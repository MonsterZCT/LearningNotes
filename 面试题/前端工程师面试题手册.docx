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11"/>
        <w:ind w:left="0"/>
        <w:rPr>
          <w:rFonts w:ascii="Times New Roman"/>
          <w:sz w:val="19"/>
        </w:rPr>
      </w:pPr>
    </w:p>
    <w:p>
      <w:pPr>
        <w:spacing w:before="0" w:line="689" w:lineRule="exact"/>
        <w:ind w:left="160" w:right="0" w:firstLine="0"/>
        <w:jc w:val="left"/>
        <w:rPr>
          <w:rFonts w:hint="eastAsia" w:ascii="Microsoft JhengHei" w:eastAsia="Microsoft JhengHei"/>
          <w:b/>
          <w:sz w:val="44"/>
        </w:rPr>
      </w:pPr>
      <w:bookmarkStart w:id="0" w:name="目录"/>
      <w:bookmarkEnd w:id="0"/>
      <w:bookmarkStart w:id="1" w:name="2021最新版前端工程师面试题手册"/>
      <w:bookmarkEnd w:id="1"/>
      <w:r>
        <w:rPr>
          <w:rFonts w:hint="eastAsia" w:ascii="Microsoft JhengHei" w:eastAsia="Microsoft JhengHei"/>
          <w:b/>
          <w:color w:val="000007"/>
          <w:sz w:val="44"/>
        </w:rPr>
        <w:t>2021 最新版前端工程师面试题手册</w:t>
      </w:r>
    </w:p>
    <w:p>
      <w:pPr>
        <w:spacing w:before="384"/>
        <w:ind w:left="160" w:right="0" w:firstLine="0"/>
        <w:jc w:val="left"/>
        <w:rPr>
          <w:rFonts w:hint="eastAsia" w:ascii="Microsoft JhengHei" w:eastAsia="Microsoft JhengHei"/>
          <w:b/>
          <w:sz w:val="27"/>
        </w:rPr>
      </w:pPr>
      <w:r>
        <w:rPr>
          <w:rFonts w:hint="eastAsia" w:ascii="Microsoft JhengHei" w:eastAsia="Microsoft JhengHei"/>
          <w:b/>
          <w:color w:val="000007"/>
          <w:sz w:val="27"/>
        </w:rPr>
        <w:t>目录</w:t>
      </w:r>
    </w:p>
    <w:p>
      <w:pPr>
        <w:pStyle w:val="18"/>
        <w:numPr>
          <w:ilvl w:val="0"/>
          <w:numId w:val="1"/>
        </w:numPr>
        <w:tabs>
          <w:tab w:val="left" w:pos="164"/>
          <w:tab w:val="left" w:leader="dot" w:pos="7855"/>
        </w:tabs>
        <w:spacing w:before="312" w:after="0" w:line="240" w:lineRule="auto"/>
        <w:ind w:left="544" w:right="347" w:hanging="544"/>
        <w:jc w:val="right"/>
        <w:rPr>
          <w:rFonts w:hint="eastAsia" w:ascii="宋体" w:eastAsia="宋体"/>
          <w:sz w:val="22"/>
        </w:rPr>
      </w:pPr>
      <w:r>
        <w:fldChar w:fldCharType="begin"/>
      </w:r>
      <w:r>
        <w:instrText xml:space="preserve"> HYPERLINK \l "_bookmark0" </w:instrText>
      </w:r>
      <w:r>
        <w:fldChar w:fldCharType="separate"/>
      </w:r>
      <w:r>
        <w:rPr>
          <w:b/>
          <w:color w:val="000007"/>
          <w:sz w:val="22"/>
        </w:rPr>
        <w:t>|</w:t>
      </w:r>
      <w:r>
        <w:rPr>
          <w:b/>
          <w:color w:val="000007"/>
          <w:spacing w:val="50"/>
          <w:sz w:val="22"/>
        </w:rPr>
        <w:t xml:space="preserve"> </w:t>
      </w:r>
      <w:r>
        <w:rPr>
          <w:b/>
          <w:color w:val="000007"/>
          <w:sz w:val="22"/>
        </w:rPr>
        <w:t>前端</w:t>
      </w:r>
      <w:r>
        <w:rPr>
          <w:b/>
          <w:color w:val="000007"/>
          <w:spacing w:val="-3"/>
          <w:sz w:val="22"/>
        </w:rPr>
        <w:t>基</w:t>
      </w:r>
      <w:r>
        <w:rPr>
          <w:b/>
          <w:color w:val="000007"/>
          <w:sz w:val="22"/>
        </w:rPr>
        <w:t>础</w:t>
      </w:r>
      <w:r>
        <w:rPr>
          <w:b/>
          <w:color w:val="000007"/>
          <w:sz w:val="22"/>
        </w:rPr>
        <w:tab/>
      </w:r>
      <w:r>
        <w:rPr>
          <w:rFonts w:hint="eastAsia" w:ascii="宋体" w:eastAsia="宋体"/>
          <w:color w:val="000007"/>
          <w:spacing w:val="-1"/>
          <w:sz w:val="22"/>
        </w:rPr>
        <w:t>11</w:t>
      </w:r>
      <w:r>
        <w:rPr>
          <w:rFonts w:hint="eastAsia" w:ascii="宋体" w:eastAsia="宋体"/>
          <w:color w:val="000007"/>
          <w:spacing w:val="-1"/>
          <w:sz w:val="22"/>
        </w:rPr>
        <w:fldChar w:fldCharType="end"/>
      </w:r>
    </w:p>
    <w:p>
      <w:pPr>
        <w:pStyle w:val="6"/>
        <w:numPr>
          <w:ilvl w:val="1"/>
          <w:numId w:val="1"/>
        </w:numPr>
        <w:tabs>
          <w:tab w:val="left" w:pos="332"/>
          <w:tab w:val="left" w:leader="dot" w:pos="7636"/>
        </w:tabs>
        <w:spacing w:before="32" w:after="0" w:line="240" w:lineRule="auto"/>
        <w:ind w:left="930" w:right="347" w:hanging="931"/>
        <w:jc w:val="right"/>
        <w:rPr>
          <w:rFonts w:hint="eastAsia" w:ascii="宋体" w:eastAsia="宋体"/>
          <w:b w:val="0"/>
        </w:rPr>
      </w:pPr>
      <w:r>
        <w:fldChar w:fldCharType="begin"/>
      </w:r>
      <w:r>
        <w:instrText xml:space="preserve"> HYPERLINK \l "_bookmark0" </w:instrText>
      </w:r>
      <w:r>
        <w:fldChar w:fldCharType="separate"/>
      </w:r>
      <w:r>
        <w:rPr>
          <w:color w:val="000007"/>
          <w:w w:val="95"/>
        </w:rPr>
        <w:t>|</w:t>
      </w:r>
      <w:r>
        <w:rPr>
          <w:color w:val="000007"/>
          <w:spacing w:val="-19"/>
          <w:w w:val="95"/>
        </w:rPr>
        <w:t xml:space="preserve"> </w:t>
      </w:r>
      <w:r>
        <w:rPr>
          <w:color w:val="000007"/>
          <w:w w:val="95"/>
        </w:rPr>
        <w:t>HTTP/HTML/浏览器</w:t>
      </w:r>
      <w:r>
        <w:rPr>
          <w:color w:val="000007"/>
          <w:w w:val="95"/>
        </w:rPr>
        <w:tab/>
      </w:r>
      <w:r>
        <w:rPr>
          <w:rFonts w:hint="eastAsia" w:ascii="宋体" w:eastAsia="宋体"/>
          <w:b w:val="0"/>
          <w:color w:val="000007"/>
          <w:spacing w:val="-1"/>
        </w:rPr>
        <w:t>11</w:t>
      </w:r>
      <w:r>
        <w:rPr>
          <w:rFonts w:hint="eastAsia" w:ascii="宋体" w:eastAsia="宋体"/>
          <w:b w:val="0"/>
          <w:color w:val="000007"/>
          <w:spacing w:val="-1"/>
        </w:rPr>
        <w:fldChar w:fldCharType="end"/>
      </w:r>
    </w:p>
    <w:p>
      <w:pPr>
        <w:pStyle w:val="18"/>
        <w:numPr>
          <w:ilvl w:val="2"/>
          <w:numId w:val="1"/>
        </w:numPr>
        <w:tabs>
          <w:tab w:val="left" w:pos="1839"/>
          <w:tab w:val="left" w:pos="1840"/>
          <w:tab w:val="left" w:leader="dot" w:pos="8245"/>
        </w:tabs>
        <w:spacing w:before="31" w:after="0" w:line="349" w:lineRule="exact"/>
        <w:ind w:left="1840" w:right="0" w:hanging="420"/>
        <w:jc w:val="left"/>
        <w:rPr>
          <w:rFonts w:hint="eastAsia" w:ascii="宋体" w:hAnsi="宋体" w:eastAsia="宋体"/>
          <w:sz w:val="21"/>
        </w:rPr>
      </w:pPr>
      <w:r>
        <w:fldChar w:fldCharType="begin"/>
      </w:r>
      <w:r>
        <w:instrText xml:space="preserve"> HYPERLINK \l "_bookmark1" </w:instrText>
      </w:r>
      <w:r>
        <w:fldChar w:fldCharType="separate"/>
      </w:r>
      <w:r>
        <w:rPr>
          <w:b/>
          <w:color w:val="000007"/>
          <w:sz w:val="21"/>
        </w:rPr>
        <w:t>说一下</w:t>
      </w:r>
      <w:r>
        <w:rPr>
          <w:b/>
          <w:color w:val="000007"/>
          <w:spacing w:val="-34"/>
          <w:sz w:val="21"/>
        </w:rPr>
        <w:t xml:space="preserve"> </w:t>
      </w:r>
      <w:r>
        <w:rPr>
          <w:b/>
          <w:color w:val="000007"/>
          <w:sz w:val="21"/>
        </w:rPr>
        <w:t>http</w:t>
      </w:r>
      <w:r>
        <w:rPr>
          <w:b/>
          <w:color w:val="000007"/>
          <w:spacing w:val="-35"/>
          <w:sz w:val="21"/>
        </w:rPr>
        <w:t xml:space="preserve"> </w:t>
      </w:r>
      <w:r>
        <w:rPr>
          <w:b/>
          <w:color w:val="000007"/>
          <w:sz w:val="21"/>
        </w:rPr>
        <w:t>和</w:t>
      </w:r>
      <w:r>
        <w:rPr>
          <w:b/>
          <w:color w:val="000007"/>
          <w:spacing w:val="-34"/>
          <w:sz w:val="21"/>
        </w:rPr>
        <w:t xml:space="preserve"> </w:t>
      </w:r>
      <w:r>
        <w:rPr>
          <w:b/>
          <w:color w:val="000007"/>
          <w:sz w:val="21"/>
        </w:rPr>
        <w:t>https</w:t>
      </w:r>
      <w:r>
        <w:rPr>
          <w:b/>
          <w:color w:val="000007"/>
          <w:sz w:val="21"/>
        </w:rPr>
        <w:tab/>
      </w:r>
      <w:r>
        <w:rPr>
          <w:rFonts w:hint="eastAsia" w:ascii="宋体" w:hAnsi="宋体" w:eastAsia="宋体"/>
          <w:color w:val="000007"/>
          <w:sz w:val="21"/>
        </w:rPr>
        <w:t>11</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"_bookmark2" </w:instrText>
      </w:r>
      <w:r>
        <w:fldChar w:fldCharType="separate"/>
      </w:r>
      <w:r>
        <w:rPr>
          <w:b/>
          <w:color w:val="000007"/>
          <w:sz w:val="21"/>
        </w:rPr>
        <w:t>tcp</w:t>
      </w:r>
      <w:r>
        <w:rPr>
          <w:b/>
          <w:color w:val="000007"/>
          <w:spacing w:val="-17"/>
          <w:sz w:val="21"/>
        </w:rPr>
        <w:t xml:space="preserve"> </w:t>
      </w:r>
      <w:r>
        <w:rPr>
          <w:b/>
          <w:color w:val="000007"/>
          <w:sz w:val="21"/>
        </w:rPr>
        <w:t>三次握手，一句话概括</w:t>
      </w:r>
      <w:r>
        <w:rPr>
          <w:b/>
          <w:color w:val="000007"/>
          <w:sz w:val="21"/>
        </w:rPr>
        <w:tab/>
      </w:r>
      <w:r>
        <w:rPr>
          <w:rFonts w:hint="eastAsia" w:ascii="宋体" w:hAnsi="宋体" w:eastAsia="宋体"/>
          <w:color w:val="000007"/>
          <w:sz w:val="21"/>
        </w:rPr>
        <w:t>12</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"_bookmark2" </w:instrText>
      </w:r>
      <w:r>
        <w:fldChar w:fldCharType="separate"/>
      </w:r>
      <w:r>
        <w:rPr>
          <w:b/>
          <w:color w:val="000007"/>
          <w:sz w:val="21"/>
        </w:rPr>
        <w:t>TCP</w:t>
      </w:r>
      <w:r>
        <w:rPr>
          <w:b/>
          <w:color w:val="000007"/>
          <w:spacing w:val="-16"/>
          <w:sz w:val="21"/>
        </w:rPr>
        <w:t xml:space="preserve"> </w:t>
      </w:r>
      <w:r>
        <w:rPr>
          <w:b/>
          <w:color w:val="000007"/>
          <w:sz w:val="21"/>
        </w:rPr>
        <w:t>和</w:t>
      </w:r>
      <w:r>
        <w:rPr>
          <w:b/>
          <w:color w:val="000007"/>
          <w:spacing w:val="-13"/>
          <w:sz w:val="21"/>
        </w:rPr>
        <w:t xml:space="preserve"> </w:t>
      </w:r>
      <w:r>
        <w:rPr>
          <w:b/>
          <w:color w:val="000007"/>
          <w:sz w:val="21"/>
        </w:rPr>
        <w:t>UDP</w:t>
      </w:r>
      <w:r>
        <w:rPr>
          <w:b/>
          <w:color w:val="000007"/>
          <w:spacing w:val="-14"/>
          <w:sz w:val="21"/>
        </w:rPr>
        <w:t xml:space="preserve"> </w:t>
      </w:r>
      <w:r>
        <w:rPr>
          <w:b/>
          <w:color w:val="000007"/>
          <w:sz w:val="21"/>
        </w:rPr>
        <w:t>的区别</w:t>
      </w:r>
      <w:r>
        <w:rPr>
          <w:b/>
          <w:color w:val="000007"/>
          <w:sz w:val="21"/>
        </w:rPr>
        <w:tab/>
      </w:r>
      <w:r>
        <w:rPr>
          <w:rFonts w:hint="eastAsia" w:ascii="宋体" w:hAnsi="宋体" w:eastAsia="宋体"/>
          <w:color w:val="000007"/>
          <w:sz w:val="21"/>
        </w:rPr>
        <w:t>12</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"_bookmark2" </w:instrText>
      </w:r>
      <w:r>
        <w:fldChar w:fldCharType="separate"/>
      </w:r>
      <w:r>
        <w:rPr>
          <w:b/>
          <w:color w:val="000007"/>
          <w:w w:val="95"/>
          <w:sz w:val="21"/>
        </w:rPr>
        <w:t>WebSocket</w:t>
      </w:r>
      <w:r>
        <w:rPr>
          <w:b/>
          <w:color w:val="000007"/>
          <w:spacing w:val="-22"/>
          <w:w w:val="95"/>
          <w:sz w:val="21"/>
        </w:rPr>
        <w:t xml:space="preserve"> </w:t>
      </w:r>
      <w:r>
        <w:rPr>
          <w:b/>
          <w:color w:val="000007"/>
          <w:w w:val="95"/>
          <w:sz w:val="21"/>
        </w:rPr>
        <w:t>的实现和应用</w:t>
      </w:r>
      <w:r>
        <w:rPr>
          <w:b/>
          <w:color w:val="000007"/>
          <w:w w:val="95"/>
          <w:sz w:val="21"/>
        </w:rPr>
        <w:tab/>
      </w:r>
      <w:r>
        <w:rPr>
          <w:rFonts w:hint="eastAsia" w:ascii="宋体" w:hAnsi="宋体" w:eastAsia="宋体"/>
          <w:color w:val="000007"/>
          <w:sz w:val="21"/>
        </w:rPr>
        <w:t>12</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"_bookmark3" </w:instrText>
      </w:r>
      <w:r>
        <w:fldChar w:fldCharType="separate"/>
      </w:r>
      <w:r>
        <w:rPr>
          <w:b/>
          <w:color w:val="000007"/>
          <w:sz w:val="21"/>
        </w:rPr>
        <w:t>HTTP</w:t>
      </w:r>
      <w:r>
        <w:rPr>
          <w:b/>
          <w:color w:val="000007"/>
          <w:spacing w:val="-17"/>
          <w:sz w:val="21"/>
        </w:rPr>
        <w:t xml:space="preserve"> </w:t>
      </w:r>
      <w:r>
        <w:rPr>
          <w:b/>
          <w:color w:val="000007"/>
          <w:sz w:val="21"/>
        </w:rPr>
        <w:t>请求的方式，HEAD</w:t>
      </w:r>
      <w:r>
        <w:rPr>
          <w:b/>
          <w:color w:val="000007"/>
          <w:spacing w:val="-15"/>
          <w:sz w:val="21"/>
        </w:rPr>
        <w:t xml:space="preserve"> </w:t>
      </w:r>
      <w:r>
        <w:rPr>
          <w:b/>
          <w:color w:val="000007"/>
          <w:sz w:val="21"/>
        </w:rPr>
        <w:t>方式</w:t>
      </w:r>
      <w:r>
        <w:rPr>
          <w:b/>
          <w:color w:val="000007"/>
          <w:sz w:val="21"/>
        </w:rPr>
        <w:tab/>
      </w:r>
      <w:r>
        <w:rPr>
          <w:rFonts w:hint="eastAsia" w:ascii="宋体" w:hAnsi="宋体" w:eastAsia="宋体"/>
          <w:color w:val="000007"/>
          <w:sz w:val="21"/>
        </w:rPr>
        <w:t>13</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"_bookmark3" </w:instrText>
      </w:r>
      <w:r>
        <w:fldChar w:fldCharType="separate"/>
      </w:r>
      <w:r>
        <w:rPr>
          <w:b/>
          <w:color w:val="000007"/>
          <w:sz w:val="21"/>
        </w:rPr>
        <w:t>一个图片</w:t>
      </w:r>
      <w:r>
        <w:rPr>
          <w:b/>
          <w:color w:val="000007"/>
          <w:spacing w:val="-9"/>
          <w:sz w:val="21"/>
        </w:rPr>
        <w:t xml:space="preserve"> </w:t>
      </w:r>
      <w:r>
        <w:rPr>
          <w:b/>
          <w:color w:val="000007"/>
          <w:sz w:val="21"/>
        </w:rPr>
        <w:t>url</w:t>
      </w:r>
      <w:r>
        <w:rPr>
          <w:b/>
          <w:color w:val="000007"/>
          <w:spacing w:val="-8"/>
          <w:sz w:val="21"/>
        </w:rPr>
        <w:t xml:space="preserve"> </w:t>
      </w:r>
      <w:r>
        <w:rPr>
          <w:b/>
          <w:color w:val="000007"/>
          <w:sz w:val="21"/>
        </w:rPr>
        <w:t>访问后直接下载怎样实现？</w:t>
      </w:r>
      <w:r>
        <w:rPr>
          <w:b/>
          <w:color w:val="000007"/>
          <w:sz w:val="21"/>
        </w:rPr>
        <w:tab/>
      </w:r>
      <w:r>
        <w:rPr>
          <w:rFonts w:hint="eastAsia" w:ascii="宋体" w:hAnsi="宋体" w:eastAsia="宋体"/>
          <w:color w:val="000007"/>
          <w:sz w:val="21"/>
        </w:rPr>
        <w:t>13</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"_bookmark4" </w:instrText>
      </w:r>
      <w:r>
        <w:fldChar w:fldCharType="separate"/>
      </w:r>
      <w:r>
        <w:rPr>
          <w:b/>
          <w:color w:val="000007"/>
          <w:w w:val="95"/>
          <w:sz w:val="21"/>
        </w:rPr>
        <w:t>说一下</w:t>
      </w:r>
      <w:r>
        <w:rPr>
          <w:b/>
          <w:color w:val="000007"/>
          <w:spacing w:val="-13"/>
          <w:w w:val="95"/>
          <w:sz w:val="21"/>
        </w:rPr>
        <w:t xml:space="preserve"> </w:t>
      </w:r>
      <w:r>
        <w:rPr>
          <w:b/>
          <w:color w:val="000007"/>
          <w:w w:val="95"/>
          <w:sz w:val="21"/>
        </w:rPr>
        <w:t>web</w:t>
      </w:r>
      <w:r>
        <w:rPr>
          <w:b/>
          <w:color w:val="000007"/>
          <w:spacing w:val="-16"/>
          <w:w w:val="95"/>
          <w:sz w:val="21"/>
        </w:rPr>
        <w:t xml:space="preserve"> </w:t>
      </w:r>
      <w:r>
        <w:rPr>
          <w:b/>
          <w:color w:val="000007"/>
          <w:w w:val="95"/>
          <w:sz w:val="21"/>
        </w:rPr>
        <w:t>Quality（无障碍）</w:t>
      </w:r>
      <w:r>
        <w:rPr>
          <w:b/>
          <w:color w:val="000007"/>
          <w:w w:val="95"/>
          <w:sz w:val="21"/>
        </w:rPr>
        <w:tab/>
      </w:r>
      <w:r>
        <w:rPr>
          <w:rFonts w:hint="eastAsia" w:ascii="宋体" w:hAnsi="宋体" w:eastAsia="宋体"/>
          <w:color w:val="000007"/>
          <w:sz w:val="21"/>
        </w:rPr>
        <w:t>14</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"_bookmark4" </w:instrText>
      </w:r>
      <w:r>
        <w:fldChar w:fldCharType="separate"/>
      </w:r>
      <w:r>
        <w:rPr>
          <w:b/>
          <w:color w:val="000007"/>
          <w:sz w:val="21"/>
        </w:rPr>
        <w:t>几个很实用的</w:t>
      </w:r>
      <w:r>
        <w:rPr>
          <w:b/>
          <w:color w:val="000007"/>
          <w:spacing w:val="-16"/>
          <w:sz w:val="21"/>
        </w:rPr>
        <w:t xml:space="preserve"> </w:t>
      </w:r>
      <w:r>
        <w:rPr>
          <w:b/>
          <w:color w:val="000007"/>
          <w:sz w:val="21"/>
        </w:rPr>
        <w:t>BOM</w:t>
      </w:r>
      <w:r>
        <w:rPr>
          <w:b/>
          <w:color w:val="000007"/>
          <w:spacing w:val="-14"/>
          <w:sz w:val="21"/>
        </w:rPr>
        <w:t xml:space="preserve"> </w:t>
      </w:r>
      <w:r>
        <w:rPr>
          <w:b/>
          <w:color w:val="000007"/>
          <w:sz w:val="21"/>
        </w:rPr>
        <w:t>属性对象方法?</w:t>
      </w:r>
      <w:r>
        <w:rPr>
          <w:b/>
          <w:color w:val="000007"/>
          <w:sz w:val="21"/>
        </w:rPr>
        <w:tab/>
      </w:r>
      <w:r>
        <w:rPr>
          <w:rFonts w:hint="eastAsia" w:ascii="宋体" w:hAnsi="宋体" w:eastAsia="宋体"/>
          <w:color w:val="000007"/>
          <w:sz w:val="21"/>
        </w:rPr>
        <w:t>14</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"_bookmark5" </w:instrText>
      </w:r>
      <w:r>
        <w:fldChar w:fldCharType="separate"/>
      </w:r>
      <w:r>
        <w:rPr>
          <w:b/>
          <w:color w:val="000007"/>
          <w:w w:val="95"/>
          <w:sz w:val="21"/>
        </w:rPr>
        <w:t>说一下</w:t>
      </w:r>
      <w:r>
        <w:rPr>
          <w:b/>
          <w:color w:val="000007"/>
          <w:spacing w:val="-19"/>
          <w:w w:val="95"/>
          <w:sz w:val="21"/>
        </w:rPr>
        <w:t xml:space="preserve"> </w:t>
      </w:r>
      <w:r>
        <w:rPr>
          <w:b/>
          <w:color w:val="000007"/>
          <w:w w:val="95"/>
          <w:sz w:val="21"/>
        </w:rPr>
        <w:t>HTML5</w:t>
      </w:r>
      <w:r>
        <w:rPr>
          <w:b/>
          <w:color w:val="000007"/>
          <w:spacing w:val="-21"/>
          <w:w w:val="95"/>
          <w:sz w:val="21"/>
        </w:rPr>
        <w:t xml:space="preserve"> </w:t>
      </w:r>
      <w:r>
        <w:rPr>
          <w:b/>
          <w:color w:val="000007"/>
          <w:w w:val="95"/>
          <w:sz w:val="21"/>
        </w:rPr>
        <w:t>drag</w:t>
      </w:r>
      <w:r>
        <w:rPr>
          <w:b/>
          <w:color w:val="000007"/>
          <w:spacing w:val="-20"/>
          <w:w w:val="95"/>
          <w:sz w:val="21"/>
        </w:rPr>
        <w:t xml:space="preserve"> </w:t>
      </w:r>
      <w:r>
        <w:rPr>
          <w:b/>
          <w:color w:val="000007"/>
          <w:w w:val="95"/>
          <w:sz w:val="21"/>
        </w:rPr>
        <w:t>api</w:t>
      </w:r>
      <w:r>
        <w:rPr>
          <w:b/>
          <w:color w:val="000007"/>
          <w:w w:val="95"/>
          <w:sz w:val="21"/>
        </w:rPr>
        <w:tab/>
      </w:r>
      <w:r>
        <w:rPr>
          <w:rFonts w:hint="eastAsia" w:ascii="宋体" w:hAnsi="宋体" w:eastAsia="宋体"/>
          <w:color w:val="000007"/>
          <w:sz w:val="21"/>
        </w:rPr>
        <w:t>15</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"_bookmark5" </w:instrText>
      </w:r>
      <w:r>
        <w:fldChar w:fldCharType="separate"/>
      </w:r>
      <w:r>
        <w:rPr>
          <w:b/>
          <w:color w:val="000007"/>
          <w:sz w:val="21"/>
        </w:rPr>
        <w:t>说一下</w:t>
      </w:r>
      <w:r>
        <w:rPr>
          <w:b/>
          <w:color w:val="000007"/>
          <w:spacing w:val="-31"/>
          <w:sz w:val="21"/>
        </w:rPr>
        <w:t xml:space="preserve"> </w:t>
      </w:r>
      <w:r>
        <w:rPr>
          <w:b/>
          <w:color w:val="000007"/>
          <w:sz w:val="21"/>
        </w:rPr>
        <w:t>http2.0</w:t>
      </w:r>
      <w:r>
        <w:rPr>
          <w:b/>
          <w:color w:val="000007"/>
          <w:sz w:val="21"/>
        </w:rPr>
        <w:tab/>
      </w:r>
      <w:r>
        <w:rPr>
          <w:rFonts w:hint="eastAsia" w:ascii="宋体" w:hAnsi="宋体" w:eastAsia="宋体"/>
          <w:color w:val="000007"/>
          <w:sz w:val="21"/>
        </w:rPr>
        <w:t>15</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"_bookmark5" </w:instrText>
      </w:r>
      <w:r>
        <w:fldChar w:fldCharType="separate"/>
      </w:r>
      <w:r>
        <w:rPr>
          <w:b/>
          <w:color w:val="000007"/>
          <w:sz w:val="21"/>
        </w:rPr>
        <w:t>补充</w:t>
      </w:r>
      <w:r>
        <w:rPr>
          <w:b/>
          <w:color w:val="000007"/>
          <w:spacing w:val="-25"/>
          <w:sz w:val="21"/>
        </w:rPr>
        <w:t xml:space="preserve"> </w:t>
      </w:r>
      <w:r>
        <w:rPr>
          <w:b/>
          <w:color w:val="000007"/>
          <w:sz w:val="21"/>
        </w:rPr>
        <w:t>400</w:t>
      </w:r>
      <w:r>
        <w:rPr>
          <w:b/>
          <w:color w:val="000007"/>
          <w:spacing w:val="-25"/>
          <w:sz w:val="21"/>
        </w:rPr>
        <w:t xml:space="preserve"> </w:t>
      </w:r>
      <w:r>
        <w:rPr>
          <w:b/>
          <w:color w:val="000007"/>
          <w:sz w:val="21"/>
        </w:rPr>
        <w:t>和</w:t>
      </w:r>
      <w:r>
        <w:rPr>
          <w:b/>
          <w:color w:val="000007"/>
          <w:spacing w:val="-24"/>
          <w:sz w:val="21"/>
        </w:rPr>
        <w:t xml:space="preserve"> </w:t>
      </w:r>
      <w:r>
        <w:rPr>
          <w:b/>
          <w:color w:val="000007"/>
          <w:sz w:val="21"/>
        </w:rPr>
        <w:t>401、403</w:t>
      </w:r>
      <w:r>
        <w:rPr>
          <w:b/>
          <w:color w:val="000007"/>
          <w:spacing w:val="-25"/>
          <w:sz w:val="21"/>
        </w:rPr>
        <w:t xml:space="preserve"> </w:t>
      </w:r>
      <w:r>
        <w:rPr>
          <w:b/>
          <w:color w:val="000007"/>
          <w:sz w:val="21"/>
        </w:rPr>
        <w:t>状态码</w:t>
      </w:r>
      <w:r>
        <w:rPr>
          <w:b/>
          <w:color w:val="000007"/>
          <w:sz w:val="21"/>
        </w:rPr>
        <w:tab/>
      </w:r>
      <w:r>
        <w:rPr>
          <w:rFonts w:hint="eastAsia" w:ascii="宋体" w:hAnsi="宋体" w:eastAsia="宋体"/>
          <w:color w:val="000007"/>
          <w:sz w:val="21"/>
        </w:rPr>
        <w:t>15</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7"/>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"_bookmark6" </w:instrText>
      </w:r>
      <w:r>
        <w:fldChar w:fldCharType="separate"/>
      </w:r>
      <w:r>
        <w:rPr>
          <w:b/>
          <w:color w:val="000007"/>
          <w:sz w:val="21"/>
        </w:rPr>
        <w:t>fetch</w:t>
      </w:r>
      <w:r>
        <w:rPr>
          <w:b/>
          <w:color w:val="000007"/>
          <w:spacing w:val="-20"/>
          <w:sz w:val="21"/>
        </w:rPr>
        <w:t xml:space="preserve"> </w:t>
      </w:r>
      <w:r>
        <w:rPr>
          <w:b/>
          <w:color w:val="000007"/>
          <w:sz w:val="21"/>
        </w:rPr>
        <w:t>发送</w:t>
      </w:r>
      <w:r>
        <w:rPr>
          <w:b/>
          <w:color w:val="000007"/>
          <w:spacing w:val="-20"/>
          <w:sz w:val="21"/>
        </w:rPr>
        <w:t xml:space="preserve"> </w:t>
      </w:r>
      <w:r>
        <w:rPr>
          <w:b/>
          <w:color w:val="000007"/>
          <w:sz w:val="21"/>
        </w:rPr>
        <w:t>2</w:t>
      </w:r>
      <w:r>
        <w:rPr>
          <w:b/>
          <w:color w:val="000007"/>
          <w:spacing w:val="-20"/>
          <w:sz w:val="21"/>
        </w:rPr>
        <w:t xml:space="preserve"> </w:t>
      </w:r>
      <w:r>
        <w:rPr>
          <w:b/>
          <w:color w:val="000007"/>
          <w:sz w:val="21"/>
        </w:rPr>
        <w:t>次请求的原因</w:t>
      </w:r>
      <w:r>
        <w:rPr>
          <w:b/>
          <w:color w:val="000007"/>
          <w:sz w:val="21"/>
        </w:rPr>
        <w:tab/>
      </w:r>
      <w:r>
        <w:rPr>
          <w:rFonts w:hint="eastAsia" w:ascii="宋体" w:hAnsi="宋体" w:eastAsia="宋体"/>
          <w:color w:val="000007"/>
          <w:sz w:val="21"/>
        </w:rPr>
        <w:t>16</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"_bookmark6" </w:instrText>
      </w:r>
      <w:r>
        <w:fldChar w:fldCharType="separate"/>
      </w:r>
      <w:r>
        <w:rPr>
          <w:b/>
          <w:color w:val="000007"/>
          <w:w w:val="85"/>
          <w:sz w:val="21"/>
        </w:rPr>
        <w:t>Cookie、sessionStorage、localStorage</w:t>
      </w:r>
      <w:r>
        <w:rPr>
          <w:b/>
          <w:color w:val="000007"/>
          <w:spacing w:val="-11"/>
          <w:w w:val="85"/>
          <w:sz w:val="21"/>
        </w:rPr>
        <w:t xml:space="preserve"> </w:t>
      </w:r>
      <w:r>
        <w:rPr>
          <w:b/>
          <w:color w:val="000007"/>
          <w:w w:val="85"/>
          <w:sz w:val="21"/>
        </w:rPr>
        <w:t>的区别</w:t>
      </w:r>
      <w:r>
        <w:rPr>
          <w:b/>
          <w:color w:val="000007"/>
          <w:w w:val="85"/>
          <w:sz w:val="21"/>
        </w:rPr>
        <w:tab/>
      </w:r>
      <w:r>
        <w:rPr>
          <w:rFonts w:hint="eastAsia" w:ascii="宋体" w:hAnsi="宋体" w:eastAsia="宋体"/>
          <w:color w:val="000007"/>
          <w:sz w:val="21"/>
        </w:rPr>
        <w:t>16</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 </w:instrText>
      </w:r>
      <w:r>
        <w:fldChar w:fldCharType="separate"/>
      </w:r>
      <w:r>
        <w:rPr>
          <w:b/>
          <w:color w:val="000007"/>
          <w:w w:val="95"/>
          <w:sz w:val="21"/>
        </w:rPr>
        <w:t>说一下</w:t>
      </w:r>
      <w:r>
        <w:rPr>
          <w:b/>
          <w:color w:val="000007"/>
          <w:spacing w:val="-27"/>
          <w:w w:val="95"/>
          <w:sz w:val="21"/>
        </w:rPr>
        <w:t xml:space="preserve"> </w:t>
      </w:r>
      <w:r>
        <w:rPr>
          <w:b/>
          <w:color w:val="000007"/>
          <w:w w:val="95"/>
          <w:sz w:val="21"/>
        </w:rPr>
        <w:t>web</w:t>
      </w:r>
      <w:r>
        <w:rPr>
          <w:b/>
          <w:color w:val="000007"/>
          <w:spacing w:val="-28"/>
          <w:w w:val="95"/>
          <w:sz w:val="21"/>
        </w:rPr>
        <w:t xml:space="preserve"> </w:t>
      </w:r>
      <w:r>
        <w:rPr>
          <w:b/>
          <w:color w:val="000007"/>
          <w:w w:val="95"/>
          <w:sz w:val="21"/>
        </w:rPr>
        <w:t>worker</w:t>
      </w:r>
      <w:r>
        <w:rPr>
          <w:b/>
          <w:color w:val="000007"/>
          <w:w w:val="95"/>
          <w:sz w:val="21"/>
        </w:rPr>
        <w:tab/>
      </w:r>
      <w:r>
        <w:rPr>
          <w:rFonts w:hint="eastAsia" w:ascii="宋体" w:hAnsi="宋体" w:eastAsia="宋体"/>
          <w:color w:val="000007"/>
          <w:sz w:val="21"/>
        </w:rPr>
        <w:t>17</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 </w:instrText>
      </w:r>
      <w:r>
        <w:fldChar w:fldCharType="separate"/>
      </w:r>
      <w:r>
        <w:rPr>
          <w:b/>
          <w:color w:val="000007"/>
          <w:sz w:val="21"/>
        </w:rPr>
        <w:t>对</w:t>
      </w:r>
      <w:r>
        <w:rPr>
          <w:b/>
          <w:color w:val="000007"/>
          <w:spacing w:val="-12"/>
          <w:sz w:val="21"/>
        </w:rPr>
        <w:t xml:space="preserve"> </w:t>
      </w:r>
      <w:r>
        <w:rPr>
          <w:b/>
          <w:color w:val="000007"/>
          <w:sz w:val="21"/>
        </w:rPr>
        <w:t>HTML</w:t>
      </w:r>
      <w:r>
        <w:rPr>
          <w:b/>
          <w:color w:val="000007"/>
          <w:spacing w:val="-10"/>
          <w:sz w:val="21"/>
        </w:rPr>
        <w:t xml:space="preserve"> </w:t>
      </w:r>
      <w:r>
        <w:rPr>
          <w:b/>
          <w:color w:val="000007"/>
          <w:sz w:val="21"/>
        </w:rPr>
        <w:t>语义化标签的理解</w:t>
      </w:r>
      <w:r>
        <w:rPr>
          <w:b/>
          <w:color w:val="000007"/>
          <w:sz w:val="21"/>
        </w:rPr>
        <w:tab/>
      </w:r>
      <w:r>
        <w:rPr>
          <w:rFonts w:hint="eastAsia" w:ascii="宋体" w:hAnsi="宋体" w:eastAsia="宋体"/>
          <w:color w:val="000007"/>
          <w:sz w:val="21"/>
        </w:rPr>
        <w:t>17</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 </w:instrText>
      </w:r>
      <w:r>
        <w:fldChar w:fldCharType="separate"/>
      </w:r>
      <w:r>
        <w:rPr>
          <w:b/>
          <w:color w:val="000007"/>
          <w:sz w:val="21"/>
        </w:rPr>
        <w:t>iframe</w:t>
      </w:r>
      <w:r>
        <w:rPr>
          <w:b/>
          <w:color w:val="000007"/>
          <w:spacing w:val="-30"/>
          <w:sz w:val="21"/>
        </w:rPr>
        <w:t xml:space="preserve"> </w:t>
      </w:r>
      <w:r>
        <w:rPr>
          <w:b/>
          <w:color w:val="000007"/>
          <w:sz w:val="21"/>
        </w:rPr>
        <w:t>是什么？有什么缺点？</w:t>
      </w:r>
      <w:r>
        <w:rPr>
          <w:b/>
          <w:color w:val="000007"/>
          <w:sz w:val="21"/>
        </w:rPr>
        <w:tab/>
      </w:r>
      <w:r>
        <w:rPr>
          <w:rFonts w:hint="eastAsia" w:ascii="宋体" w:hAnsi="宋体" w:eastAsia="宋体"/>
          <w:color w:val="000007"/>
          <w:sz w:val="21"/>
        </w:rPr>
        <w:t>17</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 </w:instrText>
      </w:r>
      <w:r>
        <w:fldChar w:fldCharType="separate"/>
      </w:r>
      <w:r>
        <w:rPr>
          <w:b/>
          <w:color w:val="000007"/>
          <w:w w:val="95"/>
          <w:sz w:val="21"/>
        </w:rPr>
        <w:t>Doctype</w:t>
      </w:r>
      <w:r>
        <w:rPr>
          <w:b/>
          <w:color w:val="000007"/>
          <w:spacing w:val="24"/>
          <w:w w:val="95"/>
          <w:sz w:val="21"/>
        </w:rPr>
        <w:t xml:space="preserve"> </w:t>
      </w:r>
      <w:r>
        <w:rPr>
          <w:b/>
          <w:color w:val="000007"/>
          <w:w w:val="95"/>
          <w:sz w:val="21"/>
        </w:rPr>
        <w:t>作用?严格模式与混杂模式如何区分？它们有何意义?</w:t>
      </w:r>
      <w:r>
        <w:rPr>
          <w:b/>
          <w:color w:val="000007"/>
          <w:w w:val="95"/>
          <w:sz w:val="21"/>
        </w:rPr>
        <w:tab/>
      </w:r>
      <w:r>
        <w:rPr>
          <w:rFonts w:hint="eastAsia" w:ascii="宋体" w:hAnsi="宋体" w:eastAsia="宋体"/>
          <w:color w:val="000007"/>
          <w:sz w:val="21"/>
        </w:rPr>
        <w:t>17</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 </w:instrText>
      </w:r>
      <w:r>
        <w:fldChar w:fldCharType="separate"/>
      </w:r>
      <w:r>
        <w:rPr>
          <w:b/>
          <w:color w:val="000007"/>
          <w:sz w:val="21"/>
        </w:rPr>
        <w:t>Cookie</w:t>
      </w:r>
      <w:r>
        <w:rPr>
          <w:b/>
          <w:color w:val="000007"/>
          <w:spacing w:val="-28"/>
          <w:sz w:val="21"/>
        </w:rPr>
        <w:t xml:space="preserve"> </w:t>
      </w:r>
      <w:r>
        <w:rPr>
          <w:b/>
          <w:color w:val="000007"/>
          <w:sz w:val="21"/>
        </w:rPr>
        <w:t>如何防范</w:t>
      </w:r>
      <w:r>
        <w:rPr>
          <w:b/>
          <w:color w:val="000007"/>
          <w:spacing w:val="-26"/>
          <w:sz w:val="21"/>
        </w:rPr>
        <w:t xml:space="preserve"> </w:t>
      </w:r>
      <w:r>
        <w:rPr>
          <w:b/>
          <w:color w:val="000007"/>
          <w:sz w:val="21"/>
        </w:rPr>
        <w:t>XSS</w:t>
      </w:r>
      <w:r>
        <w:rPr>
          <w:b/>
          <w:color w:val="000007"/>
          <w:spacing w:val="-26"/>
          <w:sz w:val="21"/>
        </w:rPr>
        <w:t xml:space="preserve"> </w:t>
      </w:r>
      <w:r>
        <w:rPr>
          <w:b/>
          <w:color w:val="000007"/>
          <w:sz w:val="21"/>
        </w:rPr>
        <w:t>攻击</w:t>
      </w:r>
      <w:r>
        <w:rPr>
          <w:b/>
          <w:color w:val="000007"/>
          <w:sz w:val="21"/>
        </w:rPr>
        <w:tab/>
      </w:r>
      <w:r>
        <w:rPr>
          <w:rFonts w:hint="eastAsia" w:ascii="宋体" w:hAnsi="宋体" w:eastAsia="宋体"/>
          <w:color w:val="000007"/>
          <w:sz w:val="21"/>
        </w:rPr>
        <w:t>18</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 </w:instrText>
      </w:r>
      <w:r>
        <w:fldChar w:fldCharType="separate"/>
      </w:r>
      <w:r>
        <w:rPr>
          <w:b/>
          <w:color w:val="000007"/>
          <w:w w:val="95"/>
          <w:sz w:val="21"/>
        </w:rPr>
        <w:t>Cookie</w:t>
      </w:r>
      <w:r>
        <w:rPr>
          <w:b/>
          <w:color w:val="000007"/>
          <w:spacing w:val="-25"/>
          <w:w w:val="95"/>
          <w:sz w:val="21"/>
        </w:rPr>
        <w:t xml:space="preserve"> </w:t>
      </w:r>
      <w:r>
        <w:rPr>
          <w:b/>
          <w:color w:val="000007"/>
          <w:w w:val="95"/>
          <w:sz w:val="21"/>
        </w:rPr>
        <w:t>和</w:t>
      </w:r>
      <w:r>
        <w:rPr>
          <w:b/>
          <w:color w:val="000007"/>
          <w:spacing w:val="-24"/>
          <w:w w:val="95"/>
          <w:sz w:val="21"/>
        </w:rPr>
        <w:t xml:space="preserve"> </w:t>
      </w:r>
      <w:r>
        <w:rPr>
          <w:b/>
          <w:color w:val="000007"/>
          <w:w w:val="95"/>
          <w:sz w:val="21"/>
        </w:rPr>
        <w:t>session</w:t>
      </w:r>
      <w:r>
        <w:rPr>
          <w:b/>
          <w:color w:val="000007"/>
          <w:spacing w:val="-24"/>
          <w:w w:val="95"/>
          <w:sz w:val="21"/>
        </w:rPr>
        <w:t xml:space="preserve"> </w:t>
      </w:r>
      <w:r>
        <w:rPr>
          <w:b/>
          <w:color w:val="000007"/>
          <w:w w:val="95"/>
          <w:sz w:val="21"/>
        </w:rPr>
        <w:t>的区别</w:t>
      </w:r>
      <w:r>
        <w:rPr>
          <w:b/>
          <w:color w:val="000007"/>
          <w:w w:val="95"/>
          <w:sz w:val="21"/>
        </w:rPr>
        <w:tab/>
      </w:r>
      <w:r>
        <w:rPr>
          <w:rFonts w:hint="eastAsia" w:ascii="宋体" w:hAnsi="宋体" w:eastAsia="宋体"/>
          <w:color w:val="000007"/>
          <w:sz w:val="21"/>
        </w:rPr>
        <w:t>18</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 </w:instrText>
      </w:r>
      <w:r>
        <w:fldChar w:fldCharType="separate"/>
      </w:r>
      <w:r>
        <w:rPr>
          <w:b/>
          <w:color w:val="000007"/>
          <w:sz w:val="21"/>
        </w:rPr>
        <w:t>一句话概括</w:t>
      </w:r>
      <w:r>
        <w:rPr>
          <w:b/>
          <w:color w:val="000007"/>
          <w:spacing w:val="-5"/>
          <w:sz w:val="21"/>
        </w:rPr>
        <w:t xml:space="preserve"> </w:t>
      </w:r>
      <w:r>
        <w:rPr>
          <w:b/>
          <w:color w:val="000007"/>
          <w:sz w:val="21"/>
        </w:rPr>
        <w:t>RESTFUL</w:t>
      </w:r>
      <w:r>
        <w:rPr>
          <w:b/>
          <w:color w:val="000007"/>
          <w:sz w:val="21"/>
        </w:rPr>
        <w:tab/>
      </w:r>
      <w:r>
        <w:rPr>
          <w:rFonts w:hint="eastAsia" w:ascii="宋体" w:hAnsi="宋体" w:eastAsia="宋体"/>
          <w:color w:val="000007"/>
          <w:sz w:val="21"/>
        </w:rPr>
        <w:t>18</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 </w:instrText>
      </w:r>
      <w:r>
        <w:fldChar w:fldCharType="separate"/>
      </w:r>
      <w:r>
        <w:rPr>
          <w:b/>
          <w:color w:val="000007"/>
          <w:w w:val="95"/>
          <w:sz w:val="21"/>
        </w:rPr>
        <w:t>讲讲</w:t>
      </w:r>
      <w:r>
        <w:rPr>
          <w:b/>
          <w:color w:val="000007"/>
          <w:spacing w:val="-11"/>
          <w:w w:val="95"/>
          <w:sz w:val="21"/>
        </w:rPr>
        <w:t xml:space="preserve"> </w:t>
      </w:r>
      <w:r>
        <w:rPr>
          <w:b/>
          <w:color w:val="000007"/>
          <w:w w:val="95"/>
          <w:sz w:val="21"/>
        </w:rPr>
        <w:t>viewport</w:t>
      </w:r>
      <w:r>
        <w:rPr>
          <w:b/>
          <w:color w:val="000007"/>
          <w:spacing w:val="-11"/>
          <w:w w:val="95"/>
          <w:sz w:val="21"/>
        </w:rPr>
        <w:t xml:space="preserve"> </w:t>
      </w:r>
      <w:r>
        <w:rPr>
          <w:b/>
          <w:color w:val="000007"/>
          <w:w w:val="95"/>
          <w:sz w:val="21"/>
        </w:rPr>
        <w:t>和移动端布局</w:t>
      </w:r>
      <w:r>
        <w:rPr>
          <w:b/>
          <w:color w:val="000007"/>
          <w:w w:val="95"/>
          <w:sz w:val="21"/>
        </w:rPr>
        <w:tab/>
      </w:r>
      <w:r>
        <w:rPr>
          <w:rFonts w:hint="eastAsia" w:ascii="宋体" w:hAnsi="宋体" w:eastAsia="宋体"/>
          <w:color w:val="000007"/>
          <w:sz w:val="21"/>
        </w:rPr>
        <w:t>18</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 </w:instrText>
      </w:r>
      <w:r>
        <w:fldChar w:fldCharType="separate"/>
      </w:r>
      <w:r>
        <w:rPr>
          <w:b/>
          <w:color w:val="000007"/>
          <w:sz w:val="21"/>
        </w:rPr>
        <w:t>click</w:t>
      </w:r>
      <w:r>
        <w:rPr>
          <w:b/>
          <w:color w:val="000007"/>
          <w:spacing w:val="-27"/>
          <w:sz w:val="21"/>
        </w:rPr>
        <w:t xml:space="preserve"> </w:t>
      </w:r>
      <w:r>
        <w:rPr>
          <w:b/>
          <w:color w:val="000007"/>
          <w:sz w:val="21"/>
        </w:rPr>
        <w:t>在</w:t>
      </w:r>
      <w:r>
        <w:rPr>
          <w:b/>
          <w:color w:val="000007"/>
          <w:spacing w:val="-27"/>
          <w:sz w:val="21"/>
        </w:rPr>
        <w:t xml:space="preserve"> </w:t>
      </w:r>
      <w:r>
        <w:rPr>
          <w:b/>
          <w:color w:val="000007"/>
          <w:sz w:val="21"/>
        </w:rPr>
        <w:t>ios</w:t>
      </w:r>
      <w:r>
        <w:rPr>
          <w:b/>
          <w:color w:val="000007"/>
          <w:spacing w:val="-27"/>
          <w:sz w:val="21"/>
        </w:rPr>
        <w:t xml:space="preserve"> </w:t>
      </w:r>
      <w:r>
        <w:rPr>
          <w:b/>
          <w:color w:val="000007"/>
          <w:sz w:val="21"/>
        </w:rPr>
        <w:t>上有</w:t>
      </w:r>
      <w:r>
        <w:rPr>
          <w:b/>
          <w:color w:val="000007"/>
          <w:spacing w:val="-27"/>
          <w:sz w:val="21"/>
        </w:rPr>
        <w:t xml:space="preserve"> </w:t>
      </w:r>
      <w:r>
        <w:rPr>
          <w:b/>
          <w:color w:val="000007"/>
          <w:sz w:val="21"/>
        </w:rPr>
        <w:t>300ms</w:t>
      </w:r>
      <w:r>
        <w:rPr>
          <w:b/>
          <w:color w:val="000007"/>
          <w:spacing w:val="-27"/>
          <w:sz w:val="21"/>
        </w:rPr>
        <w:t xml:space="preserve"> </w:t>
      </w:r>
      <w:r>
        <w:rPr>
          <w:b/>
          <w:color w:val="000007"/>
          <w:sz w:val="21"/>
        </w:rPr>
        <w:t>延迟，原因及如何解决？</w:t>
      </w:r>
      <w:r>
        <w:rPr>
          <w:b/>
          <w:color w:val="000007"/>
          <w:sz w:val="21"/>
        </w:rPr>
        <w:tab/>
      </w:r>
      <w:r>
        <w:rPr>
          <w:rFonts w:hint="eastAsia" w:ascii="宋体" w:hAnsi="宋体" w:eastAsia="宋体"/>
          <w:color w:val="000007"/>
          <w:sz w:val="21"/>
        </w:rPr>
        <w:t>18</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 </w:instrText>
      </w:r>
      <w:r>
        <w:fldChar w:fldCharType="separate"/>
      </w:r>
      <w:r>
        <w:rPr>
          <w:b/>
          <w:color w:val="000007"/>
          <w:w w:val="90"/>
          <w:sz w:val="21"/>
        </w:rPr>
        <w:t>addEventListener</w:t>
      </w:r>
      <w:r>
        <w:rPr>
          <w:b/>
          <w:color w:val="000007"/>
          <w:spacing w:val="-16"/>
          <w:w w:val="90"/>
          <w:sz w:val="21"/>
        </w:rPr>
        <w:t xml:space="preserve"> </w:t>
      </w:r>
      <w:r>
        <w:rPr>
          <w:b/>
          <w:color w:val="000007"/>
          <w:w w:val="90"/>
          <w:sz w:val="21"/>
        </w:rPr>
        <w:t>参数</w:t>
      </w:r>
      <w:r>
        <w:rPr>
          <w:b/>
          <w:color w:val="000007"/>
          <w:w w:val="90"/>
          <w:sz w:val="21"/>
        </w:rPr>
        <w:tab/>
      </w:r>
      <w:r>
        <w:rPr>
          <w:rFonts w:hint="eastAsia" w:ascii="宋体" w:hAnsi="宋体" w:eastAsia="宋体"/>
          <w:color w:val="000007"/>
          <w:sz w:val="21"/>
        </w:rPr>
        <w:t>18</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 </w:instrText>
      </w:r>
      <w:r>
        <w:fldChar w:fldCharType="separate"/>
      </w:r>
      <w:r>
        <w:rPr>
          <w:b/>
          <w:color w:val="000007"/>
          <w:w w:val="85"/>
          <w:sz w:val="21"/>
        </w:rPr>
        <w:t>cookie</w:t>
      </w:r>
      <w:r>
        <w:rPr>
          <w:b/>
          <w:color w:val="000007"/>
          <w:spacing w:val="-21"/>
          <w:w w:val="85"/>
          <w:sz w:val="21"/>
        </w:rPr>
        <w:t xml:space="preserve"> </w:t>
      </w:r>
      <w:r>
        <w:rPr>
          <w:b/>
          <w:color w:val="000007"/>
          <w:w w:val="85"/>
          <w:sz w:val="21"/>
        </w:rPr>
        <w:t>sessionStorage</w:t>
      </w:r>
      <w:r>
        <w:rPr>
          <w:b/>
          <w:color w:val="000007"/>
          <w:spacing w:val="-19"/>
          <w:w w:val="85"/>
          <w:sz w:val="21"/>
        </w:rPr>
        <w:t xml:space="preserve"> </w:t>
      </w:r>
      <w:r>
        <w:rPr>
          <w:b/>
          <w:color w:val="000007"/>
          <w:w w:val="85"/>
          <w:sz w:val="21"/>
        </w:rPr>
        <w:t>localStorage</w:t>
      </w:r>
      <w:r>
        <w:rPr>
          <w:b/>
          <w:color w:val="000007"/>
          <w:spacing w:val="-18"/>
          <w:w w:val="85"/>
          <w:sz w:val="21"/>
        </w:rPr>
        <w:t xml:space="preserve"> </w:t>
      </w:r>
      <w:r>
        <w:rPr>
          <w:b/>
          <w:color w:val="000007"/>
          <w:w w:val="85"/>
          <w:sz w:val="21"/>
        </w:rPr>
        <w:t>区别</w:t>
      </w:r>
      <w:r>
        <w:rPr>
          <w:b/>
          <w:color w:val="000007"/>
          <w:w w:val="85"/>
          <w:sz w:val="21"/>
        </w:rPr>
        <w:tab/>
      </w:r>
      <w:r>
        <w:rPr>
          <w:rFonts w:hint="eastAsia" w:ascii="宋体" w:hAnsi="宋体" w:eastAsia="宋体"/>
          <w:color w:val="000007"/>
          <w:w w:val="95"/>
          <w:sz w:val="21"/>
        </w:rPr>
        <w:t>19</w:t>
      </w:r>
      <w:r>
        <w:rPr>
          <w:rFonts w:hint="eastAsia" w:ascii="宋体" w:hAnsi="宋体" w:eastAsia="宋体"/>
          <w:color w:val="000007"/>
          <w:w w:val="95"/>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 </w:instrText>
      </w:r>
      <w:r>
        <w:fldChar w:fldCharType="separate"/>
      </w:r>
      <w:r>
        <w:rPr>
          <w:b/>
          <w:color w:val="000007"/>
          <w:w w:val="90"/>
          <w:sz w:val="21"/>
        </w:rPr>
        <w:t>cookie session</w:t>
      </w:r>
      <w:r>
        <w:rPr>
          <w:b/>
          <w:color w:val="000007"/>
          <w:spacing w:val="-29"/>
          <w:w w:val="90"/>
          <w:sz w:val="21"/>
        </w:rPr>
        <w:t xml:space="preserve"> </w:t>
      </w:r>
      <w:r>
        <w:rPr>
          <w:b/>
          <w:color w:val="000007"/>
          <w:w w:val="90"/>
          <w:sz w:val="21"/>
        </w:rPr>
        <w:t>区别</w:t>
      </w:r>
      <w:r>
        <w:rPr>
          <w:b/>
          <w:color w:val="000007"/>
          <w:w w:val="90"/>
          <w:sz w:val="21"/>
        </w:rPr>
        <w:tab/>
      </w:r>
      <w:r>
        <w:rPr>
          <w:rFonts w:hint="eastAsia" w:ascii="宋体" w:hAnsi="宋体" w:eastAsia="宋体"/>
          <w:color w:val="000007"/>
          <w:sz w:val="21"/>
        </w:rPr>
        <w:t>19</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 </w:instrText>
      </w:r>
      <w:r>
        <w:fldChar w:fldCharType="separate"/>
      </w:r>
      <w:r>
        <w:rPr>
          <w:b/>
          <w:color w:val="000007"/>
          <w:sz w:val="21"/>
        </w:rPr>
        <w:t>介绍知道的</w:t>
      </w:r>
      <w:r>
        <w:rPr>
          <w:b/>
          <w:color w:val="000007"/>
          <w:spacing w:val="-18"/>
          <w:sz w:val="21"/>
        </w:rPr>
        <w:t xml:space="preserve"> </w:t>
      </w:r>
      <w:r>
        <w:rPr>
          <w:b/>
          <w:color w:val="000007"/>
          <w:sz w:val="21"/>
        </w:rPr>
        <w:t>http</w:t>
      </w:r>
      <w:r>
        <w:rPr>
          <w:b/>
          <w:color w:val="000007"/>
          <w:spacing w:val="-19"/>
          <w:sz w:val="21"/>
        </w:rPr>
        <w:t xml:space="preserve"> </w:t>
      </w:r>
      <w:r>
        <w:rPr>
          <w:b/>
          <w:color w:val="000007"/>
          <w:sz w:val="21"/>
        </w:rPr>
        <w:t>返回的状态码</w:t>
      </w:r>
      <w:r>
        <w:rPr>
          <w:b/>
          <w:color w:val="000007"/>
          <w:sz w:val="21"/>
        </w:rPr>
        <w:tab/>
      </w:r>
      <w:r>
        <w:rPr>
          <w:rFonts w:hint="eastAsia" w:ascii="宋体" w:hAnsi="宋体" w:eastAsia="宋体"/>
          <w:color w:val="000007"/>
          <w:sz w:val="21"/>
        </w:rPr>
        <w:t>19</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"_bookmark10" </w:instrText>
      </w:r>
      <w:r>
        <w:fldChar w:fldCharType="separate"/>
      </w:r>
      <w:r>
        <w:rPr>
          <w:b/>
          <w:color w:val="000007"/>
          <w:sz w:val="21"/>
        </w:rPr>
        <w:t>http</w:t>
      </w:r>
      <w:r>
        <w:rPr>
          <w:b/>
          <w:color w:val="000007"/>
          <w:spacing w:val="-23"/>
          <w:sz w:val="21"/>
        </w:rPr>
        <w:t xml:space="preserve"> </w:t>
      </w:r>
      <w:r>
        <w:rPr>
          <w:b/>
          <w:color w:val="000007"/>
          <w:sz w:val="21"/>
        </w:rPr>
        <w:t>常用请求头</w:t>
      </w:r>
      <w:r>
        <w:rPr>
          <w:b/>
          <w:color w:val="000007"/>
          <w:sz w:val="21"/>
        </w:rPr>
        <w:tab/>
      </w:r>
      <w:r>
        <w:rPr>
          <w:rFonts w:hint="eastAsia" w:ascii="宋体" w:hAnsi="宋体" w:eastAsia="宋体"/>
          <w:color w:val="000007"/>
          <w:sz w:val="21"/>
        </w:rPr>
        <w:t>21</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"_bookmark11" </w:instrText>
      </w:r>
      <w:r>
        <w:fldChar w:fldCharType="separate"/>
      </w:r>
      <w:r>
        <w:rPr>
          <w:b/>
          <w:color w:val="000007"/>
          <w:sz w:val="21"/>
        </w:rPr>
        <w:t>强，协商缓存</w:t>
      </w:r>
      <w:r>
        <w:rPr>
          <w:b/>
          <w:color w:val="000007"/>
          <w:sz w:val="21"/>
        </w:rPr>
        <w:tab/>
      </w:r>
      <w:r>
        <w:rPr>
          <w:rFonts w:hint="eastAsia" w:ascii="宋体" w:hAnsi="宋体" w:eastAsia="宋体"/>
          <w:color w:val="000007"/>
          <w:sz w:val="21"/>
        </w:rPr>
        <w:t>24</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"_bookmark12" </w:instrText>
      </w:r>
      <w:r>
        <w:fldChar w:fldCharType="separate"/>
      </w:r>
      <w:r>
        <w:rPr>
          <w:b/>
          <w:color w:val="000007"/>
          <w:sz w:val="21"/>
        </w:rPr>
        <w:t>讲讲</w:t>
      </w:r>
      <w:r>
        <w:rPr>
          <w:b/>
          <w:color w:val="000007"/>
          <w:spacing w:val="-14"/>
          <w:sz w:val="21"/>
        </w:rPr>
        <w:t xml:space="preserve"> </w:t>
      </w:r>
      <w:r>
        <w:rPr>
          <w:b/>
          <w:color w:val="000007"/>
          <w:sz w:val="21"/>
        </w:rPr>
        <w:t>304</w:t>
      </w:r>
      <w:r>
        <w:rPr>
          <w:b/>
          <w:color w:val="000007"/>
          <w:sz w:val="21"/>
        </w:rPr>
        <w:tab/>
      </w:r>
      <w:r>
        <w:rPr>
          <w:rFonts w:hint="eastAsia" w:ascii="宋体" w:hAnsi="宋体" w:eastAsia="宋体"/>
          <w:color w:val="000007"/>
          <w:sz w:val="21"/>
        </w:rPr>
        <w:t>25</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"_bookmark12" </w:instrText>
      </w:r>
      <w:r>
        <w:fldChar w:fldCharType="separate"/>
      </w:r>
      <w:r>
        <w:rPr>
          <w:b/>
          <w:color w:val="000007"/>
          <w:sz w:val="21"/>
        </w:rPr>
        <w:t>强缓存、协商缓存什么时候用哪个</w:t>
      </w:r>
      <w:r>
        <w:rPr>
          <w:b/>
          <w:color w:val="000007"/>
          <w:sz w:val="21"/>
        </w:rPr>
        <w:tab/>
      </w:r>
      <w:r>
        <w:rPr>
          <w:rFonts w:hint="eastAsia" w:ascii="宋体" w:hAnsi="宋体" w:eastAsia="宋体"/>
          <w:color w:val="000007"/>
          <w:sz w:val="21"/>
        </w:rPr>
        <w:t>25</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"_bookmark13" </w:instrText>
      </w:r>
      <w:r>
        <w:fldChar w:fldCharType="separate"/>
      </w:r>
      <w:r>
        <w:rPr>
          <w:b/>
          <w:color w:val="000007"/>
          <w:sz w:val="21"/>
        </w:rPr>
        <w:t>前端优化</w:t>
      </w:r>
      <w:r>
        <w:rPr>
          <w:b/>
          <w:color w:val="000007"/>
          <w:sz w:val="21"/>
        </w:rPr>
        <w:tab/>
      </w:r>
      <w:r>
        <w:rPr>
          <w:rFonts w:hint="eastAsia" w:ascii="宋体" w:hAnsi="宋体" w:eastAsia="宋体"/>
          <w:color w:val="000007"/>
          <w:sz w:val="21"/>
        </w:rPr>
        <w:t>26</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"_bookmark13" </w:instrText>
      </w:r>
      <w:r>
        <w:fldChar w:fldCharType="separate"/>
      </w:r>
      <w:r>
        <w:rPr>
          <w:b/>
          <w:color w:val="000007"/>
          <w:sz w:val="21"/>
        </w:rPr>
        <w:t>GET</w:t>
      </w:r>
      <w:r>
        <w:rPr>
          <w:b/>
          <w:color w:val="000007"/>
          <w:spacing w:val="-14"/>
          <w:sz w:val="21"/>
        </w:rPr>
        <w:t xml:space="preserve"> </w:t>
      </w:r>
      <w:r>
        <w:rPr>
          <w:b/>
          <w:color w:val="000007"/>
          <w:sz w:val="21"/>
        </w:rPr>
        <w:t>和</w:t>
      </w:r>
      <w:r>
        <w:rPr>
          <w:b/>
          <w:color w:val="000007"/>
          <w:spacing w:val="-14"/>
          <w:sz w:val="21"/>
        </w:rPr>
        <w:t xml:space="preserve"> </w:t>
      </w:r>
      <w:r>
        <w:rPr>
          <w:b/>
          <w:color w:val="000007"/>
          <w:sz w:val="21"/>
        </w:rPr>
        <w:t>POST</w:t>
      </w:r>
      <w:r>
        <w:rPr>
          <w:b/>
          <w:color w:val="000007"/>
          <w:spacing w:val="-14"/>
          <w:sz w:val="21"/>
        </w:rPr>
        <w:t xml:space="preserve"> </w:t>
      </w:r>
      <w:r>
        <w:rPr>
          <w:b/>
          <w:color w:val="000007"/>
          <w:sz w:val="21"/>
        </w:rPr>
        <w:t>的区别</w:t>
      </w:r>
      <w:r>
        <w:rPr>
          <w:b/>
          <w:color w:val="000007"/>
          <w:sz w:val="21"/>
        </w:rPr>
        <w:tab/>
      </w:r>
      <w:r>
        <w:rPr>
          <w:rFonts w:hint="eastAsia" w:ascii="宋体" w:hAnsi="宋体" w:eastAsia="宋体"/>
          <w:color w:val="000007"/>
          <w:sz w:val="21"/>
        </w:rPr>
        <w:t>26</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"_bookmark14" </w:instrText>
      </w:r>
      <w:r>
        <w:fldChar w:fldCharType="separate"/>
      </w:r>
      <w:r>
        <w:rPr>
          <w:b/>
          <w:color w:val="000007"/>
          <w:sz w:val="21"/>
        </w:rPr>
        <w:t>301</w:t>
      </w:r>
      <w:r>
        <w:rPr>
          <w:b/>
          <w:color w:val="000007"/>
          <w:spacing w:val="-20"/>
          <w:sz w:val="21"/>
        </w:rPr>
        <w:t xml:space="preserve"> </w:t>
      </w:r>
      <w:r>
        <w:rPr>
          <w:b/>
          <w:color w:val="000007"/>
          <w:sz w:val="21"/>
        </w:rPr>
        <w:t>和</w:t>
      </w:r>
      <w:r>
        <w:rPr>
          <w:b/>
          <w:color w:val="000007"/>
          <w:spacing w:val="-19"/>
          <w:sz w:val="21"/>
        </w:rPr>
        <w:t xml:space="preserve"> </w:t>
      </w:r>
      <w:r>
        <w:rPr>
          <w:b/>
          <w:color w:val="000007"/>
          <w:sz w:val="21"/>
        </w:rPr>
        <w:t>302</w:t>
      </w:r>
      <w:r>
        <w:rPr>
          <w:b/>
          <w:color w:val="000007"/>
          <w:spacing w:val="-18"/>
          <w:sz w:val="21"/>
        </w:rPr>
        <w:t xml:space="preserve"> </w:t>
      </w:r>
      <w:r>
        <w:rPr>
          <w:b/>
          <w:color w:val="000007"/>
          <w:sz w:val="21"/>
        </w:rPr>
        <w:t>的区别</w:t>
      </w:r>
      <w:r>
        <w:rPr>
          <w:b/>
          <w:color w:val="000007"/>
          <w:sz w:val="21"/>
        </w:rPr>
        <w:tab/>
      </w:r>
      <w:r>
        <w:rPr>
          <w:rFonts w:hint="eastAsia" w:ascii="宋体" w:hAnsi="宋体" w:eastAsia="宋体"/>
          <w:color w:val="000007"/>
          <w:sz w:val="21"/>
        </w:rPr>
        <w:t>27</w:t>
      </w:r>
      <w:r>
        <w:rPr>
          <w:rFonts w:hint="eastAsia" w:ascii="宋体" w:hAnsi="宋体" w:eastAsia="宋体"/>
          <w:color w:val="000007"/>
          <w:sz w:val="21"/>
        </w:rPr>
        <w:fldChar w:fldCharType="end"/>
      </w:r>
    </w:p>
    <w:p>
      <w:pPr>
        <w:pStyle w:val="18"/>
        <w:numPr>
          <w:ilvl w:val="2"/>
          <w:numId w:val="1"/>
        </w:numPr>
        <w:tabs>
          <w:tab w:val="left" w:pos="1839"/>
          <w:tab w:val="left" w:pos="1840"/>
          <w:tab w:val="left" w:leader="dot" w:pos="8245"/>
        </w:tabs>
        <w:spacing w:before="0" w:after="0" w:line="349" w:lineRule="exact"/>
        <w:ind w:left="1840" w:right="0" w:hanging="420"/>
        <w:jc w:val="left"/>
        <w:rPr>
          <w:rFonts w:hint="eastAsia" w:ascii="宋体" w:hAnsi="宋体" w:eastAsia="宋体"/>
          <w:sz w:val="21"/>
        </w:rPr>
      </w:pPr>
      <w:r>
        <w:fldChar w:fldCharType="begin"/>
      </w:r>
      <w:r>
        <w:instrText xml:space="preserve"> HYPERLINK \l "_bookmark14" </w:instrText>
      </w:r>
      <w:r>
        <w:fldChar w:fldCharType="separate"/>
      </w:r>
      <w:r>
        <w:rPr>
          <w:b/>
          <w:color w:val="000007"/>
          <w:sz w:val="21"/>
        </w:rPr>
        <w:t>HTTP</w:t>
      </w:r>
      <w:r>
        <w:rPr>
          <w:b/>
          <w:color w:val="000007"/>
          <w:spacing w:val="-13"/>
          <w:sz w:val="21"/>
        </w:rPr>
        <w:t xml:space="preserve"> </w:t>
      </w:r>
      <w:r>
        <w:rPr>
          <w:b/>
          <w:color w:val="000007"/>
          <w:sz w:val="21"/>
        </w:rPr>
        <w:t>支持的方法</w:t>
      </w:r>
      <w:r>
        <w:rPr>
          <w:b/>
          <w:color w:val="000007"/>
          <w:sz w:val="21"/>
        </w:rPr>
        <w:tab/>
      </w:r>
      <w:r>
        <w:rPr>
          <w:rFonts w:hint="eastAsia" w:ascii="宋体" w:hAnsi="宋体" w:eastAsia="宋体"/>
          <w:color w:val="000007"/>
          <w:sz w:val="21"/>
        </w:rPr>
        <w:t>27</w:t>
      </w:r>
      <w:r>
        <w:rPr>
          <w:rFonts w:hint="eastAsia" w:ascii="宋体" w:hAnsi="宋体" w:eastAsia="宋体"/>
          <w:color w:val="000007"/>
          <w:sz w:val="21"/>
        </w:rPr>
        <w:fldChar w:fldCharType="end"/>
      </w:r>
    </w:p>
    <w:p>
      <w:pPr>
        <w:spacing w:after="0" w:line="349" w:lineRule="exact"/>
        <w:jc w:val="left"/>
        <w:rPr>
          <w:rFonts w:hint="eastAsia" w:ascii="宋体" w:hAnsi="宋体" w:eastAsia="宋体"/>
          <w:sz w:val="21"/>
        </w:rPr>
        <w:sectPr>
          <w:footerReference r:id="rId3" w:type="default"/>
          <w:type w:val="continuous"/>
          <w:pgSz w:w="11910" w:h="16840"/>
          <w:pgMar w:top="1580" w:right="1460" w:bottom="1500" w:left="1640" w:header="720" w:footer="1309" w:gutter="0"/>
        </w:sectPr>
      </w:pPr>
    </w:p>
    <w:sdt>
      <w:sdtPr>
        <w:id w:val="0"/>
        <w:docPartObj>
          <w:docPartGallery w:val="Table of Contents"/>
          <w:docPartUnique/>
        </w:docPartObj>
      </w:sdtPr>
      <w:sdtContent>
        <w:p>
          <w:pPr>
            <w:pStyle w:val="12"/>
            <w:numPr>
              <w:ilvl w:val="2"/>
              <w:numId w:val="1"/>
            </w:numPr>
            <w:tabs>
              <w:tab w:val="left" w:pos="1839"/>
              <w:tab w:val="left" w:pos="1840"/>
              <w:tab w:val="left" w:leader="dot" w:pos="8245"/>
            </w:tabs>
            <w:spacing w:before="7" w:after="0" w:line="349" w:lineRule="exact"/>
            <w:ind w:left="1840" w:right="0" w:hanging="420"/>
            <w:jc w:val="left"/>
            <w:rPr>
              <w:rFonts w:hint="eastAsia" w:ascii="宋体" w:hAnsi="宋体" w:eastAsia="宋体"/>
              <w:b w:val="0"/>
            </w:rPr>
          </w:pPr>
          <w:r>
            <w:fldChar w:fldCharType="begin"/>
          </w:r>
          <w:r>
            <w:instrText xml:space="preserve"> HYPERLINK \l "_bookmark14" </w:instrText>
          </w:r>
          <w:r>
            <w:fldChar w:fldCharType="separate"/>
          </w:r>
          <w:r>
            <w:rPr>
              <w:color w:val="000007"/>
            </w:rPr>
            <w:t>如何画一个三角形</w:t>
          </w:r>
          <w:r>
            <w:rPr>
              <w:color w:val="000007"/>
            </w:rPr>
            <w:tab/>
          </w:r>
          <w:r>
            <w:rPr>
              <w:rFonts w:hint="eastAsia" w:ascii="宋体" w:hAnsi="宋体" w:eastAsia="宋体"/>
              <w:b w:val="0"/>
              <w:color w:val="000007"/>
            </w:rPr>
            <w:t>27</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"_bookmark14" </w:instrText>
          </w:r>
          <w:r>
            <w:fldChar w:fldCharType="separate"/>
          </w:r>
          <w:r>
            <w:rPr>
              <w:color w:val="000007"/>
            </w:rPr>
            <w:t>状态码</w:t>
          </w:r>
          <w:r>
            <w:rPr>
              <w:color w:val="000007"/>
              <w:spacing w:val="-18"/>
            </w:rPr>
            <w:t xml:space="preserve"> </w:t>
          </w:r>
          <w:r>
            <w:rPr>
              <w:color w:val="000007"/>
            </w:rPr>
            <w:t>304</w:t>
          </w:r>
          <w:r>
            <w:rPr>
              <w:color w:val="000007"/>
              <w:spacing w:val="-20"/>
            </w:rPr>
            <w:t xml:space="preserve"> </w:t>
          </w:r>
          <w:r>
            <w:rPr>
              <w:color w:val="000007"/>
            </w:rPr>
            <w:t>和</w:t>
          </w:r>
          <w:r>
            <w:rPr>
              <w:color w:val="000007"/>
              <w:spacing w:val="-19"/>
            </w:rPr>
            <w:t xml:space="preserve"> </w:t>
          </w:r>
          <w:r>
            <w:rPr>
              <w:color w:val="000007"/>
            </w:rPr>
            <w:t>200</w:t>
          </w:r>
          <w:r>
            <w:rPr>
              <w:color w:val="000007"/>
            </w:rPr>
            <w:tab/>
          </w:r>
          <w:r>
            <w:rPr>
              <w:rFonts w:hint="eastAsia" w:ascii="宋体" w:hAnsi="宋体" w:eastAsia="宋体"/>
              <w:b w:val="0"/>
              <w:color w:val="000007"/>
            </w:rPr>
            <w:t>27</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"_bookmark15" </w:instrText>
          </w:r>
          <w:r>
            <w:fldChar w:fldCharType="separate"/>
          </w:r>
          <w:r>
            <w:rPr>
              <w:color w:val="000007"/>
            </w:rPr>
            <w:t>说一下浏览器缓存</w:t>
          </w:r>
          <w:r>
            <w:rPr>
              <w:color w:val="000007"/>
            </w:rPr>
            <w:tab/>
          </w:r>
          <w:r>
            <w:rPr>
              <w:rFonts w:hint="eastAsia" w:ascii="宋体" w:hAnsi="宋体" w:eastAsia="宋体"/>
              <w:b w:val="0"/>
              <w:color w:val="000007"/>
            </w:rPr>
            <w:t>28</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"_bookmark15" </w:instrText>
          </w:r>
          <w:r>
            <w:fldChar w:fldCharType="separate"/>
          </w:r>
          <w:r>
            <w:rPr>
              <w:color w:val="000007"/>
            </w:rPr>
            <w:t>HTML5</w:t>
          </w:r>
          <w:r>
            <w:rPr>
              <w:color w:val="000007"/>
              <w:spacing w:val="-19"/>
            </w:rPr>
            <w:t xml:space="preserve"> </w:t>
          </w:r>
          <w:r>
            <w:rPr>
              <w:color w:val="000007"/>
            </w:rPr>
            <w:t>新增的元素</w:t>
          </w:r>
          <w:r>
            <w:rPr>
              <w:color w:val="000007"/>
            </w:rPr>
            <w:tab/>
          </w:r>
          <w:r>
            <w:rPr>
              <w:rFonts w:hint="eastAsia" w:ascii="宋体" w:hAnsi="宋体" w:eastAsia="宋体"/>
              <w:b w:val="0"/>
              <w:color w:val="000007"/>
            </w:rPr>
            <w:t>28</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"_bookmark15" </w:instrText>
          </w:r>
          <w:r>
            <w:fldChar w:fldCharType="separate"/>
          </w:r>
          <w:r>
            <w:rPr>
              <w:color w:val="000007"/>
            </w:rPr>
            <w:t>在地址栏里输入一个</w:t>
          </w:r>
          <w:r>
            <w:rPr>
              <w:color w:val="000007"/>
              <w:spacing w:val="-5"/>
            </w:rPr>
            <w:t xml:space="preserve"> </w:t>
          </w:r>
          <w:r>
            <w:rPr>
              <w:color w:val="000007"/>
            </w:rPr>
            <w:t>URL,到这个页面呈现出来，中间会发生什么？</w:t>
          </w:r>
          <w:r>
            <w:rPr>
              <w:color w:val="000007"/>
            </w:rPr>
            <w:tab/>
          </w:r>
          <w:r>
            <w:rPr>
              <w:rFonts w:hint="eastAsia" w:ascii="宋体" w:hAnsi="宋体" w:eastAsia="宋体"/>
              <w:b w:val="0"/>
              <w:color w:val="000007"/>
            </w:rPr>
            <w:t>28</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"_bookmark16" </w:instrText>
          </w:r>
          <w:r>
            <w:fldChar w:fldCharType="separate"/>
          </w:r>
          <w:r>
            <w:rPr>
              <w:color w:val="000007"/>
              <w:w w:val="90"/>
            </w:rPr>
            <w:t>cookie</w:t>
          </w:r>
          <w:r>
            <w:rPr>
              <w:color w:val="000007"/>
              <w:spacing w:val="-27"/>
              <w:w w:val="90"/>
            </w:rPr>
            <w:t xml:space="preserve"> </w:t>
          </w:r>
          <w:r>
            <w:rPr>
              <w:color w:val="000007"/>
              <w:w w:val="90"/>
            </w:rPr>
            <w:t>和</w:t>
          </w:r>
          <w:r>
            <w:rPr>
              <w:color w:val="000007"/>
              <w:spacing w:val="-27"/>
              <w:w w:val="90"/>
            </w:rPr>
            <w:t xml:space="preserve"> </w:t>
          </w:r>
          <w:r>
            <w:rPr>
              <w:color w:val="000007"/>
              <w:w w:val="90"/>
            </w:rPr>
            <w:t>session</w:t>
          </w:r>
          <w:r>
            <w:rPr>
              <w:color w:val="000007"/>
              <w:spacing w:val="-27"/>
              <w:w w:val="90"/>
            </w:rPr>
            <w:t xml:space="preserve"> </w:t>
          </w:r>
          <w:r>
            <w:rPr>
              <w:color w:val="000007"/>
              <w:w w:val="90"/>
            </w:rPr>
            <w:t>的区别，localstorage</w:t>
          </w:r>
          <w:r>
            <w:rPr>
              <w:color w:val="000007"/>
              <w:spacing w:val="-28"/>
              <w:w w:val="90"/>
            </w:rPr>
            <w:t xml:space="preserve"> </w:t>
          </w:r>
          <w:r>
            <w:rPr>
              <w:color w:val="000007"/>
              <w:w w:val="90"/>
            </w:rPr>
            <w:t>和</w:t>
          </w:r>
          <w:r>
            <w:rPr>
              <w:color w:val="000007"/>
              <w:spacing w:val="-26"/>
              <w:w w:val="90"/>
            </w:rPr>
            <w:t xml:space="preserve"> </w:t>
          </w:r>
          <w:r>
            <w:rPr>
              <w:color w:val="000007"/>
              <w:w w:val="90"/>
            </w:rPr>
            <w:t>sessionstorage</w:t>
          </w:r>
          <w:r>
            <w:rPr>
              <w:color w:val="000007"/>
              <w:spacing w:val="-28"/>
              <w:w w:val="90"/>
            </w:rPr>
            <w:t xml:space="preserve"> </w:t>
          </w:r>
          <w:r>
            <w:rPr>
              <w:color w:val="000007"/>
              <w:w w:val="90"/>
            </w:rPr>
            <w:t>的区别</w:t>
          </w:r>
          <w:r>
            <w:rPr>
              <w:color w:val="000007"/>
              <w:w w:val="90"/>
            </w:rPr>
            <w:tab/>
          </w:r>
          <w:r>
            <w:rPr>
              <w:rFonts w:hint="eastAsia" w:ascii="宋体" w:hAnsi="宋体" w:eastAsia="宋体"/>
              <w:b w:val="0"/>
              <w:color w:val="000007"/>
            </w:rPr>
            <w:t>29</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"_bookmark16" </w:instrText>
          </w:r>
          <w:r>
            <w:fldChar w:fldCharType="separate"/>
          </w:r>
          <w:r>
            <w:rPr>
              <w:color w:val="000007"/>
            </w:rPr>
            <w:t>常见的</w:t>
          </w:r>
          <w:r>
            <w:rPr>
              <w:color w:val="000007"/>
              <w:spacing w:val="-8"/>
            </w:rPr>
            <w:t xml:space="preserve"> </w:t>
          </w:r>
          <w:r>
            <w:rPr>
              <w:color w:val="000007"/>
            </w:rPr>
            <w:t>HTTP</w:t>
          </w:r>
          <w:r>
            <w:rPr>
              <w:color w:val="000007"/>
              <w:spacing w:val="-10"/>
            </w:rPr>
            <w:t xml:space="preserve"> </w:t>
          </w:r>
          <w:r>
            <w:rPr>
              <w:color w:val="000007"/>
            </w:rPr>
            <w:t>的头部</w:t>
          </w:r>
          <w:r>
            <w:rPr>
              <w:color w:val="000007"/>
            </w:rPr>
            <w:tab/>
          </w:r>
          <w:r>
            <w:rPr>
              <w:rFonts w:hint="eastAsia" w:ascii="宋体" w:hAnsi="宋体" w:eastAsia="宋体"/>
              <w:b w:val="0"/>
              <w:color w:val="000007"/>
            </w:rPr>
            <w:t>29</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"_bookmark17" </w:instrText>
          </w:r>
          <w:r>
            <w:fldChar w:fldCharType="separate"/>
          </w:r>
          <w:r>
            <w:rPr>
              <w:color w:val="000007"/>
            </w:rPr>
            <w:t>HTTP2.0</w:t>
          </w:r>
          <w:r>
            <w:rPr>
              <w:color w:val="000007"/>
              <w:spacing w:val="19"/>
            </w:rPr>
            <w:t xml:space="preserve"> </w:t>
          </w:r>
          <w:r>
            <w:rPr>
              <w:color w:val="000007"/>
            </w:rPr>
            <w:t>的特性</w:t>
          </w:r>
          <w:r>
            <w:rPr>
              <w:color w:val="000007"/>
            </w:rPr>
            <w:tab/>
          </w:r>
          <w:r>
            <w:rPr>
              <w:rFonts w:hint="eastAsia" w:ascii="宋体" w:hAnsi="宋体" w:eastAsia="宋体"/>
              <w:b w:val="0"/>
              <w:color w:val="000007"/>
            </w:rPr>
            <w:t>30</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"_bookmark17" </w:instrText>
          </w:r>
          <w:r>
            <w:fldChar w:fldCharType="separate"/>
          </w:r>
          <w:r>
            <w:rPr>
              <w:color w:val="000007"/>
              <w:w w:val="95"/>
            </w:rPr>
            <w:t>cache-control</w:t>
          </w:r>
          <w:r>
            <w:rPr>
              <w:color w:val="000007"/>
              <w:spacing w:val="-25"/>
              <w:w w:val="95"/>
            </w:rPr>
            <w:t xml:space="preserve"> </w:t>
          </w:r>
          <w:r>
            <w:rPr>
              <w:color w:val="000007"/>
              <w:w w:val="95"/>
            </w:rPr>
            <w:t>的值有哪些</w:t>
          </w:r>
          <w:r>
            <w:rPr>
              <w:color w:val="000007"/>
              <w:w w:val="95"/>
            </w:rPr>
            <w:tab/>
          </w:r>
          <w:r>
            <w:rPr>
              <w:rFonts w:hint="eastAsia" w:ascii="宋体" w:hAnsi="宋体" w:eastAsia="宋体"/>
              <w:b w:val="0"/>
              <w:color w:val="000007"/>
            </w:rPr>
            <w:t>30</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"_bookmark17" </w:instrText>
          </w:r>
          <w:r>
            <w:fldChar w:fldCharType="separate"/>
          </w:r>
          <w:r>
            <w:rPr>
              <w:color w:val="000007"/>
            </w:rPr>
            <w:t>浏览器在生成页面的时候，会生成那两颗树？</w:t>
          </w:r>
          <w:r>
            <w:rPr>
              <w:color w:val="000007"/>
            </w:rPr>
            <w:tab/>
          </w:r>
          <w:r>
            <w:rPr>
              <w:rFonts w:hint="eastAsia" w:ascii="宋体" w:hAnsi="宋体" w:eastAsia="宋体"/>
              <w:b w:val="0"/>
              <w:color w:val="000007"/>
            </w:rPr>
            <w:t>30</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"_bookmark17" </w:instrText>
          </w:r>
          <w:r>
            <w:fldChar w:fldCharType="separate"/>
          </w:r>
          <w:r>
            <w:rPr>
              <w:color w:val="000007"/>
            </w:rPr>
            <w:t>csrf</w:t>
          </w:r>
          <w:r>
            <w:rPr>
              <w:color w:val="000007"/>
              <w:spacing w:val="-19"/>
            </w:rPr>
            <w:t xml:space="preserve"> </w:t>
          </w:r>
          <w:r>
            <w:rPr>
              <w:color w:val="000007"/>
            </w:rPr>
            <w:t>和</w:t>
          </w:r>
          <w:r>
            <w:rPr>
              <w:color w:val="000007"/>
              <w:spacing w:val="-19"/>
            </w:rPr>
            <w:t xml:space="preserve"> </w:t>
          </w:r>
          <w:r>
            <w:rPr>
              <w:color w:val="000007"/>
            </w:rPr>
            <w:t>xss</w:t>
          </w:r>
          <w:r>
            <w:rPr>
              <w:color w:val="000007"/>
              <w:spacing w:val="-18"/>
            </w:rPr>
            <w:t xml:space="preserve"> </w:t>
          </w:r>
          <w:r>
            <w:rPr>
              <w:color w:val="000007"/>
            </w:rPr>
            <w:t>的网络攻击及防范</w:t>
          </w:r>
          <w:r>
            <w:rPr>
              <w:color w:val="000007"/>
            </w:rPr>
            <w:tab/>
          </w:r>
          <w:r>
            <w:rPr>
              <w:rFonts w:hint="eastAsia" w:ascii="宋体" w:hAnsi="宋体" w:eastAsia="宋体"/>
              <w:b w:val="0"/>
              <w:color w:val="000007"/>
            </w:rPr>
            <w:t>30</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"_bookmark18" </w:instrText>
          </w:r>
          <w:r>
            <w:fldChar w:fldCharType="separate"/>
          </w:r>
          <w:r>
            <w:rPr>
              <w:color w:val="000007"/>
            </w:rPr>
            <w:t>怎么看网站的性能如何</w:t>
          </w:r>
          <w:r>
            <w:rPr>
              <w:color w:val="000007"/>
            </w:rPr>
            <w:tab/>
          </w:r>
          <w:r>
            <w:rPr>
              <w:rFonts w:hint="eastAsia" w:ascii="宋体" w:hAnsi="宋体" w:eastAsia="宋体"/>
              <w:b w:val="0"/>
              <w:color w:val="000007"/>
            </w:rPr>
            <w:t>31</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"_bookmark18" </w:instrText>
          </w:r>
          <w:r>
            <w:fldChar w:fldCharType="separate"/>
          </w:r>
          <w:r>
            <w:rPr>
              <w:color w:val="000007"/>
            </w:rPr>
            <w:t>介绍</w:t>
          </w:r>
          <w:r>
            <w:rPr>
              <w:color w:val="000007"/>
              <w:spacing w:val="-14"/>
            </w:rPr>
            <w:t xml:space="preserve"> </w:t>
          </w:r>
          <w:r>
            <w:rPr>
              <w:color w:val="000007"/>
            </w:rPr>
            <w:t>HTTP</w:t>
          </w:r>
          <w:r>
            <w:rPr>
              <w:color w:val="000007"/>
              <w:spacing w:val="-16"/>
            </w:rPr>
            <w:t xml:space="preserve"> </w:t>
          </w:r>
          <w:r>
            <w:rPr>
              <w:color w:val="000007"/>
            </w:rPr>
            <w:t>协议(特征)</w:t>
          </w:r>
          <w:r>
            <w:rPr>
              <w:color w:val="000007"/>
            </w:rPr>
            <w:tab/>
          </w:r>
          <w:r>
            <w:rPr>
              <w:rFonts w:hint="eastAsia" w:ascii="宋体" w:hAnsi="宋体" w:eastAsia="宋体"/>
              <w:b w:val="0"/>
              <w:color w:val="000007"/>
            </w:rPr>
            <w:t>31</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"_bookmark18" </w:instrText>
          </w:r>
          <w:r>
            <w:fldChar w:fldCharType="separate"/>
          </w:r>
          <w:r>
            <w:rPr>
              <w:color w:val="000007"/>
            </w:rPr>
            <w:t>输入</w:t>
          </w:r>
          <w:r>
            <w:rPr>
              <w:color w:val="000007"/>
              <w:spacing w:val="-3"/>
            </w:rPr>
            <w:t xml:space="preserve"> </w:t>
          </w:r>
          <w:r>
            <w:rPr>
              <w:color w:val="000007"/>
            </w:rPr>
            <w:t>URL</w:t>
          </w:r>
          <w:r>
            <w:rPr>
              <w:color w:val="000007"/>
              <w:spacing w:val="-2"/>
            </w:rPr>
            <w:t xml:space="preserve"> </w:t>
          </w:r>
          <w:r>
            <w:rPr>
              <w:color w:val="000007"/>
            </w:rPr>
            <w:t>到页面加载显示完成发生了什么?</w:t>
          </w:r>
          <w:r>
            <w:rPr>
              <w:color w:val="000007"/>
            </w:rPr>
            <w:tab/>
          </w:r>
          <w:r>
            <w:rPr>
              <w:rFonts w:hint="eastAsia" w:ascii="宋体" w:hAnsi="宋体" w:eastAsia="宋体"/>
              <w:b w:val="0"/>
              <w:color w:val="000007"/>
            </w:rPr>
            <w:t>31</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"_bookmark18" </w:instrText>
          </w:r>
          <w:r>
            <w:fldChar w:fldCharType="separate"/>
          </w:r>
          <w:r>
            <w:rPr>
              <w:color w:val="000007"/>
              <w:w w:val="95"/>
            </w:rPr>
            <w:t>说一下对</w:t>
          </w:r>
          <w:r>
            <w:rPr>
              <w:color w:val="000007"/>
              <w:spacing w:val="-18"/>
              <w:w w:val="95"/>
            </w:rPr>
            <w:t xml:space="preserve"> </w:t>
          </w:r>
          <w:r>
            <w:rPr>
              <w:color w:val="000007"/>
              <w:w w:val="95"/>
            </w:rPr>
            <w:t>Cookie</w:t>
          </w:r>
          <w:r>
            <w:rPr>
              <w:color w:val="000007"/>
              <w:spacing w:val="-17"/>
              <w:w w:val="95"/>
            </w:rPr>
            <w:t xml:space="preserve"> </w:t>
          </w:r>
          <w:r>
            <w:rPr>
              <w:color w:val="000007"/>
              <w:w w:val="95"/>
            </w:rPr>
            <w:t>和</w:t>
          </w:r>
          <w:r>
            <w:rPr>
              <w:color w:val="000007"/>
              <w:spacing w:val="-16"/>
              <w:w w:val="95"/>
            </w:rPr>
            <w:t xml:space="preserve"> </w:t>
          </w:r>
          <w:r>
            <w:rPr>
              <w:color w:val="000007"/>
              <w:w w:val="95"/>
            </w:rPr>
            <w:t>Session</w:t>
          </w:r>
          <w:r>
            <w:rPr>
              <w:color w:val="000007"/>
              <w:spacing w:val="-17"/>
              <w:w w:val="95"/>
            </w:rPr>
            <w:t xml:space="preserve"> </w:t>
          </w:r>
          <w:r>
            <w:rPr>
              <w:color w:val="000007"/>
              <w:w w:val="95"/>
            </w:rPr>
            <w:t>的认知，Cookie</w:t>
          </w:r>
          <w:r>
            <w:rPr>
              <w:color w:val="000007"/>
              <w:spacing w:val="-16"/>
              <w:w w:val="95"/>
            </w:rPr>
            <w:t xml:space="preserve"> </w:t>
          </w:r>
          <w:r>
            <w:rPr>
              <w:color w:val="000007"/>
              <w:w w:val="95"/>
            </w:rPr>
            <w:t>有哪些限制？</w:t>
          </w:r>
          <w:r>
            <w:rPr>
              <w:color w:val="000007"/>
              <w:w w:val="95"/>
            </w:rPr>
            <w:tab/>
          </w:r>
          <w:r>
            <w:rPr>
              <w:rFonts w:hint="eastAsia" w:ascii="宋体" w:hAnsi="宋体" w:eastAsia="宋体"/>
              <w:b w:val="0"/>
              <w:color w:val="000007"/>
            </w:rPr>
            <w:t>31</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"_bookmark19" </w:instrText>
          </w:r>
          <w:r>
            <w:fldChar w:fldCharType="separate"/>
          </w:r>
          <w:r>
            <w:rPr>
              <w:color w:val="000007"/>
            </w:rPr>
            <w:t>描述一下</w:t>
          </w:r>
          <w:r>
            <w:rPr>
              <w:color w:val="000007"/>
              <w:spacing w:val="-10"/>
            </w:rPr>
            <w:t xml:space="preserve"> </w:t>
          </w:r>
          <w:r>
            <w:rPr>
              <w:color w:val="000007"/>
            </w:rPr>
            <w:t>XSS</w:t>
          </w:r>
          <w:r>
            <w:rPr>
              <w:color w:val="000007"/>
              <w:spacing w:val="-8"/>
            </w:rPr>
            <w:t xml:space="preserve"> </w:t>
          </w:r>
          <w:r>
            <w:rPr>
              <w:color w:val="000007"/>
            </w:rPr>
            <w:t>和</w:t>
          </w:r>
          <w:r>
            <w:rPr>
              <w:color w:val="000007"/>
              <w:spacing w:val="-10"/>
            </w:rPr>
            <w:t xml:space="preserve"> </w:t>
          </w:r>
          <w:r>
            <w:rPr>
              <w:color w:val="000007"/>
            </w:rPr>
            <w:t>CRSF</w:t>
          </w:r>
          <w:r>
            <w:rPr>
              <w:color w:val="000007"/>
              <w:spacing w:val="-9"/>
            </w:rPr>
            <w:t xml:space="preserve"> </w:t>
          </w:r>
          <w:r>
            <w:rPr>
              <w:color w:val="000007"/>
            </w:rPr>
            <w:t>攻击？防御方法？</w:t>
          </w:r>
          <w:r>
            <w:rPr>
              <w:color w:val="000007"/>
            </w:rPr>
            <w:tab/>
          </w:r>
          <w:r>
            <w:rPr>
              <w:rFonts w:hint="eastAsia" w:ascii="宋体" w:hAnsi="宋体" w:eastAsia="宋体"/>
              <w:b w:val="0"/>
              <w:color w:val="000007"/>
            </w:rPr>
            <w:t>32</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"_bookmark19" </w:instrText>
          </w:r>
          <w:r>
            <w:fldChar w:fldCharType="separate"/>
          </w:r>
          <w:r>
            <w:rPr>
              <w:color w:val="000007"/>
            </w:rPr>
            <w:t>知道</w:t>
          </w:r>
          <w:r>
            <w:rPr>
              <w:color w:val="000007"/>
              <w:spacing w:val="-19"/>
            </w:rPr>
            <w:t xml:space="preserve"> </w:t>
          </w:r>
          <w:r>
            <w:rPr>
              <w:color w:val="000007"/>
            </w:rPr>
            <w:t>304</w:t>
          </w:r>
          <w:r>
            <w:rPr>
              <w:color w:val="000007"/>
              <w:spacing w:val="-20"/>
            </w:rPr>
            <w:t xml:space="preserve"> </w:t>
          </w:r>
          <w:r>
            <w:rPr>
              <w:color w:val="000007"/>
            </w:rPr>
            <w:t>吗，什么时候用</w:t>
          </w:r>
          <w:r>
            <w:rPr>
              <w:color w:val="000007"/>
              <w:spacing w:val="-18"/>
            </w:rPr>
            <w:t xml:space="preserve"> </w:t>
          </w:r>
          <w:r>
            <w:rPr>
              <w:color w:val="000007"/>
            </w:rPr>
            <w:t>304？</w:t>
          </w:r>
          <w:r>
            <w:rPr>
              <w:color w:val="000007"/>
            </w:rPr>
            <w:tab/>
          </w:r>
          <w:r>
            <w:rPr>
              <w:rFonts w:hint="eastAsia" w:ascii="宋体" w:hAnsi="宋体" w:eastAsia="宋体"/>
              <w:b w:val="0"/>
              <w:color w:val="000007"/>
            </w:rPr>
            <w:t>32</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"_bookmark19" </w:instrText>
          </w:r>
          <w:r>
            <w:fldChar w:fldCharType="separate"/>
          </w:r>
          <w:r>
            <w:rPr>
              <w:color w:val="000007"/>
            </w:rPr>
            <w:t>具体有哪些请求头是跟缓存相关的</w:t>
          </w:r>
          <w:r>
            <w:rPr>
              <w:color w:val="000007"/>
            </w:rPr>
            <w:tab/>
          </w:r>
          <w:r>
            <w:rPr>
              <w:rFonts w:hint="eastAsia" w:ascii="宋体" w:hAnsi="宋体" w:eastAsia="宋体"/>
              <w:b w:val="0"/>
              <w:color w:val="000007"/>
            </w:rPr>
            <w:t>32</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"_bookmark19" </w:instrText>
          </w:r>
          <w:r>
            <w:fldChar w:fldCharType="separate"/>
          </w:r>
          <w:r>
            <w:rPr>
              <w:color w:val="000007"/>
              <w:w w:val="95"/>
            </w:rPr>
            <w:t>cookie</w:t>
          </w:r>
          <w:r>
            <w:rPr>
              <w:color w:val="000007"/>
              <w:spacing w:val="-25"/>
              <w:w w:val="95"/>
            </w:rPr>
            <w:t xml:space="preserve"> </w:t>
          </w:r>
          <w:r>
            <w:rPr>
              <w:color w:val="000007"/>
              <w:w w:val="95"/>
            </w:rPr>
            <w:t>和</w:t>
          </w:r>
          <w:r>
            <w:rPr>
              <w:color w:val="000007"/>
              <w:spacing w:val="-24"/>
              <w:w w:val="95"/>
            </w:rPr>
            <w:t xml:space="preserve"> </w:t>
          </w:r>
          <w:r>
            <w:rPr>
              <w:color w:val="000007"/>
              <w:w w:val="95"/>
            </w:rPr>
            <w:t>session</w:t>
          </w:r>
          <w:r>
            <w:rPr>
              <w:color w:val="000007"/>
              <w:spacing w:val="-25"/>
              <w:w w:val="95"/>
            </w:rPr>
            <w:t xml:space="preserve"> </w:t>
          </w:r>
          <w:r>
            <w:rPr>
              <w:color w:val="000007"/>
              <w:w w:val="95"/>
            </w:rPr>
            <w:t>的区别</w:t>
          </w:r>
          <w:r>
            <w:rPr>
              <w:color w:val="000007"/>
              <w:w w:val="95"/>
            </w:rPr>
            <w:tab/>
          </w:r>
          <w:r>
            <w:rPr>
              <w:rFonts w:hint="eastAsia" w:ascii="宋体" w:hAnsi="宋体" w:eastAsia="宋体"/>
              <w:b w:val="0"/>
              <w:color w:val="000007"/>
            </w:rPr>
            <w:t>32</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"_bookmark20" </w:instrText>
          </w:r>
          <w:r>
            <w:fldChar w:fldCharType="separate"/>
          </w:r>
          <w:r>
            <w:rPr>
              <w:color w:val="000007"/>
            </w:rPr>
            <w:t>cookie</w:t>
          </w:r>
          <w:r>
            <w:rPr>
              <w:color w:val="000007"/>
              <w:spacing w:val="-30"/>
            </w:rPr>
            <w:t xml:space="preserve"> </w:t>
          </w:r>
          <w:r>
            <w:rPr>
              <w:color w:val="000007"/>
            </w:rPr>
            <w:t>有哪些字段可以设置</w:t>
          </w:r>
          <w:r>
            <w:rPr>
              <w:color w:val="000007"/>
            </w:rPr>
            <w:tab/>
          </w:r>
          <w:r>
            <w:rPr>
              <w:rFonts w:hint="eastAsia" w:ascii="宋体" w:hAnsi="宋体" w:eastAsia="宋体"/>
              <w:b w:val="0"/>
              <w:color w:val="000007"/>
            </w:rPr>
            <w:t>33</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"_bookmark20" </w:instrText>
          </w:r>
          <w:r>
            <w:fldChar w:fldCharType="separate"/>
          </w:r>
          <w:r>
            <w:rPr>
              <w:color w:val="000007"/>
            </w:rPr>
            <w:t>cookie</w:t>
          </w:r>
          <w:r>
            <w:rPr>
              <w:color w:val="000007"/>
              <w:spacing w:val="-31"/>
            </w:rPr>
            <w:t xml:space="preserve"> </w:t>
          </w:r>
          <w:r>
            <w:rPr>
              <w:color w:val="000007"/>
            </w:rPr>
            <w:t>有哪些编码方式？</w:t>
          </w:r>
          <w:r>
            <w:rPr>
              <w:color w:val="000007"/>
            </w:rPr>
            <w:tab/>
          </w:r>
          <w:r>
            <w:rPr>
              <w:rFonts w:hint="eastAsia" w:ascii="宋体" w:hAnsi="宋体" w:eastAsia="宋体"/>
              <w:b w:val="0"/>
              <w:color w:val="000007"/>
            </w:rPr>
            <w:t>33</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"_bookmark20" </w:instrText>
          </w:r>
          <w:r>
            <w:fldChar w:fldCharType="separate"/>
          </w:r>
          <w:r>
            <w:rPr>
              <w:color w:val="000007"/>
              <w:w w:val="95"/>
            </w:rPr>
            <w:t>除了</w:t>
          </w:r>
          <w:r>
            <w:rPr>
              <w:color w:val="000007"/>
              <w:spacing w:val="-26"/>
              <w:w w:val="95"/>
            </w:rPr>
            <w:t xml:space="preserve"> </w:t>
          </w:r>
          <w:r>
            <w:rPr>
              <w:color w:val="000007"/>
              <w:w w:val="95"/>
            </w:rPr>
            <w:t>cookie，还有什么存储方式。说说</w:t>
          </w:r>
          <w:r>
            <w:rPr>
              <w:color w:val="000007"/>
              <w:spacing w:val="-26"/>
              <w:w w:val="95"/>
            </w:rPr>
            <w:t xml:space="preserve"> </w:t>
          </w:r>
          <w:r>
            <w:rPr>
              <w:color w:val="000007"/>
              <w:w w:val="95"/>
            </w:rPr>
            <w:t>cookie</w:t>
          </w:r>
          <w:r>
            <w:rPr>
              <w:color w:val="000007"/>
              <w:spacing w:val="-25"/>
              <w:w w:val="95"/>
            </w:rPr>
            <w:t xml:space="preserve"> </w:t>
          </w:r>
          <w:r>
            <w:rPr>
              <w:color w:val="000007"/>
              <w:w w:val="95"/>
            </w:rPr>
            <w:t>和</w:t>
          </w:r>
          <w:r>
            <w:rPr>
              <w:color w:val="000007"/>
              <w:spacing w:val="-24"/>
              <w:w w:val="95"/>
            </w:rPr>
            <w:t xml:space="preserve"> </w:t>
          </w:r>
          <w:r>
            <w:rPr>
              <w:color w:val="000007"/>
              <w:w w:val="95"/>
            </w:rPr>
            <w:t>localStorage</w:t>
          </w:r>
          <w:r>
            <w:rPr>
              <w:color w:val="000007"/>
              <w:spacing w:val="-26"/>
              <w:w w:val="95"/>
            </w:rPr>
            <w:t xml:space="preserve"> </w:t>
          </w:r>
          <w:r>
            <w:rPr>
              <w:color w:val="000007"/>
              <w:w w:val="95"/>
            </w:rPr>
            <w:t>的区别</w:t>
          </w:r>
          <w:r>
            <w:rPr>
              <w:color w:val="000007"/>
              <w:w w:val="95"/>
            </w:rPr>
            <w:tab/>
          </w:r>
          <w:r>
            <w:rPr>
              <w:rFonts w:hint="eastAsia" w:ascii="宋体" w:hAnsi="宋体" w:eastAsia="宋体"/>
              <w:b w:val="0"/>
              <w:color w:val="000007"/>
            </w:rPr>
            <w:t>33</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3" w:lineRule="exact"/>
            <w:ind w:left="1840" w:right="0" w:hanging="420"/>
            <w:jc w:val="left"/>
            <w:rPr>
              <w:rFonts w:hint="eastAsia" w:ascii="宋体" w:hAnsi="宋体" w:eastAsia="宋体"/>
              <w:b w:val="0"/>
            </w:rPr>
          </w:pPr>
          <w:r>
            <w:fldChar w:fldCharType="begin"/>
          </w:r>
          <w:r>
            <w:instrText xml:space="preserve"> HYPERLINK \l "_bookmark21" </w:instrText>
          </w:r>
          <w:r>
            <w:fldChar w:fldCharType="separate"/>
          </w:r>
          <w:r>
            <w:rPr>
              <w:color w:val="000007"/>
            </w:rPr>
            <w:t>浏览器输入网址到页面渲染全过程</w:t>
          </w:r>
          <w:r>
            <w:rPr>
              <w:color w:val="000007"/>
            </w:rPr>
            <w:tab/>
          </w:r>
          <w:r>
            <w:rPr>
              <w:rFonts w:hint="eastAsia" w:ascii="宋体" w:hAnsi="宋体" w:eastAsia="宋体"/>
              <w:b w:val="0"/>
              <w:color w:val="000007"/>
            </w:rPr>
            <w:t>34</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20" w:after="0" w:line="192" w:lineRule="auto"/>
            <w:ind w:left="1420" w:right="330" w:firstLine="0"/>
            <w:jc w:val="left"/>
            <w:rPr>
              <w:rFonts w:hint="eastAsia" w:ascii="宋体" w:hAnsi="宋体" w:eastAsia="宋体"/>
              <w:b w:val="0"/>
            </w:rPr>
          </w:pPr>
          <w:r>
            <w:fldChar w:fldCharType="begin"/>
          </w:r>
          <w:r>
            <w:instrText xml:space="preserve"> HYPERLINK \l "_bookmark21" </w:instrText>
          </w:r>
          <w:r>
            <w:fldChar w:fldCharType="separate"/>
          </w:r>
          <w:r>
            <w:rPr>
              <w:color w:val="000007"/>
              <w:w w:val="95"/>
            </w:rPr>
            <w:t>HTML5</w:t>
          </w:r>
          <w:r>
            <w:rPr>
              <w:color w:val="000007"/>
              <w:spacing w:val="8"/>
              <w:w w:val="95"/>
            </w:rPr>
            <w:t xml:space="preserve"> </w:t>
          </w:r>
          <w:r>
            <w:rPr>
              <w:color w:val="000007"/>
              <w:w w:val="95"/>
            </w:rPr>
            <w:t>和</w:t>
          </w:r>
          <w:r>
            <w:rPr>
              <w:color w:val="000007"/>
              <w:spacing w:val="8"/>
              <w:w w:val="95"/>
            </w:rPr>
            <w:t xml:space="preserve"> </w:t>
          </w:r>
          <w:r>
            <w:rPr>
              <w:color w:val="000007"/>
              <w:w w:val="95"/>
            </w:rPr>
            <w:t>CSS3</w:t>
          </w:r>
          <w:r>
            <w:rPr>
              <w:color w:val="000007"/>
              <w:spacing w:val="7"/>
              <w:w w:val="95"/>
            </w:rPr>
            <w:t xml:space="preserve"> </w:t>
          </w:r>
          <w:r>
            <w:rPr>
              <w:color w:val="000007"/>
              <w:spacing w:val="14"/>
              <w:w w:val="95"/>
            </w:rPr>
            <w:t>用的</w:t>
          </w:r>
          <w:r>
            <w:rPr>
              <w:color w:val="000007"/>
              <w:spacing w:val="16"/>
              <w:w w:val="95"/>
            </w:rPr>
            <w:t>多</w:t>
          </w:r>
          <w:r>
            <w:rPr>
              <w:color w:val="000007"/>
              <w:spacing w:val="14"/>
              <w:w w:val="95"/>
            </w:rPr>
            <w:t>吗？你了</w:t>
          </w:r>
          <w:r>
            <w:rPr>
              <w:color w:val="000007"/>
              <w:spacing w:val="16"/>
              <w:w w:val="95"/>
            </w:rPr>
            <w:t>解</w:t>
          </w:r>
          <w:r>
            <w:rPr>
              <w:color w:val="000007"/>
              <w:spacing w:val="14"/>
              <w:w w:val="95"/>
            </w:rPr>
            <w:t>它们的新</w:t>
          </w:r>
          <w:r>
            <w:rPr>
              <w:color w:val="000007"/>
              <w:spacing w:val="16"/>
              <w:w w:val="95"/>
            </w:rPr>
            <w:t>属</w:t>
          </w:r>
          <w:r>
            <w:rPr>
              <w:color w:val="000007"/>
              <w:spacing w:val="14"/>
              <w:w w:val="95"/>
            </w:rPr>
            <w:t>性吗？有</w:t>
          </w:r>
          <w:r>
            <w:rPr>
              <w:color w:val="000007"/>
              <w:spacing w:val="16"/>
              <w:w w:val="95"/>
            </w:rPr>
            <w:t>在</w:t>
          </w:r>
          <w:r>
            <w:rPr>
              <w:color w:val="000007"/>
              <w:spacing w:val="14"/>
              <w:w w:val="95"/>
            </w:rPr>
            <w:t>项目中用</w:t>
          </w:r>
          <w:r>
            <w:rPr>
              <w:color w:val="000007"/>
              <w:w w:val="95"/>
            </w:rPr>
            <w:t>过</w:t>
          </w:r>
          <w:r>
            <w:rPr>
              <w:color w:val="000007"/>
              <w:w w:val="95"/>
            </w:rPr>
            <w:fldChar w:fldCharType="end"/>
          </w:r>
          <w:r>
            <w:rPr>
              <w:color w:val="000007"/>
            </w:rPr>
            <w:t>吗？</w:t>
          </w:r>
          <w:r>
            <w:rPr>
              <w:color w:val="000007"/>
            </w:rPr>
            <w:tab/>
          </w:r>
          <w:r>
            <w:rPr>
              <w:color w:val="000007"/>
            </w:rPr>
            <w:tab/>
          </w:r>
          <w:r>
            <w:rPr>
              <w:rFonts w:hint="eastAsia" w:ascii="宋体" w:hAnsi="宋体" w:eastAsia="宋体"/>
              <w:b w:val="0"/>
              <w:color w:val="000007"/>
            </w:rPr>
            <w:t>34</w:t>
          </w:r>
        </w:p>
        <w:p>
          <w:pPr>
            <w:pStyle w:val="14"/>
            <w:numPr>
              <w:ilvl w:val="2"/>
              <w:numId w:val="1"/>
            </w:numPr>
            <w:tabs>
              <w:tab w:val="left" w:pos="419"/>
              <w:tab w:val="left" w:pos="420"/>
              <w:tab w:val="left" w:leader="dot" w:pos="6825"/>
            </w:tabs>
            <w:spacing w:before="0" w:after="0" w:line="297" w:lineRule="exact"/>
            <w:ind w:left="1840" w:right="348" w:hanging="1840"/>
            <w:jc w:val="right"/>
            <w:rPr>
              <w:rFonts w:hint="eastAsia" w:ascii="宋体" w:hAnsi="宋体" w:eastAsia="宋体"/>
              <w:b w:val="0"/>
            </w:rPr>
          </w:pPr>
          <w:r>
            <w:fldChar w:fldCharType="begin"/>
          </w:r>
          <w:r>
            <w:instrText xml:space="preserve"> HYPERLINK \l "_bookmark22" </w:instrText>
          </w:r>
          <w:r>
            <w:fldChar w:fldCharType="separate"/>
          </w:r>
          <w:r>
            <w:rPr>
              <w:color w:val="000007"/>
            </w:rPr>
            <w:t>http</w:t>
          </w:r>
          <w:r>
            <w:rPr>
              <w:color w:val="000007"/>
              <w:spacing w:val="-23"/>
            </w:rPr>
            <w:t xml:space="preserve"> </w:t>
          </w:r>
          <w:r>
            <w:rPr>
              <w:color w:val="000007"/>
            </w:rPr>
            <w:t>常见的请求方法</w:t>
          </w:r>
          <w:r>
            <w:rPr>
              <w:color w:val="000007"/>
            </w:rPr>
            <w:tab/>
          </w:r>
          <w:r>
            <w:rPr>
              <w:rFonts w:hint="eastAsia" w:ascii="宋体" w:hAnsi="宋体" w:eastAsia="宋体"/>
              <w:b w:val="0"/>
              <w:color w:val="000007"/>
              <w:w w:val="95"/>
            </w:rPr>
            <w:t>35</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"_bookmark22" </w:instrText>
          </w:r>
          <w:r>
            <w:fldChar w:fldCharType="separate"/>
          </w:r>
          <w:r>
            <w:rPr>
              <w:color w:val="000007"/>
            </w:rPr>
            <w:t>get</w:t>
          </w:r>
          <w:r>
            <w:rPr>
              <w:color w:val="000007"/>
              <w:spacing w:val="-33"/>
            </w:rPr>
            <w:t xml:space="preserve"> </w:t>
          </w:r>
          <w:r>
            <w:rPr>
              <w:color w:val="000007"/>
            </w:rPr>
            <w:t>和</w:t>
          </w:r>
          <w:r>
            <w:rPr>
              <w:color w:val="000007"/>
              <w:spacing w:val="-31"/>
            </w:rPr>
            <w:t xml:space="preserve"> </w:t>
          </w:r>
          <w:r>
            <w:rPr>
              <w:color w:val="000007"/>
            </w:rPr>
            <w:t>post</w:t>
          </w:r>
          <w:r>
            <w:rPr>
              <w:color w:val="000007"/>
              <w:spacing w:val="-33"/>
            </w:rPr>
            <w:t xml:space="preserve"> </w:t>
          </w:r>
          <w:r>
            <w:rPr>
              <w:color w:val="000007"/>
            </w:rPr>
            <w:t>的区别</w:t>
          </w:r>
          <w:r>
            <w:rPr>
              <w:color w:val="000007"/>
            </w:rPr>
            <w:tab/>
          </w:r>
          <w:r>
            <w:rPr>
              <w:rFonts w:hint="eastAsia" w:ascii="宋体" w:hAnsi="宋体" w:eastAsia="宋体"/>
              <w:b w:val="0"/>
              <w:color w:val="000007"/>
              <w:w w:val="95"/>
            </w:rPr>
            <w:t>35</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"_bookmark22" </w:instrText>
          </w:r>
          <w:r>
            <w:fldChar w:fldCharType="separate"/>
          </w:r>
          <w:r>
            <w:rPr>
              <w:color w:val="000007"/>
            </w:rPr>
            <w:t>说说</w:t>
          </w:r>
          <w:r>
            <w:rPr>
              <w:color w:val="000007"/>
              <w:spacing w:val="-33"/>
            </w:rPr>
            <w:t xml:space="preserve"> </w:t>
          </w:r>
          <w:r>
            <w:rPr>
              <w:color w:val="000007"/>
            </w:rPr>
            <w:t>302，301，304</w:t>
          </w:r>
          <w:r>
            <w:rPr>
              <w:color w:val="000007"/>
              <w:spacing w:val="-34"/>
            </w:rPr>
            <w:t xml:space="preserve"> </w:t>
          </w:r>
          <w:r>
            <w:rPr>
              <w:color w:val="000007"/>
            </w:rPr>
            <w:t>的状态码</w:t>
          </w:r>
          <w:r>
            <w:rPr>
              <w:color w:val="000007"/>
            </w:rPr>
            <w:tab/>
          </w:r>
          <w:r>
            <w:rPr>
              <w:rFonts w:hint="eastAsia" w:ascii="宋体" w:hAnsi="宋体" w:eastAsia="宋体"/>
              <w:b w:val="0"/>
              <w:color w:val="000007"/>
              <w:w w:val="95"/>
            </w:rPr>
            <w:t>35</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"_bookmark22" </w:instrText>
          </w:r>
          <w:r>
            <w:fldChar w:fldCharType="separate"/>
          </w:r>
          <w:r>
            <w:rPr>
              <w:color w:val="000007"/>
            </w:rPr>
            <w:t>web</w:t>
          </w:r>
          <w:r>
            <w:rPr>
              <w:color w:val="000007"/>
              <w:spacing w:val="-24"/>
            </w:rPr>
            <w:t xml:space="preserve"> </w:t>
          </w:r>
          <w:r>
            <w:rPr>
              <w:color w:val="000007"/>
            </w:rPr>
            <w:t>性能优化</w:t>
          </w:r>
          <w:r>
            <w:rPr>
              <w:color w:val="000007"/>
            </w:rPr>
            <w:tab/>
          </w:r>
          <w:r>
            <w:rPr>
              <w:rFonts w:hint="eastAsia" w:ascii="宋体" w:hAnsi="宋体" w:eastAsia="宋体"/>
              <w:b w:val="0"/>
              <w:color w:val="000007"/>
              <w:w w:val="95"/>
            </w:rPr>
            <w:t>35</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"_bookmark22" </w:instrText>
          </w:r>
          <w:r>
            <w:fldChar w:fldCharType="separate"/>
          </w:r>
          <w:r>
            <w:rPr>
              <w:color w:val="000007"/>
            </w:rPr>
            <w:t>浏览器缓存机制</w:t>
          </w:r>
          <w:r>
            <w:rPr>
              <w:color w:val="000007"/>
            </w:rPr>
            <w:tab/>
          </w:r>
          <w:r>
            <w:rPr>
              <w:rFonts w:hint="eastAsia" w:ascii="宋体" w:hAnsi="宋体" w:eastAsia="宋体"/>
              <w:b w:val="0"/>
              <w:color w:val="000007"/>
              <w:w w:val="95"/>
            </w:rPr>
            <w:t>35</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1" w:lineRule="exact"/>
            <w:ind w:left="1840" w:right="348" w:hanging="1840"/>
            <w:jc w:val="right"/>
            <w:rPr>
              <w:rFonts w:hint="eastAsia" w:ascii="宋体" w:hAnsi="宋体" w:eastAsia="宋体"/>
              <w:b w:val="0"/>
            </w:rPr>
          </w:pPr>
          <w:r>
            <w:fldChar w:fldCharType="begin"/>
          </w:r>
          <w:r>
            <w:instrText xml:space="preserve"> HYPERLINK \l "_bookmark23" </w:instrText>
          </w:r>
          <w:r>
            <w:fldChar w:fldCharType="separate"/>
          </w:r>
          <w:r>
            <w:rPr>
              <w:color w:val="000007"/>
            </w:rPr>
            <w:t>post</w:t>
          </w:r>
          <w:r>
            <w:rPr>
              <w:color w:val="000007"/>
              <w:spacing w:val="-33"/>
            </w:rPr>
            <w:t xml:space="preserve"> </w:t>
          </w:r>
          <w:r>
            <w:rPr>
              <w:color w:val="000007"/>
            </w:rPr>
            <w:t>和</w:t>
          </w:r>
          <w:r>
            <w:rPr>
              <w:color w:val="000007"/>
              <w:spacing w:val="-31"/>
            </w:rPr>
            <w:t xml:space="preserve"> </w:t>
          </w:r>
          <w:r>
            <w:rPr>
              <w:color w:val="000007"/>
            </w:rPr>
            <w:t>get</w:t>
          </w:r>
          <w:r>
            <w:rPr>
              <w:color w:val="000007"/>
              <w:spacing w:val="-32"/>
            </w:rPr>
            <w:t xml:space="preserve"> </w:t>
          </w:r>
          <w:r>
            <w:rPr>
              <w:color w:val="000007"/>
            </w:rPr>
            <w:t>区别</w:t>
          </w:r>
          <w:r>
            <w:rPr>
              <w:color w:val="000007"/>
            </w:rPr>
            <w:tab/>
          </w:r>
          <w:r>
            <w:rPr>
              <w:rFonts w:hint="eastAsia" w:ascii="宋体" w:hAnsi="宋体" w:eastAsia="宋体"/>
              <w:b w:val="0"/>
              <w:color w:val="000007"/>
              <w:w w:val="95"/>
            </w:rPr>
            <w:t>36</w:t>
          </w:r>
          <w:r>
            <w:rPr>
              <w:rFonts w:hint="eastAsia" w:ascii="宋体" w:hAnsi="宋体" w:eastAsia="宋体"/>
              <w:b w:val="0"/>
              <w:color w:val="000007"/>
              <w:w w:val="95"/>
            </w:rPr>
            <w:fldChar w:fldCharType="end"/>
          </w:r>
        </w:p>
        <w:p>
          <w:pPr>
            <w:pStyle w:val="11"/>
            <w:tabs>
              <w:tab w:val="left" w:leader="dot" w:pos="7636"/>
            </w:tabs>
            <w:ind w:firstLine="0"/>
            <w:rPr>
              <w:rFonts w:ascii="宋体"/>
              <w:b w:val="0"/>
            </w:rPr>
          </w:pPr>
          <w:r>
            <w:fldChar w:fldCharType="begin"/>
          </w:r>
          <w:r>
            <w:instrText xml:space="preserve"> HYPERLINK \l "_bookmark24" </w:instrText>
          </w:r>
          <w:r>
            <w:fldChar w:fldCharType="separate"/>
          </w:r>
          <w:r>
            <w:rPr>
              <w:color w:val="000007"/>
            </w:rPr>
            <w:t>1.2</w:t>
          </w:r>
          <w:r>
            <w:rPr>
              <w:color w:val="000007"/>
              <w:spacing w:val="-20"/>
            </w:rPr>
            <w:t xml:space="preserve"> </w:t>
          </w:r>
          <w:r>
            <w:rPr>
              <w:color w:val="000007"/>
            </w:rPr>
            <w:t>|</w:t>
          </w:r>
          <w:r>
            <w:rPr>
              <w:color w:val="000007"/>
              <w:spacing w:val="-20"/>
            </w:rPr>
            <w:t xml:space="preserve"> </w:t>
          </w:r>
          <w:r>
            <w:rPr>
              <w:color w:val="000007"/>
            </w:rPr>
            <w:t>CSS</w:t>
          </w:r>
          <w:r>
            <w:rPr>
              <w:color w:val="000007"/>
            </w:rPr>
            <w:tab/>
          </w:r>
          <w:r>
            <w:rPr>
              <w:rFonts w:ascii="宋体"/>
              <w:b w:val="0"/>
              <w:color w:val="000007"/>
              <w:spacing w:val="-1"/>
            </w:rPr>
            <w:t>36</w:t>
          </w:r>
          <w:r>
            <w:rPr>
              <w:rFonts w:ascii="宋体"/>
              <w:b w:val="0"/>
              <w:color w:val="000007"/>
              <w:spacing w:val="-1"/>
            </w:rPr>
            <w:fldChar w:fldCharType="end"/>
          </w:r>
        </w:p>
        <w:p>
          <w:pPr>
            <w:pStyle w:val="14"/>
            <w:numPr>
              <w:ilvl w:val="2"/>
              <w:numId w:val="1"/>
            </w:numPr>
            <w:tabs>
              <w:tab w:val="left" w:pos="419"/>
              <w:tab w:val="left" w:pos="420"/>
              <w:tab w:val="left" w:leader="dot" w:pos="6825"/>
            </w:tabs>
            <w:spacing w:before="33" w:after="0" w:line="349" w:lineRule="exact"/>
            <w:ind w:left="1840" w:right="348" w:hanging="1840"/>
            <w:jc w:val="right"/>
            <w:rPr>
              <w:rFonts w:hint="eastAsia" w:ascii="宋体" w:hAnsi="宋体" w:eastAsia="宋体"/>
              <w:b w:val="0"/>
            </w:rPr>
          </w:pPr>
          <w:r>
            <w:fldChar w:fldCharType="begin"/>
          </w:r>
          <w:r>
            <w:instrText xml:space="preserve"> HYPERLINK \l "_bookmark23" </w:instrText>
          </w:r>
          <w:r>
            <w:fldChar w:fldCharType="separate"/>
          </w:r>
          <w:r>
            <w:rPr>
              <w:color w:val="000007"/>
            </w:rPr>
            <w:t>说一下</w:t>
          </w:r>
          <w:r>
            <w:rPr>
              <w:color w:val="000007"/>
              <w:spacing w:val="-8"/>
            </w:rPr>
            <w:t xml:space="preserve"> </w:t>
          </w:r>
          <w:r>
            <w:rPr>
              <w:color w:val="000007"/>
            </w:rPr>
            <w:t>css</w:t>
          </w:r>
          <w:r>
            <w:rPr>
              <w:color w:val="000007"/>
              <w:spacing w:val="-11"/>
            </w:rPr>
            <w:t xml:space="preserve"> </w:t>
          </w:r>
          <w:r>
            <w:rPr>
              <w:color w:val="000007"/>
            </w:rPr>
            <w:t>盒模型</w:t>
          </w:r>
          <w:r>
            <w:rPr>
              <w:color w:val="000007"/>
            </w:rPr>
            <w:tab/>
          </w:r>
          <w:r>
            <w:rPr>
              <w:rFonts w:hint="eastAsia" w:ascii="宋体" w:hAnsi="宋体" w:eastAsia="宋体"/>
              <w:b w:val="0"/>
              <w:color w:val="000007"/>
              <w:w w:val="95"/>
            </w:rPr>
            <w:t>36</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"_bookmark25" </w:instrText>
          </w:r>
          <w:r>
            <w:fldChar w:fldCharType="separate"/>
          </w:r>
          <w:r>
            <w:rPr>
              <w:color w:val="000007"/>
            </w:rPr>
            <w:t>画一条</w:t>
          </w:r>
          <w:r>
            <w:rPr>
              <w:color w:val="000007"/>
              <w:spacing w:val="-16"/>
            </w:rPr>
            <w:t xml:space="preserve"> </w:t>
          </w:r>
          <w:r>
            <w:rPr>
              <w:color w:val="000007"/>
            </w:rPr>
            <w:t>0.5px</w:t>
          </w:r>
          <w:r>
            <w:rPr>
              <w:color w:val="000007"/>
              <w:spacing w:val="-18"/>
            </w:rPr>
            <w:t xml:space="preserve"> </w:t>
          </w:r>
          <w:r>
            <w:rPr>
              <w:color w:val="000007"/>
            </w:rPr>
            <w:t>的线</w:t>
          </w:r>
          <w:r>
            <w:rPr>
              <w:color w:val="000007"/>
            </w:rPr>
            <w:tab/>
          </w:r>
          <w:r>
            <w:rPr>
              <w:rFonts w:hint="eastAsia" w:ascii="宋体" w:hAnsi="宋体" w:eastAsia="宋体"/>
              <w:b w:val="0"/>
              <w:color w:val="000007"/>
              <w:w w:val="95"/>
            </w:rPr>
            <w:t>37</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"_bookmark25" </w:instrText>
          </w:r>
          <w:r>
            <w:fldChar w:fldCharType="separate"/>
          </w:r>
          <w:r>
            <w:rPr>
              <w:color w:val="000007"/>
            </w:rPr>
            <w:t>link</w:t>
          </w:r>
          <w:r>
            <w:rPr>
              <w:color w:val="000007"/>
              <w:spacing w:val="-31"/>
            </w:rPr>
            <w:t xml:space="preserve"> </w:t>
          </w:r>
          <w:r>
            <w:rPr>
              <w:color w:val="000007"/>
            </w:rPr>
            <w:t>标签和</w:t>
          </w:r>
          <w:r>
            <w:rPr>
              <w:color w:val="000007"/>
              <w:spacing w:val="-30"/>
            </w:rPr>
            <w:t xml:space="preserve"> </w:t>
          </w:r>
          <w:r>
            <w:rPr>
              <w:color w:val="000007"/>
            </w:rPr>
            <w:t>import</w:t>
          </w:r>
          <w:r>
            <w:rPr>
              <w:color w:val="000007"/>
              <w:spacing w:val="-30"/>
            </w:rPr>
            <w:t xml:space="preserve"> </w:t>
          </w:r>
          <w:r>
            <w:rPr>
              <w:color w:val="000007"/>
            </w:rPr>
            <w:t>标签的区别</w:t>
          </w:r>
          <w:r>
            <w:rPr>
              <w:color w:val="000007"/>
            </w:rPr>
            <w:tab/>
          </w:r>
          <w:r>
            <w:rPr>
              <w:rFonts w:hint="eastAsia" w:ascii="宋体" w:hAnsi="宋体" w:eastAsia="宋体"/>
              <w:b w:val="0"/>
              <w:color w:val="000007"/>
              <w:w w:val="95"/>
            </w:rPr>
            <w:t>37</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"_bookmark26" </w:instrText>
          </w:r>
          <w:r>
            <w:fldChar w:fldCharType="separate"/>
          </w:r>
          <w:r>
            <w:rPr>
              <w:color w:val="000007"/>
              <w:w w:val="90"/>
            </w:rPr>
            <w:t>transition</w:t>
          </w:r>
          <w:r>
            <w:rPr>
              <w:color w:val="000007"/>
              <w:spacing w:val="-16"/>
              <w:w w:val="90"/>
            </w:rPr>
            <w:t xml:space="preserve"> </w:t>
          </w:r>
          <w:r>
            <w:rPr>
              <w:color w:val="000007"/>
              <w:w w:val="90"/>
            </w:rPr>
            <w:t>和</w:t>
          </w:r>
          <w:r>
            <w:rPr>
              <w:color w:val="000007"/>
              <w:spacing w:val="-14"/>
              <w:w w:val="90"/>
            </w:rPr>
            <w:t xml:space="preserve"> </w:t>
          </w:r>
          <w:r>
            <w:rPr>
              <w:color w:val="000007"/>
              <w:w w:val="90"/>
            </w:rPr>
            <w:t>animation</w:t>
          </w:r>
          <w:r>
            <w:rPr>
              <w:color w:val="000007"/>
              <w:spacing w:val="-16"/>
              <w:w w:val="90"/>
            </w:rPr>
            <w:t xml:space="preserve"> </w:t>
          </w:r>
          <w:r>
            <w:rPr>
              <w:color w:val="000007"/>
              <w:w w:val="90"/>
            </w:rPr>
            <w:t>的区别</w:t>
          </w:r>
          <w:r>
            <w:rPr>
              <w:color w:val="000007"/>
              <w:w w:val="90"/>
            </w:rPr>
            <w:tab/>
          </w:r>
          <w:r>
            <w:rPr>
              <w:rFonts w:hint="eastAsia" w:ascii="宋体" w:hAnsi="宋体" w:eastAsia="宋体"/>
              <w:b w:val="0"/>
              <w:color w:val="000007"/>
              <w:w w:val="95"/>
            </w:rPr>
            <w:t>38</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"_bookmark26" </w:instrText>
          </w:r>
          <w:r>
            <w:fldChar w:fldCharType="separate"/>
          </w:r>
          <w:r>
            <w:rPr>
              <w:color w:val="000007"/>
            </w:rPr>
            <w:t>Flex</w:t>
          </w:r>
          <w:r>
            <w:rPr>
              <w:color w:val="000007"/>
              <w:spacing w:val="-10"/>
            </w:rPr>
            <w:t xml:space="preserve"> </w:t>
          </w:r>
          <w:r>
            <w:rPr>
              <w:color w:val="000007"/>
            </w:rPr>
            <w:t>布局</w:t>
          </w:r>
          <w:r>
            <w:rPr>
              <w:color w:val="000007"/>
            </w:rPr>
            <w:tab/>
          </w:r>
          <w:r>
            <w:rPr>
              <w:rFonts w:hint="eastAsia" w:ascii="宋体" w:hAnsi="宋体" w:eastAsia="宋体"/>
              <w:b w:val="0"/>
              <w:color w:val="000007"/>
              <w:w w:val="95"/>
            </w:rPr>
            <w:t>38</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"_bookmark27" </w:instrText>
          </w:r>
          <w:r>
            <w:fldChar w:fldCharType="separate"/>
          </w:r>
          <w:r>
            <w:rPr>
              <w:color w:val="000007"/>
              <w:w w:val="95"/>
            </w:rPr>
            <w:t xml:space="preserve">BFC（块级格式化上下文，用于清楚浮动，防止 </w:t>
          </w:r>
          <w:r>
            <w:rPr>
              <w:color w:val="000007"/>
              <w:spacing w:val="8"/>
              <w:w w:val="95"/>
            </w:rPr>
            <w:t xml:space="preserve"> </w:t>
          </w:r>
          <w:r>
            <w:rPr>
              <w:color w:val="000007"/>
              <w:w w:val="95"/>
            </w:rPr>
            <w:t xml:space="preserve">margin </w:t>
          </w:r>
          <w:r>
            <w:rPr>
              <w:color w:val="000007"/>
              <w:spacing w:val="11"/>
              <w:w w:val="95"/>
            </w:rPr>
            <w:t xml:space="preserve"> </w:t>
          </w:r>
          <w:r>
            <w:rPr>
              <w:color w:val="000007"/>
              <w:w w:val="95"/>
            </w:rPr>
            <w:t>重叠等）</w:t>
          </w:r>
          <w:r>
            <w:rPr>
              <w:color w:val="000007"/>
              <w:w w:val="95"/>
            </w:rPr>
            <w:tab/>
          </w:r>
          <w:r>
            <w:rPr>
              <w:rFonts w:hint="eastAsia" w:ascii="宋体" w:hAnsi="宋体" w:eastAsia="宋体"/>
              <w:b w:val="0"/>
              <w:color w:val="000007"/>
            </w:rPr>
            <w:t>39</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"_bookmark27" </w:instrText>
          </w:r>
          <w:r>
            <w:fldChar w:fldCharType="separate"/>
          </w:r>
          <w:r>
            <w:rPr>
              <w:color w:val="000007"/>
            </w:rPr>
            <w:t>垂直居中的方法</w:t>
          </w:r>
          <w:r>
            <w:rPr>
              <w:color w:val="000007"/>
            </w:rPr>
            <w:tab/>
          </w:r>
          <w:r>
            <w:rPr>
              <w:rFonts w:hint="eastAsia" w:ascii="宋体" w:hAnsi="宋体" w:eastAsia="宋体"/>
              <w:b w:val="0"/>
              <w:color w:val="000007"/>
            </w:rPr>
            <w:t>39</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"_bookmark28" </w:instrText>
          </w:r>
          <w:r>
            <w:fldChar w:fldCharType="separate"/>
          </w:r>
          <w:r>
            <w:rPr>
              <w:color w:val="000007"/>
            </w:rPr>
            <w:t>关于</w:t>
          </w:r>
          <w:r>
            <w:rPr>
              <w:color w:val="000007"/>
              <w:spacing w:val="-14"/>
            </w:rPr>
            <w:t xml:space="preserve"> </w:t>
          </w:r>
          <w:r>
            <w:rPr>
              <w:color w:val="000007"/>
            </w:rPr>
            <w:t>JS</w:t>
          </w:r>
          <w:r>
            <w:rPr>
              <w:color w:val="000007"/>
              <w:spacing w:val="-12"/>
            </w:rPr>
            <w:t xml:space="preserve"> </w:t>
          </w:r>
          <w:r>
            <w:rPr>
              <w:color w:val="000007"/>
            </w:rPr>
            <w:t>动画和</w:t>
          </w:r>
          <w:r>
            <w:rPr>
              <w:color w:val="000007"/>
              <w:spacing w:val="-13"/>
            </w:rPr>
            <w:t xml:space="preserve"> </w:t>
          </w:r>
          <w:r>
            <w:rPr>
              <w:color w:val="000007"/>
            </w:rPr>
            <w:t>css3</w:t>
          </w:r>
          <w:r>
            <w:rPr>
              <w:color w:val="000007"/>
              <w:spacing w:val="-13"/>
            </w:rPr>
            <w:t xml:space="preserve"> </w:t>
          </w:r>
          <w:r>
            <w:rPr>
              <w:color w:val="000007"/>
            </w:rPr>
            <w:t>动画的差异性</w:t>
          </w:r>
          <w:r>
            <w:rPr>
              <w:color w:val="000007"/>
            </w:rPr>
            <w:tab/>
          </w:r>
          <w:r>
            <w:rPr>
              <w:rFonts w:hint="eastAsia" w:ascii="宋体" w:hAnsi="宋体" w:eastAsia="宋体"/>
              <w:b w:val="0"/>
              <w:color w:val="000007"/>
            </w:rPr>
            <w:t>41</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"_bookmark28" </w:instrText>
          </w:r>
          <w:r>
            <w:fldChar w:fldCharType="separate"/>
          </w:r>
          <w:r>
            <w:rPr>
              <w:color w:val="000007"/>
            </w:rPr>
            <w:t>说一下块元素和行元素</w:t>
          </w:r>
          <w:r>
            <w:rPr>
              <w:color w:val="000007"/>
            </w:rPr>
            <w:tab/>
          </w:r>
          <w:r>
            <w:rPr>
              <w:rFonts w:hint="eastAsia" w:ascii="宋体" w:hAnsi="宋体" w:eastAsia="宋体"/>
              <w:b w:val="0"/>
              <w:color w:val="000007"/>
            </w:rPr>
            <w:t>41</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"_bookmark28" </w:instrText>
          </w:r>
          <w:r>
            <w:fldChar w:fldCharType="separate"/>
          </w:r>
          <w:r>
            <w:rPr>
              <w:color w:val="000007"/>
            </w:rPr>
            <w:t>多行元素的文本省略号</w:t>
          </w:r>
          <w:r>
            <w:rPr>
              <w:color w:val="000007"/>
            </w:rPr>
            <w:tab/>
          </w:r>
          <w:r>
            <w:rPr>
              <w:rFonts w:hint="eastAsia" w:ascii="宋体" w:hAnsi="宋体" w:eastAsia="宋体"/>
              <w:b w:val="0"/>
              <w:color w:val="000007"/>
            </w:rPr>
            <w:t>41</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"_bookmark29" </w:instrText>
          </w:r>
          <w:r>
            <w:fldChar w:fldCharType="separate"/>
          </w:r>
          <w:r>
            <w:rPr>
              <w:color w:val="000007"/>
              <w:w w:val="85"/>
            </w:rPr>
            <w:t>visibility=hidden,</w:t>
          </w:r>
          <w:r>
            <w:rPr>
              <w:color w:val="000007"/>
              <w:spacing w:val="-22"/>
              <w:w w:val="85"/>
            </w:rPr>
            <w:t xml:space="preserve"> </w:t>
          </w:r>
          <w:r>
            <w:rPr>
              <w:color w:val="000007"/>
              <w:w w:val="85"/>
            </w:rPr>
            <w:t>opacity=0，display:none</w:t>
          </w:r>
          <w:r>
            <w:rPr>
              <w:color w:val="000007"/>
              <w:w w:val="85"/>
            </w:rPr>
            <w:tab/>
          </w:r>
          <w:r>
            <w:rPr>
              <w:rFonts w:hint="eastAsia" w:ascii="宋体" w:hAnsi="宋体" w:eastAsia="宋体"/>
              <w:b w:val="0"/>
              <w:color w:val="000007"/>
              <w:w w:val="95"/>
            </w:rPr>
            <w:t>42</w:t>
          </w:r>
          <w:r>
            <w:rPr>
              <w:rFonts w:hint="eastAsia" w:ascii="宋体" w:hAnsi="宋体" w:eastAsia="宋体"/>
              <w:b w:val="0"/>
              <w:color w:val="000007"/>
              <w:w w:val="95"/>
            </w:rPr>
            <w:fldChar w:fldCharType="end"/>
          </w:r>
        </w:p>
        <w:p>
          <w:pPr>
            <w:pStyle w:val="12"/>
            <w:numPr>
              <w:ilvl w:val="2"/>
              <w:numId w:val="1"/>
            </w:numPr>
            <w:tabs>
              <w:tab w:val="left" w:pos="1839"/>
              <w:tab w:val="left" w:pos="1840"/>
              <w:tab w:val="left" w:leader="dot" w:pos="8245"/>
            </w:tabs>
            <w:spacing w:before="0" w:after="20" w:line="349" w:lineRule="exact"/>
            <w:ind w:left="1840" w:right="0" w:hanging="420"/>
            <w:jc w:val="left"/>
            <w:rPr>
              <w:rFonts w:hint="eastAsia" w:ascii="宋体" w:hAnsi="宋体" w:eastAsia="宋体"/>
              <w:b w:val="0"/>
            </w:rPr>
          </w:pPr>
          <w:r>
            <w:fldChar w:fldCharType="begin"/>
          </w:r>
          <w:r>
            <w:instrText xml:space="preserve"> HYPERLINK \l "_bookmark29" </w:instrText>
          </w:r>
          <w:r>
            <w:fldChar w:fldCharType="separate"/>
          </w:r>
          <w:r>
            <w:rPr>
              <w:color w:val="000007"/>
            </w:rPr>
            <w:t>双边距重叠问题（外边距折叠）</w:t>
          </w:r>
          <w:r>
            <w:rPr>
              <w:color w:val="000007"/>
            </w:rPr>
            <w:tab/>
          </w:r>
          <w:r>
            <w:rPr>
              <w:rFonts w:hint="eastAsia" w:ascii="宋体" w:hAnsi="宋体" w:eastAsia="宋体"/>
              <w:b w:val="0"/>
              <w:color w:val="000007"/>
            </w:rPr>
            <w:t>42</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22" w:after="0" w:line="349" w:lineRule="exact"/>
            <w:ind w:left="1840" w:right="0" w:hanging="420"/>
            <w:jc w:val="left"/>
            <w:rPr>
              <w:rFonts w:hint="eastAsia" w:ascii="宋体" w:hAnsi="宋体" w:eastAsia="宋体"/>
              <w:b w:val="0"/>
            </w:rPr>
          </w:pPr>
          <w:r>
            <w:fldChar w:fldCharType="begin"/>
          </w:r>
          <w:r>
            <w:instrText xml:space="preserve"> HYPERLINK \l "_bookmark29" </w:instrText>
          </w:r>
          <w:r>
            <w:fldChar w:fldCharType="separate"/>
          </w:r>
          <w:r>
            <w:rPr>
              <w:color w:val="000007"/>
              <w:w w:val="95"/>
            </w:rPr>
            <w:t>position</w:t>
          </w:r>
          <w:r>
            <w:rPr>
              <w:color w:val="000007"/>
              <w:spacing w:val="-19"/>
              <w:w w:val="95"/>
            </w:rPr>
            <w:t xml:space="preserve"> </w:t>
          </w:r>
          <w:r>
            <w:rPr>
              <w:color w:val="000007"/>
              <w:w w:val="95"/>
            </w:rPr>
            <w:t>属</w:t>
          </w:r>
          <w:r>
            <w:rPr>
              <w:color w:val="000007"/>
              <w:spacing w:val="50"/>
              <w:w w:val="95"/>
            </w:rPr>
            <w:t>性</w:t>
          </w:r>
          <w:r>
            <w:rPr>
              <w:color w:val="000007"/>
              <w:w w:val="95"/>
            </w:rPr>
            <w:t>比较</w:t>
          </w:r>
          <w:r>
            <w:rPr>
              <w:color w:val="000007"/>
              <w:w w:val="95"/>
            </w:rPr>
            <w:tab/>
          </w:r>
          <w:r>
            <w:rPr>
              <w:rFonts w:hint="eastAsia" w:ascii="宋体" w:hAnsi="宋体" w:eastAsia="宋体"/>
              <w:b w:val="0"/>
              <w:color w:val="000007"/>
            </w:rPr>
            <w:t>42</w:t>
          </w:r>
          <w:r>
            <w:rPr>
              <w:rFonts w:hint="eastAsia" w:ascii="宋体" w:hAnsi="宋体" w:eastAsia="宋体"/>
              <w:b w:val="0"/>
              <w:color w:val="000007"/>
            </w:rPr>
            <w:fldChar w:fldCharType="end"/>
          </w:r>
        </w:p>
        <w:p>
          <w:pPr>
            <w:pStyle w:val="8"/>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i w:val="0"/>
              <w:sz w:val="21"/>
            </w:rPr>
          </w:pPr>
          <w:r>
            <w:fldChar w:fldCharType="begin"/>
          </w:r>
          <w:r>
            <w:instrText xml:space="preserve"> HYPERLINK \l "_bookmark30" </w:instrText>
          </w:r>
          <w:r>
            <w:fldChar w:fldCharType="separate"/>
          </w:r>
          <w:r>
            <w:rPr>
              <w:i w:val="0"/>
              <w:color w:val="000007"/>
              <w:sz w:val="21"/>
            </w:rPr>
            <w:t>浮动清除</w:t>
          </w:r>
          <w:r>
            <w:rPr>
              <w:i w:val="0"/>
              <w:color w:val="000007"/>
              <w:sz w:val="21"/>
            </w:rPr>
            <w:tab/>
          </w:r>
          <w:r>
            <w:rPr>
              <w:rFonts w:hint="eastAsia" w:ascii="宋体" w:hAnsi="宋体" w:eastAsia="宋体"/>
              <w:b w:val="0"/>
              <w:i w:val="0"/>
              <w:color w:val="000007"/>
              <w:sz w:val="21"/>
            </w:rPr>
            <w:t>43</w:t>
          </w:r>
          <w:r>
            <w:rPr>
              <w:rFonts w:hint="eastAsia" w:ascii="宋体" w:hAnsi="宋体" w:eastAsia="宋体"/>
              <w:b w:val="0"/>
              <w:i w:val="0"/>
              <w:color w:val="000007"/>
              <w:sz w:val="21"/>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"_bookmark30" </w:instrText>
          </w:r>
          <w:r>
            <w:fldChar w:fldCharType="separate"/>
          </w:r>
          <w:r>
            <w:rPr>
              <w:color w:val="000007"/>
            </w:rPr>
            <w:t>css3</w:t>
          </w:r>
          <w:r>
            <w:rPr>
              <w:color w:val="000007"/>
              <w:spacing w:val="-16"/>
            </w:rPr>
            <w:t xml:space="preserve"> </w:t>
          </w:r>
          <w:r>
            <w:rPr>
              <w:color w:val="000007"/>
            </w:rPr>
            <w:t>新特性</w:t>
          </w:r>
          <w:r>
            <w:rPr>
              <w:color w:val="000007"/>
            </w:rPr>
            <w:tab/>
          </w:r>
          <w:r>
            <w:rPr>
              <w:rFonts w:hint="eastAsia" w:ascii="宋体" w:hAnsi="宋体" w:eastAsia="宋体"/>
              <w:b w:val="0"/>
              <w:color w:val="000007"/>
            </w:rPr>
            <w:t>43</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"_bookmark30" </w:instrText>
          </w:r>
          <w:r>
            <w:fldChar w:fldCharType="separate"/>
          </w:r>
          <w:r>
            <w:rPr>
              <w:color w:val="000007"/>
            </w:rPr>
            <w:t>CSS</w:t>
          </w:r>
          <w:r>
            <w:rPr>
              <w:color w:val="000007"/>
              <w:spacing w:val="-12"/>
            </w:rPr>
            <w:t xml:space="preserve"> </w:t>
          </w:r>
          <w:r>
            <w:rPr>
              <w:color w:val="000007"/>
            </w:rPr>
            <w:t>选择器有哪些，优先级呢</w:t>
          </w:r>
          <w:r>
            <w:rPr>
              <w:color w:val="000007"/>
            </w:rPr>
            <w:tab/>
          </w:r>
          <w:r>
            <w:rPr>
              <w:rFonts w:hint="eastAsia" w:ascii="宋体" w:hAnsi="宋体" w:eastAsia="宋体"/>
              <w:b w:val="0"/>
              <w:color w:val="000007"/>
            </w:rPr>
            <w:t>43</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"_bookmark31" </w:instrText>
          </w:r>
          <w:r>
            <w:fldChar w:fldCharType="separate"/>
          </w:r>
          <w:r>
            <w:rPr>
              <w:color w:val="000007"/>
            </w:rPr>
            <w:t>清除浮动的方法，能讲讲吗</w:t>
          </w:r>
          <w:r>
            <w:rPr>
              <w:color w:val="000007"/>
            </w:rPr>
            <w:tab/>
          </w:r>
          <w:r>
            <w:rPr>
              <w:rFonts w:hint="eastAsia" w:ascii="宋体" w:hAnsi="宋体" w:eastAsia="宋体"/>
              <w:b w:val="0"/>
              <w:color w:val="000007"/>
            </w:rPr>
            <w:t>44</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"_bookmark31" </w:instrText>
          </w:r>
          <w:r>
            <w:fldChar w:fldCharType="separate"/>
          </w:r>
          <w:r>
            <w:rPr>
              <w:color w:val="000007"/>
            </w:rPr>
            <w:t>怎么样让一个元素消失，讲讲</w:t>
          </w:r>
          <w:r>
            <w:rPr>
              <w:color w:val="000007"/>
            </w:rPr>
            <w:tab/>
          </w:r>
          <w:r>
            <w:rPr>
              <w:rFonts w:hint="eastAsia" w:ascii="宋体" w:hAnsi="宋体" w:eastAsia="宋体"/>
              <w:b w:val="0"/>
              <w:color w:val="000007"/>
            </w:rPr>
            <w:t>44</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"_bookmark31" </w:instrText>
          </w:r>
          <w:r>
            <w:fldChar w:fldCharType="separate"/>
          </w:r>
          <w:r>
            <w:rPr>
              <w:color w:val="000007"/>
            </w:rPr>
            <w:t>介绍一下盒模型</w:t>
          </w:r>
          <w:r>
            <w:rPr>
              <w:color w:val="000007"/>
            </w:rPr>
            <w:tab/>
          </w:r>
          <w:r>
            <w:rPr>
              <w:rFonts w:hint="eastAsia" w:ascii="宋体" w:hAnsi="宋体" w:eastAsia="宋体"/>
              <w:b w:val="0"/>
              <w:color w:val="000007"/>
            </w:rPr>
            <w:t>44</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"_bookmark32" </w:instrText>
          </w:r>
          <w:r>
            <w:fldChar w:fldCharType="separate"/>
          </w:r>
          <w:r>
            <w:rPr>
              <w:color w:val="000007"/>
              <w:w w:val="95"/>
            </w:rPr>
            <w:t>position</w:t>
          </w:r>
          <w:r>
            <w:rPr>
              <w:color w:val="000007"/>
              <w:spacing w:val="-19"/>
              <w:w w:val="95"/>
            </w:rPr>
            <w:t xml:space="preserve"> </w:t>
          </w:r>
          <w:r>
            <w:rPr>
              <w:color w:val="000007"/>
              <w:w w:val="95"/>
            </w:rPr>
            <w:t>相关属性</w:t>
          </w:r>
          <w:r>
            <w:rPr>
              <w:color w:val="000007"/>
              <w:w w:val="95"/>
            </w:rPr>
            <w:tab/>
          </w:r>
          <w:r>
            <w:rPr>
              <w:rFonts w:hint="eastAsia" w:ascii="宋体" w:hAnsi="宋体" w:eastAsia="宋体"/>
              <w:b w:val="0"/>
              <w:color w:val="000007"/>
            </w:rPr>
            <w:t>45</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"_bookmark32" </w:instrText>
          </w:r>
          <w:r>
            <w:fldChar w:fldCharType="separate"/>
          </w:r>
          <w:r>
            <w:rPr>
              <w:color w:val="000007"/>
            </w:rPr>
            <w:t>css</w:t>
          </w:r>
          <w:r>
            <w:rPr>
              <w:color w:val="000007"/>
              <w:spacing w:val="-13"/>
            </w:rPr>
            <w:t xml:space="preserve"> </w:t>
          </w:r>
          <w:r>
            <w:rPr>
              <w:color w:val="000007"/>
            </w:rPr>
            <w:t>动画如何实现</w:t>
          </w:r>
          <w:r>
            <w:rPr>
              <w:color w:val="000007"/>
            </w:rPr>
            <w:tab/>
          </w:r>
          <w:r>
            <w:rPr>
              <w:rFonts w:hint="eastAsia" w:ascii="宋体" w:hAnsi="宋体" w:eastAsia="宋体"/>
              <w:b w:val="0"/>
              <w:color w:val="000007"/>
            </w:rPr>
            <w:t>45</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"_bookmark33" </w:instrText>
          </w:r>
          <w:r>
            <w:fldChar w:fldCharType="separate"/>
          </w:r>
          <w:r>
            <w:rPr>
              <w:color w:val="000007"/>
            </w:rPr>
            <w:t>如何实现图片在某个容器中居中的？</w:t>
          </w:r>
          <w:r>
            <w:rPr>
              <w:color w:val="000007"/>
            </w:rPr>
            <w:tab/>
          </w:r>
          <w:r>
            <w:rPr>
              <w:rFonts w:hint="eastAsia" w:ascii="宋体" w:hAnsi="宋体" w:eastAsia="宋体"/>
              <w:b w:val="0"/>
              <w:color w:val="000007"/>
            </w:rPr>
            <w:t>46</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"_bookmark33" </w:instrText>
          </w:r>
          <w:r>
            <w:fldChar w:fldCharType="separate"/>
          </w:r>
          <w:r>
            <w:rPr>
              <w:color w:val="000007"/>
            </w:rPr>
            <w:t>如何实现元素的垂直居中</w:t>
          </w:r>
          <w:r>
            <w:rPr>
              <w:color w:val="000007"/>
            </w:rPr>
            <w:tab/>
          </w:r>
          <w:r>
            <w:rPr>
              <w:rFonts w:hint="eastAsia" w:ascii="宋体" w:hAnsi="宋体" w:eastAsia="宋体"/>
              <w:b w:val="0"/>
              <w:color w:val="000007"/>
            </w:rPr>
            <w:t>46</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"_bookmark33" </w:instrText>
          </w:r>
          <w:r>
            <w:fldChar w:fldCharType="separate"/>
          </w:r>
          <w:r>
            <w:rPr>
              <w:color w:val="000007"/>
            </w:rPr>
            <w:t>CSS3</w:t>
          </w:r>
          <w:r>
            <w:rPr>
              <w:color w:val="000007"/>
              <w:spacing w:val="-15"/>
            </w:rPr>
            <w:t xml:space="preserve"> </w:t>
          </w:r>
          <w:r>
            <w:rPr>
              <w:color w:val="000007"/>
            </w:rPr>
            <w:t>中对溢出的处理</w:t>
          </w:r>
          <w:r>
            <w:rPr>
              <w:color w:val="000007"/>
            </w:rPr>
            <w:tab/>
          </w:r>
          <w:r>
            <w:rPr>
              <w:rFonts w:hint="eastAsia" w:ascii="宋体" w:hAnsi="宋体" w:eastAsia="宋体"/>
              <w:b w:val="0"/>
              <w:color w:val="000007"/>
            </w:rPr>
            <w:t>46</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"_bookmark33" </w:instrText>
          </w:r>
          <w:r>
            <w:fldChar w:fldCharType="separate"/>
          </w:r>
          <w:r>
            <w:rPr>
              <w:color w:val="000007"/>
              <w:w w:val="95"/>
            </w:rPr>
            <w:t>float</w:t>
          </w:r>
          <w:r>
            <w:rPr>
              <w:color w:val="000007"/>
              <w:spacing w:val="-17"/>
              <w:w w:val="95"/>
            </w:rPr>
            <w:t xml:space="preserve"> </w:t>
          </w:r>
          <w:r>
            <w:rPr>
              <w:color w:val="000007"/>
              <w:w w:val="95"/>
            </w:rPr>
            <w:t>的元素，display</w:t>
          </w:r>
          <w:r>
            <w:rPr>
              <w:color w:val="000007"/>
              <w:spacing w:val="-16"/>
              <w:w w:val="95"/>
            </w:rPr>
            <w:t xml:space="preserve"> </w:t>
          </w:r>
          <w:r>
            <w:rPr>
              <w:color w:val="000007"/>
              <w:w w:val="95"/>
            </w:rPr>
            <w:t>是什么</w:t>
          </w:r>
          <w:r>
            <w:rPr>
              <w:color w:val="000007"/>
              <w:w w:val="95"/>
            </w:rPr>
            <w:tab/>
          </w:r>
          <w:r>
            <w:rPr>
              <w:rFonts w:hint="eastAsia" w:ascii="宋体" w:hAnsi="宋体" w:eastAsia="宋体"/>
              <w:b w:val="0"/>
              <w:color w:val="000007"/>
            </w:rPr>
            <w:t>46</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3" w:lineRule="exact"/>
            <w:ind w:left="1840" w:right="0" w:hanging="420"/>
            <w:jc w:val="left"/>
            <w:rPr>
              <w:rFonts w:hint="eastAsia" w:ascii="宋体" w:hAnsi="宋体" w:eastAsia="宋体"/>
              <w:b w:val="0"/>
            </w:rPr>
          </w:pPr>
          <w:r>
            <w:fldChar w:fldCharType="begin"/>
          </w:r>
          <w:r>
            <w:instrText xml:space="preserve"> HYPERLINK \l "_bookmark33" </w:instrText>
          </w:r>
          <w:r>
            <w:fldChar w:fldCharType="separate"/>
          </w:r>
          <w:r>
            <w:rPr>
              <w:color w:val="000007"/>
            </w:rPr>
            <w:t>隐藏页面中某个元素的方法</w:t>
          </w:r>
          <w:r>
            <w:rPr>
              <w:color w:val="000007"/>
            </w:rPr>
            <w:tab/>
          </w:r>
          <w:r>
            <w:rPr>
              <w:rFonts w:hint="eastAsia" w:ascii="宋体" w:hAnsi="宋体" w:eastAsia="宋体"/>
              <w:b w:val="0"/>
              <w:color w:val="000007"/>
            </w:rPr>
            <w:t>46</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20" w:after="0" w:line="192" w:lineRule="auto"/>
            <w:ind w:left="1420" w:right="330" w:firstLine="0"/>
            <w:jc w:val="left"/>
            <w:rPr>
              <w:rFonts w:hint="eastAsia" w:ascii="宋体" w:hAnsi="宋体" w:eastAsia="宋体"/>
              <w:b w:val="0"/>
            </w:rPr>
          </w:pPr>
          <w:r>
            <w:fldChar w:fldCharType="begin"/>
          </w:r>
          <w:r>
            <w:instrText xml:space="preserve"> HYPERLINK \l "_bookmark33" </w:instrText>
          </w:r>
          <w:r>
            <w:fldChar w:fldCharType="separate"/>
          </w:r>
          <w:r>
            <w:rPr>
              <w:color w:val="000007"/>
            </w:rPr>
            <w:t>三栏布局的实现方式</w:t>
          </w:r>
          <w:r>
            <w:rPr>
              <w:color w:val="000007"/>
              <w:spacing w:val="-13"/>
            </w:rPr>
            <w:t>，</w:t>
          </w:r>
          <w:r>
            <w:rPr>
              <w:color w:val="000007"/>
            </w:rPr>
            <w:t>尽可能多写</w:t>
          </w:r>
          <w:r>
            <w:rPr>
              <w:color w:val="000007"/>
              <w:spacing w:val="-13"/>
            </w:rPr>
            <w:t>，</w:t>
          </w:r>
          <w:r>
            <w:rPr>
              <w:color w:val="000007"/>
            </w:rPr>
            <w:t>浮动布局时</w:t>
          </w:r>
          <w:r>
            <w:rPr>
              <w:color w:val="000007"/>
              <w:spacing w:val="-13"/>
            </w:rPr>
            <w:t>，</w:t>
          </w:r>
          <w:r>
            <w:rPr>
              <w:color w:val="000007"/>
            </w:rPr>
            <w:t>三个</w:t>
          </w:r>
          <w:r>
            <w:rPr>
              <w:color w:val="000007"/>
              <w:spacing w:val="-22"/>
            </w:rPr>
            <w:t xml:space="preserve"> </w:t>
          </w:r>
          <w:r>
            <w:rPr>
              <w:color w:val="000007"/>
            </w:rPr>
            <w:t>div</w:t>
          </w:r>
          <w:r>
            <w:rPr>
              <w:color w:val="000007"/>
              <w:spacing w:val="-23"/>
            </w:rPr>
            <w:t xml:space="preserve"> </w:t>
          </w:r>
          <w:r>
            <w:rPr>
              <w:color w:val="000007"/>
            </w:rPr>
            <w:t>的生成顺序有</w:t>
          </w:r>
          <w:r>
            <w:rPr>
              <w:color w:val="000007"/>
            </w:rPr>
            <w:fldChar w:fldCharType="end"/>
          </w:r>
          <w:r>
            <w:rPr>
              <w:color w:val="000007"/>
            </w:rPr>
            <w:t>没有影响</w:t>
          </w:r>
          <w:r>
            <w:rPr>
              <w:color w:val="000007"/>
            </w:rPr>
            <w:tab/>
          </w:r>
          <w:r>
            <w:rPr>
              <w:rFonts w:hint="eastAsia" w:ascii="宋体" w:hAnsi="宋体" w:eastAsia="宋体"/>
              <w:b w:val="0"/>
              <w:color w:val="000007"/>
            </w:rPr>
            <w:t>46</w:t>
          </w:r>
        </w:p>
        <w:p>
          <w:pPr>
            <w:pStyle w:val="12"/>
            <w:numPr>
              <w:ilvl w:val="2"/>
              <w:numId w:val="1"/>
            </w:numPr>
            <w:tabs>
              <w:tab w:val="left" w:pos="1839"/>
              <w:tab w:val="left" w:pos="1840"/>
              <w:tab w:val="left" w:leader="dot" w:pos="8245"/>
            </w:tabs>
            <w:spacing w:before="0" w:after="0" w:line="297" w:lineRule="exact"/>
            <w:ind w:left="1840" w:right="0" w:hanging="420"/>
            <w:jc w:val="left"/>
            <w:rPr>
              <w:rFonts w:hint="eastAsia" w:ascii="宋体" w:hAnsi="宋体" w:eastAsia="宋体"/>
              <w:b w:val="0"/>
            </w:rPr>
          </w:pPr>
          <w:r>
            <w:fldChar w:fldCharType="begin"/>
          </w:r>
          <w:r>
            <w:instrText xml:space="preserve"> HYPERLINK \l "_bookmark34" </w:instrText>
          </w:r>
          <w:r>
            <w:fldChar w:fldCharType="separate"/>
          </w:r>
          <w:r>
            <w:rPr>
              <w:color w:val="000007"/>
            </w:rPr>
            <w:t>什么是</w:t>
          </w:r>
          <w:r>
            <w:rPr>
              <w:color w:val="000007"/>
              <w:spacing w:val="-3"/>
            </w:rPr>
            <w:t xml:space="preserve"> </w:t>
          </w:r>
          <w:r>
            <w:rPr>
              <w:color w:val="000007"/>
            </w:rPr>
            <w:t>BFC</w:t>
          </w:r>
          <w:r>
            <w:rPr>
              <w:color w:val="000007"/>
            </w:rPr>
            <w:tab/>
          </w:r>
          <w:r>
            <w:rPr>
              <w:rFonts w:hint="eastAsia" w:ascii="宋体" w:hAnsi="宋体" w:eastAsia="宋体"/>
              <w:b w:val="0"/>
              <w:color w:val="000007"/>
            </w:rPr>
            <w:t>47</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"_bookmark34" </w:instrText>
          </w:r>
          <w:r>
            <w:fldChar w:fldCharType="separate"/>
          </w:r>
          <w:r>
            <w:rPr>
              <w:color w:val="000007"/>
            </w:rPr>
            <w:t>calc</w:t>
          </w:r>
          <w:r>
            <w:rPr>
              <w:color w:val="000007"/>
              <w:spacing w:val="-12"/>
            </w:rPr>
            <w:t xml:space="preserve"> </w:t>
          </w:r>
          <w:r>
            <w:rPr>
              <w:color w:val="000007"/>
            </w:rPr>
            <w:t>属性</w:t>
          </w:r>
          <w:r>
            <w:rPr>
              <w:color w:val="000007"/>
            </w:rPr>
            <w:tab/>
          </w:r>
          <w:r>
            <w:rPr>
              <w:rFonts w:hint="eastAsia" w:ascii="宋体" w:hAnsi="宋体" w:eastAsia="宋体"/>
              <w:b w:val="0"/>
              <w:color w:val="000007"/>
            </w:rPr>
            <w:t>47</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"_bookmark34" </w:instrText>
          </w:r>
          <w:r>
            <w:fldChar w:fldCharType="separate"/>
          </w:r>
          <w:r>
            <w:rPr>
              <w:color w:val="000007"/>
              <w:w w:val="95"/>
            </w:rPr>
            <w:t>有一个</w:t>
          </w:r>
          <w:r>
            <w:rPr>
              <w:color w:val="000007"/>
              <w:spacing w:val="-19"/>
              <w:w w:val="95"/>
            </w:rPr>
            <w:t xml:space="preserve"> </w:t>
          </w:r>
          <w:r>
            <w:rPr>
              <w:color w:val="000007"/>
              <w:w w:val="95"/>
            </w:rPr>
            <w:t>width300，height300，怎么实现在屏幕上垂直水平居中</w:t>
          </w:r>
          <w:r>
            <w:rPr>
              <w:color w:val="000007"/>
              <w:w w:val="95"/>
            </w:rPr>
            <w:tab/>
          </w:r>
          <w:r>
            <w:rPr>
              <w:rFonts w:hint="eastAsia" w:ascii="宋体" w:hAnsi="宋体" w:eastAsia="宋体"/>
              <w:b w:val="0"/>
              <w:color w:val="000007"/>
            </w:rPr>
            <w:t>47</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"_bookmark35" </w:instrText>
          </w:r>
          <w:r>
            <w:fldChar w:fldCharType="separate"/>
          </w:r>
          <w:r>
            <w:rPr>
              <w:color w:val="000007"/>
              <w:w w:val="95"/>
            </w:rPr>
            <w:t>display：table</w:t>
          </w:r>
          <w:r>
            <w:rPr>
              <w:color w:val="000007"/>
              <w:spacing w:val="-20"/>
              <w:w w:val="95"/>
            </w:rPr>
            <w:t xml:space="preserve"> </w:t>
          </w:r>
          <w:r>
            <w:rPr>
              <w:color w:val="000007"/>
              <w:w w:val="95"/>
            </w:rPr>
            <w:t>和本身的</w:t>
          </w:r>
          <w:r>
            <w:rPr>
              <w:color w:val="000007"/>
              <w:spacing w:val="-21"/>
              <w:w w:val="95"/>
            </w:rPr>
            <w:t xml:space="preserve"> </w:t>
          </w:r>
          <w:r>
            <w:rPr>
              <w:color w:val="000007"/>
              <w:w w:val="95"/>
            </w:rPr>
            <w:t>table</w:t>
          </w:r>
          <w:r>
            <w:rPr>
              <w:color w:val="000007"/>
              <w:spacing w:val="-20"/>
              <w:w w:val="95"/>
            </w:rPr>
            <w:t xml:space="preserve"> </w:t>
          </w:r>
          <w:r>
            <w:rPr>
              <w:color w:val="000007"/>
              <w:w w:val="95"/>
            </w:rPr>
            <w:t>有什么区别</w:t>
          </w:r>
          <w:r>
            <w:rPr>
              <w:color w:val="000007"/>
              <w:w w:val="95"/>
            </w:rPr>
            <w:tab/>
          </w:r>
          <w:r>
            <w:rPr>
              <w:rFonts w:hint="eastAsia" w:ascii="宋体" w:hAnsi="宋体" w:eastAsia="宋体"/>
              <w:b w:val="0"/>
              <w:color w:val="000007"/>
            </w:rPr>
            <w:t>48</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"_bookmark35" </w:instrText>
          </w:r>
          <w:r>
            <w:fldChar w:fldCharType="separate"/>
          </w:r>
          <w:r>
            <w:rPr>
              <w:color w:val="000007"/>
              <w:w w:val="95"/>
            </w:rPr>
            <w:t>position</w:t>
          </w:r>
          <w:r>
            <w:rPr>
              <w:color w:val="000007"/>
              <w:spacing w:val="-4"/>
              <w:w w:val="95"/>
            </w:rPr>
            <w:t xml:space="preserve"> </w:t>
          </w:r>
          <w:r>
            <w:rPr>
              <w:color w:val="000007"/>
              <w:w w:val="95"/>
            </w:rPr>
            <w:t>属性的值有哪些及其区别</w:t>
          </w:r>
          <w:r>
            <w:rPr>
              <w:color w:val="000007"/>
              <w:w w:val="95"/>
            </w:rPr>
            <w:tab/>
          </w:r>
          <w:r>
            <w:rPr>
              <w:rFonts w:hint="eastAsia" w:ascii="宋体" w:hAnsi="宋体" w:eastAsia="宋体"/>
              <w:b w:val="0"/>
              <w:color w:val="000007"/>
            </w:rPr>
            <w:t>48</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"_bookmark35" </w:instrText>
          </w:r>
          <w:r>
            <w:fldChar w:fldCharType="separate"/>
          </w:r>
          <w:r>
            <w:rPr>
              <w:color w:val="000007"/>
            </w:rPr>
            <w:t>z-index</w:t>
          </w:r>
          <w:r>
            <w:rPr>
              <w:color w:val="000007"/>
              <w:spacing w:val="-24"/>
            </w:rPr>
            <w:t xml:space="preserve"> </w:t>
          </w:r>
          <w:r>
            <w:rPr>
              <w:color w:val="000007"/>
            </w:rPr>
            <w:t>的定位方法</w:t>
          </w:r>
          <w:r>
            <w:rPr>
              <w:color w:val="000007"/>
            </w:rPr>
            <w:tab/>
          </w:r>
          <w:r>
            <w:rPr>
              <w:rFonts w:hint="eastAsia" w:ascii="宋体" w:hAnsi="宋体" w:eastAsia="宋体"/>
              <w:b w:val="0"/>
              <w:color w:val="000007"/>
            </w:rPr>
            <w:t>48</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"_bookmark36" </w:instrText>
          </w:r>
          <w:r>
            <w:fldChar w:fldCharType="separate"/>
          </w:r>
          <w:r>
            <w:rPr>
              <w:color w:val="000007"/>
            </w:rPr>
            <w:t>如果想要改变一个</w:t>
          </w:r>
          <w:r>
            <w:rPr>
              <w:color w:val="000007"/>
              <w:spacing w:val="-20"/>
            </w:rPr>
            <w:t xml:space="preserve"> </w:t>
          </w:r>
          <w:r>
            <w:rPr>
              <w:color w:val="000007"/>
            </w:rPr>
            <w:t>DOM</w:t>
          </w:r>
          <w:r>
            <w:rPr>
              <w:color w:val="000007"/>
              <w:spacing w:val="-17"/>
            </w:rPr>
            <w:t xml:space="preserve"> </w:t>
          </w:r>
          <w:r>
            <w:rPr>
              <w:color w:val="000007"/>
            </w:rPr>
            <w:t>元素的字体颜色，不在它本身上进行操作？</w:t>
          </w:r>
          <w:r>
            <w:rPr>
              <w:color w:val="000007"/>
            </w:rPr>
            <w:tab/>
          </w:r>
          <w:r>
            <w:rPr>
              <w:rFonts w:hint="eastAsia" w:ascii="宋体" w:hAnsi="宋体" w:eastAsia="宋体"/>
              <w:b w:val="0"/>
              <w:color w:val="000007"/>
            </w:rPr>
            <w:t>49</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"_bookmark36" </w:instrText>
          </w:r>
          <w:r>
            <w:fldChar w:fldCharType="separate"/>
          </w:r>
          <w:r>
            <w:rPr>
              <w:color w:val="000007"/>
            </w:rPr>
            <w:t>对</w:t>
          </w:r>
          <w:r>
            <w:rPr>
              <w:color w:val="000007"/>
              <w:spacing w:val="-10"/>
            </w:rPr>
            <w:t xml:space="preserve"> </w:t>
          </w:r>
          <w:r>
            <w:rPr>
              <w:color w:val="000007"/>
            </w:rPr>
            <w:t>CSS</w:t>
          </w:r>
          <w:r>
            <w:rPr>
              <w:color w:val="000007"/>
              <w:spacing w:val="-10"/>
            </w:rPr>
            <w:t xml:space="preserve"> </w:t>
          </w:r>
          <w:r>
            <w:rPr>
              <w:color w:val="000007"/>
            </w:rPr>
            <w:t>的新属性有了解过的吗？</w:t>
          </w:r>
          <w:r>
            <w:rPr>
              <w:color w:val="000007"/>
            </w:rPr>
            <w:tab/>
          </w:r>
          <w:r>
            <w:rPr>
              <w:rFonts w:hint="eastAsia" w:ascii="宋体" w:hAnsi="宋体" w:eastAsia="宋体"/>
              <w:b w:val="0"/>
              <w:color w:val="000007"/>
            </w:rPr>
            <w:t>49</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"_bookmark36" </w:instrText>
          </w:r>
          <w:r>
            <w:fldChar w:fldCharType="separate"/>
          </w:r>
          <w:r>
            <w:rPr>
              <w:color w:val="000007"/>
            </w:rPr>
            <w:t>用的最多的</w:t>
          </w:r>
          <w:r>
            <w:rPr>
              <w:color w:val="000007"/>
              <w:spacing w:val="-9"/>
            </w:rPr>
            <w:t xml:space="preserve"> </w:t>
          </w:r>
          <w:r>
            <w:rPr>
              <w:color w:val="000007"/>
            </w:rPr>
            <w:t>css</w:t>
          </w:r>
          <w:r>
            <w:rPr>
              <w:color w:val="000007"/>
              <w:spacing w:val="-11"/>
            </w:rPr>
            <w:t xml:space="preserve"> </w:t>
          </w:r>
          <w:r>
            <w:rPr>
              <w:color w:val="000007"/>
            </w:rPr>
            <w:t>属性是啥？</w:t>
          </w:r>
          <w:r>
            <w:rPr>
              <w:color w:val="000007"/>
            </w:rPr>
            <w:tab/>
          </w:r>
          <w:r>
            <w:rPr>
              <w:rFonts w:hint="eastAsia" w:ascii="宋体" w:hAnsi="宋体" w:eastAsia="宋体"/>
              <w:b w:val="0"/>
              <w:color w:val="000007"/>
            </w:rPr>
            <w:t>49</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"_bookmark36" </w:instrText>
          </w:r>
          <w:r>
            <w:fldChar w:fldCharType="separate"/>
          </w:r>
          <w:r>
            <w:rPr>
              <w:color w:val="000007"/>
              <w:w w:val="95"/>
            </w:rPr>
            <w:t>line-height</w:t>
          </w:r>
          <w:r>
            <w:rPr>
              <w:color w:val="000007"/>
              <w:spacing w:val="-27"/>
              <w:w w:val="95"/>
            </w:rPr>
            <w:t xml:space="preserve"> </w:t>
          </w:r>
          <w:r>
            <w:rPr>
              <w:color w:val="000007"/>
              <w:w w:val="95"/>
            </w:rPr>
            <w:t>和</w:t>
          </w:r>
          <w:r>
            <w:rPr>
              <w:color w:val="000007"/>
              <w:spacing w:val="-27"/>
              <w:w w:val="95"/>
            </w:rPr>
            <w:t xml:space="preserve"> </w:t>
          </w:r>
          <w:r>
            <w:rPr>
              <w:color w:val="000007"/>
              <w:w w:val="95"/>
            </w:rPr>
            <w:t>height</w:t>
          </w:r>
          <w:r>
            <w:rPr>
              <w:color w:val="000007"/>
              <w:spacing w:val="-27"/>
              <w:w w:val="95"/>
            </w:rPr>
            <w:t xml:space="preserve"> </w:t>
          </w:r>
          <w:r>
            <w:rPr>
              <w:color w:val="000007"/>
              <w:w w:val="95"/>
            </w:rPr>
            <w:t>的区别</w:t>
          </w:r>
          <w:r>
            <w:rPr>
              <w:color w:val="000007"/>
              <w:w w:val="95"/>
            </w:rPr>
            <w:tab/>
          </w:r>
          <w:r>
            <w:rPr>
              <w:rFonts w:hint="eastAsia" w:ascii="宋体" w:hAnsi="宋体" w:eastAsia="宋体"/>
              <w:b w:val="0"/>
              <w:color w:val="000007"/>
            </w:rPr>
            <w:t>49</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"_bookmark36" </w:instrText>
          </w:r>
          <w:r>
            <w:fldChar w:fldCharType="separate"/>
          </w:r>
          <w:r>
            <w:rPr>
              <w:color w:val="000007"/>
            </w:rPr>
            <w:t>设置一个元素的背景颜色，背景颜色会填充哪些区域？</w:t>
          </w:r>
          <w:r>
            <w:rPr>
              <w:color w:val="000007"/>
            </w:rPr>
            <w:tab/>
          </w:r>
          <w:r>
            <w:rPr>
              <w:rFonts w:hint="eastAsia" w:ascii="宋体" w:hAnsi="宋体" w:eastAsia="宋体"/>
              <w:b w:val="0"/>
              <w:color w:val="000007"/>
            </w:rPr>
            <w:t>49</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3" w:lineRule="exact"/>
            <w:ind w:left="1840" w:right="0" w:hanging="420"/>
            <w:jc w:val="left"/>
            <w:rPr>
              <w:rFonts w:hint="eastAsia" w:ascii="宋体" w:hAnsi="宋体" w:eastAsia="宋体"/>
              <w:b w:val="0"/>
            </w:rPr>
          </w:pPr>
          <w:r>
            <w:fldChar w:fldCharType="begin"/>
          </w:r>
          <w:r>
            <w:instrText xml:space="preserve"> HYPERLINK \l "_bookmark36" </w:instrText>
          </w:r>
          <w:r>
            <w:fldChar w:fldCharType="separate"/>
          </w:r>
          <w:r>
            <w:rPr>
              <w:color w:val="000007"/>
            </w:rPr>
            <w:t>知道属性选择器和伪类选择器的优先级吗</w:t>
          </w:r>
          <w:r>
            <w:rPr>
              <w:color w:val="000007"/>
            </w:rPr>
            <w:tab/>
          </w:r>
          <w:r>
            <w:rPr>
              <w:rFonts w:hint="eastAsia" w:ascii="宋体" w:hAnsi="宋体" w:eastAsia="宋体"/>
              <w:b w:val="0"/>
              <w:color w:val="000007"/>
            </w:rPr>
            <w:t>49</w:t>
          </w:r>
          <w:r>
            <w:rPr>
              <w:rFonts w:hint="eastAsia" w:ascii="宋体" w:hAnsi="宋体" w:eastAsia="宋体"/>
              <w:b w:val="0"/>
              <w:color w:val="000007"/>
            </w:rPr>
            <w:fldChar w:fldCharType="end"/>
          </w:r>
        </w:p>
        <w:p>
          <w:pPr>
            <w:pStyle w:val="12"/>
            <w:numPr>
              <w:ilvl w:val="2"/>
              <w:numId w:val="1"/>
            </w:numPr>
            <w:tabs>
              <w:tab w:val="left" w:pos="1839"/>
              <w:tab w:val="left" w:pos="1840"/>
            </w:tabs>
            <w:spacing w:before="0" w:after="0" w:line="345" w:lineRule="exact"/>
            <w:ind w:left="1840" w:right="0" w:hanging="420"/>
            <w:jc w:val="left"/>
          </w:pPr>
          <w:r>
            <w:fldChar w:fldCharType="begin"/>
          </w:r>
          <w:r>
            <w:instrText xml:space="preserve"> HYPERLINK \l "_bookmark36" </w:instrText>
          </w:r>
          <w:r>
            <w:fldChar w:fldCharType="separate"/>
          </w:r>
          <w:r>
            <w:rPr>
              <w:color w:val="000007"/>
              <w:w w:val="95"/>
            </w:rPr>
            <w:t>inline-block</w:t>
          </w:r>
          <w:r>
            <w:rPr>
              <w:color w:val="000007"/>
              <w:spacing w:val="-37"/>
              <w:w w:val="95"/>
            </w:rPr>
            <w:t>、</w:t>
          </w:r>
          <w:r>
            <w:rPr>
              <w:color w:val="000007"/>
              <w:w w:val="95"/>
            </w:rPr>
            <w:t>inline</w:t>
          </w:r>
          <w:r>
            <w:rPr>
              <w:color w:val="000007"/>
              <w:spacing w:val="-7"/>
              <w:w w:val="95"/>
            </w:rPr>
            <w:t xml:space="preserve"> 和 </w:t>
          </w:r>
          <w:r>
            <w:rPr>
              <w:color w:val="000007"/>
              <w:w w:val="95"/>
            </w:rPr>
            <w:t>block</w:t>
          </w:r>
          <w:r>
            <w:rPr>
              <w:color w:val="000007"/>
              <w:spacing w:val="-8"/>
              <w:w w:val="95"/>
            </w:rPr>
            <w:t xml:space="preserve"> 的区别；为什么 </w:t>
          </w:r>
          <w:r>
            <w:rPr>
              <w:color w:val="000007"/>
              <w:w w:val="95"/>
            </w:rPr>
            <w:t>img</w:t>
          </w:r>
          <w:r>
            <w:rPr>
              <w:color w:val="000007"/>
              <w:spacing w:val="-6"/>
              <w:w w:val="95"/>
            </w:rPr>
            <w:t xml:space="preserve"> 是 </w:t>
          </w:r>
          <w:r>
            <w:rPr>
              <w:color w:val="000007"/>
              <w:w w:val="95"/>
            </w:rPr>
            <w:t>inline</w:t>
          </w:r>
          <w:r>
            <w:rPr>
              <w:color w:val="000007"/>
              <w:spacing w:val="-3"/>
              <w:w w:val="95"/>
            </w:rPr>
            <w:t xml:space="preserve"> 还可以设置宽高</w:t>
          </w:r>
          <w:r>
            <w:rPr>
              <w:color w:val="000007"/>
              <w:spacing w:val="-3"/>
              <w:w w:val="95"/>
            </w:rPr>
            <w:fldChar w:fldCharType="end"/>
          </w:r>
        </w:p>
        <w:p>
          <w:pPr>
            <w:pStyle w:val="13"/>
          </w:pPr>
          <w:r>
            <w:rPr>
              <w:color w:val="000007"/>
            </w:rPr>
            <w:t>49</w:t>
          </w:r>
        </w:p>
        <w:p>
          <w:pPr>
            <w:pStyle w:val="12"/>
            <w:numPr>
              <w:ilvl w:val="2"/>
              <w:numId w:val="1"/>
            </w:numPr>
            <w:tabs>
              <w:tab w:val="left" w:pos="1839"/>
              <w:tab w:val="left" w:pos="1840"/>
              <w:tab w:val="left" w:leader="dot" w:pos="8245"/>
            </w:tabs>
            <w:spacing w:before="0" w:after="0" w:line="338" w:lineRule="exact"/>
            <w:ind w:left="1840" w:right="0" w:hanging="420"/>
            <w:jc w:val="left"/>
            <w:rPr>
              <w:rFonts w:hint="eastAsia" w:ascii="宋体" w:hAnsi="宋体" w:eastAsia="宋体"/>
              <w:b w:val="0"/>
            </w:rPr>
          </w:pPr>
          <w:r>
            <w:fldChar w:fldCharType="begin"/>
          </w:r>
          <w:r>
            <w:instrText xml:space="preserve"> HYPERLINK \l "_bookmark37" </w:instrText>
          </w:r>
          <w:r>
            <w:fldChar w:fldCharType="separate"/>
          </w:r>
          <w:r>
            <w:rPr>
              <w:color w:val="000007"/>
            </w:rPr>
            <w:t>用</w:t>
          </w:r>
          <w:r>
            <w:rPr>
              <w:color w:val="000007"/>
              <w:spacing w:val="-10"/>
            </w:rPr>
            <w:t xml:space="preserve"> </w:t>
          </w:r>
          <w:r>
            <w:rPr>
              <w:color w:val="000007"/>
            </w:rPr>
            <w:t>css</w:t>
          </w:r>
          <w:r>
            <w:rPr>
              <w:color w:val="000007"/>
              <w:spacing w:val="-11"/>
            </w:rPr>
            <w:t xml:space="preserve"> </w:t>
          </w:r>
          <w:r>
            <w:rPr>
              <w:color w:val="000007"/>
            </w:rPr>
            <w:t>实现一个硬币旋转的效果</w:t>
          </w:r>
          <w:r>
            <w:rPr>
              <w:color w:val="000007"/>
            </w:rPr>
            <w:tab/>
          </w:r>
          <w:r>
            <w:rPr>
              <w:rFonts w:hint="eastAsia" w:ascii="宋体" w:hAnsi="宋体" w:eastAsia="宋体"/>
              <w:b w:val="0"/>
              <w:color w:val="000007"/>
            </w:rPr>
            <w:t>50</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20" w:after="0" w:line="192" w:lineRule="auto"/>
            <w:ind w:left="1420" w:right="330" w:firstLine="0"/>
            <w:jc w:val="left"/>
            <w:rPr>
              <w:rFonts w:hint="eastAsia" w:ascii="宋体" w:hAnsi="宋体" w:eastAsia="宋体"/>
              <w:b w:val="0"/>
            </w:rPr>
          </w:pPr>
          <w:r>
            <w:fldChar w:fldCharType="begin"/>
          </w:r>
          <w:r>
            <w:instrText xml:space="preserve"> HYPERLINK \l "_bookmark38" </w:instrText>
          </w:r>
          <w:r>
            <w:fldChar w:fldCharType="separate"/>
          </w:r>
          <w:r>
            <w:rPr>
              <w:color w:val="000007"/>
            </w:rPr>
            <w:t>了解重绘和重排吗</w:t>
          </w:r>
          <w:r>
            <w:rPr>
              <w:color w:val="000007"/>
              <w:spacing w:val="-51"/>
            </w:rPr>
            <w:t>，</w:t>
          </w:r>
          <w:r>
            <w:rPr>
              <w:color w:val="000007"/>
            </w:rPr>
            <w:t>知道怎么去减少重绘和重排吗</w:t>
          </w:r>
          <w:r>
            <w:rPr>
              <w:color w:val="000007"/>
              <w:spacing w:val="-49"/>
            </w:rPr>
            <w:t>，</w:t>
          </w:r>
          <w:r>
            <w:rPr>
              <w:color w:val="000007"/>
            </w:rPr>
            <w:t>让文档脱离文档流有</w:t>
          </w:r>
          <w:r>
            <w:rPr>
              <w:color w:val="000007"/>
            </w:rPr>
            <w:fldChar w:fldCharType="end"/>
          </w:r>
          <w:r>
            <w:rPr>
              <w:color w:val="000007"/>
            </w:rPr>
            <w:t>哪些方法</w:t>
          </w:r>
          <w:r>
            <w:rPr>
              <w:color w:val="000007"/>
            </w:rPr>
            <w:tab/>
          </w:r>
          <w:r>
            <w:rPr>
              <w:rFonts w:hint="eastAsia" w:ascii="宋体" w:hAnsi="宋体" w:eastAsia="宋体"/>
              <w:b w:val="0"/>
              <w:color w:val="000007"/>
            </w:rPr>
            <w:t>51</w:t>
          </w:r>
        </w:p>
        <w:p>
          <w:pPr>
            <w:pStyle w:val="12"/>
            <w:numPr>
              <w:ilvl w:val="2"/>
              <w:numId w:val="1"/>
            </w:numPr>
            <w:tabs>
              <w:tab w:val="left" w:pos="1839"/>
              <w:tab w:val="left" w:pos="1840"/>
              <w:tab w:val="left" w:leader="dot" w:pos="8245"/>
            </w:tabs>
            <w:spacing w:before="0" w:after="0" w:line="297" w:lineRule="exact"/>
            <w:ind w:left="1840" w:right="0" w:hanging="420"/>
            <w:jc w:val="left"/>
            <w:rPr>
              <w:rFonts w:hint="eastAsia" w:ascii="宋体" w:hAnsi="宋体" w:eastAsia="宋体"/>
              <w:b w:val="0"/>
            </w:rPr>
          </w:pPr>
          <w:r>
            <w:fldChar w:fldCharType="begin"/>
          </w:r>
          <w:r>
            <w:instrText xml:space="preserve"> HYPERLINK \l "_bookmark38" </w:instrText>
          </w:r>
          <w:r>
            <w:fldChar w:fldCharType="separate"/>
          </w:r>
          <w:r>
            <w:rPr>
              <w:color w:val="000007"/>
            </w:rPr>
            <w:t>CSS</w:t>
          </w:r>
          <w:r>
            <w:rPr>
              <w:color w:val="000007"/>
              <w:spacing w:val="-12"/>
            </w:rPr>
            <w:t xml:space="preserve"> </w:t>
          </w:r>
          <w:r>
            <w:rPr>
              <w:color w:val="000007"/>
            </w:rPr>
            <w:t>画正方体，三角形</w:t>
          </w:r>
          <w:r>
            <w:rPr>
              <w:color w:val="000007"/>
            </w:rPr>
            <w:tab/>
          </w:r>
          <w:r>
            <w:rPr>
              <w:rFonts w:hint="eastAsia" w:ascii="宋体" w:hAnsi="宋体" w:eastAsia="宋体"/>
              <w:b w:val="0"/>
              <w:color w:val="000007"/>
            </w:rPr>
            <w:t>51</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"_bookmark39" </w:instrText>
          </w:r>
          <w:r>
            <w:fldChar w:fldCharType="separate"/>
          </w:r>
          <w:r>
            <w:rPr>
              <w:color w:val="000007"/>
              <w:w w:val="95"/>
            </w:rPr>
            <w:t>overflow</w:t>
          </w:r>
          <w:r>
            <w:rPr>
              <w:color w:val="000007"/>
              <w:spacing w:val="-27"/>
              <w:w w:val="95"/>
            </w:rPr>
            <w:t xml:space="preserve"> </w:t>
          </w:r>
          <w:r>
            <w:rPr>
              <w:color w:val="000007"/>
              <w:w w:val="95"/>
            </w:rPr>
            <w:t>的原理</w:t>
          </w:r>
          <w:r>
            <w:rPr>
              <w:color w:val="000007"/>
              <w:w w:val="95"/>
            </w:rPr>
            <w:tab/>
          </w:r>
          <w:r>
            <w:rPr>
              <w:rFonts w:hint="eastAsia" w:ascii="宋体" w:hAnsi="宋体" w:eastAsia="宋体"/>
              <w:b w:val="0"/>
              <w:color w:val="000007"/>
            </w:rPr>
            <w:t>53</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"_bookmark39" </w:instrText>
          </w:r>
          <w:r>
            <w:fldChar w:fldCharType="separate"/>
          </w:r>
          <w:r>
            <w:rPr>
              <w:color w:val="000007"/>
            </w:rPr>
            <w:t>清除浮动的方法</w:t>
          </w:r>
          <w:r>
            <w:rPr>
              <w:color w:val="000007"/>
            </w:rPr>
            <w:tab/>
          </w:r>
          <w:r>
            <w:rPr>
              <w:rFonts w:hint="eastAsia" w:ascii="宋体" w:hAnsi="宋体" w:eastAsia="宋体"/>
              <w:b w:val="0"/>
              <w:color w:val="000007"/>
            </w:rPr>
            <w:t>53</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"_bookmark40" </w:instrText>
          </w:r>
          <w:r>
            <w:fldChar w:fldCharType="separate"/>
          </w:r>
          <w:r>
            <w:rPr>
              <w:color w:val="000007"/>
              <w:w w:val="95"/>
            </w:rPr>
            <w:t>box-sizing</w:t>
          </w:r>
          <w:r>
            <w:rPr>
              <w:color w:val="000007"/>
              <w:spacing w:val="-8"/>
              <w:w w:val="95"/>
            </w:rPr>
            <w:t xml:space="preserve"> </w:t>
          </w:r>
          <w:r>
            <w:rPr>
              <w:color w:val="000007"/>
              <w:w w:val="95"/>
            </w:rPr>
            <w:t>的语法和基本用处</w:t>
          </w:r>
          <w:r>
            <w:rPr>
              <w:color w:val="000007"/>
              <w:w w:val="95"/>
            </w:rPr>
            <w:tab/>
          </w:r>
          <w:r>
            <w:rPr>
              <w:rFonts w:hint="eastAsia" w:ascii="宋体" w:hAnsi="宋体" w:eastAsia="宋体"/>
              <w:b w:val="0"/>
              <w:color w:val="000007"/>
            </w:rPr>
            <w:t>54</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0" w:line="313" w:lineRule="exact"/>
            <w:ind w:left="1840" w:right="0" w:hanging="420"/>
            <w:jc w:val="left"/>
            <w:rPr>
              <w:rFonts w:hint="eastAsia" w:ascii="宋体" w:hAnsi="宋体" w:eastAsia="宋体"/>
              <w:b w:val="0"/>
            </w:rPr>
          </w:pPr>
          <w:r>
            <w:fldChar w:fldCharType="begin"/>
          </w:r>
          <w:r>
            <w:instrText xml:space="preserve"> HYPERLINK \l "_bookmark40" </w:instrText>
          </w:r>
          <w:r>
            <w:fldChar w:fldCharType="separate"/>
          </w:r>
          <w:r>
            <w:rPr>
              <w:color w:val="000007"/>
            </w:rPr>
            <w:t>使元素消失的方法有哪些？</w:t>
          </w:r>
          <w:r>
            <w:rPr>
              <w:color w:val="000007"/>
            </w:rPr>
            <w:tab/>
          </w:r>
          <w:r>
            <w:rPr>
              <w:rFonts w:hint="eastAsia" w:ascii="宋体" w:hAnsi="宋体" w:eastAsia="宋体"/>
              <w:b w:val="0"/>
              <w:color w:val="000007"/>
            </w:rPr>
            <w:t>54</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20" w:after="0" w:line="192" w:lineRule="auto"/>
            <w:ind w:left="1420" w:right="319" w:firstLine="0"/>
            <w:jc w:val="left"/>
            <w:rPr>
              <w:rFonts w:hint="eastAsia" w:ascii="宋体" w:hAnsi="宋体" w:eastAsia="宋体"/>
              <w:b w:val="0"/>
            </w:rPr>
          </w:pPr>
          <w:r>
            <w:fldChar w:fldCharType="begin"/>
          </w:r>
          <w:r>
            <w:instrText xml:space="preserve"> HYPERLINK \l "_bookmark40" </w:instrText>
          </w:r>
          <w:r>
            <w:fldChar w:fldCharType="separate"/>
          </w:r>
          <w:r>
            <w:rPr>
              <w:color w:val="000007"/>
              <w:w w:val="90"/>
            </w:rPr>
            <w:t>两个嵌套的</w:t>
          </w:r>
          <w:r>
            <w:rPr>
              <w:color w:val="000007"/>
              <w:spacing w:val="8"/>
              <w:w w:val="90"/>
            </w:rPr>
            <w:t xml:space="preserve"> </w:t>
          </w:r>
          <w:r>
            <w:rPr>
              <w:color w:val="000007"/>
              <w:spacing w:val="-4"/>
              <w:w w:val="90"/>
            </w:rPr>
            <w:t>div，position</w:t>
          </w:r>
          <w:r>
            <w:rPr>
              <w:color w:val="000007"/>
              <w:spacing w:val="12"/>
              <w:w w:val="90"/>
            </w:rPr>
            <w:t xml:space="preserve"> </w:t>
          </w:r>
          <w:r>
            <w:rPr>
              <w:color w:val="000007"/>
              <w:w w:val="90"/>
            </w:rPr>
            <w:t>都是</w:t>
          </w:r>
          <w:r>
            <w:rPr>
              <w:color w:val="000007"/>
              <w:spacing w:val="9"/>
              <w:w w:val="90"/>
            </w:rPr>
            <w:t xml:space="preserve"> </w:t>
          </w:r>
          <w:r>
            <w:rPr>
              <w:color w:val="000007"/>
              <w:spacing w:val="-6"/>
              <w:w w:val="90"/>
            </w:rPr>
            <w:t>absolute，</w:t>
          </w:r>
          <w:r>
            <w:rPr>
              <w:color w:val="000007"/>
              <w:w w:val="90"/>
            </w:rPr>
            <w:t>子</w:t>
          </w:r>
          <w:r>
            <w:rPr>
              <w:color w:val="000007"/>
              <w:spacing w:val="10"/>
              <w:w w:val="90"/>
            </w:rPr>
            <w:t xml:space="preserve"> </w:t>
          </w:r>
          <w:r>
            <w:rPr>
              <w:color w:val="000007"/>
              <w:w w:val="90"/>
            </w:rPr>
            <w:t>div</w:t>
          </w:r>
          <w:r>
            <w:rPr>
              <w:color w:val="000007"/>
              <w:spacing w:val="12"/>
              <w:w w:val="90"/>
            </w:rPr>
            <w:t xml:space="preserve"> </w:t>
          </w:r>
          <w:r>
            <w:rPr>
              <w:color w:val="000007"/>
              <w:w w:val="90"/>
            </w:rPr>
            <w:t>设置</w:t>
          </w:r>
          <w:r>
            <w:rPr>
              <w:color w:val="000007"/>
              <w:spacing w:val="9"/>
              <w:w w:val="90"/>
            </w:rPr>
            <w:t xml:space="preserve"> </w:t>
          </w:r>
          <w:r>
            <w:rPr>
              <w:color w:val="000007"/>
              <w:w w:val="90"/>
            </w:rPr>
            <w:t>top</w:t>
          </w:r>
          <w:r>
            <w:rPr>
              <w:color w:val="000007"/>
              <w:spacing w:val="9"/>
              <w:w w:val="90"/>
            </w:rPr>
            <w:t xml:space="preserve"> </w:t>
          </w:r>
          <w:r>
            <w:rPr>
              <w:color w:val="000007"/>
              <w:w w:val="90"/>
            </w:rPr>
            <w:t>属性</w:t>
          </w:r>
          <w:r>
            <w:rPr>
              <w:color w:val="000007"/>
              <w:spacing w:val="-49"/>
              <w:w w:val="90"/>
            </w:rPr>
            <w:t>，</w:t>
          </w:r>
          <w:r>
            <w:rPr>
              <w:color w:val="000007"/>
              <w:w w:val="90"/>
            </w:rPr>
            <w:t>那么这个</w:t>
          </w:r>
          <w:r>
            <w:rPr>
              <w:color w:val="000007"/>
              <w:spacing w:val="9"/>
              <w:w w:val="90"/>
            </w:rPr>
            <w:t xml:space="preserve"> </w:t>
          </w:r>
          <w:r>
            <w:rPr>
              <w:color w:val="000007"/>
              <w:w w:val="90"/>
            </w:rPr>
            <w:t xml:space="preserve">top </w:t>
          </w:r>
          <w:r>
            <w:rPr>
              <w:color w:val="000007"/>
              <w:w w:val="90"/>
            </w:rPr>
            <w:fldChar w:fldCharType="end"/>
          </w:r>
          <w:r>
            <w:rPr>
              <w:color w:val="000007"/>
            </w:rPr>
            <w:t>是相对于父元素的哪个位置定位的。</w:t>
          </w:r>
          <w:r>
            <w:rPr>
              <w:color w:val="000007"/>
            </w:rPr>
            <w:tab/>
          </w:r>
          <w:r>
            <w:rPr>
              <w:rFonts w:hint="eastAsia" w:ascii="宋体" w:hAnsi="宋体" w:eastAsia="宋体"/>
              <w:b w:val="0"/>
              <w:color w:val="000007"/>
            </w:rPr>
            <w:t>54</w:t>
          </w:r>
        </w:p>
        <w:p>
          <w:pPr>
            <w:pStyle w:val="8"/>
            <w:numPr>
              <w:ilvl w:val="2"/>
              <w:numId w:val="1"/>
            </w:numPr>
            <w:tabs>
              <w:tab w:val="left" w:pos="1839"/>
              <w:tab w:val="left" w:pos="1840"/>
              <w:tab w:val="left" w:leader="dot" w:pos="8245"/>
            </w:tabs>
            <w:spacing w:before="0" w:after="0" w:line="297" w:lineRule="exact"/>
            <w:ind w:left="1840" w:right="0" w:hanging="420"/>
            <w:jc w:val="left"/>
            <w:rPr>
              <w:rFonts w:hint="eastAsia" w:ascii="宋体" w:hAnsi="宋体" w:eastAsia="宋体"/>
              <w:b w:val="0"/>
              <w:i w:val="0"/>
              <w:sz w:val="21"/>
            </w:rPr>
          </w:pPr>
          <w:r>
            <w:fldChar w:fldCharType="begin"/>
          </w:r>
          <w:r>
            <w:instrText xml:space="preserve"> HYPERLINK \l "_bookmark40" </w:instrText>
          </w:r>
          <w:r>
            <w:fldChar w:fldCharType="separate"/>
          </w:r>
          <w:r>
            <w:rPr>
              <w:i w:val="0"/>
              <w:color w:val="000007"/>
              <w:sz w:val="21"/>
            </w:rPr>
            <w:t>说说盒子模型</w:t>
          </w:r>
          <w:r>
            <w:rPr>
              <w:i w:val="0"/>
              <w:color w:val="000007"/>
              <w:sz w:val="21"/>
            </w:rPr>
            <w:tab/>
          </w:r>
          <w:r>
            <w:rPr>
              <w:rFonts w:hint="eastAsia" w:ascii="宋体" w:hAnsi="宋体" w:eastAsia="宋体"/>
              <w:b w:val="0"/>
              <w:i w:val="0"/>
              <w:color w:val="000007"/>
              <w:sz w:val="21"/>
            </w:rPr>
            <w:t>54</w:t>
          </w:r>
          <w:r>
            <w:rPr>
              <w:rFonts w:hint="eastAsia" w:ascii="宋体" w:hAnsi="宋体" w:eastAsia="宋体"/>
              <w:b w:val="0"/>
              <w:i w:val="0"/>
              <w:color w:val="000007"/>
              <w:sz w:val="21"/>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ascii="宋体" w:hAnsi="宋体"/>
              <w:b w:val="0"/>
            </w:rPr>
          </w:pPr>
          <w:r>
            <w:fldChar w:fldCharType="begin"/>
          </w:r>
          <w:r>
            <w:instrText xml:space="preserve"> HYPERLINK \l "_bookmark40" </w:instrText>
          </w:r>
          <w:r>
            <w:fldChar w:fldCharType="separate"/>
          </w:r>
          <w:r>
            <w:rPr>
              <w:color w:val="000007"/>
            </w:rPr>
            <w:t>display</w:t>
          </w:r>
          <w:r>
            <w:rPr>
              <w:color w:val="000007"/>
            </w:rPr>
            <w:tab/>
          </w:r>
          <w:r>
            <w:rPr>
              <w:rFonts w:ascii="宋体" w:hAnsi="宋体"/>
              <w:b w:val="0"/>
              <w:color w:val="000007"/>
            </w:rPr>
            <w:t>54</w:t>
          </w:r>
          <w:r>
            <w:rPr>
              <w:rFonts w:ascii="宋体" w:hAnsi="宋体"/>
              <w:b w:val="0"/>
              <w:color w:val="000007"/>
            </w:rPr>
            <w:fldChar w:fldCharType="end"/>
          </w:r>
        </w:p>
        <w:p>
          <w:pPr>
            <w:pStyle w:val="12"/>
            <w:numPr>
              <w:ilvl w:val="2"/>
              <w:numId w:val="1"/>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"_bookmark41" </w:instrText>
          </w:r>
          <w:r>
            <w:fldChar w:fldCharType="separate"/>
          </w:r>
          <w:r>
            <w:rPr>
              <w:color w:val="000007"/>
            </w:rPr>
            <w:t>怎么隐藏一个元素</w:t>
          </w:r>
          <w:r>
            <w:rPr>
              <w:color w:val="000007"/>
            </w:rPr>
            <w:tab/>
          </w:r>
          <w:r>
            <w:rPr>
              <w:rFonts w:hint="eastAsia" w:ascii="宋体" w:hAnsi="宋体" w:eastAsia="宋体"/>
              <w:b w:val="0"/>
              <w:color w:val="000007"/>
            </w:rPr>
            <w:t>55</w:t>
          </w:r>
          <w:r>
            <w:rPr>
              <w:rFonts w:hint="eastAsia" w:ascii="宋体" w:hAnsi="宋体" w:eastAsia="宋体"/>
              <w:b w:val="0"/>
              <w:color w:val="000007"/>
            </w:rPr>
            <w:fldChar w:fldCharType="end"/>
          </w:r>
        </w:p>
        <w:p>
          <w:pPr>
            <w:pStyle w:val="12"/>
            <w:numPr>
              <w:ilvl w:val="2"/>
              <w:numId w:val="1"/>
            </w:numPr>
            <w:tabs>
              <w:tab w:val="left" w:pos="1839"/>
              <w:tab w:val="left" w:pos="1840"/>
              <w:tab w:val="left" w:leader="dot" w:pos="8245"/>
            </w:tabs>
            <w:spacing w:before="0" w:after="144" w:line="349" w:lineRule="exact"/>
            <w:ind w:left="1840" w:right="0" w:hanging="420"/>
            <w:jc w:val="left"/>
            <w:rPr>
              <w:rFonts w:hint="eastAsia" w:ascii="宋体" w:hAnsi="宋体" w:eastAsia="宋体"/>
              <w:b w:val="0"/>
            </w:rPr>
          </w:pPr>
          <w:r>
            <w:fldChar w:fldCharType="begin"/>
          </w:r>
          <w:r>
            <w:instrText xml:space="preserve"> HYPERLINK \l "_bookmark41" </w:instrText>
          </w:r>
          <w:r>
            <w:fldChar w:fldCharType="separate"/>
          </w:r>
          <w:r>
            <w:rPr>
              <w:color w:val="000007"/>
              <w:w w:val="90"/>
            </w:rPr>
            <w:t>display:none</w:t>
          </w:r>
          <w:r>
            <w:rPr>
              <w:color w:val="000007"/>
              <w:spacing w:val="-18"/>
              <w:w w:val="90"/>
            </w:rPr>
            <w:t xml:space="preserve"> </w:t>
          </w:r>
          <w:r>
            <w:rPr>
              <w:color w:val="000007"/>
              <w:w w:val="90"/>
            </w:rPr>
            <w:t>和</w:t>
          </w:r>
          <w:r>
            <w:rPr>
              <w:color w:val="000007"/>
              <w:spacing w:val="-17"/>
              <w:w w:val="90"/>
            </w:rPr>
            <w:t xml:space="preserve"> </w:t>
          </w:r>
          <w:r>
            <w:rPr>
              <w:color w:val="000007"/>
              <w:w w:val="90"/>
            </w:rPr>
            <w:t>visibilty:hidden</w:t>
          </w:r>
          <w:r>
            <w:rPr>
              <w:color w:val="000007"/>
              <w:spacing w:val="-17"/>
              <w:w w:val="90"/>
            </w:rPr>
            <w:t xml:space="preserve"> </w:t>
          </w:r>
          <w:r>
            <w:rPr>
              <w:color w:val="000007"/>
              <w:w w:val="90"/>
            </w:rPr>
            <w:t>的区别</w:t>
          </w:r>
          <w:r>
            <w:rPr>
              <w:color w:val="000007"/>
              <w:w w:val="90"/>
            </w:rPr>
            <w:tab/>
          </w:r>
          <w:r>
            <w:rPr>
              <w:rFonts w:hint="eastAsia" w:ascii="宋体" w:hAnsi="宋体" w:eastAsia="宋体"/>
              <w:b w:val="0"/>
              <w:color w:val="000007"/>
            </w:rPr>
            <w:t>55</w:t>
          </w:r>
          <w:r>
            <w:rPr>
              <w:rFonts w:hint="eastAsia" w:ascii="宋体" w:hAnsi="宋体" w:eastAsia="宋体"/>
              <w:b w:val="0"/>
              <w:color w:val="000007"/>
            </w:rPr>
            <w:fldChar w:fldCharType="end"/>
          </w:r>
        </w:p>
        <w:p>
          <w:pPr>
            <w:pStyle w:val="14"/>
            <w:numPr>
              <w:ilvl w:val="2"/>
              <w:numId w:val="1"/>
            </w:numPr>
            <w:tabs>
              <w:tab w:val="left" w:pos="419"/>
              <w:tab w:val="left" w:pos="420"/>
              <w:tab w:val="left" w:leader="dot" w:pos="6825"/>
            </w:tabs>
            <w:spacing w:before="22" w:after="0" w:line="349" w:lineRule="exact"/>
            <w:ind w:left="1840" w:right="348" w:hanging="1840"/>
            <w:jc w:val="right"/>
            <w:rPr>
              <w:rFonts w:hint="eastAsia" w:ascii="宋体" w:hAnsi="宋体" w:eastAsia="宋体"/>
              <w:b w:val="0"/>
            </w:rPr>
          </w:pPr>
          <w:r>
            <w:fldChar w:fldCharType="begin"/>
          </w:r>
          <w:r>
            <w:instrText xml:space="preserve"> HYPERLINK \l "_bookmark41" </w:instrText>
          </w:r>
          <w:r>
            <w:fldChar w:fldCharType="separate"/>
          </w:r>
          <w:r>
            <w:rPr>
              <w:color w:val="000007"/>
              <w:w w:val="90"/>
            </w:rPr>
            <w:t>相对布局和绝对布局，position:relative</w:t>
          </w:r>
          <w:r>
            <w:rPr>
              <w:color w:val="000007"/>
              <w:spacing w:val="-3"/>
              <w:w w:val="90"/>
            </w:rPr>
            <w:t xml:space="preserve"> </w:t>
          </w:r>
          <w:r>
            <w:rPr>
              <w:color w:val="000007"/>
              <w:w w:val="90"/>
            </w:rPr>
            <w:t>和</w:t>
          </w:r>
          <w:r>
            <w:rPr>
              <w:color w:val="000007"/>
              <w:spacing w:val="1"/>
              <w:w w:val="90"/>
            </w:rPr>
            <w:t xml:space="preserve"> </w:t>
          </w:r>
          <w:r>
            <w:rPr>
              <w:color w:val="000007"/>
              <w:w w:val="90"/>
            </w:rPr>
            <w:t>obsolute。</w:t>
          </w:r>
          <w:r>
            <w:rPr>
              <w:color w:val="000007"/>
              <w:w w:val="90"/>
            </w:rPr>
            <w:tab/>
          </w:r>
          <w:r>
            <w:rPr>
              <w:rFonts w:hint="eastAsia" w:ascii="宋体" w:hAnsi="宋体" w:eastAsia="宋体"/>
              <w:b w:val="0"/>
              <w:color w:val="000007"/>
              <w:w w:val="95"/>
            </w:rPr>
            <w:t>55</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"_bookmark41" </w:instrText>
          </w:r>
          <w:r>
            <w:fldChar w:fldCharType="separate"/>
          </w:r>
          <w:r>
            <w:rPr>
              <w:color w:val="000007"/>
            </w:rPr>
            <w:t>flex</w:t>
          </w:r>
          <w:r>
            <w:rPr>
              <w:color w:val="000007"/>
              <w:spacing w:val="-16"/>
            </w:rPr>
            <w:t xml:space="preserve"> </w:t>
          </w:r>
          <w:r>
            <w:rPr>
              <w:color w:val="000007"/>
            </w:rPr>
            <w:t>布局</w:t>
          </w:r>
          <w:r>
            <w:rPr>
              <w:color w:val="000007"/>
            </w:rPr>
            <w:tab/>
          </w:r>
          <w:r>
            <w:rPr>
              <w:rFonts w:hint="eastAsia" w:ascii="宋体" w:hAnsi="宋体" w:eastAsia="宋体"/>
              <w:b w:val="0"/>
              <w:color w:val="000007"/>
              <w:w w:val="95"/>
            </w:rPr>
            <w:t>55</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"_bookmark42" </w:instrText>
          </w:r>
          <w:r>
            <w:fldChar w:fldCharType="separate"/>
          </w:r>
          <w:r>
            <w:rPr>
              <w:color w:val="000007"/>
              <w:w w:val="90"/>
            </w:rPr>
            <w:t>block、inline、inline-block</w:t>
          </w:r>
          <w:r>
            <w:rPr>
              <w:color w:val="000007"/>
              <w:spacing w:val="7"/>
              <w:w w:val="90"/>
            </w:rPr>
            <w:t xml:space="preserve"> </w:t>
          </w:r>
          <w:r>
            <w:rPr>
              <w:color w:val="000007"/>
              <w:w w:val="90"/>
            </w:rPr>
            <w:t>的区别。</w:t>
          </w:r>
          <w:r>
            <w:rPr>
              <w:color w:val="000007"/>
              <w:w w:val="90"/>
            </w:rPr>
            <w:tab/>
          </w:r>
          <w:r>
            <w:rPr>
              <w:rFonts w:hint="eastAsia" w:ascii="宋体" w:hAnsi="宋体" w:eastAsia="宋体"/>
              <w:b w:val="0"/>
              <w:color w:val="000007"/>
              <w:w w:val="95"/>
            </w:rPr>
            <w:t>56</w:t>
          </w:r>
          <w:r>
            <w:rPr>
              <w:rFonts w:hint="eastAsia" w:ascii="宋体" w:hAnsi="宋体" w:eastAsia="宋体"/>
              <w:b w:val="0"/>
              <w:color w:val="000007"/>
              <w:w w:val="95"/>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"_bookmark42" </w:instrText>
          </w:r>
          <w:r>
            <w:fldChar w:fldCharType="separate"/>
          </w:r>
          <w:r>
            <w:rPr>
              <w:color w:val="000007"/>
            </w:rPr>
            <w:t>css</w:t>
          </w:r>
          <w:r>
            <w:rPr>
              <w:color w:val="000007"/>
              <w:spacing w:val="-13"/>
            </w:rPr>
            <w:t xml:space="preserve"> </w:t>
          </w:r>
          <w:r>
            <w:rPr>
              <w:color w:val="000007"/>
            </w:rPr>
            <w:t>的常用选择器</w:t>
          </w:r>
          <w:r>
            <w:rPr>
              <w:color w:val="000007"/>
            </w:rPr>
            <w:tab/>
          </w:r>
          <w:r>
            <w:rPr>
              <w:rFonts w:hint="eastAsia" w:ascii="宋体" w:hAnsi="宋体" w:eastAsia="宋体"/>
              <w:b w:val="0"/>
              <w:color w:val="000007"/>
              <w:w w:val="95"/>
            </w:rPr>
            <w:t>56</w:t>
          </w:r>
          <w:r>
            <w:rPr>
              <w:rFonts w:hint="eastAsia" w:ascii="宋体" w:hAnsi="宋体" w:eastAsia="宋体"/>
              <w:b w:val="0"/>
              <w:color w:val="000007"/>
              <w:w w:val="95"/>
            </w:rPr>
            <w:fldChar w:fldCharType="end"/>
          </w:r>
        </w:p>
        <w:p>
          <w:pPr>
            <w:pStyle w:val="9"/>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i w:val="0"/>
              <w:sz w:val="21"/>
            </w:rPr>
          </w:pPr>
          <w:r>
            <w:fldChar w:fldCharType="begin"/>
          </w:r>
          <w:r>
            <w:instrText xml:space="preserve"> HYPERLINK \l "_bookmark42" </w:instrText>
          </w:r>
          <w:r>
            <w:fldChar w:fldCharType="separate"/>
          </w:r>
          <w:r>
            <w:rPr>
              <w:i w:val="0"/>
              <w:color w:val="000007"/>
              <w:sz w:val="21"/>
            </w:rPr>
            <w:t>css</w:t>
          </w:r>
          <w:r>
            <w:rPr>
              <w:i w:val="0"/>
              <w:color w:val="000007"/>
              <w:spacing w:val="-12"/>
              <w:sz w:val="21"/>
            </w:rPr>
            <w:t xml:space="preserve"> </w:t>
          </w:r>
          <w:r>
            <w:rPr>
              <w:i w:val="0"/>
              <w:color w:val="000007"/>
              <w:sz w:val="21"/>
            </w:rPr>
            <w:t>布局</w:t>
          </w:r>
          <w:r>
            <w:rPr>
              <w:i w:val="0"/>
              <w:color w:val="000007"/>
              <w:sz w:val="21"/>
            </w:rPr>
            <w:tab/>
          </w:r>
          <w:r>
            <w:rPr>
              <w:rFonts w:hint="eastAsia" w:ascii="宋体" w:hAnsi="宋体" w:eastAsia="宋体"/>
              <w:b w:val="0"/>
              <w:i w:val="0"/>
              <w:color w:val="000007"/>
              <w:w w:val="95"/>
              <w:sz w:val="21"/>
            </w:rPr>
            <w:t>56</w:t>
          </w:r>
          <w:r>
            <w:rPr>
              <w:rFonts w:hint="eastAsia" w:ascii="宋体" w:hAnsi="宋体" w:eastAsia="宋体"/>
              <w:b w:val="0"/>
              <w:i w:val="0"/>
              <w:color w:val="000007"/>
              <w:w w:val="95"/>
              <w:sz w:val="21"/>
            </w:rPr>
            <w:fldChar w:fldCharType="end"/>
          </w:r>
        </w:p>
        <w:p>
          <w:pPr>
            <w:pStyle w:val="9"/>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i w:val="0"/>
              <w:sz w:val="21"/>
            </w:rPr>
          </w:pPr>
          <w:r>
            <w:fldChar w:fldCharType="begin"/>
          </w:r>
          <w:r>
            <w:instrText xml:space="preserve"> HYPERLINK \l "_bookmark43" </w:instrText>
          </w:r>
          <w:r>
            <w:fldChar w:fldCharType="separate"/>
          </w:r>
          <w:r>
            <w:rPr>
              <w:i w:val="0"/>
              <w:color w:val="000007"/>
              <w:sz w:val="21"/>
            </w:rPr>
            <w:t>css</w:t>
          </w:r>
          <w:r>
            <w:rPr>
              <w:i w:val="0"/>
              <w:color w:val="000007"/>
              <w:spacing w:val="-12"/>
              <w:sz w:val="21"/>
            </w:rPr>
            <w:t xml:space="preserve"> </w:t>
          </w:r>
          <w:r>
            <w:rPr>
              <w:i w:val="0"/>
              <w:color w:val="000007"/>
              <w:sz w:val="21"/>
            </w:rPr>
            <w:t>定位</w:t>
          </w:r>
          <w:r>
            <w:rPr>
              <w:i w:val="0"/>
              <w:color w:val="000007"/>
              <w:sz w:val="21"/>
            </w:rPr>
            <w:tab/>
          </w:r>
          <w:r>
            <w:rPr>
              <w:rFonts w:hint="eastAsia" w:ascii="宋体" w:hAnsi="宋体" w:eastAsia="宋体"/>
              <w:b w:val="0"/>
              <w:i w:val="0"/>
              <w:color w:val="000007"/>
              <w:w w:val="95"/>
              <w:sz w:val="21"/>
            </w:rPr>
            <w:t>57</w:t>
          </w:r>
          <w:r>
            <w:rPr>
              <w:rFonts w:hint="eastAsia" w:ascii="宋体" w:hAnsi="宋体" w:eastAsia="宋体"/>
              <w:b w:val="0"/>
              <w:i w:val="0"/>
              <w:color w:val="000007"/>
              <w:w w:val="95"/>
              <w:sz w:val="21"/>
            </w:rPr>
            <w:fldChar w:fldCharType="end"/>
          </w:r>
        </w:p>
        <w:p>
          <w:pPr>
            <w:pStyle w:val="14"/>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"_bookmark43" </w:instrText>
          </w:r>
          <w:r>
            <w:fldChar w:fldCharType="separate"/>
          </w:r>
          <w:r>
            <w:rPr>
              <w:color w:val="000007"/>
            </w:rPr>
            <w:t>relative</w:t>
          </w:r>
          <w:r>
            <w:rPr>
              <w:color w:val="000007"/>
              <w:spacing w:val="-31"/>
            </w:rPr>
            <w:t xml:space="preserve"> </w:t>
          </w:r>
          <w:r>
            <w:rPr>
              <w:color w:val="000007"/>
            </w:rPr>
            <w:t>定位规则</w:t>
          </w:r>
          <w:r>
            <w:rPr>
              <w:color w:val="000007"/>
            </w:rPr>
            <w:tab/>
          </w:r>
          <w:r>
            <w:rPr>
              <w:rFonts w:hint="eastAsia" w:ascii="宋体" w:hAnsi="宋体" w:eastAsia="宋体"/>
              <w:b w:val="0"/>
              <w:color w:val="000007"/>
              <w:w w:val="95"/>
            </w:rPr>
            <w:t>57</w:t>
          </w:r>
          <w:r>
            <w:rPr>
              <w:rFonts w:hint="eastAsia" w:ascii="宋体" w:hAnsi="宋体" w:eastAsia="宋体"/>
              <w:b w:val="0"/>
              <w:color w:val="000007"/>
              <w:w w:val="95"/>
            </w:rPr>
            <w:fldChar w:fldCharType="end"/>
          </w:r>
        </w:p>
        <w:p>
          <w:pPr>
            <w:pStyle w:val="9"/>
            <w:numPr>
              <w:ilvl w:val="2"/>
              <w:numId w:val="1"/>
            </w:numPr>
            <w:tabs>
              <w:tab w:val="left" w:pos="419"/>
              <w:tab w:val="left" w:pos="420"/>
              <w:tab w:val="left" w:leader="dot" w:pos="6825"/>
            </w:tabs>
            <w:spacing w:before="0" w:after="0" w:line="312" w:lineRule="exact"/>
            <w:ind w:left="1840" w:right="348" w:hanging="1840"/>
            <w:jc w:val="right"/>
            <w:rPr>
              <w:rFonts w:hint="eastAsia" w:ascii="宋体" w:hAnsi="宋体" w:eastAsia="宋体"/>
              <w:b w:val="0"/>
              <w:i w:val="0"/>
              <w:sz w:val="21"/>
            </w:rPr>
          </w:pPr>
          <w:r>
            <w:fldChar w:fldCharType="begin"/>
          </w:r>
          <w:r>
            <w:instrText xml:space="preserve"> HYPERLINK \l "_bookmark44" </w:instrText>
          </w:r>
          <w:r>
            <w:fldChar w:fldCharType="separate"/>
          </w:r>
          <w:r>
            <w:rPr>
              <w:i w:val="0"/>
              <w:color w:val="000007"/>
              <w:sz w:val="21"/>
            </w:rPr>
            <w:t>垂直居中</w:t>
          </w:r>
          <w:r>
            <w:rPr>
              <w:i w:val="0"/>
              <w:color w:val="000007"/>
              <w:sz w:val="21"/>
            </w:rPr>
            <w:tab/>
          </w:r>
          <w:r>
            <w:rPr>
              <w:rFonts w:hint="eastAsia" w:ascii="宋体" w:hAnsi="宋体" w:eastAsia="宋体"/>
              <w:b w:val="0"/>
              <w:i w:val="0"/>
              <w:color w:val="000007"/>
              <w:w w:val="95"/>
              <w:sz w:val="21"/>
            </w:rPr>
            <w:t>58</w:t>
          </w:r>
          <w:r>
            <w:rPr>
              <w:rFonts w:hint="eastAsia" w:ascii="宋体" w:hAnsi="宋体" w:eastAsia="宋体"/>
              <w:b w:val="0"/>
              <w:i w:val="0"/>
              <w:color w:val="000007"/>
              <w:w w:val="95"/>
              <w:sz w:val="21"/>
            </w:rPr>
            <w:fldChar w:fldCharType="end"/>
          </w:r>
        </w:p>
        <w:p>
          <w:pPr>
            <w:pStyle w:val="14"/>
            <w:numPr>
              <w:ilvl w:val="2"/>
              <w:numId w:val="1"/>
            </w:numPr>
            <w:tabs>
              <w:tab w:val="left" w:pos="419"/>
              <w:tab w:val="left" w:pos="420"/>
              <w:tab w:val="left" w:leader="dot" w:pos="6825"/>
            </w:tabs>
            <w:spacing w:before="0" w:after="0" w:line="311" w:lineRule="exact"/>
            <w:ind w:left="1840" w:right="348" w:hanging="1840"/>
            <w:jc w:val="right"/>
            <w:rPr>
              <w:rFonts w:hint="eastAsia" w:ascii="宋体" w:hAnsi="宋体" w:eastAsia="宋体"/>
              <w:b w:val="0"/>
            </w:rPr>
          </w:pPr>
          <w:r>
            <w:fldChar w:fldCharType="begin"/>
          </w:r>
          <w:r>
            <w:instrText xml:space="preserve"> HYPERLINK \l "_bookmark44" </w:instrText>
          </w:r>
          <w:r>
            <w:fldChar w:fldCharType="separate"/>
          </w:r>
          <w:r>
            <w:rPr>
              <w:color w:val="000007"/>
            </w:rPr>
            <w:t>css</w:t>
          </w:r>
          <w:r>
            <w:rPr>
              <w:color w:val="000007"/>
              <w:spacing w:val="-12"/>
            </w:rPr>
            <w:t xml:space="preserve"> </w:t>
          </w:r>
          <w:r>
            <w:rPr>
              <w:color w:val="000007"/>
            </w:rPr>
            <w:t>预处理器有什么</w:t>
          </w:r>
          <w:r>
            <w:rPr>
              <w:color w:val="000007"/>
            </w:rPr>
            <w:tab/>
          </w:r>
          <w:r>
            <w:rPr>
              <w:rFonts w:hint="eastAsia" w:ascii="宋体" w:hAnsi="宋体" w:eastAsia="宋体"/>
              <w:b w:val="0"/>
              <w:color w:val="000007"/>
              <w:w w:val="95"/>
            </w:rPr>
            <w:t>58</w:t>
          </w:r>
          <w:r>
            <w:rPr>
              <w:rFonts w:hint="eastAsia" w:ascii="宋体" w:hAnsi="宋体" w:eastAsia="宋体"/>
              <w:b w:val="0"/>
              <w:color w:val="000007"/>
              <w:w w:val="95"/>
            </w:rPr>
            <w:fldChar w:fldCharType="end"/>
          </w:r>
        </w:p>
        <w:p>
          <w:pPr>
            <w:pStyle w:val="11"/>
            <w:numPr>
              <w:ilvl w:val="1"/>
              <w:numId w:val="2"/>
            </w:numPr>
            <w:tabs>
              <w:tab w:val="left" w:pos="332"/>
              <w:tab w:val="left" w:leader="dot" w:pos="7636"/>
            </w:tabs>
            <w:spacing w:before="0" w:after="0" w:line="367" w:lineRule="exact"/>
            <w:ind w:left="930" w:right="347" w:hanging="931"/>
            <w:jc w:val="right"/>
            <w:rPr>
              <w:rFonts w:ascii="宋体"/>
              <w:b w:val="0"/>
            </w:rPr>
          </w:pPr>
          <w:r>
            <w:fldChar w:fldCharType="begin"/>
          </w:r>
          <w:r>
            <w:instrText xml:space="preserve"> HYPERLINK \l "_bookmark45" </w:instrText>
          </w:r>
          <w:r>
            <w:fldChar w:fldCharType="separate"/>
          </w:r>
          <w:r>
            <w:rPr>
              <w:color w:val="000007"/>
              <w:w w:val="95"/>
            </w:rPr>
            <w:t>|</w:t>
          </w:r>
          <w:r>
            <w:rPr>
              <w:color w:val="000007"/>
              <w:spacing w:val="-30"/>
              <w:w w:val="95"/>
            </w:rPr>
            <w:t xml:space="preserve"> </w:t>
          </w:r>
          <w:r>
            <w:rPr>
              <w:color w:val="000007"/>
              <w:w w:val="95"/>
            </w:rPr>
            <w:t>JavaScript</w:t>
          </w:r>
          <w:r>
            <w:rPr>
              <w:color w:val="000007"/>
              <w:w w:val="95"/>
            </w:rPr>
            <w:tab/>
          </w:r>
          <w:r>
            <w:rPr>
              <w:rFonts w:ascii="宋体"/>
              <w:b w:val="0"/>
              <w:color w:val="000007"/>
              <w:spacing w:val="-1"/>
              <w:w w:val="95"/>
            </w:rPr>
            <w:t>58</w:t>
          </w:r>
          <w:r>
            <w:rPr>
              <w:rFonts w:ascii="宋体"/>
              <w:b w:val="0"/>
              <w:color w:val="000007"/>
              <w:spacing w:val="-1"/>
              <w:w w:val="95"/>
            </w:rPr>
            <w:fldChar w:fldCharType="end"/>
          </w:r>
        </w:p>
        <w:p>
          <w:pPr>
            <w:pStyle w:val="14"/>
            <w:numPr>
              <w:ilvl w:val="2"/>
              <w:numId w:val="2"/>
            </w:numPr>
            <w:tabs>
              <w:tab w:val="left" w:pos="419"/>
              <w:tab w:val="left" w:pos="420"/>
              <w:tab w:val="left" w:leader="dot" w:pos="6825"/>
            </w:tabs>
            <w:spacing w:before="33" w:after="0" w:line="349" w:lineRule="exact"/>
            <w:ind w:left="1840" w:right="348" w:hanging="1840"/>
            <w:jc w:val="right"/>
            <w:rPr>
              <w:rFonts w:hint="eastAsia" w:ascii="宋体" w:hAnsi="宋体" w:eastAsia="宋体"/>
              <w:b w:val="0"/>
            </w:rPr>
          </w:pPr>
          <w:r>
            <w:fldChar w:fldCharType="begin"/>
          </w:r>
          <w:r>
            <w:instrText xml:space="preserve"> HYPERLINK \l "_bookmark44" </w:instrText>
          </w:r>
          <w:r>
            <w:fldChar w:fldCharType="separate"/>
          </w:r>
          <w:r>
            <w:rPr>
              <w:color w:val="000007"/>
            </w:rPr>
            <w:t>get</w:t>
          </w:r>
          <w:r>
            <w:rPr>
              <w:color w:val="000007"/>
              <w:spacing w:val="-22"/>
            </w:rPr>
            <w:t xml:space="preserve"> </w:t>
          </w:r>
          <w:r>
            <w:rPr>
              <w:color w:val="000007"/>
            </w:rPr>
            <w:t>请求传参长度的误区</w:t>
          </w:r>
          <w:r>
            <w:rPr>
              <w:color w:val="000007"/>
            </w:rPr>
            <w:tab/>
          </w:r>
          <w:r>
            <w:rPr>
              <w:rFonts w:hint="eastAsia" w:ascii="宋体" w:hAnsi="宋体" w:eastAsia="宋体"/>
              <w:b w:val="0"/>
              <w:color w:val="000007"/>
              <w:w w:val="95"/>
            </w:rPr>
            <w:t>58</w:t>
          </w:r>
          <w:r>
            <w:rPr>
              <w:rFonts w:hint="eastAsia" w:ascii="宋体" w:hAnsi="宋体" w:eastAsia="宋体"/>
              <w:b w:val="0"/>
              <w:color w:val="000007"/>
              <w:w w:val="95"/>
            </w:rPr>
            <w:fldChar w:fldCharType="end"/>
          </w:r>
        </w:p>
        <w:p>
          <w:pPr>
            <w:pStyle w:val="14"/>
            <w:numPr>
              <w:ilvl w:val="2"/>
              <w:numId w:val="2"/>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"_bookmark44" </w:instrText>
          </w:r>
          <w:r>
            <w:fldChar w:fldCharType="separate"/>
          </w:r>
          <w:r>
            <w:rPr>
              <w:color w:val="000007"/>
            </w:rPr>
            <w:t>补充</w:t>
          </w:r>
          <w:r>
            <w:rPr>
              <w:color w:val="000007"/>
              <w:spacing w:val="-29"/>
            </w:rPr>
            <w:t xml:space="preserve"> </w:t>
          </w:r>
          <w:r>
            <w:rPr>
              <w:color w:val="000007"/>
            </w:rPr>
            <w:t>get</w:t>
          </w:r>
          <w:r>
            <w:rPr>
              <w:color w:val="000007"/>
              <w:spacing w:val="-28"/>
            </w:rPr>
            <w:t xml:space="preserve"> </w:t>
          </w:r>
          <w:r>
            <w:rPr>
              <w:color w:val="000007"/>
            </w:rPr>
            <w:t>和</w:t>
          </w:r>
          <w:r>
            <w:rPr>
              <w:color w:val="000007"/>
              <w:spacing w:val="-27"/>
            </w:rPr>
            <w:t xml:space="preserve"> </w:t>
          </w:r>
          <w:r>
            <w:rPr>
              <w:color w:val="000007"/>
            </w:rPr>
            <w:t>post</w:t>
          </w:r>
          <w:r>
            <w:rPr>
              <w:color w:val="000007"/>
              <w:spacing w:val="-29"/>
            </w:rPr>
            <w:t xml:space="preserve"> </w:t>
          </w:r>
          <w:r>
            <w:rPr>
              <w:color w:val="000007"/>
            </w:rPr>
            <w:t>请求在缓存方面的区别</w:t>
          </w:r>
          <w:r>
            <w:rPr>
              <w:color w:val="000007"/>
            </w:rPr>
            <w:tab/>
          </w:r>
          <w:r>
            <w:rPr>
              <w:rFonts w:hint="eastAsia" w:ascii="宋体" w:hAnsi="宋体" w:eastAsia="宋体"/>
              <w:b w:val="0"/>
              <w:color w:val="000007"/>
              <w:w w:val="95"/>
            </w:rPr>
            <w:t>58</w:t>
          </w:r>
          <w:r>
            <w:rPr>
              <w:rFonts w:hint="eastAsia" w:ascii="宋体" w:hAnsi="宋体" w:eastAsia="宋体"/>
              <w:b w:val="0"/>
              <w:color w:val="000007"/>
              <w:w w:val="95"/>
            </w:rPr>
            <w:fldChar w:fldCharType="end"/>
          </w:r>
        </w:p>
        <w:p>
          <w:pPr>
            <w:pStyle w:val="9"/>
            <w:numPr>
              <w:ilvl w:val="2"/>
              <w:numId w:val="2"/>
            </w:numPr>
            <w:tabs>
              <w:tab w:val="left" w:pos="419"/>
              <w:tab w:val="left" w:pos="420"/>
              <w:tab w:val="left" w:leader="dot" w:pos="6825"/>
            </w:tabs>
            <w:spacing w:before="0" w:after="0" w:line="312" w:lineRule="exact"/>
            <w:ind w:left="1840" w:right="348" w:hanging="1840"/>
            <w:jc w:val="right"/>
            <w:rPr>
              <w:rFonts w:hint="eastAsia" w:ascii="宋体" w:hAnsi="宋体" w:eastAsia="宋体"/>
              <w:b w:val="0"/>
              <w:i w:val="0"/>
              <w:sz w:val="21"/>
            </w:rPr>
          </w:pPr>
          <w:r>
            <w:fldChar w:fldCharType="begin"/>
          </w:r>
          <w:r>
            <w:instrText xml:space="preserve"> HYPERLINK \l "_bookmark46" </w:instrText>
          </w:r>
          <w:r>
            <w:fldChar w:fldCharType="separate"/>
          </w:r>
          <w:r>
            <w:rPr>
              <w:i w:val="0"/>
              <w:color w:val="000007"/>
              <w:sz w:val="21"/>
            </w:rPr>
            <w:t>说一下闭包</w:t>
          </w:r>
          <w:r>
            <w:rPr>
              <w:i w:val="0"/>
              <w:color w:val="000007"/>
              <w:sz w:val="21"/>
            </w:rPr>
            <w:tab/>
          </w:r>
          <w:r>
            <w:rPr>
              <w:rFonts w:hint="eastAsia" w:ascii="宋体" w:hAnsi="宋体" w:eastAsia="宋体"/>
              <w:b w:val="0"/>
              <w:i w:val="0"/>
              <w:color w:val="000007"/>
              <w:w w:val="95"/>
              <w:sz w:val="21"/>
            </w:rPr>
            <w:t>59</w:t>
          </w:r>
          <w:r>
            <w:rPr>
              <w:rFonts w:hint="eastAsia" w:ascii="宋体" w:hAnsi="宋体" w:eastAsia="宋体"/>
              <w:b w:val="0"/>
              <w:i w:val="0"/>
              <w:color w:val="000007"/>
              <w:w w:val="95"/>
              <w:sz w:val="21"/>
            </w:rPr>
            <w:fldChar w:fldCharType="end"/>
          </w:r>
        </w:p>
        <w:p>
          <w:pPr>
            <w:pStyle w:val="14"/>
            <w:numPr>
              <w:ilvl w:val="2"/>
              <w:numId w:val="2"/>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"_bookmark46" </w:instrText>
          </w:r>
          <w:r>
            <w:fldChar w:fldCharType="separate"/>
          </w:r>
          <w:r>
            <w:rPr>
              <w:color w:val="000007"/>
            </w:rPr>
            <w:t>说一下类的创建和继承</w:t>
          </w:r>
          <w:r>
            <w:rPr>
              <w:color w:val="000007"/>
            </w:rPr>
            <w:tab/>
          </w:r>
          <w:r>
            <w:rPr>
              <w:rFonts w:hint="eastAsia" w:ascii="宋体" w:hAnsi="宋体" w:eastAsia="宋体"/>
              <w:b w:val="0"/>
              <w:color w:val="000007"/>
              <w:w w:val="95"/>
            </w:rPr>
            <w:t>59</w:t>
          </w:r>
          <w:r>
            <w:rPr>
              <w:rFonts w:hint="eastAsia" w:ascii="宋体" w:hAnsi="宋体" w:eastAsia="宋体"/>
              <w:b w:val="0"/>
              <w:color w:val="000007"/>
              <w:w w:val="95"/>
            </w:rPr>
            <w:fldChar w:fldCharType="end"/>
          </w:r>
        </w:p>
        <w:p>
          <w:pPr>
            <w:pStyle w:val="14"/>
            <w:numPr>
              <w:ilvl w:val="2"/>
              <w:numId w:val="2"/>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"_bookmark47" </w:instrText>
          </w:r>
          <w:r>
            <w:fldChar w:fldCharType="separate"/>
          </w:r>
          <w:r>
            <w:rPr>
              <w:color w:val="000007"/>
            </w:rPr>
            <w:t>如何解决异步回调地狱</w:t>
          </w:r>
          <w:r>
            <w:rPr>
              <w:color w:val="000007"/>
            </w:rPr>
            <w:tab/>
          </w:r>
          <w:r>
            <w:rPr>
              <w:rFonts w:hint="eastAsia" w:ascii="宋体" w:hAnsi="宋体" w:eastAsia="宋体"/>
              <w:b w:val="0"/>
              <w:color w:val="000007"/>
              <w:w w:val="95"/>
            </w:rPr>
            <w:t>61</w:t>
          </w:r>
          <w:r>
            <w:rPr>
              <w:rFonts w:hint="eastAsia" w:ascii="宋体" w:hAnsi="宋体" w:eastAsia="宋体"/>
              <w:b w:val="0"/>
              <w:color w:val="000007"/>
              <w:w w:val="95"/>
            </w:rPr>
            <w:fldChar w:fldCharType="end"/>
          </w:r>
        </w:p>
        <w:p>
          <w:pPr>
            <w:pStyle w:val="14"/>
            <w:numPr>
              <w:ilvl w:val="2"/>
              <w:numId w:val="2"/>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"_bookmark47" </w:instrText>
          </w:r>
          <w:r>
            <w:fldChar w:fldCharType="separate"/>
          </w:r>
          <w:r>
            <w:rPr>
              <w:color w:val="000007"/>
            </w:rPr>
            <w:t>说说前端中的事件流</w:t>
          </w:r>
          <w:r>
            <w:rPr>
              <w:color w:val="000007"/>
            </w:rPr>
            <w:tab/>
          </w:r>
          <w:r>
            <w:rPr>
              <w:rFonts w:hint="eastAsia" w:ascii="宋体" w:hAnsi="宋体" w:eastAsia="宋体"/>
              <w:b w:val="0"/>
              <w:color w:val="000007"/>
              <w:w w:val="95"/>
            </w:rPr>
            <w:t>61</w:t>
          </w:r>
          <w:r>
            <w:rPr>
              <w:rFonts w:hint="eastAsia" w:ascii="宋体" w:hAnsi="宋体" w:eastAsia="宋体"/>
              <w:b w:val="0"/>
              <w:color w:val="000007"/>
              <w:w w:val="95"/>
            </w:rPr>
            <w:fldChar w:fldCharType="end"/>
          </w:r>
        </w:p>
        <w:p>
          <w:pPr>
            <w:pStyle w:val="14"/>
            <w:numPr>
              <w:ilvl w:val="2"/>
              <w:numId w:val="2"/>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"_bookmark47" </w:instrText>
          </w:r>
          <w:r>
            <w:fldChar w:fldCharType="separate"/>
          </w:r>
          <w:r>
            <w:rPr>
              <w:color w:val="000007"/>
            </w:rPr>
            <w:t>如何让事件先冒泡后捕获</w:t>
          </w:r>
          <w:r>
            <w:rPr>
              <w:color w:val="000007"/>
            </w:rPr>
            <w:tab/>
          </w:r>
          <w:r>
            <w:rPr>
              <w:rFonts w:hint="eastAsia" w:ascii="宋体" w:hAnsi="宋体" w:eastAsia="宋体"/>
              <w:b w:val="0"/>
              <w:color w:val="000007"/>
              <w:w w:val="95"/>
            </w:rPr>
            <w:t>61</w:t>
          </w:r>
          <w:r>
            <w:rPr>
              <w:rFonts w:hint="eastAsia" w:ascii="宋体" w:hAnsi="宋体" w:eastAsia="宋体"/>
              <w:b w:val="0"/>
              <w:color w:val="000007"/>
              <w:w w:val="95"/>
            </w:rPr>
            <w:fldChar w:fldCharType="end"/>
          </w:r>
        </w:p>
        <w:p>
          <w:pPr>
            <w:pStyle w:val="14"/>
            <w:numPr>
              <w:ilvl w:val="2"/>
              <w:numId w:val="2"/>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"_bookmark48" </w:instrText>
          </w:r>
          <w:r>
            <w:fldChar w:fldCharType="separate"/>
          </w:r>
          <w:r>
            <w:rPr>
              <w:color w:val="000007"/>
            </w:rPr>
            <w:t>说一下事件委托</w:t>
          </w:r>
          <w:r>
            <w:rPr>
              <w:color w:val="000007"/>
            </w:rPr>
            <w:tab/>
          </w:r>
          <w:r>
            <w:rPr>
              <w:rFonts w:hint="eastAsia" w:ascii="宋体" w:hAnsi="宋体" w:eastAsia="宋体"/>
              <w:b w:val="0"/>
              <w:color w:val="000007"/>
              <w:w w:val="95"/>
            </w:rPr>
            <w:t>62</w:t>
          </w:r>
          <w:r>
            <w:rPr>
              <w:rFonts w:hint="eastAsia" w:ascii="宋体" w:hAnsi="宋体" w:eastAsia="宋体"/>
              <w:b w:val="0"/>
              <w:color w:val="000007"/>
              <w:w w:val="95"/>
            </w:rPr>
            <w:fldChar w:fldCharType="end"/>
          </w:r>
        </w:p>
        <w:p>
          <w:pPr>
            <w:pStyle w:val="14"/>
            <w:numPr>
              <w:ilvl w:val="2"/>
              <w:numId w:val="2"/>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"_bookmark48" </w:instrText>
          </w:r>
          <w:r>
            <w:fldChar w:fldCharType="separate"/>
          </w:r>
          <w:r>
            <w:rPr>
              <w:color w:val="000007"/>
            </w:rPr>
            <w:t>说一下图片的懒加载和预加载</w:t>
          </w:r>
          <w:r>
            <w:rPr>
              <w:color w:val="000007"/>
            </w:rPr>
            <w:tab/>
          </w:r>
          <w:r>
            <w:rPr>
              <w:rFonts w:hint="eastAsia" w:ascii="宋体" w:hAnsi="宋体" w:eastAsia="宋体"/>
              <w:b w:val="0"/>
              <w:color w:val="000007"/>
              <w:w w:val="95"/>
            </w:rPr>
            <w:t>62</w:t>
          </w:r>
          <w:r>
            <w:rPr>
              <w:rFonts w:hint="eastAsia" w:ascii="宋体" w:hAnsi="宋体" w:eastAsia="宋体"/>
              <w:b w:val="0"/>
              <w:color w:val="000007"/>
              <w:w w:val="95"/>
            </w:rPr>
            <w:fldChar w:fldCharType="end"/>
          </w:r>
        </w:p>
        <w:p>
          <w:pPr>
            <w:pStyle w:val="14"/>
            <w:numPr>
              <w:ilvl w:val="2"/>
              <w:numId w:val="2"/>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"_bookmark48" </w:instrText>
          </w:r>
          <w:r>
            <w:fldChar w:fldCharType="separate"/>
          </w:r>
          <w:r>
            <w:rPr>
              <w:color w:val="000007"/>
              <w:w w:val="85"/>
            </w:rPr>
            <w:t>mouseover</w:t>
          </w:r>
          <w:r>
            <w:rPr>
              <w:color w:val="000007"/>
              <w:spacing w:val="-4"/>
              <w:w w:val="85"/>
            </w:rPr>
            <w:t xml:space="preserve"> </w:t>
          </w:r>
          <w:r>
            <w:rPr>
              <w:color w:val="000007"/>
              <w:w w:val="85"/>
            </w:rPr>
            <w:t>和</w:t>
          </w:r>
          <w:r>
            <w:rPr>
              <w:color w:val="000007"/>
              <w:spacing w:val="-3"/>
              <w:w w:val="85"/>
            </w:rPr>
            <w:t xml:space="preserve"> </w:t>
          </w:r>
          <w:r>
            <w:rPr>
              <w:color w:val="000007"/>
              <w:w w:val="85"/>
            </w:rPr>
            <w:t>mouseenter</w:t>
          </w:r>
          <w:r>
            <w:rPr>
              <w:color w:val="000007"/>
              <w:spacing w:val="-4"/>
              <w:w w:val="85"/>
            </w:rPr>
            <w:t xml:space="preserve"> </w:t>
          </w:r>
          <w:r>
            <w:rPr>
              <w:color w:val="000007"/>
              <w:w w:val="85"/>
            </w:rPr>
            <w:t>的区别</w:t>
          </w:r>
          <w:r>
            <w:rPr>
              <w:color w:val="000007"/>
              <w:w w:val="85"/>
            </w:rPr>
            <w:tab/>
          </w:r>
          <w:r>
            <w:rPr>
              <w:rFonts w:hint="eastAsia" w:ascii="宋体" w:hAnsi="宋体" w:eastAsia="宋体"/>
              <w:b w:val="0"/>
              <w:color w:val="000007"/>
              <w:w w:val="95"/>
            </w:rPr>
            <w:t>62</w:t>
          </w:r>
          <w:r>
            <w:rPr>
              <w:rFonts w:hint="eastAsia" w:ascii="宋体" w:hAnsi="宋体" w:eastAsia="宋体"/>
              <w:b w:val="0"/>
              <w:color w:val="000007"/>
              <w:w w:val="95"/>
            </w:rPr>
            <w:fldChar w:fldCharType="end"/>
          </w:r>
        </w:p>
        <w:p>
          <w:pPr>
            <w:pStyle w:val="14"/>
            <w:numPr>
              <w:ilvl w:val="2"/>
              <w:numId w:val="2"/>
            </w:numPr>
            <w:tabs>
              <w:tab w:val="left" w:pos="419"/>
              <w:tab w:val="left" w:pos="420"/>
              <w:tab w:val="left" w:leader="dot" w:pos="6825"/>
            </w:tabs>
            <w:spacing w:before="0" w:after="0" w:line="312" w:lineRule="exact"/>
            <w:ind w:left="1840" w:right="348" w:hanging="1840"/>
            <w:jc w:val="right"/>
            <w:rPr>
              <w:rFonts w:hint="eastAsia" w:ascii="宋体" w:hAnsi="宋体" w:eastAsia="宋体"/>
              <w:b w:val="0"/>
            </w:rPr>
          </w:pPr>
          <w:r>
            <w:fldChar w:fldCharType="begin"/>
          </w:r>
          <w:r>
            <w:instrText xml:space="preserve"> HYPERLINK \l "_bookmark48" </w:instrText>
          </w:r>
          <w:r>
            <w:fldChar w:fldCharType="separate"/>
          </w:r>
          <w:r>
            <w:rPr>
              <w:color w:val="000007"/>
            </w:rPr>
            <w:t>JS</w:t>
          </w:r>
          <w:r>
            <w:rPr>
              <w:color w:val="000007"/>
              <w:spacing w:val="-19"/>
            </w:rPr>
            <w:t xml:space="preserve"> </w:t>
          </w:r>
          <w:r>
            <w:rPr>
              <w:color w:val="000007"/>
            </w:rPr>
            <w:t>的</w:t>
          </w:r>
          <w:r>
            <w:rPr>
              <w:color w:val="000007"/>
              <w:spacing w:val="-18"/>
            </w:rPr>
            <w:t xml:space="preserve"> </w:t>
          </w:r>
          <w:r>
            <w:rPr>
              <w:color w:val="000007"/>
            </w:rPr>
            <w:t>new</w:t>
          </w:r>
          <w:r>
            <w:rPr>
              <w:color w:val="000007"/>
              <w:spacing w:val="-18"/>
            </w:rPr>
            <w:t xml:space="preserve"> </w:t>
          </w:r>
          <w:r>
            <w:rPr>
              <w:color w:val="000007"/>
            </w:rPr>
            <w:t>操作符做了哪些事情</w:t>
          </w:r>
          <w:r>
            <w:rPr>
              <w:color w:val="000007"/>
            </w:rPr>
            <w:tab/>
          </w:r>
          <w:r>
            <w:rPr>
              <w:rFonts w:hint="eastAsia" w:ascii="宋体" w:hAnsi="宋体" w:eastAsia="宋体"/>
              <w:b w:val="0"/>
              <w:color w:val="000007"/>
              <w:w w:val="95"/>
            </w:rPr>
            <w:t>62</w:t>
          </w:r>
          <w:r>
            <w:rPr>
              <w:rFonts w:hint="eastAsia" w:ascii="宋体" w:hAnsi="宋体" w:eastAsia="宋体"/>
              <w:b w:val="0"/>
              <w:color w:val="000007"/>
              <w:w w:val="95"/>
            </w:rPr>
            <w:fldChar w:fldCharType="end"/>
          </w:r>
        </w:p>
        <w:p>
          <w:pPr>
            <w:pStyle w:val="14"/>
            <w:numPr>
              <w:ilvl w:val="2"/>
              <w:numId w:val="2"/>
            </w:numPr>
            <w:tabs>
              <w:tab w:val="left" w:pos="419"/>
              <w:tab w:val="left" w:pos="420"/>
              <w:tab w:val="left" w:leader="dot" w:pos="6825"/>
            </w:tabs>
            <w:spacing w:before="0" w:after="0" w:line="313" w:lineRule="exact"/>
            <w:ind w:left="1840" w:right="348" w:hanging="1840"/>
            <w:jc w:val="right"/>
            <w:rPr>
              <w:rFonts w:hint="eastAsia" w:ascii="宋体" w:hAnsi="宋体" w:eastAsia="宋体"/>
              <w:b w:val="0"/>
            </w:rPr>
          </w:pPr>
          <w:r>
            <w:fldChar w:fldCharType="begin"/>
          </w:r>
          <w:r>
            <w:instrText xml:space="preserve"> HYPERLINK \l "_bookmark48" </w:instrText>
          </w:r>
          <w:r>
            <w:fldChar w:fldCharType="separate"/>
          </w:r>
          <w:r>
            <w:rPr>
              <w:color w:val="000007"/>
              <w:w w:val="95"/>
            </w:rPr>
            <w:t>改变函数内部</w:t>
          </w:r>
          <w:r>
            <w:rPr>
              <w:color w:val="000007"/>
              <w:spacing w:val="-2"/>
              <w:w w:val="95"/>
            </w:rPr>
            <w:t xml:space="preserve"> </w:t>
          </w:r>
          <w:r>
            <w:rPr>
              <w:color w:val="000007"/>
              <w:w w:val="95"/>
            </w:rPr>
            <w:t>this</w:t>
          </w:r>
          <w:r>
            <w:rPr>
              <w:color w:val="000007"/>
              <w:spacing w:val="-3"/>
              <w:w w:val="95"/>
            </w:rPr>
            <w:t xml:space="preserve"> </w:t>
          </w:r>
          <w:r>
            <w:rPr>
              <w:color w:val="000007"/>
              <w:w w:val="95"/>
            </w:rPr>
            <w:t>指针的指向函数（bind，apply，call</w:t>
          </w:r>
          <w:r>
            <w:rPr>
              <w:color w:val="000007"/>
              <w:spacing w:val="-1"/>
              <w:w w:val="95"/>
            </w:rPr>
            <w:t xml:space="preserve"> </w:t>
          </w:r>
          <w:r>
            <w:rPr>
              <w:color w:val="000007"/>
              <w:w w:val="95"/>
            </w:rPr>
            <w:t>的区别）</w:t>
          </w:r>
          <w:r>
            <w:rPr>
              <w:color w:val="000007"/>
              <w:w w:val="95"/>
            </w:rPr>
            <w:tab/>
          </w:r>
          <w:r>
            <w:rPr>
              <w:rFonts w:hint="eastAsia" w:ascii="宋体" w:hAnsi="宋体" w:eastAsia="宋体"/>
              <w:b w:val="0"/>
              <w:color w:val="000007"/>
            </w:rPr>
            <w:t>62</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20" w:after="0" w:line="192" w:lineRule="auto"/>
            <w:ind w:left="1420" w:right="306" w:firstLine="0"/>
            <w:jc w:val="right"/>
            <w:rPr>
              <w:rFonts w:hint="eastAsia" w:ascii="宋体" w:hAnsi="宋体" w:eastAsia="宋体"/>
              <w:b w:val="0"/>
            </w:rPr>
          </w:pPr>
          <w:r>
            <w:fldChar w:fldCharType="begin"/>
          </w:r>
          <w:r>
            <w:instrText xml:space="preserve"> HYPERLINK \l "_bookmark49" </w:instrText>
          </w:r>
          <w:r>
            <w:fldChar w:fldCharType="separate"/>
          </w:r>
          <w:r>
            <w:rPr>
              <w:color w:val="000007"/>
              <w:w w:val="85"/>
            </w:rPr>
            <w:t>JS</w:t>
          </w:r>
          <w:r>
            <w:rPr>
              <w:color w:val="000007"/>
              <w:spacing w:val="7"/>
              <w:w w:val="85"/>
            </w:rPr>
            <w:t xml:space="preserve"> </w:t>
          </w:r>
          <w:r>
            <w:rPr>
              <w:color w:val="000007"/>
              <w:spacing w:val="11"/>
              <w:w w:val="85"/>
            </w:rPr>
            <w:t>的各种</w:t>
          </w:r>
          <w:r>
            <w:rPr>
              <w:color w:val="000007"/>
              <w:spacing w:val="14"/>
              <w:w w:val="85"/>
            </w:rPr>
            <w:t>位</w:t>
          </w:r>
          <w:r>
            <w:rPr>
              <w:color w:val="000007"/>
              <w:spacing w:val="11"/>
              <w:w w:val="85"/>
            </w:rPr>
            <w:t>置，比</w:t>
          </w:r>
          <w:r>
            <w:rPr>
              <w:color w:val="000007"/>
              <w:w w:val="85"/>
            </w:rPr>
            <w:t>如</w:t>
          </w:r>
          <w:r>
            <w:rPr>
              <w:color w:val="000007"/>
              <w:spacing w:val="8"/>
              <w:w w:val="85"/>
            </w:rPr>
            <w:t xml:space="preserve"> </w:t>
          </w:r>
          <w:r>
            <w:rPr>
              <w:color w:val="000007"/>
              <w:w w:val="85"/>
            </w:rPr>
            <w:t>clientHeight,scrollHeight,offsetHeight</w:t>
          </w:r>
          <w:r>
            <w:rPr>
              <w:color w:val="000007"/>
              <w:spacing w:val="6"/>
              <w:w w:val="85"/>
            </w:rPr>
            <w:t xml:space="preserve"> </w:t>
          </w:r>
          <w:r>
            <w:rPr>
              <w:color w:val="000007"/>
              <w:spacing w:val="12"/>
              <w:w w:val="85"/>
            </w:rPr>
            <w:t>,</w:t>
          </w:r>
          <w:r>
            <w:rPr>
              <w:color w:val="000007"/>
              <w:spacing w:val="11"/>
              <w:w w:val="85"/>
            </w:rPr>
            <w:t>以</w:t>
          </w:r>
          <w:r>
            <w:rPr>
              <w:color w:val="000007"/>
              <w:w w:val="85"/>
            </w:rPr>
            <w:t>及</w:t>
          </w:r>
          <w:r>
            <w:rPr>
              <w:color w:val="000007"/>
              <w:spacing w:val="9"/>
              <w:w w:val="85"/>
            </w:rPr>
            <w:t xml:space="preserve"> </w:t>
          </w:r>
          <w:r>
            <w:rPr>
              <w:color w:val="000007"/>
              <w:w w:val="85"/>
            </w:rPr>
            <w:t>scrollTop,</w:t>
          </w:r>
          <w:r>
            <w:rPr>
              <w:color w:val="000007"/>
              <w:w w:val="85"/>
            </w:rPr>
            <w:fldChar w:fldCharType="end"/>
          </w:r>
          <w:r>
            <w:rPr>
              <w:color w:val="000007"/>
              <w:w w:val="97"/>
            </w:rPr>
            <w:t xml:space="preserve"> </w:t>
          </w:r>
          <w:r>
            <w:rPr>
              <w:color w:val="000007"/>
              <w:w w:val="90"/>
            </w:rPr>
            <w:t>offsetTop,clientTop</w:t>
          </w:r>
          <w:r>
            <w:rPr>
              <w:color w:val="000007"/>
              <w:spacing w:val="-21"/>
              <w:w w:val="90"/>
            </w:rPr>
            <w:t xml:space="preserve"> </w:t>
          </w:r>
          <w:r>
            <w:rPr>
              <w:color w:val="000007"/>
              <w:w w:val="90"/>
            </w:rPr>
            <w:t>的区别？</w:t>
          </w:r>
          <w:r>
            <w:rPr>
              <w:color w:val="000007"/>
              <w:w w:val="90"/>
            </w:rPr>
            <w:tab/>
          </w:r>
          <w:r>
            <w:rPr>
              <w:rFonts w:hint="eastAsia" w:ascii="宋体" w:hAnsi="宋体" w:eastAsia="宋体"/>
              <w:b w:val="0"/>
              <w:color w:val="000007"/>
              <w:w w:val="95"/>
            </w:rPr>
            <w:t>63</w:t>
          </w:r>
        </w:p>
        <w:p>
          <w:pPr>
            <w:pStyle w:val="12"/>
            <w:numPr>
              <w:ilvl w:val="2"/>
              <w:numId w:val="2"/>
            </w:numPr>
            <w:tabs>
              <w:tab w:val="left" w:pos="1839"/>
              <w:tab w:val="left" w:pos="1840"/>
              <w:tab w:val="left" w:leader="dot" w:pos="8245"/>
            </w:tabs>
            <w:spacing w:before="0" w:after="0" w:line="297" w:lineRule="exact"/>
            <w:ind w:left="1840" w:right="0" w:hanging="420"/>
            <w:jc w:val="left"/>
            <w:rPr>
              <w:rFonts w:hint="eastAsia" w:ascii="宋体" w:hAnsi="宋体" w:eastAsia="宋体"/>
              <w:b w:val="0"/>
            </w:rPr>
          </w:pPr>
          <w:r>
            <w:fldChar w:fldCharType="begin"/>
          </w:r>
          <w:r>
            <w:instrText xml:space="preserve"> HYPERLINK \l "_bookmark49" </w:instrText>
          </w:r>
          <w:r>
            <w:fldChar w:fldCharType="separate"/>
          </w:r>
          <w:r>
            <w:rPr>
              <w:color w:val="000007"/>
            </w:rPr>
            <w:t>JS</w:t>
          </w:r>
          <w:r>
            <w:rPr>
              <w:color w:val="000007"/>
              <w:spacing w:val="-5"/>
            </w:rPr>
            <w:t xml:space="preserve"> </w:t>
          </w:r>
          <w:r>
            <w:rPr>
              <w:color w:val="000007"/>
            </w:rPr>
            <w:t>拖拽功能的实现</w:t>
          </w:r>
          <w:r>
            <w:rPr>
              <w:color w:val="000007"/>
            </w:rPr>
            <w:tab/>
          </w:r>
          <w:r>
            <w:rPr>
              <w:rFonts w:hint="eastAsia" w:ascii="宋体" w:hAnsi="宋体" w:eastAsia="宋体"/>
              <w:b w:val="0"/>
              <w:color w:val="000007"/>
            </w:rPr>
            <w:t>63</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"_bookmark49" </w:instrText>
          </w:r>
          <w:r>
            <w:fldChar w:fldCharType="separate"/>
          </w:r>
          <w:r>
            <w:rPr>
              <w:color w:val="000007"/>
            </w:rPr>
            <w:t>异步加载</w:t>
          </w:r>
          <w:r>
            <w:rPr>
              <w:color w:val="000007"/>
              <w:spacing w:val="-5"/>
            </w:rPr>
            <w:t xml:space="preserve"> </w:t>
          </w:r>
          <w:r>
            <w:rPr>
              <w:color w:val="000007"/>
            </w:rPr>
            <w:t>JS</w:t>
          </w:r>
          <w:r>
            <w:rPr>
              <w:color w:val="000007"/>
              <w:spacing w:val="-5"/>
            </w:rPr>
            <w:t xml:space="preserve"> </w:t>
          </w:r>
          <w:r>
            <w:rPr>
              <w:color w:val="000007"/>
            </w:rPr>
            <w:t>的方法</w:t>
          </w:r>
          <w:r>
            <w:rPr>
              <w:color w:val="000007"/>
            </w:rPr>
            <w:tab/>
          </w:r>
          <w:r>
            <w:rPr>
              <w:rFonts w:hint="eastAsia" w:ascii="宋体" w:hAnsi="宋体" w:eastAsia="宋体"/>
              <w:b w:val="0"/>
              <w:color w:val="000007"/>
            </w:rPr>
            <w:t>63</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"_bookmark50" </w:instrText>
          </w:r>
          <w:r>
            <w:fldChar w:fldCharType="separate"/>
          </w:r>
          <w:r>
            <w:rPr>
              <w:color w:val="000007"/>
            </w:rPr>
            <w:t>Ajax</w:t>
          </w:r>
          <w:r>
            <w:rPr>
              <w:color w:val="000007"/>
              <w:spacing w:val="-12"/>
            </w:rPr>
            <w:t xml:space="preserve"> </w:t>
          </w:r>
          <w:r>
            <w:rPr>
              <w:color w:val="000007"/>
            </w:rPr>
            <w:t>解决浏览器缓存问题</w:t>
          </w:r>
          <w:r>
            <w:rPr>
              <w:color w:val="000007"/>
            </w:rPr>
            <w:tab/>
          </w:r>
          <w:r>
            <w:rPr>
              <w:rFonts w:hint="eastAsia" w:ascii="宋体" w:hAnsi="宋体" w:eastAsia="宋体"/>
              <w:b w:val="0"/>
              <w:color w:val="000007"/>
            </w:rPr>
            <w:t>64</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"_bookmark50" </w:instrText>
          </w:r>
          <w:r>
            <w:fldChar w:fldCharType="separate"/>
          </w:r>
          <w:r>
            <w:rPr>
              <w:color w:val="000007"/>
            </w:rPr>
            <w:t>JS</w:t>
          </w:r>
          <w:r>
            <w:rPr>
              <w:color w:val="000007"/>
              <w:spacing w:val="-5"/>
            </w:rPr>
            <w:t xml:space="preserve"> </w:t>
          </w:r>
          <w:r>
            <w:rPr>
              <w:color w:val="000007"/>
            </w:rPr>
            <w:t>的节流和防抖</w:t>
          </w:r>
          <w:r>
            <w:rPr>
              <w:color w:val="000007"/>
            </w:rPr>
            <w:tab/>
          </w:r>
          <w:r>
            <w:rPr>
              <w:rFonts w:hint="eastAsia" w:ascii="宋体" w:hAnsi="宋体" w:eastAsia="宋体"/>
              <w:b w:val="0"/>
              <w:color w:val="000007"/>
            </w:rPr>
            <w:t>64</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"_bookmark50" </w:instrText>
          </w:r>
          <w:r>
            <w:fldChar w:fldCharType="separate"/>
          </w:r>
          <w:r>
            <w:rPr>
              <w:color w:val="000007"/>
            </w:rPr>
            <w:t>JS</w:t>
          </w:r>
          <w:r>
            <w:rPr>
              <w:color w:val="000007"/>
              <w:spacing w:val="-6"/>
            </w:rPr>
            <w:t xml:space="preserve"> </w:t>
          </w:r>
          <w:r>
            <w:rPr>
              <w:color w:val="000007"/>
            </w:rPr>
            <w:t>中的垃圾回收机制</w:t>
          </w:r>
          <w:r>
            <w:rPr>
              <w:color w:val="000007"/>
            </w:rPr>
            <w:tab/>
          </w:r>
          <w:r>
            <w:rPr>
              <w:rFonts w:hint="eastAsia" w:ascii="宋体" w:hAnsi="宋体" w:eastAsia="宋体"/>
              <w:b w:val="0"/>
              <w:color w:val="000007"/>
            </w:rPr>
            <w:t>64</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"_bookmark51" </w:instrText>
          </w:r>
          <w:r>
            <w:fldChar w:fldCharType="separate"/>
          </w:r>
          <w:r>
            <w:rPr>
              <w:color w:val="000007"/>
            </w:rPr>
            <w:t>eval</w:t>
          </w:r>
          <w:r>
            <w:rPr>
              <w:color w:val="000007"/>
              <w:spacing w:val="-18"/>
            </w:rPr>
            <w:t xml:space="preserve"> </w:t>
          </w:r>
          <w:r>
            <w:rPr>
              <w:color w:val="000007"/>
            </w:rPr>
            <w:t>是做什么的</w:t>
          </w:r>
          <w:r>
            <w:rPr>
              <w:color w:val="000007"/>
            </w:rPr>
            <w:tab/>
          </w:r>
          <w:r>
            <w:rPr>
              <w:rFonts w:hint="eastAsia" w:ascii="宋体" w:hAnsi="宋体" w:eastAsia="宋体"/>
              <w:b w:val="0"/>
              <w:color w:val="000007"/>
            </w:rPr>
            <w:t>65</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"_bookmark52" </w:instrText>
          </w:r>
          <w:r>
            <w:fldChar w:fldCharType="separate"/>
          </w:r>
          <w:r>
            <w:rPr>
              <w:color w:val="000007"/>
            </w:rPr>
            <w:t>如何理解前端模块化</w:t>
          </w:r>
          <w:r>
            <w:rPr>
              <w:color w:val="000007"/>
            </w:rPr>
            <w:tab/>
          </w:r>
          <w:r>
            <w:rPr>
              <w:rFonts w:hint="eastAsia" w:ascii="宋体" w:hAnsi="宋体" w:eastAsia="宋体"/>
              <w:b w:val="0"/>
              <w:color w:val="000007"/>
            </w:rPr>
            <w:t>66</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"_bookmark52" </w:instrText>
          </w:r>
          <w:r>
            <w:fldChar w:fldCharType="separate"/>
          </w:r>
          <w:r>
            <w:rPr>
              <w:color w:val="000007"/>
              <w:w w:val="90"/>
            </w:rPr>
            <w:t>说一下</w:t>
          </w:r>
          <w:r>
            <w:rPr>
              <w:color w:val="000007"/>
              <w:spacing w:val="-8"/>
              <w:w w:val="90"/>
            </w:rPr>
            <w:t xml:space="preserve"> </w:t>
          </w:r>
          <w:r>
            <w:rPr>
              <w:color w:val="000007"/>
              <w:w w:val="90"/>
            </w:rPr>
            <w:t>CommonJS、AMD</w:t>
          </w:r>
          <w:r>
            <w:rPr>
              <w:color w:val="000007"/>
              <w:spacing w:val="-8"/>
              <w:w w:val="90"/>
            </w:rPr>
            <w:t xml:space="preserve"> </w:t>
          </w:r>
          <w:r>
            <w:rPr>
              <w:color w:val="000007"/>
              <w:w w:val="90"/>
            </w:rPr>
            <w:t>和</w:t>
          </w:r>
          <w:r>
            <w:rPr>
              <w:color w:val="000007"/>
              <w:spacing w:val="-9"/>
              <w:w w:val="90"/>
            </w:rPr>
            <w:t xml:space="preserve"> </w:t>
          </w:r>
          <w:r>
            <w:rPr>
              <w:color w:val="000007"/>
              <w:w w:val="90"/>
            </w:rPr>
            <w:t>CMD</w:t>
          </w:r>
          <w:r>
            <w:rPr>
              <w:color w:val="000007"/>
              <w:w w:val="90"/>
            </w:rPr>
            <w:tab/>
          </w:r>
          <w:r>
            <w:rPr>
              <w:rFonts w:hint="eastAsia" w:ascii="宋体" w:hAnsi="宋体" w:eastAsia="宋体"/>
              <w:b w:val="0"/>
              <w:color w:val="000007"/>
            </w:rPr>
            <w:t>66</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"_bookmark53" </w:instrText>
          </w:r>
          <w:r>
            <w:fldChar w:fldCharType="separate"/>
          </w:r>
          <w:r>
            <w:rPr>
              <w:color w:val="000007"/>
            </w:rPr>
            <w:t>对象深度克隆的简单实现</w:t>
          </w:r>
          <w:r>
            <w:rPr>
              <w:color w:val="000007"/>
            </w:rPr>
            <w:tab/>
          </w:r>
          <w:r>
            <w:rPr>
              <w:rFonts w:hint="eastAsia" w:ascii="宋体" w:hAnsi="宋体" w:eastAsia="宋体"/>
              <w:b w:val="0"/>
              <w:color w:val="000007"/>
            </w:rPr>
            <w:t>67</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"_bookmark53" </w:instrText>
          </w:r>
          <w:r>
            <w:fldChar w:fldCharType="separate"/>
          </w:r>
          <w:r>
            <w:rPr>
              <w:color w:val="000007"/>
            </w:rPr>
            <w:t>实现一个</w:t>
          </w:r>
          <w:r>
            <w:rPr>
              <w:color w:val="000007"/>
              <w:spacing w:val="-21"/>
            </w:rPr>
            <w:t xml:space="preserve"> </w:t>
          </w:r>
          <w:r>
            <w:rPr>
              <w:color w:val="000007"/>
            </w:rPr>
            <w:t>once</w:t>
          </w:r>
          <w:r>
            <w:rPr>
              <w:color w:val="000007"/>
              <w:spacing w:val="-19"/>
            </w:rPr>
            <w:t xml:space="preserve"> </w:t>
          </w:r>
          <w:r>
            <w:rPr>
              <w:color w:val="000007"/>
            </w:rPr>
            <w:t>函数，传入函数参数只执行一次</w:t>
          </w:r>
          <w:r>
            <w:rPr>
              <w:color w:val="000007"/>
            </w:rPr>
            <w:tab/>
          </w:r>
          <w:r>
            <w:rPr>
              <w:rFonts w:hint="eastAsia" w:ascii="宋体" w:hAnsi="宋体" w:eastAsia="宋体"/>
              <w:b w:val="0"/>
              <w:color w:val="000007"/>
            </w:rPr>
            <w:t>67</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"_bookmark53" </w:instrText>
          </w:r>
          <w:r>
            <w:fldChar w:fldCharType="separate"/>
          </w:r>
          <w:r>
            <w:rPr>
              <w:color w:val="000007"/>
              <w:w w:val="95"/>
            </w:rPr>
            <w:t>将原生的</w:t>
          </w:r>
          <w:r>
            <w:rPr>
              <w:color w:val="000007"/>
              <w:spacing w:val="-16"/>
              <w:w w:val="95"/>
            </w:rPr>
            <w:t xml:space="preserve"> </w:t>
          </w:r>
          <w:r>
            <w:rPr>
              <w:color w:val="000007"/>
              <w:w w:val="95"/>
            </w:rPr>
            <w:t>ajax</w:t>
          </w:r>
          <w:r>
            <w:rPr>
              <w:color w:val="000007"/>
              <w:spacing w:val="-15"/>
              <w:w w:val="95"/>
            </w:rPr>
            <w:t xml:space="preserve"> </w:t>
          </w:r>
          <w:r>
            <w:rPr>
              <w:color w:val="000007"/>
              <w:w w:val="95"/>
            </w:rPr>
            <w:t>封装成</w:t>
          </w:r>
          <w:r>
            <w:rPr>
              <w:color w:val="000007"/>
              <w:spacing w:val="-15"/>
              <w:w w:val="95"/>
            </w:rPr>
            <w:t xml:space="preserve"> </w:t>
          </w:r>
          <w:r>
            <w:rPr>
              <w:color w:val="000007"/>
              <w:w w:val="95"/>
            </w:rPr>
            <w:t>promise</w:t>
          </w:r>
          <w:r>
            <w:rPr>
              <w:color w:val="000007"/>
              <w:w w:val="95"/>
            </w:rPr>
            <w:tab/>
          </w:r>
          <w:r>
            <w:rPr>
              <w:rFonts w:hint="eastAsia" w:ascii="宋体" w:hAnsi="宋体" w:eastAsia="宋体"/>
              <w:b w:val="0"/>
              <w:color w:val="000007"/>
            </w:rPr>
            <w:t>67</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"_bookmark54" </w:instrText>
          </w:r>
          <w:r>
            <w:fldChar w:fldCharType="separate"/>
          </w:r>
          <w:r>
            <w:rPr>
              <w:color w:val="000007"/>
            </w:rPr>
            <w:t>JS</w:t>
          </w:r>
          <w:r>
            <w:rPr>
              <w:color w:val="000007"/>
              <w:spacing w:val="-5"/>
            </w:rPr>
            <w:t xml:space="preserve"> </w:t>
          </w:r>
          <w:r>
            <w:rPr>
              <w:color w:val="000007"/>
            </w:rPr>
            <w:t>监听对象属性的改变</w:t>
          </w:r>
          <w:r>
            <w:rPr>
              <w:color w:val="000007"/>
            </w:rPr>
            <w:tab/>
          </w:r>
          <w:r>
            <w:rPr>
              <w:rFonts w:hint="eastAsia" w:ascii="宋体" w:hAnsi="宋体" w:eastAsia="宋体"/>
              <w:b w:val="0"/>
              <w:color w:val="000007"/>
            </w:rPr>
            <w:t>68</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"_bookmark54" </w:instrText>
          </w:r>
          <w:r>
            <w:fldChar w:fldCharType="separate"/>
          </w:r>
          <w:r>
            <w:rPr>
              <w:color w:val="000007"/>
              <w:w w:val="95"/>
            </w:rPr>
            <w:t>如何实现一个私有变量，用</w:t>
          </w:r>
          <w:r>
            <w:rPr>
              <w:color w:val="000007"/>
              <w:spacing w:val="17"/>
              <w:w w:val="95"/>
            </w:rPr>
            <w:t xml:space="preserve"> </w:t>
          </w:r>
          <w:r>
            <w:rPr>
              <w:color w:val="000007"/>
              <w:w w:val="95"/>
            </w:rPr>
            <w:t>getName</w:t>
          </w:r>
          <w:r>
            <w:rPr>
              <w:color w:val="000007"/>
              <w:spacing w:val="14"/>
              <w:w w:val="95"/>
            </w:rPr>
            <w:t xml:space="preserve"> </w:t>
          </w:r>
          <w:r>
            <w:rPr>
              <w:color w:val="000007"/>
              <w:w w:val="95"/>
            </w:rPr>
            <w:t>方法可以访问，不能直接访问</w:t>
          </w:r>
          <w:r>
            <w:rPr>
              <w:color w:val="000007"/>
              <w:w w:val="95"/>
            </w:rPr>
            <w:tab/>
          </w:r>
          <w:r>
            <w:rPr>
              <w:rFonts w:hint="eastAsia" w:ascii="宋体" w:hAnsi="宋体" w:eastAsia="宋体"/>
              <w:b w:val="0"/>
              <w:color w:val="000007"/>
            </w:rPr>
            <w:t>68</w:t>
          </w:r>
          <w:r>
            <w:rPr>
              <w:rFonts w:hint="eastAsia" w:ascii="宋体" w:hAnsi="宋体" w:eastAsia="宋体"/>
              <w:b w:val="0"/>
              <w:color w:val="000007"/>
            </w:rPr>
            <w:fldChar w:fldCharType="end"/>
          </w:r>
        </w:p>
        <w:p>
          <w:pPr>
            <w:pStyle w:val="12"/>
            <w:tabs>
              <w:tab w:val="left" w:pos="1839"/>
              <w:tab w:val="left" w:leader="dot" w:pos="8245"/>
            </w:tabs>
            <w:ind w:left="1420" w:firstLine="0"/>
            <w:rPr>
              <w:rFonts w:hint="eastAsia" w:ascii="宋体" w:hAnsi="宋体" w:eastAsia="宋体"/>
              <w:b w:val="0"/>
            </w:rPr>
          </w:pPr>
          <w:r>
            <w:fldChar w:fldCharType="begin"/>
          </w:r>
          <w:r>
            <w:instrText xml:space="preserve"> HYPERLINK \l "_bookmark55" </w:instrText>
          </w:r>
          <w:r>
            <w:fldChar w:fldCharType="separate"/>
          </w:r>
          <w:r>
            <w:rPr>
              <w:rFonts w:ascii="Symbol" w:hAnsi="Symbol" w:eastAsia="Symbol"/>
              <w:b w:val="0"/>
              <w:color w:val="000007"/>
            </w:rPr>
            <w:t></w:t>
          </w:r>
          <w:r>
            <w:rPr>
              <w:rFonts w:ascii="Times New Roman" w:hAnsi="Times New Roman" w:eastAsia="Times New Roman"/>
              <w:b w:val="0"/>
              <w:color w:val="000007"/>
            </w:rPr>
            <w:tab/>
          </w:r>
          <w:r>
            <w:rPr>
              <w:color w:val="000007"/>
              <w:w w:val="90"/>
            </w:rPr>
            <w:t>==和===、以及</w:t>
          </w:r>
          <w:r>
            <w:rPr>
              <w:color w:val="000007"/>
              <w:spacing w:val="-3"/>
              <w:w w:val="90"/>
            </w:rPr>
            <w:t xml:space="preserve"> </w:t>
          </w:r>
          <w:r>
            <w:rPr>
              <w:color w:val="000007"/>
              <w:w w:val="90"/>
            </w:rPr>
            <w:t>Object.is</w:t>
          </w:r>
          <w:r>
            <w:rPr>
              <w:color w:val="000007"/>
              <w:spacing w:val="-4"/>
              <w:w w:val="90"/>
            </w:rPr>
            <w:t xml:space="preserve"> </w:t>
          </w:r>
          <w:r>
            <w:rPr>
              <w:color w:val="000007"/>
              <w:w w:val="90"/>
            </w:rPr>
            <w:t>的区别</w:t>
          </w:r>
          <w:r>
            <w:rPr>
              <w:color w:val="000007"/>
              <w:w w:val="90"/>
            </w:rPr>
            <w:tab/>
          </w:r>
          <w:r>
            <w:rPr>
              <w:rFonts w:hint="eastAsia" w:ascii="宋体" w:hAnsi="宋体" w:eastAsia="宋体"/>
              <w:b w:val="0"/>
              <w:color w:val="000007"/>
            </w:rPr>
            <w:t>69</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"_bookmark55" </w:instrText>
          </w:r>
          <w:r>
            <w:fldChar w:fldCharType="separate"/>
          </w:r>
          <w:r>
            <w:rPr>
              <w:color w:val="000007"/>
              <w:w w:val="85"/>
            </w:rPr>
            <w:t>setTimeout、setInterval</w:t>
          </w:r>
          <w:r>
            <w:rPr>
              <w:color w:val="000007"/>
              <w:spacing w:val="4"/>
              <w:w w:val="85"/>
            </w:rPr>
            <w:t xml:space="preserve"> </w:t>
          </w:r>
          <w:r>
            <w:rPr>
              <w:color w:val="000007"/>
              <w:w w:val="85"/>
            </w:rPr>
            <w:t>和</w:t>
          </w:r>
          <w:r>
            <w:rPr>
              <w:color w:val="000007"/>
              <w:spacing w:val="6"/>
              <w:w w:val="85"/>
            </w:rPr>
            <w:t xml:space="preserve"> </w:t>
          </w:r>
          <w:r>
            <w:rPr>
              <w:color w:val="000007"/>
              <w:w w:val="85"/>
            </w:rPr>
            <w:t>requestAnimationFrame</w:t>
          </w:r>
          <w:r>
            <w:rPr>
              <w:color w:val="000007"/>
              <w:spacing w:val="4"/>
              <w:w w:val="85"/>
            </w:rPr>
            <w:t xml:space="preserve"> </w:t>
          </w:r>
          <w:r>
            <w:rPr>
              <w:color w:val="000007"/>
              <w:w w:val="85"/>
            </w:rPr>
            <w:t>之间的区别</w:t>
          </w:r>
          <w:r>
            <w:rPr>
              <w:color w:val="000007"/>
              <w:w w:val="85"/>
            </w:rPr>
            <w:tab/>
          </w:r>
          <w:r>
            <w:rPr>
              <w:rFonts w:hint="eastAsia" w:ascii="宋体" w:hAnsi="宋体" w:eastAsia="宋体"/>
              <w:b w:val="0"/>
              <w:color w:val="000007"/>
            </w:rPr>
            <w:t>69</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"_bookmark56" </w:instrText>
          </w:r>
          <w:r>
            <w:fldChar w:fldCharType="separate"/>
          </w:r>
          <w:r>
            <w:rPr>
              <w:color w:val="000007"/>
            </w:rPr>
            <w:t>实现一个两列等高布局，讲讲思路</w:t>
          </w:r>
          <w:r>
            <w:rPr>
              <w:color w:val="000007"/>
            </w:rPr>
            <w:tab/>
          </w:r>
          <w:r>
            <w:rPr>
              <w:rFonts w:hint="eastAsia" w:ascii="宋体" w:hAnsi="宋体" w:eastAsia="宋体"/>
              <w:b w:val="0"/>
              <w:color w:val="000007"/>
            </w:rPr>
            <w:t>70</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"_bookmark56" </w:instrText>
          </w:r>
          <w:r>
            <w:fldChar w:fldCharType="separate"/>
          </w:r>
          <w:r>
            <w:rPr>
              <w:color w:val="000007"/>
            </w:rPr>
            <w:t>自己实现一个</w:t>
          </w:r>
          <w:r>
            <w:rPr>
              <w:color w:val="000007"/>
              <w:spacing w:val="-17"/>
            </w:rPr>
            <w:t xml:space="preserve"> </w:t>
          </w:r>
          <w:r>
            <w:rPr>
              <w:color w:val="000007"/>
            </w:rPr>
            <w:t>bind</w:t>
          </w:r>
          <w:r>
            <w:rPr>
              <w:color w:val="000007"/>
              <w:spacing w:val="-15"/>
            </w:rPr>
            <w:t xml:space="preserve"> </w:t>
          </w:r>
          <w:r>
            <w:rPr>
              <w:color w:val="000007"/>
            </w:rPr>
            <w:t>函数</w:t>
          </w:r>
          <w:r>
            <w:rPr>
              <w:color w:val="000007"/>
            </w:rPr>
            <w:tab/>
          </w:r>
          <w:r>
            <w:rPr>
              <w:rFonts w:hint="eastAsia" w:ascii="宋体" w:hAnsi="宋体" w:eastAsia="宋体"/>
              <w:b w:val="0"/>
              <w:color w:val="000007"/>
            </w:rPr>
            <w:t>70</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"_bookmark56" </w:instrText>
          </w:r>
          <w:r>
            <w:fldChar w:fldCharType="separate"/>
          </w:r>
          <w:r>
            <w:rPr>
              <w:color w:val="000007"/>
              <w:w w:val="90"/>
            </w:rPr>
            <w:t>用</w:t>
          </w:r>
          <w:r>
            <w:rPr>
              <w:color w:val="000007"/>
              <w:spacing w:val="-17"/>
              <w:w w:val="90"/>
            </w:rPr>
            <w:t xml:space="preserve"> </w:t>
          </w:r>
          <w:r>
            <w:rPr>
              <w:color w:val="000007"/>
              <w:w w:val="90"/>
            </w:rPr>
            <w:t>setTimeout</w:t>
          </w:r>
          <w:r>
            <w:rPr>
              <w:color w:val="000007"/>
              <w:spacing w:val="-15"/>
              <w:w w:val="90"/>
            </w:rPr>
            <w:t xml:space="preserve"> </w:t>
          </w:r>
          <w:r>
            <w:rPr>
              <w:color w:val="000007"/>
              <w:w w:val="90"/>
            </w:rPr>
            <w:t>来实现</w:t>
          </w:r>
          <w:r>
            <w:rPr>
              <w:color w:val="000007"/>
              <w:spacing w:val="-17"/>
              <w:w w:val="90"/>
            </w:rPr>
            <w:t xml:space="preserve"> </w:t>
          </w:r>
          <w:r>
            <w:rPr>
              <w:color w:val="000007"/>
              <w:w w:val="90"/>
            </w:rPr>
            <w:t>setInterval</w:t>
          </w:r>
          <w:r>
            <w:rPr>
              <w:color w:val="000007"/>
              <w:w w:val="90"/>
            </w:rPr>
            <w:tab/>
          </w:r>
          <w:r>
            <w:rPr>
              <w:rFonts w:hint="eastAsia" w:ascii="宋体" w:hAnsi="宋体" w:eastAsia="宋体"/>
              <w:b w:val="0"/>
              <w:color w:val="000007"/>
            </w:rPr>
            <w:t>70</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"_bookmark57" </w:instrText>
          </w:r>
          <w:r>
            <w:fldChar w:fldCharType="separate"/>
          </w:r>
          <w:r>
            <w:rPr>
              <w:color w:val="000007"/>
            </w:rPr>
            <w:t>JS</w:t>
          </w:r>
          <w:r>
            <w:rPr>
              <w:color w:val="000007"/>
              <w:spacing w:val="-6"/>
            </w:rPr>
            <w:t xml:space="preserve"> </w:t>
          </w:r>
          <w:r>
            <w:rPr>
              <w:color w:val="000007"/>
            </w:rPr>
            <w:t>怎么控制一次加载一张图片，加载完后再加载下一张</w:t>
          </w:r>
          <w:r>
            <w:rPr>
              <w:color w:val="000007"/>
            </w:rPr>
            <w:tab/>
          </w:r>
          <w:r>
            <w:rPr>
              <w:rFonts w:hint="eastAsia" w:ascii="宋体" w:hAnsi="宋体" w:eastAsia="宋体"/>
              <w:b w:val="0"/>
              <w:color w:val="000007"/>
            </w:rPr>
            <w:t>71</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20" w:line="349" w:lineRule="exact"/>
            <w:ind w:left="1840" w:right="0" w:hanging="420"/>
            <w:jc w:val="left"/>
            <w:rPr>
              <w:rFonts w:hint="eastAsia" w:ascii="宋体" w:hAnsi="宋体" w:eastAsia="宋体"/>
              <w:b w:val="0"/>
            </w:rPr>
          </w:pPr>
          <w:r>
            <w:fldChar w:fldCharType="begin"/>
          </w:r>
          <w:r>
            <w:instrText xml:space="preserve"> HYPERLINK \l "_bookmark58" </w:instrText>
          </w:r>
          <w:r>
            <w:fldChar w:fldCharType="separate"/>
          </w:r>
          <w:r>
            <w:rPr>
              <w:color w:val="000007"/>
            </w:rPr>
            <w:t>代码的执行顺序</w:t>
          </w:r>
          <w:r>
            <w:rPr>
              <w:color w:val="000007"/>
            </w:rPr>
            <w:tab/>
          </w:r>
          <w:r>
            <w:rPr>
              <w:rFonts w:hint="eastAsia" w:ascii="宋体" w:hAnsi="宋体" w:eastAsia="宋体"/>
              <w:b w:val="0"/>
              <w:color w:val="000007"/>
            </w:rPr>
            <w:t>72</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22" w:after="0" w:line="349" w:lineRule="exact"/>
            <w:ind w:left="1840" w:right="0" w:hanging="420"/>
            <w:jc w:val="left"/>
            <w:rPr>
              <w:rFonts w:hint="eastAsia" w:ascii="宋体" w:hAnsi="宋体" w:eastAsia="宋体"/>
              <w:b w:val="0"/>
            </w:rPr>
          </w:pPr>
          <w:r>
            <w:fldChar w:fldCharType="begin"/>
          </w:r>
          <w:r>
            <w:instrText xml:space="preserve"> HYPERLINK \l "_bookmark58" </w:instrText>
          </w:r>
          <w:r>
            <w:fldChar w:fldCharType="separate"/>
          </w:r>
          <w:r>
            <w:rPr>
              <w:color w:val="000007"/>
            </w:rPr>
            <w:t>如何实现</w:t>
          </w:r>
          <w:r>
            <w:rPr>
              <w:color w:val="000007"/>
              <w:spacing w:val="-32"/>
            </w:rPr>
            <w:t xml:space="preserve"> </w:t>
          </w:r>
          <w:r>
            <w:rPr>
              <w:color w:val="000007"/>
            </w:rPr>
            <w:t>sleep</w:t>
          </w:r>
          <w:r>
            <w:rPr>
              <w:color w:val="000007"/>
              <w:spacing w:val="-32"/>
            </w:rPr>
            <w:t xml:space="preserve"> </w:t>
          </w:r>
          <w:r>
            <w:rPr>
              <w:color w:val="000007"/>
            </w:rPr>
            <w:t>的效果（es5</w:t>
          </w:r>
          <w:r>
            <w:rPr>
              <w:color w:val="000007"/>
              <w:spacing w:val="-32"/>
            </w:rPr>
            <w:t xml:space="preserve"> </w:t>
          </w:r>
          <w:r>
            <w:rPr>
              <w:color w:val="000007"/>
            </w:rPr>
            <w:t>或者</w:t>
          </w:r>
          <w:r>
            <w:rPr>
              <w:color w:val="000007"/>
              <w:spacing w:val="-31"/>
            </w:rPr>
            <w:t xml:space="preserve"> </w:t>
          </w:r>
          <w:r>
            <w:rPr>
              <w:color w:val="000007"/>
            </w:rPr>
            <w:t>es6）</w:t>
          </w:r>
          <w:r>
            <w:rPr>
              <w:color w:val="000007"/>
            </w:rPr>
            <w:tab/>
          </w:r>
          <w:r>
            <w:rPr>
              <w:rFonts w:hint="eastAsia" w:ascii="宋体" w:hAnsi="宋体" w:eastAsia="宋体"/>
              <w:b w:val="0"/>
              <w:color w:val="000007"/>
            </w:rPr>
            <w:t>72</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"_bookmark59" </w:instrText>
          </w:r>
          <w:r>
            <w:fldChar w:fldCharType="separate"/>
          </w:r>
          <w:r>
            <w:rPr>
              <w:color w:val="000007"/>
              <w:w w:val="95"/>
            </w:rPr>
            <w:t>简单的实现一个</w:t>
          </w:r>
          <w:r>
            <w:rPr>
              <w:color w:val="000007"/>
              <w:spacing w:val="-13"/>
              <w:w w:val="95"/>
            </w:rPr>
            <w:t xml:space="preserve"> </w:t>
          </w:r>
          <w:r>
            <w:rPr>
              <w:color w:val="000007"/>
              <w:w w:val="95"/>
            </w:rPr>
            <w:t>promise</w:t>
          </w:r>
          <w:r>
            <w:rPr>
              <w:color w:val="000007"/>
              <w:w w:val="95"/>
            </w:rPr>
            <w:tab/>
          </w:r>
          <w:r>
            <w:rPr>
              <w:rFonts w:hint="eastAsia" w:ascii="宋体" w:hAnsi="宋体" w:eastAsia="宋体"/>
              <w:b w:val="0"/>
              <w:color w:val="000007"/>
            </w:rPr>
            <w:t>73</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"_bookmark59" </w:instrText>
          </w:r>
          <w:r>
            <w:fldChar w:fldCharType="separate"/>
          </w:r>
          <w:r>
            <w:rPr>
              <w:color w:val="000007"/>
              <w:w w:val="85"/>
            </w:rPr>
            <w:t>Function._proto_(getPrototypeOf)是什么？</w:t>
          </w:r>
          <w:r>
            <w:rPr>
              <w:color w:val="000007"/>
              <w:w w:val="85"/>
            </w:rPr>
            <w:tab/>
          </w:r>
          <w:r>
            <w:rPr>
              <w:rFonts w:hint="eastAsia" w:ascii="宋体" w:hAnsi="宋体" w:eastAsia="宋体"/>
              <w:b w:val="0"/>
              <w:color w:val="000007"/>
            </w:rPr>
            <w:t>73</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"_bookmark60" </w:instrText>
          </w:r>
          <w:r>
            <w:fldChar w:fldCharType="separate"/>
          </w:r>
          <w:r>
            <w:rPr>
              <w:color w:val="000007"/>
            </w:rPr>
            <w:t>实现</w:t>
          </w:r>
          <w:r>
            <w:rPr>
              <w:color w:val="000007"/>
              <w:spacing w:val="-20"/>
            </w:rPr>
            <w:t xml:space="preserve"> </w:t>
          </w:r>
          <w:r>
            <w:rPr>
              <w:color w:val="000007"/>
            </w:rPr>
            <w:t>JS</w:t>
          </w:r>
          <w:r>
            <w:rPr>
              <w:color w:val="000007"/>
              <w:spacing w:val="-19"/>
            </w:rPr>
            <w:t xml:space="preserve"> </w:t>
          </w:r>
          <w:r>
            <w:rPr>
              <w:color w:val="000007"/>
            </w:rPr>
            <w:t>中所有对象的深度克隆（包装对象，Date</w:t>
          </w:r>
          <w:r>
            <w:rPr>
              <w:color w:val="000007"/>
              <w:spacing w:val="-20"/>
            </w:rPr>
            <w:t xml:space="preserve"> </w:t>
          </w:r>
          <w:r>
            <w:rPr>
              <w:color w:val="000007"/>
            </w:rPr>
            <w:t>对象，正则对象）</w:t>
          </w:r>
          <w:r>
            <w:rPr>
              <w:color w:val="000007"/>
            </w:rPr>
            <w:tab/>
          </w:r>
          <w:r>
            <w:rPr>
              <w:rFonts w:hint="eastAsia" w:ascii="宋体" w:hAnsi="宋体" w:eastAsia="宋体"/>
              <w:b w:val="0"/>
              <w:color w:val="000007"/>
            </w:rPr>
            <w:t>74</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"_bookmark61" </w:instrText>
          </w:r>
          <w:r>
            <w:fldChar w:fldCharType="separate"/>
          </w:r>
          <w:r>
            <w:rPr>
              <w:color w:val="000007"/>
            </w:rPr>
            <w:t>简单实现</w:t>
          </w:r>
          <w:r>
            <w:rPr>
              <w:color w:val="000007"/>
              <w:spacing w:val="-32"/>
            </w:rPr>
            <w:t xml:space="preserve"> </w:t>
          </w:r>
          <w:r>
            <w:rPr>
              <w:color w:val="000007"/>
            </w:rPr>
            <w:t>Node</w:t>
          </w:r>
          <w:r>
            <w:rPr>
              <w:color w:val="000007"/>
              <w:spacing w:val="-32"/>
            </w:rPr>
            <w:t xml:space="preserve"> </w:t>
          </w:r>
          <w:r>
            <w:rPr>
              <w:color w:val="000007"/>
            </w:rPr>
            <w:t>的</w:t>
          </w:r>
          <w:r>
            <w:rPr>
              <w:color w:val="000007"/>
              <w:spacing w:val="-32"/>
            </w:rPr>
            <w:t xml:space="preserve"> </w:t>
          </w:r>
          <w:r>
            <w:rPr>
              <w:color w:val="000007"/>
            </w:rPr>
            <w:t>Events</w:t>
          </w:r>
          <w:r>
            <w:rPr>
              <w:color w:val="000007"/>
              <w:spacing w:val="-32"/>
            </w:rPr>
            <w:t xml:space="preserve"> </w:t>
          </w:r>
          <w:r>
            <w:rPr>
              <w:color w:val="000007"/>
            </w:rPr>
            <w:t>模块</w:t>
          </w:r>
          <w:r>
            <w:rPr>
              <w:color w:val="000007"/>
            </w:rPr>
            <w:tab/>
          </w:r>
          <w:r>
            <w:rPr>
              <w:rFonts w:hint="eastAsia" w:ascii="宋体" w:hAnsi="宋体" w:eastAsia="宋体"/>
              <w:b w:val="0"/>
              <w:color w:val="000007"/>
            </w:rPr>
            <w:t>76</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"_bookmark62" </w:instrText>
          </w:r>
          <w:r>
            <w:fldChar w:fldCharType="separate"/>
          </w:r>
          <w:r>
            <w:rPr>
              <w:color w:val="000007"/>
            </w:rPr>
            <w:t>箭头函数中</w:t>
          </w:r>
          <w:r>
            <w:rPr>
              <w:color w:val="000007"/>
              <w:spacing w:val="-12"/>
            </w:rPr>
            <w:t xml:space="preserve"> </w:t>
          </w:r>
          <w:r>
            <w:rPr>
              <w:color w:val="000007"/>
            </w:rPr>
            <w:t>this</w:t>
          </w:r>
          <w:r>
            <w:rPr>
              <w:color w:val="000007"/>
              <w:spacing w:val="-13"/>
            </w:rPr>
            <w:t xml:space="preserve"> </w:t>
          </w:r>
          <w:r>
            <w:rPr>
              <w:color w:val="000007"/>
            </w:rPr>
            <w:t>指向举例</w:t>
          </w:r>
          <w:r>
            <w:rPr>
              <w:color w:val="000007"/>
            </w:rPr>
            <w:tab/>
          </w:r>
          <w:r>
            <w:rPr>
              <w:rFonts w:hint="eastAsia" w:ascii="宋体" w:hAnsi="宋体" w:eastAsia="宋体"/>
              <w:b w:val="0"/>
              <w:color w:val="000007"/>
            </w:rPr>
            <w:t>77</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"_bookmark62" </w:instrText>
          </w:r>
          <w:r>
            <w:fldChar w:fldCharType="separate"/>
          </w:r>
          <w:r>
            <w:rPr>
              <w:color w:val="000007"/>
            </w:rPr>
            <w:t>JS</w:t>
          </w:r>
          <w:r>
            <w:rPr>
              <w:color w:val="000007"/>
              <w:spacing w:val="-5"/>
            </w:rPr>
            <w:t xml:space="preserve"> </w:t>
          </w:r>
          <w:r>
            <w:rPr>
              <w:color w:val="000007"/>
            </w:rPr>
            <w:t>判断类型</w:t>
          </w:r>
          <w:r>
            <w:rPr>
              <w:color w:val="000007"/>
            </w:rPr>
            <w:tab/>
          </w:r>
          <w:r>
            <w:rPr>
              <w:rFonts w:hint="eastAsia" w:ascii="宋体" w:hAnsi="宋体" w:eastAsia="宋体"/>
              <w:b w:val="0"/>
              <w:color w:val="000007"/>
            </w:rPr>
            <w:t>77</w:t>
          </w:r>
          <w:r>
            <w:rPr>
              <w:rFonts w:hint="eastAsia" w:ascii="宋体" w:hAnsi="宋体" w:eastAsia="宋体"/>
              <w:b w:val="0"/>
              <w:color w:val="000007"/>
            </w:rPr>
            <w:fldChar w:fldCharType="end"/>
          </w:r>
        </w:p>
        <w:p>
          <w:pPr>
            <w:pStyle w:val="8"/>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i w:val="0"/>
              <w:sz w:val="21"/>
            </w:rPr>
          </w:pPr>
          <w:r>
            <w:fldChar w:fldCharType="begin"/>
          </w:r>
          <w:r>
            <w:instrText xml:space="preserve"> HYPERLINK \l "_bookmark62" </w:instrText>
          </w:r>
          <w:r>
            <w:fldChar w:fldCharType="separate"/>
          </w:r>
          <w:r>
            <w:rPr>
              <w:i w:val="0"/>
              <w:color w:val="000007"/>
              <w:sz w:val="21"/>
            </w:rPr>
            <w:t>数组常用方法</w:t>
          </w:r>
          <w:r>
            <w:rPr>
              <w:i w:val="0"/>
              <w:color w:val="000007"/>
              <w:sz w:val="21"/>
            </w:rPr>
            <w:tab/>
          </w:r>
          <w:r>
            <w:rPr>
              <w:rFonts w:hint="eastAsia" w:ascii="宋体" w:hAnsi="宋体" w:eastAsia="宋体"/>
              <w:b w:val="0"/>
              <w:i w:val="0"/>
              <w:color w:val="000007"/>
              <w:sz w:val="21"/>
            </w:rPr>
            <w:t>77</w:t>
          </w:r>
          <w:r>
            <w:rPr>
              <w:rFonts w:hint="eastAsia" w:ascii="宋体" w:hAnsi="宋体" w:eastAsia="宋体"/>
              <w:b w:val="0"/>
              <w:i w:val="0"/>
              <w:color w:val="000007"/>
              <w:sz w:val="21"/>
            </w:rPr>
            <w:fldChar w:fldCharType="end"/>
          </w:r>
        </w:p>
        <w:p>
          <w:pPr>
            <w:pStyle w:val="8"/>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i w:val="0"/>
              <w:sz w:val="21"/>
            </w:rPr>
          </w:pPr>
          <w:r>
            <w:fldChar w:fldCharType="begin"/>
          </w:r>
          <w:r>
            <w:instrText xml:space="preserve"> HYPERLINK \l "_bookmark63" </w:instrText>
          </w:r>
          <w:r>
            <w:fldChar w:fldCharType="separate"/>
          </w:r>
          <w:r>
            <w:rPr>
              <w:i w:val="0"/>
              <w:color w:val="000007"/>
              <w:sz w:val="21"/>
            </w:rPr>
            <w:t>数组去重</w:t>
          </w:r>
          <w:r>
            <w:rPr>
              <w:i w:val="0"/>
              <w:color w:val="000007"/>
              <w:sz w:val="21"/>
            </w:rPr>
            <w:tab/>
          </w:r>
          <w:r>
            <w:rPr>
              <w:rFonts w:hint="eastAsia" w:ascii="宋体" w:hAnsi="宋体" w:eastAsia="宋体"/>
              <w:b w:val="0"/>
              <w:i w:val="0"/>
              <w:color w:val="000007"/>
              <w:sz w:val="21"/>
            </w:rPr>
            <w:t>78</w:t>
          </w:r>
          <w:r>
            <w:rPr>
              <w:rFonts w:hint="eastAsia" w:ascii="宋体" w:hAnsi="宋体" w:eastAsia="宋体"/>
              <w:b w:val="0"/>
              <w:i w:val="0"/>
              <w:color w:val="000007"/>
              <w:sz w:val="21"/>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"_bookmark63" </w:instrText>
          </w:r>
          <w:r>
            <w:fldChar w:fldCharType="separate"/>
          </w:r>
          <w:r>
            <w:rPr>
              <w:color w:val="000007"/>
            </w:rPr>
            <w:t>闭包</w:t>
          </w:r>
          <w:r>
            <w:rPr>
              <w:color w:val="000007"/>
              <w:spacing w:val="-1"/>
            </w:rPr>
            <w:t xml:space="preserve"> </w:t>
          </w:r>
          <w:r>
            <w:rPr>
              <w:color w:val="000007"/>
            </w:rPr>
            <w:t>有什么用</w:t>
          </w:r>
          <w:r>
            <w:rPr>
              <w:color w:val="000007"/>
            </w:rPr>
            <w:tab/>
          </w:r>
          <w:r>
            <w:rPr>
              <w:rFonts w:hint="eastAsia" w:ascii="宋体" w:hAnsi="宋体" w:eastAsia="宋体"/>
              <w:b w:val="0"/>
              <w:color w:val="000007"/>
            </w:rPr>
            <w:t>78</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"_bookmark63" </w:instrText>
          </w:r>
          <w:r>
            <w:fldChar w:fldCharType="separate"/>
          </w:r>
          <w:r>
            <w:rPr>
              <w:color w:val="000007"/>
            </w:rPr>
            <w:t>事件代理在捕获阶段的实际应用</w:t>
          </w:r>
          <w:r>
            <w:rPr>
              <w:color w:val="000007"/>
            </w:rPr>
            <w:tab/>
          </w:r>
          <w:r>
            <w:rPr>
              <w:rFonts w:hint="eastAsia" w:ascii="宋体" w:hAnsi="宋体" w:eastAsia="宋体"/>
              <w:b w:val="0"/>
              <w:color w:val="000007"/>
            </w:rPr>
            <w:t>78</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"_bookmark63" </w:instrText>
          </w:r>
          <w:r>
            <w:fldChar w:fldCharType="separate"/>
          </w:r>
          <w:r>
            <w:rPr>
              <w:color w:val="000007"/>
            </w:rPr>
            <w:t>去除字符串首尾空格</w:t>
          </w:r>
          <w:r>
            <w:rPr>
              <w:color w:val="000007"/>
            </w:rPr>
            <w:tab/>
          </w:r>
          <w:r>
            <w:rPr>
              <w:rFonts w:hint="eastAsia" w:ascii="宋体" w:hAnsi="宋体" w:eastAsia="宋体"/>
              <w:b w:val="0"/>
              <w:color w:val="000007"/>
            </w:rPr>
            <w:t>78</w:t>
          </w:r>
          <w:r>
            <w:rPr>
              <w:rFonts w:hint="eastAsia" w:ascii="宋体" w:hAnsi="宋体" w:eastAsia="宋体"/>
              <w:b w:val="0"/>
              <w:color w:val="000007"/>
            </w:rPr>
            <w:fldChar w:fldCharType="end"/>
          </w:r>
        </w:p>
        <w:p>
          <w:pPr>
            <w:pStyle w:val="8"/>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i w:val="0"/>
              <w:sz w:val="21"/>
            </w:rPr>
          </w:pPr>
          <w:r>
            <w:fldChar w:fldCharType="begin"/>
          </w:r>
          <w:r>
            <w:instrText xml:space="preserve"> HYPERLINK \l "_bookmark64" </w:instrText>
          </w:r>
          <w:r>
            <w:fldChar w:fldCharType="separate"/>
          </w:r>
          <w:r>
            <w:rPr>
              <w:i w:val="0"/>
              <w:color w:val="000007"/>
              <w:sz w:val="21"/>
            </w:rPr>
            <w:t>性能优化</w:t>
          </w:r>
          <w:r>
            <w:rPr>
              <w:i w:val="0"/>
              <w:color w:val="000007"/>
              <w:sz w:val="21"/>
            </w:rPr>
            <w:tab/>
          </w:r>
          <w:r>
            <w:rPr>
              <w:rFonts w:hint="eastAsia" w:ascii="宋体" w:hAnsi="宋体" w:eastAsia="宋体"/>
              <w:b w:val="0"/>
              <w:i w:val="0"/>
              <w:color w:val="000007"/>
              <w:sz w:val="21"/>
            </w:rPr>
            <w:t>79</w:t>
          </w:r>
          <w:r>
            <w:rPr>
              <w:rFonts w:hint="eastAsia" w:ascii="宋体" w:hAnsi="宋体" w:eastAsia="宋体"/>
              <w:b w:val="0"/>
              <w:i w:val="0"/>
              <w:color w:val="000007"/>
              <w:sz w:val="21"/>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"_bookmark64" </w:instrText>
          </w:r>
          <w:r>
            <w:fldChar w:fldCharType="separate"/>
          </w:r>
          <w:r>
            <w:rPr>
              <w:color w:val="000007"/>
            </w:rPr>
            <w:t>来讲讲</w:t>
          </w:r>
          <w:r>
            <w:rPr>
              <w:color w:val="000007"/>
              <w:spacing w:val="-4"/>
            </w:rPr>
            <w:t xml:space="preserve"> </w:t>
          </w:r>
          <w:r>
            <w:rPr>
              <w:color w:val="000007"/>
            </w:rPr>
            <w:t>JS</w:t>
          </w:r>
          <w:r>
            <w:rPr>
              <w:color w:val="000007"/>
              <w:spacing w:val="-6"/>
            </w:rPr>
            <w:t xml:space="preserve"> </w:t>
          </w:r>
          <w:r>
            <w:rPr>
              <w:color w:val="000007"/>
            </w:rPr>
            <w:t>的闭包吧</w:t>
          </w:r>
          <w:r>
            <w:rPr>
              <w:color w:val="000007"/>
            </w:rPr>
            <w:tab/>
          </w:r>
          <w:r>
            <w:rPr>
              <w:rFonts w:hint="eastAsia" w:ascii="宋体" w:hAnsi="宋体" w:eastAsia="宋体"/>
              <w:b w:val="0"/>
              <w:color w:val="000007"/>
            </w:rPr>
            <w:t>79</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"_bookmark64" </w:instrText>
          </w:r>
          <w:r>
            <w:fldChar w:fldCharType="separate"/>
          </w:r>
          <w:r>
            <w:rPr>
              <w:color w:val="000007"/>
            </w:rPr>
            <w:t>能来讲讲</w:t>
          </w:r>
          <w:r>
            <w:rPr>
              <w:color w:val="000007"/>
              <w:spacing w:val="-5"/>
            </w:rPr>
            <w:t xml:space="preserve"> </w:t>
          </w:r>
          <w:r>
            <w:rPr>
              <w:color w:val="000007"/>
            </w:rPr>
            <w:t>JS</w:t>
          </w:r>
          <w:r>
            <w:rPr>
              <w:color w:val="000007"/>
              <w:spacing w:val="-5"/>
            </w:rPr>
            <w:t xml:space="preserve"> </w:t>
          </w:r>
          <w:r>
            <w:rPr>
              <w:color w:val="000007"/>
            </w:rPr>
            <w:t>的语言特性吗</w:t>
          </w:r>
          <w:r>
            <w:rPr>
              <w:color w:val="000007"/>
            </w:rPr>
            <w:tab/>
          </w:r>
          <w:r>
            <w:rPr>
              <w:rFonts w:hint="eastAsia" w:ascii="宋体" w:hAnsi="宋体" w:eastAsia="宋体"/>
              <w:b w:val="0"/>
              <w:color w:val="000007"/>
            </w:rPr>
            <w:t>79</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"_bookmark65" </w:instrText>
          </w:r>
          <w:r>
            <w:fldChar w:fldCharType="separate"/>
          </w:r>
          <w:r>
            <w:rPr>
              <w:color w:val="000007"/>
              <w:w w:val="95"/>
            </w:rPr>
            <w:t>如何判断一个数组(讲到</w:t>
          </w:r>
          <w:r>
            <w:rPr>
              <w:color w:val="000007"/>
              <w:spacing w:val="2"/>
              <w:w w:val="95"/>
            </w:rPr>
            <w:t xml:space="preserve"> </w:t>
          </w:r>
          <w:r>
            <w:rPr>
              <w:color w:val="000007"/>
              <w:w w:val="95"/>
            </w:rPr>
            <w:t>typeof</w:t>
          </w:r>
          <w:r>
            <w:rPr>
              <w:color w:val="000007"/>
              <w:spacing w:val="1"/>
              <w:w w:val="95"/>
            </w:rPr>
            <w:t xml:space="preserve"> </w:t>
          </w:r>
          <w:r>
            <w:rPr>
              <w:color w:val="000007"/>
              <w:w w:val="95"/>
            </w:rPr>
            <w:t>差点掉坑里)</w:t>
          </w:r>
          <w:r>
            <w:rPr>
              <w:color w:val="000007"/>
              <w:w w:val="95"/>
            </w:rPr>
            <w:tab/>
          </w:r>
          <w:r>
            <w:rPr>
              <w:rFonts w:hint="eastAsia" w:ascii="宋体" w:hAnsi="宋体" w:eastAsia="宋体"/>
              <w:b w:val="0"/>
              <w:color w:val="000007"/>
            </w:rPr>
            <w:t>80</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"_bookmark65" </w:instrText>
          </w:r>
          <w:r>
            <w:fldChar w:fldCharType="separate"/>
          </w:r>
          <w:r>
            <w:rPr>
              <w:color w:val="000007"/>
              <w:w w:val="95"/>
            </w:rPr>
            <w:t>你说到</w:t>
          </w:r>
          <w:r>
            <w:rPr>
              <w:color w:val="000007"/>
              <w:spacing w:val="19"/>
              <w:w w:val="95"/>
            </w:rPr>
            <w:t xml:space="preserve"> </w:t>
          </w:r>
          <w:r>
            <w:rPr>
              <w:color w:val="000007"/>
              <w:w w:val="95"/>
            </w:rPr>
            <w:t>typeof，能不能加一个限制条件达到判断条件</w:t>
          </w:r>
          <w:r>
            <w:rPr>
              <w:color w:val="000007"/>
              <w:w w:val="95"/>
            </w:rPr>
            <w:tab/>
          </w:r>
          <w:r>
            <w:rPr>
              <w:rFonts w:hint="eastAsia" w:ascii="宋体" w:hAnsi="宋体" w:eastAsia="宋体"/>
              <w:b w:val="0"/>
              <w:color w:val="000007"/>
            </w:rPr>
            <w:t>80</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"_bookmark65" </w:instrText>
          </w:r>
          <w:r>
            <w:fldChar w:fldCharType="separate"/>
          </w:r>
          <w:r>
            <w:rPr>
              <w:color w:val="000007"/>
            </w:rPr>
            <w:t>JS</w:t>
          </w:r>
          <w:r>
            <w:rPr>
              <w:color w:val="000007"/>
              <w:spacing w:val="-5"/>
            </w:rPr>
            <w:t xml:space="preserve"> </w:t>
          </w:r>
          <w:r>
            <w:rPr>
              <w:color w:val="000007"/>
            </w:rPr>
            <w:t>实现跨域</w:t>
          </w:r>
          <w:r>
            <w:rPr>
              <w:color w:val="000007"/>
            </w:rPr>
            <w:tab/>
          </w:r>
          <w:r>
            <w:rPr>
              <w:rFonts w:hint="eastAsia" w:ascii="宋体" w:hAnsi="宋体" w:eastAsia="宋体"/>
              <w:b w:val="0"/>
              <w:color w:val="000007"/>
            </w:rPr>
            <w:t>80</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"_bookmark65" </w:instrText>
          </w:r>
          <w:r>
            <w:fldChar w:fldCharType="separate"/>
          </w:r>
          <w:r>
            <w:rPr>
              <w:color w:val="000007"/>
            </w:rPr>
            <w:t>JS</w:t>
          </w:r>
          <w:r>
            <w:rPr>
              <w:color w:val="000007"/>
              <w:spacing w:val="-5"/>
            </w:rPr>
            <w:t xml:space="preserve"> </w:t>
          </w:r>
          <w:r>
            <w:rPr>
              <w:color w:val="000007"/>
            </w:rPr>
            <w:t>基本数据类型</w:t>
          </w:r>
          <w:r>
            <w:rPr>
              <w:color w:val="000007"/>
            </w:rPr>
            <w:tab/>
          </w:r>
          <w:r>
            <w:rPr>
              <w:rFonts w:hint="eastAsia" w:ascii="宋体" w:hAnsi="宋体" w:eastAsia="宋体"/>
              <w:b w:val="0"/>
              <w:color w:val="000007"/>
            </w:rPr>
            <w:t>80</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"_bookmark65" </w:instrText>
          </w:r>
          <w:r>
            <w:fldChar w:fldCharType="separate"/>
          </w:r>
          <w:r>
            <w:rPr>
              <w:color w:val="000007"/>
            </w:rPr>
            <w:t>JS</w:t>
          </w:r>
          <w:r>
            <w:rPr>
              <w:color w:val="000007"/>
              <w:spacing w:val="-6"/>
            </w:rPr>
            <w:t xml:space="preserve"> </w:t>
          </w:r>
          <w:r>
            <w:rPr>
              <w:color w:val="000007"/>
            </w:rPr>
            <w:t>深度拷贝一个元素的具体实现</w:t>
          </w:r>
          <w:r>
            <w:rPr>
              <w:color w:val="000007"/>
            </w:rPr>
            <w:tab/>
          </w:r>
          <w:r>
            <w:rPr>
              <w:rFonts w:hint="eastAsia" w:ascii="宋体" w:hAnsi="宋体" w:eastAsia="宋体"/>
              <w:b w:val="0"/>
              <w:color w:val="000007"/>
            </w:rPr>
            <w:t>80</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"_bookmark66" </w:instrText>
          </w:r>
          <w:r>
            <w:fldChar w:fldCharType="separate"/>
          </w:r>
          <w:r>
            <w:rPr>
              <w:color w:val="000007"/>
            </w:rPr>
            <w:t>之前说了</w:t>
          </w:r>
          <w:r>
            <w:rPr>
              <w:color w:val="000007"/>
              <w:spacing w:val="-19"/>
            </w:rPr>
            <w:t xml:space="preserve"> </w:t>
          </w:r>
          <w:r>
            <w:rPr>
              <w:color w:val="000007"/>
            </w:rPr>
            <w:t>ES6set</w:t>
          </w:r>
          <w:r>
            <w:rPr>
              <w:color w:val="000007"/>
              <w:spacing w:val="-18"/>
            </w:rPr>
            <w:t xml:space="preserve"> </w:t>
          </w:r>
          <w:r>
            <w:rPr>
              <w:color w:val="000007"/>
            </w:rPr>
            <w:t>可以数组去重，是否还有数组去重的方法</w:t>
          </w:r>
          <w:r>
            <w:rPr>
              <w:color w:val="000007"/>
            </w:rPr>
            <w:tab/>
          </w:r>
          <w:r>
            <w:rPr>
              <w:rFonts w:hint="eastAsia" w:ascii="宋体" w:hAnsi="宋体" w:eastAsia="宋体"/>
              <w:b w:val="0"/>
              <w:color w:val="000007"/>
            </w:rPr>
            <w:t>81</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"_bookmark66" </w:instrText>
          </w:r>
          <w:r>
            <w:fldChar w:fldCharType="separate"/>
          </w:r>
          <w:r>
            <w:rPr>
              <w:color w:val="000007"/>
            </w:rPr>
            <w:t>重排和重绘，讲讲看</w:t>
          </w:r>
          <w:r>
            <w:rPr>
              <w:color w:val="000007"/>
            </w:rPr>
            <w:tab/>
          </w:r>
          <w:r>
            <w:rPr>
              <w:rFonts w:hint="eastAsia" w:ascii="宋体" w:hAnsi="宋体" w:eastAsia="宋体"/>
              <w:b w:val="0"/>
              <w:color w:val="000007"/>
            </w:rPr>
            <w:t>81</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"_bookmark66" </w:instrText>
          </w:r>
          <w:r>
            <w:fldChar w:fldCharType="separate"/>
          </w:r>
          <w:r>
            <w:rPr>
              <w:color w:val="000007"/>
            </w:rPr>
            <w:t>JS</w:t>
          </w:r>
          <w:r>
            <w:rPr>
              <w:color w:val="000007"/>
              <w:spacing w:val="-5"/>
            </w:rPr>
            <w:t xml:space="preserve"> </w:t>
          </w:r>
          <w:r>
            <w:rPr>
              <w:color w:val="000007"/>
            </w:rPr>
            <w:t>的全排列</w:t>
          </w:r>
          <w:r>
            <w:rPr>
              <w:color w:val="000007"/>
            </w:rPr>
            <w:tab/>
          </w:r>
          <w:r>
            <w:rPr>
              <w:rFonts w:hint="eastAsia" w:ascii="宋体" w:hAnsi="宋体" w:eastAsia="宋体"/>
              <w:b w:val="0"/>
              <w:color w:val="000007"/>
            </w:rPr>
            <w:t>81</w:t>
          </w:r>
          <w:r>
            <w:rPr>
              <w:rFonts w:hint="eastAsia" w:ascii="宋体" w:hAnsi="宋体" w:eastAsia="宋体"/>
              <w:b w:val="0"/>
              <w:color w:val="000007"/>
            </w:rPr>
            <w:fldChar w:fldCharType="end"/>
          </w:r>
        </w:p>
        <w:p>
          <w:pPr>
            <w:pStyle w:val="8"/>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i w:val="0"/>
              <w:sz w:val="21"/>
            </w:rPr>
          </w:pPr>
          <w:r>
            <w:fldChar w:fldCharType="begin"/>
          </w:r>
          <w:r>
            <w:instrText xml:space="preserve"> HYPERLINK \l "_bookmark67" </w:instrText>
          </w:r>
          <w:r>
            <w:fldChar w:fldCharType="separate"/>
          </w:r>
          <w:r>
            <w:rPr>
              <w:i w:val="0"/>
              <w:color w:val="000007"/>
              <w:sz w:val="21"/>
            </w:rPr>
            <w:t>跨域的原理</w:t>
          </w:r>
          <w:r>
            <w:rPr>
              <w:i w:val="0"/>
              <w:color w:val="000007"/>
              <w:sz w:val="21"/>
            </w:rPr>
            <w:tab/>
          </w:r>
          <w:r>
            <w:rPr>
              <w:rFonts w:hint="eastAsia" w:ascii="宋体" w:hAnsi="宋体" w:eastAsia="宋体"/>
              <w:b w:val="0"/>
              <w:i w:val="0"/>
              <w:color w:val="000007"/>
              <w:sz w:val="21"/>
            </w:rPr>
            <w:t>82</w:t>
          </w:r>
          <w:r>
            <w:rPr>
              <w:rFonts w:hint="eastAsia" w:ascii="宋体" w:hAnsi="宋体" w:eastAsia="宋体"/>
              <w:b w:val="0"/>
              <w:i w:val="0"/>
              <w:color w:val="000007"/>
              <w:sz w:val="21"/>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"_bookmark67" </w:instrText>
          </w:r>
          <w:r>
            <w:fldChar w:fldCharType="separate"/>
          </w:r>
          <w:r>
            <w:rPr>
              <w:color w:val="000007"/>
            </w:rPr>
            <w:t>不同数据类型的值的比较，是怎么转换的，有什么规则</w:t>
          </w:r>
          <w:r>
            <w:rPr>
              <w:color w:val="000007"/>
            </w:rPr>
            <w:tab/>
          </w:r>
          <w:r>
            <w:rPr>
              <w:rFonts w:hint="eastAsia" w:ascii="宋体" w:hAnsi="宋体" w:eastAsia="宋体"/>
              <w:b w:val="0"/>
              <w:color w:val="000007"/>
            </w:rPr>
            <w:t>82</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"_bookmark67" </w:instrText>
          </w:r>
          <w:r>
            <w:fldChar w:fldCharType="separate"/>
          </w:r>
          <w:r>
            <w:rPr>
              <w:color w:val="000007"/>
              <w:w w:val="90"/>
            </w:rPr>
            <w:t>null</w:t>
          </w:r>
          <w:r>
            <w:rPr>
              <w:color w:val="000007"/>
              <w:spacing w:val="-14"/>
              <w:w w:val="90"/>
            </w:rPr>
            <w:t xml:space="preserve"> </w:t>
          </w:r>
          <w:r>
            <w:rPr>
              <w:color w:val="000007"/>
              <w:w w:val="90"/>
            </w:rPr>
            <w:t>==</w:t>
          </w:r>
          <w:r>
            <w:rPr>
              <w:color w:val="000007"/>
              <w:spacing w:val="-14"/>
              <w:w w:val="90"/>
            </w:rPr>
            <w:t xml:space="preserve"> </w:t>
          </w:r>
          <w:r>
            <w:rPr>
              <w:color w:val="000007"/>
              <w:w w:val="90"/>
            </w:rPr>
            <w:t>undefined</w:t>
          </w:r>
          <w:r>
            <w:rPr>
              <w:color w:val="000007"/>
              <w:spacing w:val="-14"/>
              <w:w w:val="90"/>
            </w:rPr>
            <w:t xml:space="preserve"> </w:t>
          </w:r>
          <w:r>
            <w:rPr>
              <w:color w:val="000007"/>
              <w:w w:val="90"/>
            </w:rPr>
            <w:t>为什么</w:t>
          </w:r>
          <w:r>
            <w:rPr>
              <w:color w:val="000007"/>
              <w:w w:val="90"/>
            </w:rPr>
            <w:tab/>
          </w:r>
          <w:r>
            <w:rPr>
              <w:rFonts w:hint="eastAsia" w:ascii="宋体" w:hAnsi="宋体" w:eastAsia="宋体"/>
              <w:b w:val="0"/>
              <w:color w:val="000007"/>
            </w:rPr>
            <w:t>82</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"_bookmark68" </w:instrText>
          </w:r>
          <w:r>
            <w:fldChar w:fldCharType="separate"/>
          </w:r>
          <w:r>
            <w:rPr>
              <w:color w:val="000007"/>
            </w:rPr>
            <w:t>this</w:t>
          </w:r>
          <w:r>
            <w:rPr>
              <w:color w:val="000007"/>
              <w:spacing w:val="-14"/>
            </w:rPr>
            <w:t xml:space="preserve"> </w:t>
          </w:r>
          <w:r>
            <w:rPr>
              <w:color w:val="000007"/>
            </w:rPr>
            <w:t>的指向</w:t>
          </w:r>
          <w:r>
            <w:rPr>
              <w:color w:val="000007"/>
              <w:spacing w:val="-13"/>
            </w:rPr>
            <w:t xml:space="preserve"> </w:t>
          </w:r>
          <w:r>
            <w:rPr>
              <w:color w:val="000007"/>
            </w:rPr>
            <w:t>哪几种</w:t>
          </w:r>
          <w:r>
            <w:rPr>
              <w:color w:val="000007"/>
            </w:rPr>
            <w:tab/>
          </w:r>
          <w:r>
            <w:rPr>
              <w:rFonts w:hint="eastAsia" w:ascii="宋体" w:hAnsi="宋体" w:eastAsia="宋体"/>
              <w:b w:val="0"/>
              <w:color w:val="000007"/>
            </w:rPr>
            <w:t>83</w:t>
          </w:r>
          <w:r>
            <w:rPr>
              <w:rFonts w:hint="eastAsia" w:ascii="宋体" w:hAnsi="宋体" w:eastAsia="宋体"/>
              <w:b w:val="0"/>
              <w:color w:val="000007"/>
            </w:rPr>
            <w:fldChar w:fldCharType="end"/>
          </w:r>
        </w:p>
        <w:p>
          <w:pPr>
            <w:pStyle w:val="8"/>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i w:val="0"/>
              <w:sz w:val="21"/>
            </w:rPr>
          </w:pPr>
          <w:r>
            <w:fldChar w:fldCharType="begin"/>
          </w:r>
          <w:r>
            <w:instrText xml:space="preserve"> HYPERLINK \l "_bookmark68" </w:instrText>
          </w:r>
          <w:r>
            <w:fldChar w:fldCharType="separate"/>
          </w:r>
          <w:r>
            <w:rPr>
              <w:i w:val="0"/>
              <w:color w:val="000007"/>
              <w:sz w:val="21"/>
            </w:rPr>
            <w:t>暂停死区</w:t>
          </w:r>
          <w:r>
            <w:rPr>
              <w:i w:val="0"/>
              <w:color w:val="000007"/>
              <w:sz w:val="21"/>
            </w:rPr>
            <w:tab/>
          </w:r>
          <w:r>
            <w:rPr>
              <w:rFonts w:hint="eastAsia" w:ascii="宋体" w:hAnsi="宋体" w:eastAsia="宋体"/>
              <w:b w:val="0"/>
              <w:i w:val="0"/>
              <w:color w:val="000007"/>
              <w:sz w:val="21"/>
            </w:rPr>
            <w:t>83</w:t>
          </w:r>
          <w:r>
            <w:rPr>
              <w:rFonts w:hint="eastAsia" w:ascii="宋体" w:hAnsi="宋体" w:eastAsia="宋体"/>
              <w:b w:val="0"/>
              <w:i w:val="0"/>
              <w:color w:val="000007"/>
              <w:sz w:val="21"/>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"_bookmark68" </w:instrText>
          </w:r>
          <w:r>
            <w:fldChar w:fldCharType="separate"/>
          </w:r>
          <w:r>
            <w:rPr>
              <w:color w:val="000007"/>
              <w:w w:val="95"/>
            </w:rPr>
            <w:t>AngularJS</w:t>
          </w:r>
          <w:r>
            <w:rPr>
              <w:color w:val="000007"/>
              <w:spacing w:val="-12"/>
              <w:w w:val="95"/>
            </w:rPr>
            <w:t xml:space="preserve"> </w:t>
          </w:r>
          <w:r>
            <w:rPr>
              <w:color w:val="000007"/>
              <w:w w:val="95"/>
            </w:rPr>
            <w:t>双向绑定原理</w:t>
          </w:r>
          <w:r>
            <w:rPr>
              <w:color w:val="000007"/>
              <w:w w:val="95"/>
            </w:rPr>
            <w:tab/>
          </w:r>
          <w:r>
            <w:rPr>
              <w:rFonts w:hint="eastAsia" w:ascii="宋体" w:hAnsi="宋体" w:eastAsia="宋体"/>
              <w:b w:val="0"/>
              <w:color w:val="000007"/>
            </w:rPr>
            <w:t>83</w:t>
          </w:r>
          <w:r>
            <w:rPr>
              <w:rFonts w:hint="eastAsia" w:ascii="宋体" w:hAnsi="宋体" w:eastAsia="宋体"/>
              <w:b w:val="0"/>
              <w:color w:val="000007"/>
            </w:rPr>
            <w:fldChar w:fldCharType="end"/>
          </w:r>
        </w:p>
        <w:p>
          <w:pPr>
            <w:pStyle w:val="12"/>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b w:val="0"/>
            </w:rPr>
          </w:pPr>
          <w:r>
            <w:fldChar w:fldCharType="begin"/>
          </w:r>
          <w:r>
            <w:instrText xml:space="preserve"> HYPERLINK \l "_bookmark69" </w:instrText>
          </w:r>
          <w:r>
            <w:fldChar w:fldCharType="separate"/>
          </w:r>
          <w:r>
            <w:rPr>
              <w:color w:val="000007"/>
            </w:rPr>
            <w:t>写一个深度拷贝</w:t>
          </w:r>
          <w:r>
            <w:rPr>
              <w:color w:val="000007"/>
            </w:rPr>
            <w:tab/>
          </w:r>
          <w:r>
            <w:rPr>
              <w:rFonts w:hint="eastAsia" w:ascii="宋体" w:hAnsi="宋体" w:eastAsia="宋体"/>
              <w:b w:val="0"/>
              <w:color w:val="000007"/>
            </w:rPr>
            <w:t>84</w:t>
          </w:r>
          <w:r>
            <w:rPr>
              <w:rFonts w:hint="eastAsia" w:ascii="宋体" w:hAnsi="宋体" w:eastAsia="宋体"/>
              <w:b w:val="0"/>
              <w:color w:val="000007"/>
            </w:rPr>
            <w:fldChar w:fldCharType="end"/>
          </w:r>
        </w:p>
        <w:p>
          <w:pPr>
            <w:pStyle w:val="12"/>
            <w:numPr>
              <w:ilvl w:val="2"/>
              <w:numId w:val="2"/>
            </w:numPr>
            <w:tabs>
              <w:tab w:val="left" w:pos="1840"/>
              <w:tab w:val="left" w:leader="dot" w:pos="8245"/>
            </w:tabs>
            <w:spacing w:before="0" w:after="0" w:line="313" w:lineRule="exact"/>
            <w:ind w:left="1840" w:right="0" w:hanging="420"/>
            <w:jc w:val="both"/>
            <w:rPr>
              <w:rFonts w:hint="eastAsia" w:ascii="宋体" w:hAnsi="宋体" w:eastAsia="宋体"/>
              <w:b w:val="0"/>
            </w:rPr>
          </w:pPr>
          <w:r>
            <w:fldChar w:fldCharType="begin"/>
          </w:r>
          <w:r>
            <w:instrText xml:space="preserve"> HYPERLINK \l "_bookmark70" </w:instrText>
          </w:r>
          <w:r>
            <w:fldChar w:fldCharType="separate"/>
          </w:r>
          <w:r>
            <w:rPr>
              <w:color w:val="000007"/>
              <w:w w:val="90"/>
            </w:rPr>
            <w:t>简历中提到了</w:t>
          </w:r>
          <w:r>
            <w:rPr>
              <w:color w:val="000007"/>
              <w:spacing w:val="20"/>
              <w:w w:val="90"/>
            </w:rPr>
            <w:t xml:space="preserve"> </w:t>
          </w:r>
          <w:r>
            <w:rPr>
              <w:color w:val="000007"/>
              <w:w w:val="90"/>
            </w:rPr>
            <w:t>requestAnimationFrame，请问是怎么使用的</w:t>
          </w:r>
          <w:r>
            <w:rPr>
              <w:color w:val="000007"/>
              <w:w w:val="90"/>
            </w:rPr>
            <w:tab/>
          </w:r>
          <w:r>
            <w:rPr>
              <w:rFonts w:hint="eastAsia" w:ascii="宋体" w:hAnsi="宋体" w:eastAsia="宋体"/>
              <w:b w:val="0"/>
              <w:color w:val="000007"/>
            </w:rPr>
            <w:t>85</w:t>
          </w:r>
          <w:r>
            <w:rPr>
              <w:rFonts w:hint="eastAsia" w:ascii="宋体" w:hAnsi="宋体" w:eastAsia="宋体"/>
              <w:b w:val="0"/>
              <w:color w:val="000007"/>
            </w:rPr>
            <w:fldChar w:fldCharType="end"/>
          </w:r>
        </w:p>
        <w:p>
          <w:pPr>
            <w:pStyle w:val="12"/>
            <w:numPr>
              <w:ilvl w:val="2"/>
              <w:numId w:val="2"/>
            </w:numPr>
            <w:tabs>
              <w:tab w:val="left" w:pos="1840"/>
              <w:tab w:val="left" w:leader="dot" w:pos="8245"/>
            </w:tabs>
            <w:spacing w:before="20" w:after="0" w:line="192" w:lineRule="auto"/>
            <w:ind w:left="1420" w:right="327" w:firstLine="0"/>
            <w:jc w:val="both"/>
            <w:rPr>
              <w:rFonts w:hint="eastAsia" w:ascii="宋体" w:hAnsi="宋体" w:eastAsia="宋体"/>
              <w:b w:val="0"/>
            </w:rPr>
          </w:pPr>
          <w:r>
            <w:fldChar w:fldCharType="begin"/>
          </w:r>
          <w:r>
            <w:instrText xml:space="preserve"> HYPERLINK \l "_bookmark70" </w:instrText>
          </w:r>
          <w:r>
            <w:fldChar w:fldCharType="separate"/>
          </w:r>
          <w:r>
            <w:rPr>
              <w:color w:val="000007"/>
              <w:w w:val="95"/>
            </w:rPr>
            <w:t>有一个游戏叫做</w:t>
          </w:r>
          <w:r>
            <w:rPr>
              <w:color w:val="000007"/>
              <w:spacing w:val="27"/>
              <w:w w:val="95"/>
            </w:rPr>
            <w:t xml:space="preserve"> </w:t>
          </w:r>
          <w:r>
            <w:rPr>
              <w:color w:val="000007"/>
              <w:w w:val="95"/>
            </w:rPr>
            <w:t>Flappy</w:t>
          </w:r>
          <w:r>
            <w:rPr>
              <w:color w:val="000007"/>
              <w:spacing w:val="27"/>
              <w:w w:val="95"/>
            </w:rPr>
            <w:t xml:space="preserve"> </w:t>
          </w:r>
          <w:r>
            <w:rPr>
              <w:color w:val="000007"/>
              <w:spacing w:val="-6"/>
              <w:w w:val="95"/>
            </w:rPr>
            <w:t>Bird，</w:t>
          </w:r>
          <w:r>
            <w:rPr>
              <w:color w:val="000007"/>
              <w:w w:val="95"/>
            </w:rPr>
            <w:t>就是一只小鸟在</w:t>
          </w:r>
          <w:r>
            <w:rPr>
              <w:color w:val="000007"/>
              <w:spacing w:val="4"/>
              <w:w w:val="95"/>
            </w:rPr>
            <w:t>飞</w:t>
          </w:r>
          <w:r>
            <w:rPr>
              <w:color w:val="000007"/>
              <w:spacing w:val="-29"/>
              <w:w w:val="95"/>
            </w:rPr>
            <w:t>，</w:t>
          </w:r>
          <w:r>
            <w:rPr>
              <w:color w:val="000007"/>
              <w:w w:val="95"/>
            </w:rPr>
            <w:t>前面是无尽的沙漠</w:t>
          </w:r>
          <w:r>
            <w:rPr>
              <w:color w:val="000007"/>
              <w:spacing w:val="-27"/>
              <w:w w:val="95"/>
            </w:rPr>
            <w:t>，</w:t>
          </w:r>
          <w:r>
            <w:rPr>
              <w:color w:val="000007"/>
              <w:w w:val="95"/>
            </w:rPr>
            <w:t>上</w:t>
          </w:r>
          <w:r>
            <w:rPr>
              <w:color w:val="000007"/>
              <w:w w:val="95"/>
            </w:rPr>
            <w:fldChar w:fldCharType="end"/>
          </w:r>
          <w:r>
            <w:rPr>
              <w:color w:val="000007"/>
            </w:rPr>
            <w:t>下不断有钢管生成</w:t>
          </w:r>
          <w:r>
            <w:rPr>
              <w:color w:val="000007"/>
              <w:spacing w:val="-49"/>
            </w:rPr>
            <w:t>，</w:t>
          </w:r>
          <w:r>
            <w:rPr>
              <w:color w:val="000007"/>
            </w:rPr>
            <w:t>你要躲避钢管</w:t>
          </w:r>
          <w:r>
            <w:rPr>
              <w:color w:val="000007"/>
              <w:spacing w:val="-49"/>
            </w:rPr>
            <w:t>。</w:t>
          </w:r>
          <w:r>
            <w:rPr>
              <w:color w:val="000007"/>
            </w:rPr>
            <w:t>然后小明在玩这个游戏时候老是卡顿甚至崩溃，说出原因（3-5</w:t>
          </w:r>
          <w:r>
            <w:rPr>
              <w:color w:val="000007"/>
              <w:spacing w:val="-7"/>
            </w:rPr>
            <w:t xml:space="preserve"> </w:t>
          </w:r>
          <w:r>
            <w:rPr>
              <w:color w:val="000007"/>
            </w:rPr>
            <w:t>个）以及解决办法（3-5</w:t>
          </w:r>
          <w:r>
            <w:rPr>
              <w:color w:val="000007"/>
              <w:spacing w:val="-7"/>
            </w:rPr>
            <w:t xml:space="preserve"> </w:t>
          </w:r>
          <w:r>
            <w:rPr>
              <w:color w:val="000007"/>
            </w:rPr>
            <w:t>个）</w:t>
          </w:r>
          <w:r>
            <w:rPr>
              <w:color w:val="000007"/>
            </w:rPr>
            <w:tab/>
          </w:r>
          <w:r>
            <w:rPr>
              <w:rFonts w:hint="eastAsia" w:ascii="宋体" w:hAnsi="宋体" w:eastAsia="宋体"/>
              <w:b w:val="0"/>
              <w:color w:val="000007"/>
            </w:rPr>
            <w:t>85</w:t>
          </w:r>
        </w:p>
      </w:sdtContent>
    </w:sdt>
    <w:p>
      <w:pPr>
        <w:spacing w:after="0" w:line="192" w:lineRule="auto"/>
        <w:jc w:val="both"/>
        <w:rPr>
          <w:rFonts w:hint="eastAsia" w:ascii="宋体" w:hAnsi="宋体" w:eastAsia="宋体"/>
        </w:rPr>
        <w:sectPr>
          <w:pgSz w:w="11910" w:h="16840"/>
          <w:pgMar w:top="1364" w:right="1460" w:bottom="1506" w:left="1640" w:header="0" w:footer="1309" w:gutter="0"/>
        </w:sectPr>
      </w:pPr>
    </w:p>
    <w:p>
      <w:pPr>
        <w:pStyle w:val="18"/>
        <w:numPr>
          <w:ilvl w:val="2"/>
          <w:numId w:val="2"/>
        </w:numPr>
        <w:tabs>
          <w:tab w:val="left" w:pos="1840"/>
        </w:tabs>
        <w:spacing w:before="0" w:after="0" w:line="301" w:lineRule="exact"/>
        <w:ind w:left="1840" w:right="0" w:hanging="420"/>
        <w:jc w:val="both"/>
        <w:rPr>
          <w:b/>
          <w:sz w:val="21"/>
        </w:rPr>
      </w:pPr>
      <w:r>
        <w:fldChar w:fldCharType="begin"/>
      </w:r>
      <w:r>
        <w:instrText xml:space="preserve"> HYPERLINK \l "_bookmark70" </w:instrText>
      </w:r>
      <w:r>
        <w:fldChar w:fldCharType="separate"/>
      </w:r>
      <w:r>
        <w:rPr>
          <w:b/>
          <w:color w:val="000007"/>
          <w:spacing w:val="-6"/>
          <w:w w:val="95"/>
          <w:sz w:val="21"/>
        </w:rPr>
        <w:t xml:space="preserve">编写代码，满足以下条件： </w:t>
      </w:r>
      <w:r>
        <w:rPr>
          <w:b/>
          <w:color w:val="000007"/>
          <w:w w:val="95"/>
          <w:sz w:val="21"/>
        </w:rPr>
        <w:t>（1）Hero("37er</w:t>
      </w:r>
      <w:r>
        <w:rPr>
          <w:b/>
          <w:color w:val="000007"/>
          <w:spacing w:val="3"/>
          <w:w w:val="95"/>
          <w:sz w:val="21"/>
        </w:rPr>
        <w:t xml:space="preserve">");执行结果为 </w:t>
      </w:r>
      <w:r>
        <w:rPr>
          <w:b/>
          <w:color w:val="000007"/>
          <w:w w:val="95"/>
          <w:sz w:val="21"/>
        </w:rPr>
        <w:t>Hi</w:t>
      </w:r>
      <w:r>
        <w:rPr>
          <w:b/>
          <w:color w:val="000007"/>
          <w:spacing w:val="-4"/>
          <w:w w:val="95"/>
          <w:sz w:val="21"/>
        </w:rPr>
        <w:t xml:space="preserve">! </w:t>
      </w:r>
      <w:r>
        <w:rPr>
          <w:b/>
          <w:color w:val="000007"/>
          <w:w w:val="95"/>
          <w:sz w:val="21"/>
        </w:rPr>
        <w:t>This</w:t>
      </w:r>
      <w:r>
        <w:rPr>
          <w:b/>
          <w:color w:val="000007"/>
          <w:spacing w:val="-8"/>
          <w:w w:val="95"/>
          <w:sz w:val="21"/>
        </w:rPr>
        <w:t xml:space="preserve"> </w:t>
      </w:r>
      <w:r>
        <w:rPr>
          <w:b/>
          <w:color w:val="000007"/>
          <w:w w:val="95"/>
          <w:sz w:val="21"/>
        </w:rPr>
        <w:t>is</w:t>
      </w:r>
      <w:r>
        <w:rPr>
          <w:b/>
          <w:color w:val="000007"/>
          <w:spacing w:val="-9"/>
          <w:w w:val="95"/>
          <w:sz w:val="21"/>
        </w:rPr>
        <w:t xml:space="preserve"> </w:t>
      </w:r>
      <w:r>
        <w:rPr>
          <w:b/>
          <w:color w:val="000007"/>
          <w:w w:val="95"/>
          <w:sz w:val="21"/>
        </w:rPr>
        <w:t>37er</w:t>
      </w:r>
      <w:r>
        <w:rPr>
          <w:b/>
          <w:color w:val="000007"/>
          <w:w w:val="95"/>
          <w:sz w:val="21"/>
        </w:rPr>
        <w:fldChar w:fldCharType="end"/>
      </w:r>
    </w:p>
    <w:p>
      <w:pPr>
        <w:spacing w:before="14" w:line="194" w:lineRule="auto"/>
        <w:ind w:left="1420" w:right="219" w:firstLine="0"/>
        <w:jc w:val="both"/>
        <w:rPr>
          <w:rFonts w:hint="eastAsia" w:ascii="Microsoft JhengHei" w:eastAsia="Microsoft JhengHei"/>
          <w:b/>
          <w:sz w:val="21"/>
        </w:rPr>
      </w:pPr>
      <w:r>
        <w:rPr>
          <w:rFonts w:hint="eastAsia" w:ascii="Microsoft JhengHei" w:eastAsia="Microsoft JhengHei"/>
          <w:b/>
          <w:color w:val="000007"/>
          <w:w w:val="95"/>
          <w:sz w:val="21"/>
        </w:rPr>
        <w:t>（</w:t>
      </w:r>
      <w:r>
        <w:rPr>
          <w:rFonts w:hint="eastAsia" w:ascii="Microsoft JhengHei" w:eastAsia="Microsoft JhengHei"/>
          <w:b/>
          <w:color w:val="000007"/>
          <w:spacing w:val="-35"/>
          <w:w w:val="95"/>
          <w:sz w:val="21"/>
        </w:rPr>
        <w:t xml:space="preserve"> </w:t>
      </w:r>
      <w:r>
        <w:rPr>
          <w:rFonts w:hint="eastAsia" w:ascii="Microsoft JhengHei" w:eastAsia="Microsoft JhengHei"/>
          <w:b/>
          <w:color w:val="000007"/>
          <w:w w:val="95"/>
          <w:sz w:val="21"/>
        </w:rPr>
        <w:t>2</w:t>
      </w:r>
      <w:r>
        <w:rPr>
          <w:rFonts w:hint="eastAsia" w:ascii="Microsoft JhengHei" w:eastAsia="Microsoft JhengHei"/>
          <w:b/>
          <w:color w:val="000007"/>
          <w:spacing w:val="-35"/>
          <w:w w:val="95"/>
          <w:sz w:val="21"/>
        </w:rPr>
        <w:t xml:space="preserve"> </w:t>
      </w:r>
      <w:r>
        <w:rPr>
          <w:rFonts w:hint="eastAsia" w:ascii="Microsoft JhengHei" w:eastAsia="Microsoft JhengHei"/>
          <w:b/>
          <w:color w:val="000007"/>
          <w:w w:val="95"/>
          <w:sz w:val="21"/>
        </w:rPr>
        <w:t>）</w:t>
      </w:r>
      <w:r>
        <w:rPr>
          <w:rFonts w:hint="eastAsia" w:ascii="Microsoft JhengHei" w:eastAsia="Microsoft JhengHei"/>
          <w:b/>
          <w:color w:val="000007"/>
          <w:spacing w:val="-35"/>
          <w:w w:val="95"/>
          <w:sz w:val="21"/>
        </w:rPr>
        <w:t xml:space="preserve"> </w:t>
      </w:r>
      <w:r>
        <w:rPr>
          <w:rFonts w:hint="eastAsia" w:ascii="Microsoft JhengHei" w:eastAsia="Microsoft JhengHei"/>
          <w:b/>
          <w:color w:val="000007"/>
          <w:w w:val="95"/>
          <w:sz w:val="21"/>
        </w:rPr>
        <w:t>Hero("37er").kill(1).recover(30</w:t>
      </w:r>
      <w:r>
        <w:rPr>
          <w:rFonts w:hint="eastAsia" w:ascii="Microsoft JhengHei" w:eastAsia="Microsoft JhengHei"/>
          <w:b/>
          <w:color w:val="000007"/>
          <w:spacing w:val="12"/>
          <w:w w:val="95"/>
          <w:sz w:val="21"/>
        </w:rPr>
        <w:t xml:space="preserve">); 执行结果为 </w:t>
      </w:r>
      <w:r>
        <w:rPr>
          <w:rFonts w:hint="eastAsia" w:ascii="Microsoft JhengHei" w:eastAsia="Microsoft JhengHei"/>
          <w:b/>
          <w:color w:val="000007"/>
          <w:w w:val="95"/>
          <w:sz w:val="21"/>
        </w:rPr>
        <w:t>Hi</w:t>
      </w:r>
      <w:r>
        <w:rPr>
          <w:rFonts w:hint="eastAsia" w:ascii="Microsoft JhengHei" w:eastAsia="Microsoft JhengHei"/>
          <w:b/>
          <w:color w:val="000007"/>
          <w:spacing w:val="-7"/>
          <w:w w:val="95"/>
          <w:sz w:val="21"/>
        </w:rPr>
        <w:t xml:space="preserve">! </w:t>
      </w:r>
      <w:r>
        <w:rPr>
          <w:rFonts w:hint="eastAsia" w:ascii="Microsoft JhengHei" w:eastAsia="Microsoft JhengHei"/>
          <w:b/>
          <w:color w:val="000007"/>
          <w:w w:val="95"/>
          <w:sz w:val="21"/>
        </w:rPr>
        <w:t>This</w:t>
      </w:r>
      <w:r>
        <w:rPr>
          <w:rFonts w:hint="eastAsia" w:ascii="Microsoft JhengHei" w:eastAsia="Microsoft JhengHei"/>
          <w:b/>
          <w:color w:val="000007"/>
          <w:spacing w:val="-12"/>
          <w:w w:val="95"/>
          <w:sz w:val="21"/>
        </w:rPr>
        <w:t xml:space="preserve"> </w:t>
      </w:r>
      <w:r>
        <w:rPr>
          <w:rFonts w:hint="eastAsia" w:ascii="Microsoft JhengHei" w:eastAsia="Microsoft JhengHei"/>
          <w:b/>
          <w:color w:val="000007"/>
          <w:w w:val="95"/>
          <w:sz w:val="21"/>
        </w:rPr>
        <w:t>is</w:t>
      </w:r>
      <w:r>
        <w:rPr>
          <w:rFonts w:hint="eastAsia" w:ascii="Microsoft JhengHei" w:eastAsia="Microsoft JhengHei"/>
          <w:b/>
          <w:color w:val="000007"/>
          <w:spacing w:val="-13"/>
          <w:w w:val="95"/>
          <w:sz w:val="21"/>
        </w:rPr>
        <w:t xml:space="preserve"> </w:t>
      </w:r>
      <w:r>
        <w:rPr>
          <w:rFonts w:hint="eastAsia" w:ascii="Microsoft JhengHei" w:eastAsia="Microsoft JhengHei"/>
          <w:b/>
          <w:color w:val="000007"/>
          <w:w w:val="95"/>
          <w:sz w:val="21"/>
        </w:rPr>
        <w:t>37er</w:t>
      </w:r>
      <w:r>
        <w:rPr>
          <w:rFonts w:hint="eastAsia" w:ascii="Microsoft JhengHei" w:eastAsia="Microsoft JhengHei"/>
          <w:b/>
          <w:color w:val="000007"/>
          <w:spacing w:val="-12"/>
          <w:w w:val="95"/>
          <w:sz w:val="21"/>
        </w:rPr>
        <w:t xml:space="preserve"> </w:t>
      </w:r>
      <w:r>
        <w:rPr>
          <w:rFonts w:hint="eastAsia" w:ascii="Microsoft JhengHei" w:eastAsia="Microsoft JhengHei"/>
          <w:b/>
          <w:color w:val="000007"/>
          <w:w w:val="95"/>
          <w:sz w:val="21"/>
        </w:rPr>
        <w:t>Kill</w:t>
      </w:r>
      <w:r>
        <w:rPr>
          <w:rFonts w:hint="eastAsia" w:ascii="Microsoft JhengHei" w:eastAsia="Microsoft JhengHei"/>
          <w:b/>
          <w:color w:val="000007"/>
          <w:spacing w:val="-13"/>
          <w:w w:val="95"/>
          <w:sz w:val="21"/>
        </w:rPr>
        <w:t xml:space="preserve"> </w:t>
      </w:r>
      <w:r>
        <w:rPr>
          <w:rFonts w:hint="eastAsia" w:ascii="Microsoft JhengHei" w:eastAsia="Microsoft JhengHei"/>
          <w:b/>
          <w:color w:val="000007"/>
          <w:w w:val="95"/>
          <w:sz w:val="21"/>
        </w:rPr>
        <w:t>1</w:t>
      </w:r>
      <w:r>
        <w:rPr>
          <w:rFonts w:hint="eastAsia" w:ascii="Microsoft JhengHei" w:eastAsia="Microsoft JhengHei"/>
          <w:b/>
          <w:color w:val="000007"/>
          <w:spacing w:val="-12"/>
          <w:w w:val="95"/>
          <w:sz w:val="21"/>
        </w:rPr>
        <w:t xml:space="preserve"> </w:t>
      </w:r>
      <w:r>
        <w:rPr>
          <w:rFonts w:hint="eastAsia" w:ascii="Microsoft JhengHei" w:eastAsia="Microsoft JhengHei"/>
          <w:b/>
          <w:color w:val="000007"/>
          <w:w w:val="95"/>
          <w:sz w:val="21"/>
        </w:rPr>
        <w:t xml:space="preserve">bug </w:t>
      </w:r>
      <w:r>
        <w:rPr>
          <w:rFonts w:hint="eastAsia" w:ascii="Microsoft JhengHei" w:eastAsia="Microsoft JhengHei"/>
          <w:b/>
          <w:color w:val="000007"/>
          <w:w w:val="90"/>
          <w:sz w:val="21"/>
        </w:rPr>
        <w:t>Recover</w:t>
      </w:r>
      <w:r>
        <w:rPr>
          <w:rFonts w:hint="eastAsia" w:ascii="Microsoft JhengHei" w:eastAsia="Microsoft JhengHei"/>
          <w:b/>
          <w:color w:val="000007"/>
          <w:spacing w:val="-25"/>
          <w:w w:val="90"/>
          <w:sz w:val="21"/>
        </w:rPr>
        <w:t xml:space="preserve"> </w:t>
      </w:r>
      <w:r>
        <w:rPr>
          <w:rFonts w:hint="eastAsia" w:ascii="Microsoft JhengHei" w:eastAsia="Microsoft JhengHei"/>
          <w:b/>
          <w:color w:val="000007"/>
          <w:w w:val="90"/>
          <w:sz w:val="21"/>
        </w:rPr>
        <w:t>30</w:t>
      </w:r>
      <w:r>
        <w:rPr>
          <w:rFonts w:hint="eastAsia" w:ascii="Microsoft JhengHei" w:eastAsia="Microsoft JhengHei"/>
          <w:b/>
          <w:color w:val="000007"/>
          <w:spacing w:val="-25"/>
          <w:w w:val="90"/>
          <w:sz w:val="21"/>
        </w:rPr>
        <w:t xml:space="preserve"> </w:t>
      </w:r>
      <w:r>
        <w:rPr>
          <w:rFonts w:hint="eastAsia" w:ascii="Microsoft JhengHei" w:eastAsia="Microsoft JhengHei"/>
          <w:b/>
          <w:color w:val="000007"/>
          <w:w w:val="90"/>
          <w:sz w:val="21"/>
        </w:rPr>
        <w:t>bloods</w:t>
      </w:r>
      <w:r>
        <w:rPr>
          <w:rFonts w:hint="eastAsia" w:ascii="Microsoft JhengHei" w:eastAsia="Microsoft JhengHei"/>
          <w:b/>
          <w:color w:val="000007"/>
          <w:spacing w:val="-36"/>
          <w:w w:val="90"/>
          <w:sz w:val="21"/>
        </w:rPr>
        <w:t xml:space="preserve"> </w:t>
      </w:r>
      <w:r>
        <w:rPr>
          <w:rFonts w:hint="eastAsia" w:ascii="Microsoft JhengHei" w:eastAsia="Microsoft JhengHei"/>
          <w:b/>
          <w:color w:val="000007"/>
          <w:spacing w:val="-3"/>
          <w:w w:val="90"/>
          <w:sz w:val="21"/>
        </w:rPr>
        <w:t>（3）Hero("37er").sleep(10).kill(2</w:t>
      </w:r>
      <w:r>
        <w:rPr>
          <w:rFonts w:hint="eastAsia" w:ascii="Microsoft JhengHei" w:eastAsia="Microsoft JhengHei"/>
          <w:b/>
          <w:color w:val="000007"/>
          <w:w w:val="90"/>
          <w:sz w:val="21"/>
        </w:rPr>
        <w:t>)执行结果为 Hi</w:t>
      </w:r>
      <w:r>
        <w:rPr>
          <w:rFonts w:hint="eastAsia" w:ascii="Microsoft JhengHei" w:eastAsia="Microsoft JhengHei"/>
          <w:b/>
          <w:color w:val="000007"/>
          <w:spacing w:val="-12"/>
          <w:w w:val="90"/>
          <w:sz w:val="21"/>
        </w:rPr>
        <w:t xml:space="preserve">! </w:t>
      </w:r>
      <w:r>
        <w:rPr>
          <w:rFonts w:hint="eastAsia" w:ascii="Microsoft JhengHei" w:eastAsia="Microsoft JhengHei"/>
          <w:b/>
          <w:color w:val="000007"/>
          <w:w w:val="90"/>
          <w:sz w:val="21"/>
        </w:rPr>
        <w:t>This</w:t>
      </w:r>
      <w:r>
        <w:rPr>
          <w:rFonts w:hint="eastAsia" w:ascii="Microsoft JhengHei" w:eastAsia="Microsoft JhengHei"/>
          <w:b/>
          <w:color w:val="000007"/>
          <w:spacing w:val="-24"/>
          <w:w w:val="90"/>
          <w:sz w:val="21"/>
        </w:rPr>
        <w:t xml:space="preserve"> </w:t>
      </w:r>
      <w:r>
        <w:rPr>
          <w:rFonts w:hint="eastAsia" w:ascii="Microsoft JhengHei" w:eastAsia="Microsoft JhengHei"/>
          <w:b/>
          <w:color w:val="000007"/>
          <w:w w:val="90"/>
          <w:sz w:val="21"/>
        </w:rPr>
        <w:t>is</w:t>
      </w:r>
      <w:r>
        <w:rPr>
          <w:rFonts w:hint="eastAsia" w:ascii="Microsoft JhengHei" w:eastAsia="Microsoft JhengHei"/>
          <w:b/>
          <w:color w:val="000007"/>
          <w:spacing w:val="-25"/>
          <w:w w:val="90"/>
          <w:sz w:val="21"/>
        </w:rPr>
        <w:t xml:space="preserve"> </w:t>
      </w:r>
      <w:r>
        <w:rPr>
          <w:rFonts w:hint="eastAsia" w:ascii="Microsoft JhengHei" w:eastAsia="Microsoft JhengHei"/>
          <w:b/>
          <w:color w:val="000007"/>
          <w:w w:val="90"/>
          <w:sz w:val="21"/>
        </w:rPr>
        <w:t>37er</w:t>
      </w:r>
      <w:r>
        <w:rPr>
          <w:rFonts w:hint="eastAsia" w:ascii="Microsoft JhengHei" w:eastAsia="Microsoft JhengHei"/>
          <w:b/>
          <w:color w:val="000007"/>
          <w:spacing w:val="-24"/>
          <w:w w:val="90"/>
          <w:sz w:val="21"/>
        </w:rPr>
        <w:t xml:space="preserve"> </w:t>
      </w:r>
      <w:r>
        <w:rPr>
          <w:rFonts w:hint="eastAsia" w:ascii="Microsoft JhengHei" w:eastAsia="Microsoft JhengHei"/>
          <w:b/>
          <w:color w:val="000007"/>
          <w:w w:val="90"/>
          <w:sz w:val="21"/>
        </w:rPr>
        <w:t xml:space="preserve">// </w:t>
      </w:r>
      <w:r>
        <w:rPr>
          <w:rFonts w:hint="eastAsia" w:ascii="Microsoft JhengHei" w:eastAsia="Microsoft JhengHei"/>
          <w:b/>
          <w:color w:val="000007"/>
          <w:spacing w:val="-12"/>
          <w:sz w:val="21"/>
        </w:rPr>
        <w:t xml:space="preserve">等待 </w:t>
      </w:r>
      <w:r>
        <w:rPr>
          <w:rFonts w:hint="eastAsia" w:ascii="Microsoft JhengHei" w:eastAsia="Microsoft JhengHei"/>
          <w:b/>
          <w:color w:val="000007"/>
          <w:sz w:val="21"/>
        </w:rPr>
        <w:t>10s</w:t>
      </w:r>
      <w:r>
        <w:rPr>
          <w:rFonts w:hint="eastAsia" w:ascii="Microsoft JhengHei" w:eastAsia="Microsoft JhengHei"/>
          <w:b/>
          <w:color w:val="000007"/>
          <w:spacing w:val="-16"/>
          <w:sz w:val="21"/>
        </w:rPr>
        <w:t xml:space="preserve"> 后 </w:t>
      </w:r>
      <w:r>
        <w:rPr>
          <w:rFonts w:hint="eastAsia" w:ascii="Microsoft JhengHei" w:eastAsia="Microsoft JhengHei"/>
          <w:b/>
          <w:color w:val="000007"/>
          <w:sz w:val="21"/>
        </w:rPr>
        <w:t>Kill</w:t>
      </w:r>
      <w:r>
        <w:rPr>
          <w:rFonts w:hint="eastAsia" w:ascii="Microsoft JhengHei" w:eastAsia="Microsoft JhengHei"/>
          <w:b/>
          <w:color w:val="000007"/>
          <w:spacing w:val="-34"/>
          <w:sz w:val="21"/>
        </w:rPr>
        <w:t xml:space="preserve"> </w:t>
      </w:r>
      <w:r>
        <w:rPr>
          <w:rFonts w:hint="eastAsia" w:ascii="Microsoft JhengHei" w:eastAsia="Microsoft JhengHei"/>
          <w:b/>
          <w:color w:val="000007"/>
          <w:sz w:val="21"/>
        </w:rPr>
        <w:t>2</w:t>
      </w:r>
      <w:r>
        <w:rPr>
          <w:rFonts w:hint="eastAsia" w:ascii="Microsoft JhengHei" w:eastAsia="Microsoft JhengHei"/>
          <w:b/>
          <w:color w:val="000007"/>
          <w:spacing w:val="-34"/>
          <w:sz w:val="21"/>
        </w:rPr>
        <w:t xml:space="preserve"> </w:t>
      </w:r>
      <w:r>
        <w:rPr>
          <w:rFonts w:hint="eastAsia" w:ascii="Microsoft JhengHei" w:eastAsia="Microsoft JhengHei"/>
          <w:b/>
          <w:color w:val="000007"/>
          <w:sz w:val="21"/>
        </w:rPr>
        <w:t>bugs</w:t>
      </w:r>
      <w:r>
        <w:rPr>
          <w:rFonts w:hint="eastAsia" w:ascii="Microsoft JhengHei" w:eastAsia="Microsoft JhengHei"/>
          <w:b/>
          <w:color w:val="000007"/>
          <w:spacing w:val="4"/>
          <w:sz w:val="21"/>
        </w:rPr>
        <w:t xml:space="preserve"> </w:t>
      </w:r>
      <w:r>
        <w:rPr>
          <w:rFonts w:hint="eastAsia" w:ascii="Microsoft JhengHei" w:eastAsia="Microsoft JhengHei"/>
          <w:b/>
          <w:color w:val="000007"/>
          <w:sz w:val="21"/>
        </w:rPr>
        <w:t>//</w:t>
      </w:r>
      <w:r>
        <w:rPr>
          <w:rFonts w:hint="eastAsia" w:ascii="Microsoft JhengHei" w:eastAsia="Microsoft JhengHei"/>
          <w:b/>
          <w:color w:val="000007"/>
          <w:spacing w:val="-9"/>
          <w:sz w:val="21"/>
        </w:rPr>
        <w:t xml:space="preserve">注意为 </w:t>
      </w:r>
      <w:r>
        <w:rPr>
          <w:rFonts w:hint="eastAsia" w:ascii="Microsoft JhengHei" w:eastAsia="Microsoft JhengHei"/>
          <w:b/>
          <w:color w:val="000007"/>
          <w:sz w:val="21"/>
        </w:rPr>
        <w:t>bugs</w:t>
      </w:r>
      <w:r>
        <w:rPr>
          <w:rFonts w:hint="eastAsia" w:ascii="Microsoft JhengHei" w:eastAsia="Microsoft JhengHei"/>
          <w:b/>
          <w:color w:val="000007"/>
          <w:spacing w:val="-36"/>
          <w:sz w:val="21"/>
        </w:rPr>
        <w:t xml:space="preserve"> </w:t>
      </w:r>
      <w:r>
        <w:rPr>
          <w:rFonts w:hint="eastAsia" w:ascii="Microsoft JhengHei" w:eastAsia="Microsoft JhengHei"/>
          <w:b/>
          <w:color w:val="000007"/>
          <w:sz w:val="21"/>
        </w:rPr>
        <w:t>（</w:t>
      </w:r>
      <w:r>
        <w:rPr>
          <w:rFonts w:hint="eastAsia" w:ascii="Microsoft JhengHei" w:eastAsia="Microsoft JhengHei"/>
          <w:b/>
          <w:color w:val="000007"/>
          <w:spacing w:val="-6"/>
          <w:sz w:val="21"/>
        </w:rPr>
        <w:t>双斜线后的为提示信息，不需要打印</w:t>
      </w:r>
      <w:r>
        <w:rPr>
          <w:rFonts w:hint="eastAsia" w:ascii="Microsoft JhengHei" w:eastAsia="Microsoft JhengHei"/>
          <w:b/>
          <w:color w:val="000007"/>
          <w:sz w:val="21"/>
        </w:rPr>
        <w:t>）</w:t>
      </w:r>
    </w:p>
    <w:p>
      <w:pPr>
        <w:spacing w:before="12" w:line="257" w:lineRule="exact"/>
        <w:ind w:left="1840" w:right="0" w:firstLine="0"/>
        <w:jc w:val="left"/>
        <w:rPr>
          <w:sz w:val="21"/>
        </w:rPr>
      </w:pPr>
      <w:r>
        <w:rPr>
          <w:color w:val="000007"/>
          <w:sz w:val="21"/>
        </w:rPr>
        <w:t>85</w:t>
      </w:r>
    </w:p>
    <w:p>
      <w:pPr>
        <w:pStyle w:val="18"/>
        <w:numPr>
          <w:ilvl w:val="2"/>
          <w:numId w:val="2"/>
        </w:numPr>
        <w:tabs>
          <w:tab w:val="left" w:pos="1839"/>
          <w:tab w:val="left" w:pos="1840"/>
          <w:tab w:val="right" w:leader="dot" w:pos="8455"/>
        </w:tabs>
        <w:spacing w:before="0" w:after="0" w:line="337" w:lineRule="exact"/>
        <w:ind w:left="1840" w:right="0" w:hanging="420"/>
        <w:jc w:val="left"/>
        <w:rPr>
          <w:rFonts w:hint="eastAsia" w:ascii="宋体" w:hAnsi="宋体" w:eastAsia="宋体"/>
          <w:sz w:val="21"/>
        </w:rPr>
      </w:pPr>
      <w:r>
        <w:fldChar w:fldCharType="begin"/>
      </w:r>
      <w:r>
        <w:instrText xml:space="preserve"> HYPERLINK \l "_bookmark71" </w:instrText>
      </w:r>
      <w:r>
        <w:fldChar w:fldCharType="separate"/>
      </w:r>
      <w:r>
        <w:rPr>
          <w:b/>
          <w:color w:val="000007"/>
          <w:sz w:val="21"/>
        </w:rPr>
        <w:t>什么是按需加载</w:t>
      </w:r>
      <w:r>
        <w:rPr>
          <w:b/>
          <w:color w:val="000007"/>
          <w:sz w:val="21"/>
        </w:rPr>
        <w:tab/>
      </w:r>
      <w:r>
        <w:rPr>
          <w:rFonts w:hint="eastAsia" w:ascii="宋体" w:hAnsi="宋体" w:eastAsia="宋体"/>
          <w:color w:val="000007"/>
          <w:sz w:val="21"/>
        </w:rPr>
        <w:t>86</w:t>
      </w:r>
      <w:r>
        <w:rPr>
          <w:rFonts w:hint="eastAsia" w:ascii="宋体" w:hAnsi="宋体" w:eastAsia="宋体"/>
          <w:color w:val="000007"/>
          <w:sz w:val="21"/>
        </w:rPr>
        <w:fldChar w:fldCharType="end"/>
      </w:r>
    </w:p>
    <w:p>
      <w:pPr>
        <w:pStyle w:val="18"/>
        <w:numPr>
          <w:ilvl w:val="2"/>
          <w:numId w:val="2"/>
        </w:numPr>
        <w:tabs>
          <w:tab w:val="left" w:pos="1839"/>
          <w:tab w:val="left" w:pos="1840"/>
          <w:tab w:val="right" w:leader="dot" w:pos="845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"_bookmark71" </w:instrText>
      </w:r>
      <w:r>
        <w:fldChar w:fldCharType="separate"/>
      </w:r>
      <w:r>
        <w:rPr>
          <w:b/>
          <w:color w:val="000007"/>
          <w:sz w:val="21"/>
        </w:rPr>
        <w:t>说一下什么是</w:t>
      </w:r>
      <w:r>
        <w:rPr>
          <w:b/>
          <w:color w:val="000007"/>
          <w:spacing w:val="-3"/>
          <w:sz w:val="21"/>
        </w:rPr>
        <w:t xml:space="preserve"> </w:t>
      </w:r>
      <w:r>
        <w:rPr>
          <w:b/>
          <w:color w:val="000007"/>
          <w:sz w:val="21"/>
        </w:rPr>
        <w:t>virtual</w:t>
      </w:r>
      <w:r>
        <w:rPr>
          <w:b/>
          <w:color w:val="000007"/>
          <w:spacing w:val="-3"/>
          <w:sz w:val="21"/>
        </w:rPr>
        <w:t xml:space="preserve"> </w:t>
      </w:r>
      <w:r>
        <w:rPr>
          <w:b/>
          <w:color w:val="000007"/>
          <w:sz w:val="21"/>
        </w:rPr>
        <w:t>dom</w:t>
      </w:r>
      <w:r>
        <w:rPr>
          <w:b/>
          <w:color w:val="000007"/>
          <w:sz w:val="21"/>
        </w:rPr>
        <w:tab/>
      </w:r>
      <w:r>
        <w:rPr>
          <w:rFonts w:hint="eastAsia" w:ascii="宋体" w:hAnsi="宋体" w:eastAsia="宋体"/>
          <w:color w:val="000007"/>
          <w:sz w:val="21"/>
        </w:rPr>
        <w:t>86</w:t>
      </w:r>
      <w:r>
        <w:rPr>
          <w:rFonts w:hint="eastAsia" w:ascii="宋体" w:hAnsi="宋体" w:eastAsia="宋体"/>
          <w:color w:val="000007"/>
          <w:sz w:val="21"/>
        </w:rPr>
        <w:fldChar w:fldCharType="end"/>
      </w:r>
    </w:p>
    <w:p>
      <w:pPr>
        <w:pStyle w:val="18"/>
        <w:numPr>
          <w:ilvl w:val="2"/>
          <w:numId w:val="2"/>
        </w:numPr>
        <w:tabs>
          <w:tab w:val="left" w:pos="1839"/>
          <w:tab w:val="left" w:pos="1840"/>
          <w:tab w:val="right" w:leader="dot" w:pos="845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"_bookmark71" </w:instrText>
      </w:r>
      <w:r>
        <w:fldChar w:fldCharType="separate"/>
      </w:r>
      <w:r>
        <w:rPr>
          <w:b/>
          <w:color w:val="000007"/>
          <w:sz w:val="21"/>
        </w:rPr>
        <w:t>webpack</w:t>
      </w:r>
      <w:r>
        <w:rPr>
          <w:b/>
          <w:color w:val="000007"/>
          <w:spacing w:val="-5"/>
          <w:sz w:val="21"/>
        </w:rPr>
        <w:t xml:space="preserve"> </w:t>
      </w:r>
      <w:r>
        <w:rPr>
          <w:b/>
          <w:color w:val="000007"/>
          <w:sz w:val="21"/>
        </w:rPr>
        <w:t>用来干什么的</w:t>
      </w:r>
      <w:r>
        <w:rPr>
          <w:b/>
          <w:color w:val="000007"/>
          <w:sz w:val="21"/>
        </w:rPr>
        <w:tab/>
      </w:r>
      <w:r>
        <w:rPr>
          <w:rFonts w:hint="eastAsia" w:ascii="宋体" w:hAnsi="宋体" w:eastAsia="宋体"/>
          <w:color w:val="000007"/>
          <w:sz w:val="21"/>
        </w:rPr>
        <w:t>86</w:t>
      </w:r>
      <w:r>
        <w:rPr>
          <w:rFonts w:hint="eastAsia" w:ascii="宋体" w:hAnsi="宋体" w:eastAsia="宋体"/>
          <w:color w:val="000007"/>
          <w:sz w:val="21"/>
        </w:rPr>
        <w:fldChar w:fldCharType="end"/>
      </w:r>
    </w:p>
    <w:p>
      <w:pPr>
        <w:pStyle w:val="18"/>
        <w:numPr>
          <w:ilvl w:val="2"/>
          <w:numId w:val="2"/>
        </w:numPr>
        <w:tabs>
          <w:tab w:val="left" w:pos="1839"/>
          <w:tab w:val="left" w:pos="1840"/>
          <w:tab w:val="right" w:leader="dot" w:pos="845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"_bookmark72" </w:instrText>
      </w:r>
      <w:r>
        <w:fldChar w:fldCharType="separate"/>
      </w:r>
      <w:r>
        <w:rPr>
          <w:b/>
          <w:color w:val="000007"/>
          <w:sz w:val="21"/>
        </w:rPr>
        <w:t>ant-design</w:t>
      </w:r>
      <w:r>
        <w:rPr>
          <w:b/>
          <w:color w:val="000007"/>
          <w:spacing w:val="-3"/>
          <w:sz w:val="21"/>
        </w:rPr>
        <w:t xml:space="preserve"> </w:t>
      </w:r>
      <w:r>
        <w:rPr>
          <w:b/>
          <w:color w:val="000007"/>
          <w:sz w:val="21"/>
        </w:rPr>
        <w:t>优点和缺点</w:t>
      </w:r>
      <w:r>
        <w:rPr>
          <w:b/>
          <w:color w:val="000007"/>
          <w:sz w:val="21"/>
        </w:rPr>
        <w:tab/>
      </w:r>
      <w:r>
        <w:rPr>
          <w:rFonts w:hint="eastAsia" w:ascii="宋体" w:hAnsi="宋体" w:eastAsia="宋体"/>
          <w:color w:val="000007"/>
          <w:sz w:val="21"/>
        </w:rPr>
        <w:t>87</w:t>
      </w:r>
      <w:r>
        <w:rPr>
          <w:rFonts w:hint="eastAsia" w:ascii="宋体" w:hAnsi="宋体" w:eastAsia="宋体"/>
          <w:color w:val="000007"/>
          <w:sz w:val="21"/>
        </w:rPr>
        <w:fldChar w:fldCharType="end"/>
      </w:r>
    </w:p>
    <w:p>
      <w:pPr>
        <w:pStyle w:val="18"/>
        <w:numPr>
          <w:ilvl w:val="2"/>
          <w:numId w:val="2"/>
        </w:numPr>
        <w:tabs>
          <w:tab w:val="left" w:pos="1839"/>
          <w:tab w:val="left" w:pos="1840"/>
          <w:tab w:val="right" w:leader="dot" w:pos="8455"/>
        </w:tabs>
        <w:spacing w:before="0" w:after="0" w:line="349" w:lineRule="exact"/>
        <w:ind w:left="1840" w:right="0" w:hanging="420"/>
        <w:jc w:val="left"/>
        <w:rPr>
          <w:rFonts w:hint="eastAsia" w:ascii="宋体" w:hAnsi="宋体" w:eastAsia="宋体"/>
          <w:sz w:val="21"/>
        </w:rPr>
      </w:pPr>
      <w:r>
        <w:fldChar w:fldCharType="begin"/>
      </w:r>
      <w:r>
        <w:instrText xml:space="preserve"> HYPERLINK \l "_bookmark72" </w:instrText>
      </w:r>
      <w:r>
        <w:fldChar w:fldCharType="separate"/>
      </w:r>
      <w:r>
        <w:rPr>
          <w:b/>
          <w:color w:val="000007"/>
          <w:sz w:val="21"/>
        </w:rPr>
        <w:t>JS 中继承实现的几种方式，</w:t>
      </w:r>
      <w:r>
        <w:rPr>
          <w:b/>
          <w:color w:val="000007"/>
          <w:sz w:val="21"/>
        </w:rPr>
        <w:tab/>
      </w:r>
      <w:r>
        <w:rPr>
          <w:rFonts w:hint="eastAsia" w:ascii="宋体" w:hAnsi="宋体" w:eastAsia="宋体"/>
          <w:color w:val="000007"/>
          <w:sz w:val="21"/>
        </w:rPr>
        <w:t>87</w:t>
      </w:r>
      <w:r>
        <w:rPr>
          <w:rFonts w:hint="eastAsia" w:ascii="宋体" w:hAnsi="宋体" w:eastAsia="宋体"/>
          <w:color w:val="000007"/>
          <w:sz w:val="21"/>
        </w:rPr>
        <w:fldChar w:fldCharType="end"/>
      </w:r>
    </w:p>
    <w:p>
      <w:pPr>
        <w:spacing w:after="0" w:line="349" w:lineRule="exact"/>
        <w:jc w:val="left"/>
        <w:rPr>
          <w:rFonts w:hint="eastAsia" w:ascii="宋体" w:hAnsi="宋体" w:eastAsia="宋体"/>
          <w:sz w:val="21"/>
        </w:rPr>
        <w:sectPr>
          <w:type w:val="continuous"/>
          <w:pgSz w:w="11910" w:h="16840"/>
          <w:pgMar w:top="1360" w:right="1460" w:bottom="1620" w:left="1640" w:header="720" w:footer="720" w:gutter="0"/>
        </w:sectPr>
      </w:pPr>
    </w:p>
    <w:p>
      <w:pPr>
        <w:pStyle w:val="18"/>
        <w:numPr>
          <w:ilvl w:val="2"/>
          <w:numId w:val="2"/>
        </w:numPr>
        <w:tabs>
          <w:tab w:val="left" w:pos="1839"/>
          <w:tab w:val="left" w:pos="1840"/>
          <w:tab w:val="left" w:leader="dot" w:pos="8245"/>
        </w:tabs>
        <w:spacing w:before="7" w:after="0" w:line="349" w:lineRule="exact"/>
        <w:ind w:left="1840" w:right="0" w:hanging="420"/>
        <w:jc w:val="left"/>
        <w:rPr>
          <w:rFonts w:hint="eastAsia" w:ascii="宋体" w:hAnsi="宋体" w:eastAsia="宋体"/>
          <w:sz w:val="21"/>
        </w:rPr>
      </w:pPr>
      <w:r>
        <w:fldChar w:fldCharType="begin"/>
      </w:r>
      <w:r>
        <w:instrText xml:space="preserve"> HYPERLINK \l "_bookmark72" </w:instrText>
      </w:r>
      <w:r>
        <w:fldChar w:fldCharType="separate"/>
      </w:r>
      <w:r>
        <w:rPr>
          <w:b/>
          <w:color w:val="000007"/>
          <w:sz w:val="21"/>
        </w:rPr>
        <w:t>写一个函数，第一秒打印</w:t>
      </w:r>
      <w:r>
        <w:rPr>
          <w:b/>
          <w:color w:val="000007"/>
          <w:spacing w:val="-8"/>
          <w:sz w:val="21"/>
        </w:rPr>
        <w:t xml:space="preserve"> </w:t>
      </w:r>
      <w:r>
        <w:rPr>
          <w:b/>
          <w:color w:val="000007"/>
          <w:sz w:val="21"/>
        </w:rPr>
        <w:t>1，第二秒打印</w:t>
      </w:r>
      <w:r>
        <w:rPr>
          <w:b/>
          <w:color w:val="000007"/>
          <w:spacing w:val="-8"/>
          <w:sz w:val="21"/>
        </w:rPr>
        <w:t xml:space="preserve"> </w:t>
      </w:r>
      <w:r>
        <w:rPr>
          <w:b/>
          <w:color w:val="000007"/>
          <w:sz w:val="21"/>
        </w:rPr>
        <w:t>2</w:t>
      </w:r>
      <w:r>
        <w:rPr>
          <w:b/>
          <w:color w:val="000007"/>
          <w:sz w:val="21"/>
        </w:rPr>
        <w:tab/>
      </w:r>
      <w:r>
        <w:rPr>
          <w:rFonts w:hint="eastAsia" w:ascii="宋体" w:hAnsi="宋体" w:eastAsia="宋体"/>
          <w:color w:val="000007"/>
          <w:sz w:val="21"/>
        </w:rPr>
        <w:t>87</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"_bookmark73" </w:instrText>
      </w:r>
      <w:r>
        <w:fldChar w:fldCharType="separate"/>
      </w:r>
      <w:r>
        <w:rPr>
          <w:b/>
          <w:color w:val="000007"/>
          <w:sz w:val="21"/>
        </w:rPr>
        <w:t>Vue</w:t>
      </w:r>
      <w:r>
        <w:rPr>
          <w:b/>
          <w:color w:val="000007"/>
          <w:spacing w:val="-15"/>
          <w:sz w:val="21"/>
        </w:rPr>
        <w:t xml:space="preserve"> </w:t>
      </w:r>
      <w:r>
        <w:rPr>
          <w:b/>
          <w:color w:val="000007"/>
          <w:sz w:val="21"/>
        </w:rPr>
        <w:t>的生命周期</w:t>
      </w:r>
      <w:r>
        <w:rPr>
          <w:b/>
          <w:color w:val="000007"/>
          <w:sz w:val="21"/>
        </w:rPr>
        <w:tab/>
      </w:r>
      <w:r>
        <w:rPr>
          <w:rFonts w:hint="eastAsia" w:ascii="宋体" w:hAnsi="宋体" w:eastAsia="宋体"/>
          <w:color w:val="000007"/>
          <w:sz w:val="21"/>
        </w:rPr>
        <w:t>88</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"_bookmark73" </w:instrText>
      </w:r>
      <w:r>
        <w:fldChar w:fldCharType="separate"/>
      </w:r>
      <w:r>
        <w:rPr>
          <w:b/>
          <w:color w:val="000007"/>
          <w:w w:val="95"/>
          <w:sz w:val="21"/>
        </w:rPr>
        <w:t>简单介绍一下</w:t>
      </w:r>
      <w:r>
        <w:rPr>
          <w:b/>
          <w:color w:val="000007"/>
          <w:spacing w:val="-12"/>
          <w:w w:val="95"/>
          <w:sz w:val="21"/>
        </w:rPr>
        <w:t xml:space="preserve"> </w:t>
      </w:r>
      <w:r>
        <w:rPr>
          <w:b/>
          <w:color w:val="000007"/>
          <w:w w:val="95"/>
          <w:sz w:val="21"/>
        </w:rPr>
        <w:t>symbol</w:t>
      </w:r>
      <w:r>
        <w:rPr>
          <w:b/>
          <w:color w:val="000007"/>
          <w:w w:val="95"/>
          <w:sz w:val="21"/>
        </w:rPr>
        <w:tab/>
      </w:r>
      <w:r>
        <w:rPr>
          <w:rFonts w:hint="eastAsia" w:ascii="宋体" w:hAnsi="宋体" w:eastAsia="宋体"/>
          <w:color w:val="000007"/>
          <w:sz w:val="21"/>
        </w:rPr>
        <w:t>88</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"_bookmark74" </w:instrText>
      </w:r>
      <w:r>
        <w:fldChar w:fldCharType="separate"/>
      </w:r>
      <w:r>
        <w:rPr>
          <w:b/>
          <w:color w:val="000007"/>
          <w:sz w:val="21"/>
        </w:rPr>
        <w:t>什么是事件监听</w:t>
      </w:r>
      <w:r>
        <w:rPr>
          <w:b/>
          <w:color w:val="000007"/>
          <w:sz w:val="21"/>
        </w:rPr>
        <w:tab/>
      </w:r>
      <w:r>
        <w:rPr>
          <w:rFonts w:hint="eastAsia" w:ascii="宋体" w:hAnsi="宋体" w:eastAsia="宋体"/>
          <w:color w:val="000007"/>
          <w:sz w:val="21"/>
        </w:rPr>
        <w:t>89</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"_bookmark74" </w:instrText>
      </w:r>
      <w:r>
        <w:fldChar w:fldCharType="separate"/>
      </w:r>
      <w:r>
        <w:rPr>
          <w:b/>
          <w:color w:val="000007"/>
          <w:w w:val="95"/>
          <w:sz w:val="21"/>
        </w:rPr>
        <w:t>介绍一下</w:t>
      </w:r>
      <w:r>
        <w:rPr>
          <w:b/>
          <w:color w:val="000007"/>
          <w:spacing w:val="1"/>
          <w:w w:val="95"/>
          <w:sz w:val="21"/>
        </w:rPr>
        <w:t xml:space="preserve"> </w:t>
      </w:r>
      <w:r>
        <w:rPr>
          <w:b/>
          <w:color w:val="000007"/>
          <w:w w:val="95"/>
          <w:sz w:val="21"/>
        </w:rPr>
        <w:t>promise，及其底层如何实现</w:t>
      </w:r>
      <w:r>
        <w:rPr>
          <w:b/>
          <w:color w:val="000007"/>
          <w:w w:val="95"/>
          <w:sz w:val="21"/>
        </w:rPr>
        <w:tab/>
      </w:r>
      <w:r>
        <w:rPr>
          <w:rFonts w:hint="eastAsia" w:ascii="宋体" w:hAnsi="宋体" w:eastAsia="宋体"/>
          <w:color w:val="000007"/>
          <w:sz w:val="21"/>
        </w:rPr>
        <w:t>89</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245"/>
        </w:tabs>
        <w:spacing w:before="0" w:after="0" w:line="313" w:lineRule="exact"/>
        <w:ind w:left="1840" w:right="0" w:hanging="420"/>
        <w:jc w:val="left"/>
        <w:rPr>
          <w:rFonts w:hint="eastAsia" w:ascii="宋体" w:hAnsi="宋体" w:eastAsia="宋体"/>
          <w:sz w:val="21"/>
        </w:rPr>
      </w:pPr>
      <w:r>
        <w:fldChar w:fldCharType="begin"/>
      </w:r>
      <w:r>
        <w:instrText xml:space="preserve"> HYPERLINK \l "_bookmark75" </w:instrText>
      </w:r>
      <w:r>
        <w:fldChar w:fldCharType="separate"/>
      </w:r>
      <w:r>
        <w:rPr>
          <w:b/>
          <w:color w:val="000007"/>
          <w:w w:val="95"/>
          <w:sz w:val="21"/>
        </w:rPr>
        <w:t>说说</w:t>
      </w:r>
      <w:r>
        <w:rPr>
          <w:b/>
          <w:color w:val="000007"/>
          <w:spacing w:val="-24"/>
          <w:w w:val="95"/>
          <w:sz w:val="21"/>
        </w:rPr>
        <w:t xml:space="preserve"> </w:t>
      </w:r>
      <w:r>
        <w:rPr>
          <w:b/>
          <w:color w:val="000007"/>
          <w:w w:val="95"/>
          <w:sz w:val="21"/>
        </w:rPr>
        <w:t>C++,Java，JavaScript</w:t>
      </w:r>
      <w:r>
        <w:rPr>
          <w:b/>
          <w:color w:val="000007"/>
          <w:spacing w:val="-23"/>
          <w:w w:val="95"/>
          <w:sz w:val="21"/>
        </w:rPr>
        <w:t xml:space="preserve"> </w:t>
      </w:r>
      <w:r>
        <w:rPr>
          <w:b/>
          <w:color w:val="000007"/>
          <w:w w:val="95"/>
          <w:sz w:val="21"/>
        </w:rPr>
        <w:t>这三种语言的区别</w:t>
      </w:r>
      <w:r>
        <w:rPr>
          <w:b/>
          <w:color w:val="000007"/>
          <w:w w:val="95"/>
          <w:sz w:val="21"/>
        </w:rPr>
        <w:tab/>
      </w:r>
      <w:r>
        <w:rPr>
          <w:rFonts w:hint="eastAsia" w:ascii="宋体" w:hAnsi="宋体" w:eastAsia="宋体"/>
          <w:color w:val="000007"/>
          <w:sz w:val="21"/>
        </w:rPr>
        <w:t>90</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245"/>
        </w:tabs>
        <w:spacing w:before="20" w:after="0" w:line="192" w:lineRule="auto"/>
        <w:ind w:left="1420" w:right="325" w:firstLine="0"/>
        <w:jc w:val="left"/>
        <w:rPr>
          <w:rFonts w:hint="eastAsia" w:ascii="宋体" w:hAnsi="宋体" w:eastAsia="宋体"/>
          <w:sz w:val="21"/>
        </w:rPr>
      </w:pPr>
      <w:r>
        <w:fldChar w:fldCharType="begin"/>
      </w:r>
      <w:r>
        <w:instrText xml:space="preserve"> HYPERLINK \l "_bookmark76" </w:instrText>
      </w:r>
      <w:r>
        <w:fldChar w:fldCharType="separate"/>
      </w:r>
      <w:r>
        <w:rPr>
          <w:b/>
          <w:color w:val="000007"/>
          <w:w w:val="95"/>
          <w:sz w:val="21"/>
        </w:rPr>
        <w:t>JS</w:t>
      </w:r>
      <w:r>
        <w:rPr>
          <w:b/>
          <w:color w:val="000007"/>
          <w:spacing w:val="22"/>
          <w:w w:val="95"/>
          <w:sz w:val="21"/>
        </w:rPr>
        <w:t xml:space="preserve"> </w:t>
      </w:r>
      <w:r>
        <w:rPr>
          <w:b/>
          <w:color w:val="000007"/>
          <w:w w:val="95"/>
          <w:sz w:val="21"/>
        </w:rPr>
        <w:t>原型链</w:t>
      </w:r>
      <w:r>
        <w:rPr>
          <w:b/>
          <w:color w:val="000007"/>
          <w:spacing w:val="-68"/>
          <w:w w:val="95"/>
          <w:sz w:val="21"/>
        </w:rPr>
        <w:t>，</w:t>
      </w:r>
      <w:r>
        <w:rPr>
          <w:b/>
          <w:color w:val="000007"/>
          <w:w w:val="95"/>
          <w:sz w:val="21"/>
        </w:rPr>
        <w:t>原型链的顶端是什么？Object</w:t>
      </w:r>
      <w:r>
        <w:rPr>
          <w:b/>
          <w:color w:val="000007"/>
          <w:spacing w:val="21"/>
          <w:w w:val="95"/>
          <w:sz w:val="21"/>
        </w:rPr>
        <w:t xml:space="preserve"> </w:t>
      </w:r>
      <w:r>
        <w:rPr>
          <w:b/>
          <w:color w:val="000007"/>
          <w:w w:val="95"/>
          <w:sz w:val="21"/>
        </w:rPr>
        <w:t>的原型是什么？Object</w:t>
      </w:r>
      <w:r>
        <w:rPr>
          <w:b/>
          <w:color w:val="000007"/>
          <w:spacing w:val="21"/>
          <w:w w:val="95"/>
          <w:sz w:val="21"/>
        </w:rPr>
        <w:t xml:space="preserve"> </w:t>
      </w:r>
      <w:r>
        <w:rPr>
          <w:b/>
          <w:color w:val="000007"/>
          <w:w w:val="95"/>
          <w:sz w:val="21"/>
        </w:rPr>
        <w:t>的原型的</w:t>
      </w:r>
      <w:r>
        <w:rPr>
          <w:b/>
          <w:color w:val="000007"/>
          <w:w w:val="95"/>
          <w:sz w:val="21"/>
        </w:rPr>
        <w:fldChar w:fldCharType="end"/>
      </w:r>
      <w:r>
        <w:rPr>
          <w:b/>
          <w:color w:val="000007"/>
          <w:sz w:val="21"/>
        </w:rPr>
        <w:t>原型是什么？在数组原型链上实现删除数组重复数据的方法</w:t>
      </w:r>
      <w:r>
        <w:rPr>
          <w:b/>
          <w:color w:val="000007"/>
          <w:sz w:val="21"/>
        </w:rPr>
        <w:tab/>
      </w:r>
      <w:r>
        <w:rPr>
          <w:rFonts w:hint="eastAsia" w:ascii="宋体" w:hAnsi="宋体" w:eastAsia="宋体"/>
          <w:color w:val="000007"/>
          <w:sz w:val="21"/>
        </w:rPr>
        <w:t>91</w:t>
      </w:r>
    </w:p>
    <w:p>
      <w:pPr>
        <w:pStyle w:val="18"/>
        <w:numPr>
          <w:ilvl w:val="2"/>
          <w:numId w:val="2"/>
        </w:numPr>
        <w:tabs>
          <w:tab w:val="left" w:pos="1839"/>
          <w:tab w:val="left" w:pos="1840"/>
          <w:tab w:val="left" w:leader="dot" w:pos="8245"/>
        </w:tabs>
        <w:spacing w:before="0" w:after="0" w:line="297" w:lineRule="exact"/>
        <w:ind w:left="1840" w:right="0" w:hanging="420"/>
        <w:jc w:val="left"/>
        <w:rPr>
          <w:rFonts w:hint="eastAsia" w:ascii="宋体" w:hAnsi="宋体" w:eastAsia="宋体"/>
          <w:sz w:val="21"/>
        </w:rPr>
      </w:pPr>
      <w:r>
        <w:fldChar w:fldCharType="begin"/>
      </w:r>
      <w:r>
        <w:instrText xml:space="preserve"> HYPERLINK \l "_bookmark77" </w:instrText>
      </w:r>
      <w:r>
        <w:fldChar w:fldCharType="separate"/>
      </w:r>
      <w:r>
        <w:rPr>
          <w:b/>
          <w:color w:val="000007"/>
          <w:sz w:val="21"/>
        </w:rPr>
        <w:t>什么是</w:t>
      </w:r>
      <w:r>
        <w:rPr>
          <w:b/>
          <w:color w:val="000007"/>
          <w:spacing w:val="-3"/>
          <w:sz w:val="21"/>
        </w:rPr>
        <w:t xml:space="preserve"> </w:t>
      </w:r>
      <w:r>
        <w:rPr>
          <w:b/>
          <w:color w:val="000007"/>
          <w:sz w:val="21"/>
        </w:rPr>
        <w:t>js</w:t>
      </w:r>
      <w:r>
        <w:rPr>
          <w:b/>
          <w:color w:val="000007"/>
          <w:spacing w:val="-4"/>
          <w:sz w:val="21"/>
        </w:rPr>
        <w:t xml:space="preserve"> </w:t>
      </w:r>
      <w:r>
        <w:rPr>
          <w:b/>
          <w:color w:val="000007"/>
          <w:sz w:val="21"/>
        </w:rPr>
        <w:t>的闭包？有什么作用，用闭包写个单例模式</w:t>
      </w:r>
      <w:r>
        <w:rPr>
          <w:b/>
          <w:color w:val="000007"/>
          <w:sz w:val="21"/>
        </w:rPr>
        <w:tab/>
      </w:r>
      <w:r>
        <w:rPr>
          <w:rFonts w:hint="eastAsia" w:ascii="宋体" w:hAnsi="宋体" w:eastAsia="宋体"/>
          <w:color w:val="000007"/>
          <w:sz w:val="21"/>
        </w:rPr>
        <w:t>95</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"_bookmark77" </w:instrText>
      </w:r>
      <w:r>
        <w:fldChar w:fldCharType="separate"/>
      </w:r>
      <w:r>
        <w:rPr>
          <w:b/>
          <w:color w:val="000007"/>
          <w:w w:val="85"/>
          <w:sz w:val="21"/>
        </w:rPr>
        <w:t>promise+Generator+Async</w:t>
      </w:r>
      <w:r>
        <w:rPr>
          <w:b/>
          <w:color w:val="000007"/>
          <w:spacing w:val="-8"/>
          <w:w w:val="85"/>
          <w:sz w:val="21"/>
        </w:rPr>
        <w:t xml:space="preserve"> </w:t>
      </w:r>
      <w:r>
        <w:rPr>
          <w:b/>
          <w:color w:val="000007"/>
          <w:w w:val="85"/>
          <w:sz w:val="21"/>
        </w:rPr>
        <w:t>的使用</w:t>
      </w:r>
      <w:r>
        <w:rPr>
          <w:b/>
          <w:color w:val="000007"/>
          <w:w w:val="85"/>
          <w:sz w:val="21"/>
        </w:rPr>
        <w:tab/>
      </w:r>
      <w:r>
        <w:rPr>
          <w:rFonts w:hint="eastAsia" w:ascii="宋体" w:hAnsi="宋体" w:eastAsia="宋体"/>
          <w:color w:val="000007"/>
          <w:sz w:val="21"/>
        </w:rPr>
        <w:t>95</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"_bookmark78" </w:instrText>
      </w:r>
      <w:r>
        <w:fldChar w:fldCharType="separate"/>
      </w:r>
      <w:r>
        <w:rPr>
          <w:b/>
          <w:color w:val="000007"/>
          <w:sz w:val="21"/>
        </w:rPr>
        <w:t>事件委托以及冒泡原理。</w:t>
      </w:r>
      <w:r>
        <w:rPr>
          <w:b/>
          <w:color w:val="000007"/>
          <w:sz w:val="21"/>
        </w:rPr>
        <w:tab/>
      </w:r>
      <w:r>
        <w:rPr>
          <w:rFonts w:hint="eastAsia" w:ascii="宋体" w:hAnsi="宋体" w:eastAsia="宋体"/>
          <w:color w:val="000007"/>
          <w:sz w:val="21"/>
        </w:rPr>
        <w:t>99</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245"/>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"_bookmark78" </w:instrText>
      </w:r>
      <w:r>
        <w:fldChar w:fldCharType="separate"/>
      </w:r>
      <w:r>
        <w:rPr>
          <w:b/>
          <w:color w:val="000007"/>
          <w:sz w:val="21"/>
        </w:rPr>
        <w:t>写个函数，可以转化下划线命名到驼峰命名</w:t>
      </w:r>
      <w:r>
        <w:rPr>
          <w:b/>
          <w:color w:val="000007"/>
          <w:sz w:val="21"/>
        </w:rPr>
        <w:tab/>
      </w:r>
      <w:r>
        <w:rPr>
          <w:rFonts w:hint="eastAsia" w:ascii="宋体" w:hAnsi="宋体" w:eastAsia="宋体"/>
          <w:color w:val="000007"/>
          <w:sz w:val="21"/>
        </w:rPr>
        <w:t>99</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"_bookmark79" </w:instrText>
      </w:r>
      <w:r>
        <w:fldChar w:fldCharType="separate"/>
      </w:r>
      <w:r>
        <w:rPr>
          <w:b/>
          <w:color w:val="000007"/>
          <w:sz w:val="21"/>
        </w:rPr>
        <w:t>深浅拷贝的区别和实现</w:t>
      </w:r>
      <w:r>
        <w:rPr>
          <w:b/>
          <w:color w:val="000007"/>
          <w:sz w:val="21"/>
        </w:rPr>
        <w:tab/>
      </w:r>
      <w:r>
        <w:rPr>
          <w:rFonts w:hint="eastAsia" w:ascii="宋体" w:hAnsi="宋体" w:eastAsia="宋体"/>
          <w:color w:val="000007"/>
          <w:sz w:val="21"/>
        </w:rPr>
        <w:t>100</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"_bookmark80" </w:instrText>
      </w:r>
      <w:r>
        <w:fldChar w:fldCharType="separate"/>
      </w:r>
      <w:r>
        <w:rPr>
          <w:b/>
          <w:color w:val="000007"/>
          <w:w w:val="95"/>
          <w:sz w:val="21"/>
        </w:rPr>
        <w:t>JS</w:t>
      </w:r>
      <w:r>
        <w:rPr>
          <w:b/>
          <w:color w:val="000007"/>
          <w:spacing w:val="-24"/>
          <w:w w:val="95"/>
          <w:sz w:val="21"/>
        </w:rPr>
        <w:t xml:space="preserve"> </w:t>
      </w:r>
      <w:r>
        <w:rPr>
          <w:b/>
          <w:color w:val="000007"/>
          <w:w w:val="95"/>
          <w:sz w:val="21"/>
        </w:rPr>
        <w:t>中</w:t>
      </w:r>
      <w:r>
        <w:rPr>
          <w:b/>
          <w:color w:val="000007"/>
          <w:spacing w:val="-25"/>
          <w:w w:val="95"/>
          <w:sz w:val="21"/>
        </w:rPr>
        <w:t xml:space="preserve"> </w:t>
      </w:r>
      <w:r>
        <w:rPr>
          <w:b/>
          <w:color w:val="000007"/>
          <w:w w:val="95"/>
          <w:sz w:val="21"/>
        </w:rPr>
        <w:t>string</w:t>
      </w:r>
      <w:r>
        <w:rPr>
          <w:b/>
          <w:color w:val="000007"/>
          <w:spacing w:val="-24"/>
          <w:w w:val="95"/>
          <w:sz w:val="21"/>
        </w:rPr>
        <w:t xml:space="preserve"> </w:t>
      </w:r>
      <w:r>
        <w:rPr>
          <w:b/>
          <w:color w:val="000007"/>
          <w:w w:val="95"/>
          <w:sz w:val="21"/>
        </w:rPr>
        <w:t>的</w:t>
      </w:r>
      <w:r>
        <w:rPr>
          <w:b/>
          <w:color w:val="000007"/>
          <w:spacing w:val="-23"/>
          <w:w w:val="95"/>
          <w:sz w:val="21"/>
        </w:rPr>
        <w:t xml:space="preserve"> </w:t>
      </w:r>
      <w:r>
        <w:rPr>
          <w:b/>
          <w:color w:val="000007"/>
          <w:w w:val="95"/>
          <w:sz w:val="21"/>
        </w:rPr>
        <w:t>startwith</w:t>
      </w:r>
      <w:r>
        <w:rPr>
          <w:b/>
          <w:color w:val="000007"/>
          <w:spacing w:val="-26"/>
          <w:w w:val="95"/>
          <w:sz w:val="21"/>
        </w:rPr>
        <w:t xml:space="preserve"> </w:t>
      </w:r>
      <w:r>
        <w:rPr>
          <w:b/>
          <w:color w:val="000007"/>
          <w:w w:val="95"/>
          <w:sz w:val="21"/>
        </w:rPr>
        <w:t>和</w:t>
      </w:r>
      <w:r>
        <w:rPr>
          <w:b/>
          <w:color w:val="000007"/>
          <w:spacing w:val="-23"/>
          <w:w w:val="95"/>
          <w:sz w:val="21"/>
        </w:rPr>
        <w:t xml:space="preserve"> </w:t>
      </w:r>
      <w:r>
        <w:rPr>
          <w:b/>
          <w:color w:val="000007"/>
          <w:w w:val="95"/>
          <w:sz w:val="21"/>
        </w:rPr>
        <w:t>indexof</w:t>
      </w:r>
      <w:r>
        <w:rPr>
          <w:b/>
          <w:color w:val="000007"/>
          <w:spacing w:val="-25"/>
          <w:w w:val="95"/>
          <w:sz w:val="21"/>
        </w:rPr>
        <w:t xml:space="preserve"> </w:t>
      </w:r>
      <w:r>
        <w:rPr>
          <w:b/>
          <w:color w:val="000007"/>
          <w:w w:val="95"/>
          <w:sz w:val="21"/>
        </w:rPr>
        <w:t>两种方法的区别</w:t>
      </w:r>
      <w:r>
        <w:rPr>
          <w:b/>
          <w:color w:val="000007"/>
          <w:w w:val="95"/>
          <w:sz w:val="21"/>
        </w:rPr>
        <w:tab/>
      </w:r>
      <w:r>
        <w:rPr>
          <w:rFonts w:hint="eastAsia" w:ascii="宋体" w:hAnsi="宋体" w:eastAsia="宋体"/>
          <w:color w:val="000007"/>
          <w:sz w:val="21"/>
        </w:rPr>
        <w:t>101</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3" w:lineRule="exact"/>
        <w:ind w:left="1840" w:right="0" w:hanging="420"/>
        <w:jc w:val="left"/>
        <w:rPr>
          <w:rFonts w:hint="eastAsia" w:ascii="宋体" w:hAnsi="宋体" w:eastAsia="宋体"/>
          <w:sz w:val="21"/>
        </w:rPr>
      </w:pPr>
      <w:r>
        <w:fldChar w:fldCharType="begin"/>
      </w:r>
      <w:r>
        <w:instrText xml:space="preserve"> HYPERLINK \l "_bookmark80" </w:instrText>
      </w:r>
      <w:r>
        <w:fldChar w:fldCharType="separate"/>
      </w:r>
      <w:r>
        <w:rPr>
          <w:b/>
          <w:color w:val="000007"/>
          <w:sz w:val="21"/>
        </w:rPr>
        <w:t>JS</w:t>
      </w:r>
      <w:r>
        <w:rPr>
          <w:b/>
          <w:color w:val="000007"/>
          <w:spacing w:val="-5"/>
          <w:sz w:val="21"/>
        </w:rPr>
        <w:t xml:space="preserve"> </w:t>
      </w:r>
      <w:r>
        <w:rPr>
          <w:b/>
          <w:color w:val="000007"/>
          <w:sz w:val="21"/>
        </w:rPr>
        <w:t>字符串转数字的方法</w:t>
      </w:r>
      <w:r>
        <w:rPr>
          <w:b/>
          <w:color w:val="000007"/>
          <w:sz w:val="21"/>
        </w:rPr>
        <w:tab/>
      </w:r>
      <w:r>
        <w:rPr>
          <w:rFonts w:hint="eastAsia" w:ascii="宋体" w:hAnsi="宋体" w:eastAsia="宋体"/>
          <w:color w:val="000007"/>
          <w:sz w:val="21"/>
        </w:rPr>
        <w:t>101</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20" w:after="0" w:line="192" w:lineRule="auto"/>
        <w:ind w:left="1420" w:right="325" w:firstLine="0"/>
        <w:jc w:val="left"/>
        <w:rPr>
          <w:rFonts w:hint="eastAsia" w:ascii="宋体" w:hAnsi="宋体" w:eastAsia="宋体"/>
          <w:sz w:val="21"/>
        </w:rPr>
      </w:pPr>
      <w:r>
        <w:fldChar w:fldCharType="begin"/>
      </w:r>
      <w:r>
        <w:instrText xml:space="preserve"> HYPERLINK \l "_bookmark81" </w:instrText>
      </w:r>
      <w:r>
        <w:fldChar w:fldCharType="separate"/>
      </w:r>
      <w:r>
        <w:rPr>
          <w:b/>
          <w:color w:val="000007"/>
          <w:w w:val="95"/>
          <w:sz w:val="21"/>
        </w:rPr>
        <w:t>let</w:t>
      </w:r>
      <w:r>
        <w:rPr>
          <w:b/>
          <w:color w:val="000007"/>
          <w:spacing w:val="14"/>
          <w:w w:val="95"/>
          <w:sz w:val="21"/>
        </w:rPr>
        <w:t xml:space="preserve"> </w:t>
      </w:r>
      <w:r>
        <w:rPr>
          <w:b/>
          <w:color w:val="000007"/>
          <w:w w:val="95"/>
          <w:sz w:val="21"/>
        </w:rPr>
        <w:t>const</w:t>
      </w:r>
      <w:r>
        <w:rPr>
          <w:b/>
          <w:color w:val="000007"/>
          <w:spacing w:val="12"/>
          <w:w w:val="95"/>
          <w:sz w:val="21"/>
        </w:rPr>
        <w:t xml:space="preserve"> </w:t>
      </w:r>
      <w:r>
        <w:rPr>
          <w:b/>
          <w:color w:val="000007"/>
          <w:w w:val="95"/>
          <w:sz w:val="21"/>
        </w:rPr>
        <w:t>var</w:t>
      </w:r>
      <w:r>
        <w:rPr>
          <w:b/>
          <w:color w:val="000007"/>
          <w:spacing w:val="15"/>
          <w:w w:val="95"/>
          <w:sz w:val="21"/>
        </w:rPr>
        <w:t xml:space="preserve"> </w:t>
      </w:r>
      <w:r>
        <w:rPr>
          <w:b/>
          <w:color w:val="000007"/>
          <w:w w:val="95"/>
          <w:sz w:val="21"/>
        </w:rPr>
        <w:t>的</w:t>
      </w:r>
      <w:r>
        <w:rPr>
          <w:b/>
          <w:color w:val="000007"/>
          <w:spacing w:val="4"/>
          <w:w w:val="95"/>
          <w:sz w:val="21"/>
        </w:rPr>
        <w:t>区</w:t>
      </w:r>
      <w:r>
        <w:rPr>
          <w:b/>
          <w:color w:val="000007"/>
          <w:w w:val="95"/>
          <w:sz w:val="21"/>
        </w:rPr>
        <w:t>别</w:t>
      </w:r>
      <w:r>
        <w:rPr>
          <w:b/>
          <w:color w:val="000007"/>
          <w:spacing w:val="17"/>
          <w:w w:val="95"/>
          <w:sz w:val="21"/>
        </w:rPr>
        <w:t xml:space="preserve"> </w:t>
      </w:r>
      <w:r>
        <w:rPr>
          <w:b/>
          <w:color w:val="000007"/>
          <w:w w:val="95"/>
          <w:sz w:val="21"/>
        </w:rPr>
        <w:t>，</w:t>
      </w:r>
      <w:r>
        <w:rPr>
          <w:b/>
          <w:color w:val="000007"/>
          <w:spacing w:val="4"/>
          <w:w w:val="95"/>
          <w:sz w:val="21"/>
        </w:rPr>
        <w:t>什</w:t>
      </w:r>
      <w:r>
        <w:rPr>
          <w:b/>
          <w:color w:val="000007"/>
          <w:w w:val="95"/>
          <w:sz w:val="21"/>
        </w:rPr>
        <w:t>么是</w:t>
      </w:r>
      <w:r>
        <w:rPr>
          <w:b/>
          <w:color w:val="000007"/>
          <w:spacing w:val="4"/>
          <w:w w:val="95"/>
          <w:sz w:val="21"/>
        </w:rPr>
        <w:t>块</w:t>
      </w:r>
      <w:r>
        <w:rPr>
          <w:b/>
          <w:color w:val="000007"/>
          <w:w w:val="95"/>
          <w:sz w:val="21"/>
        </w:rPr>
        <w:t>级作用</w:t>
      </w:r>
      <w:r>
        <w:rPr>
          <w:b/>
          <w:color w:val="000007"/>
          <w:spacing w:val="4"/>
          <w:w w:val="95"/>
          <w:sz w:val="21"/>
        </w:rPr>
        <w:t>域</w:t>
      </w:r>
      <w:r>
        <w:rPr>
          <w:b/>
          <w:color w:val="000007"/>
          <w:w w:val="95"/>
          <w:sz w:val="21"/>
        </w:rPr>
        <w:t>，如</w:t>
      </w:r>
      <w:r>
        <w:rPr>
          <w:b/>
          <w:color w:val="000007"/>
          <w:spacing w:val="4"/>
          <w:w w:val="95"/>
          <w:sz w:val="21"/>
        </w:rPr>
        <w:t>何</w:t>
      </w:r>
      <w:r>
        <w:rPr>
          <w:b/>
          <w:color w:val="000007"/>
          <w:w w:val="95"/>
          <w:sz w:val="21"/>
        </w:rPr>
        <w:t>用</w:t>
      </w:r>
      <w:r>
        <w:rPr>
          <w:b/>
          <w:color w:val="000007"/>
          <w:spacing w:val="13"/>
          <w:w w:val="95"/>
          <w:sz w:val="21"/>
        </w:rPr>
        <w:t xml:space="preserve"> </w:t>
      </w:r>
      <w:r>
        <w:rPr>
          <w:b/>
          <w:color w:val="000007"/>
          <w:w w:val="95"/>
          <w:sz w:val="21"/>
        </w:rPr>
        <w:t>ES5</w:t>
      </w:r>
      <w:r>
        <w:rPr>
          <w:b/>
          <w:color w:val="000007"/>
          <w:spacing w:val="16"/>
          <w:w w:val="95"/>
          <w:sz w:val="21"/>
        </w:rPr>
        <w:t xml:space="preserve"> </w:t>
      </w:r>
      <w:r>
        <w:rPr>
          <w:b/>
          <w:color w:val="000007"/>
          <w:w w:val="95"/>
          <w:sz w:val="21"/>
        </w:rPr>
        <w:t>的</w:t>
      </w:r>
      <w:r>
        <w:rPr>
          <w:b/>
          <w:color w:val="000007"/>
          <w:spacing w:val="4"/>
          <w:w w:val="95"/>
          <w:sz w:val="21"/>
        </w:rPr>
        <w:t>方</w:t>
      </w:r>
      <w:r>
        <w:rPr>
          <w:b/>
          <w:color w:val="000007"/>
          <w:w w:val="95"/>
          <w:sz w:val="21"/>
        </w:rPr>
        <w:t>法实</w:t>
      </w:r>
      <w:r>
        <w:rPr>
          <w:b/>
          <w:color w:val="000007"/>
          <w:spacing w:val="4"/>
          <w:w w:val="95"/>
          <w:sz w:val="21"/>
        </w:rPr>
        <w:t>现</w:t>
      </w:r>
      <w:r>
        <w:rPr>
          <w:b/>
          <w:color w:val="000007"/>
          <w:w w:val="95"/>
          <w:sz w:val="21"/>
        </w:rPr>
        <w:t>块级作</w:t>
      </w:r>
      <w:r>
        <w:rPr>
          <w:b/>
          <w:color w:val="000007"/>
          <w:w w:val="95"/>
          <w:sz w:val="21"/>
        </w:rPr>
        <w:fldChar w:fldCharType="end"/>
      </w:r>
      <w:r>
        <w:rPr>
          <w:b/>
          <w:color w:val="000007"/>
          <w:sz w:val="21"/>
        </w:rPr>
        <w:t>用域（立即执行函数），ES6</w:t>
      </w:r>
      <w:r>
        <w:rPr>
          <w:b/>
          <w:color w:val="000007"/>
          <w:spacing w:val="41"/>
          <w:sz w:val="21"/>
        </w:rPr>
        <w:t xml:space="preserve"> </w:t>
      </w:r>
      <w:r>
        <w:rPr>
          <w:b/>
          <w:color w:val="000007"/>
          <w:sz w:val="21"/>
        </w:rPr>
        <w:t>呢</w:t>
      </w:r>
      <w:r>
        <w:rPr>
          <w:b/>
          <w:color w:val="000007"/>
          <w:sz w:val="21"/>
        </w:rPr>
        <w:tab/>
      </w:r>
      <w:r>
        <w:rPr>
          <w:rFonts w:hint="eastAsia" w:ascii="宋体" w:hAnsi="宋体" w:eastAsia="宋体"/>
          <w:color w:val="000007"/>
          <w:sz w:val="21"/>
        </w:rPr>
        <w:t>102</w:t>
      </w:r>
    </w:p>
    <w:p>
      <w:pPr>
        <w:pStyle w:val="18"/>
        <w:numPr>
          <w:ilvl w:val="2"/>
          <w:numId w:val="2"/>
        </w:numPr>
        <w:tabs>
          <w:tab w:val="left" w:pos="1839"/>
          <w:tab w:val="left" w:pos="1840"/>
          <w:tab w:val="left" w:leader="dot" w:pos="8139"/>
        </w:tabs>
        <w:spacing w:before="0" w:after="0" w:line="297" w:lineRule="exact"/>
        <w:ind w:left="1840" w:right="0" w:hanging="420"/>
        <w:jc w:val="left"/>
        <w:rPr>
          <w:rFonts w:hint="eastAsia" w:ascii="宋体" w:hAnsi="宋体" w:eastAsia="宋体"/>
          <w:sz w:val="21"/>
        </w:rPr>
      </w:pPr>
      <w:r>
        <w:fldChar w:fldCharType="begin"/>
      </w:r>
      <w:r>
        <w:instrText xml:space="preserve"> HYPERLINK \l "_bookmark81" </w:instrText>
      </w:r>
      <w:r>
        <w:fldChar w:fldCharType="separate"/>
      </w:r>
      <w:r>
        <w:rPr>
          <w:b/>
          <w:color w:val="000007"/>
          <w:sz w:val="21"/>
        </w:rPr>
        <w:t>ES6</w:t>
      </w:r>
      <w:r>
        <w:rPr>
          <w:b/>
          <w:color w:val="000007"/>
          <w:spacing w:val="-7"/>
          <w:sz w:val="21"/>
        </w:rPr>
        <w:t xml:space="preserve"> </w:t>
      </w:r>
      <w:r>
        <w:rPr>
          <w:b/>
          <w:color w:val="000007"/>
          <w:sz w:val="21"/>
        </w:rPr>
        <w:t>箭头函数的特性</w:t>
      </w:r>
      <w:r>
        <w:rPr>
          <w:b/>
          <w:color w:val="000007"/>
          <w:sz w:val="21"/>
        </w:rPr>
        <w:tab/>
      </w:r>
      <w:r>
        <w:rPr>
          <w:rFonts w:hint="eastAsia" w:ascii="宋体" w:hAnsi="宋体" w:eastAsia="宋体"/>
          <w:color w:val="000007"/>
          <w:sz w:val="21"/>
        </w:rPr>
        <w:t>102</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3" w:lineRule="exact"/>
        <w:ind w:left="1840" w:right="0" w:hanging="420"/>
        <w:jc w:val="left"/>
        <w:rPr>
          <w:rFonts w:hint="eastAsia" w:ascii="宋体" w:hAnsi="宋体" w:eastAsia="宋体"/>
          <w:sz w:val="21"/>
        </w:rPr>
      </w:pPr>
      <w:r>
        <w:fldChar w:fldCharType="begin"/>
      </w:r>
      <w:r>
        <w:instrText xml:space="preserve"> HYPERLINK \l "_bookmark81" </w:instrText>
      </w:r>
      <w:r>
        <w:fldChar w:fldCharType="separate"/>
      </w:r>
      <w:r>
        <w:rPr>
          <w:b/>
          <w:color w:val="000007"/>
          <w:w w:val="90"/>
          <w:sz w:val="21"/>
        </w:rPr>
        <w:t>setTimeout</w:t>
      </w:r>
      <w:r>
        <w:rPr>
          <w:b/>
          <w:color w:val="000007"/>
          <w:spacing w:val="-10"/>
          <w:w w:val="90"/>
          <w:sz w:val="21"/>
        </w:rPr>
        <w:t xml:space="preserve"> </w:t>
      </w:r>
      <w:r>
        <w:rPr>
          <w:b/>
          <w:color w:val="000007"/>
          <w:w w:val="90"/>
          <w:sz w:val="21"/>
        </w:rPr>
        <w:t>和</w:t>
      </w:r>
      <w:r>
        <w:rPr>
          <w:b/>
          <w:color w:val="000007"/>
          <w:spacing w:val="-7"/>
          <w:w w:val="90"/>
          <w:sz w:val="21"/>
        </w:rPr>
        <w:t xml:space="preserve"> </w:t>
      </w:r>
      <w:r>
        <w:rPr>
          <w:b/>
          <w:color w:val="000007"/>
          <w:w w:val="90"/>
          <w:sz w:val="21"/>
        </w:rPr>
        <w:t>Promise</w:t>
      </w:r>
      <w:r>
        <w:rPr>
          <w:b/>
          <w:color w:val="000007"/>
          <w:spacing w:val="-9"/>
          <w:w w:val="90"/>
          <w:sz w:val="21"/>
        </w:rPr>
        <w:t xml:space="preserve"> </w:t>
      </w:r>
      <w:r>
        <w:rPr>
          <w:b/>
          <w:color w:val="000007"/>
          <w:w w:val="90"/>
          <w:sz w:val="21"/>
        </w:rPr>
        <w:t>的执行顺序</w:t>
      </w:r>
      <w:r>
        <w:rPr>
          <w:b/>
          <w:color w:val="000007"/>
          <w:w w:val="90"/>
          <w:sz w:val="21"/>
        </w:rPr>
        <w:tab/>
      </w:r>
      <w:r>
        <w:rPr>
          <w:rFonts w:hint="eastAsia" w:ascii="宋体" w:hAnsi="宋体" w:eastAsia="宋体"/>
          <w:color w:val="000007"/>
          <w:sz w:val="21"/>
        </w:rPr>
        <w:t>102</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20" w:after="0" w:line="192" w:lineRule="auto"/>
        <w:ind w:left="1420" w:right="325" w:firstLine="0"/>
        <w:jc w:val="left"/>
        <w:rPr>
          <w:rFonts w:hint="eastAsia" w:ascii="宋体" w:hAnsi="宋体" w:eastAsia="宋体"/>
          <w:sz w:val="21"/>
        </w:rPr>
      </w:pPr>
      <w:r>
        <w:fldChar w:fldCharType="begin"/>
      </w:r>
      <w:r>
        <w:instrText xml:space="preserve"> HYPERLINK \l "_bookmark82" </w:instrText>
      </w:r>
      <w:r>
        <w:fldChar w:fldCharType="separate"/>
      </w:r>
      <w:r>
        <w:rPr>
          <w:b/>
          <w:color w:val="000007"/>
          <w:spacing w:val="4"/>
          <w:w w:val="95"/>
          <w:sz w:val="21"/>
        </w:rPr>
        <w:t>有</w:t>
      </w:r>
      <w:r>
        <w:rPr>
          <w:b/>
          <w:color w:val="000007"/>
          <w:w w:val="95"/>
          <w:sz w:val="21"/>
        </w:rPr>
        <w:t>了</w:t>
      </w:r>
      <w:r>
        <w:rPr>
          <w:b/>
          <w:color w:val="000007"/>
          <w:spacing w:val="4"/>
          <w:w w:val="95"/>
          <w:sz w:val="21"/>
        </w:rPr>
        <w:t>解</w:t>
      </w:r>
      <w:r>
        <w:rPr>
          <w:b/>
          <w:color w:val="000007"/>
          <w:w w:val="95"/>
          <w:sz w:val="21"/>
        </w:rPr>
        <w:t>过</w:t>
      </w:r>
      <w:r>
        <w:rPr>
          <w:b/>
          <w:color w:val="000007"/>
          <w:spacing w:val="4"/>
          <w:w w:val="95"/>
          <w:sz w:val="21"/>
        </w:rPr>
        <w:t>事</w:t>
      </w:r>
      <w:r>
        <w:rPr>
          <w:b/>
          <w:color w:val="000007"/>
          <w:w w:val="95"/>
          <w:sz w:val="21"/>
        </w:rPr>
        <w:t>件</w:t>
      </w:r>
      <w:r>
        <w:rPr>
          <w:b/>
          <w:color w:val="000007"/>
          <w:spacing w:val="4"/>
          <w:w w:val="95"/>
          <w:sz w:val="21"/>
        </w:rPr>
        <w:t>模</w:t>
      </w:r>
      <w:r>
        <w:rPr>
          <w:b/>
          <w:color w:val="000007"/>
          <w:w w:val="95"/>
          <w:sz w:val="21"/>
        </w:rPr>
        <w:t>型</w:t>
      </w:r>
      <w:r>
        <w:rPr>
          <w:b/>
          <w:color w:val="000007"/>
          <w:spacing w:val="4"/>
          <w:w w:val="95"/>
          <w:sz w:val="21"/>
        </w:rPr>
        <w:t>吗</w:t>
      </w:r>
      <w:r>
        <w:rPr>
          <w:b/>
          <w:color w:val="000007"/>
          <w:w w:val="95"/>
          <w:sz w:val="21"/>
        </w:rPr>
        <w:t>，DOM0</w:t>
      </w:r>
      <w:r>
        <w:rPr>
          <w:b/>
          <w:color w:val="000007"/>
          <w:spacing w:val="1"/>
          <w:w w:val="95"/>
          <w:sz w:val="21"/>
        </w:rPr>
        <w:t xml:space="preserve"> </w:t>
      </w:r>
      <w:r>
        <w:rPr>
          <w:b/>
          <w:color w:val="000007"/>
          <w:spacing w:val="4"/>
          <w:w w:val="95"/>
          <w:sz w:val="21"/>
        </w:rPr>
        <w:t>级</w:t>
      </w:r>
      <w:r>
        <w:rPr>
          <w:b/>
          <w:color w:val="000007"/>
          <w:w w:val="95"/>
          <w:sz w:val="21"/>
        </w:rPr>
        <w:t>和</w:t>
      </w:r>
      <w:r>
        <w:rPr>
          <w:b/>
          <w:color w:val="000007"/>
          <w:spacing w:val="2"/>
          <w:w w:val="95"/>
          <w:sz w:val="21"/>
        </w:rPr>
        <w:t xml:space="preserve"> </w:t>
      </w:r>
      <w:r>
        <w:rPr>
          <w:b/>
          <w:color w:val="000007"/>
          <w:w w:val="95"/>
          <w:sz w:val="21"/>
        </w:rPr>
        <w:t>DOM2</w:t>
      </w:r>
      <w:r>
        <w:rPr>
          <w:b/>
          <w:color w:val="000007"/>
          <w:spacing w:val="2"/>
          <w:w w:val="95"/>
          <w:sz w:val="21"/>
        </w:rPr>
        <w:t xml:space="preserve"> </w:t>
      </w:r>
      <w:r>
        <w:rPr>
          <w:b/>
          <w:color w:val="000007"/>
          <w:spacing w:val="4"/>
          <w:w w:val="95"/>
          <w:sz w:val="21"/>
        </w:rPr>
        <w:t>级</w:t>
      </w:r>
      <w:r>
        <w:rPr>
          <w:b/>
          <w:color w:val="000007"/>
          <w:w w:val="95"/>
          <w:sz w:val="21"/>
        </w:rPr>
        <w:t>有</w:t>
      </w:r>
      <w:r>
        <w:rPr>
          <w:b/>
          <w:color w:val="000007"/>
          <w:spacing w:val="4"/>
          <w:w w:val="95"/>
          <w:sz w:val="21"/>
        </w:rPr>
        <w:t>什</w:t>
      </w:r>
      <w:r>
        <w:rPr>
          <w:b/>
          <w:color w:val="000007"/>
          <w:w w:val="95"/>
          <w:sz w:val="21"/>
        </w:rPr>
        <w:t>么</w:t>
      </w:r>
      <w:r>
        <w:rPr>
          <w:b/>
          <w:color w:val="000007"/>
          <w:spacing w:val="4"/>
          <w:w w:val="95"/>
          <w:sz w:val="21"/>
        </w:rPr>
        <w:t>区</w:t>
      </w:r>
      <w:r>
        <w:rPr>
          <w:b/>
          <w:color w:val="000007"/>
          <w:w w:val="95"/>
          <w:sz w:val="21"/>
        </w:rPr>
        <w:t>别，DOM</w:t>
      </w:r>
      <w:r>
        <w:rPr>
          <w:b/>
          <w:color w:val="000007"/>
          <w:spacing w:val="2"/>
          <w:w w:val="95"/>
          <w:sz w:val="21"/>
        </w:rPr>
        <w:t xml:space="preserve"> </w:t>
      </w:r>
      <w:r>
        <w:rPr>
          <w:b/>
          <w:color w:val="000007"/>
          <w:spacing w:val="4"/>
          <w:w w:val="95"/>
          <w:sz w:val="21"/>
        </w:rPr>
        <w:t>的</w:t>
      </w:r>
      <w:r>
        <w:rPr>
          <w:b/>
          <w:color w:val="000007"/>
          <w:w w:val="95"/>
          <w:sz w:val="21"/>
        </w:rPr>
        <w:t>分</w:t>
      </w:r>
      <w:r>
        <w:rPr>
          <w:b/>
          <w:color w:val="000007"/>
          <w:spacing w:val="4"/>
          <w:w w:val="95"/>
          <w:sz w:val="21"/>
        </w:rPr>
        <w:t>级</w:t>
      </w:r>
      <w:r>
        <w:rPr>
          <w:b/>
          <w:color w:val="000007"/>
          <w:w w:val="95"/>
          <w:sz w:val="21"/>
        </w:rPr>
        <w:t>是</w:t>
      </w:r>
      <w:r>
        <w:rPr>
          <w:b/>
          <w:color w:val="000007"/>
          <w:w w:val="95"/>
          <w:sz w:val="21"/>
        </w:rPr>
        <w:fldChar w:fldCharType="end"/>
      </w:r>
      <w:r>
        <w:rPr>
          <w:b/>
          <w:color w:val="000007"/>
          <w:sz w:val="21"/>
        </w:rPr>
        <w:t>什么</w:t>
      </w:r>
      <w:r>
        <w:rPr>
          <w:b/>
          <w:color w:val="000007"/>
          <w:sz w:val="21"/>
        </w:rPr>
        <w:tab/>
      </w:r>
      <w:r>
        <w:rPr>
          <w:b/>
          <w:color w:val="000007"/>
          <w:sz w:val="21"/>
        </w:rPr>
        <w:tab/>
      </w:r>
      <w:r>
        <w:rPr>
          <w:rFonts w:hint="eastAsia" w:ascii="宋体" w:hAnsi="宋体" w:eastAsia="宋体"/>
          <w:color w:val="000007"/>
          <w:sz w:val="21"/>
        </w:rPr>
        <w:t>103</w:t>
      </w:r>
    </w:p>
    <w:p>
      <w:pPr>
        <w:pStyle w:val="18"/>
        <w:numPr>
          <w:ilvl w:val="2"/>
          <w:numId w:val="2"/>
        </w:numPr>
        <w:tabs>
          <w:tab w:val="left" w:pos="1839"/>
          <w:tab w:val="left" w:pos="1840"/>
          <w:tab w:val="left" w:leader="dot" w:pos="8139"/>
        </w:tabs>
        <w:spacing w:before="0" w:after="0" w:line="298" w:lineRule="exact"/>
        <w:ind w:left="1840" w:right="0" w:hanging="420"/>
        <w:jc w:val="left"/>
        <w:rPr>
          <w:rFonts w:hint="eastAsia" w:ascii="宋体" w:hAnsi="宋体" w:eastAsia="宋体"/>
          <w:sz w:val="21"/>
        </w:rPr>
      </w:pPr>
      <w:r>
        <w:fldChar w:fldCharType="begin"/>
      </w:r>
      <w:r>
        <w:instrText xml:space="preserve"> HYPERLINK \l "_bookmark82" </w:instrText>
      </w:r>
      <w:r>
        <w:fldChar w:fldCharType="separate"/>
      </w:r>
      <w:r>
        <w:rPr>
          <w:b/>
          <w:color w:val="000007"/>
          <w:sz w:val="21"/>
        </w:rPr>
        <w:t>平时是怎么调试</w:t>
      </w:r>
      <w:r>
        <w:rPr>
          <w:b/>
          <w:color w:val="000007"/>
          <w:spacing w:val="-5"/>
          <w:sz w:val="21"/>
        </w:rPr>
        <w:t xml:space="preserve"> </w:t>
      </w:r>
      <w:r>
        <w:rPr>
          <w:b/>
          <w:color w:val="000007"/>
          <w:sz w:val="21"/>
        </w:rPr>
        <w:t>JS</w:t>
      </w:r>
      <w:r>
        <w:rPr>
          <w:b/>
          <w:color w:val="000007"/>
          <w:spacing w:val="-4"/>
          <w:sz w:val="21"/>
        </w:rPr>
        <w:t xml:space="preserve"> </w:t>
      </w:r>
      <w:r>
        <w:rPr>
          <w:b/>
          <w:color w:val="000007"/>
          <w:sz w:val="21"/>
        </w:rPr>
        <w:t>的</w:t>
      </w:r>
      <w:r>
        <w:rPr>
          <w:b/>
          <w:color w:val="000007"/>
          <w:sz w:val="21"/>
        </w:rPr>
        <w:tab/>
      </w:r>
      <w:r>
        <w:rPr>
          <w:rFonts w:hint="eastAsia" w:ascii="宋体" w:hAnsi="宋体" w:eastAsia="宋体"/>
          <w:color w:val="000007"/>
          <w:sz w:val="21"/>
        </w:rPr>
        <w:t>103</w:t>
      </w:r>
      <w:r>
        <w:rPr>
          <w:rFonts w:hint="eastAsia" w:ascii="宋体" w:hAnsi="宋体" w:eastAsia="宋体"/>
          <w:color w:val="000007"/>
          <w:sz w:val="21"/>
        </w:rPr>
        <w:fldChar w:fldCharType="end"/>
      </w:r>
    </w:p>
    <w:p>
      <w:pPr>
        <w:pStyle w:val="18"/>
        <w:numPr>
          <w:ilvl w:val="2"/>
          <w:numId w:val="2"/>
        </w:numPr>
        <w:tabs>
          <w:tab w:val="left" w:pos="1840"/>
          <w:tab w:val="left" w:leader="dot" w:pos="8139"/>
        </w:tabs>
        <w:spacing w:before="20" w:after="0" w:line="192" w:lineRule="auto"/>
        <w:ind w:left="1420" w:right="321" w:firstLine="0"/>
        <w:jc w:val="both"/>
        <w:rPr>
          <w:rFonts w:hint="eastAsia" w:ascii="宋体" w:hAnsi="宋体" w:eastAsia="宋体"/>
          <w:sz w:val="21"/>
        </w:rPr>
      </w:pPr>
      <w:r>
        <w:fldChar w:fldCharType="begin"/>
      </w:r>
      <w:r>
        <w:instrText xml:space="preserve"> HYPERLINK \l "_bookmark82" </w:instrText>
      </w:r>
      <w:r>
        <w:fldChar w:fldCharType="separate"/>
      </w:r>
      <w:r>
        <w:rPr>
          <w:b/>
          <w:color w:val="000007"/>
          <w:w w:val="95"/>
          <w:sz w:val="21"/>
        </w:rPr>
        <w:t>JS</w:t>
      </w:r>
      <w:r>
        <w:rPr>
          <w:b/>
          <w:color w:val="000007"/>
          <w:spacing w:val="37"/>
          <w:w w:val="95"/>
          <w:sz w:val="21"/>
        </w:rPr>
        <w:t xml:space="preserve"> </w:t>
      </w:r>
      <w:r>
        <w:rPr>
          <w:b/>
          <w:color w:val="000007"/>
          <w:spacing w:val="7"/>
          <w:w w:val="95"/>
          <w:sz w:val="21"/>
        </w:rPr>
        <w:t>的</w:t>
      </w:r>
      <w:r>
        <w:rPr>
          <w:b/>
          <w:color w:val="000007"/>
          <w:spacing w:val="4"/>
          <w:w w:val="95"/>
          <w:sz w:val="21"/>
        </w:rPr>
        <w:t>基</w:t>
      </w:r>
      <w:r>
        <w:rPr>
          <w:b/>
          <w:color w:val="000007"/>
          <w:spacing w:val="7"/>
          <w:w w:val="95"/>
          <w:sz w:val="21"/>
        </w:rPr>
        <w:t>本</w:t>
      </w:r>
      <w:r>
        <w:rPr>
          <w:b/>
          <w:color w:val="000007"/>
          <w:spacing w:val="4"/>
          <w:w w:val="95"/>
          <w:sz w:val="21"/>
        </w:rPr>
        <w:t>数</w:t>
      </w:r>
      <w:r>
        <w:rPr>
          <w:b/>
          <w:color w:val="000007"/>
          <w:spacing w:val="7"/>
          <w:w w:val="95"/>
          <w:sz w:val="21"/>
        </w:rPr>
        <w:t>据类</w:t>
      </w:r>
      <w:r>
        <w:rPr>
          <w:b/>
          <w:color w:val="000007"/>
          <w:spacing w:val="4"/>
          <w:w w:val="95"/>
          <w:sz w:val="21"/>
        </w:rPr>
        <w:t>型</w:t>
      </w:r>
      <w:r>
        <w:rPr>
          <w:b/>
          <w:color w:val="000007"/>
          <w:spacing w:val="7"/>
          <w:w w:val="95"/>
          <w:sz w:val="21"/>
        </w:rPr>
        <w:t>有</w:t>
      </w:r>
      <w:r>
        <w:rPr>
          <w:b/>
          <w:color w:val="000007"/>
          <w:spacing w:val="4"/>
          <w:w w:val="95"/>
          <w:sz w:val="21"/>
        </w:rPr>
        <w:t>哪</w:t>
      </w:r>
      <w:r>
        <w:rPr>
          <w:b/>
          <w:color w:val="000007"/>
          <w:spacing w:val="7"/>
          <w:w w:val="95"/>
          <w:sz w:val="21"/>
        </w:rPr>
        <w:t>些</w:t>
      </w:r>
      <w:r>
        <w:rPr>
          <w:b/>
          <w:color w:val="000007"/>
          <w:spacing w:val="4"/>
          <w:w w:val="95"/>
          <w:sz w:val="21"/>
        </w:rPr>
        <w:t>，</w:t>
      </w:r>
      <w:r>
        <w:rPr>
          <w:b/>
          <w:color w:val="000007"/>
          <w:spacing w:val="7"/>
          <w:w w:val="95"/>
          <w:sz w:val="21"/>
        </w:rPr>
        <w:t>基本</w:t>
      </w:r>
      <w:r>
        <w:rPr>
          <w:b/>
          <w:color w:val="000007"/>
          <w:spacing w:val="4"/>
          <w:w w:val="95"/>
          <w:sz w:val="21"/>
        </w:rPr>
        <w:t>数</w:t>
      </w:r>
      <w:r>
        <w:rPr>
          <w:b/>
          <w:color w:val="000007"/>
          <w:spacing w:val="7"/>
          <w:w w:val="95"/>
          <w:sz w:val="21"/>
        </w:rPr>
        <w:t>据</w:t>
      </w:r>
      <w:r>
        <w:rPr>
          <w:b/>
          <w:color w:val="000007"/>
          <w:spacing w:val="4"/>
          <w:w w:val="95"/>
          <w:sz w:val="21"/>
        </w:rPr>
        <w:t>类</w:t>
      </w:r>
      <w:r>
        <w:rPr>
          <w:b/>
          <w:color w:val="000007"/>
          <w:spacing w:val="7"/>
          <w:w w:val="95"/>
          <w:sz w:val="21"/>
        </w:rPr>
        <w:t>型和</w:t>
      </w:r>
      <w:r>
        <w:rPr>
          <w:b/>
          <w:color w:val="000007"/>
          <w:spacing w:val="4"/>
          <w:w w:val="95"/>
          <w:sz w:val="21"/>
        </w:rPr>
        <w:t>引</w:t>
      </w:r>
      <w:r>
        <w:rPr>
          <w:b/>
          <w:color w:val="000007"/>
          <w:spacing w:val="7"/>
          <w:w w:val="95"/>
          <w:sz w:val="21"/>
        </w:rPr>
        <w:t>用</w:t>
      </w:r>
      <w:r>
        <w:rPr>
          <w:b/>
          <w:color w:val="000007"/>
          <w:spacing w:val="4"/>
          <w:w w:val="95"/>
          <w:sz w:val="21"/>
        </w:rPr>
        <w:t>数</w:t>
      </w:r>
      <w:r>
        <w:rPr>
          <w:b/>
          <w:color w:val="000007"/>
          <w:spacing w:val="7"/>
          <w:w w:val="95"/>
          <w:sz w:val="21"/>
        </w:rPr>
        <w:t>据</w:t>
      </w:r>
      <w:r>
        <w:rPr>
          <w:b/>
          <w:color w:val="000007"/>
          <w:spacing w:val="4"/>
          <w:w w:val="95"/>
          <w:sz w:val="21"/>
        </w:rPr>
        <w:t>类</w:t>
      </w:r>
      <w:r>
        <w:rPr>
          <w:b/>
          <w:color w:val="000007"/>
          <w:spacing w:val="7"/>
          <w:w w:val="95"/>
          <w:sz w:val="21"/>
        </w:rPr>
        <w:t>型的</w:t>
      </w:r>
      <w:r>
        <w:rPr>
          <w:b/>
          <w:color w:val="000007"/>
          <w:spacing w:val="4"/>
          <w:w w:val="95"/>
          <w:sz w:val="21"/>
        </w:rPr>
        <w:t>区</w:t>
      </w:r>
      <w:r>
        <w:rPr>
          <w:b/>
          <w:color w:val="000007"/>
          <w:spacing w:val="7"/>
          <w:w w:val="95"/>
          <w:sz w:val="21"/>
        </w:rPr>
        <w:t>别</w:t>
      </w:r>
      <w:r>
        <w:rPr>
          <w:b/>
          <w:color w:val="000007"/>
          <w:w w:val="95"/>
          <w:sz w:val="21"/>
        </w:rPr>
        <w:t xml:space="preserve">，NaN </w:t>
      </w:r>
      <w:r>
        <w:rPr>
          <w:b/>
          <w:color w:val="000007"/>
          <w:w w:val="95"/>
          <w:sz w:val="21"/>
        </w:rPr>
        <w:fldChar w:fldCharType="end"/>
      </w:r>
      <w:r>
        <w:rPr>
          <w:b/>
          <w:color w:val="000007"/>
          <w:spacing w:val="2"/>
          <w:w w:val="99"/>
          <w:sz w:val="21"/>
        </w:rPr>
        <w:t>是什么</w:t>
      </w:r>
      <w:r>
        <w:rPr>
          <w:b/>
          <w:color w:val="000007"/>
          <w:spacing w:val="-1"/>
          <w:w w:val="99"/>
          <w:sz w:val="21"/>
        </w:rPr>
        <w:t>的</w:t>
      </w:r>
      <w:r>
        <w:rPr>
          <w:b/>
          <w:color w:val="000007"/>
          <w:spacing w:val="2"/>
          <w:w w:val="99"/>
          <w:sz w:val="21"/>
        </w:rPr>
        <w:t>缩写</w:t>
      </w:r>
      <w:r>
        <w:rPr>
          <w:b/>
          <w:color w:val="000007"/>
          <w:spacing w:val="-97"/>
          <w:w w:val="99"/>
          <w:sz w:val="21"/>
        </w:rPr>
        <w:t>，</w:t>
      </w:r>
      <w:r>
        <w:rPr>
          <w:b/>
          <w:color w:val="000007"/>
          <w:w w:val="91"/>
          <w:sz w:val="21"/>
        </w:rPr>
        <w:t>J</w:t>
      </w:r>
      <w:r>
        <w:rPr>
          <w:b/>
          <w:color w:val="000007"/>
          <w:w w:val="85"/>
          <w:sz w:val="21"/>
        </w:rPr>
        <w:t>S</w:t>
      </w:r>
      <w:r>
        <w:rPr>
          <w:b/>
          <w:color w:val="000007"/>
          <w:spacing w:val="1"/>
          <w:sz w:val="21"/>
        </w:rPr>
        <w:t xml:space="preserve"> </w:t>
      </w:r>
      <w:r>
        <w:rPr>
          <w:b/>
          <w:color w:val="000007"/>
          <w:spacing w:val="2"/>
          <w:w w:val="99"/>
          <w:sz w:val="21"/>
        </w:rPr>
        <w:t>的作用</w:t>
      </w:r>
      <w:r>
        <w:rPr>
          <w:b/>
          <w:color w:val="000007"/>
          <w:spacing w:val="-1"/>
          <w:w w:val="99"/>
          <w:sz w:val="21"/>
        </w:rPr>
        <w:t>域</w:t>
      </w:r>
      <w:r>
        <w:rPr>
          <w:b/>
          <w:color w:val="000007"/>
          <w:spacing w:val="2"/>
          <w:w w:val="99"/>
          <w:sz w:val="21"/>
        </w:rPr>
        <w:t>类型</w:t>
      </w:r>
      <w:r>
        <w:rPr>
          <w:b/>
          <w:color w:val="000007"/>
          <w:spacing w:val="-97"/>
          <w:w w:val="99"/>
          <w:sz w:val="21"/>
        </w:rPr>
        <w:t>，</w:t>
      </w:r>
      <w:r>
        <w:rPr>
          <w:b/>
          <w:color w:val="000007"/>
          <w:w w:val="79"/>
          <w:sz w:val="21"/>
        </w:rPr>
        <w:t>un</w:t>
      </w:r>
      <w:r>
        <w:rPr>
          <w:b/>
          <w:color w:val="000007"/>
          <w:w w:val="76"/>
          <w:sz w:val="21"/>
        </w:rPr>
        <w:t>de</w:t>
      </w:r>
      <w:r>
        <w:rPr>
          <w:b/>
          <w:color w:val="000007"/>
          <w:w w:val="75"/>
          <w:sz w:val="21"/>
        </w:rPr>
        <w:t>f</w:t>
      </w:r>
      <w:r>
        <w:rPr>
          <w:b/>
          <w:color w:val="000007"/>
          <w:w w:val="100"/>
          <w:sz w:val="21"/>
        </w:rPr>
        <w:t>i</w:t>
      </w:r>
      <w:r>
        <w:rPr>
          <w:b/>
          <w:color w:val="000007"/>
          <w:w w:val="79"/>
          <w:sz w:val="21"/>
        </w:rPr>
        <w:t>n</w:t>
      </w:r>
      <w:r>
        <w:rPr>
          <w:b/>
          <w:color w:val="000007"/>
          <w:w w:val="76"/>
          <w:sz w:val="21"/>
        </w:rPr>
        <w:t>ed</w:t>
      </w:r>
      <w:r>
        <w:rPr>
          <w:b/>
          <w:color w:val="000007"/>
          <w:w w:val="72"/>
          <w:sz w:val="21"/>
        </w:rPr>
        <w:t>==</w:t>
      </w:r>
      <w:r>
        <w:rPr>
          <w:b/>
          <w:color w:val="000007"/>
          <w:w w:val="79"/>
          <w:sz w:val="21"/>
        </w:rPr>
        <w:t>nu</w:t>
      </w:r>
      <w:r>
        <w:rPr>
          <w:b/>
          <w:color w:val="000007"/>
          <w:w w:val="100"/>
          <w:sz w:val="21"/>
        </w:rPr>
        <w:t>ll</w:t>
      </w:r>
      <w:r>
        <w:rPr>
          <w:b/>
          <w:color w:val="000007"/>
          <w:spacing w:val="-1"/>
          <w:sz w:val="21"/>
        </w:rPr>
        <w:t xml:space="preserve"> </w:t>
      </w:r>
      <w:r>
        <w:rPr>
          <w:b/>
          <w:color w:val="000007"/>
          <w:spacing w:val="2"/>
          <w:w w:val="99"/>
          <w:sz w:val="21"/>
        </w:rPr>
        <w:t>返回的</w:t>
      </w:r>
      <w:r>
        <w:rPr>
          <w:b/>
          <w:color w:val="000007"/>
          <w:spacing w:val="-1"/>
          <w:w w:val="99"/>
          <w:sz w:val="21"/>
        </w:rPr>
        <w:t>结</w:t>
      </w:r>
      <w:r>
        <w:rPr>
          <w:b/>
          <w:color w:val="000007"/>
          <w:spacing w:val="2"/>
          <w:w w:val="99"/>
          <w:sz w:val="21"/>
        </w:rPr>
        <w:t>果是什么</w:t>
      </w:r>
      <w:r>
        <w:rPr>
          <w:b/>
          <w:color w:val="000007"/>
          <w:spacing w:val="-97"/>
          <w:w w:val="99"/>
          <w:sz w:val="21"/>
        </w:rPr>
        <w:t>，</w:t>
      </w:r>
      <w:r>
        <w:rPr>
          <w:b/>
          <w:color w:val="000007"/>
          <w:w w:val="79"/>
          <w:sz w:val="21"/>
        </w:rPr>
        <w:t>un</w:t>
      </w:r>
      <w:r>
        <w:rPr>
          <w:b/>
          <w:color w:val="000007"/>
          <w:w w:val="76"/>
          <w:sz w:val="21"/>
        </w:rPr>
        <w:t>de</w:t>
      </w:r>
      <w:r>
        <w:rPr>
          <w:b/>
          <w:color w:val="000007"/>
          <w:w w:val="75"/>
          <w:sz w:val="21"/>
        </w:rPr>
        <w:t>f</w:t>
      </w:r>
      <w:r>
        <w:rPr>
          <w:b/>
          <w:color w:val="000007"/>
          <w:w w:val="100"/>
          <w:sz w:val="21"/>
        </w:rPr>
        <w:t>i</w:t>
      </w:r>
      <w:r>
        <w:rPr>
          <w:b/>
          <w:color w:val="000007"/>
          <w:w w:val="79"/>
          <w:sz w:val="21"/>
        </w:rPr>
        <w:t>n</w:t>
      </w:r>
      <w:r>
        <w:rPr>
          <w:b/>
          <w:color w:val="000007"/>
          <w:spacing w:val="2"/>
          <w:w w:val="76"/>
          <w:sz w:val="21"/>
        </w:rPr>
        <w:t>e</w:t>
      </w:r>
      <w:r>
        <w:rPr>
          <w:b/>
          <w:color w:val="000007"/>
          <w:w w:val="76"/>
          <w:sz w:val="21"/>
        </w:rPr>
        <w:t>d</w:t>
      </w:r>
      <w:r>
        <w:rPr>
          <w:b/>
          <w:color w:val="000007"/>
          <w:sz w:val="21"/>
        </w:rPr>
        <w:t>与</w:t>
      </w:r>
      <w:r>
        <w:rPr>
          <w:b/>
          <w:color w:val="000007"/>
          <w:spacing w:val="-11"/>
          <w:sz w:val="21"/>
        </w:rPr>
        <w:t xml:space="preserve"> </w:t>
      </w:r>
      <w:r>
        <w:rPr>
          <w:b/>
          <w:color w:val="000007"/>
          <w:sz w:val="21"/>
        </w:rPr>
        <w:t>null</w:t>
      </w:r>
      <w:r>
        <w:rPr>
          <w:b/>
          <w:color w:val="000007"/>
          <w:spacing w:val="-11"/>
          <w:sz w:val="21"/>
        </w:rPr>
        <w:t xml:space="preserve"> </w:t>
      </w:r>
      <w:r>
        <w:rPr>
          <w:b/>
          <w:color w:val="000007"/>
          <w:sz w:val="21"/>
        </w:rPr>
        <w:t>的区别在哪，写一个函数判断变量类型</w:t>
      </w:r>
      <w:r>
        <w:rPr>
          <w:b/>
          <w:color w:val="000007"/>
          <w:sz w:val="21"/>
        </w:rPr>
        <w:tab/>
      </w:r>
      <w:r>
        <w:rPr>
          <w:rFonts w:hint="eastAsia" w:ascii="宋体" w:hAnsi="宋体" w:eastAsia="宋体"/>
          <w:color w:val="000007"/>
          <w:sz w:val="21"/>
        </w:rPr>
        <w:t>103</w:t>
      </w:r>
    </w:p>
    <w:p>
      <w:pPr>
        <w:pStyle w:val="18"/>
        <w:numPr>
          <w:ilvl w:val="2"/>
          <w:numId w:val="2"/>
        </w:numPr>
        <w:tabs>
          <w:tab w:val="left" w:pos="1839"/>
          <w:tab w:val="left" w:pos="1840"/>
          <w:tab w:val="left" w:leader="dot" w:pos="8139"/>
        </w:tabs>
        <w:spacing w:before="0" w:after="0" w:line="300" w:lineRule="exact"/>
        <w:ind w:left="1840" w:right="0" w:hanging="420"/>
        <w:jc w:val="left"/>
        <w:rPr>
          <w:rFonts w:hint="eastAsia" w:ascii="宋体" w:hAnsi="宋体" w:eastAsia="宋体"/>
          <w:sz w:val="21"/>
        </w:rPr>
      </w:pPr>
      <w:r>
        <w:fldChar w:fldCharType="begin"/>
      </w:r>
      <w:r>
        <w:instrText xml:space="preserve"> HYPERLINK \l "_bookmark83" </w:instrText>
      </w:r>
      <w:r>
        <w:fldChar w:fldCharType="separate"/>
      </w:r>
      <w:r>
        <w:rPr>
          <w:b/>
          <w:color w:val="000007"/>
          <w:w w:val="90"/>
          <w:sz w:val="21"/>
        </w:rPr>
        <w:t>setTimeout(fn,100);100</w:t>
      </w:r>
      <w:r>
        <w:rPr>
          <w:b/>
          <w:color w:val="000007"/>
          <w:spacing w:val="-6"/>
          <w:w w:val="90"/>
          <w:sz w:val="21"/>
        </w:rPr>
        <w:t xml:space="preserve"> </w:t>
      </w:r>
      <w:r>
        <w:rPr>
          <w:b/>
          <w:color w:val="000007"/>
          <w:w w:val="90"/>
          <w:sz w:val="21"/>
        </w:rPr>
        <w:t>毫秒是如何权衡的</w:t>
      </w:r>
      <w:r>
        <w:rPr>
          <w:b/>
          <w:color w:val="000007"/>
          <w:w w:val="90"/>
          <w:sz w:val="21"/>
        </w:rPr>
        <w:tab/>
      </w:r>
      <w:r>
        <w:rPr>
          <w:rFonts w:hint="eastAsia" w:ascii="宋体" w:hAnsi="宋体" w:eastAsia="宋体"/>
          <w:color w:val="000007"/>
          <w:sz w:val="21"/>
        </w:rPr>
        <w:t>105</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"_bookmark83" </w:instrText>
      </w:r>
      <w:r>
        <w:fldChar w:fldCharType="separate"/>
      </w:r>
      <w:r>
        <w:rPr>
          <w:b/>
          <w:color w:val="000007"/>
          <w:sz w:val="21"/>
        </w:rPr>
        <w:t>JS</w:t>
      </w:r>
      <w:r>
        <w:rPr>
          <w:b/>
          <w:color w:val="000007"/>
          <w:spacing w:val="-5"/>
          <w:sz w:val="21"/>
        </w:rPr>
        <w:t xml:space="preserve"> </w:t>
      </w:r>
      <w:r>
        <w:rPr>
          <w:b/>
          <w:color w:val="000007"/>
          <w:sz w:val="21"/>
        </w:rPr>
        <w:t>的垃圾回收机制</w:t>
      </w:r>
      <w:r>
        <w:rPr>
          <w:b/>
          <w:color w:val="000007"/>
          <w:sz w:val="21"/>
        </w:rPr>
        <w:tab/>
      </w:r>
      <w:r>
        <w:rPr>
          <w:rFonts w:hint="eastAsia" w:ascii="宋体" w:hAnsi="宋体" w:eastAsia="宋体"/>
          <w:color w:val="000007"/>
          <w:sz w:val="21"/>
        </w:rPr>
        <w:t>105</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"_bookmark83" </w:instrText>
      </w:r>
      <w:r>
        <w:fldChar w:fldCharType="separate"/>
      </w:r>
      <w:r>
        <w:rPr>
          <w:b/>
          <w:color w:val="000007"/>
          <w:sz w:val="21"/>
        </w:rPr>
        <w:t>写一个</w:t>
      </w:r>
      <w:r>
        <w:rPr>
          <w:b/>
          <w:color w:val="000007"/>
          <w:spacing w:val="-33"/>
          <w:sz w:val="21"/>
        </w:rPr>
        <w:t xml:space="preserve"> </w:t>
      </w:r>
      <w:r>
        <w:rPr>
          <w:b/>
          <w:color w:val="000007"/>
          <w:sz w:val="21"/>
        </w:rPr>
        <w:t>newBind</w:t>
      </w:r>
      <w:r>
        <w:rPr>
          <w:b/>
          <w:color w:val="000007"/>
          <w:spacing w:val="-35"/>
          <w:sz w:val="21"/>
        </w:rPr>
        <w:t xml:space="preserve"> </w:t>
      </w:r>
      <w:r>
        <w:rPr>
          <w:b/>
          <w:color w:val="000007"/>
          <w:sz w:val="21"/>
        </w:rPr>
        <w:t>函数，完成</w:t>
      </w:r>
      <w:r>
        <w:rPr>
          <w:b/>
          <w:color w:val="000007"/>
          <w:spacing w:val="-32"/>
          <w:sz w:val="21"/>
        </w:rPr>
        <w:t xml:space="preserve"> </w:t>
      </w:r>
      <w:r>
        <w:rPr>
          <w:b/>
          <w:color w:val="000007"/>
          <w:sz w:val="21"/>
        </w:rPr>
        <w:t>bind</w:t>
      </w:r>
      <w:r>
        <w:rPr>
          <w:b/>
          <w:color w:val="000007"/>
          <w:spacing w:val="-34"/>
          <w:sz w:val="21"/>
        </w:rPr>
        <w:t xml:space="preserve"> </w:t>
      </w:r>
      <w:r>
        <w:rPr>
          <w:b/>
          <w:color w:val="000007"/>
          <w:sz w:val="21"/>
        </w:rPr>
        <w:t>的功能。</w:t>
      </w:r>
      <w:r>
        <w:rPr>
          <w:b/>
          <w:color w:val="000007"/>
          <w:sz w:val="21"/>
        </w:rPr>
        <w:tab/>
      </w:r>
      <w:r>
        <w:rPr>
          <w:rFonts w:hint="eastAsia" w:ascii="宋体" w:hAnsi="宋体" w:eastAsia="宋体"/>
          <w:color w:val="000007"/>
          <w:sz w:val="21"/>
        </w:rPr>
        <w:t>105</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"_bookmark84" </w:instrText>
      </w:r>
      <w:r>
        <w:fldChar w:fldCharType="separate"/>
      </w:r>
      <w:r>
        <w:rPr>
          <w:b/>
          <w:color w:val="000007"/>
          <w:w w:val="95"/>
          <w:sz w:val="21"/>
        </w:rPr>
        <w:t>怎么获得对象上的属性：比如说通过</w:t>
      </w:r>
      <w:r>
        <w:rPr>
          <w:b/>
          <w:color w:val="000007"/>
          <w:spacing w:val="12"/>
          <w:w w:val="95"/>
          <w:sz w:val="21"/>
        </w:rPr>
        <w:t xml:space="preserve"> </w:t>
      </w:r>
      <w:r>
        <w:rPr>
          <w:b/>
          <w:color w:val="000007"/>
          <w:w w:val="95"/>
          <w:sz w:val="21"/>
        </w:rPr>
        <w:t>Object.key（）</w:t>
      </w:r>
      <w:r>
        <w:rPr>
          <w:b/>
          <w:color w:val="000007"/>
          <w:w w:val="95"/>
          <w:sz w:val="21"/>
        </w:rPr>
        <w:tab/>
      </w:r>
      <w:r>
        <w:rPr>
          <w:rFonts w:hint="eastAsia" w:ascii="宋体" w:hAnsi="宋体" w:eastAsia="宋体"/>
          <w:color w:val="000007"/>
          <w:sz w:val="21"/>
        </w:rPr>
        <w:t>106</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"_bookmark84" </w:instrText>
      </w:r>
      <w:r>
        <w:fldChar w:fldCharType="separate"/>
      </w:r>
      <w:r>
        <w:rPr>
          <w:b/>
          <w:color w:val="000007"/>
          <w:sz w:val="21"/>
        </w:rPr>
        <w:t>简单讲一讲</w:t>
      </w:r>
      <w:r>
        <w:rPr>
          <w:b/>
          <w:color w:val="000007"/>
          <w:spacing w:val="-5"/>
          <w:sz w:val="21"/>
        </w:rPr>
        <w:t xml:space="preserve"> </w:t>
      </w:r>
      <w:r>
        <w:rPr>
          <w:b/>
          <w:color w:val="000007"/>
          <w:sz w:val="21"/>
        </w:rPr>
        <w:t>ES6</w:t>
      </w:r>
      <w:r>
        <w:rPr>
          <w:b/>
          <w:color w:val="000007"/>
          <w:spacing w:val="-7"/>
          <w:sz w:val="21"/>
        </w:rPr>
        <w:t xml:space="preserve"> </w:t>
      </w:r>
      <w:r>
        <w:rPr>
          <w:b/>
          <w:color w:val="000007"/>
          <w:sz w:val="21"/>
        </w:rPr>
        <w:t>的一些新特性</w:t>
      </w:r>
      <w:r>
        <w:rPr>
          <w:b/>
          <w:color w:val="000007"/>
          <w:sz w:val="21"/>
        </w:rPr>
        <w:tab/>
      </w:r>
      <w:r>
        <w:rPr>
          <w:rFonts w:hint="eastAsia" w:ascii="宋体" w:hAnsi="宋体" w:eastAsia="宋体"/>
          <w:color w:val="000007"/>
          <w:sz w:val="21"/>
        </w:rPr>
        <w:t>106</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"_bookmark84" </w:instrText>
      </w:r>
      <w:r>
        <w:fldChar w:fldCharType="separate"/>
      </w:r>
      <w:r>
        <w:rPr>
          <w:b/>
          <w:color w:val="000007"/>
          <w:sz w:val="21"/>
        </w:rPr>
        <w:t>call</w:t>
      </w:r>
      <w:r>
        <w:rPr>
          <w:b/>
          <w:color w:val="000007"/>
          <w:spacing w:val="-24"/>
          <w:sz w:val="21"/>
        </w:rPr>
        <w:t xml:space="preserve"> </w:t>
      </w:r>
      <w:r>
        <w:rPr>
          <w:b/>
          <w:color w:val="000007"/>
          <w:sz w:val="21"/>
        </w:rPr>
        <w:t>和</w:t>
      </w:r>
      <w:r>
        <w:rPr>
          <w:b/>
          <w:color w:val="000007"/>
          <w:spacing w:val="-22"/>
          <w:sz w:val="21"/>
        </w:rPr>
        <w:t xml:space="preserve"> </w:t>
      </w:r>
      <w:r>
        <w:rPr>
          <w:b/>
          <w:color w:val="000007"/>
          <w:sz w:val="21"/>
        </w:rPr>
        <w:t>apply</w:t>
      </w:r>
      <w:r>
        <w:rPr>
          <w:b/>
          <w:color w:val="000007"/>
          <w:spacing w:val="-23"/>
          <w:sz w:val="21"/>
        </w:rPr>
        <w:t xml:space="preserve"> </w:t>
      </w:r>
      <w:r>
        <w:rPr>
          <w:b/>
          <w:color w:val="000007"/>
          <w:sz w:val="21"/>
        </w:rPr>
        <w:t>是用来做什么？</w:t>
      </w:r>
      <w:r>
        <w:rPr>
          <w:b/>
          <w:color w:val="000007"/>
          <w:sz w:val="21"/>
        </w:rPr>
        <w:tab/>
      </w:r>
      <w:r>
        <w:rPr>
          <w:rFonts w:hint="eastAsia" w:ascii="宋体" w:hAnsi="宋体" w:eastAsia="宋体"/>
          <w:color w:val="000007"/>
          <w:sz w:val="21"/>
        </w:rPr>
        <w:t>106</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"_bookmark85" </w:instrText>
      </w:r>
      <w:r>
        <w:fldChar w:fldCharType="separate"/>
      </w:r>
      <w:r>
        <w:rPr>
          <w:b/>
          <w:color w:val="000007"/>
          <w:sz w:val="21"/>
        </w:rPr>
        <w:t>了解事件代理吗，这样做有什么好处</w:t>
      </w:r>
      <w:r>
        <w:rPr>
          <w:b/>
          <w:color w:val="000007"/>
          <w:sz w:val="21"/>
        </w:rPr>
        <w:tab/>
      </w:r>
      <w:r>
        <w:rPr>
          <w:rFonts w:hint="eastAsia" w:ascii="宋体" w:hAnsi="宋体" w:eastAsia="宋体"/>
          <w:color w:val="000007"/>
          <w:sz w:val="21"/>
        </w:rPr>
        <w:t>107</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3" w:lineRule="exact"/>
        <w:ind w:left="1840" w:right="0" w:hanging="420"/>
        <w:jc w:val="left"/>
        <w:rPr>
          <w:rFonts w:hint="eastAsia" w:ascii="宋体" w:hAnsi="宋体" w:eastAsia="宋体"/>
          <w:sz w:val="21"/>
        </w:rPr>
      </w:pPr>
      <w:r>
        <w:fldChar w:fldCharType="begin"/>
      </w:r>
      <w:r>
        <w:instrText xml:space="preserve"> HYPERLINK \l "_bookmark85" </w:instrText>
      </w:r>
      <w:r>
        <w:fldChar w:fldCharType="separate"/>
      </w:r>
      <w:r>
        <w:rPr>
          <w:b/>
          <w:color w:val="000007"/>
          <w:sz w:val="21"/>
        </w:rPr>
        <w:t>如何写一个继承？</w:t>
      </w:r>
      <w:r>
        <w:rPr>
          <w:b/>
          <w:color w:val="000007"/>
          <w:sz w:val="21"/>
        </w:rPr>
        <w:tab/>
      </w:r>
      <w:r>
        <w:rPr>
          <w:rFonts w:hint="eastAsia" w:ascii="宋体" w:hAnsi="宋体" w:eastAsia="宋体"/>
          <w:color w:val="000007"/>
          <w:sz w:val="21"/>
        </w:rPr>
        <w:t>107</w:t>
      </w:r>
      <w:r>
        <w:rPr>
          <w:rFonts w:hint="eastAsia" w:ascii="宋体" w:hAnsi="宋体" w:eastAsia="宋体"/>
          <w:color w:val="000007"/>
          <w:sz w:val="21"/>
        </w:rPr>
        <w:fldChar w:fldCharType="end"/>
      </w:r>
    </w:p>
    <w:p>
      <w:pPr>
        <w:pStyle w:val="18"/>
        <w:numPr>
          <w:ilvl w:val="2"/>
          <w:numId w:val="2"/>
        </w:numPr>
        <w:tabs>
          <w:tab w:val="left" w:pos="1839"/>
          <w:tab w:val="left" w:pos="1840"/>
        </w:tabs>
        <w:spacing w:before="0" w:after="0" w:line="311" w:lineRule="exact"/>
        <w:ind w:left="1840" w:right="0" w:hanging="420"/>
        <w:jc w:val="left"/>
        <w:rPr>
          <w:b/>
          <w:sz w:val="21"/>
        </w:rPr>
      </w:pPr>
      <w:r>
        <w:fldChar w:fldCharType="begin"/>
      </w:r>
      <w:r>
        <w:instrText xml:space="preserve"> HYPERLINK \l "_bookmark86" </w:instrText>
      </w:r>
      <w:r>
        <w:fldChar w:fldCharType="separate"/>
      </w:r>
      <w:r>
        <w:rPr>
          <w:b/>
          <w:color w:val="000007"/>
          <w:spacing w:val="26"/>
          <w:sz w:val="21"/>
        </w:rPr>
        <w:t xml:space="preserve">给出以下代码， 输出的结果是什么？ 原因？ </w:t>
      </w:r>
      <w:r>
        <w:rPr>
          <w:b/>
          <w:color w:val="000007"/>
          <w:sz w:val="21"/>
        </w:rPr>
        <w:t>for(var</w:t>
      </w:r>
      <w:r>
        <w:rPr>
          <w:b/>
          <w:color w:val="000007"/>
          <w:spacing w:val="-8"/>
          <w:sz w:val="21"/>
        </w:rPr>
        <w:t xml:space="preserve"> </w:t>
      </w:r>
      <w:r>
        <w:rPr>
          <w:b/>
          <w:color w:val="000007"/>
          <w:sz w:val="21"/>
        </w:rPr>
        <w:t>i=0;i&lt;5;i++)</w:t>
      </w:r>
      <w:r>
        <w:rPr>
          <w:b/>
          <w:color w:val="000007"/>
          <w:sz w:val="21"/>
        </w:rPr>
        <w:fldChar w:fldCharType="end"/>
      </w:r>
    </w:p>
    <w:p>
      <w:pPr>
        <w:tabs>
          <w:tab w:val="left" w:leader="dot" w:pos="8139"/>
        </w:tabs>
        <w:spacing w:before="0" w:line="311" w:lineRule="exact"/>
        <w:ind w:left="1420" w:right="0" w:firstLine="0"/>
        <w:jc w:val="left"/>
        <w:rPr>
          <w:sz w:val="21"/>
        </w:rPr>
      </w:pPr>
      <w:r>
        <w:rPr>
          <w:rFonts w:ascii="Microsoft JhengHei"/>
          <w:b/>
          <w:color w:val="000007"/>
          <w:w w:val="85"/>
          <w:sz w:val="21"/>
        </w:rPr>
        <w:t>{</w:t>
      </w:r>
      <w:r>
        <w:rPr>
          <w:rFonts w:ascii="Microsoft JhengHei"/>
          <w:b/>
          <w:color w:val="000007"/>
          <w:spacing w:val="-25"/>
          <w:w w:val="85"/>
          <w:sz w:val="21"/>
        </w:rPr>
        <w:t xml:space="preserve"> </w:t>
      </w:r>
      <w:r>
        <w:rPr>
          <w:rFonts w:ascii="Microsoft JhengHei"/>
          <w:b/>
          <w:color w:val="000007"/>
          <w:w w:val="85"/>
          <w:sz w:val="21"/>
        </w:rPr>
        <w:t>setTimeout(function(){</w:t>
      </w:r>
      <w:r>
        <w:rPr>
          <w:rFonts w:ascii="Microsoft JhengHei"/>
          <w:b/>
          <w:color w:val="000007"/>
          <w:spacing w:val="-24"/>
          <w:w w:val="85"/>
          <w:sz w:val="21"/>
        </w:rPr>
        <w:t xml:space="preserve"> </w:t>
      </w:r>
      <w:r>
        <w:rPr>
          <w:rFonts w:ascii="Microsoft JhengHei"/>
          <w:b/>
          <w:color w:val="000007"/>
          <w:w w:val="85"/>
          <w:sz w:val="21"/>
        </w:rPr>
        <w:t>console.log(i);</w:t>
      </w:r>
      <w:r>
        <w:rPr>
          <w:rFonts w:ascii="Microsoft JhengHei"/>
          <w:b/>
          <w:color w:val="000007"/>
          <w:spacing w:val="-25"/>
          <w:w w:val="85"/>
          <w:sz w:val="21"/>
        </w:rPr>
        <w:t xml:space="preserve"> </w:t>
      </w:r>
      <w:r>
        <w:rPr>
          <w:rFonts w:ascii="Microsoft JhengHei"/>
          <w:b/>
          <w:color w:val="000007"/>
          <w:w w:val="85"/>
          <w:sz w:val="21"/>
        </w:rPr>
        <w:t>},1000);</w:t>
      </w:r>
      <w:r>
        <w:rPr>
          <w:rFonts w:ascii="Microsoft JhengHei"/>
          <w:b/>
          <w:color w:val="000007"/>
          <w:spacing w:val="-24"/>
          <w:w w:val="85"/>
          <w:sz w:val="21"/>
        </w:rPr>
        <w:t xml:space="preserve"> </w:t>
      </w:r>
      <w:r>
        <w:rPr>
          <w:rFonts w:ascii="Microsoft JhengHei"/>
          <w:b/>
          <w:color w:val="000007"/>
          <w:w w:val="85"/>
          <w:sz w:val="21"/>
        </w:rPr>
        <w:t>}</w:t>
      </w:r>
      <w:r>
        <w:rPr>
          <w:rFonts w:ascii="Microsoft JhengHei"/>
          <w:b/>
          <w:color w:val="000007"/>
          <w:spacing w:val="-24"/>
          <w:w w:val="85"/>
          <w:sz w:val="21"/>
        </w:rPr>
        <w:t xml:space="preserve"> </w:t>
      </w:r>
      <w:r>
        <w:rPr>
          <w:rFonts w:ascii="Microsoft JhengHei"/>
          <w:b/>
          <w:color w:val="000007"/>
          <w:w w:val="85"/>
          <w:sz w:val="21"/>
        </w:rPr>
        <w:t>console.log(i)</w:t>
      </w:r>
      <w:r>
        <w:rPr>
          <w:rFonts w:ascii="Microsoft JhengHei"/>
          <w:b/>
          <w:color w:val="000007"/>
          <w:w w:val="85"/>
          <w:sz w:val="21"/>
        </w:rPr>
        <w:tab/>
      </w:r>
      <w:r>
        <w:rPr>
          <w:color w:val="000007"/>
          <w:sz w:val="21"/>
        </w:rPr>
        <w:t>108</w:t>
      </w:r>
    </w:p>
    <w:p>
      <w:pPr>
        <w:pStyle w:val="18"/>
        <w:numPr>
          <w:ilvl w:val="2"/>
          <w:numId w:val="2"/>
        </w:numPr>
        <w:tabs>
          <w:tab w:val="left" w:pos="1839"/>
          <w:tab w:val="left" w:pos="1840"/>
          <w:tab w:val="left" w:leader="dot" w:pos="8139"/>
        </w:tabs>
        <w:spacing w:before="0" w:after="0" w:line="313" w:lineRule="exact"/>
        <w:ind w:left="1840" w:right="0" w:hanging="420"/>
        <w:jc w:val="left"/>
        <w:rPr>
          <w:rFonts w:hint="eastAsia" w:ascii="宋体" w:hAnsi="宋体" w:eastAsia="宋体"/>
          <w:sz w:val="21"/>
        </w:rPr>
      </w:pPr>
      <w:r>
        <w:fldChar w:fldCharType="begin"/>
      </w:r>
      <w:r>
        <w:instrText xml:space="preserve"> HYPERLINK \l "_bookmark86" </w:instrText>
      </w:r>
      <w:r>
        <w:fldChar w:fldCharType="separate"/>
      </w:r>
      <w:r>
        <w:rPr>
          <w:b/>
          <w:color w:val="000007"/>
          <w:sz w:val="21"/>
        </w:rPr>
        <w:t>给两个构造函数</w:t>
      </w:r>
      <w:r>
        <w:rPr>
          <w:b/>
          <w:color w:val="000007"/>
          <w:spacing w:val="-5"/>
          <w:sz w:val="21"/>
        </w:rPr>
        <w:t xml:space="preserve"> </w:t>
      </w:r>
      <w:r>
        <w:rPr>
          <w:b/>
          <w:color w:val="000007"/>
          <w:sz w:val="21"/>
        </w:rPr>
        <w:t>A</w:t>
      </w:r>
      <w:r>
        <w:rPr>
          <w:b/>
          <w:color w:val="000007"/>
          <w:spacing w:val="-5"/>
          <w:sz w:val="21"/>
        </w:rPr>
        <w:t xml:space="preserve"> </w:t>
      </w:r>
      <w:r>
        <w:rPr>
          <w:b/>
          <w:color w:val="000007"/>
          <w:sz w:val="21"/>
        </w:rPr>
        <w:t>和</w:t>
      </w:r>
      <w:r>
        <w:rPr>
          <w:b/>
          <w:color w:val="000007"/>
          <w:spacing w:val="-5"/>
          <w:sz w:val="21"/>
        </w:rPr>
        <w:t xml:space="preserve"> </w:t>
      </w:r>
      <w:r>
        <w:rPr>
          <w:b/>
          <w:color w:val="000007"/>
          <w:sz w:val="21"/>
        </w:rPr>
        <w:t>B，如何实现</w:t>
      </w:r>
      <w:r>
        <w:rPr>
          <w:b/>
          <w:color w:val="000007"/>
          <w:spacing w:val="-4"/>
          <w:sz w:val="21"/>
        </w:rPr>
        <w:t xml:space="preserve"> </w:t>
      </w:r>
      <w:r>
        <w:rPr>
          <w:b/>
          <w:color w:val="000007"/>
          <w:sz w:val="21"/>
        </w:rPr>
        <w:t>A</w:t>
      </w:r>
      <w:r>
        <w:rPr>
          <w:b/>
          <w:color w:val="000007"/>
          <w:spacing w:val="-5"/>
          <w:sz w:val="21"/>
        </w:rPr>
        <w:t xml:space="preserve"> </w:t>
      </w:r>
      <w:r>
        <w:rPr>
          <w:b/>
          <w:color w:val="000007"/>
          <w:sz w:val="21"/>
        </w:rPr>
        <w:t>继承</w:t>
      </w:r>
      <w:r>
        <w:rPr>
          <w:b/>
          <w:color w:val="000007"/>
          <w:spacing w:val="-3"/>
          <w:sz w:val="21"/>
        </w:rPr>
        <w:t xml:space="preserve"> </w:t>
      </w:r>
      <w:r>
        <w:rPr>
          <w:b/>
          <w:color w:val="000007"/>
          <w:sz w:val="21"/>
        </w:rPr>
        <w:t>B？</w:t>
      </w:r>
      <w:r>
        <w:rPr>
          <w:b/>
          <w:color w:val="000007"/>
          <w:sz w:val="21"/>
        </w:rPr>
        <w:tab/>
      </w:r>
      <w:r>
        <w:rPr>
          <w:rFonts w:hint="eastAsia" w:ascii="宋体" w:hAnsi="宋体" w:eastAsia="宋体"/>
          <w:color w:val="000007"/>
          <w:sz w:val="21"/>
        </w:rPr>
        <w:t>108</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"_bookmark87" </w:instrText>
      </w:r>
      <w:r>
        <w:fldChar w:fldCharType="separate"/>
      </w:r>
      <w:r>
        <w:rPr>
          <w:b/>
          <w:color w:val="000007"/>
          <w:sz w:val="21"/>
        </w:rPr>
        <w:t>问能不能正常打印索引</w:t>
      </w:r>
      <w:r>
        <w:rPr>
          <w:b/>
          <w:color w:val="000007"/>
          <w:sz w:val="21"/>
        </w:rPr>
        <w:tab/>
      </w:r>
      <w:r>
        <w:rPr>
          <w:rFonts w:hint="eastAsia" w:ascii="宋体" w:hAnsi="宋体" w:eastAsia="宋体"/>
          <w:color w:val="000007"/>
          <w:sz w:val="21"/>
        </w:rPr>
        <w:t>109</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"_bookmark87" </w:instrText>
      </w:r>
      <w:r>
        <w:fldChar w:fldCharType="separate"/>
      </w:r>
      <w:r>
        <w:rPr>
          <w:b/>
          <w:color w:val="000007"/>
          <w:sz w:val="21"/>
        </w:rPr>
        <w:t>如果已经有三个</w:t>
      </w:r>
      <w:r>
        <w:rPr>
          <w:b/>
          <w:color w:val="000007"/>
          <w:spacing w:val="-34"/>
          <w:sz w:val="21"/>
        </w:rPr>
        <w:t xml:space="preserve"> </w:t>
      </w:r>
      <w:r>
        <w:rPr>
          <w:b/>
          <w:color w:val="000007"/>
          <w:sz w:val="21"/>
        </w:rPr>
        <w:t>promise，A、B</w:t>
      </w:r>
      <w:r>
        <w:rPr>
          <w:b/>
          <w:color w:val="000007"/>
          <w:spacing w:val="-33"/>
          <w:sz w:val="21"/>
        </w:rPr>
        <w:t xml:space="preserve"> </w:t>
      </w:r>
      <w:r>
        <w:rPr>
          <w:b/>
          <w:color w:val="000007"/>
          <w:sz w:val="21"/>
        </w:rPr>
        <w:t>和</w:t>
      </w:r>
      <w:r>
        <w:rPr>
          <w:b/>
          <w:color w:val="000007"/>
          <w:spacing w:val="-33"/>
          <w:sz w:val="21"/>
        </w:rPr>
        <w:t xml:space="preserve"> </w:t>
      </w:r>
      <w:r>
        <w:rPr>
          <w:b/>
          <w:color w:val="000007"/>
          <w:sz w:val="21"/>
        </w:rPr>
        <w:t>C，想串行执行，该怎么写？</w:t>
      </w:r>
      <w:r>
        <w:rPr>
          <w:b/>
          <w:color w:val="000007"/>
          <w:sz w:val="21"/>
        </w:rPr>
        <w:tab/>
      </w:r>
      <w:r>
        <w:rPr>
          <w:rFonts w:hint="eastAsia" w:ascii="宋体" w:hAnsi="宋体" w:eastAsia="宋体"/>
          <w:color w:val="000007"/>
          <w:sz w:val="21"/>
        </w:rPr>
        <w:t>109</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"_bookmark87" </w:instrText>
      </w:r>
      <w:r>
        <w:fldChar w:fldCharType="separate"/>
      </w:r>
      <w:r>
        <w:rPr>
          <w:b/>
          <w:color w:val="000007"/>
          <w:sz w:val="21"/>
        </w:rPr>
        <w:t>知道</w:t>
      </w:r>
      <w:r>
        <w:rPr>
          <w:b/>
          <w:color w:val="000007"/>
          <w:spacing w:val="-33"/>
          <w:sz w:val="21"/>
        </w:rPr>
        <w:t xml:space="preserve"> </w:t>
      </w:r>
      <w:r>
        <w:rPr>
          <w:b/>
          <w:color w:val="000007"/>
          <w:sz w:val="21"/>
        </w:rPr>
        <w:t>private</w:t>
      </w:r>
      <w:r>
        <w:rPr>
          <w:b/>
          <w:color w:val="000007"/>
          <w:spacing w:val="-32"/>
          <w:sz w:val="21"/>
        </w:rPr>
        <w:t xml:space="preserve"> </w:t>
      </w:r>
      <w:r>
        <w:rPr>
          <w:b/>
          <w:color w:val="000007"/>
          <w:sz w:val="21"/>
        </w:rPr>
        <w:t>和</w:t>
      </w:r>
      <w:r>
        <w:rPr>
          <w:b/>
          <w:color w:val="000007"/>
          <w:spacing w:val="-32"/>
          <w:sz w:val="21"/>
        </w:rPr>
        <w:t xml:space="preserve"> </w:t>
      </w:r>
      <w:r>
        <w:rPr>
          <w:b/>
          <w:color w:val="000007"/>
          <w:sz w:val="21"/>
        </w:rPr>
        <w:t>public</w:t>
      </w:r>
      <w:r>
        <w:rPr>
          <w:b/>
          <w:color w:val="000007"/>
          <w:spacing w:val="-31"/>
          <w:sz w:val="21"/>
        </w:rPr>
        <w:t xml:space="preserve"> </w:t>
      </w:r>
      <w:r>
        <w:rPr>
          <w:b/>
          <w:color w:val="000007"/>
          <w:sz w:val="21"/>
        </w:rPr>
        <w:t>吗</w:t>
      </w:r>
      <w:r>
        <w:rPr>
          <w:b/>
          <w:color w:val="000007"/>
          <w:sz w:val="21"/>
        </w:rPr>
        <w:tab/>
      </w:r>
      <w:r>
        <w:rPr>
          <w:rFonts w:hint="eastAsia" w:ascii="宋体" w:hAnsi="宋体" w:eastAsia="宋体"/>
          <w:color w:val="000007"/>
          <w:sz w:val="21"/>
        </w:rPr>
        <w:t>109</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"_bookmark87" </w:instrText>
      </w:r>
      <w:r>
        <w:fldChar w:fldCharType="separate"/>
      </w:r>
      <w:r>
        <w:rPr>
          <w:b/>
          <w:color w:val="000007"/>
          <w:sz w:val="21"/>
        </w:rPr>
        <w:t>基础的</w:t>
      </w:r>
      <w:r>
        <w:rPr>
          <w:b/>
          <w:color w:val="000007"/>
          <w:spacing w:val="-3"/>
          <w:sz w:val="21"/>
        </w:rPr>
        <w:t xml:space="preserve"> </w:t>
      </w:r>
      <w:r>
        <w:rPr>
          <w:b/>
          <w:color w:val="000007"/>
          <w:sz w:val="21"/>
        </w:rPr>
        <w:t>js</w:t>
      </w:r>
      <w:r>
        <w:rPr>
          <w:b/>
          <w:color w:val="000007"/>
          <w:sz w:val="21"/>
        </w:rPr>
        <w:tab/>
      </w:r>
      <w:r>
        <w:rPr>
          <w:rFonts w:hint="eastAsia" w:ascii="宋体" w:hAnsi="宋体" w:eastAsia="宋体"/>
          <w:color w:val="000007"/>
          <w:sz w:val="21"/>
        </w:rPr>
        <w:t>109</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"_bookmark88" </w:instrText>
      </w:r>
      <w:r>
        <w:fldChar w:fldCharType="separate"/>
      </w:r>
      <w:r>
        <w:rPr>
          <w:b/>
          <w:color w:val="000007"/>
          <w:sz w:val="21"/>
        </w:rPr>
        <w:t>async</w:t>
      </w:r>
      <w:r>
        <w:rPr>
          <w:b/>
          <w:color w:val="000007"/>
          <w:spacing w:val="-35"/>
          <w:sz w:val="21"/>
        </w:rPr>
        <w:t xml:space="preserve"> </w:t>
      </w:r>
      <w:r>
        <w:rPr>
          <w:b/>
          <w:color w:val="000007"/>
          <w:sz w:val="21"/>
        </w:rPr>
        <w:t>和</w:t>
      </w:r>
      <w:r>
        <w:rPr>
          <w:b/>
          <w:color w:val="000007"/>
          <w:spacing w:val="-33"/>
          <w:sz w:val="21"/>
        </w:rPr>
        <w:t xml:space="preserve"> </w:t>
      </w:r>
      <w:r>
        <w:rPr>
          <w:b/>
          <w:color w:val="000007"/>
          <w:sz w:val="21"/>
        </w:rPr>
        <w:t>await</w:t>
      </w:r>
      <w:r>
        <w:rPr>
          <w:b/>
          <w:color w:val="000007"/>
          <w:spacing w:val="-34"/>
          <w:sz w:val="21"/>
        </w:rPr>
        <w:t xml:space="preserve"> </w:t>
      </w:r>
      <w:r>
        <w:rPr>
          <w:b/>
          <w:color w:val="000007"/>
          <w:sz w:val="21"/>
        </w:rPr>
        <w:t>具体该怎么用？</w:t>
      </w:r>
      <w:r>
        <w:rPr>
          <w:b/>
          <w:color w:val="000007"/>
          <w:sz w:val="21"/>
        </w:rPr>
        <w:tab/>
      </w:r>
      <w:r>
        <w:rPr>
          <w:rFonts w:hint="eastAsia" w:ascii="宋体" w:hAnsi="宋体" w:eastAsia="宋体"/>
          <w:color w:val="000007"/>
          <w:sz w:val="21"/>
        </w:rPr>
        <w:t>110</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"_bookmark88" </w:instrText>
      </w:r>
      <w:r>
        <w:fldChar w:fldCharType="separate"/>
      </w:r>
      <w:r>
        <w:rPr>
          <w:b/>
          <w:color w:val="000007"/>
          <w:sz w:val="21"/>
        </w:rPr>
        <w:t>知道哪些</w:t>
      </w:r>
      <w:r>
        <w:rPr>
          <w:b/>
          <w:color w:val="000007"/>
          <w:spacing w:val="-11"/>
          <w:sz w:val="21"/>
        </w:rPr>
        <w:t xml:space="preserve"> </w:t>
      </w:r>
      <w:r>
        <w:rPr>
          <w:b/>
          <w:color w:val="000007"/>
          <w:sz w:val="21"/>
        </w:rPr>
        <w:t>ES6，ES7</w:t>
      </w:r>
      <w:r>
        <w:rPr>
          <w:b/>
          <w:color w:val="000007"/>
          <w:spacing w:val="-10"/>
          <w:sz w:val="21"/>
        </w:rPr>
        <w:t xml:space="preserve"> </w:t>
      </w:r>
      <w:r>
        <w:rPr>
          <w:b/>
          <w:color w:val="000007"/>
          <w:sz w:val="21"/>
        </w:rPr>
        <w:t>的语法</w:t>
      </w:r>
      <w:r>
        <w:rPr>
          <w:b/>
          <w:color w:val="000007"/>
          <w:sz w:val="21"/>
        </w:rPr>
        <w:tab/>
      </w:r>
      <w:r>
        <w:rPr>
          <w:rFonts w:hint="eastAsia" w:ascii="宋体" w:hAnsi="宋体" w:eastAsia="宋体"/>
          <w:color w:val="000007"/>
          <w:sz w:val="21"/>
        </w:rPr>
        <w:t>110</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"_bookmark88" </w:instrText>
      </w:r>
      <w:r>
        <w:fldChar w:fldCharType="separate"/>
      </w:r>
      <w:r>
        <w:rPr>
          <w:b/>
          <w:color w:val="000007"/>
          <w:w w:val="90"/>
          <w:sz w:val="21"/>
        </w:rPr>
        <w:t>promise</w:t>
      </w:r>
      <w:r>
        <w:rPr>
          <w:b/>
          <w:color w:val="000007"/>
          <w:spacing w:val="-19"/>
          <w:w w:val="90"/>
          <w:sz w:val="21"/>
        </w:rPr>
        <w:t xml:space="preserve"> </w:t>
      </w:r>
      <w:r>
        <w:rPr>
          <w:b/>
          <w:color w:val="000007"/>
          <w:w w:val="90"/>
          <w:sz w:val="21"/>
        </w:rPr>
        <w:t>和</w:t>
      </w:r>
      <w:r>
        <w:rPr>
          <w:b/>
          <w:color w:val="000007"/>
          <w:spacing w:val="-17"/>
          <w:w w:val="90"/>
          <w:sz w:val="21"/>
        </w:rPr>
        <w:t xml:space="preserve"> </w:t>
      </w:r>
      <w:r>
        <w:rPr>
          <w:b/>
          <w:color w:val="000007"/>
          <w:w w:val="90"/>
          <w:sz w:val="21"/>
        </w:rPr>
        <w:t>await/async</w:t>
      </w:r>
      <w:r>
        <w:rPr>
          <w:b/>
          <w:color w:val="000007"/>
          <w:spacing w:val="-19"/>
          <w:w w:val="90"/>
          <w:sz w:val="21"/>
        </w:rPr>
        <w:t xml:space="preserve"> </w:t>
      </w:r>
      <w:r>
        <w:rPr>
          <w:b/>
          <w:color w:val="000007"/>
          <w:w w:val="90"/>
          <w:sz w:val="21"/>
        </w:rPr>
        <w:t>的关系</w:t>
      </w:r>
      <w:r>
        <w:rPr>
          <w:b/>
          <w:color w:val="000007"/>
          <w:w w:val="90"/>
          <w:sz w:val="21"/>
        </w:rPr>
        <w:tab/>
      </w:r>
      <w:r>
        <w:rPr>
          <w:rFonts w:hint="eastAsia" w:ascii="宋体" w:hAnsi="宋体" w:eastAsia="宋体"/>
          <w:color w:val="000007"/>
          <w:sz w:val="21"/>
        </w:rPr>
        <w:t>110</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49" w:lineRule="exact"/>
        <w:ind w:left="1840" w:right="0" w:hanging="420"/>
        <w:jc w:val="left"/>
        <w:rPr>
          <w:rFonts w:hint="eastAsia" w:ascii="宋体" w:hAnsi="宋体" w:eastAsia="宋体"/>
          <w:sz w:val="21"/>
        </w:rPr>
      </w:pPr>
      <w:r>
        <w:fldChar w:fldCharType="begin"/>
      </w:r>
      <w:r>
        <w:instrText xml:space="preserve"> HYPERLINK \l "_bookmark88" </w:instrText>
      </w:r>
      <w:r>
        <w:fldChar w:fldCharType="separate"/>
      </w:r>
      <w:r>
        <w:rPr>
          <w:b/>
          <w:color w:val="000007"/>
          <w:sz w:val="21"/>
        </w:rPr>
        <w:t>JS</w:t>
      </w:r>
      <w:r>
        <w:rPr>
          <w:b/>
          <w:color w:val="000007"/>
          <w:spacing w:val="-6"/>
          <w:sz w:val="21"/>
        </w:rPr>
        <w:t xml:space="preserve"> </w:t>
      </w:r>
      <w:r>
        <w:rPr>
          <w:b/>
          <w:color w:val="000007"/>
          <w:sz w:val="21"/>
        </w:rPr>
        <w:t>的数据类型</w:t>
      </w:r>
      <w:r>
        <w:rPr>
          <w:b/>
          <w:color w:val="000007"/>
          <w:sz w:val="21"/>
        </w:rPr>
        <w:tab/>
      </w:r>
      <w:r>
        <w:rPr>
          <w:rFonts w:hint="eastAsia" w:ascii="宋体" w:hAnsi="宋体" w:eastAsia="宋体"/>
          <w:color w:val="000007"/>
          <w:sz w:val="21"/>
        </w:rPr>
        <w:t>110</w:t>
      </w:r>
      <w:r>
        <w:rPr>
          <w:rFonts w:hint="eastAsia" w:ascii="宋体" w:hAnsi="宋体" w:eastAsia="宋体"/>
          <w:color w:val="000007"/>
          <w:sz w:val="21"/>
        </w:rPr>
        <w:fldChar w:fldCharType="end"/>
      </w:r>
    </w:p>
    <w:p>
      <w:pPr>
        <w:spacing w:after="0" w:line="349" w:lineRule="exact"/>
        <w:jc w:val="left"/>
        <w:rPr>
          <w:rFonts w:hint="eastAsia" w:ascii="宋体" w:hAnsi="宋体" w:eastAsia="宋体"/>
          <w:sz w:val="21"/>
        </w:rPr>
        <w:sectPr>
          <w:footerReference r:id="rId4" w:type="default"/>
          <w:pgSz w:w="11910" w:h="16840"/>
          <w:pgMar w:top="1360" w:right="1460" w:bottom="1620" w:left="1640" w:header="0" w:footer="963" w:gutter="0"/>
        </w:sectPr>
      </w:pPr>
    </w:p>
    <w:p>
      <w:pPr>
        <w:pStyle w:val="18"/>
        <w:numPr>
          <w:ilvl w:val="2"/>
          <w:numId w:val="2"/>
        </w:numPr>
        <w:tabs>
          <w:tab w:val="left" w:pos="1839"/>
          <w:tab w:val="left" w:pos="1840"/>
          <w:tab w:val="left" w:leader="dot" w:pos="8139"/>
        </w:tabs>
        <w:spacing w:before="7" w:after="0" w:line="349" w:lineRule="exact"/>
        <w:ind w:left="1840" w:right="0" w:hanging="420"/>
        <w:jc w:val="left"/>
        <w:rPr>
          <w:rFonts w:hint="eastAsia" w:ascii="宋体" w:hAnsi="宋体" w:eastAsia="宋体"/>
          <w:sz w:val="21"/>
        </w:rPr>
      </w:pPr>
      <w:r>
        <w:fldChar w:fldCharType="begin"/>
      </w:r>
      <w:r>
        <w:instrText xml:space="preserve"> HYPERLINK \l "_bookmark88" </w:instrText>
      </w:r>
      <w:r>
        <w:fldChar w:fldCharType="separate"/>
      </w:r>
      <w:r>
        <w:rPr>
          <w:b/>
          <w:color w:val="000007"/>
          <w:sz w:val="21"/>
        </w:rPr>
        <w:t>JS</w:t>
      </w:r>
      <w:r>
        <w:rPr>
          <w:b/>
          <w:color w:val="000007"/>
          <w:spacing w:val="-6"/>
          <w:sz w:val="21"/>
        </w:rPr>
        <w:t xml:space="preserve"> </w:t>
      </w:r>
      <w:r>
        <w:rPr>
          <w:b/>
          <w:color w:val="000007"/>
          <w:sz w:val="21"/>
        </w:rPr>
        <w:t>加载过程阻塞，解决方法。</w:t>
      </w:r>
      <w:r>
        <w:rPr>
          <w:b/>
          <w:color w:val="000007"/>
          <w:sz w:val="21"/>
        </w:rPr>
        <w:tab/>
      </w:r>
      <w:r>
        <w:rPr>
          <w:rFonts w:hint="eastAsia" w:ascii="宋体" w:hAnsi="宋体" w:eastAsia="宋体"/>
          <w:color w:val="000007"/>
          <w:sz w:val="21"/>
        </w:rPr>
        <w:t>110</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3" w:lineRule="exact"/>
        <w:ind w:left="1840" w:right="0" w:hanging="420"/>
        <w:jc w:val="left"/>
        <w:rPr>
          <w:rFonts w:hint="eastAsia" w:ascii="宋体" w:hAnsi="宋体" w:eastAsia="宋体"/>
          <w:sz w:val="21"/>
        </w:rPr>
      </w:pPr>
      <w:r>
        <w:fldChar w:fldCharType="begin"/>
      </w:r>
      <w:r>
        <w:instrText xml:space="preserve"> HYPERLINK \l "_bookmark88" </w:instrText>
      </w:r>
      <w:r>
        <w:fldChar w:fldCharType="separate"/>
      </w:r>
      <w:r>
        <w:rPr>
          <w:b/>
          <w:color w:val="000007"/>
          <w:sz w:val="21"/>
        </w:rPr>
        <w:t>JS</w:t>
      </w:r>
      <w:r>
        <w:rPr>
          <w:b/>
          <w:color w:val="000007"/>
          <w:spacing w:val="-7"/>
          <w:sz w:val="21"/>
        </w:rPr>
        <w:t xml:space="preserve"> </w:t>
      </w:r>
      <w:r>
        <w:rPr>
          <w:b/>
          <w:color w:val="000007"/>
          <w:sz w:val="21"/>
        </w:rPr>
        <w:t>对象类型，基本对象类型以及引用对象类型的区别</w:t>
      </w:r>
      <w:r>
        <w:rPr>
          <w:b/>
          <w:color w:val="000007"/>
          <w:sz w:val="21"/>
        </w:rPr>
        <w:tab/>
      </w:r>
      <w:r>
        <w:rPr>
          <w:rFonts w:hint="eastAsia" w:ascii="宋体" w:hAnsi="宋体" w:eastAsia="宋体"/>
          <w:color w:val="000007"/>
          <w:sz w:val="21"/>
        </w:rPr>
        <w:t>110</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20" w:after="0" w:line="192" w:lineRule="auto"/>
        <w:ind w:left="1420" w:right="325" w:firstLine="0"/>
        <w:jc w:val="left"/>
        <w:rPr>
          <w:rFonts w:hint="eastAsia" w:ascii="宋体" w:hAnsi="宋体" w:eastAsia="宋体"/>
          <w:sz w:val="21"/>
        </w:rPr>
      </w:pPr>
      <w:r>
        <w:fldChar w:fldCharType="begin"/>
      </w:r>
      <w:r>
        <w:instrText xml:space="preserve"> HYPERLINK \l "_bookmark89" </w:instrText>
      </w:r>
      <w:r>
        <w:fldChar w:fldCharType="separate"/>
      </w:r>
      <w:r>
        <w:rPr>
          <w:b/>
          <w:color w:val="000007"/>
          <w:w w:val="95"/>
          <w:sz w:val="21"/>
        </w:rPr>
        <w:t>JavaScript</w:t>
      </w:r>
      <w:r>
        <w:rPr>
          <w:b/>
          <w:color w:val="000007"/>
          <w:spacing w:val="10"/>
          <w:w w:val="95"/>
          <w:sz w:val="21"/>
        </w:rPr>
        <w:t xml:space="preserve"> </w:t>
      </w:r>
      <w:r>
        <w:rPr>
          <w:b/>
          <w:color w:val="000007"/>
          <w:spacing w:val="4"/>
          <w:w w:val="95"/>
          <w:sz w:val="21"/>
        </w:rPr>
        <w:t>中</w:t>
      </w:r>
      <w:r>
        <w:rPr>
          <w:b/>
          <w:color w:val="000007"/>
          <w:w w:val="95"/>
          <w:sz w:val="21"/>
        </w:rPr>
        <w:t>的</w:t>
      </w:r>
      <w:r>
        <w:rPr>
          <w:b/>
          <w:color w:val="000007"/>
          <w:spacing w:val="4"/>
          <w:w w:val="95"/>
          <w:sz w:val="21"/>
        </w:rPr>
        <w:t>轮</w:t>
      </w:r>
      <w:r>
        <w:rPr>
          <w:b/>
          <w:color w:val="000007"/>
          <w:w w:val="95"/>
          <w:sz w:val="21"/>
        </w:rPr>
        <w:t>播</w:t>
      </w:r>
      <w:r>
        <w:rPr>
          <w:b/>
          <w:color w:val="000007"/>
          <w:spacing w:val="4"/>
          <w:w w:val="95"/>
          <w:sz w:val="21"/>
        </w:rPr>
        <w:t>实</w:t>
      </w:r>
      <w:r>
        <w:rPr>
          <w:b/>
          <w:color w:val="000007"/>
          <w:w w:val="95"/>
          <w:sz w:val="21"/>
        </w:rPr>
        <w:t>现</w:t>
      </w:r>
      <w:r>
        <w:rPr>
          <w:b/>
          <w:color w:val="000007"/>
          <w:spacing w:val="4"/>
          <w:w w:val="95"/>
          <w:sz w:val="21"/>
        </w:rPr>
        <w:t>原</w:t>
      </w:r>
      <w:r>
        <w:rPr>
          <w:b/>
          <w:color w:val="000007"/>
          <w:w w:val="95"/>
          <w:sz w:val="21"/>
        </w:rPr>
        <w:t>理</w:t>
      </w:r>
      <w:r>
        <w:rPr>
          <w:b/>
          <w:color w:val="000007"/>
          <w:spacing w:val="4"/>
          <w:w w:val="95"/>
          <w:sz w:val="21"/>
        </w:rPr>
        <w:t>？</w:t>
      </w:r>
      <w:r>
        <w:rPr>
          <w:b/>
          <w:color w:val="000007"/>
          <w:w w:val="95"/>
          <w:sz w:val="21"/>
        </w:rPr>
        <w:t>假</w:t>
      </w:r>
      <w:r>
        <w:rPr>
          <w:b/>
          <w:color w:val="000007"/>
          <w:spacing w:val="4"/>
          <w:w w:val="95"/>
          <w:sz w:val="21"/>
        </w:rPr>
        <w:t>如</w:t>
      </w:r>
      <w:r>
        <w:rPr>
          <w:b/>
          <w:color w:val="000007"/>
          <w:w w:val="95"/>
          <w:sz w:val="21"/>
        </w:rPr>
        <w:t>一</w:t>
      </w:r>
      <w:r>
        <w:rPr>
          <w:b/>
          <w:color w:val="000007"/>
          <w:spacing w:val="4"/>
          <w:w w:val="95"/>
          <w:sz w:val="21"/>
        </w:rPr>
        <w:t>个</w:t>
      </w:r>
      <w:r>
        <w:rPr>
          <w:b/>
          <w:color w:val="000007"/>
          <w:w w:val="95"/>
          <w:sz w:val="21"/>
        </w:rPr>
        <w:t>页</w:t>
      </w:r>
      <w:r>
        <w:rPr>
          <w:b/>
          <w:color w:val="000007"/>
          <w:spacing w:val="4"/>
          <w:w w:val="95"/>
          <w:sz w:val="21"/>
        </w:rPr>
        <w:t>面</w:t>
      </w:r>
      <w:r>
        <w:rPr>
          <w:b/>
          <w:color w:val="000007"/>
          <w:w w:val="95"/>
          <w:sz w:val="21"/>
        </w:rPr>
        <w:t>上</w:t>
      </w:r>
      <w:r>
        <w:rPr>
          <w:b/>
          <w:color w:val="000007"/>
          <w:spacing w:val="4"/>
          <w:w w:val="95"/>
          <w:sz w:val="21"/>
        </w:rPr>
        <w:t>有两</w:t>
      </w:r>
      <w:r>
        <w:rPr>
          <w:b/>
          <w:color w:val="000007"/>
          <w:w w:val="95"/>
          <w:sz w:val="21"/>
        </w:rPr>
        <w:t>个</w:t>
      </w:r>
      <w:r>
        <w:rPr>
          <w:b/>
          <w:color w:val="000007"/>
          <w:spacing w:val="4"/>
          <w:w w:val="95"/>
          <w:sz w:val="21"/>
        </w:rPr>
        <w:t>轮</w:t>
      </w:r>
      <w:r>
        <w:rPr>
          <w:b/>
          <w:color w:val="000007"/>
          <w:w w:val="95"/>
          <w:sz w:val="21"/>
        </w:rPr>
        <w:t>播</w:t>
      </w:r>
      <w:r>
        <w:rPr>
          <w:b/>
          <w:color w:val="000007"/>
          <w:spacing w:val="4"/>
          <w:w w:val="95"/>
          <w:sz w:val="21"/>
        </w:rPr>
        <w:t>，</w:t>
      </w:r>
      <w:r>
        <w:rPr>
          <w:b/>
          <w:color w:val="000007"/>
          <w:w w:val="95"/>
          <w:sz w:val="21"/>
        </w:rPr>
        <w:t>你</w:t>
      </w:r>
      <w:r>
        <w:rPr>
          <w:b/>
          <w:color w:val="000007"/>
          <w:spacing w:val="4"/>
          <w:w w:val="95"/>
          <w:sz w:val="21"/>
        </w:rPr>
        <w:t>会</w:t>
      </w:r>
      <w:r>
        <w:rPr>
          <w:b/>
          <w:color w:val="000007"/>
          <w:w w:val="95"/>
          <w:sz w:val="21"/>
        </w:rPr>
        <w:t>怎</w:t>
      </w:r>
      <w:r>
        <w:rPr>
          <w:b/>
          <w:color w:val="000007"/>
          <w:spacing w:val="4"/>
          <w:w w:val="95"/>
          <w:sz w:val="21"/>
        </w:rPr>
        <w:t>么</w:t>
      </w:r>
      <w:r>
        <w:rPr>
          <w:b/>
          <w:color w:val="000007"/>
          <w:w w:val="95"/>
          <w:sz w:val="21"/>
        </w:rPr>
        <w:t>实</w:t>
      </w:r>
      <w:r>
        <w:rPr>
          <w:b/>
          <w:color w:val="000007"/>
          <w:w w:val="95"/>
          <w:sz w:val="21"/>
        </w:rPr>
        <w:fldChar w:fldCharType="end"/>
      </w:r>
      <w:r>
        <w:rPr>
          <w:b/>
          <w:color w:val="000007"/>
          <w:sz w:val="21"/>
        </w:rPr>
        <w:t>现？</w:t>
      </w:r>
      <w:r>
        <w:rPr>
          <w:b/>
          <w:color w:val="000007"/>
          <w:sz w:val="21"/>
        </w:rPr>
        <w:tab/>
      </w:r>
      <w:r>
        <w:rPr>
          <w:b/>
          <w:color w:val="000007"/>
          <w:sz w:val="21"/>
        </w:rPr>
        <w:tab/>
      </w:r>
      <w:r>
        <w:rPr>
          <w:rFonts w:hint="eastAsia" w:ascii="宋体" w:hAnsi="宋体" w:eastAsia="宋体"/>
          <w:color w:val="000007"/>
          <w:sz w:val="21"/>
        </w:rPr>
        <w:t>111</w:t>
      </w:r>
    </w:p>
    <w:p>
      <w:pPr>
        <w:pStyle w:val="18"/>
        <w:numPr>
          <w:ilvl w:val="2"/>
          <w:numId w:val="2"/>
        </w:numPr>
        <w:tabs>
          <w:tab w:val="left" w:pos="1839"/>
          <w:tab w:val="left" w:pos="1840"/>
          <w:tab w:val="left" w:leader="dot" w:pos="8139"/>
        </w:tabs>
        <w:spacing w:before="0" w:after="0" w:line="297" w:lineRule="exact"/>
        <w:ind w:left="1840" w:right="0" w:hanging="420"/>
        <w:jc w:val="left"/>
        <w:rPr>
          <w:rFonts w:hint="eastAsia" w:ascii="宋体" w:hAnsi="宋体" w:eastAsia="宋体"/>
          <w:sz w:val="21"/>
        </w:rPr>
      </w:pPr>
      <w:r>
        <w:fldChar w:fldCharType="begin"/>
      </w:r>
      <w:r>
        <w:instrText xml:space="preserve"> HYPERLINK \l "_bookmark89" </w:instrText>
      </w:r>
      <w:r>
        <w:fldChar w:fldCharType="separate"/>
      </w:r>
      <w:r>
        <w:rPr>
          <w:b/>
          <w:color w:val="000007"/>
          <w:sz w:val="21"/>
        </w:rPr>
        <w:t>怎么实现一个计算一年中有多少周？</w:t>
      </w:r>
      <w:r>
        <w:rPr>
          <w:b/>
          <w:color w:val="000007"/>
          <w:sz w:val="21"/>
        </w:rPr>
        <w:tab/>
      </w:r>
      <w:r>
        <w:rPr>
          <w:rFonts w:hint="eastAsia" w:ascii="宋体" w:hAnsi="宋体" w:eastAsia="宋体"/>
          <w:color w:val="000007"/>
          <w:sz w:val="21"/>
        </w:rPr>
        <w:t>111</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"_bookmark89" </w:instrText>
      </w:r>
      <w:r>
        <w:fldChar w:fldCharType="separate"/>
      </w:r>
      <w:r>
        <w:rPr>
          <w:b/>
          <w:color w:val="000007"/>
          <w:sz w:val="21"/>
        </w:rPr>
        <w:t>面向对象的继承方式</w:t>
      </w:r>
      <w:r>
        <w:rPr>
          <w:b/>
          <w:color w:val="000007"/>
          <w:sz w:val="21"/>
        </w:rPr>
        <w:tab/>
      </w:r>
      <w:r>
        <w:rPr>
          <w:rFonts w:hint="eastAsia" w:ascii="宋体" w:hAnsi="宋体" w:eastAsia="宋体"/>
          <w:color w:val="000007"/>
          <w:sz w:val="21"/>
        </w:rPr>
        <w:t>111</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"_bookmark90" </w:instrText>
      </w:r>
      <w:r>
        <w:fldChar w:fldCharType="separate"/>
      </w:r>
      <w:r>
        <w:rPr>
          <w:b/>
          <w:color w:val="000007"/>
          <w:sz w:val="21"/>
        </w:rPr>
        <w:t>JS</w:t>
      </w:r>
      <w:r>
        <w:rPr>
          <w:b/>
          <w:color w:val="000007"/>
          <w:spacing w:val="-6"/>
          <w:sz w:val="21"/>
        </w:rPr>
        <w:t xml:space="preserve"> </w:t>
      </w:r>
      <w:r>
        <w:rPr>
          <w:b/>
          <w:color w:val="000007"/>
          <w:sz w:val="21"/>
        </w:rPr>
        <w:t>的数据类型</w:t>
      </w:r>
      <w:r>
        <w:rPr>
          <w:b/>
          <w:color w:val="000007"/>
          <w:sz w:val="21"/>
        </w:rPr>
        <w:tab/>
      </w:r>
      <w:r>
        <w:rPr>
          <w:rFonts w:hint="eastAsia" w:ascii="宋体" w:hAnsi="宋体" w:eastAsia="宋体"/>
          <w:color w:val="000007"/>
          <w:sz w:val="21"/>
        </w:rPr>
        <w:t>112</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"_bookmark90" </w:instrText>
      </w:r>
      <w:r>
        <w:fldChar w:fldCharType="separate"/>
      </w:r>
      <w:r>
        <w:rPr>
          <w:b/>
          <w:color w:val="000007"/>
          <w:sz w:val="21"/>
        </w:rPr>
        <w:t>引用类型常见的对象</w:t>
      </w:r>
      <w:r>
        <w:rPr>
          <w:b/>
          <w:color w:val="000007"/>
          <w:sz w:val="21"/>
        </w:rPr>
        <w:tab/>
      </w:r>
      <w:r>
        <w:rPr>
          <w:rFonts w:hint="eastAsia" w:ascii="宋体" w:hAnsi="宋体" w:eastAsia="宋体"/>
          <w:color w:val="000007"/>
          <w:sz w:val="21"/>
        </w:rPr>
        <w:t>112</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"_bookmark91" </w:instrText>
      </w:r>
      <w:r>
        <w:fldChar w:fldCharType="separate"/>
      </w:r>
      <w:r>
        <w:rPr>
          <w:b/>
          <w:color w:val="000007"/>
          <w:sz w:val="21"/>
        </w:rPr>
        <w:t>es6</w:t>
      </w:r>
      <w:r>
        <w:rPr>
          <w:b/>
          <w:color w:val="000007"/>
          <w:spacing w:val="-16"/>
          <w:sz w:val="21"/>
        </w:rPr>
        <w:t xml:space="preserve"> </w:t>
      </w:r>
      <w:r>
        <w:rPr>
          <w:b/>
          <w:color w:val="000007"/>
          <w:sz w:val="21"/>
        </w:rPr>
        <w:t>的常用</w:t>
      </w:r>
      <w:r>
        <w:rPr>
          <w:b/>
          <w:color w:val="000007"/>
          <w:sz w:val="21"/>
        </w:rPr>
        <w:tab/>
      </w:r>
      <w:r>
        <w:rPr>
          <w:rFonts w:hint="eastAsia" w:ascii="宋体" w:hAnsi="宋体" w:eastAsia="宋体"/>
          <w:color w:val="000007"/>
          <w:sz w:val="21"/>
        </w:rPr>
        <w:t>113</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ascii="宋体" w:hAnsi="宋体"/>
          <w:sz w:val="21"/>
        </w:rPr>
      </w:pPr>
      <w:r>
        <w:fldChar w:fldCharType="begin"/>
      </w:r>
      <w:r>
        <w:instrText xml:space="preserve"> HYPERLINK \l "_bookmark91" </w:instrText>
      </w:r>
      <w:r>
        <w:fldChar w:fldCharType="separate"/>
      </w:r>
      <w:r>
        <w:rPr>
          <w:b/>
          <w:color w:val="000007"/>
          <w:sz w:val="21"/>
        </w:rPr>
        <w:t>class</w:t>
      </w:r>
      <w:r>
        <w:rPr>
          <w:b/>
          <w:color w:val="000007"/>
          <w:sz w:val="21"/>
        </w:rPr>
        <w:tab/>
      </w:r>
      <w:r>
        <w:rPr>
          <w:rFonts w:ascii="宋体" w:hAnsi="宋体"/>
          <w:color w:val="000007"/>
          <w:sz w:val="21"/>
        </w:rPr>
        <w:t>113</w:t>
      </w:r>
      <w:r>
        <w:rPr>
          <w:rFonts w:ascii="宋体" w:hAnsi="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"_bookmark91" </w:instrText>
      </w:r>
      <w:r>
        <w:fldChar w:fldCharType="separate"/>
      </w:r>
      <w:r>
        <w:rPr>
          <w:b/>
          <w:color w:val="000007"/>
          <w:sz w:val="21"/>
        </w:rPr>
        <w:t>口述数组去重</w:t>
      </w:r>
      <w:r>
        <w:rPr>
          <w:b/>
          <w:color w:val="000007"/>
          <w:sz w:val="21"/>
        </w:rPr>
        <w:tab/>
      </w:r>
      <w:r>
        <w:rPr>
          <w:rFonts w:hint="eastAsia" w:ascii="宋体" w:hAnsi="宋体" w:eastAsia="宋体"/>
          <w:color w:val="000007"/>
          <w:sz w:val="21"/>
        </w:rPr>
        <w:t>113</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"_bookmark91" </w:instrText>
      </w:r>
      <w:r>
        <w:fldChar w:fldCharType="separate"/>
      </w:r>
      <w:r>
        <w:rPr>
          <w:b/>
          <w:color w:val="000007"/>
          <w:sz w:val="21"/>
        </w:rPr>
        <w:t>继承</w:t>
      </w:r>
      <w:r>
        <w:rPr>
          <w:b/>
          <w:color w:val="000007"/>
          <w:sz w:val="21"/>
        </w:rPr>
        <w:tab/>
      </w:r>
      <w:r>
        <w:rPr>
          <w:rFonts w:hint="eastAsia" w:ascii="宋体" w:hAnsi="宋体" w:eastAsia="宋体"/>
          <w:color w:val="000007"/>
          <w:sz w:val="21"/>
        </w:rPr>
        <w:t>113</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"_bookmark92" </w:instrText>
      </w:r>
      <w:r>
        <w:fldChar w:fldCharType="separate"/>
      </w:r>
      <w:r>
        <w:rPr>
          <w:b/>
          <w:color w:val="000007"/>
          <w:sz w:val="21"/>
        </w:rPr>
        <w:t>call</w:t>
      </w:r>
      <w:r>
        <w:rPr>
          <w:b/>
          <w:color w:val="000007"/>
          <w:spacing w:val="-24"/>
          <w:sz w:val="21"/>
        </w:rPr>
        <w:t xml:space="preserve"> </w:t>
      </w:r>
      <w:r>
        <w:rPr>
          <w:b/>
          <w:color w:val="000007"/>
          <w:sz w:val="21"/>
        </w:rPr>
        <w:t>和</w:t>
      </w:r>
      <w:r>
        <w:rPr>
          <w:b/>
          <w:color w:val="000007"/>
          <w:spacing w:val="-22"/>
          <w:sz w:val="21"/>
        </w:rPr>
        <w:t xml:space="preserve"> </w:t>
      </w:r>
      <w:r>
        <w:rPr>
          <w:b/>
          <w:color w:val="000007"/>
          <w:sz w:val="21"/>
        </w:rPr>
        <w:t>apply</w:t>
      </w:r>
      <w:r>
        <w:rPr>
          <w:b/>
          <w:color w:val="000007"/>
          <w:spacing w:val="-23"/>
          <w:sz w:val="21"/>
        </w:rPr>
        <w:t xml:space="preserve"> </w:t>
      </w:r>
      <w:r>
        <w:rPr>
          <w:b/>
          <w:color w:val="000007"/>
          <w:sz w:val="21"/>
        </w:rPr>
        <w:t>的区别</w:t>
      </w:r>
      <w:r>
        <w:rPr>
          <w:b/>
          <w:color w:val="000007"/>
          <w:sz w:val="21"/>
        </w:rPr>
        <w:tab/>
      </w:r>
      <w:r>
        <w:rPr>
          <w:rFonts w:hint="eastAsia" w:ascii="宋体" w:hAnsi="宋体" w:eastAsia="宋体"/>
          <w:color w:val="000007"/>
          <w:sz w:val="21"/>
        </w:rPr>
        <w:t>114</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"_bookmark93" </w:instrText>
      </w:r>
      <w:r>
        <w:fldChar w:fldCharType="separate"/>
      </w:r>
      <w:r>
        <w:rPr>
          <w:b/>
          <w:color w:val="000007"/>
          <w:sz w:val="21"/>
        </w:rPr>
        <w:t>es6</w:t>
      </w:r>
      <w:r>
        <w:rPr>
          <w:b/>
          <w:color w:val="000007"/>
          <w:spacing w:val="-16"/>
          <w:sz w:val="21"/>
        </w:rPr>
        <w:t xml:space="preserve"> </w:t>
      </w:r>
      <w:r>
        <w:rPr>
          <w:b/>
          <w:color w:val="000007"/>
          <w:sz w:val="21"/>
        </w:rPr>
        <w:t>的常用特性</w:t>
      </w:r>
      <w:r>
        <w:rPr>
          <w:b/>
          <w:color w:val="000007"/>
          <w:sz w:val="21"/>
        </w:rPr>
        <w:tab/>
      </w:r>
      <w:r>
        <w:rPr>
          <w:rFonts w:hint="eastAsia" w:ascii="宋体" w:hAnsi="宋体" w:eastAsia="宋体"/>
          <w:color w:val="000007"/>
          <w:sz w:val="21"/>
        </w:rPr>
        <w:t>115</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"_bookmark93" </w:instrText>
      </w:r>
      <w:r>
        <w:fldChar w:fldCharType="separate"/>
      </w:r>
      <w:r>
        <w:rPr>
          <w:b/>
          <w:color w:val="000007"/>
          <w:sz w:val="21"/>
        </w:rPr>
        <w:t>箭头函数和</w:t>
      </w:r>
      <w:r>
        <w:rPr>
          <w:b/>
          <w:color w:val="000007"/>
          <w:spacing w:val="-32"/>
          <w:sz w:val="21"/>
        </w:rPr>
        <w:t xml:space="preserve"> </w:t>
      </w:r>
      <w:r>
        <w:rPr>
          <w:b/>
          <w:color w:val="000007"/>
          <w:sz w:val="21"/>
        </w:rPr>
        <w:t>function</w:t>
      </w:r>
      <w:r>
        <w:rPr>
          <w:b/>
          <w:color w:val="000007"/>
          <w:spacing w:val="-33"/>
          <w:sz w:val="21"/>
        </w:rPr>
        <w:t xml:space="preserve"> </w:t>
      </w:r>
      <w:r>
        <w:rPr>
          <w:b/>
          <w:color w:val="000007"/>
          <w:sz w:val="21"/>
        </w:rPr>
        <w:t>有什么区别</w:t>
      </w:r>
      <w:r>
        <w:rPr>
          <w:b/>
          <w:color w:val="000007"/>
          <w:sz w:val="21"/>
        </w:rPr>
        <w:tab/>
      </w:r>
      <w:r>
        <w:rPr>
          <w:rFonts w:hint="eastAsia" w:ascii="宋体" w:hAnsi="宋体" w:eastAsia="宋体"/>
          <w:color w:val="000007"/>
          <w:sz w:val="21"/>
        </w:rPr>
        <w:t>115</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"_bookmark93" </w:instrText>
      </w:r>
      <w:r>
        <w:fldChar w:fldCharType="separate"/>
      </w:r>
      <w:r>
        <w:rPr>
          <w:b/>
          <w:color w:val="000007"/>
          <w:sz w:val="21"/>
        </w:rPr>
        <w:t>new</w:t>
      </w:r>
      <w:r>
        <w:rPr>
          <w:b/>
          <w:color w:val="000007"/>
          <w:spacing w:val="-23"/>
          <w:sz w:val="21"/>
        </w:rPr>
        <w:t xml:space="preserve"> </w:t>
      </w:r>
      <w:r>
        <w:rPr>
          <w:b/>
          <w:color w:val="000007"/>
          <w:sz w:val="21"/>
        </w:rPr>
        <w:t>操作符原理</w:t>
      </w:r>
      <w:r>
        <w:rPr>
          <w:b/>
          <w:color w:val="000007"/>
          <w:sz w:val="21"/>
        </w:rPr>
        <w:tab/>
      </w:r>
      <w:r>
        <w:rPr>
          <w:rFonts w:hint="eastAsia" w:ascii="宋体" w:hAnsi="宋体" w:eastAsia="宋体"/>
          <w:color w:val="000007"/>
          <w:sz w:val="21"/>
        </w:rPr>
        <w:t>115</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ascii="宋体" w:hAnsi="宋体"/>
          <w:sz w:val="21"/>
        </w:rPr>
      </w:pPr>
      <w:r>
        <w:fldChar w:fldCharType="begin"/>
      </w:r>
      <w:r>
        <w:instrText xml:space="preserve"> HYPERLINK \l "_bookmark93" </w:instrText>
      </w:r>
      <w:r>
        <w:fldChar w:fldCharType="separate"/>
      </w:r>
      <w:r>
        <w:rPr>
          <w:b/>
          <w:color w:val="000007"/>
          <w:w w:val="90"/>
          <w:sz w:val="21"/>
        </w:rPr>
        <w:t>bind,apply,call</w:t>
      </w:r>
      <w:r>
        <w:rPr>
          <w:b/>
          <w:color w:val="000007"/>
          <w:w w:val="90"/>
          <w:sz w:val="21"/>
        </w:rPr>
        <w:tab/>
      </w:r>
      <w:r>
        <w:rPr>
          <w:rFonts w:ascii="宋体" w:hAnsi="宋体"/>
          <w:color w:val="000007"/>
          <w:sz w:val="21"/>
        </w:rPr>
        <w:t>115</w:t>
      </w:r>
      <w:r>
        <w:rPr>
          <w:rFonts w:ascii="宋体" w:hAnsi="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"_bookmark93" </w:instrText>
      </w:r>
      <w:r>
        <w:fldChar w:fldCharType="separate"/>
      </w:r>
      <w:r>
        <w:rPr>
          <w:b/>
          <w:color w:val="000007"/>
          <w:sz w:val="21"/>
        </w:rPr>
        <w:t>bind</w:t>
      </w:r>
      <w:r>
        <w:rPr>
          <w:b/>
          <w:color w:val="000007"/>
          <w:spacing w:val="-31"/>
          <w:sz w:val="21"/>
        </w:rPr>
        <w:t xml:space="preserve"> </w:t>
      </w:r>
      <w:r>
        <w:rPr>
          <w:b/>
          <w:color w:val="000007"/>
          <w:sz w:val="21"/>
        </w:rPr>
        <w:t>和</w:t>
      </w:r>
      <w:r>
        <w:rPr>
          <w:b/>
          <w:color w:val="000007"/>
          <w:spacing w:val="-30"/>
          <w:sz w:val="21"/>
        </w:rPr>
        <w:t xml:space="preserve"> </w:t>
      </w:r>
      <w:r>
        <w:rPr>
          <w:b/>
          <w:color w:val="000007"/>
          <w:sz w:val="21"/>
        </w:rPr>
        <w:t>apply</w:t>
      </w:r>
      <w:r>
        <w:rPr>
          <w:b/>
          <w:color w:val="000007"/>
          <w:spacing w:val="-30"/>
          <w:sz w:val="21"/>
        </w:rPr>
        <w:t xml:space="preserve"> </w:t>
      </w:r>
      <w:r>
        <w:rPr>
          <w:b/>
          <w:color w:val="000007"/>
          <w:sz w:val="21"/>
        </w:rPr>
        <w:t>的区别</w:t>
      </w:r>
      <w:r>
        <w:rPr>
          <w:b/>
          <w:color w:val="000007"/>
          <w:sz w:val="21"/>
        </w:rPr>
        <w:tab/>
      </w:r>
      <w:r>
        <w:rPr>
          <w:rFonts w:hint="eastAsia" w:ascii="宋体" w:hAnsi="宋体" w:eastAsia="宋体"/>
          <w:color w:val="000007"/>
          <w:sz w:val="21"/>
        </w:rPr>
        <w:t>115</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"_bookmark93" </w:instrText>
      </w:r>
      <w:r>
        <w:fldChar w:fldCharType="separate"/>
      </w:r>
      <w:r>
        <w:rPr>
          <w:b/>
          <w:color w:val="000007"/>
          <w:sz w:val="21"/>
        </w:rPr>
        <w:t>数组的去重</w:t>
      </w:r>
      <w:r>
        <w:rPr>
          <w:b/>
          <w:color w:val="000007"/>
          <w:sz w:val="21"/>
        </w:rPr>
        <w:tab/>
      </w:r>
      <w:r>
        <w:rPr>
          <w:rFonts w:hint="eastAsia" w:ascii="宋体" w:hAnsi="宋体" w:eastAsia="宋体"/>
          <w:color w:val="000007"/>
          <w:sz w:val="21"/>
        </w:rPr>
        <w:t>115</w:t>
      </w:r>
      <w:r>
        <w:rPr>
          <w:rFonts w:hint="eastAsia" w:ascii="宋体" w:hAnsi="宋体" w:eastAsia="宋体"/>
          <w:color w:val="000007"/>
          <w:sz w:val="21"/>
        </w:rPr>
        <w:fldChar w:fldCharType="end"/>
      </w:r>
    </w:p>
    <w:p>
      <w:pPr>
        <w:pStyle w:val="18"/>
        <w:numPr>
          <w:ilvl w:val="2"/>
          <w:numId w:val="2"/>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"_bookmark94" </w:instrText>
      </w:r>
      <w:r>
        <w:fldChar w:fldCharType="separate"/>
      </w:r>
      <w:r>
        <w:rPr>
          <w:b/>
          <w:color w:val="000007"/>
          <w:sz w:val="21"/>
        </w:rPr>
        <w:t>闭包</w:t>
      </w:r>
      <w:r>
        <w:rPr>
          <w:b/>
          <w:color w:val="000007"/>
          <w:sz w:val="21"/>
        </w:rPr>
        <w:tab/>
      </w:r>
      <w:r>
        <w:rPr>
          <w:rFonts w:hint="eastAsia" w:ascii="宋体" w:hAnsi="宋体" w:eastAsia="宋体"/>
          <w:color w:val="000007"/>
          <w:sz w:val="21"/>
        </w:rPr>
        <w:t>116</w:t>
      </w:r>
      <w:r>
        <w:rPr>
          <w:rFonts w:hint="eastAsia" w:ascii="宋体" w:hAnsi="宋体" w:eastAsia="宋体"/>
          <w:color w:val="000007"/>
          <w:sz w:val="21"/>
        </w:rPr>
        <w:fldChar w:fldCharType="end"/>
      </w:r>
    </w:p>
    <w:p>
      <w:pPr>
        <w:pStyle w:val="18"/>
        <w:numPr>
          <w:ilvl w:val="2"/>
          <w:numId w:val="2"/>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"_bookmark94" </w:instrText>
      </w:r>
      <w:r>
        <w:fldChar w:fldCharType="separate"/>
      </w:r>
      <w:r>
        <w:rPr>
          <w:b/>
          <w:color w:val="000007"/>
          <w:w w:val="95"/>
          <w:sz w:val="21"/>
        </w:rPr>
        <w:t>promise</w:t>
      </w:r>
      <w:r>
        <w:rPr>
          <w:b/>
          <w:color w:val="000007"/>
          <w:spacing w:val="-24"/>
          <w:w w:val="95"/>
          <w:sz w:val="21"/>
        </w:rPr>
        <w:t xml:space="preserve"> </w:t>
      </w:r>
      <w:r>
        <w:rPr>
          <w:b/>
          <w:color w:val="000007"/>
          <w:w w:val="95"/>
          <w:sz w:val="21"/>
        </w:rPr>
        <w:t>实现</w:t>
      </w:r>
      <w:r>
        <w:rPr>
          <w:b/>
          <w:color w:val="000007"/>
          <w:w w:val="95"/>
          <w:sz w:val="21"/>
        </w:rPr>
        <w:tab/>
      </w:r>
      <w:r>
        <w:rPr>
          <w:rFonts w:hint="eastAsia" w:ascii="宋体" w:hAnsi="宋体" w:eastAsia="宋体"/>
          <w:color w:val="000007"/>
          <w:w w:val="95"/>
          <w:sz w:val="21"/>
        </w:rPr>
        <w:t>116</w:t>
      </w:r>
      <w:r>
        <w:rPr>
          <w:rFonts w:hint="eastAsia" w:ascii="宋体" w:hAnsi="宋体" w:eastAsia="宋体"/>
          <w:color w:val="000007"/>
          <w:w w:val="95"/>
          <w:sz w:val="21"/>
        </w:rPr>
        <w:fldChar w:fldCharType="end"/>
      </w:r>
    </w:p>
    <w:p>
      <w:pPr>
        <w:pStyle w:val="18"/>
        <w:numPr>
          <w:ilvl w:val="2"/>
          <w:numId w:val="2"/>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"_bookmark95" </w:instrText>
      </w:r>
      <w:r>
        <w:fldChar w:fldCharType="separate"/>
      </w:r>
      <w:r>
        <w:rPr>
          <w:b/>
          <w:color w:val="000007"/>
          <w:sz w:val="21"/>
        </w:rPr>
        <w:t>assign</w:t>
      </w:r>
      <w:r>
        <w:rPr>
          <w:b/>
          <w:color w:val="000007"/>
          <w:spacing w:val="-29"/>
          <w:sz w:val="21"/>
        </w:rPr>
        <w:t xml:space="preserve"> </w:t>
      </w:r>
      <w:r>
        <w:rPr>
          <w:b/>
          <w:color w:val="000007"/>
          <w:sz w:val="21"/>
        </w:rPr>
        <w:t>的深拷贝</w:t>
      </w:r>
      <w:r>
        <w:rPr>
          <w:b/>
          <w:color w:val="000007"/>
          <w:sz w:val="21"/>
        </w:rPr>
        <w:tab/>
      </w:r>
      <w:r>
        <w:rPr>
          <w:rFonts w:hint="eastAsia" w:ascii="宋体" w:hAnsi="宋体" w:eastAsia="宋体"/>
          <w:color w:val="000007"/>
          <w:w w:val="95"/>
          <w:sz w:val="21"/>
        </w:rPr>
        <w:t>117</w:t>
      </w:r>
      <w:r>
        <w:rPr>
          <w:rFonts w:hint="eastAsia" w:ascii="宋体" w:hAnsi="宋体" w:eastAsia="宋体"/>
          <w:color w:val="000007"/>
          <w:w w:val="95"/>
          <w:sz w:val="21"/>
        </w:rPr>
        <w:fldChar w:fldCharType="end"/>
      </w:r>
    </w:p>
    <w:p>
      <w:pPr>
        <w:pStyle w:val="18"/>
        <w:numPr>
          <w:ilvl w:val="2"/>
          <w:numId w:val="2"/>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"_bookmark96" </w:instrText>
      </w:r>
      <w:r>
        <w:fldChar w:fldCharType="separate"/>
      </w:r>
      <w:r>
        <w:rPr>
          <w:b/>
          <w:color w:val="000007"/>
          <w:w w:val="95"/>
          <w:sz w:val="21"/>
        </w:rPr>
        <w:t>说</w:t>
      </w:r>
      <w:r>
        <w:rPr>
          <w:b/>
          <w:color w:val="000007"/>
          <w:spacing w:val="-30"/>
          <w:w w:val="95"/>
          <w:sz w:val="21"/>
        </w:rPr>
        <w:t xml:space="preserve"> </w:t>
      </w:r>
      <w:r>
        <w:rPr>
          <w:b/>
          <w:color w:val="000007"/>
          <w:w w:val="95"/>
          <w:sz w:val="21"/>
        </w:rPr>
        <w:t>promise，没有</w:t>
      </w:r>
      <w:r>
        <w:rPr>
          <w:b/>
          <w:color w:val="000007"/>
          <w:spacing w:val="-29"/>
          <w:w w:val="95"/>
          <w:sz w:val="21"/>
        </w:rPr>
        <w:t xml:space="preserve"> </w:t>
      </w:r>
      <w:r>
        <w:rPr>
          <w:b/>
          <w:color w:val="000007"/>
          <w:w w:val="95"/>
          <w:sz w:val="21"/>
        </w:rPr>
        <w:t>promise</w:t>
      </w:r>
      <w:r>
        <w:rPr>
          <w:b/>
          <w:color w:val="000007"/>
          <w:spacing w:val="-29"/>
          <w:w w:val="95"/>
          <w:sz w:val="21"/>
        </w:rPr>
        <w:t xml:space="preserve"> </w:t>
      </w:r>
      <w:r>
        <w:rPr>
          <w:b/>
          <w:color w:val="000007"/>
          <w:w w:val="95"/>
          <w:sz w:val="21"/>
        </w:rPr>
        <w:t>怎么办</w:t>
      </w:r>
      <w:r>
        <w:rPr>
          <w:b/>
          <w:color w:val="000007"/>
          <w:w w:val="95"/>
          <w:sz w:val="21"/>
        </w:rPr>
        <w:tab/>
      </w:r>
      <w:r>
        <w:rPr>
          <w:rFonts w:hint="eastAsia" w:ascii="宋体" w:hAnsi="宋体" w:eastAsia="宋体"/>
          <w:color w:val="000007"/>
          <w:w w:val="95"/>
          <w:sz w:val="21"/>
        </w:rPr>
        <w:t>118</w:t>
      </w:r>
      <w:r>
        <w:rPr>
          <w:rFonts w:hint="eastAsia" w:ascii="宋体" w:hAnsi="宋体" w:eastAsia="宋体"/>
          <w:color w:val="000007"/>
          <w:w w:val="95"/>
          <w:sz w:val="21"/>
        </w:rPr>
        <w:fldChar w:fldCharType="end"/>
      </w:r>
    </w:p>
    <w:p>
      <w:pPr>
        <w:pStyle w:val="18"/>
        <w:numPr>
          <w:ilvl w:val="2"/>
          <w:numId w:val="2"/>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"_bookmark97" </w:instrText>
      </w:r>
      <w:r>
        <w:fldChar w:fldCharType="separate"/>
      </w:r>
      <w:r>
        <w:rPr>
          <w:b/>
          <w:color w:val="000007"/>
          <w:sz w:val="21"/>
        </w:rPr>
        <w:t>事件委托</w:t>
      </w:r>
      <w:r>
        <w:rPr>
          <w:b/>
          <w:color w:val="000007"/>
          <w:sz w:val="21"/>
        </w:rPr>
        <w:tab/>
      </w:r>
      <w:r>
        <w:rPr>
          <w:rFonts w:hint="eastAsia" w:ascii="宋体" w:hAnsi="宋体" w:eastAsia="宋体"/>
          <w:color w:val="000007"/>
          <w:w w:val="95"/>
          <w:sz w:val="21"/>
        </w:rPr>
        <w:t>119</w:t>
      </w:r>
      <w:r>
        <w:rPr>
          <w:rFonts w:hint="eastAsia" w:ascii="宋体" w:hAnsi="宋体" w:eastAsia="宋体"/>
          <w:color w:val="000007"/>
          <w:w w:val="95"/>
          <w:sz w:val="21"/>
        </w:rPr>
        <w:fldChar w:fldCharType="end"/>
      </w:r>
    </w:p>
    <w:p>
      <w:pPr>
        <w:pStyle w:val="18"/>
        <w:numPr>
          <w:ilvl w:val="2"/>
          <w:numId w:val="2"/>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"_bookmark97" </w:instrText>
      </w:r>
      <w:r>
        <w:fldChar w:fldCharType="separate"/>
      </w:r>
      <w:r>
        <w:rPr>
          <w:b/>
          <w:color w:val="000007"/>
          <w:sz w:val="21"/>
        </w:rPr>
        <w:t>箭头函数和</w:t>
      </w:r>
      <w:r>
        <w:rPr>
          <w:b/>
          <w:color w:val="000007"/>
          <w:spacing w:val="-32"/>
          <w:sz w:val="21"/>
        </w:rPr>
        <w:t xml:space="preserve"> </w:t>
      </w:r>
      <w:r>
        <w:rPr>
          <w:b/>
          <w:color w:val="000007"/>
          <w:sz w:val="21"/>
        </w:rPr>
        <w:t>function</w:t>
      </w:r>
      <w:r>
        <w:rPr>
          <w:b/>
          <w:color w:val="000007"/>
          <w:spacing w:val="-33"/>
          <w:sz w:val="21"/>
        </w:rPr>
        <w:t xml:space="preserve"> </w:t>
      </w:r>
      <w:r>
        <w:rPr>
          <w:b/>
          <w:color w:val="000007"/>
          <w:sz w:val="21"/>
        </w:rPr>
        <w:t>的区别</w:t>
      </w:r>
      <w:r>
        <w:rPr>
          <w:b/>
          <w:color w:val="000007"/>
          <w:sz w:val="21"/>
        </w:rPr>
        <w:tab/>
      </w:r>
      <w:r>
        <w:rPr>
          <w:rFonts w:hint="eastAsia" w:ascii="宋体" w:hAnsi="宋体" w:eastAsia="宋体"/>
          <w:color w:val="000007"/>
          <w:w w:val="95"/>
          <w:sz w:val="21"/>
        </w:rPr>
        <w:t>119</w:t>
      </w:r>
      <w:r>
        <w:rPr>
          <w:rFonts w:hint="eastAsia" w:ascii="宋体" w:hAnsi="宋体" w:eastAsia="宋体"/>
          <w:color w:val="000007"/>
          <w:w w:val="95"/>
          <w:sz w:val="21"/>
        </w:rPr>
        <w:fldChar w:fldCharType="end"/>
      </w:r>
    </w:p>
    <w:p>
      <w:pPr>
        <w:pStyle w:val="18"/>
        <w:numPr>
          <w:ilvl w:val="2"/>
          <w:numId w:val="2"/>
        </w:numPr>
        <w:tabs>
          <w:tab w:val="left" w:pos="419"/>
          <w:tab w:val="left" w:pos="420"/>
          <w:tab w:val="left" w:leader="dot" w:pos="6719"/>
        </w:tabs>
        <w:spacing w:before="0" w:after="0" w:line="312" w:lineRule="exact"/>
        <w:ind w:left="1840" w:right="349" w:hanging="1840"/>
        <w:jc w:val="right"/>
        <w:rPr>
          <w:rFonts w:ascii="宋体" w:hAnsi="宋体"/>
          <w:sz w:val="21"/>
        </w:rPr>
      </w:pPr>
      <w:r>
        <w:fldChar w:fldCharType="begin"/>
      </w:r>
      <w:r>
        <w:instrText xml:space="preserve"> HYPERLINK \l "_bookmark97" </w:instrText>
      </w:r>
      <w:r>
        <w:fldChar w:fldCharType="separate"/>
      </w:r>
      <w:r>
        <w:rPr>
          <w:b/>
          <w:color w:val="000007"/>
          <w:w w:val="85"/>
          <w:sz w:val="21"/>
        </w:rPr>
        <w:t>arguments</w:t>
      </w:r>
      <w:r>
        <w:rPr>
          <w:b/>
          <w:color w:val="000007"/>
          <w:w w:val="85"/>
          <w:sz w:val="21"/>
        </w:rPr>
        <w:tab/>
      </w:r>
      <w:r>
        <w:rPr>
          <w:rFonts w:ascii="宋体" w:hAnsi="宋体"/>
          <w:color w:val="000007"/>
          <w:w w:val="95"/>
          <w:sz w:val="21"/>
        </w:rPr>
        <w:t>119</w:t>
      </w:r>
      <w:r>
        <w:rPr>
          <w:rFonts w:ascii="宋体" w:hAnsi="宋体"/>
          <w:color w:val="000007"/>
          <w:w w:val="95"/>
          <w:sz w:val="21"/>
        </w:rPr>
        <w:fldChar w:fldCharType="end"/>
      </w:r>
    </w:p>
    <w:p>
      <w:pPr>
        <w:pStyle w:val="18"/>
        <w:numPr>
          <w:ilvl w:val="2"/>
          <w:numId w:val="2"/>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"_bookmark97" </w:instrText>
      </w:r>
      <w:r>
        <w:fldChar w:fldCharType="separate"/>
      </w:r>
      <w:r>
        <w:rPr>
          <w:b/>
          <w:color w:val="000007"/>
          <w:w w:val="95"/>
          <w:sz w:val="21"/>
        </w:rPr>
        <w:t>箭头函数获取</w:t>
      </w:r>
      <w:r>
        <w:rPr>
          <w:b/>
          <w:color w:val="000007"/>
          <w:spacing w:val="-28"/>
          <w:w w:val="95"/>
          <w:sz w:val="21"/>
        </w:rPr>
        <w:t xml:space="preserve"> </w:t>
      </w:r>
      <w:r>
        <w:rPr>
          <w:b/>
          <w:color w:val="000007"/>
          <w:w w:val="95"/>
          <w:sz w:val="21"/>
        </w:rPr>
        <w:t>arguments</w:t>
      </w:r>
      <w:r>
        <w:rPr>
          <w:b/>
          <w:color w:val="000007"/>
          <w:w w:val="95"/>
          <w:sz w:val="21"/>
        </w:rPr>
        <w:tab/>
      </w:r>
      <w:r>
        <w:rPr>
          <w:rFonts w:hint="eastAsia" w:ascii="宋体" w:hAnsi="宋体" w:eastAsia="宋体"/>
          <w:color w:val="000007"/>
          <w:w w:val="95"/>
          <w:sz w:val="21"/>
        </w:rPr>
        <w:t>119</w:t>
      </w:r>
      <w:r>
        <w:rPr>
          <w:rFonts w:hint="eastAsia" w:ascii="宋体" w:hAnsi="宋体" w:eastAsia="宋体"/>
          <w:color w:val="000007"/>
          <w:w w:val="95"/>
          <w:sz w:val="21"/>
        </w:rPr>
        <w:fldChar w:fldCharType="end"/>
      </w:r>
    </w:p>
    <w:p>
      <w:pPr>
        <w:pStyle w:val="18"/>
        <w:numPr>
          <w:ilvl w:val="2"/>
          <w:numId w:val="2"/>
        </w:numPr>
        <w:tabs>
          <w:tab w:val="left" w:pos="419"/>
          <w:tab w:val="left" w:pos="420"/>
          <w:tab w:val="left" w:leader="dot" w:pos="6719"/>
        </w:tabs>
        <w:spacing w:before="0" w:after="0" w:line="312" w:lineRule="exact"/>
        <w:ind w:left="1840" w:right="349" w:hanging="1840"/>
        <w:jc w:val="right"/>
        <w:rPr>
          <w:rFonts w:ascii="宋体" w:hAnsi="宋体"/>
          <w:sz w:val="21"/>
        </w:rPr>
      </w:pPr>
      <w:r>
        <w:fldChar w:fldCharType="begin"/>
      </w:r>
      <w:r>
        <w:instrText xml:space="preserve"> HYPERLINK \l "_bookmark97" </w:instrText>
      </w:r>
      <w:r>
        <w:fldChar w:fldCharType="separate"/>
      </w:r>
      <w:r>
        <w:rPr>
          <w:b/>
          <w:color w:val="000007"/>
          <w:w w:val="95"/>
          <w:sz w:val="21"/>
        </w:rPr>
        <w:t>Promise</w:t>
      </w:r>
      <w:r>
        <w:rPr>
          <w:b/>
          <w:color w:val="000007"/>
          <w:w w:val="95"/>
          <w:sz w:val="21"/>
        </w:rPr>
        <w:tab/>
      </w:r>
      <w:r>
        <w:rPr>
          <w:rFonts w:ascii="宋体" w:hAnsi="宋体"/>
          <w:color w:val="000007"/>
          <w:w w:val="95"/>
          <w:sz w:val="21"/>
        </w:rPr>
        <w:t>119</w:t>
      </w:r>
      <w:r>
        <w:rPr>
          <w:rFonts w:ascii="宋体" w:hAnsi="宋体"/>
          <w:color w:val="000007"/>
          <w:w w:val="95"/>
          <w:sz w:val="21"/>
        </w:rPr>
        <w:fldChar w:fldCharType="end"/>
      </w:r>
    </w:p>
    <w:p>
      <w:pPr>
        <w:pStyle w:val="18"/>
        <w:numPr>
          <w:ilvl w:val="2"/>
          <w:numId w:val="2"/>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"_bookmark98" </w:instrText>
      </w:r>
      <w:r>
        <w:fldChar w:fldCharType="separate"/>
      </w:r>
      <w:r>
        <w:rPr>
          <w:b/>
          <w:color w:val="000007"/>
          <w:sz w:val="21"/>
        </w:rPr>
        <w:t>事件代理</w:t>
      </w:r>
      <w:r>
        <w:rPr>
          <w:b/>
          <w:color w:val="000007"/>
          <w:sz w:val="21"/>
        </w:rPr>
        <w:tab/>
      </w:r>
      <w:r>
        <w:rPr>
          <w:rFonts w:hint="eastAsia" w:ascii="宋体" w:hAnsi="宋体" w:eastAsia="宋体"/>
          <w:color w:val="000007"/>
          <w:w w:val="95"/>
          <w:sz w:val="21"/>
        </w:rPr>
        <w:t>120</w:t>
      </w:r>
      <w:r>
        <w:rPr>
          <w:rFonts w:hint="eastAsia" w:ascii="宋体" w:hAnsi="宋体" w:eastAsia="宋体"/>
          <w:color w:val="000007"/>
          <w:w w:val="95"/>
          <w:sz w:val="21"/>
        </w:rPr>
        <w:fldChar w:fldCharType="end"/>
      </w:r>
    </w:p>
    <w:p>
      <w:pPr>
        <w:pStyle w:val="18"/>
        <w:numPr>
          <w:ilvl w:val="2"/>
          <w:numId w:val="2"/>
        </w:numPr>
        <w:tabs>
          <w:tab w:val="left" w:pos="419"/>
          <w:tab w:val="left" w:pos="420"/>
          <w:tab w:val="left" w:leader="dot" w:pos="6719"/>
        </w:tabs>
        <w:spacing w:before="0" w:after="0" w:line="311" w:lineRule="exact"/>
        <w:ind w:left="1840" w:right="349" w:hanging="1840"/>
        <w:jc w:val="right"/>
        <w:rPr>
          <w:rFonts w:ascii="宋体" w:hAnsi="宋体"/>
          <w:sz w:val="21"/>
        </w:rPr>
      </w:pPr>
      <w:r>
        <w:fldChar w:fldCharType="begin"/>
      </w:r>
      <w:r>
        <w:instrText xml:space="preserve"> HYPERLINK \l "_bookmark98" </w:instrText>
      </w:r>
      <w:r>
        <w:fldChar w:fldCharType="separate"/>
      </w:r>
      <w:r>
        <w:rPr>
          <w:b/>
          <w:color w:val="000007"/>
          <w:w w:val="90"/>
          <w:sz w:val="21"/>
        </w:rPr>
        <w:t>Eventloop</w:t>
      </w:r>
      <w:r>
        <w:rPr>
          <w:b/>
          <w:color w:val="000007"/>
          <w:w w:val="90"/>
          <w:sz w:val="21"/>
        </w:rPr>
        <w:tab/>
      </w:r>
      <w:r>
        <w:rPr>
          <w:rFonts w:ascii="宋体" w:hAnsi="宋体"/>
          <w:color w:val="000007"/>
          <w:w w:val="95"/>
          <w:sz w:val="21"/>
        </w:rPr>
        <w:t>120</w:t>
      </w:r>
      <w:r>
        <w:rPr>
          <w:rFonts w:ascii="宋体" w:hAnsi="宋体"/>
          <w:color w:val="000007"/>
          <w:w w:val="95"/>
          <w:sz w:val="21"/>
        </w:rPr>
        <w:fldChar w:fldCharType="end"/>
      </w:r>
    </w:p>
    <w:p>
      <w:pPr>
        <w:tabs>
          <w:tab w:val="left" w:leader="dot" w:pos="7744"/>
        </w:tabs>
        <w:spacing w:before="0" w:line="367" w:lineRule="exact"/>
        <w:ind w:left="0" w:right="347" w:firstLine="0"/>
        <w:jc w:val="right"/>
        <w:rPr>
          <w:sz w:val="22"/>
        </w:rPr>
      </w:pPr>
      <w:r>
        <w:fldChar w:fldCharType="begin"/>
      </w:r>
      <w:r>
        <w:instrText xml:space="preserve"> HYPERLINK \l "_bookmark99" </w:instrText>
      </w:r>
      <w:r>
        <w:fldChar w:fldCharType="separate"/>
      </w:r>
      <w:r>
        <w:rPr>
          <w:rFonts w:hint="eastAsia" w:ascii="Microsoft JhengHei" w:eastAsia="Microsoft JhengHei"/>
          <w:b/>
          <w:color w:val="000007"/>
          <w:sz w:val="22"/>
        </w:rPr>
        <w:t>2</w:t>
      </w:r>
      <w:r>
        <w:rPr>
          <w:rFonts w:hint="eastAsia" w:ascii="Microsoft JhengHei" w:eastAsia="Microsoft JhengHei"/>
          <w:b/>
          <w:color w:val="000007"/>
          <w:spacing w:val="-8"/>
          <w:sz w:val="22"/>
        </w:rPr>
        <w:t xml:space="preserve"> </w:t>
      </w:r>
      <w:r>
        <w:rPr>
          <w:rFonts w:hint="eastAsia" w:ascii="Microsoft JhengHei" w:eastAsia="Microsoft JhengHei"/>
          <w:b/>
          <w:color w:val="000007"/>
          <w:sz w:val="22"/>
        </w:rPr>
        <w:t>|</w:t>
      </w:r>
      <w:r>
        <w:rPr>
          <w:rFonts w:hint="eastAsia" w:ascii="Microsoft JhengHei" w:eastAsia="Microsoft JhengHei"/>
          <w:b/>
          <w:color w:val="000007"/>
          <w:spacing w:val="44"/>
          <w:sz w:val="22"/>
        </w:rPr>
        <w:t xml:space="preserve"> </w:t>
      </w:r>
      <w:r>
        <w:rPr>
          <w:rFonts w:hint="eastAsia" w:ascii="Microsoft JhengHei" w:eastAsia="Microsoft JhengHei"/>
          <w:b/>
          <w:color w:val="000007"/>
          <w:sz w:val="22"/>
        </w:rPr>
        <w:t>前端</w:t>
      </w:r>
      <w:r>
        <w:rPr>
          <w:rFonts w:hint="eastAsia" w:ascii="Microsoft JhengHei" w:eastAsia="Microsoft JhengHei"/>
          <w:b/>
          <w:color w:val="000007"/>
          <w:spacing w:val="-3"/>
          <w:sz w:val="22"/>
        </w:rPr>
        <w:t>核</w:t>
      </w:r>
      <w:r>
        <w:rPr>
          <w:rFonts w:hint="eastAsia" w:ascii="Microsoft JhengHei" w:eastAsia="Microsoft JhengHei"/>
          <w:b/>
          <w:color w:val="000007"/>
          <w:sz w:val="22"/>
        </w:rPr>
        <w:t>心</w:t>
      </w:r>
      <w:r>
        <w:rPr>
          <w:rFonts w:hint="eastAsia" w:ascii="Microsoft JhengHei" w:eastAsia="Microsoft JhengHei"/>
          <w:b/>
          <w:color w:val="000007"/>
          <w:sz w:val="22"/>
        </w:rPr>
        <w:tab/>
      </w:r>
      <w:r>
        <w:rPr>
          <w:color w:val="000007"/>
          <w:spacing w:val="-1"/>
          <w:sz w:val="22"/>
        </w:rPr>
        <w:t>120</w:t>
      </w:r>
      <w:r>
        <w:rPr>
          <w:color w:val="000007"/>
          <w:spacing w:val="-1"/>
          <w:sz w:val="22"/>
        </w:rPr>
        <w:fldChar w:fldCharType="end"/>
      </w:r>
    </w:p>
    <w:p>
      <w:pPr>
        <w:pStyle w:val="18"/>
        <w:numPr>
          <w:ilvl w:val="1"/>
          <w:numId w:val="3"/>
        </w:numPr>
        <w:tabs>
          <w:tab w:val="left" w:pos="277"/>
          <w:tab w:val="left" w:leader="dot" w:pos="7526"/>
        </w:tabs>
        <w:spacing w:before="32" w:after="0" w:line="240" w:lineRule="auto"/>
        <w:ind w:left="876" w:right="347" w:hanging="877"/>
        <w:jc w:val="right"/>
        <w:rPr>
          <w:rFonts w:hint="eastAsia" w:ascii="宋体" w:eastAsia="宋体"/>
          <w:sz w:val="22"/>
        </w:rPr>
      </w:pPr>
      <w:r>
        <w:fldChar w:fldCharType="begin"/>
      </w:r>
      <w:r>
        <w:instrText xml:space="preserve"> HYPERLINK \l "_bookmark99" </w:instrText>
      </w:r>
      <w:r>
        <w:fldChar w:fldCharType="separate"/>
      </w:r>
      <w:r>
        <w:rPr>
          <w:b/>
          <w:color w:val="000007"/>
          <w:sz w:val="22"/>
        </w:rPr>
        <w:t>|</w:t>
      </w:r>
      <w:r>
        <w:rPr>
          <w:b/>
          <w:color w:val="000007"/>
          <w:spacing w:val="50"/>
          <w:sz w:val="22"/>
        </w:rPr>
        <w:t xml:space="preserve"> </w:t>
      </w:r>
      <w:r>
        <w:rPr>
          <w:b/>
          <w:color w:val="000007"/>
          <w:sz w:val="22"/>
        </w:rPr>
        <w:t>服务</w:t>
      </w:r>
      <w:r>
        <w:rPr>
          <w:b/>
          <w:color w:val="000007"/>
          <w:spacing w:val="-3"/>
          <w:sz w:val="22"/>
        </w:rPr>
        <w:t>端</w:t>
      </w:r>
      <w:r>
        <w:rPr>
          <w:b/>
          <w:color w:val="000007"/>
          <w:sz w:val="22"/>
        </w:rPr>
        <w:t>编程</w:t>
      </w:r>
      <w:r>
        <w:rPr>
          <w:b/>
          <w:color w:val="000007"/>
          <w:sz w:val="22"/>
        </w:rPr>
        <w:tab/>
      </w:r>
      <w:r>
        <w:rPr>
          <w:rFonts w:hint="eastAsia" w:ascii="宋体" w:eastAsia="宋体"/>
          <w:color w:val="000007"/>
          <w:spacing w:val="-1"/>
          <w:sz w:val="22"/>
        </w:rPr>
        <w:t>120</w:t>
      </w:r>
      <w:r>
        <w:rPr>
          <w:rFonts w:hint="eastAsia" w:ascii="宋体" w:eastAsia="宋体"/>
          <w:color w:val="000007"/>
          <w:spacing w:val="-1"/>
          <w:sz w:val="22"/>
        </w:rPr>
        <w:fldChar w:fldCharType="end"/>
      </w:r>
    </w:p>
    <w:p>
      <w:pPr>
        <w:pStyle w:val="18"/>
        <w:numPr>
          <w:ilvl w:val="2"/>
          <w:numId w:val="3"/>
        </w:numPr>
        <w:tabs>
          <w:tab w:val="left" w:pos="419"/>
          <w:tab w:val="left" w:pos="420"/>
          <w:tab w:val="left" w:leader="dot" w:pos="6719"/>
        </w:tabs>
        <w:spacing w:before="33" w:after="0" w:line="349" w:lineRule="exact"/>
        <w:ind w:left="1840" w:right="349" w:hanging="1840"/>
        <w:jc w:val="right"/>
        <w:rPr>
          <w:rFonts w:hint="eastAsia" w:ascii="宋体" w:hAnsi="宋体" w:eastAsia="宋体"/>
          <w:sz w:val="21"/>
        </w:rPr>
      </w:pPr>
      <w:r>
        <w:fldChar w:fldCharType="begin"/>
      </w:r>
      <w:r>
        <w:instrText xml:space="preserve"> HYPERLINK \l "_bookmark98" </w:instrText>
      </w:r>
      <w:r>
        <w:fldChar w:fldCharType="separate"/>
      </w:r>
      <w:r>
        <w:rPr>
          <w:b/>
          <w:color w:val="000007"/>
          <w:sz w:val="21"/>
        </w:rPr>
        <w:t>JSONP</w:t>
      </w:r>
      <w:r>
        <w:rPr>
          <w:b/>
          <w:color w:val="000007"/>
          <w:spacing w:val="-23"/>
          <w:sz w:val="21"/>
        </w:rPr>
        <w:t xml:space="preserve"> </w:t>
      </w:r>
      <w:r>
        <w:rPr>
          <w:b/>
          <w:color w:val="000007"/>
          <w:sz w:val="21"/>
        </w:rPr>
        <w:t>的缺点</w:t>
      </w:r>
      <w:r>
        <w:rPr>
          <w:b/>
          <w:color w:val="000007"/>
          <w:sz w:val="21"/>
        </w:rPr>
        <w:tab/>
      </w:r>
      <w:r>
        <w:rPr>
          <w:rFonts w:hint="eastAsia" w:ascii="宋体" w:hAnsi="宋体" w:eastAsia="宋体"/>
          <w:color w:val="000007"/>
          <w:w w:val="95"/>
          <w:sz w:val="21"/>
        </w:rPr>
        <w:t>120</w:t>
      </w:r>
      <w:r>
        <w:rPr>
          <w:rFonts w:hint="eastAsia" w:ascii="宋体" w:hAnsi="宋体" w:eastAsia="宋体"/>
          <w:color w:val="000007"/>
          <w:w w:val="95"/>
          <w:sz w:val="21"/>
        </w:rPr>
        <w:fldChar w:fldCharType="end"/>
      </w:r>
    </w:p>
    <w:p>
      <w:pPr>
        <w:pStyle w:val="18"/>
        <w:numPr>
          <w:ilvl w:val="2"/>
          <w:numId w:val="3"/>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"_bookmark98" </w:instrText>
      </w:r>
      <w:r>
        <w:fldChar w:fldCharType="separate"/>
      </w:r>
      <w:r>
        <w:rPr>
          <w:b/>
          <w:color w:val="000007"/>
          <w:w w:val="95"/>
          <w:sz w:val="21"/>
        </w:rPr>
        <w:t>跨域（jsonp，ajax）</w:t>
      </w:r>
      <w:r>
        <w:rPr>
          <w:b/>
          <w:color w:val="000007"/>
          <w:w w:val="95"/>
          <w:sz w:val="21"/>
        </w:rPr>
        <w:tab/>
      </w:r>
      <w:r>
        <w:rPr>
          <w:rFonts w:hint="eastAsia" w:ascii="宋体" w:hAnsi="宋体" w:eastAsia="宋体"/>
          <w:color w:val="000007"/>
          <w:w w:val="95"/>
          <w:sz w:val="21"/>
        </w:rPr>
        <w:t>120</w:t>
      </w:r>
      <w:r>
        <w:rPr>
          <w:rFonts w:hint="eastAsia" w:ascii="宋体" w:hAnsi="宋体" w:eastAsia="宋体"/>
          <w:color w:val="000007"/>
          <w:w w:val="95"/>
          <w:sz w:val="21"/>
        </w:rPr>
        <w:fldChar w:fldCharType="end"/>
      </w:r>
    </w:p>
    <w:p>
      <w:pPr>
        <w:pStyle w:val="18"/>
        <w:numPr>
          <w:ilvl w:val="2"/>
          <w:numId w:val="3"/>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"_bookmark100" </w:instrText>
      </w:r>
      <w:r>
        <w:fldChar w:fldCharType="separate"/>
      </w:r>
      <w:r>
        <w:rPr>
          <w:b/>
          <w:color w:val="000007"/>
          <w:sz w:val="21"/>
        </w:rPr>
        <w:t>如何实现跨域</w:t>
      </w:r>
      <w:r>
        <w:rPr>
          <w:b/>
          <w:color w:val="000007"/>
          <w:sz w:val="21"/>
        </w:rPr>
        <w:tab/>
      </w:r>
      <w:r>
        <w:rPr>
          <w:rFonts w:hint="eastAsia" w:ascii="宋体" w:hAnsi="宋体" w:eastAsia="宋体"/>
          <w:color w:val="000007"/>
          <w:w w:val="95"/>
          <w:sz w:val="21"/>
        </w:rPr>
        <w:t>121</w:t>
      </w:r>
      <w:r>
        <w:rPr>
          <w:rFonts w:hint="eastAsia" w:ascii="宋体" w:hAnsi="宋体" w:eastAsia="宋体"/>
          <w:color w:val="000007"/>
          <w:w w:val="95"/>
          <w:sz w:val="21"/>
        </w:rPr>
        <w:fldChar w:fldCharType="end"/>
      </w:r>
    </w:p>
    <w:p>
      <w:pPr>
        <w:pStyle w:val="18"/>
        <w:numPr>
          <w:ilvl w:val="2"/>
          <w:numId w:val="3"/>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"_bookmark100" </w:instrText>
      </w:r>
      <w:r>
        <w:fldChar w:fldCharType="separate"/>
      </w:r>
      <w:r>
        <w:rPr>
          <w:b/>
          <w:color w:val="000007"/>
          <w:sz w:val="21"/>
        </w:rPr>
        <w:t>dom</w:t>
      </w:r>
      <w:r>
        <w:rPr>
          <w:b/>
          <w:color w:val="000007"/>
          <w:spacing w:val="-27"/>
          <w:sz w:val="21"/>
        </w:rPr>
        <w:t xml:space="preserve"> </w:t>
      </w:r>
      <w:r>
        <w:rPr>
          <w:b/>
          <w:color w:val="000007"/>
          <w:sz w:val="21"/>
        </w:rPr>
        <w:t>是什么，你的理解？</w:t>
      </w:r>
      <w:r>
        <w:rPr>
          <w:b/>
          <w:color w:val="000007"/>
          <w:sz w:val="21"/>
        </w:rPr>
        <w:tab/>
      </w:r>
      <w:r>
        <w:rPr>
          <w:rFonts w:hint="eastAsia" w:ascii="宋体" w:hAnsi="宋体" w:eastAsia="宋体"/>
          <w:color w:val="000007"/>
          <w:w w:val="95"/>
          <w:sz w:val="21"/>
        </w:rPr>
        <w:t>121</w:t>
      </w:r>
      <w:r>
        <w:rPr>
          <w:rFonts w:hint="eastAsia" w:ascii="宋体" w:hAnsi="宋体" w:eastAsia="宋体"/>
          <w:color w:val="000007"/>
          <w:w w:val="95"/>
          <w:sz w:val="21"/>
        </w:rPr>
        <w:fldChar w:fldCharType="end"/>
      </w:r>
    </w:p>
    <w:p>
      <w:pPr>
        <w:pStyle w:val="18"/>
        <w:numPr>
          <w:ilvl w:val="2"/>
          <w:numId w:val="3"/>
        </w:numPr>
        <w:tabs>
          <w:tab w:val="left" w:pos="419"/>
          <w:tab w:val="left" w:pos="420"/>
          <w:tab w:val="left" w:leader="dot" w:pos="6719"/>
        </w:tabs>
        <w:spacing w:before="0" w:after="0" w:line="311" w:lineRule="exact"/>
        <w:ind w:left="1840" w:right="349" w:hanging="1840"/>
        <w:jc w:val="right"/>
        <w:rPr>
          <w:rFonts w:hint="eastAsia" w:ascii="宋体" w:hAnsi="宋体" w:eastAsia="宋体"/>
          <w:sz w:val="21"/>
        </w:rPr>
      </w:pPr>
      <w:r>
        <w:fldChar w:fldCharType="begin"/>
      </w:r>
      <w:r>
        <w:instrText xml:space="preserve"> HYPERLINK \l "_bookmark100" </w:instrText>
      </w:r>
      <w:r>
        <w:fldChar w:fldCharType="separate"/>
      </w:r>
      <w:r>
        <w:rPr>
          <w:b/>
          <w:color w:val="000007"/>
          <w:sz w:val="21"/>
        </w:rPr>
        <w:t>关于</w:t>
      </w:r>
      <w:r>
        <w:rPr>
          <w:b/>
          <w:color w:val="000007"/>
          <w:spacing w:val="-24"/>
          <w:sz w:val="21"/>
        </w:rPr>
        <w:t xml:space="preserve"> </w:t>
      </w:r>
      <w:r>
        <w:rPr>
          <w:b/>
          <w:color w:val="000007"/>
          <w:sz w:val="21"/>
        </w:rPr>
        <w:t>dom</w:t>
      </w:r>
      <w:r>
        <w:rPr>
          <w:b/>
          <w:color w:val="000007"/>
          <w:spacing w:val="-24"/>
          <w:sz w:val="21"/>
        </w:rPr>
        <w:t xml:space="preserve"> </w:t>
      </w:r>
      <w:r>
        <w:rPr>
          <w:b/>
          <w:color w:val="000007"/>
          <w:sz w:val="21"/>
        </w:rPr>
        <w:t>的</w:t>
      </w:r>
      <w:r>
        <w:rPr>
          <w:b/>
          <w:color w:val="000007"/>
          <w:spacing w:val="-23"/>
          <w:sz w:val="21"/>
        </w:rPr>
        <w:t xml:space="preserve"> </w:t>
      </w:r>
      <w:r>
        <w:rPr>
          <w:b/>
          <w:color w:val="000007"/>
          <w:sz w:val="21"/>
        </w:rPr>
        <w:t>api</w:t>
      </w:r>
      <w:r>
        <w:rPr>
          <w:b/>
          <w:color w:val="000007"/>
          <w:spacing w:val="-25"/>
          <w:sz w:val="21"/>
        </w:rPr>
        <w:t xml:space="preserve"> </w:t>
      </w:r>
      <w:r>
        <w:rPr>
          <w:b/>
          <w:color w:val="000007"/>
          <w:sz w:val="21"/>
        </w:rPr>
        <w:t>有什么</w:t>
      </w:r>
      <w:r>
        <w:rPr>
          <w:b/>
          <w:color w:val="000007"/>
          <w:sz w:val="21"/>
        </w:rPr>
        <w:tab/>
      </w:r>
      <w:r>
        <w:rPr>
          <w:rFonts w:hint="eastAsia" w:ascii="宋体" w:hAnsi="宋体" w:eastAsia="宋体"/>
          <w:color w:val="000007"/>
          <w:w w:val="95"/>
          <w:sz w:val="21"/>
        </w:rPr>
        <w:t>121</w:t>
      </w:r>
      <w:r>
        <w:rPr>
          <w:rFonts w:hint="eastAsia" w:ascii="宋体" w:hAnsi="宋体" w:eastAsia="宋体"/>
          <w:color w:val="000007"/>
          <w:w w:val="95"/>
          <w:sz w:val="21"/>
        </w:rPr>
        <w:fldChar w:fldCharType="end"/>
      </w:r>
    </w:p>
    <w:p>
      <w:pPr>
        <w:tabs>
          <w:tab w:val="left" w:leader="dot" w:pos="7526"/>
        </w:tabs>
        <w:spacing w:before="0" w:line="367" w:lineRule="exact"/>
        <w:ind w:left="0" w:right="347" w:firstLine="0"/>
        <w:jc w:val="right"/>
        <w:rPr>
          <w:sz w:val="22"/>
        </w:rPr>
      </w:pPr>
      <w:r>
        <w:fldChar w:fldCharType="begin"/>
      </w:r>
      <w:r>
        <w:instrText xml:space="preserve"> HYPERLINK \l "_bookmark101" </w:instrText>
      </w:r>
      <w:r>
        <w:fldChar w:fldCharType="separate"/>
      </w:r>
      <w:r>
        <w:rPr>
          <w:rFonts w:ascii="Microsoft JhengHei"/>
          <w:b/>
          <w:color w:val="000007"/>
          <w:sz w:val="22"/>
        </w:rPr>
        <w:t>2.2</w:t>
      </w:r>
      <w:r>
        <w:rPr>
          <w:rFonts w:ascii="Microsoft JhengHei"/>
          <w:b/>
          <w:color w:val="000007"/>
          <w:spacing w:val="-21"/>
          <w:sz w:val="22"/>
        </w:rPr>
        <w:t xml:space="preserve"> </w:t>
      </w:r>
      <w:r>
        <w:rPr>
          <w:rFonts w:ascii="Microsoft JhengHei"/>
          <w:b/>
          <w:color w:val="000007"/>
          <w:sz w:val="22"/>
        </w:rPr>
        <w:t>|</w:t>
      </w:r>
      <w:r>
        <w:rPr>
          <w:rFonts w:ascii="Microsoft JhengHei"/>
          <w:b/>
          <w:color w:val="000007"/>
          <w:spacing w:val="-22"/>
          <w:sz w:val="22"/>
        </w:rPr>
        <w:t xml:space="preserve"> </w:t>
      </w:r>
      <w:r>
        <w:rPr>
          <w:rFonts w:ascii="Microsoft JhengHei"/>
          <w:b/>
          <w:color w:val="000007"/>
          <w:sz w:val="22"/>
        </w:rPr>
        <w:t>Ajax</w:t>
      </w:r>
      <w:r>
        <w:rPr>
          <w:rFonts w:ascii="Microsoft JhengHei"/>
          <w:b/>
          <w:color w:val="000007"/>
          <w:sz w:val="22"/>
        </w:rPr>
        <w:tab/>
      </w:r>
      <w:r>
        <w:rPr>
          <w:color w:val="000007"/>
          <w:spacing w:val="-1"/>
          <w:sz w:val="22"/>
        </w:rPr>
        <w:t>121</w:t>
      </w:r>
      <w:r>
        <w:rPr>
          <w:color w:val="000007"/>
          <w:spacing w:val="-1"/>
          <w:sz w:val="22"/>
        </w:rPr>
        <w:fldChar w:fldCharType="end"/>
      </w:r>
    </w:p>
    <w:p>
      <w:pPr>
        <w:pStyle w:val="18"/>
        <w:numPr>
          <w:ilvl w:val="2"/>
          <w:numId w:val="3"/>
        </w:numPr>
        <w:tabs>
          <w:tab w:val="left" w:pos="419"/>
          <w:tab w:val="left" w:pos="420"/>
          <w:tab w:val="left" w:leader="dot" w:pos="6719"/>
        </w:tabs>
        <w:spacing w:before="34" w:after="0" w:line="349" w:lineRule="exact"/>
        <w:ind w:left="1840" w:right="349" w:hanging="1840"/>
        <w:jc w:val="right"/>
        <w:rPr>
          <w:rFonts w:hint="eastAsia" w:ascii="宋体" w:hAnsi="宋体" w:eastAsia="宋体"/>
          <w:sz w:val="21"/>
        </w:rPr>
      </w:pPr>
      <w:r>
        <w:fldChar w:fldCharType="begin"/>
      </w:r>
      <w:r>
        <w:instrText xml:space="preserve"> HYPERLINK \l "_bookmark100" </w:instrText>
      </w:r>
      <w:r>
        <w:fldChar w:fldCharType="separate"/>
      </w:r>
      <w:r>
        <w:rPr>
          <w:b/>
          <w:color w:val="000007"/>
          <w:sz w:val="21"/>
        </w:rPr>
        <w:t>ajax</w:t>
      </w:r>
      <w:r>
        <w:rPr>
          <w:b/>
          <w:color w:val="000007"/>
          <w:spacing w:val="-16"/>
          <w:sz w:val="21"/>
        </w:rPr>
        <w:t xml:space="preserve"> </w:t>
      </w:r>
      <w:r>
        <w:rPr>
          <w:b/>
          <w:color w:val="000007"/>
          <w:sz w:val="21"/>
        </w:rPr>
        <w:t>返回的状态</w:t>
      </w:r>
      <w:r>
        <w:rPr>
          <w:b/>
          <w:color w:val="000007"/>
          <w:sz w:val="21"/>
        </w:rPr>
        <w:tab/>
      </w:r>
      <w:r>
        <w:rPr>
          <w:rFonts w:hint="eastAsia" w:ascii="宋体" w:hAnsi="宋体" w:eastAsia="宋体"/>
          <w:color w:val="000007"/>
          <w:w w:val="95"/>
          <w:sz w:val="21"/>
        </w:rPr>
        <w:t>121</w:t>
      </w:r>
      <w:r>
        <w:rPr>
          <w:rFonts w:hint="eastAsia" w:ascii="宋体" w:hAnsi="宋体" w:eastAsia="宋体"/>
          <w:color w:val="000007"/>
          <w:w w:val="95"/>
          <w:sz w:val="21"/>
        </w:rPr>
        <w:fldChar w:fldCharType="end"/>
      </w:r>
    </w:p>
    <w:p>
      <w:pPr>
        <w:pStyle w:val="18"/>
        <w:numPr>
          <w:ilvl w:val="2"/>
          <w:numId w:val="3"/>
        </w:numPr>
        <w:tabs>
          <w:tab w:val="left" w:pos="419"/>
          <w:tab w:val="left" w:pos="420"/>
          <w:tab w:val="left" w:leader="dot" w:pos="6719"/>
        </w:tabs>
        <w:spacing w:before="0" w:after="0" w:line="313" w:lineRule="exact"/>
        <w:ind w:left="1840" w:right="349" w:hanging="1840"/>
        <w:jc w:val="right"/>
        <w:rPr>
          <w:rFonts w:hint="eastAsia" w:ascii="宋体" w:hAnsi="宋体" w:eastAsia="宋体"/>
          <w:sz w:val="21"/>
        </w:rPr>
      </w:pPr>
      <w:r>
        <w:fldChar w:fldCharType="begin"/>
      </w:r>
      <w:r>
        <w:instrText xml:space="preserve"> HYPERLINK \l "_bookmark102" </w:instrText>
      </w:r>
      <w:r>
        <w:fldChar w:fldCharType="separate"/>
      </w:r>
      <w:r>
        <w:rPr>
          <w:b/>
          <w:color w:val="000007"/>
          <w:sz w:val="21"/>
        </w:rPr>
        <w:t>实现一个</w:t>
      </w:r>
      <w:r>
        <w:rPr>
          <w:b/>
          <w:color w:val="000007"/>
          <w:spacing w:val="-13"/>
          <w:sz w:val="21"/>
        </w:rPr>
        <w:t xml:space="preserve"> </w:t>
      </w:r>
      <w:r>
        <w:rPr>
          <w:b/>
          <w:color w:val="000007"/>
          <w:sz w:val="21"/>
        </w:rPr>
        <w:t>Ajax</w:t>
      </w:r>
      <w:r>
        <w:rPr>
          <w:b/>
          <w:color w:val="000007"/>
          <w:sz w:val="21"/>
        </w:rPr>
        <w:tab/>
      </w:r>
      <w:r>
        <w:rPr>
          <w:rFonts w:hint="eastAsia" w:ascii="宋体" w:hAnsi="宋体" w:eastAsia="宋体"/>
          <w:color w:val="000007"/>
          <w:w w:val="95"/>
          <w:sz w:val="21"/>
        </w:rPr>
        <w:t>122</w:t>
      </w:r>
      <w:r>
        <w:rPr>
          <w:rFonts w:hint="eastAsia" w:ascii="宋体" w:hAnsi="宋体" w:eastAsia="宋体"/>
          <w:color w:val="000007"/>
          <w:w w:val="95"/>
          <w:sz w:val="21"/>
        </w:rPr>
        <w:fldChar w:fldCharType="end"/>
      </w:r>
    </w:p>
    <w:p>
      <w:pPr>
        <w:pStyle w:val="18"/>
        <w:numPr>
          <w:ilvl w:val="2"/>
          <w:numId w:val="3"/>
        </w:numPr>
        <w:tabs>
          <w:tab w:val="left" w:pos="1839"/>
          <w:tab w:val="left" w:pos="1840"/>
          <w:tab w:val="left" w:leader="dot" w:pos="8139"/>
        </w:tabs>
        <w:spacing w:before="20" w:after="0" w:line="192" w:lineRule="auto"/>
        <w:ind w:left="1420" w:right="327" w:firstLine="0"/>
        <w:jc w:val="right"/>
        <w:rPr>
          <w:rFonts w:hint="eastAsia" w:ascii="宋体" w:hAnsi="宋体" w:eastAsia="宋体"/>
          <w:sz w:val="21"/>
        </w:rPr>
      </w:pPr>
      <w:r>
        <w:fldChar w:fldCharType="begin"/>
      </w:r>
      <w:r>
        <w:instrText xml:space="preserve"> HYPERLINK \l "_bookmark102" </w:instrText>
      </w:r>
      <w:r>
        <w:fldChar w:fldCharType="separate"/>
      </w:r>
      <w:r>
        <w:rPr>
          <w:b/>
          <w:color w:val="000007"/>
          <w:spacing w:val="4"/>
          <w:w w:val="95"/>
          <w:sz w:val="21"/>
        </w:rPr>
        <w:t>如何</w:t>
      </w:r>
      <w:r>
        <w:rPr>
          <w:b/>
          <w:color w:val="000007"/>
          <w:w w:val="95"/>
          <w:sz w:val="21"/>
        </w:rPr>
        <w:t>实现</w:t>
      </w:r>
      <w:r>
        <w:rPr>
          <w:b/>
          <w:color w:val="000007"/>
          <w:spacing w:val="49"/>
          <w:w w:val="95"/>
          <w:sz w:val="21"/>
        </w:rPr>
        <w:t xml:space="preserve"> </w:t>
      </w:r>
      <w:r>
        <w:rPr>
          <w:b/>
          <w:color w:val="000007"/>
          <w:w w:val="95"/>
          <w:sz w:val="21"/>
        </w:rPr>
        <w:t>ajax</w:t>
      </w:r>
      <w:r>
        <w:rPr>
          <w:b/>
          <w:color w:val="000007"/>
          <w:spacing w:val="45"/>
          <w:w w:val="95"/>
          <w:sz w:val="21"/>
        </w:rPr>
        <w:t xml:space="preserve"> </w:t>
      </w:r>
      <w:r>
        <w:rPr>
          <w:b/>
          <w:color w:val="000007"/>
          <w:spacing w:val="4"/>
          <w:w w:val="95"/>
          <w:sz w:val="21"/>
        </w:rPr>
        <w:t>请求</w:t>
      </w:r>
      <w:r>
        <w:rPr>
          <w:b/>
          <w:color w:val="000007"/>
          <w:w w:val="95"/>
          <w:sz w:val="21"/>
        </w:rPr>
        <w:t>，</w:t>
      </w:r>
      <w:r>
        <w:rPr>
          <w:b/>
          <w:color w:val="000007"/>
          <w:spacing w:val="4"/>
          <w:w w:val="95"/>
          <w:sz w:val="21"/>
        </w:rPr>
        <w:t>假如我</w:t>
      </w:r>
      <w:r>
        <w:rPr>
          <w:b/>
          <w:color w:val="000007"/>
          <w:w w:val="95"/>
          <w:sz w:val="21"/>
        </w:rPr>
        <w:t>有</w:t>
      </w:r>
      <w:r>
        <w:rPr>
          <w:b/>
          <w:color w:val="000007"/>
          <w:spacing w:val="4"/>
          <w:w w:val="95"/>
          <w:sz w:val="21"/>
        </w:rPr>
        <w:t>多个请</w:t>
      </w:r>
      <w:r>
        <w:rPr>
          <w:b/>
          <w:color w:val="000007"/>
          <w:w w:val="95"/>
          <w:sz w:val="21"/>
        </w:rPr>
        <w:t>求</w:t>
      </w:r>
      <w:r>
        <w:rPr>
          <w:b/>
          <w:color w:val="000007"/>
          <w:spacing w:val="4"/>
          <w:w w:val="95"/>
          <w:sz w:val="21"/>
        </w:rPr>
        <w:t>，我需</w:t>
      </w:r>
      <w:r>
        <w:rPr>
          <w:b/>
          <w:color w:val="000007"/>
          <w:w w:val="95"/>
          <w:sz w:val="21"/>
        </w:rPr>
        <w:t>要</w:t>
      </w:r>
      <w:r>
        <w:rPr>
          <w:b/>
          <w:color w:val="000007"/>
          <w:spacing w:val="4"/>
          <w:w w:val="95"/>
          <w:sz w:val="21"/>
        </w:rPr>
        <w:t>让这</w:t>
      </w:r>
      <w:r>
        <w:rPr>
          <w:b/>
          <w:color w:val="000007"/>
          <w:w w:val="95"/>
          <w:sz w:val="21"/>
        </w:rPr>
        <w:t>些</w:t>
      </w:r>
      <w:r>
        <w:rPr>
          <w:b/>
          <w:color w:val="000007"/>
          <w:spacing w:val="1"/>
          <w:w w:val="95"/>
          <w:sz w:val="21"/>
        </w:rPr>
        <w:t xml:space="preserve"> </w:t>
      </w:r>
      <w:r>
        <w:rPr>
          <w:b/>
          <w:color w:val="000007"/>
          <w:w w:val="95"/>
          <w:sz w:val="21"/>
        </w:rPr>
        <w:t>ajax</w:t>
      </w:r>
      <w:r>
        <w:rPr>
          <w:b/>
          <w:color w:val="000007"/>
          <w:spacing w:val="46"/>
          <w:w w:val="95"/>
          <w:sz w:val="21"/>
        </w:rPr>
        <w:t xml:space="preserve"> </w:t>
      </w:r>
      <w:r>
        <w:rPr>
          <w:b/>
          <w:color w:val="000007"/>
          <w:spacing w:val="4"/>
          <w:w w:val="95"/>
          <w:sz w:val="21"/>
        </w:rPr>
        <w:t>请求</w:t>
      </w:r>
      <w:r>
        <w:rPr>
          <w:b/>
          <w:color w:val="000007"/>
          <w:w w:val="95"/>
          <w:sz w:val="21"/>
        </w:rPr>
        <w:t>按</w:t>
      </w:r>
      <w:r>
        <w:rPr>
          <w:b/>
          <w:color w:val="000007"/>
          <w:spacing w:val="4"/>
          <w:w w:val="95"/>
          <w:sz w:val="21"/>
        </w:rPr>
        <w:t>照</w:t>
      </w:r>
      <w:r>
        <w:rPr>
          <w:b/>
          <w:color w:val="000007"/>
          <w:w w:val="95"/>
          <w:sz w:val="21"/>
        </w:rPr>
        <w:t>某</w:t>
      </w:r>
      <w:r>
        <w:rPr>
          <w:b/>
          <w:color w:val="000007"/>
          <w:w w:val="95"/>
          <w:sz w:val="21"/>
        </w:rPr>
        <w:fldChar w:fldCharType="end"/>
      </w:r>
      <w:r>
        <w:rPr>
          <w:b/>
          <w:color w:val="000007"/>
          <w:sz w:val="21"/>
        </w:rPr>
        <w:t>种顺序一次执行，有什么办法呢？如何处理</w:t>
      </w:r>
      <w:r>
        <w:rPr>
          <w:b/>
          <w:color w:val="000007"/>
          <w:spacing w:val="-14"/>
          <w:sz w:val="21"/>
        </w:rPr>
        <w:t xml:space="preserve"> </w:t>
      </w:r>
      <w:r>
        <w:rPr>
          <w:b/>
          <w:color w:val="000007"/>
          <w:sz w:val="21"/>
        </w:rPr>
        <w:t>ajax</w:t>
      </w:r>
      <w:r>
        <w:rPr>
          <w:b/>
          <w:color w:val="000007"/>
          <w:spacing w:val="-13"/>
          <w:sz w:val="21"/>
        </w:rPr>
        <w:t xml:space="preserve"> </w:t>
      </w:r>
      <w:r>
        <w:rPr>
          <w:b/>
          <w:color w:val="000007"/>
          <w:sz w:val="21"/>
        </w:rPr>
        <w:t>跨域</w:t>
      </w:r>
      <w:r>
        <w:rPr>
          <w:b/>
          <w:color w:val="000007"/>
          <w:sz w:val="21"/>
        </w:rPr>
        <w:tab/>
      </w:r>
      <w:r>
        <w:rPr>
          <w:rFonts w:hint="eastAsia" w:ascii="宋体" w:hAnsi="宋体" w:eastAsia="宋体"/>
          <w:color w:val="000007"/>
          <w:w w:val="95"/>
          <w:sz w:val="21"/>
        </w:rPr>
        <w:t>122</w:t>
      </w:r>
    </w:p>
    <w:p>
      <w:pPr>
        <w:pStyle w:val="18"/>
        <w:numPr>
          <w:ilvl w:val="2"/>
          <w:numId w:val="3"/>
        </w:numPr>
        <w:tabs>
          <w:tab w:val="left" w:pos="419"/>
          <w:tab w:val="left" w:pos="420"/>
          <w:tab w:val="left" w:leader="dot" w:pos="6719"/>
        </w:tabs>
        <w:spacing w:before="0" w:after="0" w:line="334" w:lineRule="exact"/>
        <w:ind w:left="1840" w:right="349" w:hanging="1840"/>
        <w:jc w:val="right"/>
        <w:rPr>
          <w:rFonts w:hint="eastAsia" w:ascii="宋体" w:hAnsi="宋体" w:eastAsia="宋体"/>
          <w:sz w:val="21"/>
        </w:rPr>
      </w:pPr>
      <w:r>
        <w:fldChar w:fldCharType="begin"/>
      </w:r>
      <w:r>
        <w:instrText xml:space="preserve"> HYPERLINK \l "_bookmark103" </w:instrText>
      </w:r>
      <w:r>
        <w:fldChar w:fldCharType="separate"/>
      </w:r>
      <w:r>
        <w:rPr>
          <w:b/>
          <w:color w:val="000007"/>
          <w:sz w:val="21"/>
        </w:rPr>
        <w:t>写出原生</w:t>
      </w:r>
      <w:r>
        <w:rPr>
          <w:b/>
          <w:color w:val="000007"/>
          <w:spacing w:val="-13"/>
          <w:sz w:val="21"/>
        </w:rPr>
        <w:t xml:space="preserve"> </w:t>
      </w:r>
      <w:r>
        <w:rPr>
          <w:b/>
          <w:color w:val="000007"/>
          <w:sz w:val="21"/>
        </w:rPr>
        <w:t>Ajax</w:t>
      </w:r>
      <w:r>
        <w:rPr>
          <w:b/>
          <w:color w:val="000007"/>
          <w:sz w:val="21"/>
        </w:rPr>
        <w:tab/>
      </w:r>
      <w:r>
        <w:rPr>
          <w:rFonts w:hint="eastAsia" w:ascii="宋体" w:hAnsi="宋体" w:eastAsia="宋体"/>
          <w:color w:val="000007"/>
          <w:w w:val="95"/>
          <w:sz w:val="21"/>
        </w:rPr>
        <w:t>124</w:t>
      </w:r>
      <w:r>
        <w:rPr>
          <w:rFonts w:hint="eastAsia" w:ascii="宋体" w:hAnsi="宋体" w:eastAsia="宋体"/>
          <w:color w:val="000007"/>
          <w:w w:val="95"/>
          <w:sz w:val="21"/>
        </w:rPr>
        <w:fldChar w:fldCharType="end"/>
      </w:r>
    </w:p>
    <w:p>
      <w:pPr>
        <w:spacing w:after="0" w:line="334" w:lineRule="exact"/>
        <w:jc w:val="right"/>
        <w:rPr>
          <w:rFonts w:hint="eastAsia" w:ascii="宋体" w:hAnsi="宋体" w:eastAsia="宋体"/>
          <w:sz w:val="21"/>
        </w:rPr>
        <w:sectPr>
          <w:pgSz w:w="11910" w:h="16840"/>
          <w:pgMar w:top="1360" w:right="1460" w:bottom="1560" w:left="1640" w:header="0" w:footer="963" w:gutter="0"/>
        </w:sectPr>
      </w:pPr>
    </w:p>
    <w:p>
      <w:pPr>
        <w:pStyle w:val="18"/>
        <w:numPr>
          <w:ilvl w:val="2"/>
          <w:numId w:val="3"/>
        </w:numPr>
        <w:tabs>
          <w:tab w:val="left" w:pos="1839"/>
          <w:tab w:val="left" w:pos="1840"/>
        </w:tabs>
        <w:spacing w:before="9" w:after="0" w:line="381" w:lineRule="exact"/>
        <w:ind w:left="1840" w:right="0" w:hanging="420"/>
        <w:jc w:val="left"/>
        <w:rPr>
          <w:b/>
          <w:sz w:val="21"/>
        </w:rPr>
      </w:pPr>
      <w:r>
        <w:fldChar w:fldCharType="begin"/>
      </w:r>
      <w:r>
        <w:instrText xml:space="preserve"> HYPERLINK \l "_bookmark103" </w:instrText>
      </w:r>
      <w:r>
        <w:fldChar w:fldCharType="separate"/>
      </w:r>
      <w:r>
        <w:rPr>
          <w:b/>
          <w:color w:val="000007"/>
          <w:spacing w:val="-2"/>
          <w:sz w:val="21"/>
        </w:rPr>
        <w:t xml:space="preserve">如何实现一个 </w:t>
      </w:r>
      <w:r>
        <w:rPr>
          <w:b/>
          <w:color w:val="000007"/>
          <w:sz w:val="21"/>
        </w:rPr>
        <w:t>ajax</w:t>
      </w:r>
      <w:r>
        <w:rPr>
          <w:b/>
          <w:color w:val="000007"/>
          <w:spacing w:val="-2"/>
          <w:sz w:val="21"/>
        </w:rPr>
        <w:t xml:space="preserve"> 请求？如果我想发出两个有顺序的 </w:t>
      </w:r>
      <w:r>
        <w:rPr>
          <w:b/>
          <w:color w:val="000007"/>
          <w:sz w:val="21"/>
        </w:rPr>
        <w:t>ajax</w:t>
      </w:r>
      <w:r>
        <w:rPr>
          <w:b/>
          <w:color w:val="000007"/>
          <w:spacing w:val="-1"/>
          <w:sz w:val="21"/>
        </w:rPr>
        <w:t xml:space="preserve"> 需要怎么做？</w:t>
      </w:r>
      <w:r>
        <w:rPr>
          <w:b/>
          <w:color w:val="000007"/>
          <w:spacing w:val="-1"/>
          <w:sz w:val="21"/>
        </w:rPr>
        <w:fldChar w:fldCharType="end"/>
      </w:r>
    </w:p>
    <w:p>
      <w:pPr>
        <w:spacing w:before="0" w:line="252" w:lineRule="exact"/>
        <w:ind w:left="1840" w:right="0" w:firstLine="0"/>
        <w:jc w:val="left"/>
        <w:rPr>
          <w:sz w:val="21"/>
        </w:rPr>
      </w:pPr>
      <w:r>
        <w:rPr>
          <w:color w:val="000007"/>
          <w:sz w:val="21"/>
        </w:rPr>
        <w:t>124</w:t>
      </w:r>
    </w:p>
    <w:p>
      <w:pPr>
        <w:pStyle w:val="18"/>
        <w:numPr>
          <w:ilvl w:val="0"/>
          <w:numId w:val="4"/>
        </w:numPr>
        <w:tabs>
          <w:tab w:val="left" w:pos="419"/>
          <w:tab w:val="left" w:pos="420"/>
          <w:tab w:val="left" w:leader="dot" w:pos="6719"/>
        </w:tabs>
        <w:spacing w:before="0" w:after="0" w:line="337" w:lineRule="exact"/>
        <w:ind w:left="1840" w:right="349" w:hanging="1840"/>
        <w:jc w:val="right"/>
        <w:rPr>
          <w:rFonts w:hint="eastAsia" w:ascii="宋体" w:hAnsi="宋体" w:eastAsia="宋体"/>
          <w:sz w:val="21"/>
        </w:rPr>
      </w:pPr>
      <w:r>
        <w:fldChar w:fldCharType="begin"/>
      </w:r>
      <w:r>
        <w:instrText xml:space="preserve"> HYPERLINK \l "_bookmark104" </w:instrText>
      </w:r>
      <w:r>
        <w:fldChar w:fldCharType="separate"/>
      </w:r>
      <w:r>
        <w:rPr>
          <w:b/>
          <w:color w:val="000007"/>
          <w:sz w:val="21"/>
        </w:rPr>
        <w:t>Fetch</w:t>
      </w:r>
      <w:r>
        <w:rPr>
          <w:b/>
          <w:color w:val="000007"/>
          <w:spacing w:val="-23"/>
          <w:sz w:val="21"/>
        </w:rPr>
        <w:t xml:space="preserve"> </w:t>
      </w:r>
      <w:r>
        <w:rPr>
          <w:b/>
          <w:color w:val="000007"/>
          <w:sz w:val="21"/>
        </w:rPr>
        <w:t>和</w:t>
      </w:r>
      <w:r>
        <w:rPr>
          <w:b/>
          <w:color w:val="000007"/>
          <w:spacing w:val="-22"/>
          <w:sz w:val="21"/>
        </w:rPr>
        <w:t xml:space="preserve"> </w:t>
      </w:r>
      <w:r>
        <w:rPr>
          <w:b/>
          <w:color w:val="000007"/>
          <w:sz w:val="21"/>
        </w:rPr>
        <w:t>Ajax</w:t>
      </w:r>
      <w:r>
        <w:rPr>
          <w:b/>
          <w:color w:val="000007"/>
          <w:spacing w:val="-22"/>
          <w:sz w:val="21"/>
        </w:rPr>
        <w:t xml:space="preserve"> </w:t>
      </w:r>
      <w:r>
        <w:rPr>
          <w:b/>
          <w:color w:val="000007"/>
          <w:sz w:val="21"/>
        </w:rPr>
        <w:t>比有什么优缺点？</w:t>
      </w:r>
      <w:r>
        <w:rPr>
          <w:b/>
          <w:color w:val="000007"/>
          <w:sz w:val="21"/>
        </w:rPr>
        <w:tab/>
      </w:r>
      <w:r>
        <w:rPr>
          <w:rFonts w:hint="eastAsia" w:ascii="宋体" w:hAnsi="宋体" w:eastAsia="宋体"/>
          <w:color w:val="000007"/>
          <w:w w:val="95"/>
          <w:sz w:val="21"/>
        </w:rPr>
        <w:t>125</w:t>
      </w:r>
      <w:r>
        <w:rPr>
          <w:rFonts w:hint="eastAsia" w:ascii="宋体" w:hAnsi="宋体" w:eastAsia="宋体"/>
          <w:color w:val="000007"/>
          <w:w w:val="95"/>
          <w:sz w:val="21"/>
        </w:rPr>
        <w:fldChar w:fldCharType="end"/>
      </w:r>
    </w:p>
    <w:p>
      <w:pPr>
        <w:pStyle w:val="18"/>
        <w:numPr>
          <w:ilvl w:val="0"/>
          <w:numId w:val="4"/>
        </w:numPr>
        <w:tabs>
          <w:tab w:val="left" w:pos="419"/>
          <w:tab w:val="left" w:pos="420"/>
          <w:tab w:val="left" w:leader="dot" w:pos="6719"/>
        </w:tabs>
        <w:spacing w:before="0" w:after="0" w:line="311" w:lineRule="exact"/>
        <w:ind w:left="1840" w:right="349" w:hanging="1840"/>
        <w:jc w:val="right"/>
        <w:rPr>
          <w:rFonts w:hint="eastAsia" w:ascii="宋体" w:hAnsi="宋体" w:eastAsia="宋体"/>
          <w:sz w:val="21"/>
        </w:rPr>
      </w:pPr>
      <w:r>
        <w:fldChar w:fldCharType="begin"/>
      </w:r>
      <w:r>
        <w:instrText xml:space="preserve"> HYPERLINK \l "_bookmark104" </w:instrText>
      </w:r>
      <w:r>
        <w:fldChar w:fldCharType="separate"/>
      </w:r>
      <w:r>
        <w:rPr>
          <w:b/>
          <w:color w:val="000007"/>
          <w:sz w:val="21"/>
        </w:rPr>
        <w:t>原生</w:t>
      </w:r>
      <w:r>
        <w:rPr>
          <w:b/>
          <w:color w:val="000007"/>
          <w:spacing w:val="-15"/>
          <w:sz w:val="21"/>
        </w:rPr>
        <w:t xml:space="preserve"> </w:t>
      </w:r>
      <w:r>
        <w:rPr>
          <w:b/>
          <w:color w:val="000007"/>
          <w:sz w:val="21"/>
        </w:rPr>
        <w:t>JS</w:t>
      </w:r>
      <w:r>
        <w:rPr>
          <w:b/>
          <w:color w:val="000007"/>
          <w:spacing w:val="-14"/>
          <w:sz w:val="21"/>
        </w:rPr>
        <w:t xml:space="preserve"> </w:t>
      </w:r>
      <w:r>
        <w:rPr>
          <w:b/>
          <w:color w:val="000007"/>
          <w:sz w:val="21"/>
        </w:rPr>
        <w:t>的</w:t>
      </w:r>
      <w:r>
        <w:rPr>
          <w:b/>
          <w:color w:val="000007"/>
          <w:spacing w:val="-14"/>
          <w:sz w:val="21"/>
        </w:rPr>
        <w:t xml:space="preserve"> </w:t>
      </w:r>
      <w:r>
        <w:rPr>
          <w:b/>
          <w:color w:val="000007"/>
          <w:sz w:val="21"/>
        </w:rPr>
        <w:t>ajax</w:t>
      </w:r>
      <w:r>
        <w:rPr>
          <w:b/>
          <w:color w:val="000007"/>
          <w:sz w:val="21"/>
        </w:rPr>
        <w:tab/>
      </w:r>
      <w:r>
        <w:rPr>
          <w:rFonts w:hint="eastAsia" w:ascii="宋体" w:hAnsi="宋体" w:eastAsia="宋体"/>
          <w:color w:val="000007"/>
          <w:w w:val="95"/>
          <w:sz w:val="21"/>
        </w:rPr>
        <w:t>125</w:t>
      </w:r>
      <w:r>
        <w:rPr>
          <w:rFonts w:hint="eastAsia" w:ascii="宋体" w:hAnsi="宋体" w:eastAsia="宋体"/>
          <w:color w:val="000007"/>
          <w:w w:val="95"/>
          <w:sz w:val="21"/>
        </w:rPr>
        <w:fldChar w:fldCharType="end"/>
      </w:r>
    </w:p>
    <w:p>
      <w:pPr>
        <w:pStyle w:val="18"/>
        <w:numPr>
          <w:ilvl w:val="1"/>
          <w:numId w:val="5"/>
        </w:numPr>
        <w:tabs>
          <w:tab w:val="left" w:pos="332"/>
          <w:tab w:val="left" w:leader="dot" w:pos="7526"/>
        </w:tabs>
        <w:spacing w:before="0" w:after="0" w:line="367" w:lineRule="exact"/>
        <w:ind w:left="930" w:right="347" w:hanging="931"/>
        <w:jc w:val="right"/>
        <w:rPr>
          <w:rFonts w:hint="eastAsia" w:ascii="宋体" w:eastAsia="宋体"/>
          <w:sz w:val="22"/>
        </w:rPr>
      </w:pPr>
      <w:r>
        <w:fldChar w:fldCharType="begin"/>
      </w:r>
      <w:r>
        <w:instrText xml:space="preserve"> HYPERLINK \l "_bookmark105" </w:instrText>
      </w:r>
      <w:r>
        <w:fldChar w:fldCharType="separate"/>
      </w:r>
      <w:r>
        <w:rPr>
          <w:b/>
          <w:color w:val="000007"/>
          <w:sz w:val="22"/>
        </w:rPr>
        <w:t>|</w:t>
      </w:r>
      <w:r>
        <w:rPr>
          <w:b/>
          <w:color w:val="000007"/>
          <w:spacing w:val="19"/>
          <w:sz w:val="22"/>
        </w:rPr>
        <w:t xml:space="preserve"> </w:t>
      </w:r>
      <w:r>
        <w:rPr>
          <w:b/>
          <w:color w:val="000007"/>
          <w:sz w:val="22"/>
        </w:rPr>
        <w:t>移</w:t>
      </w:r>
      <w:r>
        <w:rPr>
          <w:b/>
          <w:color w:val="000007"/>
          <w:spacing w:val="52"/>
          <w:sz w:val="22"/>
        </w:rPr>
        <w:t>动</w:t>
      </w:r>
      <w:r>
        <w:rPr>
          <w:b/>
          <w:color w:val="000007"/>
          <w:sz w:val="22"/>
        </w:rPr>
        <w:t>web</w:t>
      </w:r>
      <w:r>
        <w:rPr>
          <w:b/>
          <w:color w:val="000007"/>
          <w:spacing w:val="-17"/>
          <w:sz w:val="22"/>
        </w:rPr>
        <w:t xml:space="preserve"> </w:t>
      </w:r>
      <w:r>
        <w:rPr>
          <w:b/>
          <w:color w:val="000007"/>
          <w:sz w:val="22"/>
        </w:rPr>
        <w:t>开发</w:t>
      </w:r>
      <w:r>
        <w:rPr>
          <w:b/>
          <w:color w:val="000007"/>
          <w:sz w:val="22"/>
        </w:rPr>
        <w:tab/>
      </w:r>
      <w:r>
        <w:rPr>
          <w:rFonts w:hint="eastAsia" w:ascii="宋体" w:eastAsia="宋体"/>
          <w:color w:val="000007"/>
          <w:spacing w:val="-1"/>
          <w:sz w:val="22"/>
        </w:rPr>
        <w:t>125</w:t>
      </w:r>
      <w:r>
        <w:rPr>
          <w:rFonts w:hint="eastAsia" w:ascii="宋体" w:eastAsia="宋体"/>
          <w:color w:val="000007"/>
          <w:spacing w:val="-1"/>
          <w:sz w:val="22"/>
        </w:rPr>
        <w:fldChar w:fldCharType="end"/>
      </w:r>
    </w:p>
    <w:p>
      <w:pPr>
        <w:pStyle w:val="18"/>
        <w:numPr>
          <w:ilvl w:val="2"/>
          <w:numId w:val="5"/>
        </w:numPr>
        <w:tabs>
          <w:tab w:val="left" w:pos="419"/>
          <w:tab w:val="left" w:pos="420"/>
          <w:tab w:val="left" w:leader="dot" w:pos="6719"/>
        </w:tabs>
        <w:spacing w:before="34" w:after="0" w:line="349" w:lineRule="exact"/>
        <w:ind w:left="1840" w:right="349" w:hanging="1840"/>
        <w:jc w:val="right"/>
        <w:rPr>
          <w:rFonts w:hint="eastAsia" w:ascii="宋体" w:hAnsi="宋体" w:eastAsia="宋体"/>
          <w:sz w:val="21"/>
        </w:rPr>
      </w:pPr>
      <w:r>
        <w:fldChar w:fldCharType="begin"/>
      </w:r>
      <w:r>
        <w:instrText xml:space="preserve"> HYPERLINK \l "_bookmark104" </w:instrText>
      </w:r>
      <w:r>
        <w:fldChar w:fldCharType="separate"/>
      </w:r>
      <w:r>
        <w:rPr>
          <w:b/>
          <w:color w:val="000007"/>
          <w:sz w:val="21"/>
        </w:rPr>
        <w:t>知道</w:t>
      </w:r>
      <w:r>
        <w:rPr>
          <w:b/>
          <w:color w:val="000007"/>
          <w:spacing w:val="-11"/>
          <w:sz w:val="21"/>
        </w:rPr>
        <w:t xml:space="preserve"> </w:t>
      </w:r>
      <w:r>
        <w:rPr>
          <w:b/>
          <w:color w:val="000007"/>
          <w:sz w:val="21"/>
        </w:rPr>
        <w:t>PWA</w:t>
      </w:r>
      <w:r>
        <w:rPr>
          <w:b/>
          <w:color w:val="000007"/>
          <w:spacing w:val="-11"/>
          <w:sz w:val="21"/>
        </w:rPr>
        <w:t xml:space="preserve"> </w:t>
      </w:r>
      <w:r>
        <w:rPr>
          <w:b/>
          <w:color w:val="000007"/>
          <w:sz w:val="21"/>
        </w:rPr>
        <w:t>吗</w:t>
      </w:r>
      <w:r>
        <w:rPr>
          <w:b/>
          <w:color w:val="000007"/>
          <w:sz w:val="21"/>
        </w:rPr>
        <w:tab/>
      </w:r>
      <w:r>
        <w:rPr>
          <w:rFonts w:hint="eastAsia" w:ascii="宋体" w:hAnsi="宋体" w:eastAsia="宋体"/>
          <w:color w:val="000007"/>
          <w:w w:val="95"/>
          <w:sz w:val="21"/>
        </w:rPr>
        <w:t>125</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"_bookmark104" </w:instrText>
      </w:r>
      <w:r>
        <w:fldChar w:fldCharType="separate"/>
      </w:r>
      <w:r>
        <w:rPr>
          <w:b/>
          <w:color w:val="000007"/>
          <w:sz w:val="21"/>
        </w:rPr>
        <w:t>移动布局方案</w:t>
      </w:r>
      <w:r>
        <w:rPr>
          <w:b/>
          <w:color w:val="000007"/>
          <w:sz w:val="21"/>
        </w:rPr>
        <w:tab/>
      </w:r>
      <w:r>
        <w:rPr>
          <w:rFonts w:hint="eastAsia" w:ascii="宋体" w:hAnsi="宋体" w:eastAsia="宋体"/>
          <w:color w:val="000007"/>
          <w:w w:val="95"/>
          <w:sz w:val="21"/>
        </w:rPr>
        <w:t>125</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ascii="宋体" w:hAnsi="宋体"/>
          <w:sz w:val="21"/>
        </w:rPr>
      </w:pPr>
      <w:r>
        <w:fldChar w:fldCharType="begin"/>
      </w:r>
      <w:r>
        <w:instrText xml:space="preserve"> HYPERLINK \l "_bookmark106" </w:instrText>
      </w:r>
      <w:r>
        <w:fldChar w:fldCharType="separate"/>
      </w:r>
      <w:r>
        <w:rPr>
          <w:b/>
          <w:color w:val="000007"/>
          <w:sz w:val="21"/>
        </w:rPr>
        <w:t>Rem,</w:t>
      </w:r>
      <w:r>
        <w:rPr>
          <w:b/>
          <w:color w:val="000007"/>
          <w:spacing w:val="-27"/>
          <w:sz w:val="21"/>
        </w:rPr>
        <w:t xml:space="preserve"> </w:t>
      </w:r>
      <w:r>
        <w:rPr>
          <w:b/>
          <w:color w:val="000007"/>
          <w:sz w:val="21"/>
        </w:rPr>
        <w:t>Em</w:t>
      </w:r>
      <w:r>
        <w:rPr>
          <w:b/>
          <w:color w:val="000007"/>
          <w:sz w:val="21"/>
        </w:rPr>
        <w:tab/>
      </w:r>
      <w:r>
        <w:rPr>
          <w:rFonts w:ascii="宋体" w:hAnsi="宋体"/>
          <w:color w:val="000007"/>
          <w:w w:val="95"/>
          <w:sz w:val="21"/>
        </w:rPr>
        <w:t>126</w:t>
      </w:r>
      <w:r>
        <w:rPr>
          <w:rFonts w:ascii="宋体" w:hAnsi="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"_bookmark107" </w:instrText>
      </w:r>
      <w:r>
        <w:fldChar w:fldCharType="separate"/>
      </w:r>
      <w:r>
        <w:rPr>
          <w:b/>
          <w:color w:val="000007"/>
          <w:sz w:val="21"/>
        </w:rPr>
        <w:t>flex</w:t>
      </w:r>
      <w:r>
        <w:rPr>
          <w:b/>
          <w:color w:val="000007"/>
          <w:spacing w:val="-17"/>
          <w:sz w:val="21"/>
        </w:rPr>
        <w:t xml:space="preserve"> </w:t>
      </w:r>
      <w:r>
        <w:rPr>
          <w:b/>
          <w:color w:val="000007"/>
          <w:sz w:val="21"/>
        </w:rPr>
        <w:t>布局及优缺点</w:t>
      </w:r>
      <w:r>
        <w:rPr>
          <w:b/>
          <w:color w:val="000007"/>
          <w:sz w:val="21"/>
        </w:rPr>
        <w:tab/>
      </w:r>
      <w:r>
        <w:rPr>
          <w:rFonts w:hint="eastAsia" w:ascii="宋体" w:hAnsi="宋体" w:eastAsia="宋体"/>
          <w:color w:val="000007"/>
          <w:w w:val="95"/>
          <w:sz w:val="21"/>
        </w:rPr>
        <w:t>127</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"_bookmark108" </w:instrText>
      </w:r>
      <w:r>
        <w:fldChar w:fldCharType="separate"/>
      </w:r>
      <w:r>
        <w:rPr>
          <w:b/>
          <w:color w:val="000007"/>
          <w:sz w:val="21"/>
        </w:rPr>
        <w:t>Rem</w:t>
      </w:r>
      <w:r>
        <w:rPr>
          <w:b/>
          <w:color w:val="000007"/>
          <w:spacing w:val="-17"/>
          <w:sz w:val="21"/>
        </w:rPr>
        <w:t xml:space="preserve"> </w:t>
      </w:r>
      <w:r>
        <w:rPr>
          <w:b/>
          <w:color w:val="000007"/>
          <w:sz w:val="21"/>
        </w:rPr>
        <w:t>布局及其优缺点</w:t>
      </w:r>
      <w:r>
        <w:rPr>
          <w:b/>
          <w:color w:val="000007"/>
          <w:sz w:val="21"/>
        </w:rPr>
        <w:tab/>
      </w:r>
      <w:r>
        <w:rPr>
          <w:rFonts w:hint="eastAsia" w:ascii="宋体" w:hAnsi="宋体" w:eastAsia="宋体"/>
          <w:color w:val="000007"/>
          <w:w w:val="95"/>
          <w:sz w:val="21"/>
        </w:rPr>
        <w:t>128</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"_bookmark109" </w:instrText>
      </w:r>
      <w:r>
        <w:fldChar w:fldCharType="separate"/>
      </w:r>
      <w:r>
        <w:rPr>
          <w:b/>
          <w:color w:val="000007"/>
          <w:sz w:val="21"/>
        </w:rPr>
        <w:t>百分比布局</w:t>
      </w:r>
      <w:r>
        <w:rPr>
          <w:b/>
          <w:color w:val="000007"/>
          <w:sz w:val="21"/>
        </w:rPr>
        <w:tab/>
      </w:r>
      <w:r>
        <w:rPr>
          <w:rFonts w:hint="eastAsia" w:ascii="宋体" w:hAnsi="宋体" w:eastAsia="宋体"/>
          <w:color w:val="000007"/>
          <w:w w:val="95"/>
          <w:sz w:val="21"/>
        </w:rPr>
        <w:t>129</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"_bookmark110" </w:instrText>
      </w:r>
      <w:r>
        <w:fldChar w:fldCharType="separate"/>
      </w:r>
      <w:r>
        <w:rPr>
          <w:b/>
          <w:color w:val="000007"/>
          <w:sz w:val="21"/>
        </w:rPr>
        <w:t>移动端适配</w:t>
      </w:r>
      <w:r>
        <w:rPr>
          <w:b/>
          <w:color w:val="000007"/>
          <w:spacing w:val="-12"/>
          <w:sz w:val="21"/>
        </w:rPr>
        <w:t xml:space="preserve"> </w:t>
      </w:r>
      <w:r>
        <w:rPr>
          <w:b/>
          <w:color w:val="000007"/>
          <w:sz w:val="21"/>
        </w:rPr>
        <w:t>1px</w:t>
      </w:r>
      <w:r>
        <w:rPr>
          <w:b/>
          <w:color w:val="000007"/>
          <w:spacing w:val="-14"/>
          <w:sz w:val="21"/>
        </w:rPr>
        <w:t xml:space="preserve"> </w:t>
      </w:r>
      <w:r>
        <w:rPr>
          <w:b/>
          <w:color w:val="000007"/>
          <w:sz w:val="21"/>
        </w:rPr>
        <w:t>的问题</w:t>
      </w:r>
      <w:r>
        <w:rPr>
          <w:b/>
          <w:color w:val="000007"/>
          <w:sz w:val="21"/>
        </w:rPr>
        <w:tab/>
      </w:r>
      <w:r>
        <w:rPr>
          <w:rFonts w:hint="eastAsia" w:ascii="宋体" w:hAnsi="宋体" w:eastAsia="宋体"/>
          <w:color w:val="000007"/>
          <w:w w:val="95"/>
          <w:sz w:val="21"/>
        </w:rPr>
        <w:t>130</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"_bookmark111" </w:instrText>
      </w:r>
      <w:r>
        <w:fldChar w:fldCharType="separate"/>
      </w:r>
      <w:r>
        <w:rPr>
          <w:b/>
          <w:color w:val="000007"/>
          <w:sz w:val="21"/>
        </w:rPr>
        <w:t>移动端性能优化相关经验</w:t>
      </w:r>
      <w:r>
        <w:rPr>
          <w:b/>
          <w:color w:val="000007"/>
          <w:sz w:val="21"/>
        </w:rPr>
        <w:tab/>
      </w:r>
      <w:r>
        <w:rPr>
          <w:rFonts w:hint="eastAsia" w:ascii="宋体" w:hAnsi="宋体" w:eastAsia="宋体"/>
          <w:color w:val="000007"/>
          <w:w w:val="95"/>
          <w:sz w:val="21"/>
        </w:rPr>
        <w:t>131</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"_bookmark112" </w:instrText>
      </w:r>
      <w:r>
        <w:fldChar w:fldCharType="separate"/>
      </w:r>
      <w:r>
        <w:rPr>
          <w:b/>
          <w:color w:val="000007"/>
          <w:sz w:val="21"/>
        </w:rPr>
        <w:t>toB</w:t>
      </w:r>
      <w:r>
        <w:rPr>
          <w:b/>
          <w:color w:val="000007"/>
          <w:spacing w:val="20"/>
          <w:sz w:val="21"/>
        </w:rPr>
        <w:t xml:space="preserve"> </w:t>
      </w:r>
      <w:r>
        <w:rPr>
          <w:b/>
          <w:color w:val="000007"/>
          <w:sz w:val="21"/>
        </w:rPr>
        <w:t>和</w:t>
      </w:r>
      <w:r>
        <w:rPr>
          <w:b/>
          <w:color w:val="000007"/>
          <w:spacing w:val="21"/>
          <w:sz w:val="21"/>
        </w:rPr>
        <w:t xml:space="preserve"> </w:t>
      </w:r>
      <w:r>
        <w:rPr>
          <w:b/>
          <w:color w:val="000007"/>
          <w:sz w:val="21"/>
        </w:rPr>
        <w:t>toC</w:t>
      </w:r>
      <w:r>
        <w:rPr>
          <w:b/>
          <w:color w:val="000007"/>
          <w:spacing w:val="20"/>
          <w:sz w:val="21"/>
        </w:rPr>
        <w:t xml:space="preserve"> </w:t>
      </w:r>
      <w:r>
        <w:rPr>
          <w:b/>
          <w:color w:val="000007"/>
          <w:sz w:val="21"/>
        </w:rPr>
        <w:t>项目的区别</w:t>
      </w:r>
      <w:r>
        <w:rPr>
          <w:b/>
          <w:color w:val="000007"/>
          <w:sz w:val="21"/>
        </w:rPr>
        <w:tab/>
      </w:r>
      <w:r>
        <w:rPr>
          <w:rFonts w:hint="eastAsia" w:ascii="宋体" w:hAnsi="宋体" w:eastAsia="宋体"/>
          <w:color w:val="000007"/>
          <w:w w:val="95"/>
          <w:sz w:val="21"/>
        </w:rPr>
        <w:t>132</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"_bookmark112" </w:instrText>
      </w:r>
      <w:r>
        <w:fldChar w:fldCharType="separate"/>
      </w:r>
      <w:r>
        <w:rPr>
          <w:b/>
          <w:color w:val="000007"/>
          <w:sz w:val="21"/>
        </w:rPr>
        <w:t>移动端兼容性</w:t>
      </w:r>
      <w:r>
        <w:rPr>
          <w:b/>
          <w:color w:val="000007"/>
          <w:sz w:val="21"/>
        </w:rPr>
        <w:tab/>
      </w:r>
      <w:r>
        <w:rPr>
          <w:rFonts w:hint="eastAsia" w:ascii="宋体" w:hAnsi="宋体" w:eastAsia="宋体"/>
          <w:color w:val="000007"/>
          <w:w w:val="95"/>
          <w:sz w:val="21"/>
        </w:rPr>
        <w:t>132</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"_bookmark113" </w:instrText>
      </w:r>
      <w:r>
        <w:fldChar w:fldCharType="separate"/>
      </w:r>
      <w:r>
        <w:rPr>
          <w:b/>
          <w:color w:val="000007"/>
          <w:sz w:val="21"/>
        </w:rPr>
        <w:t>小程序</w:t>
      </w:r>
      <w:r>
        <w:rPr>
          <w:b/>
          <w:color w:val="000007"/>
          <w:sz w:val="21"/>
        </w:rPr>
        <w:tab/>
      </w:r>
      <w:r>
        <w:rPr>
          <w:rFonts w:hint="eastAsia" w:ascii="宋体" w:hAnsi="宋体" w:eastAsia="宋体"/>
          <w:color w:val="000007"/>
          <w:w w:val="95"/>
          <w:sz w:val="21"/>
        </w:rPr>
        <w:t>133</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"_bookmark113" </w:instrText>
      </w:r>
      <w:r>
        <w:fldChar w:fldCharType="separate"/>
      </w:r>
      <w:r>
        <w:rPr>
          <w:b/>
          <w:color w:val="000007"/>
          <w:sz w:val="21"/>
        </w:rPr>
        <w:t>2X 图 3X</w:t>
      </w:r>
      <w:r>
        <w:rPr>
          <w:b/>
          <w:color w:val="000007"/>
          <w:spacing w:val="-22"/>
          <w:sz w:val="21"/>
        </w:rPr>
        <w:t xml:space="preserve"> </w:t>
      </w:r>
      <w:r>
        <w:rPr>
          <w:b/>
          <w:color w:val="000007"/>
          <w:sz w:val="21"/>
        </w:rPr>
        <w:t>图 适配</w:t>
      </w:r>
      <w:r>
        <w:rPr>
          <w:b/>
          <w:color w:val="000007"/>
          <w:sz w:val="21"/>
        </w:rPr>
        <w:tab/>
      </w:r>
      <w:r>
        <w:rPr>
          <w:rFonts w:hint="eastAsia" w:ascii="宋体" w:hAnsi="宋体" w:eastAsia="宋体"/>
          <w:color w:val="000007"/>
          <w:w w:val="95"/>
          <w:sz w:val="21"/>
        </w:rPr>
        <w:t>133</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"_bookmark114" </w:instrText>
      </w:r>
      <w:r>
        <w:fldChar w:fldCharType="separate"/>
      </w:r>
      <w:r>
        <w:rPr>
          <w:b/>
          <w:color w:val="000007"/>
          <w:sz w:val="21"/>
        </w:rPr>
        <w:t>图片在安卓上，有些设备模糊问题</w:t>
      </w:r>
      <w:r>
        <w:rPr>
          <w:b/>
          <w:color w:val="000007"/>
          <w:sz w:val="21"/>
        </w:rPr>
        <w:tab/>
      </w:r>
      <w:r>
        <w:rPr>
          <w:rFonts w:hint="eastAsia" w:ascii="宋体" w:hAnsi="宋体" w:eastAsia="宋体"/>
          <w:color w:val="000007"/>
          <w:w w:val="95"/>
          <w:sz w:val="21"/>
        </w:rPr>
        <w:t>134</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"_bookmark114" </w:instrText>
      </w:r>
      <w:r>
        <w:fldChar w:fldCharType="separate"/>
      </w:r>
      <w:r>
        <w:rPr>
          <w:b/>
          <w:color w:val="000007"/>
          <w:sz w:val="21"/>
        </w:rPr>
        <w:t>固定定位布局键盘挡住输入框内容</w:t>
      </w:r>
      <w:r>
        <w:rPr>
          <w:b/>
          <w:color w:val="000007"/>
          <w:sz w:val="21"/>
        </w:rPr>
        <w:tab/>
      </w:r>
      <w:r>
        <w:rPr>
          <w:rFonts w:hint="eastAsia" w:ascii="宋体" w:hAnsi="宋体" w:eastAsia="宋体"/>
          <w:color w:val="000007"/>
          <w:w w:val="95"/>
          <w:sz w:val="21"/>
        </w:rPr>
        <w:t>134</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"_bookmark114" </w:instrText>
      </w:r>
      <w:r>
        <w:fldChar w:fldCharType="separate"/>
      </w:r>
      <w:r>
        <w:rPr>
          <w:b/>
          <w:color w:val="000007"/>
          <w:sz w:val="21"/>
        </w:rPr>
        <w:t>click</w:t>
      </w:r>
      <w:r>
        <w:rPr>
          <w:b/>
          <w:color w:val="000007"/>
          <w:spacing w:val="-26"/>
          <w:sz w:val="21"/>
        </w:rPr>
        <w:t xml:space="preserve"> </w:t>
      </w:r>
      <w:r>
        <w:rPr>
          <w:b/>
          <w:color w:val="000007"/>
          <w:sz w:val="21"/>
        </w:rPr>
        <w:t>的</w:t>
      </w:r>
      <w:r>
        <w:rPr>
          <w:b/>
          <w:color w:val="000007"/>
          <w:spacing w:val="-26"/>
          <w:sz w:val="21"/>
        </w:rPr>
        <w:t xml:space="preserve"> </w:t>
      </w:r>
      <w:r>
        <w:rPr>
          <w:b/>
          <w:color w:val="000007"/>
          <w:sz w:val="21"/>
        </w:rPr>
        <w:t>300ms</w:t>
      </w:r>
      <w:r>
        <w:rPr>
          <w:b/>
          <w:color w:val="000007"/>
          <w:spacing w:val="-27"/>
          <w:sz w:val="21"/>
        </w:rPr>
        <w:t xml:space="preserve"> </w:t>
      </w:r>
      <w:r>
        <w:rPr>
          <w:b/>
          <w:color w:val="000007"/>
          <w:sz w:val="21"/>
        </w:rPr>
        <w:t>延迟问题和点击穿透问题</w:t>
      </w:r>
      <w:r>
        <w:rPr>
          <w:b/>
          <w:color w:val="000007"/>
          <w:sz w:val="21"/>
        </w:rPr>
        <w:tab/>
      </w:r>
      <w:r>
        <w:rPr>
          <w:rFonts w:hint="eastAsia" w:ascii="宋体" w:hAnsi="宋体" w:eastAsia="宋体"/>
          <w:color w:val="000007"/>
          <w:w w:val="95"/>
          <w:sz w:val="21"/>
        </w:rPr>
        <w:t>134</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"_bookmark115" </w:instrText>
      </w:r>
      <w:r>
        <w:fldChar w:fldCharType="separate"/>
      </w:r>
      <w:r>
        <w:rPr>
          <w:b/>
          <w:color w:val="000007"/>
          <w:w w:val="95"/>
          <w:sz w:val="21"/>
        </w:rPr>
        <w:t>phone</w:t>
      </w:r>
      <w:r>
        <w:rPr>
          <w:b/>
          <w:color w:val="000007"/>
          <w:spacing w:val="-12"/>
          <w:w w:val="95"/>
          <w:sz w:val="21"/>
        </w:rPr>
        <w:t xml:space="preserve"> </w:t>
      </w:r>
      <w:r>
        <w:rPr>
          <w:b/>
          <w:color w:val="000007"/>
          <w:w w:val="95"/>
          <w:sz w:val="21"/>
        </w:rPr>
        <w:t>及</w:t>
      </w:r>
      <w:r>
        <w:rPr>
          <w:b/>
          <w:color w:val="000007"/>
          <w:spacing w:val="-9"/>
          <w:w w:val="95"/>
          <w:sz w:val="21"/>
        </w:rPr>
        <w:t xml:space="preserve"> </w:t>
      </w:r>
      <w:r>
        <w:rPr>
          <w:b/>
          <w:color w:val="000007"/>
          <w:w w:val="95"/>
          <w:sz w:val="21"/>
        </w:rPr>
        <w:t>ipad</w:t>
      </w:r>
      <w:r>
        <w:rPr>
          <w:b/>
          <w:color w:val="000007"/>
          <w:spacing w:val="-12"/>
          <w:w w:val="95"/>
          <w:sz w:val="21"/>
        </w:rPr>
        <w:t xml:space="preserve"> </w:t>
      </w:r>
      <w:r>
        <w:rPr>
          <w:b/>
          <w:color w:val="000007"/>
          <w:w w:val="95"/>
          <w:sz w:val="21"/>
        </w:rPr>
        <w:t>下输入框默认内阴影</w:t>
      </w:r>
      <w:r>
        <w:rPr>
          <w:b/>
          <w:color w:val="000007"/>
          <w:w w:val="95"/>
          <w:sz w:val="21"/>
        </w:rPr>
        <w:tab/>
      </w:r>
      <w:r>
        <w:rPr>
          <w:rFonts w:hint="eastAsia" w:ascii="宋体" w:hAnsi="宋体" w:eastAsia="宋体"/>
          <w:color w:val="000007"/>
          <w:w w:val="95"/>
          <w:sz w:val="21"/>
        </w:rPr>
        <w:t>135</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"_bookmark115" </w:instrText>
      </w:r>
      <w:r>
        <w:fldChar w:fldCharType="separate"/>
      </w:r>
      <w:r>
        <w:rPr>
          <w:b/>
          <w:color w:val="000007"/>
          <w:sz w:val="21"/>
        </w:rPr>
        <w:t>防止手机中页面放大和缩小</w:t>
      </w:r>
      <w:r>
        <w:rPr>
          <w:b/>
          <w:color w:val="000007"/>
          <w:sz w:val="21"/>
        </w:rPr>
        <w:tab/>
      </w:r>
      <w:r>
        <w:rPr>
          <w:rFonts w:hint="eastAsia" w:ascii="宋体" w:hAnsi="宋体" w:eastAsia="宋体"/>
          <w:color w:val="000007"/>
          <w:w w:val="95"/>
          <w:sz w:val="21"/>
        </w:rPr>
        <w:t>135</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"_bookmark115" </w:instrText>
      </w:r>
      <w:r>
        <w:fldChar w:fldCharType="separate"/>
      </w:r>
      <w:r>
        <w:rPr>
          <w:b/>
          <w:color w:val="000007"/>
          <w:w w:val="90"/>
          <w:sz w:val="21"/>
        </w:rPr>
        <w:t>px、em、rem、%、vw、vh、vm</w:t>
      </w:r>
      <w:r>
        <w:rPr>
          <w:b/>
          <w:color w:val="000007"/>
          <w:spacing w:val="14"/>
          <w:w w:val="90"/>
          <w:sz w:val="21"/>
        </w:rPr>
        <w:t xml:space="preserve"> </w:t>
      </w:r>
      <w:r>
        <w:rPr>
          <w:b/>
          <w:color w:val="000007"/>
          <w:w w:val="90"/>
          <w:sz w:val="21"/>
        </w:rPr>
        <w:t>这些单位的区别</w:t>
      </w:r>
      <w:r>
        <w:rPr>
          <w:b/>
          <w:color w:val="000007"/>
          <w:w w:val="90"/>
          <w:sz w:val="21"/>
        </w:rPr>
        <w:tab/>
      </w:r>
      <w:r>
        <w:rPr>
          <w:rFonts w:hint="eastAsia" w:ascii="宋体" w:hAnsi="宋体" w:eastAsia="宋体"/>
          <w:color w:val="000007"/>
          <w:w w:val="95"/>
          <w:sz w:val="21"/>
        </w:rPr>
        <w:t>135</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"_bookmark116" </w:instrText>
      </w:r>
      <w:r>
        <w:fldChar w:fldCharType="separate"/>
      </w:r>
      <w:r>
        <w:rPr>
          <w:b/>
          <w:color w:val="000007"/>
          <w:sz w:val="21"/>
        </w:rPr>
        <w:t>移动端适配-</w:t>
      </w:r>
      <w:r>
        <w:rPr>
          <w:b/>
          <w:color w:val="000007"/>
          <w:spacing w:val="-12"/>
          <w:sz w:val="21"/>
        </w:rPr>
        <w:t xml:space="preserve"> </w:t>
      </w:r>
      <w:r>
        <w:rPr>
          <w:b/>
          <w:color w:val="000007"/>
          <w:sz w:val="21"/>
        </w:rPr>
        <w:t>dpr</w:t>
      </w:r>
      <w:r>
        <w:rPr>
          <w:b/>
          <w:color w:val="000007"/>
          <w:spacing w:val="-8"/>
          <w:sz w:val="21"/>
        </w:rPr>
        <w:t xml:space="preserve"> </w:t>
      </w:r>
      <w:r>
        <w:rPr>
          <w:b/>
          <w:color w:val="000007"/>
          <w:sz w:val="21"/>
        </w:rPr>
        <w:t>浅析</w:t>
      </w:r>
      <w:r>
        <w:rPr>
          <w:b/>
          <w:color w:val="000007"/>
          <w:sz w:val="21"/>
        </w:rPr>
        <w:tab/>
      </w:r>
      <w:r>
        <w:rPr>
          <w:rFonts w:hint="eastAsia" w:ascii="宋体" w:hAnsi="宋体" w:eastAsia="宋体"/>
          <w:color w:val="000007"/>
          <w:w w:val="95"/>
          <w:sz w:val="21"/>
        </w:rPr>
        <w:t>136</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"_bookmark116" </w:instrText>
      </w:r>
      <w:r>
        <w:fldChar w:fldCharType="separate"/>
      </w:r>
      <w:r>
        <w:rPr>
          <w:b/>
          <w:color w:val="000007"/>
          <w:sz w:val="21"/>
        </w:rPr>
        <w:t>移动端扩展点击区域</w:t>
      </w:r>
      <w:r>
        <w:rPr>
          <w:b/>
          <w:color w:val="000007"/>
          <w:sz w:val="21"/>
        </w:rPr>
        <w:tab/>
      </w:r>
      <w:r>
        <w:rPr>
          <w:rFonts w:hint="eastAsia" w:ascii="宋体" w:hAnsi="宋体" w:eastAsia="宋体"/>
          <w:color w:val="000007"/>
          <w:w w:val="95"/>
          <w:sz w:val="21"/>
        </w:rPr>
        <w:t>136</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"_bookmark116" </w:instrText>
      </w:r>
      <w:r>
        <w:fldChar w:fldCharType="separate"/>
      </w:r>
      <w:r>
        <w:rPr>
          <w:b/>
          <w:color w:val="000007"/>
          <w:sz w:val="21"/>
        </w:rPr>
        <w:t>上下拉动滚动条时卡顿、慢</w:t>
      </w:r>
      <w:r>
        <w:rPr>
          <w:b/>
          <w:color w:val="000007"/>
          <w:sz w:val="21"/>
        </w:rPr>
        <w:tab/>
      </w:r>
      <w:r>
        <w:rPr>
          <w:rFonts w:hint="eastAsia" w:ascii="宋体" w:hAnsi="宋体" w:eastAsia="宋体"/>
          <w:color w:val="000007"/>
          <w:w w:val="95"/>
          <w:sz w:val="21"/>
        </w:rPr>
        <w:t>136</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"_bookmark116" </w:instrText>
      </w:r>
      <w:r>
        <w:fldChar w:fldCharType="separate"/>
      </w:r>
      <w:r>
        <w:rPr>
          <w:b/>
          <w:color w:val="000007"/>
          <w:sz w:val="21"/>
        </w:rPr>
        <w:t>长时间按住页面出现闪退</w:t>
      </w:r>
      <w:r>
        <w:rPr>
          <w:b/>
          <w:color w:val="000007"/>
          <w:sz w:val="21"/>
        </w:rPr>
        <w:tab/>
      </w:r>
      <w:r>
        <w:rPr>
          <w:rFonts w:hint="eastAsia" w:ascii="宋体" w:hAnsi="宋体" w:eastAsia="宋体"/>
          <w:color w:val="000007"/>
          <w:w w:val="95"/>
          <w:sz w:val="21"/>
        </w:rPr>
        <w:t>136</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"_bookmark116" </w:instrText>
      </w:r>
      <w:r>
        <w:fldChar w:fldCharType="separate"/>
      </w:r>
      <w:r>
        <w:rPr>
          <w:b/>
          <w:color w:val="000007"/>
          <w:w w:val="95"/>
          <w:sz w:val="21"/>
        </w:rPr>
        <w:t>ios</w:t>
      </w:r>
      <w:r>
        <w:rPr>
          <w:b/>
          <w:color w:val="000007"/>
          <w:spacing w:val="1"/>
          <w:w w:val="95"/>
          <w:sz w:val="21"/>
        </w:rPr>
        <w:t xml:space="preserve"> </w:t>
      </w:r>
      <w:r>
        <w:rPr>
          <w:b/>
          <w:color w:val="000007"/>
          <w:w w:val="95"/>
          <w:sz w:val="21"/>
        </w:rPr>
        <w:t>和 android 下触摸元素时出现半透明灰色遮罩</w:t>
      </w:r>
      <w:r>
        <w:rPr>
          <w:b/>
          <w:color w:val="000007"/>
          <w:w w:val="95"/>
          <w:sz w:val="21"/>
        </w:rPr>
        <w:tab/>
      </w:r>
      <w:r>
        <w:rPr>
          <w:rFonts w:hint="eastAsia" w:ascii="宋体" w:hAnsi="宋体" w:eastAsia="宋体"/>
          <w:color w:val="000007"/>
          <w:w w:val="95"/>
          <w:sz w:val="21"/>
        </w:rPr>
        <w:t>136</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"_bookmark117" </w:instrText>
      </w:r>
      <w:r>
        <w:fldChar w:fldCharType="separate"/>
      </w:r>
      <w:r>
        <w:rPr>
          <w:b/>
          <w:color w:val="000007"/>
          <w:sz w:val="21"/>
        </w:rPr>
        <w:t>active</w:t>
      </w:r>
      <w:r>
        <w:rPr>
          <w:b/>
          <w:color w:val="000007"/>
          <w:spacing w:val="-24"/>
          <w:sz w:val="21"/>
        </w:rPr>
        <w:t xml:space="preserve"> </w:t>
      </w:r>
      <w:r>
        <w:rPr>
          <w:b/>
          <w:color w:val="000007"/>
          <w:sz w:val="21"/>
        </w:rPr>
        <w:t>兼容处理</w:t>
      </w:r>
      <w:r>
        <w:rPr>
          <w:b/>
          <w:color w:val="000007"/>
          <w:spacing w:val="6"/>
          <w:sz w:val="21"/>
        </w:rPr>
        <w:t xml:space="preserve"> </w:t>
      </w:r>
      <w:r>
        <w:rPr>
          <w:b/>
          <w:color w:val="000007"/>
          <w:sz w:val="21"/>
        </w:rPr>
        <w:t>即</w:t>
      </w:r>
      <w:r>
        <w:rPr>
          <w:b/>
          <w:color w:val="000007"/>
          <w:spacing w:val="7"/>
          <w:sz w:val="21"/>
        </w:rPr>
        <w:t xml:space="preserve"> </w:t>
      </w:r>
      <w:r>
        <w:rPr>
          <w:b/>
          <w:color w:val="000007"/>
          <w:sz w:val="21"/>
        </w:rPr>
        <w:t>伪类：active</w:t>
      </w:r>
      <w:r>
        <w:rPr>
          <w:b/>
          <w:color w:val="000007"/>
          <w:spacing w:val="-23"/>
          <w:sz w:val="21"/>
        </w:rPr>
        <w:t xml:space="preserve"> </w:t>
      </w:r>
      <w:r>
        <w:rPr>
          <w:b/>
          <w:color w:val="000007"/>
          <w:sz w:val="21"/>
        </w:rPr>
        <w:t>失效</w:t>
      </w:r>
      <w:r>
        <w:rPr>
          <w:b/>
          <w:color w:val="000007"/>
          <w:sz w:val="21"/>
        </w:rPr>
        <w:tab/>
      </w:r>
      <w:r>
        <w:rPr>
          <w:rFonts w:hint="eastAsia" w:ascii="宋体" w:hAnsi="宋体" w:eastAsia="宋体"/>
          <w:color w:val="000007"/>
          <w:w w:val="95"/>
          <w:sz w:val="21"/>
        </w:rPr>
        <w:t>137</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"_bookmark117" </w:instrText>
      </w:r>
      <w:r>
        <w:fldChar w:fldCharType="separate"/>
      </w:r>
      <w:r>
        <w:rPr>
          <w:b/>
          <w:color w:val="000007"/>
          <w:w w:val="95"/>
          <w:sz w:val="21"/>
        </w:rPr>
        <w:t>webkit</w:t>
      </w:r>
      <w:r>
        <w:rPr>
          <w:b/>
          <w:color w:val="000007"/>
          <w:spacing w:val="-24"/>
          <w:w w:val="95"/>
          <w:sz w:val="21"/>
        </w:rPr>
        <w:t xml:space="preserve"> </w:t>
      </w:r>
      <w:r>
        <w:rPr>
          <w:b/>
          <w:color w:val="000007"/>
          <w:w w:val="95"/>
          <w:sz w:val="21"/>
        </w:rPr>
        <w:t>mask</w:t>
      </w:r>
      <w:r>
        <w:rPr>
          <w:b/>
          <w:color w:val="000007"/>
          <w:spacing w:val="-23"/>
          <w:w w:val="95"/>
          <w:sz w:val="21"/>
        </w:rPr>
        <w:t xml:space="preserve"> </w:t>
      </w:r>
      <w:r>
        <w:rPr>
          <w:b/>
          <w:color w:val="000007"/>
          <w:w w:val="95"/>
          <w:sz w:val="21"/>
        </w:rPr>
        <w:t>兼容处理</w:t>
      </w:r>
      <w:r>
        <w:rPr>
          <w:b/>
          <w:color w:val="000007"/>
          <w:w w:val="95"/>
          <w:sz w:val="21"/>
        </w:rPr>
        <w:tab/>
      </w:r>
      <w:r>
        <w:rPr>
          <w:rFonts w:hint="eastAsia" w:ascii="宋体" w:hAnsi="宋体" w:eastAsia="宋体"/>
          <w:color w:val="000007"/>
          <w:w w:val="95"/>
          <w:sz w:val="21"/>
        </w:rPr>
        <w:t>137</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"_bookmark118" </w:instrText>
      </w:r>
      <w:r>
        <w:fldChar w:fldCharType="separate"/>
      </w:r>
      <w:r>
        <w:rPr>
          <w:b/>
          <w:color w:val="000007"/>
          <w:w w:val="95"/>
          <w:sz w:val="21"/>
        </w:rPr>
        <w:t>transiton</w:t>
      </w:r>
      <w:r>
        <w:rPr>
          <w:b/>
          <w:color w:val="000007"/>
          <w:spacing w:val="-26"/>
          <w:w w:val="95"/>
          <w:sz w:val="21"/>
        </w:rPr>
        <w:t xml:space="preserve"> </w:t>
      </w:r>
      <w:r>
        <w:rPr>
          <w:b/>
          <w:color w:val="000007"/>
          <w:w w:val="95"/>
          <w:sz w:val="21"/>
        </w:rPr>
        <w:t>闪屏</w:t>
      </w:r>
      <w:r>
        <w:rPr>
          <w:b/>
          <w:color w:val="000007"/>
          <w:w w:val="95"/>
          <w:sz w:val="21"/>
        </w:rPr>
        <w:tab/>
      </w:r>
      <w:r>
        <w:rPr>
          <w:rFonts w:hint="eastAsia" w:ascii="宋体" w:hAnsi="宋体" w:eastAsia="宋体"/>
          <w:color w:val="000007"/>
          <w:w w:val="95"/>
          <w:sz w:val="21"/>
        </w:rPr>
        <w:t>138</w:t>
      </w:r>
      <w:r>
        <w:rPr>
          <w:rFonts w:hint="eastAsia" w:ascii="宋体" w:hAnsi="宋体" w:eastAsia="宋体"/>
          <w:color w:val="000007"/>
          <w:w w:val="95"/>
          <w:sz w:val="21"/>
        </w:rPr>
        <w:fldChar w:fldCharType="end"/>
      </w:r>
    </w:p>
    <w:p>
      <w:pPr>
        <w:pStyle w:val="18"/>
        <w:numPr>
          <w:ilvl w:val="2"/>
          <w:numId w:val="5"/>
        </w:numPr>
        <w:tabs>
          <w:tab w:val="left" w:pos="419"/>
          <w:tab w:val="left" w:pos="420"/>
          <w:tab w:val="left" w:leader="dot" w:pos="6719"/>
        </w:tabs>
        <w:spacing w:before="0" w:after="0" w:line="311" w:lineRule="exact"/>
        <w:ind w:left="1840" w:right="349" w:hanging="1840"/>
        <w:jc w:val="right"/>
        <w:rPr>
          <w:rFonts w:hint="eastAsia" w:ascii="宋体" w:hAnsi="宋体" w:eastAsia="宋体"/>
          <w:sz w:val="21"/>
        </w:rPr>
      </w:pPr>
      <w:r>
        <w:fldChar w:fldCharType="begin"/>
      </w:r>
      <w:r>
        <w:instrText xml:space="preserve"> HYPERLINK \l "_bookmark118" </w:instrText>
      </w:r>
      <w:r>
        <w:fldChar w:fldCharType="separate"/>
      </w:r>
      <w:r>
        <w:rPr>
          <w:b/>
          <w:color w:val="000007"/>
          <w:sz w:val="21"/>
        </w:rPr>
        <w:t>圆角</w:t>
      </w:r>
      <w:r>
        <w:rPr>
          <w:b/>
          <w:color w:val="000007"/>
          <w:spacing w:val="-22"/>
          <w:sz w:val="21"/>
        </w:rPr>
        <w:t xml:space="preserve"> </w:t>
      </w:r>
      <w:r>
        <w:rPr>
          <w:b/>
          <w:color w:val="000007"/>
          <w:sz w:val="21"/>
        </w:rPr>
        <w:t>bug</w:t>
      </w:r>
      <w:r>
        <w:rPr>
          <w:b/>
          <w:color w:val="000007"/>
          <w:sz w:val="21"/>
        </w:rPr>
        <w:tab/>
      </w:r>
      <w:r>
        <w:rPr>
          <w:rFonts w:hint="eastAsia" w:ascii="宋体" w:hAnsi="宋体" w:eastAsia="宋体"/>
          <w:color w:val="000007"/>
          <w:w w:val="95"/>
          <w:sz w:val="21"/>
        </w:rPr>
        <w:t>138</w:t>
      </w:r>
      <w:r>
        <w:rPr>
          <w:rFonts w:hint="eastAsia" w:ascii="宋体" w:hAnsi="宋体" w:eastAsia="宋体"/>
          <w:color w:val="000007"/>
          <w:w w:val="95"/>
          <w:sz w:val="21"/>
        </w:rPr>
        <w:fldChar w:fldCharType="end"/>
      </w:r>
    </w:p>
    <w:p>
      <w:pPr>
        <w:tabs>
          <w:tab w:val="left" w:leader="dot" w:pos="7744"/>
        </w:tabs>
        <w:spacing w:before="0" w:line="367" w:lineRule="exact"/>
        <w:ind w:left="0" w:right="347" w:firstLine="0"/>
        <w:jc w:val="right"/>
        <w:rPr>
          <w:sz w:val="22"/>
        </w:rPr>
      </w:pPr>
      <w:r>
        <w:fldChar w:fldCharType="begin"/>
      </w:r>
      <w:r>
        <w:instrText xml:space="preserve"> HYPERLINK \l "_bookmark119" </w:instrText>
      </w:r>
      <w:r>
        <w:fldChar w:fldCharType="separate"/>
      </w:r>
      <w:r>
        <w:rPr>
          <w:rFonts w:hint="eastAsia" w:ascii="Microsoft JhengHei" w:eastAsia="Microsoft JhengHei"/>
          <w:b/>
          <w:color w:val="000007"/>
          <w:sz w:val="22"/>
        </w:rPr>
        <w:t>3</w:t>
      </w:r>
      <w:r>
        <w:rPr>
          <w:rFonts w:hint="eastAsia" w:ascii="Microsoft JhengHei" w:eastAsia="Microsoft JhengHei"/>
          <w:b/>
          <w:color w:val="000007"/>
          <w:spacing w:val="-8"/>
          <w:sz w:val="22"/>
        </w:rPr>
        <w:t xml:space="preserve"> </w:t>
      </w:r>
      <w:r>
        <w:rPr>
          <w:rFonts w:hint="eastAsia" w:ascii="Microsoft JhengHei" w:eastAsia="Microsoft JhengHei"/>
          <w:b/>
          <w:color w:val="000007"/>
          <w:sz w:val="22"/>
        </w:rPr>
        <w:t>|</w:t>
      </w:r>
      <w:r>
        <w:rPr>
          <w:rFonts w:hint="eastAsia" w:ascii="Microsoft JhengHei" w:eastAsia="Microsoft JhengHei"/>
          <w:b/>
          <w:color w:val="000007"/>
          <w:spacing w:val="44"/>
          <w:sz w:val="22"/>
        </w:rPr>
        <w:t xml:space="preserve"> </w:t>
      </w:r>
      <w:r>
        <w:rPr>
          <w:rFonts w:hint="eastAsia" w:ascii="Microsoft JhengHei" w:eastAsia="Microsoft JhengHei"/>
          <w:b/>
          <w:color w:val="000007"/>
          <w:sz w:val="22"/>
        </w:rPr>
        <w:t>前端</w:t>
      </w:r>
      <w:r>
        <w:rPr>
          <w:rFonts w:hint="eastAsia" w:ascii="Microsoft JhengHei" w:eastAsia="Microsoft JhengHei"/>
          <w:b/>
          <w:color w:val="000007"/>
          <w:spacing w:val="-3"/>
          <w:sz w:val="22"/>
        </w:rPr>
        <w:t>进</w:t>
      </w:r>
      <w:r>
        <w:rPr>
          <w:rFonts w:hint="eastAsia" w:ascii="Microsoft JhengHei" w:eastAsia="Microsoft JhengHei"/>
          <w:b/>
          <w:color w:val="000007"/>
          <w:sz w:val="22"/>
        </w:rPr>
        <w:t>阶</w:t>
      </w:r>
      <w:r>
        <w:rPr>
          <w:rFonts w:hint="eastAsia" w:ascii="Microsoft JhengHei" w:eastAsia="Microsoft JhengHei"/>
          <w:b/>
          <w:color w:val="000007"/>
          <w:sz w:val="22"/>
        </w:rPr>
        <w:tab/>
      </w:r>
      <w:r>
        <w:rPr>
          <w:color w:val="000007"/>
          <w:spacing w:val="-1"/>
          <w:sz w:val="22"/>
        </w:rPr>
        <w:t>138</w:t>
      </w:r>
      <w:r>
        <w:rPr>
          <w:color w:val="000007"/>
          <w:spacing w:val="-1"/>
          <w:sz w:val="22"/>
        </w:rPr>
        <w:fldChar w:fldCharType="end"/>
      </w:r>
    </w:p>
    <w:p>
      <w:pPr>
        <w:pStyle w:val="18"/>
        <w:numPr>
          <w:ilvl w:val="1"/>
          <w:numId w:val="6"/>
        </w:numPr>
        <w:tabs>
          <w:tab w:val="left" w:pos="332"/>
          <w:tab w:val="left" w:leader="dot" w:pos="7526"/>
        </w:tabs>
        <w:spacing w:before="32" w:after="0" w:line="240" w:lineRule="auto"/>
        <w:ind w:left="930" w:right="347" w:hanging="931"/>
        <w:jc w:val="right"/>
        <w:rPr>
          <w:rFonts w:hint="eastAsia" w:ascii="宋体" w:eastAsia="宋体"/>
          <w:sz w:val="22"/>
        </w:rPr>
      </w:pPr>
      <w:r>
        <w:fldChar w:fldCharType="begin"/>
      </w:r>
      <w:r>
        <w:instrText xml:space="preserve"> HYPERLINK \l "_bookmark119" </w:instrText>
      </w:r>
      <w:r>
        <w:fldChar w:fldCharType="separate"/>
      </w:r>
      <w:r>
        <w:rPr>
          <w:b/>
          <w:color w:val="000007"/>
          <w:sz w:val="22"/>
        </w:rPr>
        <w:t>|</w:t>
      </w:r>
      <w:r>
        <w:rPr>
          <w:b/>
          <w:color w:val="000007"/>
          <w:spacing w:val="50"/>
          <w:sz w:val="22"/>
        </w:rPr>
        <w:t xml:space="preserve"> </w:t>
      </w:r>
      <w:r>
        <w:rPr>
          <w:b/>
          <w:color w:val="000007"/>
          <w:sz w:val="22"/>
        </w:rPr>
        <w:t>前端</w:t>
      </w:r>
      <w:r>
        <w:rPr>
          <w:b/>
          <w:color w:val="000007"/>
          <w:spacing w:val="-3"/>
          <w:sz w:val="22"/>
        </w:rPr>
        <w:t>工</w:t>
      </w:r>
      <w:r>
        <w:rPr>
          <w:b/>
          <w:color w:val="000007"/>
          <w:sz w:val="22"/>
        </w:rPr>
        <w:t>程化</w:t>
      </w:r>
      <w:r>
        <w:rPr>
          <w:b/>
          <w:color w:val="000007"/>
          <w:sz w:val="22"/>
        </w:rPr>
        <w:tab/>
      </w:r>
      <w:r>
        <w:rPr>
          <w:rFonts w:hint="eastAsia" w:ascii="宋体" w:eastAsia="宋体"/>
          <w:color w:val="000007"/>
          <w:spacing w:val="-1"/>
          <w:sz w:val="22"/>
        </w:rPr>
        <w:t>138</w:t>
      </w:r>
      <w:r>
        <w:rPr>
          <w:rFonts w:hint="eastAsia" w:ascii="宋体" w:eastAsia="宋体"/>
          <w:color w:val="000007"/>
          <w:spacing w:val="-1"/>
          <w:sz w:val="22"/>
        </w:rPr>
        <w:fldChar w:fldCharType="end"/>
      </w:r>
    </w:p>
    <w:p>
      <w:pPr>
        <w:pStyle w:val="18"/>
        <w:numPr>
          <w:ilvl w:val="2"/>
          <w:numId w:val="6"/>
        </w:numPr>
        <w:tabs>
          <w:tab w:val="left" w:pos="419"/>
          <w:tab w:val="left" w:pos="420"/>
          <w:tab w:val="left" w:leader="dot" w:pos="6719"/>
        </w:tabs>
        <w:spacing w:before="33" w:after="0" w:line="349" w:lineRule="exact"/>
        <w:ind w:left="1840" w:right="349" w:hanging="1840"/>
        <w:jc w:val="right"/>
        <w:rPr>
          <w:rFonts w:hint="eastAsia" w:ascii="宋体" w:hAnsi="宋体" w:eastAsia="宋体"/>
          <w:sz w:val="21"/>
        </w:rPr>
      </w:pPr>
      <w:r>
        <w:fldChar w:fldCharType="begin"/>
      </w:r>
      <w:r>
        <w:instrText xml:space="preserve"> HYPERLINK \l "_bookmark118" </w:instrText>
      </w:r>
      <w:r>
        <w:fldChar w:fldCharType="separate"/>
      </w:r>
      <w:r>
        <w:rPr>
          <w:b/>
          <w:color w:val="000007"/>
          <w:sz w:val="21"/>
        </w:rPr>
        <w:t>Babel</w:t>
      </w:r>
      <w:r>
        <w:rPr>
          <w:b/>
          <w:color w:val="000007"/>
          <w:spacing w:val="-21"/>
          <w:sz w:val="21"/>
        </w:rPr>
        <w:t xml:space="preserve"> </w:t>
      </w:r>
      <w:r>
        <w:rPr>
          <w:b/>
          <w:color w:val="000007"/>
          <w:sz w:val="21"/>
        </w:rPr>
        <w:t>的原理是什么?</w:t>
      </w:r>
      <w:r>
        <w:rPr>
          <w:b/>
          <w:color w:val="000007"/>
          <w:sz w:val="21"/>
        </w:rPr>
        <w:tab/>
      </w:r>
      <w:r>
        <w:rPr>
          <w:rFonts w:hint="eastAsia" w:ascii="宋体" w:hAnsi="宋体" w:eastAsia="宋体"/>
          <w:color w:val="000007"/>
          <w:w w:val="95"/>
          <w:sz w:val="21"/>
        </w:rPr>
        <w:t>138</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"_bookmark120" </w:instrText>
      </w:r>
      <w:r>
        <w:fldChar w:fldCharType="separate"/>
      </w:r>
      <w:r>
        <w:rPr>
          <w:b/>
          <w:color w:val="000007"/>
          <w:sz w:val="21"/>
        </w:rPr>
        <w:t>如何写一个</w:t>
      </w:r>
      <w:r>
        <w:rPr>
          <w:b/>
          <w:color w:val="000007"/>
          <w:spacing w:val="-20"/>
          <w:sz w:val="21"/>
        </w:rPr>
        <w:t xml:space="preserve"> </w:t>
      </w:r>
      <w:r>
        <w:rPr>
          <w:b/>
          <w:color w:val="000007"/>
          <w:sz w:val="21"/>
        </w:rPr>
        <w:t>babel</w:t>
      </w:r>
      <w:r>
        <w:rPr>
          <w:b/>
          <w:color w:val="000007"/>
          <w:spacing w:val="-21"/>
          <w:sz w:val="21"/>
        </w:rPr>
        <w:t xml:space="preserve"> </w:t>
      </w:r>
      <w:r>
        <w:rPr>
          <w:b/>
          <w:color w:val="000007"/>
          <w:sz w:val="21"/>
        </w:rPr>
        <w:t>插件?</w:t>
      </w:r>
      <w:r>
        <w:rPr>
          <w:b/>
          <w:color w:val="000007"/>
          <w:sz w:val="21"/>
        </w:rPr>
        <w:tab/>
      </w:r>
      <w:r>
        <w:rPr>
          <w:rFonts w:hint="eastAsia" w:ascii="宋体" w:hAnsi="宋体" w:eastAsia="宋体"/>
          <w:color w:val="000007"/>
          <w:w w:val="95"/>
          <w:sz w:val="21"/>
        </w:rPr>
        <w:t>139</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"_bookmark121" </w:instrText>
      </w:r>
      <w:r>
        <w:fldChar w:fldCharType="separate"/>
      </w:r>
      <w:r>
        <w:rPr>
          <w:b/>
          <w:color w:val="000007"/>
          <w:sz w:val="21"/>
        </w:rPr>
        <w:t>你的</w:t>
      </w:r>
      <w:r>
        <w:rPr>
          <w:b/>
          <w:color w:val="000007"/>
          <w:spacing w:val="-12"/>
          <w:sz w:val="21"/>
        </w:rPr>
        <w:t xml:space="preserve"> </w:t>
      </w:r>
      <w:r>
        <w:rPr>
          <w:b/>
          <w:color w:val="000007"/>
          <w:sz w:val="21"/>
        </w:rPr>
        <w:t>git</w:t>
      </w:r>
      <w:r>
        <w:rPr>
          <w:b/>
          <w:color w:val="000007"/>
          <w:spacing w:val="-11"/>
          <w:sz w:val="21"/>
        </w:rPr>
        <w:t xml:space="preserve"> </w:t>
      </w:r>
      <w:r>
        <w:rPr>
          <w:b/>
          <w:color w:val="000007"/>
          <w:sz w:val="21"/>
        </w:rPr>
        <w:t>工作流是怎样的?</w:t>
      </w:r>
      <w:r>
        <w:rPr>
          <w:b/>
          <w:color w:val="000007"/>
          <w:sz w:val="21"/>
        </w:rPr>
        <w:tab/>
      </w:r>
      <w:r>
        <w:rPr>
          <w:rFonts w:hint="eastAsia" w:ascii="宋体" w:hAnsi="宋体" w:eastAsia="宋体"/>
          <w:color w:val="000007"/>
          <w:w w:val="95"/>
          <w:sz w:val="21"/>
        </w:rPr>
        <w:t>143</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"_bookmark122" </w:instrText>
      </w:r>
      <w:r>
        <w:fldChar w:fldCharType="separate"/>
      </w:r>
      <w:r>
        <w:rPr>
          <w:b/>
          <w:color w:val="000007"/>
          <w:sz w:val="21"/>
        </w:rPr>
        <w:t>rebase</w:t>
      </w:r>
      <w:r>
        <w:rPr>
          <w:b/>
          <w:color w:val="000007"/>
          <w:spacing w:val="-18"/>
          <w:sz w:val="21"/>
        </w:rPr>
        <w:t xml:space="preserve"> </w:t>
      </w:r>
      <w:r>
        <w:rPr>
          <w:b/>
          <w:color w:val="000007"/>
          <w:sz w:val="21"/>
        </w:rPr>
        <w:t>与</w:t>
      </w:r>
      <w:r>
        <w:rPr>
          <w:b/>
          <w:color w:val="000007"/>
          <w:spacing w:val="-17"/>
          <w:sz w:val="21"/>
        </w:rPr>
        <w:t xml:space="preserve"> </w:t>
      </w:r>
      <w:r>
        <w:rPr>
          <w:b/>
          <w:color w:val="000007"/>
          <w:sz w:val="21"/>
        </w:rPr>
        <w:t>merge</w:t>
      </w:r>
      <w:r>
        <w:rPr>
          <w:b/>
          <w:color w:val="000007"/>
          <w:spacing w:val="-35"/>
          <w:sz w:val="21"/>
        </w:rPr>
        <w:t xml:space="preserve"> </w:t>
      </w:r>
      <w:r>
        <w:rPr>
          <w:b/>
          <w:color w:val="000007"/>
          <w:sz w:val="21"/>
        </w:rPr>
        <w:t>的区别?</w:t>
      </w:r>
      <w:r>
        <w:rPr>
          <w:b/>
          <w:color w:val="000007"/>
          <w:sz w:val="21"/>
        </w:rPr>
        <w:tab/>
      </w:r>
      <w:r>
        <w:rPr>
          <w:rFonts w:hint="eastAsia" w:ascii="宋体" w:hAnsi="宋体" w:eastAsia="宋体"/>
          <w:color w:val="000007"/>
          <w:w w:val="95"/>
          <w:sz w:val="21"/>
        </w:rPr>
        <w:t>148</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"_bookmark123" </w:instrText>
      </w:r>
      <w:r>
        <w:fldChar w:fldCharType="separate"/>
      </w:r>
      <w:r>
        <w:rPr>
          <w:b/>
          <w:color w:val="000007"/>
          <w:w w:val="95"/>
          <w:sz w:val="21"/>
        </w:rPr>
        <w:t>git</w:t>
      </w:r>
      <w:r>
        <w:rPr>
          <w:b/>
          <w:color w:val="000007"/>
          <w:spacing w:val="-30"/>
          <w:w w:val="95"/>
          <w:sz w:val="21"/>
        </w:rPr>
        <w:t xml:space="preserve"> </w:t>
      </w:r>
      <w:r>
        <w:rPr>
          <w:b/>
          <w:color w:val="000007"/>
          <w:w w:val="95"/>
          <w:sz w:val="21"/>
        </w:rPr>
        <w:t>reset、git</w:t>
      </w:r>
      <w:r>
        <w:rPr>
          <w:b/>
          <w:color w:val="000007"/>
          <w:spacing w:val="-30"/>
          <w:w w:val="95"/>
          <w:sz w:val="21"/>
        </w:rPr>
        <w:t xml:space="preserve"> </w:t>
      </w:r>
      <w:r>
        <w:rPr>
          <w:b/>
          <w:color w:val="000007"/>
          <w:w w:val="95"/>
          <w:sz w:val="21"/>
        </w:rPr>
        <w:t>revert</w:t>
      </w:r>
      <w:r>
        <w:rPr>
          <w:b/>
          <w:color w:val="000007"/>
          <w:spacing w:val="-10"/>
          <w:w w:val="95"/>
          <w:sz w:val="21"/>
        </w:rPr>
        <w:t xml:space="preserve"> </w:t>
      </w:r>
      <w:r>
        <w:rPr>
          <w:b/>
          <w:color w:val="000007"/>
          <w:w w:val="95"/>
          <w:sz w:val="21"/>
        </w:rPr>
        <w:t>和</w:t>
      </w:r>
      <w:r>
        <w:rPr>
          <w:b/>
          <w:color w:val="000007"/>
          <w:spacing w:val="-9"/>
          <w:w w:val="95"/>
          <w:sz w:val="21"/>
        </w:rPr>
        <w:t xml:space="preserve"> </w:t>
      </w:r>
      <w:r>
        <w:rPr>
          <w:b/>
          <w:color w:val="000007"/>
          <w:w w:val="95"/>
          <w:sz w:val="21"/>
        </w:rPr>
        <w:t>git</w:t>
      </w:r>
      <w:r>
        <w:rPr>
          <w:b/>
          <w:color w:val="000007"/>
          <w:spacing w:val="-30"/>
          <w:w w:val="95"/>
          <w:sz w:val="21"/>
        </w:rPr>
        <w:t xml:space="preserve"> </w:t>
      </w:r>
      <w:r>
        <w:rPr>
          <w:b/>
          <w:color w:val="000007"/>
          <w:w w:val="95"/>
          <w:sz w:val="21"/>
        </w:rPr>
        <w:t>checkout</w:t>
      </w:r>
      <w:r>
        <w:rPr>
          <w:b/>
          <w:color w:val="000007"/>
          <w:spacing w:val="-10"/>
          <w:w w:val="95"/>
          <w:sz w:val="21"/>
        </w:rPr>
        <w:t xml:space="preserve"> </w:t>
      </w:r>
      <w:r>
        <w:rPr>
          <w:b/>
          <w:color w:val="000007"/>
          <w:w w:val="95"/>
          <w:sz w:val="21"/>
        </w:rPr>
        <w:t>有什么区别</w:t>
      </w:r>
      <w:r>
        <w:rPr>
          <w:b/>
          <w:color w:val="000007"/>
          <w:w w:val="95"/>
          <w:sz w:val="21"/>
        </w:rPr>
        <w:tab/>
      </w:r>
      <w:r>
        <w:rPr>
          <w:rFonts w:hint="eastAsia" w:ascii="宋体" w:hAnsi="宋体" w:eastAsia="宋体"/>
          <w:color w:val="000007"/>
          <w:w w:val="95"/>
          <w:sz w:val="21"/>
        </w:rPr>
        <w:t>149</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1" w:lineRule="exact"/>
        <w:ind w:left="1840" w:right="349" w:hanging="1840"/>
        <w:jc w:val="right"/>
        <w:rPr>
          <w:rFonts w:hint="eastAsia" w:ascii="宋体" w:hAnsi="宋体" w:eastAsia="宋体"/>
          <w:sz w:val="21"/>
        </w:rPr>
      </w:pPr>
      <w:r>
        <w:fldChar w:fldCharType="begin"/>
      </w:r>
      <w:r>
        <w:instrText xml:space="preserve"> HYPERLINK \l "_bookmark124" </w:instrText>
      </w:r>
      <w:r>
        <w:fldChar w:fldCharType="separate"/>
      </w:r>
      <w:r>
        <w:rPr>
          <w:b/>
          <w:color w:val="000007"/>
          <w:w w:val="95"/>
          <w:sz w:val="21"/>
        </w:rPr>
        <w:t>webpack</w:t>
      </w:r>
      <w:r>
        <w:rPr>
          <w:b/>
          <w:color w:val="000007"/>
          <w:spacing w:val="-13"/>
          <w:w w:val="95"/>
          <w:sz w:val="21"/>
        </w:rPr>
        <w:t xml:space="preserve"> </w:t>
      </w:r>
      <w:r>
        <w:rPr>
          <w:b/>
          <w:color w:val="000007"/>
          <w:w w:val="95"/>
          <w:sz w:val="21"/>
        </w:rPr>
        <w:t>和</w:t>
      </w:r>
      <w:r>
        <w:rPr>
          <w:b/>
          <w:color w:val="000007"/>
          <w:spacing w:val="-9"/>
          <w:w w:val="95"/>
          <w:sz w:val="21"/>
        </w:rPr>
        <w:t xml:space="preserve"> </w:t>
      </w:r>
      <w:r>
        <w:rPr>
          <w:b/>
          <w:color w:val="000007"/>
          <w:w w:val="95"/>
          <w:sz w:val="21"/>
        </w:rPr>
        <w:t>gulp</w:t>
      </w:r>
      <w:r>
        <w:rPr>
          <w:b/>
          <w:color w:val="000007"/>
          <w:spacing w:val="-10"/>
          <w:w w:val="95"/>
          <w:sz w:val="21"/>
        </w:rPr>
        <w:t xml:space="preserve"> </w:t>
      </w:r>
      <w:r>
        <w:rPr>
          <w:b/>
          <w:color w:val="000007"/>
          <w:w w:val="95"/>
          <w:sz w:val="21"/>
        </w:rPr>
        <w:t>区别（模块化与流的区别）</w:t>
      </w:r>
      <w:r>
        <w:rPr>
          <w:b/>
          <w:color w:val="000007"/>
          <w:w w:val="95"/>
          <w:sz w:val="21"/>
        </w:rPr>
        <w:tab/>
      </w:r>
      <w:r>
        <w:rPr>
          <w:rFonts w:hint="eastAsia" w:ascii="宋体" w:hAnsi="宋体" w:eastAsia="宋体"/>
          <w:color w:val="000007"/>
          <w:w w:val="95"/>
          <w:sz w:val="21"/>
        </w:rPr>
        <w:t>150</w:t>
      </w:r>
      <w:r>
        <w:rPr>
          <w:rFonts w:hint="eastAsia" w:ascii="宋体" w:hAnsi="宋体" w:eastAsia="宋体"/>
          <w:color w:val="000007"/>
          <w:w w:val="95"/>
          <w:sz w:val="21"/>
        </w:rPr>
        <w:fldChar w:fldCharType="end"/>
      </w:r>
    </w:p>
    <w:p>
      <w:pPr>
        <w:pStyle w:val="18"/>
        <w:numPr>
          <w:ilvl w:val="1"/>
          <w:numId w:val="6"/>
        </w:numPr>
        <w:tabs>
          <w:tab w:val="left" w:pos="332"/>
          <w:tab w:val="left" w:leader="dot" w:pos="7526"/>
        </w:tabs>
        <w:spacing w:before="0" w:after="0" w:line="367" w:lineRule="exact"/>
        <w:ind w:left="930" w:right="347" w:hanging="931"/>
        <w:jc w:val="right"/>
        <w:rPr>
          <w:rFonts w:hint="eastAsia" w:ascii="宋体" w:eastAsia="宋体"/>
          <w:sz w:val="22"/>
        </w:rPr>
      </w:pPr>
      <w:r>
        <w:fldChar w:fldCharType="begin"/>
      </w:r>
      <w:r>
        <w:instrText xml:space="preserve"> HYPERLINK \l "_bookmark125" </w:instrText>
      </w:r>
      <w:r>
        <w:fldChar w:fldCharType="separate"/>
      </w:r>
      <w:r>
        <w:rPr>
          <w:b/>
          <w:color w:val="000007"/>
          <w:sz w:val="22"/>
        </w:rPr>
        <w:t>| Vue</w:t>
      </w:r>
      <w:r>
        <w:rPr>
          <w:b/>
          <w:color w:val="000007"/>
          <w:spacing w:val="18"/>
          <w:sz w:val="22"/>
        </w:rPr>
        <w:t xml:space="preserve"> </w:t>
      </w:r>
      <w:r>
        <w:rPr>
          <w:b/>
          <w:color w:val="000007"/>
          <w:sz w:val="22"/>
        </w:rPr>
        <w:t>框架</w:t>
      </w:r>
      <w:r>
        <w:rPr>
          <w:b/>
          <w:color w:val="000007"/>
          <w:sz w:val="22"/>
        </w:rPr>
        <w:tab/>
      </w:r>
      <w:r>
        <w:rPr>
          <w:rFonts w:hint="eastAsia" w:ascii="宋体" w:eastAsia="宋体"/>
          <w:color w:val="000007"/>
          <w:spacing w:val="-1"/>
          <w:sz w:val="22"/>
        </w:rPr>
        <w:t>151</w:t>
      </w:r>
      <w:r>
        <w:rPr>
          <w:rFonts w:hint="eastAsia" w:ascii="宋体" w:eastAsia="宋体"/>
          <w:color w:val="000007"/>
          <w:spacing w:val="-1"/>
          <w:sz w:val="22"/>
        </w:rPr>
        <w:fldChar w:fldCharType="end"/>
      </w:r>
    </w:p>
    <w:p>
      <w:pPr>
        <w:pStyle w:val="18"/>
        <w:numPr>
          <w:ilvl w:val="2"/>
          <w:numId w:val="6"/>
        </w:numPr>
        <w:tabs>
          <w:tab w:val="left" w:pos="419"/>
          <w:tab w:val="left" w:pos="420"/>
          <w:tab w:val="left" w:leader="dot" w:pos="6719"/>
        </w:tabs>
        <w:spacing w:before="32" w:after="0" w:line="349" w:lineRule="exact"/>
        <w:ind w:left="1840" w:right="349" w:hanging="1840"/>
        <w:jc w:val="right"/>
        <w:rPr>
          <w:rFonts w:hint="eastAsia" w:ascii="宋体" w:hAnsi="宋体" w:eastAsia="宋体"/>
          <w:sz w:val="21"/>
        </w:rPr>
      </w:pPr>
      <w:r>
        <w:fldChar w:fldCharType="begin"/>
      </w:r>
      <w:r>
        <w:instrText xml:space="preserve"> HYPERLINK \l "_bookmark126" </w:instrText>
      </w:r>
      <w:r>
        <w:fldChar w:fldCharType="separate"/>
      </w:r>
      <w:r>
        <w:rPr>
          <w:b/>
          <w:color w:val="000007"/>
          <w:sz w:val="21"/>
        </w:rPr>
        <w:t>有使用过</w:t>
      </w:r>
      <w:r>
        <w:rPr>
          <w:b/>
          <w:color w:val="000007"/>
          <w:spacing w:val="-17"/>
          <w:sz w:val="21"/>
        </w:rPr>
        <w:t xml:space="preserve"> </w:t>
      </w:r>
      <w:r>
        <w:rPr>
          <w:b/>
          <w:color w:val="000007"/>
          <w:sz w:val="21"/>
        </w:rPr>
        <w:t>Vue</w:t>
      </w:r>
      <w:r>
        <w:rPr>
          <w:b/>
          <w:color w:val="000007"/>
          <w:spacing w:val="-15"/>
          <w:sz w:val="21"/>
        </w:rPr>
        <w:t xml:space="preserve"> </w:t>
      </w:r>
      <w:r>
        <w:rPr>
          <w:b/>
          <w:color w:val="000007"/>
          <w:sz w:val="21"/>
        </w:rPr>
        <w:t>吗？说说你对</w:t>
      </w:r>
      <w:r>
        <w:rPr>
          <w:b/>
          <w:color w:val="000007"/>
          <w:spacing w:val="-17"/>
          <w:sz w:val="21"/>
        </w:rPr>
        <w:t xml:space="preserve"> </w:t>
      </w:r>
      <w:r>
        <w:rPr>
          <w:b/>
          <w:color w:val="000007"/>
          <w:sz w:val="21"/>
        </w:rPr>
        <w:t>Vue</w:t>
      </w:r>
      <w:r>
        <w:rPr>
          <w:b/>
          <w:color w:val="000007"/>
          <w:spacing w:val="-15"/>
          <w:sz w:val="21"/>
        </w:rPr>
        <w:t xml:space="preserve"> </w:t>
      </w:r>
      <w:r>
        <w:rPr>
          <w:b/>
          <w:color w:val="000007"/>
          <w:sz w:val="21"/>
        </w:rPr>
        <w:t>的理解</w:t>
      </w:r>
      <w:r>
        <w:rPr>
          <w:b/>
          <w:color w:val="000007"/>
          <w:sz w:val="21"/>
        </w:rPr>
        <w:tab/>
      </w:r>
      <w:r>
        <w:rPr>
          <w:rFonts w:hint="eastAsia" w:ascii="宋体" w:hAnsi="宋体" w:eastAsia="宋体"/>
          <w:color w:val="000007"/>
          <w:w w:val="95"/>
          <w:sz w:val="21"/>
        </w:rPr>
        <w:t>151</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49" w:lineRule="exact"/>
        <w:ind w:left="1840" w:right="349" w:hanging="1840"/>
        <w:jc w:val="right"/>
        <w:rPr>
          <w:rFonts w:hint="eastAsia" w:ascii="宋体" w:hAnsi="宋体" w:eastAsia="宋体"/>
          <w:sz w:val="21"/>
        </w:rPr>
      </w:pPr>
      <w:r>
        <w:fldChar w:fldCharType="begin"/>
      </w:r>
      <w:r>
        <w:instrText xml:space="preserve"> HYPERLINK \l "_bookmark126" </w:instrText>
      </w:r>
      <w:r>
        <w:fldChar w:fldCharType="separate"/>
      </w:r>
      <w:r>
        <w:rPr>
          <w:b/>
          <w:color w:val="000007"/>
          <w:sz w:val="21"/>
        </w:rPr>
        <w:t>说说</w:t>
      </w:r>
      <w:r>
        <w:rPr>
          <w:b/>
          <w:color w:val="000007"/>
          <w:spacing w:val="-11"/>
          <w:sz w:val="21"/>
        </w:rPr>
        <w:t xml:space="preserve"> </w:t>
      </w:r>
      <w:r>
        <w:rPr>
          <w:b/>
          <w:color w:val="000007"/>
          <w:sz w:val="21"/>
        </w:rPr>
        <w:t>Vue</w:t>
      </w:r>
      <w:r>
        <w:rPr>
          <w:b/>
          <w:color w:val="000007"/>
          <w:spacing w:val="-10"/>
          <w:sz w:val="21"/>
        </w:rPr>
        <w:t xml:space="preserve"> </w:t>
      </w:r>
      <w:r>
        <w:rPr>
          <w:b/>
          <w:color w:val="000007"/>
          <w:sz w:val="21"/>
        </w:rPr>
        <w:t>的优缺点</w:t>
      </w:r>
      <w:r>
        <w:rPr>
          <w:b/>
          <w:color w:val="000007"/>
          <w:sz w:val="21"/>
        </w:rPr>
        <w:tab/>
      </w:r>
      <w:r>
        <w:rPr>
          <w:rFonts w:hint="eastAsia" w:ascii="宋体" w:hAnsi="宋体" w:eastAsia="宋体"/>
          <w:color w:val="000007"/>
          <w:w w:val="95"/>
          <w:sz w:val="21"/>
        </w:rPr>
        <w:t>151</w:t>
      </w:r>
      <w:r>
        <w:rPr>
          <w:rFonts w:hint="eastAsia" w:ascii="宋体" w:hAnsi="宋体" w:eastAsia="宋体"/>
          <w:color w:val="000007"/>
          <w:w w:val="95"/>
          <w:sz w:val="21"/>
        </w:rPr>
        <w:fldChar w:fldCharType="end"/>
      </w:r>
    </w:p>
    <w:p>
      <w:pPr>
        <w:spacing w:after="0" w:line="349" w:lineRule="exact"/>
        <w:jc w:val="right"/>
        <w:rPr>
          <w:rFonts w:hint="eastAsia" w:ascii="宋体" w:hAnsi="宋体" w:eastAsia="宋体"/>
          <w:sz w:val="21"/>
        </w:rPr>
        <w:sectPr>
          <w:pgSz w:w="11910" w:h="16840"/>
          <w:pgMar w:top="1360" w:right="1460" w:bottom="1440" w:left="1640" w:header="0" w:footer="963" w:gutter="0"/>
        </w:sectPr>
      </w:pPr>
    </w:p>
    <w:p>
      <w:pPr>
        <w:pStyle w:val="18"/>
        <w:numPr>
          <w:ilvl w:val="2"/>
          <w:numId w:val="6"/>
        </w:numPr>
        <w:tabs>
          <w:tab w:val="left" w:pos="1839"/>
          <w:tab w:val="left" w:pos="1840"/>
          <w:tab w:val="left" w:leader="dot" w:pos="8139"/>
        </w:tabs>
        <w:spacing w:before="7" w:after="0" w:line="349" w:lineRule="exact"/>
        <w:ind w:left="1840" w:right="0" w:hanging="420"/>
        <w:jc w:val="left"/>
        <w:rPr>
          <w:rFonts w:hint="eastAsia" w:ascii="宋体" w:hAnsi="宋体" w:eastAsia="宋体"/>
          <w:sz w:val="21"/>
        </w:rPr>
      </w:pPr>
      <w:r>
        <w:fldChar w:fldCharType="begin"/>
      </w:r>
      <w:r>
        <w:instrText xml:space="preserve"> HYPERLINK \l "_bookmark126" </w:instrText>
      </w:r>
      <w:r>
        <w:fldChar w:fldCharType="separate"/>
      </w:r>
      <w:r>
        <w:rPr>
          <w:b/>
          <w:color w:val="000007"/>
          <w:sz w:val="21"/>
        </w:rPr>
        <w:t>Vue</w:t>
      </w:r>
      <w:r>
        <w:rPr>
          <w:b/>
          <w:color w:val="000007"/>
          <w:spacing w:val="-25"/>
          <w:sz w:val="21"/>
        </w:rPr>
        <w:t xml:space="preserve"> </w:t>
      </w:r>
      <w:r>
        <w:rPr>
          <w:b/>
          <w:color w:val="000007"/>
          <w:sz w:val="21"/>
        </w:rPr>
        <w:t>和</w:t>
      </w:r>
      <w:r>
        <w:rPr>
          <w:b/>
          <w:color w:val="000007"/>
          <w:spacing w:val="-22"/>
          <w:sz w:val="21"/>
        </w:rPr>
        <w:t xml:space="preserve"> </w:t>
      </w:r>
      <w:r>
        <w:rPr>
          <w:b/>
          <w:color w:val="000007"/>
          <w:sz w:val="21"/>
        </w:rPr>
        <w:t>React</w:t>
      </w:r>
      <w:r>
        <w:rPr>
          <w:b/>
          <w:color w:val="000007"/>
          <w:spacing w:val="-24"/>
          <w:sz w:val="21"/>
        </w:rPr>
        <w:t xml:space="preserve"> </w:t>
      </w:r>
      <w:r>
        <w:rPr>
          <w:b/>
          <w:color w:val="000007"/>
          <w:sz w:val="21"/>
        </w:rPr>
        <w:t>有什么不同？使用场景分别是什么？</w:t>
      </w:r>
      <w:r>
        <w:rPr>
          <w:b/>
          <w:color w:val="000007"/>
          <w:sz w:val="21"/>
        </w:rPr>
        <w:tab/>
      </w:r>
      <w:r>
        <w:rPr>
          <w:rFonts w:hint="eastAsia" w:ascii="宋体" w:hAnsi="宋体" w:eastAsia="宋体"/>
          <w:color w:val="000007"/>
          <w:sz w:val="21"/>
        </w:rPr>
        <w:t>151</w:t>
      </w:r>
      <w:r>
        <w:rPr>
          <w:rFonts w:hint="eastAsia" w:ascii="宋体" w:hAnsi="宋体" w:eastAsia="宋体"/>
          <w:color w:val="000007"/>
          <w:sz w:val="21"/>
        </w:rPr>
        <w:fldChar w:fldCharType="end"/>
      </w:r>
    </w:p>
    <w:p>
      <w:pPr>
        <w:pStyle w:val="18"/>
        <w:numPr>
          <w:ilvl w:val="2"/>
          <w:numId w:val="6"/>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"_bookmark127" </w:instrText>
      </w:r>
      <w:r>
        <w:fldChar w:fldCharType="separate"/>
      </w:r>
      <w:r>
        <w:rPr>
          <w:b/>
          <w:color w:val="000007"/>
          <w:sz w:val="21"/>
        </w:rPr>
        <w:t>什么是虚拟</w:t>
      </w:r>
      <w:r>
        <w:rPr>
          <w:b/>
          <w:color w:val="000007"/>
          <w:spacing w:val="-22"/>
          <w:sz w:val="21"/>
        </w:rPr>
        <w:t xml:space="preserve"> </w:t>
      </w:r>
      <w:r>
        <w:rPr>
          <w:b/>
          <w:color w:val="000007"/>
          <w:sz w:val="21"/>
        </w:rPr>
        <w:t>DOM？</w:t>
      </w:r>
      <w:r>
        <w:rPr>
          <w:b/>
          <w:color w:val="000007"/>
          <w:sz w:val="21"/>
        </w:rPr>
        <w:tab/>
      </w:r>
      <w:r>
        <w:rPr>
          <w:rFonts w:hint="eastAsia" w:ascii="宋体" w:hAnsi="宋体" w:eastAsia="宋体"/>
          <w:color w:val="000007"/>
          <w:sz w:val="21"/>
        </w:rPr>
        <w:t>152</w:t>
      </w:r>
      <w:r>
        <w:rPr>
          <w:rFonts w:hint="eastAsia" w:ascii="宋体" w:hAnsi="宋体" w:eastAsia="宋体"/>
          <w:color w:val="000007"/>
          <w:sz w:val="21"/>
        </w:rPr>
        <w:fldChar w:fldCharType="end"/>
      </w:r>
    </w:p>
    <w:p>
      <w:pPr>
        <w:pStyle w:val="18"/>
        <w:numPr>
          <w:ilvl w:val="2"/>
          <w:numId w:val="6"/>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"_bookmark127" </w:instrText>
      </w:r>
      <w:r>
        <w:fldChar w:fldCharType="separate"/>
      </w:r>
      <w:r>
        <w:rPr>
          <w:b/>
          <w:color w:val="000007"/>
          <w:sz w:val="21"/>
        </w:rPr>
        <w:t>请描述下</w:t>
      </w:r>
      <w:r>
        <w:rPr>
          <w:b/>
          <w:color w:val="000007"/>
          <w:spacing w:val="-14"/>
          <w:sz w:val="21"/>
        </w:rPr>
        <w:t xml:space="preserve"> </w:t>
      </w:r>
      <w:r>
        <w:rPr>
          <w:b/>
          <w:color w:val="000007"/>
          <w:sz w:val="21"/>
        </w:rPr>
        <w:t>vue</w:t>
      </w:r>
      <w:r>
        <w:rPr>
          <w:b/>
          <w:color w:val="000007"/>
          <w:spacing w:val="-14"/>
          <w:sz w:val="21"/>
        </w:rPr>
        <w:t xml:space="preserve"> </w:t>
      </w:r>
      <w:r>
        <w:rPr>
          <w:b/>
          <w:color w:val="000007"/>
          <w:sz w:val="21"/>
        </w:rPr>
        <w:t>的生命周期是什么？</w:t>
      </w:r>
      <w:r>
        <w:rPr>
          <w:b/>
          <w:color w:val="000007"/>
          <w:sz w:val="21"/>
        </w:rPr>
        <w:tab/>
      </w:r>
      <w:r>
        <w:rPr>
          <w:rFonts w:hint="eastAsia" w:ascii="宋体" w:hAnsi="宋体" w:eastAsia="宋体"/>
          <w:color w:val="000007"/>
          <w:sz w:val="21"/>
        </w:rPr>
        <w:t>152</w:t>
      </w:r>
      <w:r>
        <w:rPr>
          <w:rFonts w:hint="eastAsia" w:ascii="宋体" w:hAnsi="宋体" w:eastAsia="宋体"/>
          <w:color w:val="000007"/>
          <w:sz w:val="21"/>
        </w:rPr>
        <w:fldChar w:fldCharType="end"/>
      </w:r>
    </w:p>
    <w:p>
      <w:pPr>
        <w:pStyle w:val="18"/>
        <w:numPr>
          <w:ilvl w:val="2"/>
          <w:numId w:val="6"/>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"_bookmark128" </w:instrText>
      </w:r>
      <w:r>
        <w:fldChar w:fldCharType="separate"/>
      </w:r>
      <w:r>
        <w:rPr>
          <w:b/>
          <w:color w:val="000007"/>
          <w:sz w:val="21"/>
        </w:rPr>
        <w:t>vue</w:t>
      </w:r>
      <w:r>
        <w:rPr>
          <w:b/>
          <w:color w:val="000007"/>
          <w:spacing w:val="-17"/>
          <w:sz w:val="21"/>
        </w:rPr>
        <w:t xml:space="preserve"> </w:t>
      </w:r>
      <w:r>
        <w:rPr>
          <w:b/>
          <w:color w:val="000007"/>
          <w:sz w:val="21"/>
        </w:rPr>
        <w:t>如何监听键盘事件？</w:t>
      </w:r>
      <w:r>
        <w:rPr>
          <w:b/>
          <w:color w:val="000007"/>
          <w:sz w:val="21"/>
        </w:rPr>
        <w:tab/>
      </w:r>
      <w:r>
        <w:rPr>
          <w:rFonts w:hint="eastAsia" w:ascii="宋体" w:hAnsi="宋体" w:eastAsia="宋体"/>
          <w:color w:val="000007"/>
          <w:sz w:val="21"/>
        </w:rPr>
        <w:t>155</w:t>
      </w:r>
      <w:r>
        <w:rPr>
          <w:rFonts w:hint="eastAsia" w:ascii="宋体" w:hAnsi="宋体" w:eastAsia="宋体"/>
          <w:color w:val="000007"/>
          <w:sz w:val="21"/>
        </w:rPr>
        <w:fldChar w:fldCharType="end"/>
      </w:r>
    </w:p>
    <w:p>
      <w:pPr>
        <w:pStyle w:val="18"/>
        <w:numPr>
          <w:ilvl w:val="2"/>
          <w:numId w:val="6"/>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"_bookmark129" </w:instrText>
      </w:r>
      <w:r>
        <w:fldChar w:fldCharType="separate"/>
      </w:r>
      <w:r>
        <w:rPr>
          <w:b/>
          <w:color w:val="000007"/>
          <w:sz w:val="21"/>
        </w:rPr>
        <w:t>watch</w:t>
      </w:r>
      <w:r>
        <w:rPr>
          <w:b/>
          <w:color w:val="000007"/>
          <w:spacing w:val="-31"/>
          <w:sz w:val="21"/>
        </w:rPr>
        <w:t xml:space="preserve"> </w:t>
      </w:r>
      <w:r>
        <w:rPr>
          <w:b/>
          <w:color w:val="000007"/>
          <w:sz w:val="21"/>
        </w:rPr>
        <w:t>怎么深度监听对象变化</w:t>
      </w:r>
      <w:r>
        <w:rPr>
          <w:b/>
          <w:color w:val="000007"/>
          <w:sz w:val="21"/>
        </w:rPr>
        <w:tab/>
      </w:r>
      <w:r>
        <w:rPr>
          <w:rFonts w:hint="eastAsia" w:ascii="宋体" w:hAnsi="宋体" w:eastAsia="宋体"/>
          <w:color w:val="000007"/>
          <w:sz w:val="21"/>
        </w:rPr>
        <w:t>156</w:t>
      </w:r>
      <w:r>
        <w:rPr>
          <w:rFonts w:hint="eastAsia" w:ascii="宋体" w:hAnsi="宋体" w:eastAsia="宋体"/>
          <w:color w:val="000007"/>
          <w:sz w:val="21"/>
        </w:rPr>
        <w:fldChar w:fldCharType="end"/>
      </w:r>
    </w:p>
    <w:p>
      <w:pPr>
        <w:pStyle w:val="18"/>
        <w:numPr>
          <w:ilvl w:val="2"/>
          <w:numId w:val="6"/>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"_bookmark129" </w:instrText>
      </w:r>
      <w:r>
        <w:fldChar w:fldCharType="separate"/>
      </w:r>
      <w:r>
        <w:rPr>
          <w:b/>
          <w:color w:val="000007"/>
          <w:w w:val="95"/>
          <w:sz w:val="21"/>
        </w:rPr>
        <w:t>删除数组用</w:t>
      </w:r>
      <w:r>
        <w:rPr>
          <w:b/>
          <w:color w:val="000007"/>
          <w:spacing w:val="-14"/>
          <w:w w:val="95"/>
          <w:sz w:val="21"/>
        </w:rPr>
        <w:t xml:space="preserve"> </w:t>
      </w:r>
      <w:r>
        <w:rPr>
          <w:b/>
          <w:color w:val="000007"/>
          <w:w w:val="95"/>
          <w:sz w:val="21"/>
        </w:rPr>
        <w:t>delete</w:t>
      </w:r>
      <w:r>
        <w:rPr>
          <w:b/>
          <w:color w:val="000007"/>
          <w:spacing w:val="-15"/>
          <w:w w:val="95"/>
          <w:sz w:val="21"/>
        </w:rPr>
        <w:t xml:space="preserve"> </w:t>
      </w:r>
      <w:r>
        <w:rPr>
          <w:b/>
          <w:color w:val="000007"/>
          <w:w w:val="95"/>
          <w:sz w:val="21"/>
        </w:rPr>
        <w:t>和</w:t>
      </w:r>
      <w:r>
        <w:rPr>
          <w:b/>
          <w:color w:val="000007"/>
          <w:spacing w:val="-13"/>
          <w:w w:val="95"/>
          <w:sz w:val="21"/>
        </w:rPr>
        <w:t xml:space="preserve"> </w:t>
      </w:r>
      <w:r>
        <w:rPr>
          <w:b/>
          <w:color w:val="000007"/>
          <w:w w:val="95"/>
          <w:sz w:val="21"/>
        </w:rPr>
        <w:t>Vue.delete</w:t>
      </w:r>
      <w:r>
        <w:rPr>
          <w:b/>
          <w:color w:val="000007"/>
          <w:spacing w:val="-16"/>
          <w:w w:val="95"/>
          <w:sz w:val="21"/>
        </w:rPr>
        <w:t xml:space="preserve"> </w:t>
      </w:r>
      <w:r>
        <w:rPr>
          <w:b/>
          <w:color w:val="000007"/>
          <w:w w:val="95"/>
          <w:sz w:val="21"/>
        </w:rPr>
        <w:t>有什么区别？</w:t>
      </w:r>
      <w:r>
        <w:rPr>
          <w:b/>
          <w:color w:val="000007"/>
          <w:w w:val="95"/>
          <w:sz w:val="21"/>
        </w:rPr>
        <w:tab/>
      </w:r>
      <w:r>
        <w:rPr>
          <w:rFonts w:hint="eastAsia" w:ascii="宋体" w:hAnsi="宋体" w:eastAsia="宋体"/>
          <w:color w:val="000007"/>
          <w:sz w:val="21"/>
        </w:rPr>
        <w:t>156</w:t>
      </w:r>
      <w:r>
        <w:rPr>
          <w:rFonts w:hint="eastAsia" w:ascii="宋体" w:hAnsi="宋体" w:eastAsia="宋体"/>
          <w:color w:val="000007"/>
          <w:sz w:val="21"/>
        </w:rPr>
        <w:fldChar w:fldCharType="end"/>
      </w:r>
    </w:p>
    <w:p>
      <w:pPr>
        <w:pStyle w:val="18"/>
        <w:numPr>
          <w:ilvl w:val="2"/>
          <w:numId w:val="6"/>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"_bookmark129" </w:instrText>
      </w:r>
      <w:r>
        <w:fldChar w:fldCharType="separate"/>
      </w:r>
      <w:r>
        <w:rPr>
          <w:b/>
          <w:color w:val="000007"/>
          <w:sz w:val="21"/>
        </w:rPr>
        <w:t>watch</w:t>
      </w:r>
      <w:r>
        <w:rPr>
          <w:b/>
          <w:color w:val="000007"/>
          <w:spacing w:val="-30"/>
          <w:sz w:val="21"/>
        </w:rPr>
        <w:t xml:space="preserve"> </w:t>
      </w:r>
      <w:r>
        <w:rPr>
          <w:b/>
          <w:color w:val="000007"/>
          <w:sz w:val="21"/>
        </w:rPr>
        <w:t>和计算属性有什么区别？</w:t>
      </w:r>
      <w:r>
        <w:rPr>
          <w:b/>
          <w:color w:val="000007"/>
          <w:sz w:val="21"/>
        </w:rPr>
        <w:tab/>
      </w:r>
      <w:r>
        <w:rPr>
          <w:rFonts w:hint="eastAsia" w:ascii="宋体" w:hAnsi="宋体" w:eastAsia="宋体"/>
          <w:color w:val="000007"/>
          <w:sz w:val="21"/>
        </w:rPr>
        <w:t>156</w:t>
      </w:r>
      <w:r>
        <w:rPr>
          <w:rFonts w:hint="eastAsia" w:ascii="宋体" w:hAnsi="宋体" w:eastAsia="宋体"/>
          <w:color w:val="000007"/>
          <w:sz w:val="21"/>
        </w:rPr>
        <w:fldChar w:fldCharType="end"/>
      </w:r>
    </w:p>
    <w:p>
      <w:pPr>
        <w:pStyle w:val="18"/>
        <w:numPr>
          <w:ilvl w:val="2"/>
          <w:numId w:val="6"/>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"_bookmark130" </w:instrText>
      </w:r>
      <w:r>
        <w:fldChar w:fldCharType="separate"/>
      </w:r>
      <w:r>
        <w:rPr>
          <w:b/>
          <w:color w:val="000007"/>
          <w:sz w:val="21"/>
        </w:rPr>
        <w:t>Vue</w:t>
      </w:r>
      <w:r>
        <w:rPr>
          <w:b/>
          <w:color w:val="000007"/>
          <w:spacing w:val="-15"/>
          <w:sz w:val="21"/>
        </w:rPr>
        <w:t xml:space="preserve"> </w:t>
      </w:r>
      <w:r>
        <w:rPr>
          <w:b/>
          <w:color w:val="000007"/>
          <w:sz w:val="21"/>
        </w:rPr>
        <w:t>双向绑定原理</w:t>
      </w:r>
      <w:r>
        <w:rPr>
          <w:b/>
          <w:color w:val="000007"/>
          <w:sz w:val="21"/>
        </w:rPr>
        <w:tab/>
      </w:r>
      <w:r>
        <w:rPr>
          <w:rFonts w:hint="eastAsia" w:ascii="宋体" w:hAnsi="宋体" w:eastAsia="宋体"/>
          <w:color w:val="000007"/>
          <w:sz w:val="21"/>
        </w:rPr>
        <w:t>157</w:t>
      </w:r>
      <w:r>
        <w:rPr>
          <w:rFonts w:hint="eastAsia" w:ascii="宋体" w:hAnsi="宋体" w:eastAsia="宋体"/>
          <w:color w:val="000007"/>
          <w:sz w:val="21"/>
        </w:rPr>
        <w:fldChar w:fldCharType="end"/>
      </w:r>
    </w:p>
    <w:p>
      <w:pPr>
        <w:pStyle w:val="18"/>
        <w:numPr>
          <w:ilvl w:val="2"/>
          <w:numId w:val="6"/>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"_bookmark130" </w:instrText>
      </w:r>
      <w:r>
        <w:fldChar w:fldCharType="separate"/>
      </w:r>
      <w:r>
        <w:rPr>
          <w:b/>
          <w:color w:val="000007"/>
          <w:sz w:val="21"/>
        </w:rPr>
        <w:t>v-model</w:t>
      </w:r>
      <w:r>
        <w:rPr>
          <w:b/>
          <w:color w:val="000007"/>
          <w:spacing w:val="-33"/>
          <w:sz w:val="21"/>
        </w:rPr>
        <w:t xml:space="preserve"> </w:t>
      </w:r>
      <w:r>
        <w:rPr>
          <w:b/>
          <w:color w:val="000007"/>
          <w:sz w:val="21"/>
        </w:rPr>
        <w:t>是什么？有什么用呢？</w:t>
      </w:r>
      <w:r>
        <w:rPr>
          <w:b/>
          <w:color w:val="000007"/>
          <w:sz w:val="21"/>
        </w:rPr>
        <w:tab/>
      </w:r>
      <w:r>
        <w:rPr>
          <w:rFonts w:hint="eastAsia" w:ascii="宋体" w:hAnsi="宋体" w:eastAsia="宋体"/>
          <w:color w:val="000007"/>
          <w:sz w:val="21"/>
        </w:rPr>
        <w:t>157</w:t>
      </w:r>
      <w:r>
        <w:rPr>
          <w:rFonts w:hint="eastAsia" w:ascii="宋体" w:hAnsi="宋体" w:eastAsia="宋体"/>
          <w:color w:val="000007"/>
          <w:sz w:val="21"/>
        </w:rPr>
        <w:fldChar w:fldCharType="end"/>
      </w:r>
    </w:p>
    <w:p>
      <w:pPr>
        <w:pStyle w:val="18"/>
        <w:numPr>
          <w:ilvl w:val="2"/>
          <w:numId w:val="6"/>
        </w:numPr>
        <w:tabs>
          <w:tab w:val="left" w:pos="1839"/>
          <w:tab w:val="left" w:pos="1840"/>
          <w:tab w:val="left" w:leader="dot" w:pos="8139"/>
        </w:tabs>
        <w:spacing w:before="0" w:after="0" w:line="313" w:lineRule="exact"/>
        <w:ind w:left="1840" w:right="0" w:hanging="420"/>
        <w:jc w:val="left"/>
        <w:rPr>
          <w:rFonts w:hint="eastAsia" w:ascii="宋体" w:hAnsi="宋体" w:eastAsia="宋体"/>
          <w:sz w:val="21"/>
        </w:rPr>
      </w:pPr>
      <w:r>
        <w:fldChar w:fldCharType="begin"/>
      </w:r>
      <w:r>
        <w:instrText xml:space="preserve"> HYPERLINK \l "_bookmark130" </w:instrText>
      </w:r>
      <w:r>
        <w:fldChar w:fldCharType="separate"/>
      </w:r>
      <w:r>
        <w:rPr>
          <w:b/>
          <w:color w:val="000007"/>
          <w:sz w:val="21"/>
        </w:rPr>
        <w:t>axios</w:t>
      </w:r>
      <w:r>
        <w:rPr>
          <w:b/>
          <w:color w:val="000007"/>
          <w:spacing w:val="-24"/>
          <w:sz w:val="21"/>
        </w:rPr>
        <w:t xml:space="preserve"> </w:t>
      </w:r>
      <w:r>
        <w:rPr>
          <w:b/>
          <w:color w:val="000007"/>
          <w:sz w:val="21"/>
        </w:rPr>
        <w:t>是什么？怎样使用它？怎么解决跨域的问题？</w:t>
      </w:r>
      <w:r>
        <w:rPr>
          <w:b/>
          <w:color w:val="000007"/>
          <w:sz w:val="21"/>
        </w:rPr>
        <w:tab/>
      </w:r>
      <w:r>
        <w:rPr>
          <w:rFonts w:hint="eastAsia" w:ascii="宋体" w:hAnsi="宋体" w:eastAsia="宋体"/>
          <w:color w:val="000007"/>
          <w:sz w:val="21"/>
        </w:rPr>
        <w:t>157</w:t>
      </w:r>
      <w:r>
        <w:rPr>
          <w:rFonts w:hint="eastAsia" w:ascii="宋体" w:hAnsi="宋体" w:eastAsia="宋体"/>
          <w:color w:val="000007"/>
          <w:sz w:val="21"/>
        </w:rPr>
        <w:fldChar w:fldCharType="end"/>
      </w:r>
    </w:p>
    <w:p>
      <w:pPr>
        <w:pStyle w:val="18"/>
        <w:numPr>
          <w:ilvl w:val="2"/>
          <w:numId w:val="6"/>
        </w:numPr>
        <w:tabs>
          <w:tab w:val="left" w:pos="1839"/>
          <w:tab w:val="left" w:pos="1840"/>
        </w:tabs>
        <w:spacing w:before="0" w:after="0" w:line="345" w:lineRule="exact"/>
        <w:ind w:left="1840" w:right="0" w:hanging="420"/>
        <w:jc w:val="left"/>
        <w:rPr>
          <w:b/>
          <w:sz w:val="21"/>
        </w:rPr>
      </w:pPr>
      <w:r>
        <w:fldChar w:fldCharType="begin"/>
      </w:r>
      <w:r>
        <w:instrText xml:space="preserve"> HYPERLINK \l "_bookmark130" </w:instrText>
      </w:r>
      <w:r>
        <w:fldChar w:fldCharType="separate"/>
      </w:r>
      <w:r>
        <w:rPr>
          <w:b/>
          <w:color w:val="000007"/>
          <w:spacing w:val="-10"/>
          <w:sz w:val="21"/>
        </w:rPr>
        <w:t xml:space="preserve">在 </w:t>
      </w:r>
      <w:r>
        <w:rPr>
          <w:b/>
          <w:color w:val="000007"/>
          <w:sz w:val="21"/>
        </w:rPr>
        <w:t>vue</w:t>
      </w:r>
      <w:r>
        <w:rPr>
          <w:b/>
          <w:color w:val="000007"/>
          <w:spacing w:val="-7"/>
          <w:sz w:val="21"/>
        </w:rPr>
        <w:t xml:space="preserve"> 项目中如何引入第三方库</w:t>
      </w:r>
      <w:r>
        <w:rPr>
          <w:b/>
          <w:color w:val="000007"/>
          <w:sz w:val="21"/>
        </w:rPr>
        <w:t>（</w:t>
      </w:r>
      <w:r>
        <w:rPr>
          <w:b/>
          <w:color w:val="000007"/>
          <w:spacing w:val="-7"/>
          <w:sz w:val="21"/>
        </w:rPr>
        <w:t xml:space="preserve">比如 </w:t>
      </w:r>
      <w:r>
        <w:rPr>
          <w:b/>
          <w:color w:val="000007"/>
          <w:spacing w:val="-3"/>
          <w:sz w:val="21"/>
        </w:rPr>
        <w:t>jQuery）</w:t>
      </w:r>
      <w:r>
        <w:rPr>
          <w:b/>
          <w:color w:val="000007"/>
          <w:spacing w:val="-2"/>
          <w:sz w:val="21"/>
        </w:rPr>
        <w:t>？有哪些方法可以做到？</w:t>
      </w:r>
      <w:r>
        <w:rPr>
          <w:b/>
          <w:color w:val="000007"/>
          <w:spacing w:val="-2"/>
          <w:sz w:val="21"/>
        </w:rPr>
        <w:fldChar w:fldCharType="end"/>
      </w:r>
    </w:p>
    <w:p>
      <w:pPr>
        <w:spacing w:before="0" w:line="252" w:lineRule="exact"/>
        <w:ind w:left="1840" w:right="0" w:firstLine="0"/>
        <w:jc w:val="left"/>
        <w:rPr>
          <w:sz w:val="21"/>
        </w:rPr>
      </w:pPr>
      <w:r>
        <w:rPr>
          <w:color w:val="000007"/>
          <w:sz w:val="21"/>
        </w:rPr>
        <w:t>157</w:t>
      </w:r>
    </w:p>
    <w:p>
      <w:pPr>
        <w:pStyle w:val="18"/>
        <w:numPr>
          <w:ilvl w:val="0"/>
          <w:numId w:val="7"/>
        </w:numPr>
        <w:tabs>
          <w:tab w:val="left" w:pos="419"/>
          <w:tab w:val="left" w:pos="420"/>
          <w:tab w:val="left" w:leader="dot" w:pos="6719"/>
        </w:tabs>
        <w:spacing w:before="0" w:after="0" w:line="337" w:lineRule="exact"/>
        <w:ind w:left="1840" w:right="349" w:hanging="1840"/>
        <w:jc w:val="right"/>
        <w:rPr>
          <w:rFonts w:hint="eastAsia" w:ascii="宋体" w:hAnsi="宋体" w:eastAsia="宋体"/>
          <w:sz w:val="21"/>
        </w:rPr>
      </w:pPr>
      <w:r>
        <w:fldChar w:fldCharType="begin"/>
      </w:r>
      <w:r>
        <w:instrText xml:space="preserve"> HYPERLINK \l "_bookmark130" </w:instrText>
      </w:r>
      <w:r>
        <w:fldChar w:fldCharType="separate"/>
      </w:r>
      <w:r>
        <w:rPr>
          <w:b/>
          <w:color w:val="000007"/>
          <w:w w:val="95"/>
          <w:sz w:val="21"/>
        </w:rPr>
        <w:t>说说</w:t>
      </w:r>
      <w:r>
        <w:rPr>
          <w:b/>
          <w:color w:val="000007"/>
          <w:spacing w:val="-30"/>
          <w:w w:val="95"/>
          <w:sz w:val="21"/>
        </w:rPr>
        <w:t xml:space="preserve"> </w:t>
      </w:r>
      <w:r>
        <w:rPr>
          <w:b/>
          <w:color w:val="000007"/>
          <w:w w:val="95"/>
          <w:sz w:val="21"/>
        </w:rPr>
        <w:t>Vue</w:t>
      </w:r>
      <w:r>
        <w:rPr>
          <w:b/>
          <w:color w:val="000007"/>
          <w:spacing w:val="-30"/>
          <w:w w:val="95"/>
          <w:sz w:val="21"/>
        </w:rPr>
        <w:t xml:space="preserve"> </w:t>
      </w:r>
      <w:r>
        <w:rPr>
          <w:b/>
          <w:color w:val="000007"/>
          <w:w w:val="95"/>
          <w:sz w:val="21"/>
        </w:rPr>
        <w:t>React</w:t>
      </w:r>
      <w:r>
        <w:rPr>
          <w:b/>
          <w:color w:val="000007"/>
          <w:spacing w:val="-29"/>
          <w:w w:val="95"/>
          <w:sz w:val="21"/>
        </w:rPr>
        <w:t xml:space="preserve"> </w:t>
      </w:r>
      <w:r>
        <w:rPr>
          <w:b/>
          <w:color w:val="000007"/>
          <w:w w:val="95"/>
          <w:sz w:val="21"/>
        </w:rPr>
        <w:t>angularjs</w:t>
      </w:r>
      <w:r>
        <w:rPr>
          <w:b/>
          <w:color w:val="000007"/>
          <w:spacing w:val="-30"/>
          <w:w w:val="95"/>
          <w:sz w:val="21"/>
        </w:rPr>
        <w:t xml:space="preserve"> </w:t>
      </w:r>
      <w:r>
        <w:rPr>
          <w:b/>
          <w:color w:val="000007"/>
          <w:w w:val="95"/>
          <w:sz w:val="21"/>
        </w:rPr>
        <w:t>jquery</w:t>
      </w:r>
      <w:r>
        <w:rPr>
          <w:b/>
          <w:color w:val="000007"/>
          <w:spacing w:val="-30"/>
          <w:w w:val="95"/>
          <w:sz w:val="21"/>
        </w:rPr>
        <w:t xml:space="preserve"> </w:t>
      </w:r>
      <w:r>
        <w:rPr>
          <w:b/>
          <w:color w:val="000007"/>
          <w:w w:val="95"/>
          <w:sz w:val="21"/>
        </w:rPr>
        <w:t>的区别</w:t>
      </w:r>
      <w:r>
        <w:rPr>
          <w:b/>
          <w:color w:val="000007"/>
          <w:w w:val="95"/>
          <w:sz w:val="21"/>
        </w:rPr>
        <w:tab/>
      </w:r>
      <w:r>
        <w:rPr>
          <w:rFonts w:hint="eastAsia" w:ascii="宋体" w:hAnsi="宋体" w:eastAsia="宋体"/>
          <w:color w:val="000007"/>
          <w:w w:val="95"/>
          <w:sz w:val="21"/>
        </w:rPr>
        <w:t>157</w:t>
      </w:r>
      <w:r>
        <w:rPr>
          <w:rFonts w:hint="eastAsia" w:ascii="宋体" w:hAnsi="宋体" w:eastAsia="宋体"/>
          <w:color w:val="000007"/>
          <w:w w:val="95"/>
          <w:sz w:val="21"/>
        </w:rPr>
        <w:fldChar w:fldCharType="end"/>
      </w:r>
    </w:p>
    <w:p>
      <w:pPr>
        <w:pStyle w:val="18"/>
        <w:numPr>
          <w:ilvl w:val="0"/>
          <w:numId w:val="7"/>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"_bookmark131" </w:instrText>
      </w:r>
      <w:r>
        <w:fldChar w:fldCharType="separate"/>
      </w:r>
      <w:r>
        <w:rPr>
          <w:b/>
          <w:color w:val="000007"/>
          <w:w w:val="95"/>
          <w:sz w:val="21"/>
        </w:rPr>
        <w:t>Vue3.0</w:t>
      </w:r>
      <w:r>
        <w:rPr>
          <w:b/>
          <w:color w:val="000007"/>
          <w:spacing w:val="-9"/>
          <w:w w:val="95"/>
          <w:sz w:val="21"/>
        </w:rPr>
        <w:t xml:space="preserve"> </w:t>
      </w:r>
      <w:r>
        <w:rPr>
          <w:b/>
          <w:color w:val="000007"/>
          <w:w w:val="95"/>
          <w:sz w:val="21"/>
        </w:rPr>
        <w:t>里为什么要用</w:t>
      </w:r>
      <w:r>
        <w:rPr>
          <w:b/>
          <w:color w:val="000007"/>
          <w:spacing w:val="-8"/>
          <w:w w:val="95"/>
          <w:sz w:val="21"/>
        </w:rPr>
        <w:t xml:space="preserve"> </w:t>
      </w:r>
      <w:r>
        <w:rPr>
          <w:b/>
          <w:color w:val="000007"/>
          <w:w w:val="95"/>
          <w:sz w:val="21"/>
        </w:rPr>
        <w:t>Proxy</w:t>
      </w:r>
      <w:r>
        <w:rPr>
          <w:b/>
          <w:color w:val="000007"/>
          <w:spacing w:val="-29"/>
          <w:w w:val="95"/>
          <w:sz w:val="21"/>
        </w:rPr>
        <w:t xml:space="preserve"> </w:t>
      </w:r>
      <w:r>
        <w:rPr>
          <w:b/>
          <w:color w:val="000007"/>
          <w:w w:val="95"/>
          <w:sz w:val="21"/>
        </w:rPr>
        <w:t>API</w:t>
      </w:r>
      <w:r>
        <w:rPr>
          <w:b/>
          <w:color w:val="000007"/>
          <w:spacing w:val="-7"/>
          <w:w w:val="95"/>
          <w:sz w:val="21"/>
        </w:rPr>
        <w:t xml:space="preserve"> </w:t>
      </w:r>
      <w:r>
        <w:rPr>
          <w:b/>
          <w:color w:val="000007"/>
          <w:w w:val="95"/>
          <w:sz w:val="21"/>
        </w:rPr>
        <w:t>替代</w:t>
      </w:r>
      <w:r>
        <w:rPr>
          <w:b/>
          <w:color w:val="000007"/>
          <w:spacing w:val="-9"/>
          <w:w w:val="95"/>
          <w:sz w:val="21"/>
        </w:rPr>
        <w:t xml:space="preserve"> </w:t>
      </w:r>
      <w:r>
        <w:rPr>
          <w:b/>
          <w:color w:val="000007"/>
          <w:w w:val="95"/>
          <w:sz w:val="21"/>
        </w:rPr>
        <w:t>defineProperty</w:t>
      </w:r>
      <w:r>
        <w:rPr>
          <w:b/>
          <w:color w:val="000007"/>
          <w:spacing w:val="-28"/>
          <w:w w:val="95"/>
          <w:sz w:val="21"/>
        </w:rPr>
        <w:t xml:space="preserve"> </w:t>
      </w:r>
      <w:r>
        <w:rPr>
          <w:b/>
          <w:color w:val="000007"/>
          <w:w w:val="95"/>
          <w:sz w:val="21"/>
        </w:rPr>
        <w:t>API？</w:t>
      </w:r>
      <w:r>
        <w:rPr>
          <w:b/>
          <w:color w:val="000007"/>
          <w:w w:val="95"/>
          <w:sz w:val="21"/>
        </w:rPr>
        <w:tab/>
      </w:r>
      <w:r>
        <w:rPr>
          <w:rFonts w:hint="eastAsia" w:ascii="宋体" w:hAnsi="宋体" w:eastAsia="宋体"/>
          <w:color w:val="000007"/>
          <w:sz w:val="21"/>
        </w:rPr>
        <w:t>158</w:t>
      </w:r>
      <w:r>
        <w:rPr>
          <w:rFonts w:hint="eastAsia" w:ascii="宋体" w:hAnsi="宋体" w:eastAsia="宋体"/>
          <w:color w:val="000007"/>
          <w:sz w:val="21"/>
        </w:rPr>
        <w:fldChar w:fldCharType="end"/>
      </w:r>
    </w:p>
    <w:p>
      <w:pPr>
        <w:pStyle w:val="18"/>
        <w:numPr>
          <w:ilvl w:val="0"/>
          <w:numId w:val="7"/>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"_bookmark131" </w:instrText>
      </w:r>
      <w:r>
        <w:fldChar w:fldCharType="separate"/>
      </w:r>
      <w:r>
        <w:rPr>
          <w:b/>
          <w:color w:val="000007"/>
          <w:sz w:val="21"/>
        </w:rPr>
        <w:t>Vue3.0</w:t>
      </w:r>
      <w:r>
        <w:rPr>
          <w:b/>
          <w:color w:val="000007"/>
          <w:spacing w:val="15"/>
          <w:sz w:val="21"/>
        </w:rPr>
        <w:t xml:space="preserve"> </w:t>
      </w:r>
      <w:r>
        <w:rPr>
          <w:b/>
          <w:color w:val="000007"/>
          <w:sz w:val="21"/>
        </w:rPr>
        <w:t>编译做了哪些优化？</w:t>
      </w:r>
      <w:r>
        <w:rPr>
          <w:b/>
          <w:color w:val="000007"/>
          <w:sz w:val="21"/>
        </w:rPr>
        <w:tab/>
      </w:r>
      <w:r>
        <w:rPr>
          <w:rFonts w:hint="eastAsia" w:ascii="宋体" w:hAnsi="宋体" w:eastAsia="宋体"/>
          <w:color w:val="000007"/>
          <w:w w:val="95"/>
          <w:sz w:val="21"/>
        </w:rPr>
        <w:t>158</w:t>
      </w:r>
      <w:r>
        <w:rPr>
          <w:rFonts w:hint="eastAsia" w:ascii="宋体" w:hAnsi="宋体" w:eastAsia="宋体"/>
          <w:color w:val="000007"/>
          <w:w w:val="95"/>
          <w:sz w:val="21"/>
        </w:rPr>
        <w:fldChar w:fldCharType="end"/>
      </w:r>
    </w:p>
    <w:p>
      <w:pPr>
        <w:pStyle w:val="18"/>
        <w:numPr>
          <w:ilvl w:val="0"/>
          <w:numId w:val="7"/>
        </w:numPr>
        <w:tabs>
          <w:tab w:val="left" w:pos="419"/>
          <w:tab w:val="left" w:pos="420"/>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"_bookmark132" </w:instrText>
      </w:r>
      <w:r>
        <w:fldChar w:fldCharType="separate"/>
      </w:r>
      <w:r>
        <w:rPr>
          <w:b/>
          <w:color w:val="000007"/>
          <w:w w:val="95"/>
          <w:sz w:val="21"/>
        </w:rPr>
        <w:t>Vue3.0</w:t>
      </w:r>
      <w:r>
        <w:rPr>
          <w:b/>
          <w:color w:val="000007"/>
          <w:spacing w:val="-6"/>
          <w:w w:val="95"/>
          <w:sz w:val="21"/>
        </w:rPr>
        <w:t xml:space="preserve"> 新特性 —— </w:t>
      </w:r>
      <w:r>
        <w:rPr>
          <w:b/>
          <w:color w:val="000007"/>
          <w:w w:val="95"/>
          <w:sz w:val="21"/>
        </w:rPr>
        <w:t>Composition</w:t>
      </w:r>
      <w:r>
        <w:rPr>
          <w:b/>
          <w:color w:val="000007"/>
          <w:spacing w:val="-20"/>
          <w:w w:val="95"/>
          <w:sz w:val="21"/>
        </w:rPr>
        <w:t xml:space="preserve"> </w:t>
      </w:r>
      <w:r>
        <w:rPr>
          <w:b/>
          <w:color w:val="000007"/>
          <w:w w:val="95"/>
          <w:sz w:val="21"/>
        </w:rPr>
        <w:t>API</w:t>
      </w:r>
      <w:r>
        <w:rPr>
          <w:b/>
          <w:color w:val="000007"/>
          <w:spacing w:val="6"/>
          <w:w w:val="95"/>
          <w:sz w:val="21"/>
        </w:rPr>
        <w:t xml:space="preserve"> 与 </w:t>
      </w:r>
      <w:r>
        <w:rPr>
          <w:b/>
          <w:color w:val="000007"/>
          <w:w w:val="95"/>
          <w:sz w:val="21"/>
        </w:rPr>
        <w:t>React.js</w:t>
      </w:r>
      <w:r>
        <w:rPr>
          <w:b/>
          <w:color w:val="000007"/>
          <w:spacing w:val="5"/>
          <w:w w:val="95"/>
          <w:sz w:val="21"/>
        </w:rPr>
        <w:t xml:space="preserve"> 中 </w:t>
      </w:r>
      <w:r>
        <w:rPr>
          <w:b/>
          <w:color w:val="000007"/>
          <w:w w:val="95"/>
          <w:sz w:val="21"/>
        </w:rPr>
        <w:t>Hooks</w:t>
      </w:r>
      <w:r>
        <w:rPr>
          <w:b/>
          <w:color w:val="000007"/>
          <w:spacing w:val="-3"/>
          <w:w w:val="95"/>
          <w:sz w:val="21"/>
        </w:rPr>
        <w:t xml:space="preserve"> 的异同点 </w:t>
      </w:r>
      <w:r>
        <w:rPr>
          <w:rFonts w:hint="eastAsia" w:ascii="宋体" w:hAnsi="宋体" w:eastAsia="宋体"/>
          <w:color w:val="000007"/>
          <w:w w:val="95"/>
          <w:sz w:val="21"/>
        </w:rPr>
        <w:t>159</w:t>
      </w:r>
      <w:r>
        <w:rPr>
          <w:rFonts w:hint="eastAsia" w:ascii="宋体" w:hAnsi="宋体" w:eastAsia="宋体"/>
          <w:color w:val="000007"/>
          <w:w w:val="95"/>
          <w:sz w:val="21"/>
        </w:rPr>
        <w:fldChar w:fldCharType="end"/>
      </w:r>
    </w:p>
    <w:p>
      <w:pPr>
        <w:pStyle w:val="18"/>
        <w:numPr>
          <w:ilvl w:val="0"/>
          <w:numId w:val="7"/>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"_bookmark133" </w:instrText>
      </w:r>
      <w:r>
        <w:fldChar w:fldCharType="separate"/>
      </w:r>
      <w:r>
        <w:rPr>
          <w:b/>
          <w:color w:val="000007"/>
          <w:sz w:val="21"/>
        </w:rPr>
        <w:t>Vue3.0</w:t>
      </w:r>
      <w:r>
        <w:rPr>
          <w:b/>
          <w:color w:val="000007"/>
          <w:spacing w:val="-23"/>
          <w:sz w:val="21"/>
        </w:rPr>
        <w:t xml:space="preserve"> </w:t>
      </w:r>
      <w:r>
        <w:rPr>
          <w:b/>
          <w:color w:val="000007"/>
          <w:sz w:val="21"/>
        </w:rPr>
        <w:t>是如何变得更快的？（底层，源码）</w:t>
      </w:r>
      <w:r>
        <w:rPr>
          <w:b/>
          <w:color w:val="000007"/>
          <w:sz w:val="21"/>
        </w:rPr>
        <w:tab/>
      </w:r>
      <w:r>
        <w:rPr>
          <w:rFonts w:hint="eastAsia" w:ascii="宋体" w:hAnsi="宋体" w:eastAsia="宋体"/>
          <w:color w:val="000007"/>
          <w:w w:val="95"/>
          <w:sz w:val="21"/>
        </w:rPr>
        <w:t>161</w:t>
      </w:r>
      <w:r>
        <w:rPr>
          <w:rFonts w:hint="eastAsia" w:ascii="宋体" w:hAnsi="宋体" w:eastAsia="宋体"/>
          <w:color w:val="000007"/>
          <w:w w:val="95"/>
          <w:sz w:val="21"/>
        </w:rPr>
        <w:fldChar w:fldCharType="end"/>
      </w:r>
    </w:p>
    <w:p>
      <w:pPr>
        <w:pStyle w:val="18"/>
        <w:numPr>
          <w:ilvl w:val="0"/>
          <w:numId w:val="7"/>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"_bookmark134" </w:instrText>
      </w:r>
      <w:r>
        <w:fldChar w:fldCharType="separate"/>
      </w:r>
      <w:r>
        <w:rPr>
          <w:b/>
          <w:color w:val="000007"/>
          <w:w w:val="95"/>
          <w:sz w:val="21"/>
        </w:rPr>
        <w:t xml:space="preserve">vue    </w:t>
      </w:r>
      <w:r>
        <w:rPr>
          <w:b/>
          <w:color w:val="000007"/>
          <w:spacing w:val="20"/>
          <w:w w:val="95"/>
          <w:sz w:val="21"/>
        </w:rPr>
        <w:t xml:space="preserve"> </w:t>
      </w:r>
      <w:r>
        <w:rPr>
          <w:b/>
          <w:color w:val="000007"/>
          <w:w w:val="95"/>
          <w:sz w:val="21"/>
        </w:rPr>
        <w:t>要做权限管理该怎么做？如果控制到按钮级别的权限怎么做？</w:t>
      </w:r>
      <w:r>
        <w:rPr>
          <w:b/>
          <w:color w:val="000007"/>
          <w:w w:val="95"/>
          <w:sz w:val="21"/>
        </w:rPr>
        <w:tab/>
      </w:r>
      <w:r>
        <w:rPr>
          <w:rFonts w:hint="eastAsia" w:ascii="宋体" w:hAnsi="宋体" w:eastAsia="宋体"/>
          <w:color w:val="000007"/>
          <w:sz w:val="21"/>
        </w:rPr>
        <w:t>162</w:t>
      </w:r>
      <w:r>
        <w:rPr>
          <w:rFonts w:hint="eastAsia" w:ascii="宋体" w:hAnsi="宋体" w:eastAsia="宋体"/>
          <w:color w:val="000007"/>
          <w:sz w:val="21"/>
        </w:rPr>
        <w:fldChar w:fldCharType="end"/>
      </w:r>
    </w:p>
    <w:p>
      <w:pPr>
        <w:pStyle w:val="18"/>
        <w:numPr>
          <w:ilvl w:val="0"/>
          <w:numId w:val="7"/>
        </w:numPr>
        <w:tabs>
          <w:tab w:val="left" w:pos="419"/>
          <w:tab w:val="left" w:pos="420"/>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"_bookmark134" </w:instrText>
      </w:r>
      <w:r>
        <w:fldChar w:fldCharType="separate"/>
      </w:r>
      <w:r>
        <w:rPr>
          <w:b/>
          <w:color w:val="000007"/>
          <w:w w:val="95"/>
          <w:sz w:val="21"/>
        </w:rPr>
        <w:t>vue</w:t>
      </w:r>
      <w:r>
        <w:rPr>
          <w:b/>
          <w:color w:val="000007"/>
          <w:spacing w:val="-17"/>
          <w:w w:val="95"/>
          <w:sz w:val="21"/>
        </w:rPr>
        <w:t xml:space="preserve"> 在 </w:t>
      </w:r>
      <w:r>
        <w:rPr>
          <w:b/>
          <w:color w:val="000007"/>
          <w:w w:val="95"/>
          <w:sz w:val="21"/>
        </w:rPr>
        <w:t>created</w:t>
      </w:r>
      <w:r>
        <w:rPr>
          <w:b/>
          <w:color w:val="000007"/>
          <w:spacing w:val="-16"/>
          <w:w w:val="95"/>
          <w:sz w:val="21"/>
        </w:rPr>
        <w:t xml:space="preserve"> 和 </w:t>
      </w:r>
      <w:r>
        <w:rPr>
          <w:b/>
          <w:color w:val="000007"/>
          <w:w w:val="95"/>
          <w:sz w:val="21"/>
        </w:rPr>
        <w:t>mounted</w:t>
      </w:r>
      <w:r>
        <w:rPr>
          <w:b/>
          <w:color w:val="000007"/>
          <w:spacing w:val="-5"/>
          <w:w w:val="95"/>
          <w:sz w:val="21"/>
        </w:rPr>
        <w:t xml:space="preserve"> 这两个生命周期中请求数据有什么区别呢？</w:t>
      </w:r>
      <w:r>
        <w:rPr>
          <w:rFonts w:hint="eastAsia" w:ascii="宋体" w:hAnsi="宋体" w:eastAsia="宋体"/>
          <w:color w:val="000007"/>
          <w:spacing w:val="4"/>
          <w:w w:val="95"/>
          <w:sz w:val="21"/>
        </w:rPr>
        <w:t>162</w:t>
      </w:r>
      <w:r>
        <w:rPr>
          <w:rFonts w:hint="eastAsia" w:ascii="宋体" w:hAnsi="宋体" w:eastAsia="宋体"/>
          <w:color w:val="000007"/>
          <w:spacing w:val="4"/>
          <w:w w:val="95"/>
          <w:sz w:val="21"/>
        </w:rPr>
        <w:fldChar w:fldCharType="end"/>
      </w:r>
    </w:p>
    <w:p>
      <w:pPr>
        <w:pStyle w:val="18"/>
        <w:numPr>
          <w:ilvl w:val="0"/>
          <w:numId w:val="7"/>
        </w:numPr>
        <w:tabs>
          <w:tab w:val="left" w:pos="419"/>
          <w:tab w:val="left" w:pos="420"/>
          <w:tab w:val="left" w:leader="dot" w:pos="6719"/>
        </w:tabs>
        <w:spacing w:before="0" w:after="0" w:line="311" w:lineRule="exact"/>
        <w:ind w:left="1840" w:right="349" w:hanging="1840"/>
        <w:jc w:val="right"/>
        <w:rPr>
          <w:rFonts w:hint="eastAsia" w:ascii="宋体" w:hAnsi="宋体" w:eastAsia="宋体"/>
          <w:sz w:val="21"/>
        </w:rPr>
      </w:pPr>
      <w:r>
        <w:fldChar w:fldCharType="begin"/>
      </w:r>
      <w:r>
        <w:instrText xml:space="preserve"> HYPERLINK \l "_bookmark134" </w:instrText>
      </w:r>
      <w:r>
        <w:fldChar w:fldCharType="separate"/>
      </w:r>
      <w:r>
        <w:rPr>
          <w:b/>
          <w:color w:val="000007"/>
          <w:sz w:val="21"/>
        </w:rPr>
        <w:t>说说你对</w:t>
      </w:r>
      <w:r>
        <w:rPr>
          <w:b/>
          <w:color w:val="000007"/>
          <w:spacing w:val="-24"/>
          <w:sz w:val="21"/>
        </w:rPr>
        <w:t xml:space="preserve"> </w:t>
      </w:r>
      <w:r>
        <w:rPr>
          <w:b/>
          <w:color w:val="000007"/>
          <w:sz w:val="21"/>
        </w:rPr>
        <w:t>proxy</w:t>
      </w:r>
      <w:r>
        <w:rPr>
          <w:b/>
          <w:color w:val="000007"/>
          <w:spacing w:val="-23"/>
          <w:sz w:val="21"/>
        </w:rPr>
        <w:t xml:space="preserve"> </w:t>
      </w:r>
      <w:r>
        <w:rPr>
          <w:b/>
          <w:color w:val="000007"/>
          <w:sz w:val="21"/>
        </w:rPr>
        <w:t>的理解</w:t>
      </w:r>
      <w:r>
        <w:rPr>
          <w:b/>
          <w:color w:val="000007"/>
          <w:sz w:val="21"/>
        </w:rPr>
        <w:tab/>
      </w:r>
      <w:r>
        <w:rPr>
          <w:rFonts w:hint="eastAsia" w:ascii="宋体" w:hAnsi="宋体" w:eastAsia="宋体"/>
          <w:color w:val="000007"/>
          <w:w w:val="95"/>
          <w:sz w:val="21"/>
        </w:rPr>
        <w:t>162</w:t>
      </w:r>
      <w:r>
        <w:rPr>
          <w:rFonts w:hint="eastAsia" w:ascii="宋体" w:hAnsi="宋体" w:eastAsia="宋体"/>
          <w:color w:val="000007"/>
          <w:w w:val="95"/>
          <w:sz w:val="21"/>
        </w:rPr>
        <w:fldChar w:fldCharType="end"/>
      </w:r>
    </w:p>
    <w:p>
      <w:pPr>
        <w:pStyle w:val="18"/>
        <w:numPr>
          <w:ilvl w:val="1"/>
          <w:numId w:val="6"/>
        </w:numPr>
        <w:tabs>
          <w:tab w:val="left" w:pos="332"/>
          <w:tab w:val="left" w:leader="dot" w:pos="7526"/>
        </w:tabs>
        <w:spacing w:before="0" w:after="0" w:line="367" w:lineRule="exact"/>
        <w:ind w:left="930" w:right="347" w:hanging="931"/>
        <w:jc w:val="right"/>
        <w:rPr>
          <w:rFonts w:hint="eastAsia" w:ascii="宋体" w:eastAsia="宋体"/>
          <w:sz w:val="22"/>
        </w:rPr>
      </w:pPr>
      <w:r>
        <w:fldChar w:fldCharType="begin"/>
      </w:r>
      <w:r>
        <w:instrText xml:space="preserve"> HYPERLINK \l "_bookmark135" </w:instrText>
      </w:r>
      <w:r>
        <w:fldChar w:fldCharType="separate"/>
      </w:r>
      <w:r>
        <w:rPr>
          <w:b/>
          <w:color w:val="000007"/>
          <w:sz w:val="22"/>
        </w:rPr>
        <w:t>| React</w:t>
      </w:r>
      <w:r>
        <w:rPr>
          <w:b/>
          <w:color w:val="000007"/>
          <w:spacing w:val="2"/>
          <w:sz w:val="22"/>
        </w:rPr>
        <w:t xml:space="preserve"> </w:t>
      </w:r>
      <w:r>
        <w:rPr>
          <w:b/>
          <w:color w:val="000007"/>
          <w:sz w:val="22"/>
        </w:rPr>
        <w:t>框架</w:t>
      </w:r>
      <w:r>
        <w:rPr>
          <w:b/>
          <w:color w:val="000007"/>
          <w:sz w:val="22"/>
        </w:rPr>
        <w:tab/>
      </w:r>
      <w:r>
        <w:rPr>
          <w:rFonts w:hint="eastAsia" w:ascii="宋体" w:eastAsia="宋体"/>
          <w:color w:val="000007"/>
          <w:spacing w:val="-1"/>
          <w:sz w:val="22"/>
        </w:rPr>
        <w:t>162</w:t>
      </w:r>
      <w:r>
        <w:rPr>
          <w:rFonts w:hint="eastAsia" w:ascii="宋体" w:eastAsia="宋体"/>
          <w:color w:val="000007"/>
          <w:spacing w:val="-1"/>
          <w:sz w:val="22"/>
        </w:rPr>
        <w:fldChar w:fldCharType="end"/>
      </w:r>
    </w:p>
    <w:p>
      <w:pPr>
        <w:pStyle w:val="18"/>
        <w:numPr>
          <w:ilvl w:val="2"/>
          <w:numId w:val="6"/>
        </w:numPr>
        <w:tabs>
          <w:tab w:val="left" w:pos="419"/>
          <w:tab w:val="left" w:pos="420"/>
          <w:tab w:val="left" w:leader="dot" w:pos="6719"/>
        </w:tabs>
        <w:spacing w:before="33" w:after="0" w:line="349" w:lineRule="exact"/>
        <w:ind w:left="1840" w:right="349" w:hanging="1840"/>
        <w:jc w:val="right"/>
        <w:rPr>
          <w:rFonts w:hint="eastAsia" w:ascii="宋体" w:hAnsi="宋体" w:eastAsia="宋体"/>
          <w:sz w:val="21"/>
        </w:rPr>
      </w:pPr>
      <w:r>
        <w:fldChar w:fldCharType="begin"/>
      </w:r>
      <w:r>
        <w:instrText xml:space="preserve"> HYPERLINK \l "_bookmark134" </w:instrText>
      </w:r>
      <w:r>
        <w:fldChar w:fldCharType="separate"/>
      </w:r>
      <w:r>
        <w:rPr>
          <w:b/>
          <w:color w:val="000007"/>
          <w:w w:val="95"/>
          <w:sz w:val="21"/>
        </w:rPr>
        <w:t>angularJs</w:t>
      </w:r>
      <w:r>
        <w:rPr>
          <w:b/>
          <w:color w:val="000007"/>
          <w:spacing w:val="-24"/>
          <w:w w:val="95"/>
          <w:sz w:val="21"/>
        </w:rPr>
        <w:t xml:space="preserve"> </w:t>
      </w:r>
      <w:r>
        <w:rPr>
          <w:b/>
          <w:color w:val="000007"/>
          <w:w w:val="95"/>
          <w:sz w:val="21"/>
        </w:rPr>
        <w:t>和</w:t>
      </w:r>
      <w:r>
        <w:rPr>
          <w:b/>
          <w:color w:val="000007"/>
          <w:spacing w:val="-23"/>
          <w:w w:val="95"/>
          <w:sz w:val="21"/>
        </w:rPr>
        <w:t xml:space="preserve"> </w:t>
      </w:r>
      <w:r>
        <w:rPr>
          <w:b/>
          <w:color w:val="000007"/>
          <w:w w:val="95"/>
          <w:sz w:val="21"/>
        </w:rPr>
        <w:t>React</w:t>
      </w:r>
      <w:r>
        <w:rPr>
          <w:b/>
          <w:color w:val="000007"/>
          <w:spacing w:val="-22"/>
          <w:w w:val="95"/>
          <w:sz w:val="21"/>
        </w:rPr>
        <w:t xml:space="preserve"> </w:t>
      </w:r>
      <w:r>
        <w:rPr>
          <w:b/>
          <w:color w:val="000007"/>
          <w:w w:val="95"/>
          <w:sz w:val="21"/>
        </w:rPr>
        <w:t>区别</w:t>
      </w:r>
      <w:r>
        <w:rPr>
          <w:b/>
          <w:color w:val="000007"/>
          <w:w w:val="95"/>
          <w:sz w:val="21"/>
        </w:rPr>
        <w:tab/>
      </w:r>
      <w:r>
        <w:rPr>
          <w:rFonts w:hint="eastAsia" w:ascii="宋体" w:hAnsi="宋体" w:eastAsia="宋体"/>
          <w:color w:val="000007"/>
          <w:w w:val="95"/>
          <w:sz w:val="21"/>
        </w:rPr>
        <w:t>162</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"_bookmark136" </w:instrText>
      </w:r>
      <w:r>
        <w:fldChar w:fldCharType="separate"/>
      </w:r>
      <w:r>
        <w:rPr>
          <w:b/>
          <w:color w:val="000007"/>
          <w:sz w:val="21"/>
        </w:rPr>
        <w:t>redux</w:t>
      </w:r>
      <w:r>
        <w:rPr>
          <w:b/>
          <w:color w:val="000007"/>
          <w:spacing w:val="-26"/>
          <w:sz w:val="21"/>
        </w:rPr>
        <w:t xml:space="preserve"> </w:t>
      </w:r>
      <w:r>
        <w:rPr>
          <w:b/>
          <w:color w:val="000007"/>
          <w:sz w:val="21"/>
        </w:rPr>
        <w:t>中间件</w:t>
      </w:r>
      <w:r>
        <w:rPr>
          <w:b/>
          <w:color w:val="000007"/>
          <w:sz w:val="21"/>
        </w:rPr>
        <w:tab/>
      </w:r>
      <w:r>
        <w:rPr>
          <w:rFonts w:hint="eastAsia" w:ascii="宋体" w:hAnsi="宋体" w:eastAsia="宋体"/>
          <w:color w:val="000007"/>
          <w:w w:val="95"/>
          <w:sz w:val="21"/>
        </w:rPr>
        <w:t>163</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"_bookmark136" </w:instrText>
      </w:r>
      <w:r>
        <w:fldChar w:fldCharType="separate"/>
      </w:r>
      <w:r>
        <w:rPr>
          <w:b/>
          <w:color w:val="000007"/>
          <w:sz w:val="21"/>
        </w:rPr>
        <w:t>redux</w:t>
      </w:r>
      <w:r>
        <w:rPr>
          <w:b/>
          <w:color w:val="000007"/>
          <w:spacing w:val="-27"/>
          <w:sz w:val="21"/>
        </w:rPr>
        <w:t xml:space="preserve"> </w:t>
      </w:r>
      <w:r>
        <w:rPr>
          <w:b/>
          <w:color w:val="000007"/>
          <w:sz w:val="21"/>
        </w:rPr>
        <w:t>有什么缺点</w:t>
      </w:r>
      <w:r>
        <w:rPr>
          <w:b/>
          <w:color w:val="000007"/>
          <w:sz w:val="21"/>
        </w:rPr>
        <w:tab/>
      </w:r>
      <w:r>
        <w:rPr>
          <w:rFonts w:hint="eastAsia" w:ascii="宋体" w:hAnsi="宋体" w:eastAsia="宋体"/>
          <w:color w:val="000007"/>
          <w:w w:val="95"/>
          <w:sz w:val="21"/>
        </w:rPr>
        <w:t>163</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"_bookmark136" </w:instrText>
      </w:r>
      <w:r>
        <w:fldChar w:fldCharType="separate"/>
      </w:r>
      <w:r>
        <w:rPr>
          <w:b/>
          <w:color w:val="000007"/>
          <w:sz w:val="21"/>
        </w:rPr>
        <w:t>React</w:t>
      </w:r>
      <w:r>
        <w:rPr>
          <w:b/>
          <w:color w:val="000007"/>
          <w:spacing w:val="-21"/>
          <w:sz w:val="21"/>
        </w:rPr>
        <w:t xml:space="preserve"> </w:t>
      </w:r>
      <w:r>
        <w:rPr>
          <w:b/>
          <w:color w:val="000007"/>
          <w:sz w:val="21"/>
        </w:rPr>
        <w:t>组件的划分业务组件技术组件？</w:t>
      </w:r>
      <w:r>
        <w:rPr>
          <w:b/>
          <w:color w:val="000007"/>
          <w:sz w:val="21"/>
        </w:rPr>
        <w:tab/>
      </w:r>
      <w:r>
        <w:rPr>
          <w:rFonts w:hint="eastAsia" w:ascii="宋体" w:hAnsi="宋体" w:eastAsia="宋体"/>
          <w:color w:val="000007"/>
          <w:w w:val="95"/>
          <w:sz w:val="21"/>
        </w:rPr>
        <w:t>163</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"_bookmark136" </w:instrText>
      </w:r>
      <w:r>
        <w:fldChar w:fldCharType="separate"/>
      </w:r>
      <w:r>
        <w:rPr>
          <w:b/>
          <w:color w:val="000007"/>
          <w:sz w:val="21"/>
        </w:rPr>
        <w:t>React</w:t>
      </w:r>
      <w:r>
        <w:rPr>
          <w:b/>
          <w:color w:val="000007"/>
          <w:spacing w:val="-21"/>
          <w:sz w:val="21"/>
        </w:rPr>
        <w:t xml:space="preserve"> </w:t>
      </w:r>
      <w:r>
        <w:rPr>
          <w:b/>
          <w:color w:val="000007"/>
          <w:sz w:val="21"/>
        </w:rPr>
        <w:t>生命周期函数</w:t>
      </w:r>
      <w:r>
        <w:rPr>
          <w:b/>
          <w:color w:val="000007"/>
          <w:sz w:val="21"/>
        </w:rPr>
        <w:tab/>
      </w:r>
      <w:r>
        <w:rPr>
          <w:rFonts w:hint="eastAsia" w:ascii="宋体" w:hAnsi="宋体" w:eastAsia="宋体"/>
          <w:color w:val="000007"/>
          <w:w w:val="95"/>
          <w:sz w:val="21"/>
        </w:rPr>
        <w:t>163</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"_bookmark137" </w:instrText>
      </w:r>
      <w:r>
        <w:fldChar w:fldCharType="separate"/>
      </w:r>
      <w:r>
        <w:rPr>
          <w:b/>
          <w:color w:val="000007"/>
          <w:sz w:val="21"/>
        </w:rPr>
        <w:t>React</w:t>
      </w:r>
      <w:r>
        <w:rPr>
          <w:b/>
          <w:color w:val="000007"/>
          <w:spacing w:val="-22"/>
          <w:sz w:val="21"/>
        </w:rPr>
        <w:t xml:space="preserve"> </w:t>
      </w:r>
      <w:r>
        <w:rPr>
          <w:b/>
          <w:color w:val="000007"/>
          <w:sz w:val="21"/>
        </w:rPr>
        <w:t>性能优化是哪个周期函数？</w:t>
      </w:r>
      <w:r>
        <w:rPr>
          <w:b/>
          <w:color w:val="000007"/>
          <w:sz w:val="21"/>
        </w:rPr>
        <w:tab/>
      </w:r>
      <w:r>
        <w:rPr>
          <w:rFonts w:hint="eastAsia" w:ascii="宋体" w:hAnsi="宋体" w:eastAsia="宋体"/>
          <w:color w:val="000007"/>
          <w:w w:val="95"/>
          <w:sz w:val="21"/>
        </w:rPr>
        <w:t>164</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"_bookmark137" </w:instrText>
      </w:r>
      <w:r>
        <w:fldChar w:fldCharType="separate"/>
      </w:r>
      <w:r>
        <w:rPr>
          <w:b/>
          <w:color w:val="000007"/>
          <w:sz w:val="21"/>
        </w:rPr>
        <w:t>为什么虚拟</w:t>
      </w:r>
      <w:r>
        <w:rPr>
          <w:b/>
          <w:color w:val="000007"/>
          <w:spacing w:val="-21"/>
          <w:sz w:val="21"/>
        </w:rPr>
        <w:t xml:space="preserve"> </w:t>
      </w:r>
      <w:r>
        <w:rPr>
          <w:b/>
          <w:color w:val="000007"/>
          <w:sz w:val="21"/>
        </w:rPr>
        <w:t>dom</w:t>
      </w:r>
      <w:r>
        <w:rPr>
          <w:b/>
          <w:color w:val="000007"/>
          <w:spacing w:val="-22"/>
          <w:sz w:val="21"/>
        </w:rPr>
        <w:t xml:space="preserve"> </w:t>
      </w:r>
      <w:r>
        <w:rPr>
          <w:b/>
          <w:color w:val="000007"/>
          <w:sz w:val="21"/>
        </w:rPr>
        <w:t>会提高性能?</w:t>
      </w:r>
      <w:r>
        <w:rPr>
          <w:b/>
          <w:color w:val="000007"/>
          <w:sz w:val="21"/>
        </w:rPr>
        <w:tab/>
      </w:r>
      <w:r>
        <w:rPr>
          <w:rFonts w:hint="eastAsia" w:ascii="宋体" w:hAnsi="宋体" w:eastAsia="宋体"/>
          <w:color w:val="000007"/>
          <w:w w:val="95"/>
          <w:sz w:val="21"/>
        </w:rPr>
        <w:t>164</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"_bookmark138" </w:instrText>
      </w:r>
      <w:r>
        <w:fldChar w:fldCharType="separate"/>
      </w:r>
      <w:r>
        <w:rPr>
          <w:b/>
          <w:color w:val="000007"/>
          <w:sz w:val="21"/>
        </w:rPr>
        <w:t>diff</w:t>
      </w:r>
      <w:r>
        <w:rPr>
          <w:b/>
          <w:color w:val="000007"/>
          <w:spacing w:val="-16"/>
          <w:sz w:val="21"/>
        </w:rPr>
        <w:t xml:space="preserve"> </w:t>
      </w:r>
      <w:r>
        <w:rPr>
          <w:b/>
          <w:color w:val="000007"/>
          <w:sz w:val="21"/>
        </w:rPr>
        <w:t>算法?</w:t>
      </w:r>
      <w:r>
        <w:rPr>
          <w:b/>
          <w:color w:val="000007"/>
          <w:sz w:val="21"/>
        </w:rPr>
        <w:tab/>
      </w:r>
      <w:r>
        <w:rPr>
          <w:rFonts w:hint="eastAsia" w:ascii="宋体" w:hAnsi="宋体" w:eastAsia="宋体"/>
          <w:color w:val="000007"/>
          <w:w w:val="95"/>
          <w:sz w:val="21"/>
        </w:rPr>
        <w:t>165</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"_bookmark138" </w:instrText>
      </w:r>
      <w:r>
        <w:fldChar w:fldCharType="separate"/>
      </w:r>
      <w:r>
        <w:rPr>
          <w:b/>
          <w:color w:val="000007"/>
          <w:sz w:val="21"/>
        </w:rPr>
        <w:t>React</w:t>
      </w:r>
      <w:r>
        <w:rPr>
          <w:b/>
          <w:color w:val="000007"/>
          <w:spacing w:val="-21"/>
          <w:sz w:val="21"/>
        </w:rPr>
        <w:t xml:space="preserve"> </w:t>
      </w:r>
      <w:r>
        <w:rPr>
          <w:b/>
          <w:color w:val="000007"/>
          <w:sz w:val="21"/>
        </w:rPr>
        <w:t>性能优化方案</w:t>
      </w:r>
      <w:r>
        <w:rPr>
          <w:b/>
          <w:color w:val="000007"/>
          <w:sz w:val="21"/>
        </w:rPr>
        <w:tab/>
      </w:r>
      <w:r>
        <w:rPr>
          <w:rFonts w:hint="eastAsia" w:ascii="宋体" w:hAnsi="宋体" w:eastAsia="宋体"/>
          <w:color w:val="000007"/>
          <w:w w:val="95"/>
          <w:sz w:val="21"/>
        </w:rPr>
        <w:t>165</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"_bookmark138" </w:instrText>
      </w:r>
      <w:r>
        <w:fldChar w:fldCharType="separate"/>
      </w:r>
      <w:r>
        <w:rPr>
          <w:b/>
          <w:color w:val="000007"/>
          <w:sz w:val="21"/>
        </w:rPr>
        <w:t>简 述</w:t>
      </w:r>
      <w:r>
        <w:rPr>
          <w:b/>
          <w:color w:val="000007"/>
          <w:spacing w:val="-30"/>
          <w:sz w:val="21"/>
        </w:rPr>
        <w:t xml:space="preserve"> </w:t>
      </w:r>
      <w:r>
        <w:rPr>
          <w:b/>
          <w:color w:val="000007"/>
          <w:sz w:val="21"/>
        </w:rPr>
        <w:t>flux 思想</w:t>
      </w:r>
      <w:r>
        <w:rPr>
          <w:b/>
          <w:color w:val="000007"/>
          <w:sz w:val="21"/>
        </w:rPr>
        <w:tab/>
      </w:r>
      <w:r>
        <w:rPr>
          <w:rFonts w:hint="eastAsia" w:ascii="宋体" w:hAnsi="宋体" w:eastAsia="宋体"/>
          <w:color w:val="000007"/>
          <w:w w:val="95"/>
          <w:sz w:val="21"/>
        </w:rPr>
        <w:t>165</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"_bookmark138" </w:instrText>
      </w:r>
      <w:r>
        <w:fldChar w:fldCharType="separate"/>
      </w:r>
      <w:r>
        <w:rPr>
          <w:b/>
          <w:color w:val="000007"/>
          <w:w w:val="95"/>
          <w:sz w:val="21"/>
        </w:rPr>
        <w:t>React</w:t>
      </w:r>
      <w:r>
        <w:rPr>
          <w:b/>
          <w:color w:val="000007"/>
          <w:spacing w:val="-25"/>
          <w:w w:val="95"/>
          <w:sz w:val="21"/>
        </w:rPr>
        <w:t xml:space="preserve"> </w:t>
      </w:r>
      <w:r>
        <w:rPr>
          <w:b/>
          <w:color w:val="000007"/>
          <w:w w:val="95"/>
          <w:sz w:val="21"/>
        </w:rPr>
        <w:t>项目用过什么脚手架？Mern?</w:t>
      </w:r>
      <w:r>
        <w:rPr>
          <w:b/>
          <w:color w:val="000007"/>
          <w:spacing w:val="-25"/>
          <w:w w:val="95"/>
          <w:sz w:val="21"/>
        </w:rPr>
        <w:t xml:space="preserve"> </w:t>
      </w:r>
      <w:r>
        <w:rPr>
          <w:b/>
          <w:color w:val="000007"/>
          <w:w w:val="95"/>
          <w:sz w:val="21"/>
        </w:rPr>
        <w:t>Yeoman?</w:t>
      </w:r>
      <w:r>
        <w:rPr>
          <w:b/>
          <w:color w:val="000007"/>
          <w:w w:val="95"/>
          <w:sz w:val="21"/>
        </w:rPr>
        <w:tab/>
      </w:r>
      <w:r>
        <w:rPr>
          <w:rFonts w:hint="eastAsia" w:ascii="宋体" w:hAnsi="宋体" w:eastAsia="宋体"/>
          <w:color w:val="000007"/>
          <w:w w:val="95"/>
          <w:sz w:val="21"/>
        </w:rPr>
        <w:t>165</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"_bookmark139" </w:instrText>
      </w:r>
      <w:r>
        <w:fldChar w:fldCharType="separate"/>
      </w:r>
      <w:r>
        <w:rPr>
          <w:b/>
          <w:color w:val="000007"/>
          <w:sz w:val="21"/>
        </w:rPr>
        <w:t>你了解</w:t>
      </w:r>
      <w:r>
        <w:rPr>
          <w:b/>
          <w:color w:val="000007"/>
          <w:spacing w:val="-16"/>
          <w:sz w:val="21"/>
        </w:rPr>
        <w:t xml:space="preserve"> </w:t>
      </w:r>
      <w:r>
        <w:rPr>
          <w:b/>
          <w:color w:val="000007"/>
          <w:sz w:val="21"/>
        </w:rPr>
        <w:t>React</w:t>
      </w:r>
      <w:r>
        <w:rPr>
          <w:b/>
          <w:color w:val="000007"/>
          <w:spacing w:val="-17"/>
          <w:sz w:val="21"/>
        </w:rPr>
        <w:t xml:space="preserve"> </w:t>
      </w:r>
      <w:r>
        <w:rPr>
          <w:b/>
          <w:color w:val="000007"/>
          <w:sz w:val="21"/>
        </w:rPr>
        <w:t>吗？</w:t>
      </w:r>
      <w:r>
        <w:rPr>
          <w:b/>
          <w:color w:val="000007"/>
          <w:sz w:val="21"/>
        </w:rPr>
        <w:tab/>
      </w:r>
      <w:r>
        <w:rPr>
          <w:rFonts w:hint="eastAsia" w:ascii="宋体" w:hAnsi="宋体" w:eastAsia="宋体"/>
          <w:color w:val="000007"/>
          <w:w w:val="95"/>
          <w:sz w:val="21"/>
        </w:rPr>
        <w:t>166</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"_bookmark139" </w:instrText>
      </w:r>
      <w:r>
        <w:fldChar w:fldCharType="separate"/>
      </w:r>
      <w:r>
        <w:rPr>
          <w:b/>
          <w:color w:val="000007"/>
          <w:sz w:val="21"/>
        </w:rPr>
        <w:t>React</w:t>
      </w:r>
      <w:r>
        <w:rPr>
          <w:b/>
          <w:color w:val="000007"/>
          <w:spacing w:val="-21"/>
          <w:sz w:val="21"/>
        </w:rPr>
        <w:t xml:space="preserve"> </w:t>
      </w:r>
      <w:r>
        <w:rPr>
          <w:b/>
          <w:color w:val="000007"/>
          <w:sz w:val="21"/>
        </w:rPr>
        <w:t>解决了什么问题？</w:t>
      </w:r>
      <w:r>
        <w:rPr>
          <w:b/>
          <w:color w:val="000007"/>
          <w:sz w:val="21"/>
        </w:rPr>
        <w:tab/>
      </w:r>
      <w:r>
        <w:rPr>
          <w:rFonts w:hint="eastAsia" w:ascii="宋体" w:hAnsi="宋体" w:eastAsia="宋体"/>
          <w:color w:val="000007"/>
          <w:w w:val="95"/>
          <w:sz w:val="21"/>
        </w:rPr>
        <w:t>166</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"_bookmark139" </w:instrText>
      </w:r>
      <w:r>
        <w:fldChar w:fldCharType="separate"/>
      </w:r>
      <w:r>
        <w:rPr>
          <w:b/>
          <w:color w:val="000007"/>
          <w:sz w:val="21"/>
        </w:rPr>
        <w:t>React</w:t>
      </w:r>
      <w:r>
        <w:rPr>
          <w:b/>
          <w:color w:val="000007"/>
          <w:spacing w:val="-21"/>
          <w:sz w:val="21"/>
        </w:rPr>
        <w:t xml:space="preserve"> </w:t>
      </w:r>
      <w:r>
        <w:rPr>
          <w:b/>
          <w:color w:val="000007"/>
          <w:sz w:val="21"/>
        </w:rPr>
        <w:t>的协议？</w:t>
      </w:r>
      <w:r>
        <w:rPr>
          <w:b/>
          <w:color w:val="000007"/>
          <w:sz w:val="21"/>
        </w:rPr>
        <w:tab/>
      </w:r>
      <w:r>
        <w:rPr>
          <w:rFonts w:hint="eastAsia" w:ascii="宋体" w:hAnsi="宋体" w:eastAsia="宋体"/>
          <w:color w:val="000007"/>
          <w:w w:val="95"/>
          <w:sz w:val="21"/>
        </w:rPr>
        <w:t>166</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"_bookmark139" </w:instrText>
      </w:r>
      <w:r>
        <w:fldChar w:fldCharType="separate"/>
      </w:r>
      <w:r>
        <w:rPr>
          <w:b/>
          <w:color w:val="000007"/>
          <w:w w:val="85"/>
          <w:sz w:val="21"/>
        </w:rPr>
        <w:t>了解</w:t>
      </w:r>
      <w:r>
        <w:rPr>
          <w:b/>
          <w:color w:val="000007"/>
          <w:spacing w:val="-4"/>
          <w:w w:val="85"/>
          <w:sz w:val="21"/>
        </w:rPr>
        <w:t xml:space="preserve"> </w:t>
      </w:r>
      <w:r>
        <w:rPr>
          <w:b/>
          <w:color w:val="000007"/>
          <w:w w:val="85"/>
          <w:sz w:val="21"/>
        </w:rPr>
        <w:t>shouldComponentUpdate</w:t>
      </w:r>
      <w:r>
        <w:rPr>
          <w:b/>
          <w:color w:val="000007"/>
          <w:spacing w:val="-4"/>
          <w:w w:val="85"/>
          <w:sz w:val="21"/>
        </w:rPr>
        <w:t xml:space="preserve"> </w:t>
      </w:r>
      <w:r>
        <w:rPr>
          <w:b/>
          <w:color w:val="000007"/>
          <w:w w:val="85"/>
          <w:sz w:val="21"/>
        </w:rPr>
        <w:t>吗？</w:t>
      </w:r>
      <w:r>
        <w:rPr>
          <w:b/>
          <w:color w:val="000007"/>
          <w:w w:val="85"/>
          <w:sz w:val="21"/>
        </w:rPr>
        <w:tab/>
      </w:r>
      <w:r>
        <w:rPr>
          <w:rFonts w:hint="eastAsia" w:ascii="宋体" w:hAnsi="宋体" w:eastAsia="宋体"/>
          <w:color w:val="000007"/>
          <w:w w:val="95"/>
          <w:sz w:val="21"/>
        </w:rPr>
        <w:t>166</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"_bookmark139" </w:instrText>
      </w:r>
      <w:r>
        <w:fldChar w:fldCharType="separate"/>
      </w:r>
      <w:r>
        <w:rPr>
          <w:b/>
          <w:color w:val="000007"/>
          <w:sz w:val="21"/>
        </w:rPr>
        <w:t>React</w:t>
      </w:r>
      <w:r>
        <w:rPr>
          <w:b/>
          <w:color w:val="000007"/>
          <w:spacing w:val="18"/>
          <w:sz w:val="21"/>
        </w:rPr>
        <w:t xml:space="preserve"> </w:t>
      </w:r>
      <w:r>
        <w:rPr>
          <w:b/>
          <w:color w:val="000007"/>
          <w:sz w:val="21"/>
        </w:rPr>
        <w:t>的工作原理？</w:t>
      </w:r>
      <w:r>
        <w:rPr>
          <w:b/>
          <w:color w:val="000007"/>
          <w:sz w:val="21"/>
        </w:rPr>
        <w:tab/>
      </w:r>
      <w:r>
        <w:rPr>
          <w:rFonts w:hint="eastAsia" w:ascii="宋体" w:hAnsi="宋体" w:eastAsia="宋体"/>
          <w:color w:val="000007"/>
          <w:w w:val="95"/>
          <w:sz w:val="21"/>
        </w:rPr>
        <w:t>166</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3" w:lineRule="exact"/>
        <w:ind w:left="1840" w:right="349" w:hanging="1840"/>
        <w:jc w:val="right"/>
        <w:rPr>
          <w:rFonts w:hint="eastAsia" w:ascii="宋体" w:hAnsi="宋体" w:eastAsia="宋体"/>
          <w:sz w:val="21"/>
        </w:rPr>
      </w:pPr>
      <w:r>
        <w:fldChar w:fldCharType="begin"/>
      </w:r>
      <w:r>
        <w:instrText xml:space="preserve"> HYPERLINK \l "_bookmark139" </w:instrText>
      </w:r>
      <w:r>
        <w:fldChar w:fldCharType="separate"/>
      </w:r>
      <w:r>
        <w:rPr>
          <w:b/>
          <w:color w:val="000007"/>
          <w:sz w:val="21"/>
        </w:rPr>
        <w:t>使用</w:t>
      </w:r>
      <w:r>
        <w:rPr>
          <w:b/>
          <w:color w:val="000007"/>
          <w:spacing w:val="27"/>
          <w:sz w:val="21"/>
        </w:rPr>
        <w:t xml:space="preserve"> </w:t>
      </w:r>
      <w:r>
        <w:rPr>
          <w:b/>
          <w:color w:val="000007"/>
          <w:sz w:val="21"/>
        </w:rPr>
        <w:t>React</w:t>
      </w:r>
      <w:r>
        <w:rPr>
          <w:b/>
          <w:color w:val="000007"/>
          <w:spacing w:val="27"/>
          <w:sz w:val="21"/>
        </w:rPr>
        <w:t xml:space="preserve"> </w:t>
      </w:r>
      <w:r>
        <w:rPr>
          <w:b/>
          <w:color w:val="000007"/>
          <w:sz w:val="21"/>
        </w:rPr>
        <w:t>有何优点？</w:t>
      </w:r>
      <w:r>
        <w:rPr>
          <w:b/>
          <w:color w:val="000007"/>
          <w:sz w:val="21"/>
        </w:rPr>
        <w:tab/>
      </w:r>
      <w:r>
        <w:rPr>
          <w:rFonts w:hint="eastAsia" w:ascii="宋体" w:hAnsi="宋体" w:eastAsia="宋体"/>
          <w:color w:val="000007"/>
          <w:w w:val="95"/>
          <w:sz w:val="21"/>
        </w:rPr>
        <w:t>166</w:t>
      </w:r>
      <w:r>
        <w:rPr>
          <w:rFonts w:hint="eastAsia" w:ascii="宋体" w:hAnsi="宋体" w:eastAsia="宋体"/>
          <w:color w:val="000007"/>
          <w:w w:val="95"/>
          <w:sz w:val="21"/>
        </w:rPr>
        <w:fldChar w:fldCharType="end"/>
      </w:r>
    </w:p>
    <w:p>
      <w:pPr>
        <w:pStyle w:val="18"/>
        <w:numPr>
          <w:ilvl w:val="2"/>
          <w:numId w:val="6"/>
        </w:numPr>
        <w:tabs>
          <w:tab w:val="left" w:pos="1839"/>
          <w:tab w:val="left" w:pos="1840"/>
          <w:tab w:val="left" w:leader="dot" w:pos="8139"/>
        </w:tabs>
        <w:spacing w:before="20" w:after="0" w:line="192" w:lineRule="auto"/>
        <w:ind w:left="1420" w:right="313" w:firstLine="0"/>
        <w:jc w:val="right"/>
        <w:rPr>
          <w:rFonts w:hint="eastAsia" w:ascii="宋体" w:hAnsi="宋体" w:eastAsia="宋体"/>
          <w:sz w:val="21"/>
        </w:rPr>
      </w:pPr>
      <w:r>
        <w:fldChar w:fldCharType="begin"/>
      </w:r>
      <w:r>
        <w:instrText xml:space="preserve"> HYPERLINK \l "_bookmark140" </w:instrText>
      </w:r>
      <w:r>
        <w:fldChar w:fldCharType="separate"/>
      </w:r>
      <w:r>
        <w:rPr>
          <w:b/>
          <w:color w:val="000007"/>
          <w:spacing w:val="16"/>
          <w:w w:val="85"/>
          <w:sz w:val="21"/>
        </w:rPr>
        <w:t>展</w:t>
      </w:r>
      <w:r>
        <w:rPr>
          <w:b/>
          <w:color w:val="000007"/>
          <w:spacing w:val="19"/>
          <w:w w:val="85"/>
          <w:sz w:val="21"/>
        </w:rPr>
        <w:t>示</w:t>
      </w:r>
      <w:r>
        <w:rPr>
          <w:b/>
          <w:color w:val="000007"/>
          <w:spacing w:val="16"/>
          <w:w w:val="85"/>
          <w:sz w:val="21"/>
        </w:rPr>
        <w:t>组件</w:t>
      </w:r>
      <w:r>
        <w:rPr>
          <w:b/>
          <w:color w:val="000007"/>
          <w:w w:val="85"/>
          <w:sz w:val="21"/>
        </w:rPr>
        <w:t>(Presentational</w:t>
      </w:r>
      <w:r>
        <w:rPr>
          <w:b/>
          <w:color w:val="000007"/>
          <w:spacing w:val="26"/>
          <w:w w:val="85"/>
          <w:sz w:val="21"/>
        </w:rPr>
        <w:t xml:space="preserve"> </w:t>
      </w:r>
      <w:r>
        <w:rPr>
          <w:b/>
          <w:color w:val="000007"/>
          <w:w w:val="85"/>
          <w:sz w:val="21"/>
        </w:rPr>
        <w:t>component)</w:t>
      </w:r>
      <w:r>
        <w:rPr>
          <w:b/>
          <w:color w:val="000007"/>
          <w:spacing w:val="16"/>
          <w:w w:val="85"/>
          <w:sz w:val="21"/>
        </w:rPr>
        <w:t>和</w:t>
      </w:r>
      <w:r>
        <w:rPr>
          <w:b/>
          <w:color w:val="000007"/>
          <w:spacing w:val="19"/>
          <w:w w:val="85"/>
          <w:sz w:val="21"/>
        </w:rPr>
        <w:t>容</w:t>
      </w:r>
      <w:r>
        <w:rPr>
          <w:b/>
          <w:color w:val="000007"/>
          <w:spacing w:val="16"/>
          <w:w w:val="85"/>
          <w:sz w:val="21"/>
        </w:rPr>
        <w:t>器</w:t>
      </w:r>
      <w:r>
        <w:rPr>
          <w:b/>
          <w:color w:val="000007"/>
          <w:spacing w:val="19"/>
          <w:w w:val="85"/>
          <w:sz w:val="21"/>
        </w:rPr>
        <w:t>组</w:t>
      </w:r>
      <w:r>
        <w:rPr>
          <w:b/>
          <w:color w:val="000007"/>
          <w:spacing w:val="16"/>
          <w:w w:val="85"/>
          <w:sz w:val="21"/>
        </w:rPr>
        <w:t>件</w:t>
      </w:r>
      <w:r>
        <w:rPr>
          <w:b/>
          <w:color w:val="000007"/>
          <w:w w:val="85"/>
          <w:sz w:val="21"/>
        </w:rPr>
        <w:t>(Container</w:t>
      </w:r>
      <w:r>
        <w:rPr>
          <w:b/>
          <w:color w:val="000007"/>
          <w:spacing w:val="28"/>
          <w:w w:val="85"/>
          <w:sz w:val="21"/>
        </w:rPr>
        <w:t xml:space="preserve"> </w:t>
      </w:r>
      <w:r>
        <w:rPr>
          <w:b/>
          <w:color w:val="000007"/>
          <w:w w:val="85"/>
          <w:sz w:val="21"/>
        </w:rPr>
        <w:t>component)</w:t>
      </w:r>
      <w:r>
        <w:rPr>
          <w:b/>
          <w:color w:val="000007"/>
          <w:spacing w:val="16"/>
          <w:w w:val="85"/>
          <w:sz w:val="21"/>
        </w:rPr>
        <w:t>之</w:t>
      </w:r>
      <w:r>
        <w:rPr>
          <w:b/>
          <w:color w:val="000007"/>
          <w:w w:val="85"/>
          <w:sz w:val="21"/>
        </w:rPr>
        <w:t>间</w:t>
      </w:r>
      <w:r>
        <w:rPr>
          <w:b/>
          <w:color w:val="000007"/>
          <w:w w:val="85"/>
          <w:sz w:val="21"/>
        </w:rPr>
        <w:fldChar w:fldCharType="end"/>
      </w:r>
      <w:r>
        <w:rPr>
          <w:b/>
          <w:color w:val="000007"/>
          <w:sz w:val="21"/>
        </w:rPr>
        <w:t>有何不同？</w:t>
      </w:r>
      <w:r>
        <w:rPr>
          <w:b/>
          <w:color w:val="000007"/>
          <w:sz w:val="21"/>
        </w:rPr>
        <w:tab/>
      </w:r>
      <w:r>
        <w:rPr>
          <w:rFonts w:hint="eastAsia" w:ascii="宋体" w:hAnsi="宋体" w:eastAsia="宋体"/>
          <w:color w:val="000007"/>
          <w:w w:val="95"/>
          <w:sz w:val="21"/>
        </w:rPr>
        <w:t>167</w:t>
      </w:r>
    </w:p>
    <w:p>
      <w:pPr>
        <w:pStyle w:val="18"/>
        <w:numPr>
          <w:ilvl w:val="2"/>
          <w:numId w:val="6"/>
        </w:numPr>
        <w:tabs>
          <w:tab w:val="left" w:pos="420"/>
          <w:tab w:val="left" w:pos="1839"/>
          <w:tab w:val="left" w:leader="dot" w:pos="8139"/>
        </w:tabs>
        <w:spacing w:before="6" w:after="0" w:line="192" w:lineRule="auto"/>
        <w:ind w:left="1420" w:right="320" w:firstLine="0"/>
        <w:jc w:val="right"/>
        <w:rPr>
          <w:rFonts w:hint="eastAsia" w:ascii="宋体" w:hAnsi="宋体" w:eastAsia="宋体"/>
          <w:sz w:val="21"/>
        </w:rPr>
      </w:pPr>
      <w:r>
        <w:fldChar w:fldCharType="begin"/>
      </w:r>
      <w:r>
        <w:instrText xml:space="preserve"> HYPERLINK \l "_bookmark140" </w:instrText>
      </w:r>
      <w:r>
        <w:fldChar w:fldCharType="separate"/>
      </w:r>
      <w:r>
        <w:rPr>
          <w:b/>
          <w:color w:val="000007"/>
          <w:spacing w:val="16"/>
          <w:w w:val="85"/>
          <w:sz w:val="21"/>
        </w:rPr>
        <w:t>类</w:t>
      </w:r>
      <w:r>
        <w:rPr>
          <w:b/>
          <w:color w:val="000007"/>
          <w:spacing w:val="14"/>
          <w:w w:val="85"/>
          <w:sz w:val="21"/>
        </w:rPr>
        <w:t>组</w:t>
      </w:r>
      <w:r>
        <w:rPr>
          <w:b/>
          <w:color w:val="000007"/>
          <w:spacing w:val="16"/>
          <w:w w:val="85"/>
          <w:sz w:val="21"/>
        </w:rPr>
        <w:t>件</w:t>
      </w:r>
      <w:r>
        <w:rPr>
          <w:b/>
          <w:color w:val="000007"/>
          <w:w w:val="85"/>
          <w:sz w:val="21"/>
        </w:rPr>
        <w:t>(Class</w:t>
      </w:r>
      <w:r>
        <w:rPr>
          <w:b/>
          <w:color w:val="000007"/>
          <w:spacing w:val="26"/>
          <w:w w:val="85"/>
          <w:sz w:val="21"/>
        </w:rPr>
        <w:t xml:space="preserve"> </w:t>
      </w:r>
      <w:r>
        <w:rPr>
          <w:b/>
          <w:color w:val="000007"/>
          <w:w w:val="85"/>
          <w:sz w:val="21"/>
        </w:rPr>
        <w:t>component)</w:t>
      </w:r>
      <w:r>
        <w:rPr>
          <w:b/>
          <w:color w:val="000007"/>
          <w:spacing w:val="16"/>
          <w:w w:val="85"/>
          <w:sz w:val="21"/>
        </w:rPr>
        <w:t>和</w:t>
      </w:r>
      <w:r>
        <w:rPr>
          <w:b/>
          <w:color w:val="000007"/>
          <w:spacing w:val="14"/>
          <w:w w:val="85"/>
          <w:sz w:val="21"/>
        </w:rPr>
        <w:t>函</w:t>
      </w:r>
      <w:r>
        <w:rPr>
          <w:b/>
          <w:color w:val="000007"/>
          <w:spacing w:val="16"/>
          <w:w w:val="85"/>
          <w:sz w:val="21"/>
        </w:rPr>
        <w:t>数</w:t>
      </w:r>
      <w:r>
        <w:rPr>
          <w:b/>
          <w:color w:val="000007"/>
          <w:spacing w:val="14"/>
          <w:w w:val="85"/>
          <w:sz w:val="21"/>
        </w:rPr>
        <w:t>式</w:t>
      </w:r>
      <w:r>
        <w:rPr>
          <w:b/>
          <w:color w:val="000007"/>
          <w:spacing w:val="16"/>
          <w:w w:val="85"/>
          <w:sz w:val="21"/>
        </w:rPr>
        <w:t>组</w:t>
      </w:r>
      <w:r>
        <w:rPr>
          <w:b/>
          <w:color w:val="000007"/>
          <w:spacing w:val="14"/>
          <w:w w:val="85"/>
          <w:sz w:val="21"/>
        </w:rPr>
        <w:t>件</w:t>
      </w:r>
      <w:r>
        <w:rPr>
          <w:b/>
          <w:color w:val="000007"/>
          <w:w w:val="85"/>
          <w:sz w:val="21"/>
        </w:rPr>
        <w:t>(Functional</w:t>
      </w:r>
      <w:r>
        <w:rPr>
          <w:b/>
          <w:color w:val="000007"/>
          <w:spacing w:val="35"/>
          <w:w w:val="85"/>
          <w:sz w:val="21"/>
        </w:rPr>
        <w:t xml:space="preserve"> </w:t>
      </w:r>
      <w:r>
        <w:rPr>
          <w:b/>
          <w:color w:val="000007"/>
          <w:w w:val="85"/>
          <w:sz w:val="21"/>
        </w:rPr>
        <w:t>component)</w:t>
      </w:r>
      <w:r>
        <w:rPr>
          <w:b/>
          <w:color w:val="000007"/>
          <w:spacing w:val="16"/>
          <w:w w:val="85"/>
          <w:sz w:val="21"/>
        </w:rPr>
        <w:t>之</w:t>
      </w:r>
      <w:r>
        <w:rPr>
          <w:b/>
          <w:color w:val="000007"/>
          <w:spacing w:val="14"/>
          <w:w w:val="85"/>
          <w:sz w:val="21"/>
        </w:rPr>
        <w:t>间</w:t>
      </w:r>
      <w:r>
        <w:rPr>
          <w:b/>
          <w:color w:val="000007"/>
          <w:spacing w:val="16"/>
          <w:w w:val="85"/>
          <w:sz w:val="21"/>
        </w:rPr>
        <w:t>有</w:t>
      </w:r>
      <w:r>
        <w:rPr>
          <w:b/>
          <w:color w:val="000007"/>
          <w:spacing w:val="14"/>
          <w:w w:val="85"/>
          <w:sz w:val="21"/>
        </w:rPr>
        <w:t>何</w:t>
      </w:r>
      <w:r>
        <w:rPr>
          <w:b/>
          <w:color w:val="000007"/>
          <w:w w:val="85"/>
          <w:sz w:val="21"/>
        </w:rPr>
        <w:t>不</w:t>
      </w:r>
      <w:r>
        <w:rPr>
          <w:b/>
          <w:color w:val="000007"/>
          <w:w w:val="85"/>
          <w:sz w:val="21"/>
        </w:rPr>
        <w:fldChar w:fldCharType="end"/>
      </w:r>
      <w:r>
        <w:rPr>
          <w:b/>
          <w:color w:val="000007"/>
          <w:sz w:val="21"/>
        </w:rPr>
        <w:t>同？</w:t>
      </w:r>
      <w:r>
        <w:rPr>
          <w:b/>
          <w:color w:val="000007"/>
          <w:sz w:val="21"/>
        </w:rPr>
        <w:tab/>
      </w:r>
      <w:r>
        <w:rPr>
          <w:rFonts w:hint="eastAsia" w:ascii="宋体" w:hAnsi="宋体" w:eastAsia="宋体"/>
          <w:color w:val="000007"/>
          <w:w w:val="95"/>
          <w:sz w:val="21"/>
        </w:rPr>
        <w:t>167</w:t>
      </w:r>
    </w:p>
    <w:p>
      <w:pPr>
        <w:pStyle w:val="18"/>
        <w:numPr>
          <w:ilvl w:val="2"/>
          <w:numId w:val="6"/>
        </w:numPr>
        <w:tabs>
          <w:tab w:val="left" w:pos="419"/>
          <w:tab w:val="left" w:pos="420"/>
          <w:tab w:val="left" w:leader="dot" w:pos="6719"/>
        </w:tabs>
        <w:spacing w:before="0" w:after="0" w:line="297" w:lineRule="exact"/>
        <w:ind w:left="1840" w:right="349" w:hanging="1840"/>
        <w:jc w:val="right"/>
        <w:rPr>
          <w:rFonts w:hint="eastAsia" w:ascii="宋体" w:hAnsi="宋体" w:eastAsia="宋体"/>
          <w:sz w:val="21"/>
        </w:rPr>
      </w:pPr>
      <w:r>
        <w:fldChar w:fldCharType="begin"/>
      </w:r>
      <w:r>
        <w:instrText xml:space="preserve"> HYPERLINK \l "_bookmark140" </w:instrText>
      </w:r>
      <w:r>
        <w:fldChar w:fldCharType="separate"/>
      </w:r>
      <w:r>
        <w:rPr>
          <w:b/>
          <w:color w:val="000007"/>
          <w:w w:val="95"/>
          <w:sz w:val="21"/>
        </w:rPr>
        <w:t>(组件的)状态(state)和属性(props)之间有何不同？</w:t>
      </w:r>
      <w:r>
        <w:rPr>
          <w:b/>
          <w:color w:val="000007"/>
          <w:w w:val="95"/>
          <w:sz w:val="21"/>
        </w:rPr>
        <w:tab/>
      </w:r>
      <w:r>
        <w:rPr>
          <w:rFonts w:hint="eastAsia" w:ascii="宋体" w:hAnsi="宋体" w:eastAsia="宋体"/>
          <w:color w:val="000007"/>
          <w:w w:val="95"/>
          <w:sz w:val="21"/>
        </w:rPr>
        <w:t>167</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49" w:lineRule="exact"/>
        <w:ind w:left="1840" w:right="349" w:hanging="1840"/>
        <w:jc w:val="right"/>
        <w:rPr>
          <w:rFonts w:hint="eastAsia" w:ascii="宋体" w:hAnsi="宋体" w:eastAsia="宋体"/>
          <w:sz w:val="21"/>
        </w:rPr>
      </w:pPr>
      <w:r>
        <w:fldChar w:fldCharType="begin"/>
      </w:r>
      <w:r>
        <w:instrText xml:space="preserve"> HYPERLINK \l "_bookmark141" </w:instrText>
      </w:r>
      <w:r>
        <w:fldChar w:fldCharType="separate"/>
      </w:r>
      <w:r>
        <w:rPr>
          <w:b/>
          <w:color w:val="000007"/>
          <w:sz w:val="21"/>
        </w:rPr>
        <w:t>应该在</w:t>
      </w:r>
      <w:r>
        <w:rPr>
          <w:b/>
          <w:color w:val="000007"/>
          <w:spacing w:val="27"/>
          <w:sz w:val="21"/>
        </w:rPr>
        <w:t xml:space="preserve"> </w:t>
      </w:r>
      <w:r>
        <w:rPr>
          <w:b/>
          <w:color w:val="000007"/>
          <w:sz w:val="21"/>
        </w:rPr>
        <w:t>React</w:t>
      </w:r>
      <w:r>
        <w:rPr>
          <w:b/>
          <w:color w:val="000007"/>
          <w:spacing w:val="26"/>
          <w:sz w:val="21"/>
        </w:rPr>
        <w:t xml:space="preserve"> </w:t>
      </w:r>
      <w:r>
        <w:rPr>
          <w:b/>
          <w:color w:val="000007"/>
          <w:sz w:val="21"/>
        </w:rPr>
        <w:t>组件的何处发起</w:t>
      </w:r>
      <w:r>
        <w:rPr>
          <w:b/>
          <w:color w:val="000007"/>
          <w:spacing w:val="26"/>
          <w:sz w:val="21"/>
        </w:rPr>
        <w:t xml:space="preserve"> </w:t>
      </w:r>
      <w:r>
        <w:rPr>
          <w:b/>
          <w:color w:val="000007"/>
          <w:sz w:val="21"/>
        </w:rPr>
        <w:t>Ajax</w:t>
      </w:r>
      <w:r>
        <w:rPr>
          <w:b/>
          <w:color w:val="000007"/>
          <w:spacing w:val="27"/>
          <w:sz w:val="21"/>
        </w:rPr>
        <w:t xml:space="preserve"> </w:t>
      </w:r>
      <w:r>
        <w:rPr>
          <w:b/>
          <w:color w:val="000007"/>
          <w:sz w:val="21"/>
        </w:rPr>
        <w:t>请求？</w:t>
      </w:r>
      <w:r>
        <w:rPr>
          <w:b/>
          <w:color w:val="000007"/>
          <w:sz w:val="21"/>
        </w:rPr>
        <w:tab/>
      </w:r>
      <w:r>
        <w:rPr>
          <w:rFonts w:hint="eastAsia" w:ascii="宋体" w:hAnsi="宋体" w:eastAsia="宋体"/>
          <w:color w:val="000007"/>
          <w:w w:val="95"/>
          <w:sz w:val="21"/>
        </w:rPr>
        <w:t>168</w:t>
      </w:r>
      <w:r>
        <w:rPr>
          <w:rFonts w:hint="eastAsia" w:ascii="宋体" w:hAnsi="宋体" w:eastAsia="宋体"/>
          <w:color w:val="000007"/>
          <w:w w:val="95"/>
          <w:sz w:val="21"/>
        </w:rPr>
        <w:fldChar w:fldCharType="end"/>
      </w:r>
    </w:p>
    <w:p>
      <w:pPr>
        <w:spacing w:after="0" w:line="349" w:lineRule="exact"/>
        <w:jc w:val="right"/>
        <w:rPr>
          <w:rFonts w:hint="eastAsia" w:ascii="宋体" w:hAnsi="宋体" w:eastAsia="宋体"/>
          <w:sz w:val="21"/>
        </w:rPr>
        <w:sectPr>
          <w:pgSz w:w="11910" w:h="16840"/>
          <w:pgMar w:top="1360" w:right="1460" w:bottom="1500" w:left="1640" w:header="0" w:footer="963" w:gutter="0"/>
        </w:sectPr>
      </w:pPr>
    </w:p>
    <w:p>
      <w:pPr>
        <w:pStyle w:val="18"/>
        <w:numPr>
          <w:ilvl w:val="2"/>
          <w:numId w:val="6"/>
        </w:numPr>
        <w:tabs>
          <w:tab w:val="left" w:pos="1839"/>
          <w:tab w:val="left" w:pos="1840"/>
          <w:tab w:val="left" w:leader="dot" w:pos="8139"/>
        </w:tabs>
        <w:spacing w:before="7" w:after="0" w:line="349" w:lineRule="exact"/>
        <w:ind w:left="1840" w:right="0" w:hanging="420"/>
        <w:jc w:val="left"/>
        <w:rPr>
          <w:rFonts w:hint="eastAsia" w:ascii="宋体" w:hAnsi="宋体" w:eastAsia="宋体"/>
          <w:sz w:val="21"/>
        </w:rPr>
      </w:pPr>
      <w:r>
        <w:fldChar w:fldCharType="begin"/>
      </w:r>
      <w:r>
        <w:instrText xml:space="preserve"> HYPERLINK \l "_bookmark141" </w:instrText>
      </w:r>
      <w:r>
        <w:fldChar w:fldCharType="separate"/>
      </w:r>
      <w:r>
        <w:rPr>
          <w:b/>
          <w:color w:val="000007"/>
          <w:sz w:val="21"/>
        </w:rPr>
        <w:t>在</w:t>
      </w:r>
      <w:r>
        <w:rPr>
          <w:b/>
          <w:color w:val="000007"/>
          <w:spacing w:val="16"/>
          <w:sz w:val="21"/>
        </w:rPr>
        <w:t xml:space="preserve"> </w:t>
      </w:r>
      <w:r>
        <w:rPr>
          <w:b/>
          <w:color w:val="000007"/>
          <w:sz w:val="21"/>
        </w:rPr>
        <w:t>React</w:t>
      </w:r>
      <w:r>
        <w:rPr>
          <w:b/>
          <w:color w:val="000007"/>
          <w:spacing w:val="19"/>
          <w:sz w:val="21"/>
        </w:rPr>
        <w:t xml:space="preserve"> </w:t>
      </w:r>
      <w:r>
        <w:rPr>
          <w:b/>
          <w:color w:val="000007"/>
          <w:sz w:val="21"/>
        </w:rPr>
        <w:t>中，refs</w:t>
      </w:r>
      <w:r>
        <w:rPr>
          <w:b/>
          <w:color w:val="000007"/>
          <w:spacing w:val="17"/>
          <w:sz w:val="21"/>
        </w:rPr>
        <w:t xml:space="preserve"> </w:t>
      </w:r>
      <w:r>
        <w:rPr>
          <w:b/>
          <w:color w:val="000007"/>
          <w:sz w:val="21"/>
        </w:rPr>
        <w:t>的作用是什么？</w:t>
      </w:r>
      <w:r>
        <w:rPr>
          <w:b/>
          <w:color w:val="000007"/>
          <w:sz w:val="21"/>
        </w:rPr>
        <w:tab/>
      </w:r>
      <w:r>
        <w:rPr>
          <w:rFonts w:hint="eastAsia" w:ascii="宋体" w:hAnsi="宋体" w:eastAsia="宋体"/>
          <w:color w:val="000007"/>
          <w:sz w:val="21"/>
        </w:rPr>
        <w:t>168</w:t>
      </w:r>
      <w:r>
        <w:rPr>
          <w:rFonts w:hint="eastAsia" w:ascii="宋体" w:hAnsi="宋体" w:eastAsia="宋体"/>
          <w:color w:val="000007"/>
          <w:sz w:val="21"/>
        </w:rPr>
        <w:fldChar w:fldCharType="end"/>
      </w:r>
    </w:p>
    <w:p>
      <w:pPr>
        <w:pStyle w:val="18"/>
        <w:numPr>
          <w:ilvl w:val="2"/>
          <w:numId w:val="6"/>
        </w:numPr>
        <w:tabs>
          <w:tab w:val="left" w:pos="1839"/>
          <w:tab w:val="left" w:pos="1840"/>
          <w:tab w:val="left" w:leader="dot" w:pos="8139"/>
        </w:tabs>
        <w:spacing w:before="0" w:after="0" w:line="312" w:lineRule="exact"/>
        <w:ind w:left="1840" w:right="0" w:hanging="420"/>
        <w:jc w:val="left"/>
        <w:rPr>
          <w:rFonts w:hint="eastAsia" w:ascii="宋体" w:hAnsi="宋体" w:eastAsia="宋体"/>
          <w:sz w:val="21"/>
        </w:rPr>
      </w:pPr>
      <w:r>
        <w:fldChar w:fldCharType="begin"/>
      </w:r>
      <w:r>
        <w:instrText xml:space="preserve"> HYPERLINK \l "_bookmark141" </w:instrText>
      </w:r>
      <w:r>
        <w:fldChar w:fldCharType="separate"/>
      </w:r>
      <w:r>
        <w:rPr>
          <w:b/>
          <w:color w:val="000007"/>
          <w:w w:val="90"/>
          <w:sz w:val="21"/>
        </w:rPr>
        <w:t>何为高阶组件(higher</w:t>
      </w:r>
      <w:r>
        <w:rPr>
          <w:b/>
          <w:color w:val="000007"/>
          <w:spacing w:val="-28"/>
          <w:w w:val="90"/>
          <w:sz w:val="21"/>
        </w:rPr>
        <w:t xml:space="preserve"> </w:t>
      </w:r>
      <w:r>
        <w:rPr>
          <w:b/>
          <w:color w:val="000007"/>
          <w:w w:val="90"/>
          <w:sz w:val="21"/>
        </w:rPr>
        <w:t>order</w:t>
      </w:r>
      <w:r>
        <w:rPr>
          <w:b/>
          <w:color w:val="000007"/>
          <w:spacing w:val="-28"/>
          <w:w w:val="90"/>
          <w:sz w:val="21"/>
        </w:rPr>
        <w:t xml:space="preserve"> </w:t>
      </w:r>
      <w:r>
        <w:rPr>
          <w:b/>
          <w:color w:val="000007"/>
          <w:w w:val="90"/>
          <w:sz w:val="21"/>
        </w:rPr>
        <w:t>component)？</w:t>
      </w:r>
      <w:r>
        <w:rPr>
          <w:b/>
          <w:color w:val="000007"/>
          <w:w w:val="90"/>
          <w:sz w:val="21"/>
        </w:rPr>
        <w:tab/>
      </w:r>
      <w:r>
        <w:rPr>
          <w:rFonts w:hint="eastAsia" w:ascii="宋体" w:hAnsi="宋体" w:eastAsia="宋体"/>
          <w:color w:val="000007"/>
          <w:sz w:val="21"/>
        </w:rPr>
        <w:t>168</w:t>
      </w:r>
      <w:r>
        <w:rPr>
          <w:rFonts w:hint="eastAsia" w:ascii="宋体" w:hAnsi="宋体" w:eastAsia="宋体"/>
          <w:color w:val="000007"/>
          <w:sz w:val="21"/>
        </w:rPr>
        <w:fldChar w:fldCharType="end"/>
      </w:r>
    </w:p>
    <w:p>
      <w:pPr>
        <w:pStyle w:val="18"/>
        <w:numPr>
          <w:ilvl w:val="2"/>
          <w:numId w:val="6"/>
        </w:numPr>
        <w:tabs>
          <w:tab w:val="left" w:pos="1839"/>
          <w:tab w:val="left" w:pos="1840"/>
          <w:tab w:val="left" w:leader="dot" w:pos="8139"/>
        </w:tabs>
        <w:spacing w:before="0" w:after="0" w:line="313" w:lineRule="exact"/>
        <w:ind w:left="1840" w:right="0" w:hanging="420"/>
        <w:jc w:val="left"/>
        <w:rPr>
          <w:rFonts w:hint="eastAsia" w:ascii="宋体" w:hAnsi="宋体" w:eastAsia="宋体"/>
          <w:sz w:val="21"/>
        </w:rPr>
      </w:pPr>
      <w:r>
        <w:fldChar w:fldCharType="begin"/>
      </w:r>
      <w:r>
        <w:instrText xml:space="preserve"> HYPERLINK \l "_bookmark141" </w:instrText>
      </w:r>
      <w:r>
        <w:fldChar w:fldCharType="separate"/>
      </w:r>
      <w:r>
        <w:rPr>
          <w:b/>
          <w:color w:val="000007"/>
          <w:w w:val="95"/>
          <w:sz w:val="21"/>
        </w:rPr>
        <w:t>使用箭头函数(arrow</w:t>
      </w:r>
      <w:r>
        <w:rPr>
          <w:b/>
          <w:color w:val="000007"/>
          <w:spacing w:val="-30"/>
          <w:w w:val="95"/>
          <w:sz w:val="21"/>
        </w:rPr>
        <w:t xml:space="preserve"> </w:t>
      </w:r>
      <w:r>
        <w:rPr>
          <w:b/>
          <w:color w:val="000007"/>
          <w:w w:val="95"/>
          <w:sz w:val="21"/>
        </w:rPr>
        <w:t>functions)的优点是什么？</w:t>
      </w:r>
      <w:r>
        <w:rPr>
          <w:b/>
          <w:color w:val="000007"/>
          <w:w w:val="95"/>
          <w:sz w:val="21"/>
        </w:rPr>
        <w:tab/>
      </w:r>
      <w:r>
        <w:rPr>
          <w:rFonts w:hint="eastAsia" w:ascii="宋体" w:hAnsi="宋体" w:eastAsia="宋体"/>
          <w:color w:val="000007"/>
          <w:sz w:val="21"/>
        </w:rPr>
        <w:t>168</w:t>
      </w:r>
      <w:r>
        <w:rPr>
          <w:rFonts w:hint="eastAsia" w:ascii="宋体" w:hAnsi="宋体" w:eastAsia="宋体"/>
          <w:color w:val="000007"/>
          <w:sz w:val="21"/>
        </w:rPr>
        <w:fldChar w:fldCharType="end"/>
      </w:r>
    </w:p>
    <w:p>
      <w:pPr>
        <w:pStyle w:val="18"/>
        <w:numPr>
          <w:ilvl w:val="2"/>
          <w:numId w:val="6"/>
        </w:numPr>
        <w:tabs>
          <w:tab w:val="left" w:pos="1839"/>
          <w:tab w:val="left" w:pos="1840"/>
        </w:tabs>
        <w:spacing w:before="0" w:after="0" w:line="345" w:lineRule="exact"/>
        <w:ind w:left="1840" w:right="0" w:hanging="420"/>
        <w:jc w:val="left"/>
        <w:rPr>
          <w:b/>
          <w:sz w:val="21"/>
        </w:rPr>
      </w:pPr>
      <w:r>
        <w:fldChar w:fldCharType="begin"/>
      </w:r>
      <w:r>
        <w:instrText xml:space="preserve"> HYPERLINK \l "_bookmark141" </w:instrText>
      </w:r>
      <w:r>
        <w:fldChar w:fldCharType="separate"/>
      </w:r>
      <w:r>
        <w:rPr>
          <w:b/>
          <w:color w:val="000007"/>
          <w:spacing w:val="9"/>
          <w:sz w:val="21"/>
        </w:rPr>
        <w:t xml:space="preserve">为什么建议传递给 </w:t>
      </w:r>
      <w:r>
        <w:rPr>
          <w:b/>
          <w:color w:val="000007"/>
          <w:sz w:val="21"/>
        </w:rPr>
        <w:t>setState</w:t>
      </w:r>
      <w:r>
        <w:rPr>
          <w:b/>
          <w:color w:val="000007"/>
          <w:spacing w:val="11"/>
          <w:sz w:val="21"/>
        </w:rPr>
        <w:t xml:space="preserve"> 的参数是一个 </w:t>
      </w:r>
      <w:r>
        <w:rPr>
          <w:b/>
          <w:color w:val="000007"/>
          <w:sz w:val="21"/>
        </w:rPr>
        <w:t>callback</w:t>
      </w:r>
      <w:r>
        <w:rPr>
          <w:b/>
          <w:color w:val="000007"/>
          <w:spacing w:val="9"/>
          <w:sz w:val="21"/>
        </w:rPr>
        <w:t xml:space="preserve"> 而不是一个对象？</w:t>
      </w:r>
      <w:r>
        <w:rPr>
          <w:b/>
          <w:color w:val="000007"/>
          <w:spacing w:val="9"/>
          <w:sz w:val="21"/>
        </w:rPr>
        <w:fldChar w:fldCharType="end"/>
      </w:r>
    </w:p>
    <w:p>
      <w:pPr>
        <w:spacing w:before="0" w:line="252" w:lineRule="exact"/>
        <w:ind w:left="1840" w:right="0" w:firstLine="0"/>
        <w:jc w:val="left"/>
        <w:rPr>
          <w:sz w:val="21"/>
        </w:rPr>
      </w:pPr>
      <w:r>
        <w:rPr>
          <w:color w:val="000007"/>
          <w:sz w:val="21"/>
        </w:rPr>
        <w:t>168</w:t>
      </w:r>
    </w:p>
    <w:p>
      <w:pPr>
        <w:pStyle w:val="18"/>
        <w:numPr>
          <w:ilvl w:val="0"/>
          <w:numId w:val="8"/>
        </w:numPr>
        <w:tabs>
          <w:tab w:val="left" w:pos="419"/>
          <w:tab w:val="left" w:pos="420"/>
          <w:tab w:val="left" w:leader="dot" w:pos="6719"/>
        </w:tabs>
        <w:spacing w:before="0" w:after="0" w:line="337" w:lineRule="exact"/>
        <w:ind w:left="1840" w:right="349" w:hanging="1840"/>
        <w:jc w:val="right"/>
        <w:rPr>
          <w:rFonts w:hint="eastAsia" w:ascii="宋体" w:hAnsi="宋体" w:eastAsia="宋体"/>
          <w:sz w:val="21"/>
        </w:rPr>
      </w:pPr>
      <w:r>
        <w:fldChar w:fldCharType="begin"/>
      </w:r>
      <w:r>
        <w:instrText xml:space="preserve"> HYPERLINK \l "_bookmark142" </w:instrText>
      </w:r>
      <w:r>
        <w:fldChar w:fldCharType="separate"/>
      </w:r>
      <w:r>
        <w:rPr>
          <w:b/>
          <w:color w:val="000007"/>
          <w:sz w:val="21"/>
        </w:rPr>
        <w:t>除了在构造函数中绑定</w:t>
      </w:r>
      <w:r>
        <w:rPr>
          <w:b/>
          <w:color w:val="000007"/>
          <w:spacing w:val="27"/>
          <w:sz w:val="21"/>
        </w:rPr>
        <w:t xml:space="preserve"> </w:t>
      </w:r>
      <w:r>
        <w:rPr>
          <w:b/>
          <w:color w:val="000007"/>
          <w:sz w:val="21"/>
        </w:rPr>
        <w:t>this，还有其它方式吗？</w:t>
      </w:r>
      <w:r>
        <w:rPr>
          <w:b/>
          <w:color w:val="000007"/>
          <w:sz w:val="21"/>
        </w:rPr>
        <w:tab/>
      </w:r>
      <w:r>
        <w:rPr>
          <w:rFonts w:hint="eastAsia" w:ascii="宋体" w:hAnsi="宋体" w:eastAsia="宋体"/>
          <w:color w:val="000007"/>
          <w:w w:val="95"/>
          <w:sz w:val="21"/>
        </w:rPr>
        <w:t>169</w:t>
      </w:r>
      <w:r>
        <w:rPr>
          <w:rFonts w:hint="eastAsia" w:ascii="宋体" w:hAnsi="宋体" w:eastAsia="宋体"/>
          <w:color w:val="000007"/>
          <w:w w:val="95"/>
          <w:sz w:val="21"/>
        </w:rPr>
        <w:fldChar w:fldCharType="end"/>
      </w:r>
    </w:p>
    <w:p>
      <w:pPr>
        <w:pStyle w:val="18"/>
        <w:numPr>
          <w:ilvl w:val="0"/>
          <w:numId w:val="8"/>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"_bookmark142" </w:instrText>
      </w:r>
      <w:r>
        <w:fldChar w:fldCharType="separate"/>
      </w:r>
      <w:r>
        <w:rPr>
          <w:b/>
          <w:color w:val="000007"/>
          <w:sz w:val="21"/>
        </w:rPr>
        <w:t>怎么阻止组件的渲染？</w:t>
      </w:r>
      <w:r>
        <w:rPr>
          <w:b/>
          <w:color w:val="000007"/>
          <w:sz w:val="21"/>
        </w:rPr>
        <w:tab/>
      </w:r>
      <w:r>
        <w:rPr>
          <w:rFonts w:hint="eastAsia" w:ascii="宋体" w:hAnsi="宋体" w:eastAsia="宋体"/>
          <w:color w:val="000007"/>
          <w:w w:val="95"/>
          <w:sz w:val="21"/>
        </w:rPr>
        <w:t>169</w:t>
      </w:r>
      <w:r>
        <w:rPr>
          <w:rFonts w:hint="eastAsia" w:ascii="宋体" w:hAnsi="宋体" w:eastAsia="宋体"/>
          <w:color w:val="000007"/>
          <w:w w:val="95"/>
          <w:sz w:val="21"/>
        </w:rPr>
        <w:fldChar w:fldCharType="end"/>
      </w:r>
    </w:p>
    <w:p>
      <w:pPr>
        <w:pStyle w:val="18"/>
        <w:numPr>
          <w:ilvl w:val="0"/>
          <w:numId w:val="8"/>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"_bookmark142" </w:instrText>
      </w:r>
      <w:r>
        <w:fldChar w:fldCharType="separate"/>
      </w:r>
      <w:r>
        <w:rPr>
          <w:b/>
          <w:color w:val="000007"/>
          <w:sz w:val="21"/>
        </w:rPr>
        <w:t>当渲染一个列表时，何为</w:t>
      </w:r>
      <w:r>
        <w:rPr>
          <w:b/>
          <w:color w:val="000007"/>
          <w:spacing w:val="8"/>
          <w:sz w:val="21"/>
        </w:rPr>
        <w:t xml:space="preserve"> </w:t>
      </w:r>
      <w:r>
        <w:rPr>
          <w:b/>
          <w:color w:val="000007"/>
          <w:sz w:val="21"/>
        </w:rPr>
        <w:t>key？设置</w:t>
      </w:r>
      <w:r>
        <w:rPr>
          <w:b/>
          <w:color w:val="000007"/>
          <w:spacing w:val="10"/>
          <w:sz w:val="21"/>
        </w:rPr>
        <w:t xml:space="preserve"> </w:t>
      </w:r>
      <w:r>
        <w:rPr>
          <w:b/>
          <w:color w:val="000007"/>
          <w:sz w:val="21"/>
        </w:rPr>
        <w:t>key</w:t>
      </w:r>
      <w:r>
        <w:rPr>
          <w:b/>
          <w:color w:val="000007"/>
          <w:spacing w:val="9"/>
          <w:sz w:val="21"/>
        </w:rPr>
        <w:t xml:space="preserve"> </w:t>
      </w:r>
      <w:r>
        <w:rPr>
          <w:b/>
          <w:color w:val="000007"/>
          <w:sz w:val="21"/>
        </w:rPr>
        <w:t>的目的是什么？</w:t>
      </w:r>
      <w:r>
        <w:rPr>
          <w:b/>
          <w:color w:val="000007"/>
          <w:sz w:val="21"/>
        </w:rPr>
        <w:tab/>
      </w:r>
      <w:r>
        <w:rPr>
          <w:rFonts w:hint="eastAsia" w:ascii="宋体" w:hAnsi="宋体" w:eastAsia="宋体"/>
          <w:color w:val="000007"/>
          <w:sz w:val="21"/>
        </w:rPr>
        <w:t>169</w:t>
      </w:r>
      <w:r>
        <w:rPr>
          <w:rFonts w:hint="eastAsia" w:ascii="宋体" w:hAnsi="宋体" w:eastAsia="宋体"/>
          <w:color w:val="000007"/>
          <w:sz w:val="21"/>
        </w:rPr>
        <w:fldChar w:fldCharType="end"/>
      </w:r>
    </w:p>
    <w:p>
      <w:pPr>
        <w:pStyle w:val="18"/>
        <w:numPr>
          <w:ilvl w:val="0"/>
          <w:numId w:val="8"/>
        </w:numPr>
        <w:tabs>
          <w:tab w:val="left" w:pos="419"/>
          <w:tab w:val="left" w:pos="420"/>
          <w:tab w:val="left" w:leader="dot" w:pos="6719"/>
        </w:tabs>
        <w:spacing w:before="0" w:after="0" w:line="311" w:lineRule="exact"/>
        <w:ind w:left="1840" w:right="349" w:hanging="1840"/>
        <w:jc w:val="right"/>
        <w:rPr>
          <w:rFonts w:hint="eastAsia" w:ascii="宋体" w:hAnsi="宋体" w:eastAsia="宋体"/>
          <w:sz w:val="21"/>
        </w:rPr>
      </w:pPr>
      <w:r>
        <w:fldChar w:fldCharType="begin"/>
      </w:r>
      <w:r>
        <w:instrText xml:space="preserve"> HYPERLINK \l "_bookmark142" </w:instrText>
      </w:r>
      <w:r>
        <w:fldChar w:fldCharType="separate"/>
      </w:r>
      <w:r>
        <w:rPr>
          <w:b/>
          <w:color w:val="000007"/>
          <w:sz w:val="21"/>
        </w:rPr>
        <w:t>何 为</w:t>
      </w:r>
      <w:r>
        <w:rPr>
          <w:b/>
          <w:color w:val="000007"/>
          <w:spacing w:val="-7"/>
          <w:sz w:val="21"/>
        </w:rPr>
        <w:t xml:space="preserve"> </w:t>
      </w:r>
      <w:r>
        <w:rPr>
          <w:b/>
          <w:color w:val="000007"/>
          <w:sz w:val="21"/>
        </w:rPr>
        <w:t>JSX</w:t>
      </w:r>
      <w:r>
        <w:rPr>
          <w:b/>
          <w:color w:val="000007"/>
          <w:spacing w:val="46"/>
          <w:sz w:val="21"/>
        </w:rPr>
        <w:t xml:space="preserve"> </w:t>
      </w:r>
      <w:r>
        <w:rPr>
          <w:b/>
          <w:color w:val="000007"/>
          <w:sz w:val="21"/>
        </w:rPr>
        <w:t>？</w:t>
      </w:r>
      <w:r>
        <w:rPr>
          <w:b/>
          <w:color w:val="000007"/>
          <w:sz w:val="21"/>
        </w:rPr>
        <w:tab/>
      </w:r>
      <w:r>
        <w:rPr>
          <w:rFonts w:hint="eastAsia" w:ascii="宋体" w:hAnsi="宋体" w:eastAsia="宋体"/>
          <w:color w:val="000007"/>
          <w:w w:val="95"/>
          <w:sz w:val="21"/>
        </w:rPr>
        <w:t>169</w:t>
      </w:r>
      <w:r>
        <w:rPr>
          <w:rFonts w:hint="eastAsia" w:ascii="宋体" w:hAnsi="宋体" w:eastAsia="宋体"/>
          <w:color w:val="000007"/>
          <w:w w:val="95"/>
          <w:sz w:val="21"/>
        </w:rPr>
        <w:fldChar w:fldCharType="end"/>
      </w:r>
    </w:p>
    <w:p>
      <w:pPr>
        <w:pStyle w:val="6"/>
        <w:numPr>
          <w:ilvl w:val="1"/>
          <w:numId w:val="6"/>
        </w:numPr>
        <w:tabs>
          <w:tab w:val="left" w:pos="332"/>
          <w:tab w:val="left" w:leader="dot" w:pos="7526"/>
        </w:tabs>
        <w:spacing w:before="0" w:after="0" w:line="367" w:lineRule="exact"/>
        <w:ind w:left="930" w:right="347" w:hanging="931"/>
        <w:jc w:val="right"/>
        <w:rPr>
          <w:rFonts w:hint="eastAsia" w:ascii="宋体" w:eastAsia="宋体"/>
          <w:b w:val="0"/>
        </w:rPr>
      </w:pPr>
      <w:r>
        <w:fldChar w:fldCharType="begin"/>
      </w:r>
      <w:r>
        <w:instrText xml:space="preserve"> HYPERLINK \l "_bookmark143" </w:instrText>
      </w:r>
      <w:r>
        <w:fldChar w:fldCharType="separate"/>
      </w:r>
      <w:r>
        <w:rPr>
          <w:color w:val="000007"/>
        </w:rPr>
        <w:t>| Angular</w:t>
      </w:r>
      <w:r>
        <w:rPr>
          <w:color w:val="000007"/>
          <w:spacing w:val="-23"/>
        </w:rPr>
        <w:t xml:space="preserve"> </w:t>
      </w:r>
      <w:r>
        <w:rPr>
          <w:color w:val="000007"/>
        </w:rPr>
        <w:t>框架</w:t>
      </w:r>
      <w:r>
        <w:rPr>
          <w:color w:val="000007"/>
        </w:rPr>
        <w:tab/>
      </w:r>
      <w:r>
        <w:rPr>
          <w:rFonts w:hint="eastAsia" w:ascii="宋体" w:eastAsia="宋体"/>
          <w:b w:val="0"/>
          <w:color w:val="000007"/>
          <w:spacing w:val="-1"/>
        </w:rPr>
        <w:t>170</w:t>
      </w:r>
      <w:r>
        <w:rPr>
          <w:rFonts w:hint="eastAsia" w:ascii="宋体" w:eastAsia="宋体"/>
          <w:b w:val="0"/>
          <w:color w:val="000007"/>
          <w:spacing w:val="-1"/>
        </w:rPr>
        <w:fldChar w:fldCharType="end"/>
      </w:r>
    </w:p>
    <w:p>
      <w:pPr>
        <w:pStyle w:val="18"/>
        <w:numPr>
          <w:ilvl w:val="2"/>
          <w:numId w:val="6"/>
        </w:numPr>
        <w:tabs>
          <w:tab w:val="left" w:pos="419"/>
          <w:tab w:val="left" w:pos="420"/>
          <w:tab w:val="left" w:leader="dot" w:pos="6719"/>
        </w:tabs>
        <w:spacing w:before="33" w:after="0" w:line="349" w:lineRule="exact"/>
        <w:ind w:left="1840" w:right="349" w:hanging="1840"/>
        <w:jc w:val="right"/>
        <w:rPr>
          <w:rFonts w:hint="eastAsia" w:ascii="宋体" w:hAnsi="宋体" w:eastAsia="宋体"/>
          <w:sz w:val="21"/>
        </w:rPr>
      </w:pPr>
      <w:r>
        <w:fldChar w:fldCharType="begin"/>
      </w:r>
      <w:r>
        <w:instrText xml:space="preserve"> HYPERLINK \l "_bookmark144" </w:instrText>
      </w:r>
      <w:r>
        <w:fldChar w:fldCharType="separate"/>
      </w:r>
      <w:r>
        <w:rPr>
          <w:b/>
          <w:color w:val="000007"/>
          <w:sz w:val="21"/>
        </w:rPr>
        <w:t>Angular</w:t>
      </w:r>
      <w:r>
        <w:rPr>
          <w:b/>
          <w:color w:val="000007"/>
          <w:spacing w:val="-34"/>
          <w:sz w:val="21"/>
        </w:rPr>
        <w:t xml:space="preserve"> </w:t>
      </w:r>
      <w:r>
        <w:rPr>
          <w:b/>
          <w:color w:val="000007"/>
          <w:sz w:val="21"/>
        </w:rPr>
        <w:t>中组件之间通信的方式</w:t>
      </w:r>
      <w:r>
        <w:rPr>
          <w:b/>
          <w:color w:val="000007"/>
          <w:sz w:val="21"/>
        </w:rPr>
        <w:tab/>
      </w:r>
      <w:r>
        <w:rPr>
          <w:rFonts w:hint="eastAsia" w:ascii="宋体" w:hAnsi="宋体" w:eastAsia="宋体"/>
          <w:color w:val="000007"/>
          <w:w w:val="95"/>
          <w:sz w:val="21"/>
        </w:rPr>
        <w:t>170</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"_bookmark144" </w:instrText>
      </w:r>
      <w:r>
        <w:fldChar w:fldCharType="separate"/>
      </w:r>
      <w:r>
        <w:rPr>
          <w:b/>
          <w:color w:val="000007"/>
          <w:sz w:val="21"/>
        </w:rPr>
        <w:t>Angualr</w:t>
      </w:r>
      <w:r>
        <w:rPr>
          <w:b/>
          <w:color w:val="000007"/>
          <w:spacing w:val="-34"/>
          <w:sz w:val="21"/>
        </w:rPr>
        <w:t xml:space="preserve"> </w:t>
      </w:r>
      <w:r>
        <w:rPr>
          <w:b/>
          <w:color w:val="000007"/>
          <w:sz w:val="21"/>
        </w:rPr>
        <w:t>的八大组成部分并简单描述</w:t>
      </w:r>
      <w:r>
        <w:rPr>
          <w:b/>
          <w:color w:val="000007"/>
          <w:sz w:val="21"/>
        </w:rPr>
        <w:tab/>
      </w:r>
      <w:r>
        <w:rPr>
          <w:rFonts w:hint="eastAsia" w:ascii="宋体" w:hAnsi="宋体" w:eastAsia="宋体"/>
          <w:color w:val="000007"/>
          <w:w w:val="95"/>
          <w:sz w:val="21"/>
        </w:rPr>
        <w:t>170</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"_bookmark144" </w:instrText>
      </w:r>
      <w:r>
        <w:fldChar w:fldCharType="separate"/>
      </w:r>
      <w:r>
        <w:rPr>
          <w:b/>
          <w:color w:val="000007"/>
          <w:sz w:val="21"/>
        </w:rPr>
        <w:t>Angular</w:t>
      </w:r>
      <w:r>
        <w:rPr>
          <w:b/>
          <w:color w:val="000007"/>
          <w:spacing w:val="-32"/>
          <w:sz w:val="21"/>
        </w:rPr>
        <w:t xml:space="preserve"> </w:t>
      </w:r>
      <w:r>
        <w:rPr>
          <w:b/>
          <w:color w:val="000007"/>
          <w:sz w:val="21"/>
        </w:rPr>
        <w:t>中常见的生命周期的钩子函数?</w:t>
      </w:r>
      <w:r>
        <w:rPr>
          <w:b/>
          <w:color w:val="000007"/>
          <w:sz w:val="21"/>
        </w:rPr>
        <w:tab/>
      </w:r>
      <w:r>
        <w:rPr>
          <w:rFonts w:hint="eastAsia" w:ascii="宋体" w:hAnsi="宋体" w:eastAsia="宋体"/>
          <w:color w:val="000007"/>
          <w:w w:val="95"/>
          <w:sz w:val="21"/>
        </w:rPr>
        <w:t>170</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12" w:lineRule="exact"/>
        <w:ind w:left="1840" w:right="349" w:hanging="1840"/>
        <w:jc w:val="right"/>
        <w:rPr>
          <w:rFonts w:hint="eastAsia" w:ascii="宋体" w:hAnsi="宋体" w:eastAsia="宋体"/>
          <w:sz w:val="21"/>
        </w:rPr>
      </w:pPr>
      <w:r>
        <w:fldChar w:fldCharType="begin"/>
      </w:r>
      <w:r>
        <w:instrText xml:space="preserve"> HYPERLINK \l "_bookmark145" </w:instrText>
      </w:r>
      <w:r>
        <w:fldChar w:fldCharType="separate"/>
      </w:r>
      <w:r>
        <w:rPr>
          <w:b/>
          <w:color w:val="000007"/>
          <w:sz w:val="21"/>
        </w:rPr>
        <w:t>Angular</w:t>
      </w:r>
      <w:r>
        <w:rPr>
          <w:b/>
          <w:color w:val="000007"/>
          <w:spacing w:val="-33"/>
          <w:sz w:val="21"/>
        </w:rPr>
        <w:t xml:space="preserve"> </w:t>
      </w:r>
      <w:r>
        <w:rPr>
          <w:b/>
          <w:color w:val="000007"/>
          <w:sz w:val="21"/>
        </w:rPr>
        <w:t>中路由的工作原理</w:t>
      </w:r>
      <w:r>
        <w:rPr>
          <w:b/>
          <w:color w:val="000007"/>
          <w:sz w:val="21"/>
        </w:rPr>
        <w:tab/>
      </w:r>
      <w:r>
        <w:rPr>
          <w:rFonts w:hint="eastAsia" w:ascii="宋体" w:hAnsi="宋体" w:eastAsia="宋体"/>
          <w:color w:val="000007"/>
          <w:w w:val="95"/>
          <w:sz w:val="21"/>
        </w:rPr>
        <w:t>171</w:t>
      </w:r>
      <w:r>
        <w:rPr>
          <w:rFonts w:hint="eastAsia" w:ascii="宋体" w:hAnsi="宋体" w:eastAsia="宋体"/>
          <w:color w:val="000007"/>
          <w:w w:val="95"/>
          <w:sz w:val="21"/>
        </w:rPr>
        <w:fldChar w:fldCharType="end"/>
      </w:r>
    </w:p>
    <w:p>
      <w:pPr>
        <w:pStyle w:val="18"/>
        <w:numPr>
          <w:ilvl w:val="2"/>
          <w:numId w:val="6"/>
        </w:numPr>
        <w:tabs>
          <w:tab w:val="left" w:pos="419"/>
          <w:tab w:val="left" w:pos="420"/>
          <w:tab w:val="left" w:leader="dot" w:pos="6719"/>
        </w:tabs>
        <w:spacing w:before="0" w:after="0" w:line="349" w:lineRule="exact"/>
        <w:ind w:left="1840" w:right="349" w:hanging="1840"/>
        <w:jc w:val="right"/>
        <w:rPr>
          <w:rFonts w:hint="eastAsia" w:ascii="宋体" w:hAnsi="宋体" w:eastAsia="宋体"/>
          <w:sz w:val="21"/>
        </w:rPr>
      </w:pPr>
      <w:r>
        <w:fldChar w:fldCharType="begin"/>
      </w:r>
      <w:r>
        <w:instrText xml:space="preserve"> HYPERLINK \l "_bookmark145" </w:instrText>
      </w:r>
      <w:r>
        <w:fldChar w:fldCharType="separate"/>
      </w:r>
      <w:r>
        <w:rPr>
          <w:b/>
          <w:color w:val="000007"/>
          <w:sz w:val="21"/>
        </w:rPr>
        <w:t>解释</w:t>
      </w:r>
      <w:r>
        <w:rPr>
          <w:b/>
          <w:color w:val="000007"/>
          <w:spacing w:val="-25"/>
          <w:sz w:val="21"/>
        </w:rPr>
        <w:t xml:space="preserve"> </w:t>
      </w:r>
      <w:r>
        <w:rPr>
          <w:b/>
          <w:color w:val="000007"/>
          <w:sz w:val="21"/>
        </w:rPr>
        <w:t>rjx</w:t>
      </w:r>
      <w:r>
        <w:rPr>
          <w:b/>
          <w:color w:val="000007"/>
          <w:spacing w:val="-24"/>
          <w:sz w:val="21"/>
        </w:rPr>
        <w:t xml:space="preserve"> </w:t>
      </w:r>
      <w:r>
        <w:rPr>
          <w:b/>
          <w:color w:val="000007"/>
          <w:sz w:val="21"/>
        </w:rPr>
        <w:t>在</w:t>
      </w:r>
      <w:r>
        <w:rPr>
          <w:b/>
          <w:color w:val="000007"/>
          <w:spacing w:val="-24"/>
          <w:sz w:val="21"/>
        </w:rPr>
        <w:t xml:space="preserve"> </w:t>
      </w:r>
      <w:r>
        <w:rPr>
          <w:b/>
          <w:color w:val="000007"/>
          <w:sz w:val="21"/>
        </w:rPr>
        <w:t>Angular</w:t>
      </w:r>
      <w:r>
        <w:rPr>
          <w:b/>
          <w:color w:val="000007"/>
          <w:spacing w:val="-23"/>
          <w:sz w:val="21"/>
        </w:rPr>
        <w:t xml:space="preserve"> </w:t>
      </w:r>
      <w:r>
        <w:rPr>
          <w:b/>
          <w:color w:val="000007"/>
          <w:sz w:val="21"/>
        </w:rPr>
        <w:t>中的使用场景</w:t>
      </w:r>
      <w:r>
        <w:rPr>
          <w:b/>
          <w:color w:val="000007"/>
          <w:sz w:val="21"/>
        </w:rPr>
        <w:tab/>
      </w:r>
      <w:r>
        <w:rPr>
          <w:rFonts w:hint="eastAsia" w:ascii="宋体" w:hAnsi="宋体" w:eastAsia="宋体"/>
          <w:color w:val="000007"/>
          <w:w w:val="95"/>
          <w:sz w:val="21"/>
        </w:rPr>
        <w:t>171</w:t>
      </w:r>
      <w:r>
        <w:rPr>
          <w:rFonts w:hint="eastAsia" w:ascii="宋体" w:hAnsi="宋体" w:eastAsia="宋体"/>
          <w:color w:val="000007"/>
          <w:w w:val="95"/>
          <w:sz w:val="21"/>
        </w:rPr>
        <w:fldChar w:fldCharType="end"/>
      </w:r>
    </w:p>
    <w:p>
      <w:pPr>
        <w:spacing w:after="0" w:line="349" w:lineRule="exact"/>
        <w:jc w:val="right"/>
        <w:rPr>
          <w:rFonts w:hint="eastAsia" w:ascii="宋体" w:hAnsi="宋体" w:eastAsia="宋体"/>
          <w:sz w:val="21"/>
        </w:rPr>
        <w:sectPr>
          <w:pgSz w:w="11910" w:h="16840"/>
          <w:pgMar w:top="1360" w:right="1460" w:bottom="1720" w:left="1640" w:header="0" w:footer="963" w:gutter="0"/>
        </w:sectPr>
      </w:pPr>
    </w:p>
    <w:p>
      <w:pPr>
        <w:pStyle w:val="7"/>
        <w:ind w:left="0"/>
        <w:rPr>
          <w:sz w:val="28"/>
        </w:rPr>
      </w:pPr>
    </w:p>
    <w:p>
      <w:pPr>
        <w:pStyle w:val="7"/>
        <w:spacing w:before="9"/>
        <w:ind w:left="0"/>
        <w:rPr>
          <w:sz w:val="32"/>
        </w:rPr>
      </w:pPr>
    </w:p>
    <w:p>
      <w:pPr>
        <w:pStyle w:val="2"/>
        <w:numPr>
          <w:ilvl w:val="0"/>
          <w:numId w:val="9"/>
        </w:numPr>
        <w:tabs>
          <w:tab w:val="left" w:pos="369"/>
        </w:tabs>
        <w:spacing w:before="1" w:after="0" w:line="240" w:lineRule="auto"/>
        <w:ind w:left="368" w:right="0" w:hanging="209"/>
        <w:jc w:val="left"/>
      </w:pPr>
      <w:bookmarkStart w:id="2" w:name="_bookmark0"/>
      <w:bookmarkEnd w:id="2"/>
      <w:bookmarkStart w:id="3" w:name="_bookmark0"/>
      <w:bookmarkEnd w:id="3"/>
      <w:r>
        <w:rPr>
          <w:color w:val="000007"/>
        </w:rPr>
        <w:t>|</w:t>
      </w:r>
      <w:r>
        <w:rPr>
          <w:color w:val="000007"/>
          <w:spacing w:val="12"/>
        </w:rPr>
        <w:t xml:space="preserve"> 前端基础</w:t>
      </w:r>
    </w:p>
    <w:p>
      <w:pPr>
        <w:pStyle w:val="7"/>
        <w:spacing w:before="2"/>
        <w:ind w:left="0"/>
        <w:rPr>
          <w:rFonts w:ascii="Microsoft JhengHei"/>
          <w:b/>
        </w:rPr>
      </w:pPr>
    </w:p>
    <w:p>
      <w:pPr>
        <w:pStyle w:val="3"/>
        <w:numPr>
          <w:ilvl w:val="1"/>
          <w:numId w:val="9"/>
        </w:numPr>
        <w:tabs>
          <w:tab w:val="left" w:pos="549"/>
        </w:tabs>
        <w:spacing w:before="0" w:after="0" w:line="240" w:lineRule="auto"/>
        <w:ind w:left="548" w:right="0" w:hanging="389"/>
        <w:jc w:val="left"/>
      </w:pPr>
      <w:r>
        <w:rPr>
          <w:color w:val="000007"/>
        </w:rPr>
        <w:t>|</w:t>
      </w:r>
      <w:r>
        <w:rPr>
          <w:color w:val="000007"/>
          <w:spacing w:val="-3"/>
        </w:rPr>
        <w:t xml:space="preserve"> </w:t>
      </w:r>
      <w:r>
        <w:rPr>
          <w:color w:val="000007"/>
        </w:rPr>
        <w:t>HTTP/HTML/浏览器</w:t>
      </w:r>
    </w:p>
    <w:p>
      <w:pPr>
        <w:pStyle w:val="7"/>
        <w:spacing w:before="14"/>
        <w:ind w:left="0"/>
        <w:rPr>
          <w:rFonts w:ascii="Microsoft JhengHei"/>
          <w:b/>
          <w:sz w:val="15"/>
        </w:rPr>
      </w:pPr>
    </w:p>
    <w:p>
      <w:pPr>
        <w:pStyle w:val="4"/>
        <w:numPr>
          <w:ilvl w:val="2"/>
          <w:numId w:val="9"/>
        </w:numPr>
        <w:tabs>
          <w:tab w:val="left" w:pos="879"/>
          <w:tab w:val="left" w:pos="880"/>
        </w:tabs>
        <w:spacing w:before="0" w:after="0" w:line="240" w:lineRule="auto"/>
        <w:ind w:left="880" w:right="0" w:hanging="360"/>
        <w:jc w:val="left"/>
      </w:pPr>
      <w:r>
        <w:rPr>
          <w:color w:val="484848"/>
          <w:spacing w:val="-1"/>
        </w:rPr>
        <w:t xml:space="preserve">说一下 </w:t>
      </w:r>
      <w:r>
        <w:rPr>
          <w:color w:val="484848"/>
        </w:rPr>
        <w:t>http</w:t>
      </w:r>
      <w:r>
        <w:rPr>
          <w:color w:val="484848"/>
          <w:spacing w:val="-2"/>
        </w:rPr>
        <w:t xml:space="preserve"> 和 </w:t>
      </w:r>
      <w:r>
        <w:rPr>
          <w:color w:val="484848"/>
        </w:rPr>
        <w:t>https</w:t>
      </w:r>
    </w:p>
    <w:p>
      <w:pPr>
        <w:pStyle w:val="6"/>
      </w:pPr>
      <w:r>
        <w:rPr>
          <w:color w:val="484848"/>
        </w:rPr>
        <w:t>参考回答：</w:t>
      </w:r>
    </w:p>
    <w:p>
      <w:pPr>
        <w:pStyle w:val="7"/>
        <w:spacing w:line="266" w:lineRule="auto"/>
        <w:ind w:right="5067"/>
      </w:pPr>
      <w:r>
        <w:rPr>
          <w:color w:val="484848"/>
          <w:w w:val="95"/>
        </w:rPr>
        <w:t>https 的SSL 加密是在传输层实现的。</w:t>
      </w:r>
      <w:r>
        <w:rPr>
          <w:color w:val="484848"/>
        </w:rPr>
        <w:t>(1)http 和https 的基本概念</w:t>
      </w:r>
    </w:p>
    <w:p>
      <w:pPr>
        <w:pStyle w:val="7"/>
        <w:spacing w:line="266" w:lineRule="auto"/>
        <w:ind w:right="337"/>
      </w:pPr>
      <w:r>
        <w:rPr>
          <w:color w:val="484848"/>
          <w:w w:val="100"/>
        </w:rPr>
        <w:t>h</w:t>
      </w:r>
      <w:r>
        <w:rPr>
          <w:color w:val="484848"/>
          <w:w w:val="55"/>
        </w:rPr>
        <w:t>tt</w:t>
      </w:r>
      <w:r>
        <w:rPr>
          <w:color w:val="484848"/>
          <w:w w:val="100"/>
        </w:rPr>
        <w:t>p</w:t>
      </w:r>
      <w:r>
        <w:rPr>
          <w:color w:val="484848"/>
          <w:w w:val="50"/>
        </w:rPr>
        <w:t>:</w:t>
      </w:r>
      <w:r>
        <w:rPr>
          <w:color w:val="484848"/>
        </w:rPr>
        <w:t xml:space="preserve"> </w:t>
      </w:r>
      <w:r>
        <w:rPr>
          <w:color w:val="484848"/>
          <w:w w:val="100"/>
        </w:rPr>
        <w:t>超文本传输协议，是互联网上应用最为广泛的一种网络协议，是一个客户端和服</w:t>
      </w:r>
      <w:r>
        <w:rPr>
          <w:color w:val="484848"/>
        </w:rPr>
        <w:t>务器端请求和应答的标准（TCP），用于从</w:t>
      </w:r>
      <w:r>
        <w:rPr>
          <w:color w:val="484848"/>
          <w:w w:val="155"/>
        </w:rPr>
        <w:t xml:space="preserve">WWW </w:t>
      </w:r>
      <w:r>
        <w:rPr>
          <w:color w:val="484848"/>
        </w:rPr>
        <w:t>服务器传输超文本到本地浏览器的传输协议，它可以使浏览器更加高效，使网络传输减少。</w:t>
      </w:r>
    </w:p>
    <w:p>
      <w:pPr>
        <w:pStyle w:val="7"/>
        <w:spacing w:line="266" w:lineRule="auto"/>
        <w:ind w:right="471"/>
      </w:pPr>
      <w:r>
        <w:rPr>
          <w:color w:val="484848"/>
          <w:spacing w:val="-1"/>
          <w:w w:val="100"/>
        </w:rPr>
        <w:t>h</w:t>
      </w:r>
      <w:r>
        <w:rPr>
          <w:color w:val="484848"/>
          <w:spacing w:val="-1"/>
          <w:w w:val="55"/>
        </w:rPr>
        <w:t>tt</w:t>
      </w:r>
      <w:r>
        <w:rPr>
          <w:color w:val="484848"/>
          <w:spacing w:val="-1"/>
          <w:w w:val="100"/>
        </w:rPr>
        <w:t>p</w:t>
      </w:r>
      <w:r>
        <w:rPr>
          <w:color w:val="484848"/>
          <w:spacing w:val="-1"/>
          <w:w w:val="77"/>
        </w:rPr>
        <w:t>s</w:t>
      </w:r>
      <w:r>
        <w:rPr>
          <w:color w:val="484848"/>
          <w:w w:val="50"/>
        </w:rPr>
        <w:t>:</w:t>
      </w:r>
      <w:r>
        <w:rPr>
          <w:color w:val="484848"/>
        </w:rPr>
        <w:t xml:space="preserve"> </w:t>
      </w:r>
      <w:r>
        <w:rPr>
          <w:color w:val="484848"/>
          <w:spacing w:val="3"/>
          <w:w w:val="100"/>
        </w:rPr>
        <w:t>是以安全为目标的</w:t>
      </w:r>
      <w:r>
        <w:rPr>
          <w:color w:val="484848"/>
          <w:spacing w:val="-1"/>
          <w:w w:val="144"/>
        </w:rPr>
        <w:t>H</w:t>
      </w:r>
      <w:r>
        <w:rPr>
          <w:color w:val="484848"/>
          <w:spacing w:val="-1"/>
          <w:w w:val="111"/>
        </w:rPr>
        <w:t>TT</w:t>
      </w:r>
      <w:r>
        <w:rPr>
          <w:color w:val="484848"/>
          <w:w w:val="111"/>
        </w:rPr>
        <w:t>P</w:t>
      </w:r>
      <w:r>
        <w:rPr>
          <w:color w:val="484848"/>
          <w:spacing w:val="-57"/>
        </w:rPr>
        <w:t xml:space="preserve"> </w:t>
      </w:r>
      <w:r>
        <w:rPr>
          <w:color w:val="484848"/>
          <w:spacing w:val="-3"/>
          <w:w w:val="100"/>
        </w:rPr>
        <w:t>通道，简单讲是</w:t>
      </w:r>
      <w:r>
        <w:rPr>
          <w:color w:val="484848"/>
          <w:spacing w:val="-55"/>
        </w:rPr>
        <w:t xml:space="preserve"> </w:t>
      </w:r>
      <w:r>
        <w:rPr>
          <w:color w:val="484848"/>
          <w:spacing w:val="-1"/>
          <w:w w:val="144"/>
        </w:rPr>
        <w:t>H</w:t>
      </w:r>
      <w:r>
        <w:rPr>
          <w:color w:val="484848"/>
          <w:spacing w:val="-1"/>
          <w:w w:val="111"/>
        </w:rPr>
        <w:t>TT</w:t>
      </w:r>
      <w:r>
        <w:rPr>
          <w:color w:val="484848"/>
          <w:w w:val="111"/>
        </w:rPr>
        <w:t>P</w:t>
      </w:r>
      <w:r>
        <w:rPr>
          <w:color w:val="484848"/>
          <w:spacing w:val="-57"/>
        </w:rPr>
        <w:t xml:space="preserve"> </w:t>
      </w:r>
      <w:r>
        <w:rPr>
          <w:color w:val="484848"/>
          <w:spacing w:val="6"/>
          <w:w w:val="100"/>
        </w:rPr>
        <w:t>的安全版，即</w:t>
      </w:r>
      <w:r>
        <w:rPr>
          <w:color w:val="484848"/>
          <w:spacing w:val="-1"/>
          <w:w w:val="144"/>
        </w:rPr>
        <w:t>H</w:t>
      </w:r>
      <w:r>
        <w:rPr>
          <w:color w:val="484848"/>
          <w:spacing w:val="-1"/>
          <w:w w:val="111"/>
        </w:rPr>
        <w:t>TT</w:t>
      </w:r>
      <w:r>
        <w:rPr>
          <w:color w:val="484848"/>
          <w:w w:val="111"/>
        </w:rPr>
        <w:t>P</w:t>
      </w:r>
      <w:r>
        <w:rPr>
          <w:color w:val="484848"/>
          <w:spacing w:val="-55"/>
        </w:rPr>
        <w:t xml:space="preserve"> </w:t>
      </w:r>
      <w:r>
        <w:rPr>
          <w:color w:val="484848"/>
          <w:spacing w:val="16"/>
          <w:w w:val="100"/>
        </w:rPr>
        <w:t>下加入</w:t>
      </w:r>
      <w:r>
        <w:rPr>
          <w:color w:val="484848"/>
          <w:spacing w:val="-1"/>
          <w:w w:val="100"/>
        </w:rPr>
        <w:t>S</w:t>
      </w:r>
      <w:r>
        <w:rPr>
          <w:color w:val="484848"/>
          <w:w w:val="100"/>
        </w:rPr>
        <w:t>S</w:t>
      </w:r>
      <w:r>
        <w:rPr>
          <w:color w:val="484848"/>
          <w:w w:val="111"/>
        </w:rPr>
        <w:t>L</w:t>
      </w:r>
      <w:r>
        <w:rPr>
          <w:color w:val="484848"/>
        </w:rPr>
        <w:t>层，HTTPS</w:t>
      </w:r>
      <w:r>
        <w:rPr>
          <w:color w:val="484848"/>
          <w:spacing w:val="-2"/>
        </w:rPr>
        <w:t xml:space="preserve"> 的安全基础是</w:t>
      </w:r>
      <w:r>
        <w:rPr>
          <w:color w:val="484848"/>
        </w:rPr>
        <w:t>SSL</w:t>
      </w:r>
      <w:r>
        <w:rPr>
          <w:color w:val="484848"/>
          <w:spacing w:val="1"/>
        </w:rPr>
        <w:t>，因此加密的详细内容就需要</w:t>
      </w:r>
      <w:r>
        <w:rPr>
          <w:color w:val="484848"/>
        </w:rPr>
        <w:t>SSL。</w:t>
      </w:r>
    </w:p>
    <w:p>
      <w:pPr>
        <w:pStyle w:val="7"/>
        <w:spacing w:line="266" w:lineRule="auto"/>
        <w:ind w:right="337"/>
        <w:jc w:val="both"/>
      </w:pPr>
      <w:r>
        <w:rPr>
          <w:color w:val="484848"/>
          <w:w w:val="95"/>
        </w:rPr>
        <w:t>https</w:t>
      </w:r>
      <w:r>
        <w:rPr>
          <w:color w:val="484848"/>
          <w:spacing w:val="-7"/>
          <w:w w:val="95"/>
        </w:rPr>
        <w:t xml:space="preserve">  协议的主要作用是：建立一个信息安全通道，来确保数组的传输，确保网站的真实</w:t>
      </w:r>
      <w:r>
        <w:rPr>
          <w:color w:val="484848"/>
          <w:spacing w:val="-7"/>
        </w:rPr>
        <w:t>性。</w:t>
      </w:r>
    </w:p>
    <w:p>
      <w:pPr>
        <w:pStyle w:val="18"/>
        <w:numPr>
          <w:ilvl w:val="0"/>
          <w:numId w:val="10"/>
        </w:numPr>
        <w:tabs>
          <w:tab w:val="left" w:pos="394"/>
        </w:tabs>
        <w:spacing w:before="0" w:after="0" w:line="280" w:lineRule="exact"/>
        <w:ind w:left="393" w:right="0" w:hanging="234"/>
        <w:jc w:val="both"/>
        <w:rPr>
          <w:rFonts w:hint="eastAsia" w:ascii="宋体" w:eastAsia="宋体"/>
          <w:sz w:val="22"/>
        </w:rPr>
      </w:pPr>
      <w:r>
        <w:rPr>
          <w:rFonts w:hint="eastAsia" w:ascii="宋体" w:eastAsia="宋体"/>
          <w:color w:val="484848"/>
          <w:sz w:val="22"/>
        </w:rPr>
        <w:t>http</w:t>
      </w:r>
      <w:r>
        <w:rPr>
          <w:rFonts w:hint="eastAsia" w:ascii="宋体" w:eastAsia="宋体"/>
          <w:color w:val="484848"/>
          <w:spacing w:val="-3"/>
          <w:sz w:val="22"/>
        </w:rPr>
        <w:t xml:space="preserve"> 和</w:t>
      </w:r>
      <w:r>
        <w:rPr>
          <w:rFonts w:hint="eastAsia" w:ascii="宋体" w:eastAsia="宋体"/>
          <w:color w:val="484848"/>
          <w:sz w:val="22"/>
        </w:rPr>
        <w:t>https</w:t>
      </w:r>
      <w:r>
        <w:rPr>
          <w:rFonts w:hint="eastAsia" w:ascii="宋体" w:eastAsia="宋体"/>
          <w:color w:val="484848"/>
          <w:spacing w:val="-13"/>
          <w:sz w:val="22"/>
        </w:rPr>
        <w:t xml:space="preserve"> 的区别？</w:t>
      </w:r>
    </w:p>
    <w:p>
      <w:pPr>
        <w:pStyle w:val="7"/>
        <w:spacing w:before="14" w:line="266" w:lineRule="auto"/>
        <w:ind w:right="337"/>
        <w:jc w:val="both"/>
      </w:pPr>
      <w:r>
        <w:rPr>
          <w:color w:val="484848"/>
          <w:w w:val="95"/>
        </w:rPr>
        <w:t>http</w:t>
      </w:r>
      <w:r>
        <w:rPr>
          <w:color w:val="484848"/>
          <w:spacing w:val="-6"/>
          <w:w w:val="95"/>
        </w:rPr>
        <w:t xml:space="preserve"> 传输的数据都是未加密的，也就是明文的，网景公司设置了 </w:t>
      </w:r>
      <w:r>
        <w:rPr>
          <w:color w:val="484848"/>
          <w:w w:val="95"/>
        </w:rPr>
        <w:t>SSL</w:t>
      </w:r>
      <w:r>
        <w:rPr>
          <w:color w:val="484848"/>
          <w:spacing w:val="10"/>
          <w:w w:val="95"/>
        </w:rPr>
        <w:t xml:space="preserve"> 协议来对</w:t>
      </w:r>
      <w:r>
        <w:rPr>
          <w:color w:val="484848"/>
          <w:w w:val="95"/>
        </w:rPr>
        <w:t>http 协议</w:t>
      </w:r>
      <w:r>
        <w:rPr>
          <w:color w:val="484848"/>
          <w:spacing w:val="-11"/>
          <w:w w:val="95"/>
        </w:rPr>
        <w:t xml:space="preserve">传输的数据进行加密处理，简单来说 </w:t>
      </w:r>
      <w:r>
        <w:rPr>
          <w:color w:val="484848"/>
          <w:w w:val="95"/>
        </w:rPr>
        <w:t>https</w:t>
      </w:r>
      <w:r>
        <w:rPr>
          <w:color w:val="484848"/>
          <w:spacing w:val="3"/>
          <w:w w:val="95"/>
        </w:rPr>
        <w:t xml:space="preserve"> 协议是由</w:t>
      </w:r>
      <w:r>
        <w:rPr>
          <w:color w:val="484848"/>
          <w:w w:val="95"/>
        </w:rPr>
        <w:t>http</w:t>
      </w:r>
      <w:r>
        <w:rPr>
          <w:color w:val="484848"/>
          <w:spacing w:val="13"/>
          <w:w w:val="95"/>
        </w:rPr>
        <w:t xml:space="preserve"> 和</w:t>
      </w:r>
      <w:r>
        <w:rPr>
          <w:color w:val="484848"/>
          <w:w w:val="95"/>
        </w:rPr>
        <w:t>ssl</w:t>
      </w:r>
      <w:r>
        <w:rPr>
          <w:color w:val="484848"/>
          <w:spacing w:val="-7"/>
          <w:w w:val="95"/>
        </w:rPr>
        <w:t xml:space="preserve"> 协议构建的可进行加密传输和身份认证的网络协议，比 </w:t>
      </w:r>
      <w:r>
        <w:rPr>
          <w:color w:val="484848"/>
          <w:w w:val="95"/>
        </w:rPr>
        <w:t>http</w:t>
      </w:r>
      <w:r>
        <w:rPr>
          <w:color w:val="484848"/>
          <w:spacing w:val="-9"/>
          <w:w w:val="95"/>
        </w:rPr>
        <w:t xml:space="preserve"> 协议的安全性更高。</w:t>
      </w:r>
    </w:p>
    <w:p>
      <w:pPr>
        <w:pStyle w:val="7"/>
        <w:spacing w:line="279" w:lineRule="exact"/>
      </w:pPr>
      <w:r>
        <w:rPr>
          <w:color w:val="484848"/>
        </w:rPr>
        <w:t>主要的区别如下：</w:t>
      </w:r>
    </w:p>
    <w:p>
      <w:pPr>
        <w:pStyle w:val="7"/>
        <w:spacing w:before="30"/>
      </w:pPr>
      <w:r>
        <w:rPr>
          <w:color w:val="484848"/>
          <w:spacing w:val="-1"/>
          <w:w w:val="144"/>
        </w:rPr>
        <w:t>H</w:t>
      </w:r>
      <w:r>
        <w:rPr>
          <w:color w:val="484848"/>
          <w:spacing w:val="-1"/>
          <w:w w:val="55"/>
        </w:rPr>
        <w:t>tt</w:t>
      </w:r>
      <w:r>
        <w:rPr>
          <w:color w:val="484848"/>
          <w:spacing w:val="-1"/>
          <w:w w:val="100"/>
        </w:rPr>
        <w:t>p</w:t>
      </w:r>
      <w:r>
        <w:rPr>
          <w:color w:val="484848"/>
          <w:w w:val="77"/>
        </w:rPr>
        <w:t>s</w:t>
      </w:r>
      <w:r>
        <w:rPr>
          <w:color w:val="484848"/>
          <w:spacing w:val="-56"/>
        </w:rPr>
        <w:t xml:space="preserve"> </w:t>
      </w:r>
      <w:r>
        <w:rPr>
          <w:color w:val="484848"/>
          <w:spacing w:val="11"/>
          <w:w w:val="100"/>
        </w:rPr>
        <w:t>协议需要</w:t>
      </w:r>
      <w:r>
        <w:rPr>
          <w:color w:val="484848"/>
          <w:spacing w:val="-1"/>
          <w:w w:val="88"/>
        </w:rPr>
        <w:t>c</w:t>
      </w:r>
      <w:r>
        <w:rPr>
          <w:color w:val="484848"/>
          <w:w w:val="88"/>
        </w:rPr>
        <w:t>a</w:t>
      </w:r>
      <w:r>
        <w:rPr>
          <w:color w:val="484848"/>
          <w:spacing w:val="-55"/>
        </w:rPr>
        <w:t xml:space="preserve"> </w:t>
      </w:r>
      <w:r>
        <w:rPr>
          <w:color w:val="484848"/>
          <w:spacing w:val="-3"/>
          <w:w w:val="100"/>
        </w:rPr>
        <w:t>证书，费用较高。</w:t>
      </w:r>
    </w:p>
    <w:p>
      <w:pPr>
        <w:pStyle w:val="7"/>
        <w:spacing w:before="30" w:line="266" w:lineRule="auto"/>
        <w:ind w:right="383"/>
        <w:jc w:val="both"/>
      </w:pPr>
      <w:r>
        <w:rPr>
          <w:color w:val="484848"/>
          <w:w w:val="95"/>
        </w:rPr>
        <w:t>http 是超文本传输协议，信息是明文传输，https 则是具有安全性的ssl 加密传输协议。使用不同的链接方式，端口也不同，一般而言，http 协议的端口为 80，https 的端口为</w:t>
      </w:r>
      <w:r>
        <w:rPr>
          <w:color w:val="484848"/>
        </w:rPr>
        <w:t>443</w:t>
      </w:r>
    </w:p>
    <w:p>
      <w:pPr>
        <w:pStyle w:val="7"/>
        <w:spacing w:line="266" w:lineRule="auto"/>
        <w:ind w:right="337"/>
        <w:jc w:val="both"/>
      </w:pPr>
      <w:r>
        <w:rPr>
          <w:color w:val="484848"/>
        </w:rPr>
        <w:t>http</w:t>
      </w:r>
      <w:r>
        <w:rPr>
          <w:color w:val="484848"/>
          <w:spacing w:val="-8"/>
        </w:rPr>
        <w:t xml:space="preserve"> 的连接很简单，是无状态的；</w:t>
      </w:r>
      <w:r>
        <w:rPr>
          <w:color w:val="484848"/>
          <w:spacing w:val="-4"/>
        </w:rPr>
        <w:t>HTTPS</w:t>
      </w:r>
      <w:r>
        <w:rPr>
          <w:color w:val="484848"/>
          <w:spacing w:val="4"/>
        </w:rPr>
        <w:t xml:space="preserve"> 协议是由</w:t>
      </w:r>
      <w:r>
        <w:rPr>
          <w:color w:val="484848"/>
        </w:rPr>
        <w:t>SSL+HTTP</w:t>
      </w:r>
      <w:r>
        <w:rPr>
          <w:color w:val="484848"/>
          <w:spacing w:val="-7"/>
        </w:rPr>
        <w:t xml:space="preserve"> 协议构建的可进行加密传输、身份认证的网络协议，比 </w:t>
      </w:r>
      <w:r>
        <w:rPr>
          <w:color w:val="484848"/>
        </w:rPr>
        <w:t>http</w:t>
      </w:r>
      <w:r>
        <w:rPr>
          <w:color w:val="484848"/>
          <w:spacing w:val="-11"/>
        </w:rPr>
        <w:t xml:space="preserve"> 协议安全。</w:t>
      </w:r>
    </w:p>
    <w:p>
      <w:pPr>
        <w:pStyle w:val="18"/>
        <w:numPr>
          <w:ilvl w:val="0"/>
          <w:numId w:val="10"/>
        </w:numPr>
        <w:tabs>
          <w:tab w:val="left" w:pos="394"/>
        </w:tabs>
        <w:spacing w:before="0" w:after="0" w:line="280" w:lineRule="exact"/>
        <w:ind w:left="393" w:right="0" w:hanging="234"/>
        <w:jc w:val="both"/>
        <w:rPr>
          <w:rFonts w:hint="eastAsia" w:ascii="宋体" w:eastAsia="宋体"/>
          <w:sz w:val="22"/>
        </w:rPr>
      </w:pPr>
      <w:r>
        <w:rPr>
          <w:rFonts w:hint="eastAsia" w:ascii="宋体" w:eastAsia="宋体"/>
          <w:color w:val="484848"/>
          <w:sz w:val="22"/>
        </w:rPr>
        <w:t>https</w:t>
      </w:r>
      <w:r>
        <w:rPr>
          <w:rFonts w:hint="eastAsia" w:ascii="宋体" w:eastAsia="宋体"/>
          <w:color w:val="484848"/>
          <w:spacing w:val="-10"/>
          <w:sz w:val="22"/>
        </w:rPr>
        <w:t xml:space="preserve"> 协议的工作原理</w:t>
      </w:r>
    </w:p>
    <w:p>
      <w:pPr>
        <w:pStyle w:val="7"/>
        <w:spacing w:before="28" w:line="266" w:lineRule="auto"/>
        <w:ind w:right="1227"/>
      </w:pPr>
      <w:r>
        <w:rPr>
          <w:color w:val="484848"/>
          <w:spacing w:val="6"/>
          <w:w w:val="100"/>
        </w:rPr>
        <w:t>客户端在使用</w:t>
      </w:r>
      <w:r>
        <w:rPr>
          <w:color w:val="484848"/>
          <w:spacing w:val="-1"/>
          <w:w w:val="144"/>
        </w:rPr>
        <w:t>H</w:t>
      </w:r>
      <w:r>
        <w:rPr>
          <w:color w:val="484848"/>
          <w:spacing w:val="-1"/>
          <w:w w:val="111"/>
        </w:rPr>
        <w:t>TTP</w:t>
      </w:r>
      <w:r>
        <w:rPr>
          <w:color w:val="484848"/>
          <w:w w:val="100"/>
        </w:rPr>
        <w:t>S</w:t>
      </w:r>
      <w:r>
        <w:rPr>
          <w:color w:val="484848"/>
          <w:spacing w:val="-57"/>
        </w:rPr>
        <w:t xml:space="preserve"> </w:t>
      </w:r>
      <w:r>
        <w:rPr>
          <w:color w:val="484848"/>
          <w:spacing w:val="17"/>
          <w:w w:val="100"/>
        </w:rPr>
        <w:t>方式与</w:t>
      </w:r>
      <w:r>
        <w:rPr>
          <w:color w:val="484848"/>
          <w:spacing w:val="-1"/>
          <w:w w:val="178"/>
        </w:rPr>
        <w:t>W</w:t>
      </w:r>
      <w:r>
        <w:rPr>
          <w:color w:val="484848"/>
          <w:spacing w:val="-1"/>
          <w:w w:val="88"/>
        </w:rPr>
        <w:t>e</w:t>
      </w:r>
      <w:r>
        <w:rPr>
          <w:color w:val="484848"/>
          <w:w w:val="100"/>
        </w:rPr>
        <w:t>b</w:t>
      </w:r>
      <w:r>
        <w:rPr>
          <w:color w:val="484848"/>
          <w:spacing w:val="-57"/>
        </w:rPr>
        <w:t xml:space="preserve"> </w:t>
      </w:r>
      <w:r>
        <w:rPr>
          <w:color w:val="484848"/>
          <w:spacing w:val="-3"/>
          <w:w w:val="100"/>
        </w:rPr>
        <w:t>服务器通信时有以下几个步骤，如图所示。</w:t>
      </w:r>
      <w:r>
        <w:rPr>
          <w:color w:val="484848"/>
          <w:spacing w:val="12"/>
          <w:w w:val="105"/>
        </w:rPr>
        <w:t>客户使用</w:t>
      </w:r>
      <w:r>
        <w:rPr>
          <w:color w:val="484848"/>
        </w:rPr>
        <w:t>https</w:t>
      </w:r>
      <w:r>
        <w:rPr>
          <w:color w:val="484848"/>
          <w:spacing w:val="-78"/>
        </w:rPr>
        <w:t xml:space="preserve"> </w:t>
      </w:r>
      <w:r>
        <w:rPr>
          <w:color w:val="484848"/>
        </w:rPr>
        <w:t>url</w:t>
      </w:r>
      <w:r>
        <w:rPr>
          <w:color w:val="484848"/>
          <w:spacing w:val="-76"/>
        </w:rPr>
        <w:t xml:space="preserve"> </w:t>
      </w:r>
      <w:r>
        <w:rPr>
          <w:color w:val="484848"/>
          <w:spacing w:val="3"/>
          <w:w w:val="105"/>
        </w:rPr>
        <w:t>访问服务器，则要求</w:t>
      </w:r>
      <w:r>
        <w:rPr>
          <w:color w:val="484848"/>
          <w:w w:val="105"/>
        </w:rPr>
        <w:t>web 服务器建立</w:t>
      </w:r>
      <w:r>
        <w:rPr>
          <w:color w:val="484848"/>
        </w:rPr>
        <w:t>ssl</w:t>
      </w:r>
      <w:r>
        <w:rPr>
          <w:color w:val="484848"/>
          <w:spacing w:val="-77"/>
        </w:rPr>
        <w:t xml:space="preserve"> </w:t>
      </w:r>
      <w:r>
        <w:rPr>
          <w:color w:val="484848"/>
          <w:spacing w:val="-2"/>
          <w:w w:val="105"/>
        </w:rPr>
        <w:t>链接。</w:t>
      </w:r>
    </w:p>
    <w:p>
      <w:pPr>
        <w:pStyle w:val="7"/>
        <w:spacing w:line="266" w:lineRule="auto"/>
        <w:ind w:right="283"/>
      </w:pPr>
      <w:r>
        <w:rPr>
          <w:color w:val="484848"/>
        </w:rPr>
        <w:t>web 服务器接收到客户端的请求之后，会将网站的证书（证书中包含了公钥），返回或者说传输给客户端。</w:t>
      </w:r>
    </w:p>
    <w:p>
      <w:pPr>
        <w:pStyle w:val="7"/>
        <w:spacing w:line="280" w:lineRule="exact"/>
      </w:pPr>
      <w:r>
        <w:rPr>
          <w:color w:val="484848"/>
        </w:rPr>
        <w:t>客户端和web 服务器端开始协商SSL 链接的安全等级，也就是加密等级。</w:t>
      </w:r>
    </w:p>
    <w:p>
      <w:pPr>
        <w:pStyle w:val="7"/>
        <w:spacing w:before="28" w:line="266" w:lineRule="auto"/>
        <w:ind w:right="337"/>
      </w:pPr>
      <w:r>
        <w:rPr>
          <w:color w:val="484848"/>
          <w:spacing w:val="-6"/>
        </w:rPr>
        <w:t>客户端浏览器通过双方协商一致的安全等级，建立会话密钥，然后通过网站的公钥来加</w:t>
      </w:r>
      <w:r>
        <w:rPr>
          <w:color w:val="484848"/>
          <w:spacing w:val="-3"/>
        </w:rPr>
        <w:t>密会话密钥，并传送给网站。</w:t>
      </w:r>
    </w:p>
    <w:p>
      <w:pPr>
        <w:pStyle w:val="7"/>
        <w:spacing w:line="280" w:lineRule="exact"/>
      </w:pPr>
      <w:r>
        <w:rPr>
          <w:color w:val="484848"/>
        </w:rPr>
        <w:t>web 服务器通过自己的私钥解密出会话密钥。</w:t>
      </w:r>
    </w:p>
    <w:p>
      <w:pPr>
        <w:pStyle w:val="7"/>
        <w:spacing w:before="30" w:line="266" w:lineRule="auto"/>
        <w:ind w:right="3568"/>
      </w:pPr>
      <w:r>
        <w:rPr>
          <w:color w:val="484848"/>
        </w:rPr>
        <w:t>web 服务器通过会话密钥加密与客户端之间的通信。(4)https 协议的优点</w:t>
      </w:r>
    </w:p>
    <w:p>
      <w:pPr>
        <w:pStyle w:val="7"/>
        <w:spacing w:line="280" w:lineRule="exact"/>
      </w:pPr>
      <w:r>
        <w:rPr>
          <w:color w:val="484848"/>
        </w:rPr>
        <w:t>使用HTTPS 协议可认证用户和服务器，确保数据发送到正确的客户机和服务器；</w:t>
      </w:r>
    </w:p>
    <w:p>
      <w:pPr>
        <w:spacing w:after="0" w:line="280" w:lineRule="exact"/>
        <w:sectPr>
          <w:pgSz w:w="11910" w:h="16840"/>
          <w:pgMar w:top="1580" w:right="1460" w:bottom="1720" w:left="1640" w:header="0" w:footer="963" w:gutter="0"/>
        </w:sectPr>
      </w:pPr>
    </w:p>
    <w:p>
      <w:pPr>
        <w:pStyle w:val="7"/>
        <w:spacing w:before="51" w:line="266" w:lineRule="auto"/>
        <w:ind w:right="337"/>
      </w:pPr>
      <w:r>
        <w:rPr>
          <w:color w:val="484848"/>
        </w:rPr>
        <w:t>HTTPS</w:t>
      </w:r>
      <w:r>
        <w:rPr>
          <w:color w:val="484848"/>
          <w:spacing w:val="6"/>
        </w:rPr>
        <w:t xml:space="preserve"> 协议是由</w:t>
      </w:r>
      <w:r>
        <w:rPr>
          <w:color w:val="484848"/>
        </w:rPr>
        <w:t>SSL+HTTP</w:t>
      </w:r>
      <w:r>
        <w:rPr>
          <w:color w:val="484848"/>
          <w:spacing w:val="-5"/>
        </w:rPr>
        <w:t xml:space="preserve"> 协议构建的可进行加密传输、身份认证的网络协议，要比http</w:t>
      </w:r>
      <w:r>
        <w:rPr>
          <w:color w:val="484848"/>
          <w:spacing w:val="-4"/>
        </w:rPr>
        <w:t xml:space="preserve"> 协议安全，可防止数据在传输过程中不被窃取、改变，确保数据的完整性。HTTPS</w:t>
      </w:r>
      <w:r>
        <w:rPr>
          <w:color w:val="484848"/>
          <w:spacing w:val="-8"/>
        </w:rPr>
        <w:t xml:space="preserve"> 是现行架构下最安全的解决方案，虽然不是绝对安全，但它大幅增加了中间人攻</w:t>
      </w:r>
      <w:r>
        <w:rPr>
          <w:color w:val="484848"/>
          <w:spacing w:val="-3"/>
        </w:rPr>
        <w:t>击的成本。</w:t>
      </w:r>
    </w:p>
    <w:p>
      <w:pPr>
        <w:pStyle w:val="7"/>
        <w:spacing w:line="266" w:lineRule="auto"/>
        <w:ind w:right="390"/>
      </w:pPr>
      <w:r>
        <w:rPr>
          <w:color w:val="484848"/>
          <w:spacing w:val="-8"/>
        </w:rPr>
        <w:t xml:space="preserve">谷歌曾在 </w:t>
      </w:r>
      <w:r>
        <w:rPr>
          <w:color w:val="484848"/>
        </w:rPr>
        <w:t>2014</w:t>
      </w:r>
      <w:r>
        <w:rPr>
          <w:color w:val="484848"/>
          <w:spacing w:val="-21"/>
        </w:rPr>
        <w:t xml:space="preserve"> 年 </w:t>
      </w:r>
      <w:r>
        <w:rPr>
          <w:color w:val="484848"/>
        </w:rPr>
        <w:t>8</w:t>
      </w:r>
      <w:r>
        <w:rPr>
          <w:color w:val="484848"/>
          <w:spacing w:val="-4"/>
        </w:rPr>
        <w:t xml:space="preserve"> 月份调整搜索引擎算法，并称“比起同等</w:t>
      </w:r>
      <w:r>
        <w:rPr>
          <w:color w:val="484848"/>
        </w:rPr>
        <w:t>HTTP</w:t>
      </w:r>
      <w:r>
        <w:rPr>
          <w:color w:val="484848"/>
          <w:spacing w:val="-10"/>
        </w:rPr>
        <w:t xml:space="preserve"> 网站，采用 </w:t>
      </w:r>
      <w:r>
        <w:rPr>
          <w:color w:val="484848"/>
        </w:rPr>
        <w:t xml:space="preserve">HTTPS </w:t>
      </w:r>
      <w:r>
        <w:rPr>
          <w:color w:val="484848"/>
          <w:spacing w:val="-3"/>
        </w:rPr>
        <w:t>加密的网站在搜索结果中的排名将会更高”。</w:t>
      </w:r>
    </w:p>
    <w:p>
      <w:pPr>
        <w:pStyle w:val="18"/>
        <w:numPr>
          <w:ilvl w:val="0"/>
          <w:numId w:val="11"/>
        </w:numPr>
        <w:tabs>
          <w:tab w:val="left" w:pos="394"/>
        </w:tabs>
        <w:spacing w:before="0" w:after="0" w:line="280" w:lineRule="exact"/>
        <w:ind w:left="393" w:right="0" w:hanging="234"/>
        <w:jc w:val="left"/>
        <w:rPr>
          <w:rFonts w:hint="eastAsia" w:ascii="宋体" w:eastAsia="宋体"/>
          <w:sz w:val="22"/>
        </w:rPr>
      </w:pPr>
      <w:r>
        <w:rPr>
          <w:rFonts w:hint="eastAsia" w:ascii="宋体" w:eastAsia="宋体"/>
          <w:color w:val="484848"/>
          <w:sz w:val="22"/>
        </w:rPr>
        <w:t>https</w:t>
      </w:r>
      <w:r>
        <w:rPr>
          <w:rFonts w:hint="eastAsia" w:ascii="宋体" w:eastAsia="宋体"/>
          <w:color w:val="484848"/>
          <w:spacing w:val="-11"/>
          <w:sz w:val="22"/>
        </w:rPr>
        <w:t xml:space="preserve"> 协议的缺点</w:t>
      </w:r>
    </w:p>
    <w:p>
      <w:pPr>
        <w:pStyle w:val="7"/>
        <w:spacing w:before="26" w:line="266" w:lineRule="auto"/>
        <w:ind w:right="1055"/>
      </w:pPr>
      <w:r>
        <w:rPr>
          <w:color w:val="484848"/>
        </w:rPr>
        <w:t>https</w:t>
      </w:r>
      <w:r>
        <w:rPr>
          <w:color w:val="484848"/>
          <w:spacing w:val="-9"/>
        </w:rPr>
        <w:t xml:space="preserve"> 握手阶段比较费时，会使页面加载时间延长 </w:t>
      </w:r>
      <w:r>
        <w:rPr>
          <w:color w:val="484848"/>
        </w:rPr>
        <w:t>50</w:t>
      </w:r>
      <w:r>
        <w:rPr>
          <w:color w:val="484848"/>
          <w:spacing w:val="-9"/>
        </w:rPr>
        <w:t xml:space="preserve">%，增加 </w:t>
      </w:r>
      <w:r>
        <w:rPr>
          <w:color w:val="484848"/>
        </w:rPr>
        <w:t>10%~20</w:t>
      </w:r>
      <w:r>
        <w:rPr>
          <w:color w:val="484848"/>
          <w:spacing w:val="-1"/>
        </w:rPr>
        <w:t>%的耗电。https</w:t>
      </w:r>
      <w:r>
        <w:rPr>
          <w:color w:val="484848"/>
          <w:spacing w:val="-3"/>
        </w:rPr>
        <w:t xml:space="preserve"> 缓存不如</w:t>
      </w:r>
      <w:r>
        <w:rPr>
          <w:color w:val="484848"/>
        </w:rPr>
        <w:t>http</w:t>
      </w:r>
      <w:r>
        <w:rPr>
          <w:color w:val="484848"/>
          <w:spacing w:val="-9"/>
        </w:rPr>
        <w:t xml:space="preserve"> 高效，会增加数据开销。</w:t>
      </w:r>
    </w:p>
    <w:p>
      <w:pPr>
        <w:pStyle w:val="7"/>
        <w:spacing w:line="280" w:lineRule="exact"/>
      </w:pPr>
      <w:r>
        <w:rPr>
          <w:color w:val="484848"/>
        </w:rPr>
        <w:t>SSL 证书也需要钱，功能越强大的证书费用越高。</w:t>
      </w:r>
    </w:p>
    <w:p>
      <w:pPr>
        <w:pStyle w:val="7"/>
        <w:spacing w:before="30"/>
      </w:pPr>
      <w:r>
        <w:rPr>
          <w:color w:val="484848"/>
        </w:rPr>
        <w:t>SSL 证书需要绑定IP，不能再同一个ip 上绑定多个域名，ipv4 资源支持不了这种消耗。</w:t>
      </w:r>
    </w:p>
    <w:p>
      <w:pPr>
        <w:pStyle w:val="7"/>
        <w:ind w:left="0"/>
      </w:pPr>
    </w:p>
    <w:p>
      <w:pPr>
        <w:pStyle w:val="7"/>
        <w:ind w:left="0"/>
      </w:pPr>
    </w:p>
    <w:p>
      <w:pPr>
        <w:pStyle w:val="7"/>
        <w:ind w:left="0"/>
        <w:rPr>
          <w:sz w:val="19"/>
        </w:rPr>
      </w:pPr>
    </w:p>
    <w:p>
      <w:pPr>
        <w:pStyle w:val="4"/>
        <w:numPr>
          <w:ilvl w:val="1"/>
          <w:numId w:val="11"/>
        </w:numPr>
        <w:tabs>
          <w:tab w:val="left" w:pos="879"/>
          <w:tab w:val="left" w:pos="880"/>
        </w:tabs>
        <w:spacing w:before="0" w:after="0" w:line="240" w:lineRule="auto"/>
        <w:ind w:left="880" w:right="0" w:hanging="360"/>
        <w:jc w:val="left"/>
      </w:pPr>
      <w:r>
        <w:rPr>
          <w:color w:val="484848"/>
        </w:rPr>
        <w:t>tcp</w:t>
      </w:r>
      <w:r>
        <w:rPr>
          <w:color w:val="484848"/>
          <w:spacing w:val="-1"/>
        </w:rPr>
        <w:t xml:space="preserve"> 三次握手，一句话概括</w:t>
      </w:r>
    </w:p>
    <w:p>
      <w:pPr>
        <w:pStyle w:val="6"/>
        <w:spacing w:before="173"/>
      </w:pPr>
      <w:r>
        <w:rPr>
          <w:color w:val="484848"/>
        </w:rPr>
        <w:t>参考回答：</w:t>
      </w:r>
    </w:p>
    <w:p>
      <w:pPr>
        <w:pStyle w:val="7"/>
        <w:spacing w:line="266" w:lineRule="auto"/>
        <w:ind w:right="2703"/>
      </w:pPr>
      <w:r>
        <w:rPr>
          <w:color w:val="484848"/>
        </w:rPr>
        <w:t>客户端和服务端都需要直到各自可收发，因此需要三次握手。简化三次握手：</w:t>
      </w:r>
    </w:p>
    <w:p>
      <w:pPr>
        <w:pStyle w:val="7"/>
        <w:spacing w:line="266" w:lineRule="auto"/>
        <w:ind w:right="376"/>
      </w:pPr>
      <w:r>
        <w:rPr>
          <w:color w:val="484848"/>
          <w:spacing w:val="-1"/>
          <w:w w:val="109"/>
        </w:rPr>
        <w:t>&lt;</w:t>
      </w:r>
      <w:r>
        <w:rPr>
          <w:color w:val="484848"/>
          <w:spacing w:val="-1"/>
          <w:w w:val="55"/>
        </w:rPr>
        <w:t>i</w:t>
      </w:r>
      <w:r>
        <w:rPr>
          <w:color w:val="484848"/>
          <w:spacing w:val="-1"/>
          <w:w w:val="144"/>
        </w:rPr>
        <w:t>m</w:t>
      </w:r>
      <w:r>
        <w:rPr>
          <w:color w:val="484848"/>
          <w:w w:val="88"/>
        </w:rPr>
        <w:t>g</w:t>
      </w:r>
      <w:r>
        <w:rPr>
          <w:color w:val="484848"/>
          <w:spacing w:val="-58"/>
        </w:rPr>
        <w:t xml:space="preserve"> </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spacing w:val="-1"/>
          <w:w w:val="109"/>
        </w:rPr>
        <w:t>=</w:t>
      </w:r>
      <w:r>
        <w:rPr>
          <w:color w:val="484848"/>
          <w:spacing w:val="-1"/>
          <w:w w:val="80"/>
        </w:rPr>
        <w:t>"</w:t>
      </w:r>
      <w:r>
        <w:rPr>
          <w:color w:val="484848"/>
          <w:spacing w:val="-1"/>
          <w:w w:val="100"/>
        </w:rPr>
        <w:t>487</w:t>
      </w:r>
      <w:r>
        <w:rPr>
          <w:color w:val="484848"/>
          <w:w w:val="80"/>
        </w:rPr>
        <w:t>"</w:t>
      </w:r>
      <w:r>
        <w:rPr>
          <w:color w:val="484848"/>
          <w:spacing w:val="-56"/>
        </w:rPr>
        <w:t xml:space="preserve"> </w:t>
      </w:r>
      <w:r>
        <w:rPr>
          <w:color w:val="484848"/>
          <w:spacing w:val="-1"/>
          <w:w w:val="88"/>
        </w:rPr>
        <w:t>a</w:t>
      </w:r>
      <w:r>
        <w:rPr>
          <w:color w:val="484848"/>
          <w:spacing w:val="-1"/>
          <w:w w:val="55"/>
        </w:rPr>
        <w:t>lt</w:t>
      </w:r>
      <w:r>
        <w:rPr>
          <w:color w:val="484848"/>
          <w:spacing w:val="-1"/>
          <w:w w:val="109"/>
        </w:rPr>
        <w:t>=</w:t>
      </w:r>
      <w:r>
        <w:rPr>
          <w:color w:val="484848"/>
          <w:spacing w:val="-1"/>
          <w:w w:val="80"/>
        </w:rPr>
        <w:t>"</w:t>
      </w:r>
      <w:r>
        <w:rPr>
          <w:color w:val="484848"/>
          <w:spacing w:val="-1"/>
          <w:w w:val="100"/>
        </w:rPr>
        <w:t>2018</w:t>
      </w:r>
      <w:r>
        <w:rPr>
          <w:color w:val="484848"/>
          <w:spacing w:val="-1"/>
          <w:w w:val="109"/>
        </w:rPr>
        <w:t>-</w:t>
      </w:r>
      <w:r>
        <w:rPr>
          <w:color w:val="484848"/>
          <w:spacing w:val="-1"/>
          <w:w w:val="100"/>
        </w:rPr>
        <w:t>07</w:t>
      </w:r>
      <w:r>
        <w:rPr>
          <w:color w:val="484848"/>
          <w:spacing w:val="-1"/>
          <w:w w:val="109"/>
        </w:rPr>
        <w:t>-</w:t>
      </w:r>
      <w:r>
        <w:rPr>
          <w:color w:val="484848"/>
          <w:spacing w:val="-1"/>
          <w:w w:val="100"/>
        </w:rPr>
        <w:t>1</w:t>
      </w:r>
      <w:r>
        <w:rPr>
          <w:color w:val="484848"/>
          <w:w w:val="100"/>
        </w:rPr>
        <w:t>0</w:t>
      </w:r>
      <w:r>
        <w:rPr>
          <w:color w:val="484848"/>
          <w:spacing w:val="-58"/>
        </w:rPr>
        <w:t xml:space="preserve"> </w:t>
      </w:r>
      <w:r>
        <w:rPr>
          <w:color w:val="484848"/>
          <w:w w:val="100"/>
        </w:rPr>
        <w:t>3</w:t>
      </w:r>
      <w:r>
        <w:rPr>
          <w:color w:val="484848"/>
          <w:spacing w:val="-55"/>
        </w:rPr>
        <w:t xml:space="preserve"> </w:t>
      </w:r>
      <w:r>
        <w:rPr>
          <w:color w:val="484848"/>
          <w:spacing w:val="-1"/>
          <w:w w:val="100"/>
        </w:rPr>
        <w:t>4</w:t>
      </w:r>
      <w:r>
        <w:rPr>
          <w:color w:val="484848"/>
          <w:w w:val="100"/>
        </w:rPr>
        <w:t>2</w:t>
      </w:r>
      <w:r>
        <w:rPr>
          <w:color w:val="484848"/>
          <w:spacing w:val="-57"/>
        </w:rPr>
        <w:t xml:space="preserve"> </w:t>
      </w:r>
      <w:r>
        <w:rPr>
          <w:color w:val="484848"/>
          <w:spacing w:val="-1"/>
          <w:w w:val="100"/>
        </w:rPr>
        <w:t>11</w:t>
      </w:r>
      <w:r>
        <w:rPr>
          <w:color w:val="484848"/>
          <w:w w:val="80"/>
        </w:rPr>
        <w:t>"</w:t>
      </w:r>
      <w:r>
        <w:rPr>
          <w:color w:val="484848"/>
          <w:spacing w:val="-56"/>
        </w:rPr>
        <w:t xml:space="preserve"> </w:t>
      </w:r>
      <w:r>
        <w:rPr>
          <w:color w:val="484848"/>
          <w:spacing w:val="-1"/>
          <w:w w:val="77"/>
        </w:rPr>
        <w:t>s</w:t>
      </w:r>
      <w:r>
        <w:rPr>
          <w:color w:val="484848"/>
          <w:spacing w:val="-1"/>
          <w:w w:val="66"/>
        </w:rPr>
        <w:t>r</w:t>
      </w:r>
      <w:r>
        <w:rPr>
          <w:color w:val="484848"/>
          <w:spacing w:val="-1"/>
          <w:w w:val="88"/>
        </w:rPr>
        <w:t>c</w:t>
      </w:r>
      <w:r>
        <w:rPr>
          <w:color w:val="484848"/>
          <w:spacing w:val="-1"/>
          <w:w w:val="109"/>
        </w:rPr>
        <w:t>=</w:t>
      </w:r>
      <w:r>
        <w:rPr>
          <w:color w:val="484848"/>
          <w:spacing w:val="-1"/>
          <w:w w:val="80"/>
        </w:rPr>
        <w:t>"</w:t>
      </w:r>
      <w:r>
        <w:fldChar w:fldCharType="begin"/>
      </w:r>
      <w:r>
        <w:instrText xml:space="preserve"> HYPERLINK "https://user-images.githubusercontent.com/17233651/42496289-1c6d668a-8458-11e8-98b3-65db50f64d48.png"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00"/>
          <w:u w:val="single" w:color="6FB0E7"/>
        </w:rPr>
        <w:t>u</w:t>
      </w:r>
      <w:r>
        <w:rPr>
          <w:color w:val="6FB0E7"/>
          <w:spacing w:val="-1"/>
          <w:w w:val="77"/>
          <w:u w:val="single" w:color="6FB0E7"/>
        </w:rPr>
        <w:t>s</w:t>
      </w:r>
      <w:r>
        <w:rPr>
          <w:color w:val="6FB0E7"/>
          <w:spacing w:val="-1"/>
          <w:w w:val="88"/>
          <w:u w:val="single" w:color="6FB0E7"/>
        </w:rPr>
        <w:t>e</w:t>
      </w:r>
      <w:r>
        <w:rPr>
          <w:color w:val="6FB0E7"/>
          <w:spacing w:val="-1"/>
          <w:w w:val="66"/>
          <w:u w:val="single" w:color="6FB0E7"/>
        </w:rPr>
        <w:t>r</w:t>
      </w:r>
      <w:r>
        <w:rPr>
          <w:color w:val="6FB0E7"/>
          <w:spacing w:val="-1"/>
          <w:w w:val="109"/>
          <w:u w:val="single" w:color="6FB0E7"/>
        </w:rPr>
        <w:t>-</w:t>
      </w:r>
      <w:r>
        <w:rPr>
          <w:color w:val="6FB0E7"/>
          <w:spacing w:val="-1"/>
          <w:w w:val="55"/>
          <w:u w:val="single" w:color="6FB0E7"/>
        </w:rPr>
        <w:t>i</w:t>
      </w:r>
      <w:r>
        <w:rPr>
          <w:color w:val="6FB0E7"/>
          <w:spacing w:val="-1"/>
          <w:w w:val="144"/>
          <w:u w:val="single" w:color="6FB0E7"/>
        </w:rPr>
        <w:t>m</w:t>
      </w:r>
      <w:r>
        <w:rPr>
          <w:color w:val="6FB0E7"/>
          <w:spacing w:val="-1"/>
          <w:w w:val="88"/>
          <w:u w:val="single" w:color="6FB0E7"/>
        </w:rPr>
        <w:t>age</w:t>
      </w:r>
      <w:r>
        <w:rPr>
          <w:color w:val="6FB0E7"/>
          <w:spacing w:val="-1"/>
          <w:w w:val="77"/>
          <w:u w:val="single" w:color="6FB0E7"/>
        </w:rPr>
        <w:t>s</w:t>
      </w:r>
      <w:r>
        <w:rPr>
          <w:color w:val="6FB0E7"/>
          <w:spacing w:val="-1"/>
          <w:w w:val="50"/>
          <w:u w:val="single" w:color="6FB0E7"/>
        </w:rPr>
        <w:t>.</w:t>
      </w:r>
      <w:r>
        <w:rPr>
          <w:color w:val="6FB0E7"/>
          <w:spacing w:val="-1"/>
          <w:w w:val="88"/>
          <w:u w:val="single" w:color="6FB0E7"/>
        </w:rPr>
        <w:t>g</w:t>
      </w:r>
      <w:r>
        <w:rPr>
          <w:color w:val="6FB0E7"/>
          <w:spacing w:val="-1"/>
          <w:w w:val="55"/>
          <w:u w:val="single" w:color="6FB0E7"/>
        </w:rPr>
        <w:t>it</w:t>
      </w:r>
      <w:r>
        <w:rPr>
          <w:color w:val="6FB0E7"/>
          <w:spacing w:val="-1"/>
          <w:w w:val="100"/>
          <w:u w:val="single" w:color="6FB0E7"/>
        </w:rPr>
        <w:t>hubu</w:t>
      </w:r>
      <w:r>
        <w:rPr>
          <w:color w:val="6FB0E7"/>
          <w:spacing w:val="-1"/>
          <w:w w:val="77"/>
          <w:u w:val="single" w:color="6FB0E7"/>
        </w:rPr>
        <w:t>s</w:t>
      </w:r>
      <w:r>
        <w:rPr>
          <w:color w:val="6FB0E7"/>
          <w:spacing w:val="-1"/>
          <w:w w:val="88"/>
          <w:u w:val="single" w:color="6FB0E7"/>
        </w:rPr>
        <w:t>e</w:t>
      </w:r>
      <w:r>
        <w:rPr>
          <w:color w:val="6FB0E7"/>
          <w:spacing w:val="-1"/>
          <w:w w:val="66"/>
          <w:u w:val="single" w:color="6FB0E7"/>
        </w:rPr>
        <w:t>r</w:t>
      </w:r>
      <w:r>
        <w:rPr>
          <w:color w:val="6FB0E7"/>
          <w:spacing w:val="-1"/>
          <w:w w:val="88"/>
          <w:u w:val="single" w:color="6FB0E7"/>
        </w:rPr>
        <w:t>co</w:t>
      </w:r>
      <w:r>
        <w:rPr>
          <w:color w:val="6FB0E7"/>
          <w:spacing w:val="-1"/>
          <w:w w:val="100"/>
          <w:u w:val="single" w:color="6FB0E7"/>
        </w:rPr>
        <w:t>n</w:t>
      </w:r>
      <w:r>
        <w:rPr>
          <w:color w:val="6FB0E7"/>
          <w:spacing w:val="-1"/>
          <w:w w:val="55"/>
          <w:u w:val="single" w:color="6FB0E7"/>
        </w:rPr>
        <w:t>t</w:t>
      </w:r>
      <w:r>
        <w:rPr>
          <w:color w:val="6FB0E7"/>
          <w:spacing w:val="-1"/>
          <w:w w:val="88"/>
          <w:u w:val="single" w:color="6FB0E7"/>
        </w:rPr>
        <w:t>e</w:t>
      </w:r>
      <w:r>
        <w:rPr>
          <w:color w:val="6FB0E7"/>
          <w:spacing w:val="-1"/>
          <w:w w:val="100"/>
          <w:u w:val="single" w:color="6FB0E7"/>
        </w:rPr>
        <w:t>n</w:t>
      </w:r>
      <w:r>
        <w:rPr>
          <w:color w:val="6FB0E7"/>
          <w:spacing w:val="-1"/>
          <w:w w:val="55"/>
          <w:u w:val="single" w:color="6FB0E7"/>
        </w:rPr>
        <w:t>t</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w w:val="55"/>
          <w:u w:val="single" w:color="6FB0E7"/>
        </w:rPr>
        <w:t>/</w:t>
      </w:r>
      <w:r>
        <w:rPr>
          <w:color w:val="6FB0E7"/>
          <w:w w:val="55"/>
          <w:u w:val="single" w:color="6FB0E7"/>
        </w:rPr>
        <w:fldChar w:fldCharType="end"/>
      </w:r>
      <w:r>
        <w:rPr>
          <w:color w:val="6FB0E7"/>
          <w:w w:val="55"/>
        </w:rPr>
        <w:t xml:space="preserve"> </w:t>
      </w:r>
      <w:r>
        <w:rPr>
          <w:color w:val="6FB0E7"/>
          <w:spacing w:val="-1"/>
          <w:w w:val="100"/>
          <w:u w:val="single" w:color="6FB0E7"/>
        </w:rPr>
        <w:t>17233651</w:t>
      </w:r>
      <w:r>
        <w:rPr>
          <w:color w:val="6FB0E7"/>
          <w:spacing w:val="-1"/>
          <w:w w:val="55"/>
          <w:u w:val="single" w:color="6FB0E7"/>
        </w:rPr>
        <w:t>/</w:t>
      </w:r>
      <w:r>
        <w:rPr>
          <w:color w:val="6FB0E7"/>
          <w:spacing w:val="-1"/>
          <w:w w:val="100"/>
          <w:u w:val="single" w:color="6FB0E7"/>
        </w:rPr>
        <w:t>42496289</w:t>
      </w:r>
      <w:r>
        <w:rPr>
          <w:color w:val="6FB0E7"/>
          <w:spacing w:val="-1"/>
          <w:w w:val="109"/>
          <w:u w:val="single" w:color="6FB0E7"/>
        </w:rPr>
        <w:t>-</w:t>
      </w:r>
      <w:r>
        <w:rPr>
          <w:color w:val="6FB0E7"/>
          <w:spacing w:val="-1"/>
          <w:w w:val="100"/>
          <w:u w:val="single" w:color="6FB0E7"/>
        </w:rPr>
        <w:t>1</w:t>
      </w:r>
      <w:r>
        <w:rPr>
          <w:color w:val="6FB0E7"/>
          <w:spacing w:val="-1"/>
          <w:w w:val="88"/>
          <w:u w:val="single" w:color="6FB0E7"/>
        </w:rPr>
        <w:t>c</w:t>
      </w:r>
      <w:r>
        <w:rPr>
          <w:color w:val="6FB0E7"/>
          <w:spacing w:val="-1"/>
          <w:w w:val="100"/>
          <w:u w:val="single" w:color="6FB0E7"/>
        </w:rPr>
        <w:t>6d668</w:t>
      </w:r>
      <w:r>
        <w:rPr>
          <w:color w:val="6FB0E7"/>
          <w:spacing w:val="-1"/>
          <w:w w:val="88"/>
          <w:u w:val="single" w:color="6FB0E7"/>
        </w:rPr>
        <w:t>a</w:t>
      </w:r>
      <w:r>
        <w:rPr>
          <w:color w:val="6FB0E7"/>
          <w:spacing w:val="-1"/>
          <w:w w:val="109"/>
          <w:u w:val="single" w:color="6FB0E7"/>
        </w:rPr>
        <w:t>-</w:t>
      </w:r>
      <w:r>
        <w:rPr>
          <w:color w:val="6FB0E7"/>
          <w:spacing w:val="-1"/>
          <w:w w:val="100"/>
          <w:u w:val="single" w:color="6FB0E7"/>
        </w:rPr>
        <w:t>8458</w:t>
      </w:r>
      <w:r>
        <w:rPr>
          <w:color w:val="6FB0E7"/>
          <w:spacing w:val="-1"/>
          <w:w w:val="109"/>
          <w:u w:val="single" w:color="6FB0E7"/>
        </w:rPr>
        <w:t>-</w:t>
      </w:r>
      <w:r>
        <w:rPr>
          <w:color w:val="6FB0E7"/>
          <w:spacing w:val="-1"/>
          <w:w w:val="100"/>
          <w:u w:val="single" w:color="6FB0E7"/>
        </w:rPr>
        <w:t>11</w:t>
      </w:r>
      <w:r>
        <w:rPr>
          <w:color w:val="6FB0E7"/>
          <w:spacing w:val="-1"/>
          <w:w w:val="88"/>
          <w:u w:val="single" w:color="6FB0E7"/>
        </w:rPr>
        <w:t>e</w:t>
      </w:r>
      <w:r>
        <w:rPr>
          <w:color w:val="6FB0E7"/>
          <w:spacing w:val="-1"/>
          <w:w w:val="100"/>
          <w:u w:val="single" w:color="6FB0E7"/>
        </w:rPr>
        <w:t>8</w:t>
      </w:r>
      <w:r>
        <w:rPr>
          <w:color w:val="6FB0E7"/>
          <w:spacing w:val="-1"/>
          <w:w w:val="109"/>
          <w:u w:val="single" w:color="6FB0E7"/>
        </w:rPr>
        <w:t>-</w:t>
      </w:r>
      <w:r>
        <w:rPr>
          <w:color w:val="6FB0E7"/>
          <w:spacing w:val="-1"/>
          <w:w w:val="100"/>
          <w:u w:val="single" w:color="6FB0E7"/>
        </w:rPr>
        <w:t>98b3</w:t>
      </w:r>
      <w:r>
        <w:rPr>
          <w:color w:val="6FB0E7"/>
          <w:spacing w:val="-1"/>
          <w:w w:val="109"/>
          <w:u w:val="single" w:color="6FB0E7"/>
        </w:rPr>
        <w:t>-</w:t>
      </w:r>
      <w:r>
        <w:rPr>
          <w:color w:val="6FB0E7"/>
          <w:spacing w:val="-1"/>
          <w:w w:val="100"/>
          <w:u w:val="single" w:color="6FB0E7"/>
        </w:rPr>
        <w:t>65db50</w:t>
      </w:r>
      <w:r>
        <w:rPr>
          <w:color w:val="6FB0E7"/>
          <w:spacing w:val="-1"/>
          <w:w w:val="55"/>
          <w:u w:val="single" w:color="6FB0E7"/>
        </w:rPr>
        <w:t>f</w:t>
      </w:r>
      <w:r>
        <w:rPr>
          <w:color w:val="6FB0E7"/>
          <w:spacing w:val="-1"/>
          <w:w w:val="100"/>
          <w:u w:val="single" w:color="6FB0E7"/>
        </w:rPr>
        <w:t>64d48</w:t>
      </w:r>
      <w:r>
        <w:rPr>
          <w:color w:val="6FB0E7"/>
          <w:spacing w:val="-1"/>
          <w:w w:val="50"/>
          <w:u w:val="single" w:color="6FB0E7"/>
        </w:rPr>
        <w:t>.</w:t>
      </w:r>
      <w:r>
        <w:rPr>
          <w:color w:val="6FB0E7"/>
          <w:spacing w:val="-1"/>
          <w:w w:val="100"/>
          <w:u w:val="single" w:color="6FB0E7"/>
        </w:rPr>
        <w:t>pn</w:t>
      </w:r>
      <w:r>
        <w:rPr>
          <w:color w:val="6FB0E7"/>
          <w:spacing w:val="-2"/>
          <w:w w:val="88"/>
          <w:u w:val="single" w:color="6FB0E7"/>
        </w:rPr>
        <w:t>g</w:t>
      </w:r>
      <w:r>
        <w:rPr>
          <w:color w:val="484848"/>
          <w:spacing w:val="-1"/>
          <w:w w:val="80"/>
        </w:rPr>
        <w:t>"</w:t>
      </w:r>
      <w:r>
        <w:rPr>
          <w:color w:val="484848"/>
          <w:w w:val="109"/>
        </w:rPr>
        <w:t>&gt;</w:t>
      </w:r>
    </w:p>
    <w:p>
      <w:pPr>
        <w:pStyle w:val="7"/>
        <w:spacing w:line="266" w:lineRule="auto"/>
        <w:ind w:right="337"/>
      </w:pPr>
      <w:r>
        <w:rPr>
          <w:color w:val="484848"/>
          <w:spacing w:val="-4"/>
        </w:rPr>
        <w:t>从图片可以得到三次握手可以简化为：</w:t>
      </w:r>
      <w:r>
        <w:rPr>
          <w:color w:val="484848"/>
          <w:spacing w:val="-14"/>
        </w:rPr>
        <w:t>C</w:t>
      </w:r>
      <w:r>
        <w:rPr>
          <w:color w:val="484848"/>
        </w:rPr>
        <w:t xml:space="preserve"> 发起请求连接S</w:t>
      </w:r>
      <w:r>
        <w:rPr>
          <w:color w:val="484848"/>
          <w:spacing w:val="-14"/>
        </w:rPr>
        <w:t xml:space="preserve"> 确认，也发起连接 </w:t>
      </w:r>
      <w:r>
        <w:rPr>
          <w:color w:val="484848"/>
        </w:rPr>
        <w:t>C</w:t>
      </w:r>
      <w:r>
        <w:rPr>
          <w:color w:val="484848"/>
          <w:spacing w:val="-10"/>
        </w:rPr>
        <w:t xml:space="preserve"> 确认我们</w:t>
      </w:r>
      <w:r>
        <w:rPr>
          <w:color w:val="484848"/>
          <w:spacing w:val="-4"/>
        </w:rPr>
        <w:t>再看看每次握手的作用：第一次握手：</w:t>
      </w:r>
      <w:r>
        <w:rPr>
          <w:color w:val="484848"/>
        </w:rPr>
        <w:t>S</w:t>
      </w:r>
      <w:r>
        <w:rPr>
          <w:color w:val="484848"/>
          <w:spacing w:val="-3"/>
        </w:rPr>
        <w:t xml:space="preserve"> 只可以确认 自己可以接受</w:t>
      </w:r>
      <w:r>
        <w:rPr>
          <w:color w:val="484848"/>
        </w:rPr>
        <w:t>C</w:t>
      </w:r>
      <w:r>
        <w:rPr>
          <w:color w:val="484848"/>
          <w:spacing w:val="-9"/>
        </w:rPr>
        <w:t xml:space="preserve"> 发送的报文段第</w:t>
      </w:r>
      <w:r>
        <w:rPr>
          <w:color w:val="484848"/>
          <w:spacing w:val="-3"/>
        </w:rPr>
        <w:t>二次握手：</w:t>
      </w:r>
      <w:r>
        <w:rPr>
          <w:color w:val="484848"/>
        </w:rPr>
        <w:t>C</w:t>
      </w:r>
      <w:r>
        <w:rPr>
          <w:color w:val="484848"/>
          <w:spacing w:val="-9"/>
        </w:rPr>
        <w:t xml:space="preserve"> 可以确认 </w:t>
      </w:r>
      <w:r>
        <w:rPr>
          <w:color w:val="484848"/>
        </w:rPr>
        <w:t>S</w:t>
      </w:r>
      <w:r>
        <w:rPr>
          <w:color w:val="484848"/>
          <w:spacing w:val="-7"/>
        </w:rPr>
        <w:t xml:space="preserve"> 收到了自己发送的报文段，并且可以确认 自己可以接受</w:t>
      </w:r>
      <w:r>
        <w:rPr>
          <w:color w:val="484848"/>
        </w:rPr>
        <w:t>S</w:t>
      </w:r>
      <w:r>
        <w:rPr>
          <w:color w:val="484848"/>
          <w:spacing w:val="-27"/>
        </w:rPr>
        <w:t xml:space="preserve"> 发</w:t>
      </w:r>
      <w:r>
        <w:rPr>
          <w:color w:val="484848"/>
          <w:spacing w:val="-6"/>
        </w:rPr>
        <w:t>送的报文段第三次握手：</w:t>
      </w:r>
      <w:r>
        <w:rPr>
          <w:color w:val="484848"/>
        </w:rPr>
        <w:t>S</w:t>
      </w:r>
      <w:r>
        <w:rPr>
          <w:color w:val="484848"/>
          <w:spacing w:val="-10"/>
        </w:rPr>
        <w:t xml:space="preserve"> 可以确认 </w:t>
      </w:r>
      <w:r>
        <w:rPr>
          <w:color w:val="484848"/>
        </w:rPr>
        <w:t>C</w:t>
      </w:r>
      <w:r>
        <w:rPr>
          <w:color w:val="484848"/>
          <w:spacing w:val="-9"/>
        </w:rPr>
        <w:t xml:space="preserve"> 收到了自己发送的报文段</w:t>
      </w:r>
    </w:p>
    <w:p>
      <w:pPr>
        <w:pStyle w:val="7"/>
        <w:ind w:left="0"/>
      </w:pPr>
    </w:p>
    <w:p>
      <w:pPr>
        <w:pStyle w:val="7"/>
        <w:spacing w:before="8"/>
        <w:ind w:left="0"/>
        <w:rPr>
          <w:sz w:val="15"/>
        </w:rPr>
      </w:pPr>
    </w:p>
    <w:p>
      <w:pPr>
        <w:pStyle w:val="4"/>
        <w:numPr>
          <w:ilvl w:val="1"/>
          <w:numId w:val="11"/>
        </w:numPr>
        <w:tabs>
          <w:tab w:val="left" w:pos="879"/>
          <w:tab w:val="left" w:pos="880"/>
        </w:tabs>
        <w:spacing w:before="0" w:after="0" w:line="240" w:lineRule="auto"/>
        <w:ind w:left="880" w:right="0" w:hanging="360"/>
        <w:jc w:val="left"/>
      </w:pPr>
      <w:r>
        <w:rPr>
          <w:color w:val="484848"/>
        </w:rPr>
        <w:t>TCP</w:t>
      </w:r>
      <w:r>
        <w:rPr>
          <w:color w:val="484848"/>
          <w:spacing w:val="-2"/>
        </w:rPr>
        <w:t xml:space="preserve"> 和 </w:t>
      </w:r>
      <w:r>
        <w:rPr>
          <w:color w:val="484848"/>
        </w:rPr>
        <w:t>UDP 的区别</w:t>
      </w:r>
    </w:p>
    <w:p>
      <w:pPr>
        <w:pStyle w:val="6"/>
      </w:pPr>
      <w:r>
        <w:rPr>
          <w:color w:val="484848"/>
        </w:rPr>
        <w:t>参考回答：</w:t>
      </w:r>
    </w:p>
    <w:p>
      <w:pPr>
        <w:pStyle w:val="18"/>
        <w:numPr>
          <w:ilvl w:val="0"/>
          <w:numId w:val="12"/>
        </w:numPr>
        <w:tabs>
          <w:tab w:val="left" w:pos="711"/>
        </w:tabs>
        <w:spacing w:before="0" w:after="0" w:line="272" w:lineRule="exact"/>
        <w:ind w:left="710" w:right="0" w:hanging="551"/>
        <w:jc w:val="both"/>
        <w:rPr>
          <w:rFonts w:hint="eastAsia" w:ascii="宋体" w:eastAsia="宋体"/>
          <w:sz w:val="22"/>
        </w:rPr>
      </w:pPr>
      <w:r>
        <w:rPr>
          <w:rFonts w:hint="eastAsia" w:ascii="宋体" w:eastAsia="宋体"/>
          <w:color w:val="484848"/>
          <w:sz w:val="22"/>
        </w:rPr>
        <w:t>TCP</w:t>
      </w:r>
      <w:r>
        <w:rPr>
          <w:rFonts w:hint="eastAsia" w:ascii="宋体" w:eastAsia="宋体"/>
          <w:color w:val="484848"/>
          <w:spacing w:val="-9"/>
          <w:sz w:val="22"/>
        </w:rPr>
        <w:t xml:space="preserve"> 是面向连接的，</w:t>
      </w:r>
      <w:r>
        <w:rPr>
          <w:rFonts w:hint="eastAsia" w:ascii="宋体" w:eastAsia="宋体"/>
          <w:color w:val="484848"/>
          <w:sz w:val="22"/>
        </w:rPr>
        <w:t>udp</w:t>
      </w:r>
      <w:r>
        <w:rPr>
          <w:rFonts w:hint="eastAsia" w:ascii="宋体" w:eastAsia="宋体"/>
          <w:color w:val="484848"/>
          <w:spacing w:val="-9"/>
          <w:sz w:val="22"/>
        </w:rPr>
        <w:t xml:space="preserve"> 是无连接的即发送数据前不需要先建立链接。</w:t>
      </w:r>
    </w:p>
    <w:p>
      <w:pPr>
        <w:pStyle w:val="18"/>
        <w:numPr>
          <w:ilvl w:val="0"/>
          <w:numId w:val="12"/>
        </w:numPr>
        <w:tabs>
          <w:tab w:val="left" w:pos="711"/>
        </w:tabs>
        <w:spacing w:before="30" w:after="0" w:line="266" w:lineRule="auto"/>
        <w:ind w:left="160" w:right="351" w:firstLine="0"/>
        <w:jc w:val="both"/>
        <w:rPr>
          <w:rFonts w:hint="eastAsia" w:ascii="宋体" w:eastAsia="宋体"/>
          <w:sz w:val="22"/>
        </w:rPr>
      </w:pPr>
      <w:r>
        <w:rPr>
          <w:rFonts w:hint="eastAsia" w:ascii="宋体" w:eastAsia="宋体"/>
          <w:color w:val="484848"/>
          <w:sz w:val="22"/>
        </w:rPr>
        <w:t>TCP</w:t>
      </w:r>
      <w:r>
        <w:rPr>
          <w:rFonts w:hint="eastAsia" w:ascii="宋体" w:eastAsia="宋体"/>
          <w:color w:val="484848"/>
          <w:spacing w:val="-1"/>
          <w:sz w:val="22"/>
        </w:rPr>
        <w:t xml:space="preserve"> 提供可靠的服务。也就是说，通过</w:t>
      </w:r>
      <w:r>
        <w:rPr>
          <w:rFonts w:hint="eastAsia" w:ascii="宋体" w:eastAsia="宋体"/>
          <w:color w:val="484848"/>
          <w:sz w:val="22"/>
        </w:rPr>
        <w:t>TCP</w:t>
      </w:r>
      <w:r>
        <w:rPr>
          <w:rFonts w:hint="eastAsia" w:ascii="宋体" w:eastAsia="宋体"/>
          <w:color w:val="484848"/>
          <w:spacing w:val="-4"/>
          <w:sz w:val="22"/>
        </w:rPr>
        <w:t xml:space="preserve"> 连接传送的数据，无差错，不丢失， </w:t>
      </w:r>
      <w:r>
        <w:rPr>
          <w:rFonts w:hint="eastAsia" w:ascii="宋体" w:eastAsia="宋体"/>
          <w:color w:val="484848"/>
          <w:spacing w:val="-3"/>
          <w:w w:val="100"/>
          <w:sz w:val="22"/>
        </w:rPr>
        <w:t>不重复，且按序到达</w:t>
      </w:r>
      <w:r>
        <w:rPr>
          <w:rFonts w:hint="eastAsia" w:ascii="宋体" w:eastAsia="宋体"/>
          <w:color w:val="484848"/>
          <w:spacing w:val="-1"/>
          <w:w w:val="50"/>
          <w:sz w:val="22"/>
        </w:rPr>
        <w:t>;</w:t>
      </w:r>
      <w:r>
        <w:rPr>
          <w:rFonts w:hint="eastAsia" w:ascii="宋体" w:eastAsia="宋体"/>
          <w:color w:val="484848"/>
          <w:spacing w:val="-1"/>
          <w:w w:val="133"/>
          <w:sz w:val="22"/>
        </w:rPr>
        <w:t>UD</w:t>
      </w:r>
      <w:r>
        <w:rPr>
          <w:rFonts w:hint="eastAsia" w:ascii="宋体" w:eastAsia="宋体"/>
          <w:color w:val="484848"/>
          <w:w w:val="111"/>
          <w:sz w:val="22"/>
        </w:rPr>
        <w:t>P</w:t>
      </w:r>
      <w:r>
        <w:rPr>
          <w:rFonts w:hint="eastAsia" w:ascii="宋体" w:eastAsia="宋体"/>
          <w:color w:val="484848"/>
          <w:spacing w:val="-57"/>
          <w:sz w:val="22"/>
        </w:rPr>
        <w:t xml:space="preserve"> </w:t>
      </w:r>
      <w:r>
        <w:rPr>
          <w:rFonts w:hint="eastAsia" w:ascii="宋体" w:eastAsia="宋体"/>
          <w:color w:val="484848"/>
          <w:spacing w:val="-3"/>
          <w:w w:val="100"/>
          <w:sz w:val="22"/>
        </w:rPr>
        <w:t>尽最大努力交付，即不保证可靠交付。</w:t>
      </w:r>
      <w:r>
        <w:rPr>
          <w:rFonts w:hint="eastAsia" w:ascii="宋体" w:eastAsia="宋体"/>
          <w:color w:val="484848"/>
          <w:spacing w:val="-3"/>
          <w:sz w:val="22"/>
        </w:rPr>
        <w:t xml:space="preserve"> </w:t>
      </w:r>
      <w:r>
        <w:rPr>
          <w:rFonts w:hint="eastAsia" w:ascii="宋体" w:eastAsia="宋体"/>
          <w:color w:val="484848"/>
          <w:spacing w:val="12"/>
          <w:w w:val="100"/>
          <w:sz w:val="22"/>
        </w:rPr>
        <w:t>并且因为</w:t>
      </w:r>
      <w:r>
        <w:rPr>
          <w:rFonts w:hint="eastAsia" w:ascii="宋体" w:eastAsia="宋体"/>
          <w:color w:val="484848"/>
          <w:spacing w:val="-1"/>
          <w:w w:val="55"/>
          <w:sz w:val="22"/>
        </w:rPr>
        <w:t>t</w:t>
      </w:r>
      <w:r>
        <w:rPr>
          <w:rFonts w:hint="eastAsia" w:ascii="宋体" w:eastAsia="宋体"/>
          <w:color w:val="484848"/>
          <w:spacing w:val="-1"/>
          <w:w w:val="88"/>
          <w:sz w:val="22"/>
        </w:rPr>
        <w:t>c</w:t>
      </w:r>
      <w:r>
        <w:rPr>
          <w:rFonts w:hint="eastAsia" w:ascii="宋体" w:eastAsia="宋体"/>
          <w:color w:val="484848"/>
          <w:w w:val="100"/>
          <w:sz w:val="22"/>
        </w:rPr>
        <w:t>p</w:t>
      </w:r>
      <w:r>
        <w:rPr>
          <w:rFonts w:hint="eastAsia" w:ascii="宋体" w:eastAsia="宋体"/>
          <w:color w:val="484848"/>
          <w:spacing w:val="-55"/>
          <w:sz w:val="22"/>
        </w:rPr>
        <w:t xml:space="preserve"> </w:t>
      </w:r>
      <w:r>
        <w:rPr>
          <w:rFonts w:hint="eastAsia" w:ascii="宋体" w:eastAsia="宋体"/>
          <w:color w:val="484848"/>
          <w:spacing w:val="-2"/>
          <w:w w:val="100"/>
          <w:sz w:val="22"/>
        </w:rPr>
        <w:t>可靠，</w:t>
      </w:r>
      <w:r>
        <w:rPr>
          <w:rFonts w:hint="eastAsia" w:ascii="宋体" w:eastAsia="宋体"/>
          <w:color w:val="484848"/>
          <w:spacing w:val="-3"/>
          <w:sz w:val="22"/>
        </w:rPr>
        <w:t>面向连接，不会丢失数据因此适合大数据量的交换。</w:t>
      </w:r>
    </w:p>
    <w:p>
      <w:pPr>
        <w:pStyle w:val="18"/>
        <w:numPr>
          <w:ilvl w:val="0"/>
          <w:numId w:val="12"/>
        </w:numPr>
        <w:tabs>
          <w:tab w:val="left" w:pos="711"/>
        </w:tabs>
        <w:spacing w:before="0" w:after="0" w:line="266" w:lineRule="auto"/>
        <w:ind w:left="160" w:right="337" w:firstLine="0"/>
        <w:jc w:val="both"/>
        <w:rPr>
          <w:rFonts w:hint="eastAsia" w:ascii="宋体" w:eastAsia="宋体"/>
          <w:sz w:val="22"/>
        </w:rPr>
      </w:pPr>
      <w:r>
        <w:rPr>
          <w:rFonts w:hint="eastAsia" w:ascii="宋体" w:eastAsia="宋体"/>
          <w:color w:val="484848"/>
          <w:sz w:val="22"/>
        </w:rPr>
        <w:t>TCP</w:t>
      </w:r>
      <w:r>
        <w:rPr>
          <w:rFonts w:hint="eastAsia" w:ascii="宋体" w:eastAsia="宋体"/>
          <w:color w:val="484848"/>
          <w:spacing w:val="-3"/>
          <w:sz w:val="22"/>
        </w:rPr>
        <w:t xml:space="preserve"> 是面向字节流，</w:t>
      </w:r>
      <w:r>
        <w:rPr>
          <w:rFonts w:hint="eastAsia" w:ascii="宋体" w:eastAsia="宋体"/>
          <w:color w:val="484848"/>
          <w:spacing w:val="-13"/>
          <w:sz w:val="22"/>
        </w:rPr>
        <w:t>UDP</w:t>
      </w:r>
      <w:r>
        <w:rPr>
          <w:rFonts w:hint="eastAsia" w:ascii="宋体" w:eastAsia="宋体"/>
          <w:color w:val="484848"/>
          <w:spacing w:val="-9"/>
          <w:sz w:val="22"/>
        </w:rPr>
        <w:t xml:space="preserve"> 面向报文，并且网络出现拥塞不会使得发送速率降低</w:t>
      </w:r>
      <w:r>
        <w:rPr>
          <w:rFonts w:hint="eastAsia" w:ascii="宋体" w:eastAsia="宋体"/>
          <w:color w:val="484848"/>
          <w:sz w:val="22"/>
        </w:rPr>
        <w:t xml:space="preserve">（ </w:t>
      </w:r>
      <w:r>
        <w:rPr>
          <w:rFonts w:hint="eastAsia" w:ascii="宋体" w:eastAsia="宋体"/>
          <w:color w:val="484848"/>
          <w:spacing w:val="-7"/>
          <w:sz w:val="22"/>
        </w:rPr>
        <w:t xml:space="preserve">因此会出现丢包，对实时的应用比如 </w:t>
      </w:r>
      <w:r>
        <w:rPr>
          <w:rFonts w:hint="eastAsia" w:ascii="宋体" w:eastAsia="宋体"/>
          <w:color w:val="484848"/>
          <w:sz w:val="22"/>
        </w:rPr>
        <w:t>IP</w:t>
      </w:r>
      <w:r>
        <w:rPr>
          <w:rFonts w:hint="eastAsia" w:ascii="宋体" w:eastAsia="宋体"/>
          <w:color w:val="484848"/>
          <w:spacing w:val="-10"/>
          <w:sz w:val="22"/>
        </w:rPr>
        <w:t xml:space="preserve"> 电话和视频会议等</w:t>
      </w:r>
      <w:r>
        <w:rPr>
          <w:rFonts w:hint="eastAsia" w:ascii="宋体" w:eastAsia="宋体"/>
          <w:color w:val="484848"/>
          <w:sz w:val="22"/>
        </w:rPr>
        <w:t>）。</w:t>
      </w:r>
    </w:p>
    <w:p>
      <w:pPr>
        <w:pStyle w:val="18"/>
        <w:numPr>
          <w:ilvl w:val="0"/>
          <w:numId w:val="12"/>
        </w:numPr>
        <w:tabs>
          <w:tab w:val="left" w:pos="711"/>
        </w:tabs>
        <w:spacing w:before="0" w:after="0" w:line="280" w:lineRule="exact"/>
        <w:ind w:left="710" w:right="0" w:hanging="551"/>
        <w:jc w:val="both"/>
        <w:rPr>
          <w:rFonts w:hint="eastAsia" w:ascii="宋体" w:eastAsia="宋体"/>
          <w:sz w:val="22"/>
        </w:rPr>
      </w:pPr>
      <w:r>
        <w:rPr>
          <w:rFonts w:hint="eastAsia" w:ascii="宋体" w:eastAsia="宋体"/>
          <w:color w:val="484848"/>
          <w:spacing w:val="-1"/>
          <w:w w:val="111"/>
          <w:sz w:val="22"/>
        </w:rPr>
        <w:t>T</w:t>
      </w:r>
      <w:r>
        <w:rPr>
          <w:rFonts w:hint="eastAsia" w:ascii="宋体" w:eastAsia="宋体"/>
          <w:color w:val="484848"/>
          <w:spacing w:val="-1"/>
          <w:w w:val="122"/>
          <w:sz w:val="22"/>
        </w:rPr>
        <w:t>C</w:t>
      </w:r>
      <w:r>
        <w:rPr>
          <w:rFonts w:hint="eastAsia" w:ascii="宋体" w:eastAsia="宋体"/>
          <w:color w:val="484848"/>
          <w:w w:val="111"/>
          <w:sz w:val="22"/>
        </w:rPr>
        <w:t>P</w:t>
      </w:r>
      <w:r>
        <w:rPr>
          <w:rFonts w:hint="eastAsia" w:ascii="宋体" w:eastAsia="宋体"/>
          <w:color w:val="484848"/>
          <w:spacing w:val="-55"/>
          <w:sz w:val="22"/>
        </w:rPr>
        <w:t xml:space="preserve"> </w:t>
      </w:r>
      <w:r>
        <w:rPr>
          <w:rFonts w:hint="eastAsia" w:ascii="宋体" w:eastAsia="宋体"/>
          <w:color w:val="484848"/>
          <w:spacing w:val="-2"/>
          <w:w w:val="100"/>
          <w:sz w:val="22"/>
        </w:rPr>
        <w:t>只能是</w:t>
      </w:r>
      <w:r>
        <w:rPr>
          <w:rFonts w:hint="eastAsia" w:ascii="宋体" w:eastAsia="宋体"/>
          <w:color w:val="484848"/>
          <w:spacing w:val="-58"/>
          <w:sz w:val="22"/>
        </w:rPr>
        <w:t xml:space="preserve"> </w:t>
      </w:r>
      <w:r>
        <w:rPr>
          <w:rFonts w:hint="eastAsia" w:ascii="宋体" w:eastAsia="宋体"/>
          <w:color w:val="484848"/>
          <w:w w:val="100"/>
          <w:sz w:val="22"/>
        </w:rPr>
        <w:t>1</w:t>
      </w:r>
      <w:r>
        <w:rPr>
          <w:rFonts w:hint="eastAsia" w:ascii="宋体" w:eastAsia="宋体"/>
          <w:color w:val="484848"/>
          <w:spacing w:val="-55"/>
          <w:sz w:val="22"/>
        </w:rPr>
        <w:t xml:space="preserve"> </w:t>
      </w:r>
      <w:r>
        <w:rPr>
          <w:rFonts w:hint="eastAsia" w:ascii="宋体" w:eastAsia="宋体"/>
          <w:color w:val="484848"/>
          <w:w w:val="100"/>
          <w:sz w:val="22"/>
        </w:rPr>
        <w:t>对</w:t>
      </w:r>
      <w:r>
        <w:rPr>
          <w:rFonts w:hint="eastAsia" w:ascii="宋体" w:eastAsia="宋体"/>
          <w:color w:val="484848"/>
          <w:spacing w:val="-55"/>
          <w:sz w:val="22"/>
        </w:rPr>
        <w:t xml:space="preserve"> </w:t>
      </w:r>
      <w:r>
        <w:rPr>
          <w:rFonts w:hint="eastAsia" w:ascii="宋体" w:eastAsia="宋体"/>
          <w:color w:val="484848"/>
          <w:w w:val="100"/>
          <w:sz w:val="22"/>
        </w:rPr>
        <w:t>1</w:t>
      </w:r>
      <w:r>
        <w:rPr>
          <w:rFonts w:hint="eastAsia" w:ascii="宋体" w:eastAsia="宋体"/>
          <w:color w:val="484848"/>
          <w:spacing w:val="-55"/>
          <w:sz w:val="22"/>
        </w:rPr>
        <w:t xml:space="preserve"> </w:t>
      </w:r>
      <w:r>
        <w:rPr>
          <w:rFonts w:hint="eastAsia" w:ascii="宋体" w:eastAsia="宋体"/>
          <w:color w:val="484848"/>
          <w:spacing w:val="-2"/>
          <w:w w:val="100"/>
          <w:sz w:val="22"/>
        </w:rPr>
        <w:t>的，</w:t>
      </w:r>
      <w:r>
        <w:rPr>
          <w:rFonts w:hint="eastAsia" w:ascii="宋体" w:eastAsia="宋体"/>
          <w:color w:val="484848"/>
          <w:spacing w:val="-1"/>
          <w:w w:val="133"/>
          <w:sz w:val="22"/>
        </w:rPr>
        <w:t>UD</w:t>
      </w:r>
      <w:r>
        <w:rPr>
          <w:rFonts w:hint="eastAsia" w:ascii="宋体" w:eastAsia="宋体"/>
          <w:color w:val="484848"/>
          <w:w w:val="111"/>
          <w:sz w:val="22"/>
        </w:rPr>
        <w:t>P</w:t>
      </w:r>
      <w:r>
        <w:rPr>
          <w:rFonts w:hint="eastAsia" w:ascii="宋体" w:eastAsia="宋体"/>
          <w:color w:val="484848"/>
          <w:spacing w:val="-57"/>
          <w:sz w:val="22"/>
        </w:rPr>
        <w:t xml:space="preserve"> </w:t>
      </w:r>
      <w:r>
        <w:rPr>
          <w:rFonts w:hint="eastAsia" w:ascii="宋体" w:eastAsia="宋体"/>
          <w:color w:val="484848"/>
          <w:spacing w:val="-1"/>
          <w:w w:val="100"/>
          <w:sz w:val="22"/>
        </w:rPr>
        <w:t>支持</w:t>
      </w:r>
      <w:r>
        <w:rPr>
          <w:rFonts w:hint="eastAsia" w:ascii="宋体" w:eastAsia="宋体"/>
          <w:color w:val="484848"/>
          <w:spacing w:val="-55"/>
          <w:sz w:val="22"/>
        </w:rPr>
        <w:t xml:space="preserve"> </w:t>
      </w:r>
      <w:r>
        <w:rPr>
          <w:rFonts w:hint="eastAsia" w:ascii="宋体" w:eastAsia="宋体"/>
          <w:color w:val="484848"/>
          <w:w w:val="100"/>
          <w:sz w:val="22"/>
        </w:rPr>
        <w:t>1</w:t>
      </w:r>
      <w:r>
        <w:rPr>
          <w:rFonts w:hint="eastAsia" w:ascii="宋体" w:eastAsia="宋体"/>
          <w:color w:val="484848"/>
          <w:spacing w:val="-58"/>
          <w:sz w:val="22"/>
        </w:rPr>
        <w:t xml:space="preserve"> </w:t>
      </w:r>
      <w:r>
        <w:rPr>
          <w:rFonts w:hint="eastAsia" w:ascii="宋体" w:eastAsia="宋体"/>
          <w:color w:val="484848"/>
          <w:w w:val="100"/>
          <w:sz w:val="22"/>
        </w:rPr>
        <w:t>对</w:t>
      </w:r>
      <w:r>
        <w:rPr>
          <w:rFonts w:hint="eastAsia" w:ascii="宋体" w:eastAsia="宋体"/>
          <w:color w:val="484848"/>
          <w:spacing w:val="-55"/>
          <w:sz w:val="22"/>
        </w:rPr>
        <w:t xml:space="preserve"> </w:t>
      </w:r>
      <w:r>
        <w:rPr>
          <w:rFonts w:hint="eastAsia" w:ascii="宋体" w:eastAsia="宋体"/>
          <w:color w:val="484848"/>
          <w:spacing w:val="-1"/>
          <w:w w:val="100"/>
          <w:sz w:val="22"/>
        </w:rPr>
        <w:t>1</w:t>
      </w:r>
      <w:r>
        <w:rPr>
          <w:rFonts w:hint="eastAsia" w:ascii="宋体" w:eastAsia="宋体"/>
          <w:color w:val="484848"/>
          <w:spacing w:val="-1"/>
          <w:w w:val="50"/>
          <w:sz w:val="22"/>
        </w:rPr>
        <w:t>,</w:t>
      </w:r>
      <w:r>
        <w:rPr>
          <w:rFonts w:hint="eastAsia" w:ascii="宋体" w:eastAsia="宋体"/>
          <w:color w:val="484848"/>
          <w:w w:val="100"/>
          <w:sz w:val="22"/>
        </w:rPr>
        <w:t>1</w:t>
      </w:r>
      <w:r>
        <w:rPr>
          <w:rFonts w:hint="eastAsia" w:ascii="宋体" w:eastAsia="宋体"/>
          <w:color w:val="484848"/>
          <w:spacing w:val="-57"/>
          <w:sz w:val="22"/>
        </w:rPr>
        <w:t xml:space="preserve"> </w:t>
      </w:r>
      <w:r>
        <w:rPr>
          <w:rFonts w:hint="eastAsia" w:ascii="宋体" w:eastAsia="宋体"/>
          <w:color w:val="484848"/>
          <w:spacing w:val="-2"/>
          <w:w w:val="100"/>
          <w:sz w:val="22"/>
        </w:rPr>
        <w:t>对多。</w:t>
      </w:r>
    </w:p>
    <w:p>
      <w:pPr>
        <w:pStyle w:val="18"/>
        <w:numPr>
          <w:ilvl w:val="0"/>
          <w:numId w:val="12"/>
        </w:numPr>
        <w:tabs>
          <w:tab w:val="left" w:pos="711"/>
        </w:tabs>
        <w:spacing w:before="27" w:after="0" w:line="240" w:lineRule="auto"/>
        <w:ind w:left="710" w:right="0" w:hanging="551"/>
        <w:jc w:val="both"/>
        <w:rPr>
          <w:rFonts w:hint="eastAsia" w:ascii="宋体" w:eastAsia="宋体"/>
          <w:sz w:val="22"/>
        </w:rPr>
      </w:pPr>
      <w:r>
        <w:rPr>
          <w:rFonts w:hint="eastAsia" w:ascii="宋体" w:eastAsia="宋体"/>
          <w:color w:val="484848"/>
          <w:w w:val="110"/>
          <w:sz w:val="22"/>
        </w:rPr>
        <w:t>TCP</w:t>
      </w:r>
      <w:r>
        <w:rPr>
          <w:rFonts w:hint="eastAsia" w:ascii="宋体" w:eastAsia="宋体"/>
          <w:color w:val="484848"/>
          <w:spacing w:val="-20"/>
          <w:w w:val="110"/>
          <w:sz w:val="22"/>
        </w:rPr>
        <w:t xml:space="preserve"> 的首部较大为 </w:t>
      </w:r>
      <w:r>
        <w:rPr>
          <w:rFonts w:hint="eastAsia" w:ascii="宋体" w:eastAsia="宋体"/>
          <w:color w:val="484848"/>
          <w:w w:val="110"/>
          <w:sz w:val="22"/>
        </w:rPr>
        <w:t>20</w:t>
      </w:r>
      <w:r>
        <w:rPr>
          <w:rFonts w:hint="eastAsia" w:ascii="宋体" w:eastAsia="宋体"/>
          <w:color w:val="484848"/>
          <w:spacing w:val="-5"/>
          <w:w w:val="110"/>
          <w:sz w:val="22"/>
        </w:rPr>
        <w:t xml:space="preserve"> 字节，而</w:t>
      </w:r>
      <w:r>
        <w:rPr>
          <w:rFonts w:hint="eastAsia" w:ascii="宋体" w:eastAsia="宋体"/>
          <w:color w:val="484848"/>
          <w:w w:val="110"/>
          <w:sz w:val="22"/>
        </w:rPr>
        <w:t>UDP</w:t>
      </w:r>
      <w:r>
        <w:rPr>
          <w:rFonts w:hint="eastAsia" w:ascii="宋体" w:eastAsia="宋体"/>
          <w:color w:val="484848"/>
          <w:spacing w:val="-37"/>
          <w:w w:val="110"/>
          <w:sz w:val="22"/>
        </w:rPr>
        <w:t xml:space="preserve"> 只有 </w:t>
      </w:r>
      <w:r>
        <w:rPr>
          <w:rFonts w:hint="eastAsia" w:ascii="宋体" w:eastAsia="宋体"/>
          <w:color w:val="484848"/>
          <w:w w:val="110"/>
          <w:sz w:val="22"/>
        </w:rPr>
        <w:t>8</w:t>
      </w:r>
      <w:r>
        <w:rPr>
          <w:rFonts w:hint="eastAsia" w:ascii="宋体" w:eastAsia="宋体"/>
          <w:color w:val="484848"/>
          <w:spacing w:val="-19"/>
          <w:w w:val="110"/>
          <w:sz w:val="22"/>
        </w:rPr>
        <w:t xml:space="preserve"> 字节。</w:t>
      </w:r>
    </w:p>
    <w:p>
      <w:pPr>
        <w:pStyle w:val="18"/>
        <w:numPr>
          <w:ilvl w:val="0"/>
          <w:numId w:val="12"/>
        </w:numPr>
        <w:tabs>
          <w:tab w:val="left" w:pos="711"/>
        </w:tabs>
        <w:spacing w:before="30" w:after="0" w:line="240" w:lineRule="auto"/>
        <w:ind w:left="710" w:right="0" w:hanging="551"/>
        <w:jc w:val="both"/>
        <w:rPr>
          <w:rFonts w:hint="eastAsia" w:ascii="宋体" w:eastAsia="宋体"/>
          <w:sz w:val="22"/>
        </w:rPr>
      </w:pPr>
      <w:r>
        <w:rPr>
          <w:rFonts w:hint="eastAsia" w:ascii="宋体" w:eastAsia="宋体"/>
          <w:color w:val="484848"/>
          <w:w w:val="110"/>
          <w:sz w:val="22"/>
        </w:rPr>
        <w:t>TCP</w:t>
      </w:r>
      <w:r>
        <w:rPr>
          <w:rFonts w:hint="eastAsia" w:ascii="宋体" w:eastAsia="宋体"/>
          <w:color w:val="484848"/>
          <w:spacing w:val="-6"/>
          <w:w w:val="110"/>
          <w:sz w:val="22"/>
        </w:rPr>
        <w:t xml:space="preserve"> 是面向连接的可靠性传输，而</w:t>
      </w:r>
      <w:r>
        <w:rPr>
          <w:rFonts w:hint="eastAsia" w:ascii="宋体" w:eastAsia="宋体"/>
          <w:color w:val="484848"/>
          <w:w w:val="110"/>
          <w:sz w:val="22"/>
        </w:rPr>
        <w:t>UDP</w:t>
      </w:r>
      <w:r>
        <w:rPr>
          <w:rFonts w:hint="eastAsia" w:ascii="宋体" w:eastAsia="宋体"/>
          <w:color w:val="484848"/>
          <w:spacing w:val="-12"/>
          <w:w w:val="110"/>
          <w:sz w:val="22"/>
        </w:rPr>
        <w:t xml:space="preserve"> 是不可靠的。</w:t>
      </w:r>
    </w:p>
    <w:p>
      <w:pPr>
        <w:pStyle w:val="7"/>
        <w:ind w:left="0"/>
      </w:pPr>
    </w:p>
    <w:p>
      <w:pPr>
        <w:pStyle w:val="7"/>
        <w:spacing w:before="3"/>
        <w:ind w:left="0"/>
        <w:rPr>
          <w:sz w:val="19"/>
        </w:rPr>
      </w:pPr>
    </w:p>
    <w:p>
      <w:pPr>
        <w:pStyle w:val="4"/>
        <w:numPr>
          <w:ilvl w:val="1"/>
          <w:numId w:val="12"/>
        </w:numPr>
        <w:tabs>
          <w:tab w:val="left" w:pos="879"/>
          <w:tab w:val="left" w:pos="880"/>
        </w:tabs>
        <w:spacing w:before="1" w:after="0" w:line="240" w:lineRule="auto"/>
        <w:ind w:left="880" w:right="0" w:hanging="360"/>
        <w:jc w:val="left"/>
      </w:pPr>
      <w:r>
        <w:rPr>
          <w:color w:val="484848"/>
        </w:rPr>
        <w:t>WebSocket</w:t>
      </w:r>
      <w:r>
        <w:rPr>
          <w:color w:val="484848"/>
          <w:spacing w:val="-2"/>
        </w:rPr>
        <w:t xml:space="preserve"> 的实现和应用</w:t>
      </w:r>
    </w:p>
    <w:p>
      <w:pPr>
        <w:pStyle w:val="6"/>
        <w:spacing w:before="170"/>
      </w:pPr>
      <w:r>
        <w:rPr>
          <w:color w:val="484848"/>
        </w:rPr>
        <w:t>参考回答：</w:t>
      </w:r>
    </w:p>
    <w:p>
      <w:pPr>
        <w:pStyle w:val="18"/>
        <w:numPr>
          <w:ilvl w:val="0"/>
          <w:numId w:val="13"/>
        </w:numPr>
        <w:tabs>
          <w:tab w:val="left" w:pos="394"/>
        </w:tabs>
        <w:spacing w:before="0" w:after="0" w:line="272" w:lineRule="exact"/>
        <w:ind w:left="393" w:right="0" w:hanging="234"/>
        <w:jc w:val="both"/>
        <w:rPr>
          <w:rFonts w:hint="eastAsia" w:ascii="宋体" w:eastAsia="宋体"/>
          <w:sz w:val="22"/>
        </w:rPr>
      </w:pPr>
      <w:r>
        <w:rPr>
          <w:rFonts w:hint="eastAsia" w:ascii="宋体" w:eastAsia="宋体"/>
          <w:color w:val="484848"/>
          <w:spacing w:val="17"/>
          <w:w w:val="100"/>
          <w:sz w:val="22"/>
        </w:rPr>
        <w:t>什么是</w:t>
      </w:r>
      <w:r>
        <w:rPr>
          <w:rFonts w:hint="eastAsia" w:ascii="宋体" w:eastAsia="宋体"/>
          <w:color w:val="484848"/>
          <w:spacing w:val="-1"/>
          <w:w w:val="178"/>
          <w:sz w:val="22"/>
        </w:rPr>
        <w:t>W</w:t>
      </w:r>
      <w:r>
        <w:rPr>
          <w:rFonts w:hint="eastAsia" w:ascii="宋体" w:eastAsia="宋体"/>
          <w:color w:val="484848"/>
          <w:spacing w:val="-1"/>
          <w:w w:val="88"/>
          <w:sz w:val="22"/>
        </w:rPr>
        <w:t>e</w:t>
      </w:r>
      <w:r>
        <w:rPr>
          <w:rFonts w:hint="eastAsia" w:ascii="宋体" w:eastAsia="宋体"/>
          <w:color w:val="484848"/>
          <w:spacing w:val="-1"/>
          <w:w w:val="100"/>
          <w:sz w:val="22"/>
        </w:rPr>
        <w:t>bS</w:t>
      </w:r>
      <w:r>
        <w:rPr>
          <w:rFonts w:hint="eastAsia" w:ascii="宋体" w:eastAsia="宋体"/>
          <w:color w:val="484848"/>
          <w:spacing w:val="-1"/>
          <w:w w:val="88"/>
          <w:sz w:val="22"/>
        </w:rPr>
        <w:t>oc</w:t>
      </w:r>
      <w:r>
        <w:rPr>
          <w:rFonts w:hint="eastAsia" w:ascii="宋体" w:eastAsia="宋体"/>
          <w:color w:val="484848"/>
          <w:spacing w:val="-1"/>
          <w:w w:val="100"/>
          <w:sz w:val="22"/>
        </w:rPr>
        <w:t>k</w:t>
      </w:r>
      <w:r>
        <w:rPr>
          <w:rFonts w:hint="eastAsia" w:ascii="宋体" w:eastAsia="宋体"/>
          <w:color w:val="484848"/>
          <w:spacing w:val="-1"/>
          <w:w w:val="88"/>
          <w:sz w:val="22"/>
        </w:rPr>
        <w:t>e</w:t>
      </w:r>
      <w:r>
        <w:rPr>
          <w:rFonts w:hint="eastAsia" w:ascii="宋体" w:eastAsia="宋体"/>
          <w:color w:val="484848"/>
          <w:spacing w:val="-1"/>
          <w:w w:val="55"/>
          <w:sz w:val="22"/>
        </w:rPr>
        <w:t>t</w:t>
      </w:r>
      <w:r>
        <w:rPr>
          <w:rFonts w:hint="eastAsia" w:ascii="宋体" w:eastAsia="宋体"/>
          <w:color w:val="484848"/>
          <w:w w:val="100"/>
          <w:sz w:val="22"/>
        </w:rPr>
        <w:t>?</w:t>
      </w:r>
    </w:p>
    <w:p>
      <w:pPr>
        <w:spacing w:after="0" w:line="272" w:lineRule="exact"/>
        <w:jc w:val="both"/>
        <w:rPr>
          <w:rFonts w:hint="eastAsia" w:ascii="宋体" w:eastAsia="宋体"/>
          <w:sz w:val="22"/>
        </w:rPr>
        <w:sectPr>
          <w:pgSz w:w="11910" w:h="16840"/>
          <w:pgMar w:top="1380" w:right="1460" w:bottom="1540" w:left="1640" w:header="0" w:footer="963" w:gutter="0"/>
        </w:sectPr>
      </w:pPr>
    </w:p>
    <w:p>
      <w:pPr>
        <w:pStyle w:val="7"/>
        <w:spacing w:before="51" w:line="266" w:lineRule="auto"/>
        <w:ind w:right="366"/>
      </w:pPr>
      <w:r>
        <w:rPr>
          <w:color w:val="484848"/>
          <w:spacing w:val="-1"/>
          <w:w w:val="178"/>
        </w:rPr>
        <w:t>W</w:t>
      </w:r>
      <w:r>
        <w:rPr>
          <w:color w:val="484848"/>
          <w:spacing w:val="-1"/>
          <w:w w:val="88"/>
        </w:rPr>
        <w:t>e</w:t>
      </w:r>
      <w:r>
        <w:rPr>
          <w:color w:val="484848"/>
          <w:spacing w:val="-1"/>
          <w:w w:val="100"/>
        </w:rPr>
        <w:t>bS</w:t>
      </w:r>
      <w:r>
        <w:rPr>
          <w:color w:val="484848"/>
          <w:spacing w:val="-1"/>
          <w:w w:val="88"/>
        </w:rPr>
        <w:t>oc</w:t>
      </w:r>
      <w:bookmarkStart w:id="4" w:name="_bookmark3"/>
      <w:bookmarkEnd w:id="4"/>
      <w:r>
        <w:rPr>
          <w:color w:val="484848"/>
          <w:spacing w:val="-1"/>
          <w:w w:val="100"/>
        </w:rPr>
        <w:t>k</w:t>
      </w:r>
      <w:r>
        <w:rPr>
          <w:color w:val="484848"/>
          <w:spacing w:val="-1"/>
          <w:w w:val="88"/>
        </w:rPr>
        <w:t>e</w:t>
      </w:r>
      <w:r>
        <w:rPr>
          <w:color w:val="484848"/>
          <w:w w:val="55"/>
        </w:rPr>
        <w:t>t</w:t>
      </w:r>
      <w:r>
        <w:rPr>
          <w:color w:val="484848"/>
          <w:spacing w:val="-55"/>
        </w:rPr>
        <w:t xml:space="preserve"> </w:t>
      </w:r>
      <w:r>
        <w:rPr>
          <w:color w:val="484848"/>
          <w:spacing w:val="52"/>
          <w:w w:val="100"/>
        </w:rPr>
        <w:t>是</w:t>
      </w:r>
      <w:r>
        <w:rPr>
          <w:color w:val="484848"/>
          <w:spacing w:val="-1"/>
          <w:w w:val="144"/>
        </w:rPr>
        <w:t>H</w:t>
      </w:r>
      <w:r>
        <w:rPr>
          <w:color w:val="484848"/>
          <w:spacing w:val="-1"/>
          <w:w w:val="111"/>
        </w:rPr>
        <w:t>T</w:t>
      </w:r>
      <w:r>
        <w:rPr>
          <w:color w:val="484848"/>
          <w:spacing w:val="-1"/>
          <w:w w:val="156"/>
        </w:rPr>
        <w:t>M</w:t>
      </w:r>
      <w:r>
        <w:rPr>
          <w:color w:val="484848"/>
          <w:spacing w:val="-1"/>
          <w:w w:val="111"/>
        </w:rPr>
        <w:t>L</w:t>
      </w:r>
      <w:r>
        <w:rPr>
          <w:color w:val="484848"/>
          <w:w w:val="100"/>
        </w:rPr>
        <w:t>5</w:t>
      </w:r>
      <w:r>
        <w:rPr>
          <w:color w:val="484848"/>
          <w:spacing w:val="-55"/>
        </w:rPr>
        <w:t xml:space="preserve"> </w:t>
      </w:r>
      <w:r>
        <w:rPr>
          <w:color w:val="484848"/>
          <w:spacing w:val="-3"/>
          <w:w w:val="100"/>
        </w:rPr>
        <w:t>中的协议，支持持久连续</w:t>
      </w:r>
      <w:r>
        <w:rPr>
          <w:color w:val="484848"/>
          <w:spacing w:val="-1"/>
          <w:w w:val="100"/>
        </w:rPr>
        <w:t>，h</w:t>
      </w:r>
      <w:r>
        <w:rPr>
          <w:color w:val="484848"/>
          <w:spacing w:val="-1"/>
          <w:w w:val="55"/>
        </w:rPr>
        <w:t>tt</w:t>
      </w:r>
      <w:r>
        <w:rPr>
          <w:color w:val="484848"/>
          <w:w w:val="100"/>
        </w:rPr>
        <w:t>p</w:t>
      </w:r>
      <w:r>
        <w:rPr>
          <w:color w:val="484848"/>
          <w:spacing w:val="-57"/>
        </w:rPr>
        <w:t xml:space="preserve"> </w:t>
      </w:r>
      <w:r>
        <w:rPr>
          <w:color w:val="484848"/>
          <w:spacing w:val="-3"/>
          <w:w w:val="100"/>
        </w:rPr>
        <w:t>协议不支持持久性连接。</w:t>
      </w:r>
      <w:r>
        <w:rPr>
          <w:color w:val="484848"/>
          <w:spacing w:val="-1"/>
          <w:w w:val="144"/>
        </w:rPr>
        <w:t>H</w:t>
      </w:r>
      <w:r>
        <w:rPr>
          <w:color w:val="484848"/>
          <w:spacing w:val="-1"/>
          <w:w w:val="55"/>
        </w:rPr>
        <w:t>tt</w:t>
      </w:r>
      <w:r>
        <w:rPr>
          <w:color w:val="484848"/>
          <w:spacing w:val="-1"/>
          <w:w w:val="100"/>
        </w:rPr>
        <w:t>p1</w:t>
      </w:r>
      <w:r>
        <w:rPr>
          <w:color w:val="484848"/>
          <w:spacing w:val="-1"/>
          <w:w w:val="50"/>
        </w:rPr>
        <w:t>.</w:t>
      </w:r>
      <w:r>
        <w:rPr>
          <w:color w:val="484848"/>
          <w:w w:val="100"/>
        </w:rPr>
        <w:t>0</w:t>
      </w:r>
      <w:bookmarkStart w:id="115" w:name="_GoBack"/>
      <w:bookmarkEnd w:id="115"/>
      <w:r>
        <w:rPr>
          <w:color w:val="484848"/>
          <w:spacing w:val="55"/>
          <w:w w:val="100"/>
        </w:rPr>
        <w:t>和</w:t>
      </w:r>
      <w:r>
        <w:rPr>
          <w:color w:val="484848"/>
          <w:spacing w:val="-1"/>
          <w:w w:val="144"/>
        </w:rPr>
        <w:t>H</w:t>
      </w:r>
      <w:r>
        <w:rPr>
          <w:color w:val="484848"/>
          <w:spacing w:val="-1"/>
          <w:w w:val="111"/>
        </w:rPr>
        <w:t>TTP</w:t>
      </w:r>
      <w:r>
        <w:rPr>
          <w:color w:val="484848"/>
          <w:spacing w:val="-1"/>
          <w:w w:val="100"/>
        </w:rPr>
        <w:t>1</w:t>
      </w:r>
      <w:r>
        <w:rPr>
          <w:color w:val="484848"/>
          <w:spacing w:val="-1"/>
          <w:w w:val="50"/>
        </w:rPr>
        <w:t>.</w:t>
      </w:r>
      <w:r>
        <w:rPr>
          <w:color w:val="484848"/>
          <w:w w:val="100"/>
        </w:rPr>
        <w:t>1</w:t>
      </w:r>
      <w:r>
        <w:rPr>
          <w:color w:val="484848"/>
          <w:spacing w:val="-58"/>
        </w:rPr>
        <w:t xml:space="preserve"> </w:t>
      </w:r>
      <w:r>
        <w:rPr>
          <w:color w:val="484848"/>
          <w:spacing w:val="-3"/>
          <w:w w:val="100"/>
        </w:rPr>
        <w:t>都不支持持久性的链接，</w:t>
      </w:r>
      <w:r>
        <w:rPr>
          <w:color w:val="484848"/>
          <w:spacing w:val="-1"/>
          <w:w w:val="144"/>
        </w:rPr>
        <w:t>H</w:t>
      </w:r>
      <w:r>
        <w:rPr>
          <w:color w:val="484848"/>
          <w:spacing w:val="-1"/>
          <w:w w:val="111"/>
        </w:rPr>
        <w:t>TTP</w:t>
      </w:r>
      <w:r>
        <w:rPr>
          <w:color w:val="484848"/>
          <w:spacing w:val="-1"/>
          <w:w w:val="100"/>
        </w:rPr>
        <w:t>1</w:t>
      </w:r>
      <w:r>
        <w:rPr>
          <w:color w:val="484848"/>
          <w:spacing w:val="-1"/>
          <w:w w:val="50"/>
        </w:rPr>
        <w:t>.</w:t>
      </w:r>
      <w:r>
        <w:rPr>
          <w:color w:val="484848"/>
          <w:w w:val="100"/>
        </w:rPr>
        <w:t>1</w:t>
      </w:r>
      <w:r>
        <w:rPr>
          <w:color w:val="484848"/>
          <w:spacing w:val="-56"/>
        </w:rPr>
        <w:t xml:space="preserve"> </w:t>
      </w:r>
      <w:r>
        <w:rPr>
          <w:color w:val="484848"/>
          <w:spacing w:val="25"/>
          <w:w w:val="100"/>
        </w:rPr>
        <w:t>中的</w:t>
      </w:r>
      <w:r>
        <w:rPr>
          <w:color w:val="484848"/>
          <w:spacing w:val="-1"/>
          <w:w w:val="100"/>
        </w:rPr>
        <w:t>k</w:t>
      </w:r>
      <w:r>
        <w:rPr>
          <w:color w:val="484848"/>
          <w:spacing w:val="-1"/>
          <w:w w:val="88"/>
        </w:rPr>
        <w:t>ee</w:t>
      </w:r>
      <w:r>
        <w:rPr>
          <w:color w:val="484848"/>
          <w:spacing w:val="-1"/>
          <w:w w:val="100"/>
        </w:rPr>
        <w:t>p</w:t>
      </w:r>
      <w:r>
        <w:rPr>
          <w:color w:val="484848"/>
          <w:spacing w:val="-1"/>
          <w:w w:val="109"/>
        </w:rPr>
        <w:t>-</w:t>
      </w:r>
      <w:r>
        <w:rPr>
          <w:color w:val="484848"/>
          <w:spacing w:val="-1"/>
          <w:w w:val="88"/>
        </w:rPr>
        <w:t>a</w:t>
      </w:r>
      <w:r>
        <w:rPr>
          <w:color w:val="484848"/>
          <w:spacing w:val="-1"/>
          <w:w w:val="55"/>
        </w:rPr>
        <w:t>li</w:t>
      </w:r>
      <w:r>
        <w:rPr>
          <w:color w:val="484848"/>
          <w:spacing w:val="-1"/>
          <w:w w:val="88"/>
        </w:rPr>
        <w:t>v</w:t>
      </w:r>
      <w:r>
        <w:rPr>
          <w:color w:val="484848"/>
          <w:w w:val="88"/>
        </w:rPr>
        <w:t>e</w:t>
      </w:r>
      <w:r>
        <w:rPr>
          <w:color w:val="484848"/>
          <w:spacing w:val="11"/>
          <w:w w:val="100"/>
        </w:rPr>
        <w:t>，将多个</w:t>
      </w:r>
      <w:r>
        <w:rPr>
          <w:color w:val="484848"/>
          <w:spacing w:val="-1"/>
          <w:w w:val="100"/>
        </w:rPr>
        <w:t>h</w:t>
      </w:r>
      <w:r>
        <w:rPr>
          <w:color w:val="484848"/>
          <w:spacing w:val="-1"/>
          <w:w w:val="55"/>
        </w:rPr>
        <w:t>tt</w:t>
      </w:r>
      <w:r>
        <w:rPr>
          <w:color w:val="484848"/>
          <w:w w:val="100"/>
        </w:rPr>
        <w:t>p</w:t>
      </w:r>
      <w:r>
        <w:rPr>
          <w:color w:val="484848"/>
          <w:spacing w:val="-54"/>
        </w:rPr>
        <w:t xml:space="preserve"> </w:t>
      </w:r>
      <w:r>
        <w:rPr>
          <w:color w:val="484848"/>
          <w:spacing w:val="-3"/>
          <w:w w:val="100"/>
        </w:rPr>
        <w:t xml:space="preserve">请求合并为 </w:t>
      </w:r>
      <w:r>
        <w:rPr>
          <w:color w:val="484848"/>
          <w:spacing w:val="-3"/>
        </w:rPr>
        <w:t>1</w:t>
      </w:r>
      <w:r>
        <w:rPr>
          <w:color w:val="484848"/>
          <w:spacing w:val="-28"/>
        </w:rPr>
        <w:t xml:space="preserve"> 个</w:t>
      </w:r>
    </w:p>
    <w:p>
      <w:pPr>
        <w:pStyle w:val="18"/>
        <w:numPr>
          <w:ilvl w:val="0"/>
          <w:numId w:val="13"/>
        </w:numPr>
        <w:tabs>
          <w:tab w:val="left" w:pos="394"/>
        </w:tabs>
        <w:spacing w:before="0" w:after="0" w:line="279" w:lineRule="exact"/>
        <w:ind w:left="393" w:right="0" w:hanging="234"/>
        <w:jc w:val="left"/>
        <w:rPr>
          <w:rFonts w:hint="eastAsia" w:ascii="宋体" w:eastAsia="宋体"/>
          <w:sz w:val="22"/>
        </w:rPr>
      </w:pPr>
      <w:r>
        <w:rPr>
          <w:rFonts w:hint="eastAsia" w:ascii="宋体" w:eastAsia="宋体"/>
          <w:color w:val="484848"/>
          <w:spacing w:val="-1"/>
          <w:w w:val="178"/>
          <w:sz w:val="22"/>
        </w:rPr>
        <w:t>W</w:t>
      </w:r>
      <w:r>
        <w:rPr>
          <w:rFonts w:hint="eastAsia" w:ascii="宋体" w:eastAsia="宋体"/>
          <w:color w:val="484848"/>
          <w:spacing w:val="-1"/>
          <w:w w:val="88"/>
          <w:sz w:val="22"/>
        </w:rPr>
        <w:t>e</w:t>
      </w:r>
      <w:r>
        <w:rPr>
          <w:rFonts w:hint="eastAsia" w:ascii="宋体" w:eastAsia="宋体"/>
          <w:color w:val="484848"/>
          <w:spacing w:val="-1"/>
          <w:w w:val="100"/>
          <w:sz w:val="22"/>
        </w:rPr>
        <w:t>bS</w:t>
      </w:r>
      <w:r>
        <w:rPr>
          <w:rFonts w:hint="eastAsia" w:ascii="宋体" w:eastAsia="宋体"/>
          <w:color w:val="484848"/>
          <w:spacing w:val="-1"/>
          <w:w w:val="88"/>
          <w:sz w:val="22"/>
        </w:rPr>
        <w:t>oc</w:t>
      </w:r>
      <w:r>
        <w:rPr>
          <w:rFonts w:hint="eastAsia" w:ascii="宋体" w:eastAsia="宋体"/>
          <w:color w:val="484848"/>
          <w:spacing w:val="-1"/>
          <w:w w:val="100"/>
          <w:sz w:val="22"/>
        </w:rPr>
        <w:t>k</w:t>
      </w:r>
      <w:r>
        <w:rPr>
          <w:rFonts w:hint="eastAsia" w:ascii="宋体" w:eastAsia="宋体"/>
          <w:color w:val="484848"/>
          <w:spacing w:val="-1"/>
          <w:w w:val="88"/>
          <w:sz w:val="22"/>
        </w:rPr>
        <w:t>e</w:t>
      </w:r>
      <w:r>
        <w:rPr>
          <w:rFonts w:hint="eastAsia" w:ascii="宋体" w:eastAsia="宋体"/>
          <w:color w:val="484848"/>
          <w:w w:val="55"/>
          <w:sz w:val="22"/>
        </w:rPr>
        <w:t>t</w:t>
      </w:r>
      <w:r>
        <w:rPr>
          <w:rFonts w:hint="eastAsia" w:ascii="宋体" w:eastAsia="宋体"/>
          <w:color w:val="484848"/>
          <w:spacing w:val="-57"/>
          <w:sz w:val="22"/>
        </w:rPr>
        <w:t xml:space="preserve"> </w:t>
      </w:r>
      <w:r>
        <w:rPr>
          <w:rFonts w:hint="eastAsia" w:ascii="宋体" w:eastAsia="宋体"/>
          <w:color w:val="484848"/>
          <w:spacing w:val="-3"/>
          <w:w w:val="100"/>
          <w:sz w:val="22"/>
        </w:rPr>
        <w:t>是什么样的协议，具体有什么优点？</w:t>
      </w:r>
    </w:p>
    <w:p>
      <w:pPr>
        <w:pStyle w:val="7"/>
        <w:spacing w:before="30" w:line="266" w:lineRule="auto"/>
        <w:ind w:right="228"/>
      </w:pPr>
      <w:r>
        <w:rPr>
          <w:color w:val="484848"/>
          <w:spacing w:val="-1"/>
          <w:w w:val="144"/>
        </w:rPr>
        <w:t>H</w:t>
      </w:r>
      <w:r>
        <w:rPr>
          <w:color w:val="484848"/>
          <w:spacing w:val="-1"/>
          <w:w w:val="111"/>
        </w:rPr>
        <w:t>TT</w:t>
      </w:r>
      <w:r>
        <w:rPr>
          <w:color w:val="484848"/>
          <w:w w:val="111"/>
        </w:rPr>
        <w:t>P</w:t>
      </w:r>
      <w:r>
        <w:rPr>
          <w:color w:val="484848"/>
          <w:spacing w:val="-57"/>
        </w:rPr>
        <w:t xml:space="preserve"> </w:t>
      </w:r>
      <w:r>
        <w:rPr>
          <w:color w:val="484848"/>
          <w:spacing w:val="-3"/>
          <w:w w:val="100"/>
        </w:rPr>
        <w:t>的生命周期通过</w:t>
      </w:r>
      <w:r>
        <w:rPr>
          <w:color w:val="484848"/>
          <w:spacing w:val="-55"/>
        </w:rPr>
        <w:t xml:space="preserve"> </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spacing w:val="-56"/>
        </w:rPr>
        <w:t xml:space="preserve"> </w:t>
      </w:r>
      <w:r>
        <w:rPr>
          <w:color w:val="484848"/>
          <w:spacing w:val="4"/>
          <w:w w:val="100"/>
        </w:rPr>
        <w:t>来界定，也就是</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spacing w:val="-54"/>
        </w:rPr>
        <w:t xml:space="preserve"> </w:t>
      </w:r>
      <w:r>
        <w:rPr>
          <w:color w:val="484848"/>
          <w:spacing w:val="25"/>
          <w:w w:val="100"/>
        </w:rPr>
        <w:t>一个</w:t>
      </w:r>
      <w:r>
        <w:rPr>
          <w:color w:val="484848"/>
          <w:spacing w:val="-1"/>
          <w:w w:val="133"/>
        </w:rPr>
        <w:t>R</w:t>
      </w:r>
      <w:r>
        <w:rPr>
          <w:color w:val="484848"/>
          <w:spacing w:val="-1"/>
          <w:w w:val="88"/>
        </w:rPr>
        <w:t>e</w:t>
      </w:r>
      <w:r>
        <w:rPr>
          <w:color w:val="484848"/>
          <w:spacing w:val="-1"/>
          <w:w w:val="77"/>
        </w:rPr>
        <w:t>s</w:t>
      </w:r>
      <w:r>
        <w:rPr>
          <w:color w:val="484848"/>
          <w:spacing w:val="-1"/>
          <w:w w:val="100"/>
        </w:rPr>
        <w:t>p</w:t>
      </w:r>
      <w:r>
        <w:rPr>
          <w:color w:val="484848"/>
          <w:spacing w:val="-1"/>
          <w:w w:val="88"/>
        </w:rPr>
        <w:t>o</w:t>
      </w:r>
      <w:r>
        <w:rPr>
          <w:color w:val="484848"/>
          <w:spacing w:val="-1"/>
          <w:w w:val="100"/>
        </w:rPr>
        <w:t>n</w:t>
      </w:r>
      <w:r>
        <w:rPr>
          <w:color w:val="484848"/>
          <w:spacing w:val="-1"/>
          <w:w w:val="77"/>
        </w:rPr>
        <w:t>s</w:t>
      </w:r>
      <w:r>
        <w:rPr>
          <w:color w:val="484848"/>
          <w:w w:val="88"/>
        </w:rPr>
        <w:t>e</w:t>
      </w:r>
      <w:r>
        <w:rPr>
          <w:color w:val="484848"/>
          <w:spacing w:val="11"/>
          <w:w w:val="100"/>
        </w:rPr>
        <w:t>，那么在</w:t>
      </w:r>
      <w:r>
        <w:rPr>
          <w:color w:val="484848"/>
          <w:spacing w:val="-1"/>
          <w:w w:val="144"/>
        </w:rPr>
        <w:t>H</w:t>
      </w:r>
      <w:r>
        <w:rPr>
          <w:color w:val="484848"/>
          <w:spacing w:val="-1"/>
          <w:w w:val="55"/>
        </w:rPr>
        <w:t>tt</w:t>
      </w:r>
      <w:r>
        <w:rPr>
          <w:color w:val="484848"/>
          <w:spacing w:val="-1"/>
          <w:w w:val="100"/>
        </w:rPr>
        <w:t>p1</w:t>
      </w:r>
      <w:r>
        <w:rPr>
          <w:color w:val="484848"/>
          <w:spacing w:val="1"/>
          <w:w w:val="50"/>
        </w:rPr>
        <w:t>.</w:t>
      </w:r>
      <w:r>
        <w:rPr>
          <w:color w:val="484848"/>
          <w:w w:val="100"/>
        </w:rPr>
        <w:t>0</w:t>
      </w:r>
      <w:r>
        <w:rPr>
          <w:color w:val="484848"/>
          <w:spacing w:val="-1"/>
          <w:w w:val="100"/>
        </w:rPr>
        <w:t xml:space="preserve"> </w:t>
      </w:r>
      <w:r>
        <w:rPr>
          <w:color w:val="484848"/>
          <w:spacing w:val="6"/>
          <w:w w:val="100"/>
        </w:rPr>
        <w:t>协议中，这次</w:t>
      </w:r>
      <w:r>
        <w:rPr>
          <w:color w:val="484848"/>
          <w:spacing w:val="-1"/>
          <w:w w:val="144"/>
        </w:rPr>
        <w:t>H</w:t>
      </w:r>
      <w:r>
        <w:rPr>
          <w:color w:val="484848"/>
          <w:spacing w:val="-1"/>
          <w:w w:val="55"/>
        </w:rPr>
        <w:t>tt</w:t>
      </w:r>
      <w:r>
        <w:rPr>
          <w:color w:val="484848"/>
          <w:w w:val="100"/>
        </w:rPr>
        <w:t>p</w:t>
      </w:r>
      <w:r>
        <w:rPr>
          <w:color w:val="484848"/>
          <w:spacing w:val="-57"/>
        </w:rPr>
        <w:t xml:space="preserve"> </w:t>
      </w:r>
      <w:r>
        <w:rPr>
          <w:color w:val="484848"/>
          <w:spacing w:val="-3"/>
          <w:w w:val="100"/>
        </w:rPr>
        <w:t>请求就结束了。在</w:t>
      </w:r>
      <w:r>
        <w:rPr>
          <w:color w:val="484848"/>
          <w:spacing w:val="-55"/>
        </w:rPr>
        <w:t xml:space="preserve"> </w:t>
      </w:r>
      <w:r>
        <w:rPr>
          <w:color w:val="484848"/>
          <w:spacing w:val="-1"/>
          <w:w w:val="144"/>
        </w:rPr>
        <w:t>H</w:t>
      </w:r>
      <w:r>
        <w:rPr>
          <w:color w:val="484848"/>
          <w:spacing w:val="-1"/>
          <w:w w:val="55"/>
        </w:rPr>
        <w:t>tt</w:t>
      </w:r>
      <w:r>
        <w:rPr>
          <w:color w:val="484848"/>
          <w:spacing w:val="-1"/>
          <w:w w:val="100"/>
        </w:rPr>
        <w:t>p1</w:t>
      </w:r>
      <w:r>
        <w:rPr>
          <w:color w:val="484848"/>
          <w:spacing w:val="-1"/>
          <w:w w:val="50"/>
        </w:rPr>
        <w:t>.</w:t>
      </w:r>
      <w:r>
        <w:rPr>
          <w:color w:val="484848"/>
          <w:w w:val="100"/>
        </w:rPr>
        <w:t>1</w:t>
      </w:r>
      <w:r>
        <w:rPr>
          <w:color w:val="484848"/>
          <w:spacing w:val="-56"/>
        </w:rPr>
        <w:t xml:space="preserve"> </w:t>
      </w:r>
      <w:r>
        <w:rPr>
          <w:color w:val="484848"/>
          <w:spacing w:val="1"/>
          <w:w w:val="100"/>
        </w:rPr>
        <w:t>中进行了改进，是的有一个</w:t>
      </w:r>
      <w:r>
        <w:rPr>
          <w:color w:val="484848"/>
          <w:spacing w:val="-1"/>
          <w:w w:val="88"/>
        </w:rPr>
        <w:t>co</w:t>
      </w:r>
      <w:r>
        <w:rPr>
          <w:color w:val="484848"/>
          <w:spacing w:val="-1"/>
          <w:w w:val="100"/>
        </w:rPr>
        <w:t>nn</w:t>
      </w:r>
      <w:r>
        <w:rPr>
          <w:color w:val="484848"/>
          <w:spacing w:val="-1"/>
          <w:w w:val="88"/>
        </w:rPr>
        <w:t>ec</w:t>
      </w:r>
      <w:r>
        <w:rPr>
          <w:color w:val="484848"/>
          <w:spacing w:val="-1"/>
          <w:w w:val="55"/>
        </w:rPr>
        <w:t>ti</w:t>
      </w:r>
      <w:r>
        <w:rPr>
          <w:color w:val="484848"/>
          <w:spacing w:val="-1"/>
          <w:w w:val="88"/>
        </w:rPr>
        <w:t>o</w:t>
      </w:r>
      <w:r>
        <w:rPr>
          <w:color w:val="484848"/>
          <w:w w:val="100"/>
        </w:rPr>
        <w:t xml:space="preserve">n： </w:t>
      </w:r>
      <w:r>
        <w:rPr>
          <w:color w:val="484848"/>
          <w:spacing w:val="-1"/>
          <w:w w:val="133"/>
        </w:rPr>
        <w:t>K</w:t>
      </w:r>
      <w:r>
        <w:rPr>
          <w:color w:val="484848"/>
          <w:spacing w:val="-1"/>
          <w:w w:val="88"/>
        </w:rPr>
        <w:t>ee</w:t>
      </w:r>
      <w:r>
        <w:rPr>
          <w:color w:val="484848"/>
          <w:spacing w:val="-1"/>
          <w:w w:val="100"/>
        </w:rPr>
        <w:t>p</w:t>
      </w:r>
      <w:r>
        <w:rPr>
          <w:color w:val="484848"/>
          <w:spacing w:val="-1"/>
          <w:w w:val="109"/>
        </w:rPr>
        <w:t>-</w:t>
      </w:r>
      <w:r>
        <w:rPr>
          <w:color w:val="484848"/>
          <w:spacing w:val="-1"/>
          <w:w w:val="88"/>
        </w:rPr>
        <w:t>a</w:t>
      </w:r>
      <w:r>
        <w:rPr>
          <w:color w:val="484848"/>
          <w:spacing w:val="-1"/>
          <w:w w:val="55"/>
        </w:rPr>
        <w:t>li</w:t>
      </w:r>
      <w:r>
        <w:rPr>
          <w:color w:val="484848"/>
          <w:spacing w:val="-1"/>
          <w:w w:val="88"/>
        </w:rPr>
        <w:t>v</w:t>
      </w:r>
      <w:r>
        <w:rPr>
          <w:color w:val="484848"/>
          <w:w w:val="88"/>
        </w:rPr>
        <w:t>e</w:t>
      </w:r>
      <w:r>
        <w:rPr>
          <w:color w:val="484848"/>
          <w:spacing w:val="-16"/>
          <w:w w:val="100"/>
        </w:rPr>
        <w:t>，也就是说，在一个</w:t>
      </w:r>
      <w:r>
        <w:rPr>
          <w:color w:val="484848"/>
          <w:spacing w:val="-55"/>
        </w:rPr>
        <w:t xml:space="preserve"> </w:t>
      </w:r>
      <w:r>
        <w:rPr>
          <w:color w:val="484848"/>
          <w:spacing w:val="-1"/>
          <w:w w:val="144"/>
        </w:rPr>
        <w:t>H</w:t>
      </w:r>
      <w:r>
        <w:rPr>
          <w:color w:val="484848"/>
          <w:spacing w:val="-1"/>
          <w:w w:val="55"/>
        </w:rPr>
        <w:t>tt</w:t>
      </w:r>
      <w:r>
        <w:rPr>
          <w:color w:val="484848"/>
          <w:w w:val="100"/>
        </w:rPr>
        <w:t>p</w:t>
      </w:r>
      <w:r>
        <w:rPr>
          <w:color w:val="484848"/>
          <w:spacing w:val="-55"/>
        </w:rPr>
        <w:t xml:space="preserve"> </w:t>
      </w:r>
      <w:r>
        <w:rPr>
          <w:color w:val="484848"/>
          <w:spacing w:val="-9"/>
          <w:w w:val="100"/>
        </w:rPr>
        <w:t>连接中，可以发送多个</w:t>
      </w:r>
      <w:r>
        <w:rPr>
          <w:color w:val="484848"/>
          <w:spacing w:val="-55"/>
        </w:rPr>
        <w:t xml:space="preserve"> </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spacing w:val="-1"/>
          <w:w w:val="55"/>
        </w:rPr>
        <w:t>t</w:t>
      </w:r>
      <w:r>
        <w:rPr>
          <w:color w:val="484848"/>
          <w:spacing w:val="-13"/>
          <w:w w:val="100"/>
        </w:rPr>
        <w:t>，接收多个</w:t>
      </w:r>
      <w:r>
        <w:rPr>
          <w:color w:val="484848"/>
          <w:spacing w:val="-55"/>
        </w:rPr>
        <w:t xml:space="preserve"> </w:t>
      </w:r>
      <w:r>
        <w:rPr>
          <w:color w:val="484848"/>
          <w:spacing w:val="-1"/>
          <w:w w:val="133"/>
        </w:rPr>
        <w:t>R</w:t>
      </w:r>
      <w:r>
        <w:rPr>
          <w:color w:val="484848"/>
          <w:spacing w:val="-1"/>
          <w:w w:val="88"/>
        </w:rPr>
        <w:t>e</w:t>
      </w:r>
      <w:r>
        <w:rPr>
          <w:color w:val="484848"/>
          <w:spacing w:val="-1"/>
          <w:w w:val="77"/>
        </w:rPr>
        <w:t>s</w:t>
      </w:r>
      <w:r>
        <w:rPr>
          <w:color w:val="484848"/>
          <w:spacing w:val="-1"/>
          <w:w w:val="100"/>
        </w:rPr>
        <w:t>p</w:t>
      </w:r>
      <w:r>
        <w:rPr>
          <w:color w:val="484848"/>
          <w:spacing w:val="-1"/>
          <w:w w:val="88"/>
        </w:rPr>
        <w:t>o</w:t>
      </w:r>
      <w:r>
        <w:rPr>
          <w:color w:val="484848"/>
          <w:spacing w:val="-1"/>
          <w:w w:val="100"/>
        </w:rPr>
        <w:t>n</w:t>
      </w:r>
      <w:r>
        <w:rPr>
          <w:color w:val="484848"/>
          <w:spacing w:val="-1"/>
          <w:w w:val="77"/>
        </w:rPr>
        <w:t>s</w:t>
      </w:r>
      <w:r>
        <w:rPr>
          <w:color w:val="484848"/>
          <w:w w:val="88"/>
        </w:rPr>
        <w:t>e</w:t>
      </w:r>
      <w:r>
        <w:rPr>
          <w:color w:val="484848"/>
          <w:w w:val="100"/>
        </w:rPr>
        <w:t>。</w:t>
      </w:r>
      <w:r>
        <w:rPr>
          <w:color w:val="484848"/>
          <w:spacing w:val="3"/>
          <w:w w:val="100"/>
        </w:rPr>
        <w:t>但是必须记住，在</w:t>
      </w:r>
      <w:r>
        <w:rPr>
          <w:color w:val="484848"/>
          <w:spacing w:val="-1"/>
          <w:w w:val="144"/>
        </w:rPr>
        <w:t>H</w:t>
      </w:r>
      <w:r>
        <w:rPr>
          <w:color w:val="484848"/>
          <w:spacing w:val="-1"/>
          <w:w w:val="55"/>
        </w:rPr>
        <w:t>tt</w:t>
      </w:r>
      <w:r>
        <w:rPr>
          <w:color w:val="484848"/>
          <w:w w:val="100"/>
        </w:rPr>
        <w:t>p</w:t>
      </w:r>
      <w:r>
        <w:rPr>
          <w:color w:val="484848"/>
          <w:spacing w:val="-55"/>
        </w:rPr>
        <w:t xml:space="preserve"> </w:t>
      </w:r>
      <w:r>
        <w:rPr>
          <w:color w:val="484848"/>
          <w:spacing w:val="17"/>
          <w:w w:val="100"/>
        </w:rPr>
        <w:t>中一个</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spacing w:val="-56"/>
        </w:rPr>
        <w:t xml:space="preserve"> </w:t>
      </w:r>
      <w:r>
        <w:rPr>
          <w:color w:val="484848"/>
          <w:spacing w:val="4"/>
          <w:w w:val="100"/>
        </w:rPr>
        <w:t>只能对应有一个</w:t>
      </w:r>
      <w:r>
        <w:rPr>
          <w:color w:val="484848"/>
          <w:spacing w:val="-1"/>
          <w:w w:val="133"/>
        </w:rPr>
        <w:t>R</w:t>
      </w:r>
      <w:r>
        <w:rPr>
          <w:color w:val="484848"/>
          <w:spacing w:val="-1"/>
          <w:w w:val="88"/>
        </w:rPr>
        <w:t>e</w:t>
      </w:r>
      <w:r>
        <w:rPr>
          <w:color w:val="484848"/>
          <w:spacing w:val="-1"/>
          <w:w w:val="77"/>
        </w:rPr>
        <w:t>s</w:t>
      </w:r>
      <w:r>
        <w:rPr>
          <w:color w:val="484848"/>
          <w:spacing w:val="-1"/>
          <w:w w:val="100"/>
        </w:rPr>
        <w:t>p</w:t>
      </w:r>
      <w:r>
        <w:rPr>
          <w:color w:val="484848"/>
          <w:spacing w:val="-1"/>
          <w:w w:val="88"/>
        </w:rPr>
        <w:t>o</w:t>
      </w:r>
      <w:r>
        <w:rPr>
          <w:color w:val="484848"/>
          <w:spacing w:val="-1"/>
          <w:w w:val="100"/>
        </w:rPr>
        <w:t>n</w:t>
      </w:r>
      <w:r>
        <w:rPr>
          <w:color w:val="484848"/>
          <w:spacing w:val="-1"/>
          <w:w w:val="77"/>
        </w:rPr>
        <w:t>s</w:t>
      </w:r>
      <w:r>
        <w:rPr>
          <w:color w:val="484848"/>
          <w:w w:val="88"/>
        </w:rPr>
        <w:t>e</w:t>
      </w:r>
      <w:r>
        <w:rPr>
          <w:color w:val="484848"/>
          <w:spacing w:val="8"/>
          <w:w w:val="100"/>
        </w:rPr>
        <w:t>，而且这个</w:t>
      </w:r>
      <w:r>
        <w:rPr>
          <w:color w:val="484848"/>
          <w:spacing w:val="-1"/>
          <w:w w:val="133"/>
        </w:rPr>
        <w:t>R</w:t>
      </w:r>
      <w:r>
        <w:rPr>
          <w:color w:val="484848"/>
          <w:spacing w:val="-1"/>
          <w:w w:val="88"/>
        </w:rPr>
        <w:t>e</w:t>
      </w:r>
      <w:r>
        <w:rPr>
          <w:color w:val="484848"/>
          <w:spacing w:val="-1"/>
          <w:w w:val="77"/>
        </w:rPr>
        <w:t>s</w:t>
      </w:r>
      <w:r>
        <w:rPr>
          <w:color w:val="484848"/>
          <w:spacing w:val="-1"/>
          <w:w w:val="100"/>
        </w:rPr>
        <w:t>p</w:t>
      </w:r>
      <w:r>
        <w:rPr>
          <w:color w:val="484848"/>
          <w:spacing w:val="-1"/>
          <w:w w:val="88"/>
        </w:rPr>
        <w:t>o</w:t>
      </w:r>
      <w:r>
        <w:rPr>
          <w:color w:val="484848"/>
          <w:spacing w:val="-1"/>
          <w:w w:val="100"/>
        </w:rPr>
        <w:t>n</w:t>
      </w:r>
      <w:r>
        <w:rPr>
          <w:color w:val="484848"/>
          <w:spacing w:val="1"/>
          <w:w w:val="77"/>
        </w:rPr>
        <w:t>s</w:t>
      </w:r>
      <w:r>
        <w:rPr>
          <w:color w:val="484848"/>
          <w:w w:val="88"/>
        </w:rPr>
        <w:t>e</w:t>
      </w:r>
      <w:r>
        <w:rPr>
          <w:color w:val="484848"/>
          <w:spacing w:val="-1"/>
          <w:w w:val="100"/>
        </w:rPr>
        <w:t xml:space="preserve"> </w:t>
      </w:r>
      <w:r>
        <w:rPr>
          <w:color w:val="484848"/>
          <w:spacing w:val="-3"/>
        </w:rPr>
        <w:t>是被动的，不能主动发起。</w:t>
      </w:r>
    </w:p>
    <w:p>
      <w:pPr>
        <w:pStyle w:val="7"/>
        <w:spacing w:line="266" w:lineRule="auto"/>
        <w:ind w:right="228"/>
      </w:pPr>
      <w:r>
        <w:rPr>
          <w:color w:val="484848"/>
          <w:spacing w:val="-1"/>
          <w:w w:val="178"/>
        </w:rPr>
        <w:t>W</w:t>
      </w:r>
      <w:r>
        <w:rPr>
          <w:color w:val="484848"/>
          <w:spacing w:val="-1"/>
          <w:w w:val="88"/>
        </w:rPr>
        <w:t>e</w:t>
      </w:r>
      <w:r>
        <w:rPr>
          <w:color w:val="484848"/>
          <w:spacing w:val="-1"/>
          <w:w w:val="100"/>
        </w:rPr>
        <w:t>bS</w:t>
      </w:r>
      <w:r>
        <w:rPr>
          <w:color w:val="484848"/>
          <w:spacing w:val="-1"/>
          <w:w w:val="88"/>
        </w:rPr>
        <w:t>oc</w:t>
      </w:r>
      <w:r>
        <w:rPr>
          <w:color w:val="484848"/>
          <w:spacing w:val="-1"/>
          <w:w w:val="100"/>
        </w:rPr>
        <w:t>k</w:t>
      </w:r>
      <w:r>
        <w:rPr>
          <w:color w:val="484848"/>
          <w:spacing w:val="-1"/>
          <w:w w:val="88"/>
        </w:rPr>
        <w:t>e</w:t>
      </w:r>
      <w:r>
        <w:rPr>
          <w:color w:val="484848"/>
          <w:w w:val="55"/>
        </w:rPr>
        <w:t>t</w:t>
      </w:r>
      <w:r>
        <w:rPr>
          <w:color w:val="484848"/>
          <w:spacing w:val="-55"/>
        </w:rPr>
        <w:t xml:space="preserve"> </w:t>
      </w:r>
      <w:r>
        <w:rPr>
          <w:color w:val="484848"/>
          <w:spacing w:val="17"/>
          <w:w w:val="100"/>
        </w:rPr>
        <w:t>是基于</w:t>
      </w:r>
      <w:r>
        <w:rPr>
          <w:color w:val="484848"/>
          <w:spacing w:val="-1"/>
          <w:w w:val="144"/>
        </w:rPr>
        <w:t>H</w:t>
      </w:r>
      <w:r>
        <w:rPr>
          <w:color w:val="484848"/>
          <w:spacing w:val="-1"/>
          <w:w w:val="55"/>
        </w:rPr>
        <w:t>tt</w:t>
      </w:r>
      <w:r>
        <w:rPr>
          <w:color w:val="484848"/>
          <w:w w:val="100"/>
        </w:rPr>
        <w:t>p</w:t>
      </w:r>
      <w:r>
        <w:rPr>
          <w:color w:val="484848"/>
          <w:spacing w:val="-57"/>
        </w:rPr>
        <w:t xml:space="preserve"> </w:t>
      </w:r>
      <w:r>
        <w:rPr>
          <w:color w:val="484848"/>
          <w:spacing w:val="-9"/>
          <w:w w:val="100"/>
        </w:rPr>
        <w:t>协议的，或者说借用了</w:t>
      </w:r>
      <w:r>
        <w:rPr>
          <w:color w:val="484848"/>
          <w:spacing w:val="-9"/>
        </w:rPr>
        <w:t xml:space="preserve"> </w:t>
      </w:r>
      <w:r>
        <w:rPr>
          <w:color w:val="484848"/>
          <w:spacing w:val="-1"/>
          <w:w w:val="144"/>
        </w:rPr>
        <w:t>H</w:t>
      </w:r>
      <w:r>
        <w:rPr>
          <w:color w:val="484848"/>
          <w:spacing w:val="-1"/>
          <w:w w:val="55"/>
        </w:rPr>
        <w:t>tt</w:t>
      </w:r>
      <w:r>
        <w:rPr>
          <w:color w:val="484848"/>
          <w:w w:val="100"/>
        </w:rPr>
        <w:t>p</w:t>
      </w:r>
      <w:r>
        <w:rPr>
          <w:color w:val="484848"/>
          <w:spacing w:val="-57"/>
        </w:rPr>
        <w:t xml:space="preserve"> </w:t>
      </w:r>
      <w:r>
        <w:rPr>
          <w:color w:val="484848"/>
          <w:spacing w:val="-8"/>
          <w:w w:val="100"/>
        </w:rPr>
        <w:t>协议来完成一部分握手，在握手阶段</w:t>
      </w:r>
      <w:r>
        <w:rPr>
          <w:color w:val="484848"/>
          <w:spacing w:val="55"/>
          <w:w w:val="100"/>
        </w:rPr>
        <w:t>与</w:t>
      </w:r>
      <w:r>
        <w:rPr>
          <w:color w:val="484848"/>
          <w:spacing w:val="-1"/>
          <w:w w:val="144"/>
        </w:rPr>
        <w:t>H</w:t>
      </w:r>
      <w:r>
        <w:rPr>
          <w:color w:val="484848"/>
          <w:spacing w:val="-1"/>
          <w:w w:val="55"/>
        </w:rPr>
        <w:t>tt</w:t>
      </w:r>
      <w:r>
        <w:rPr>
          <w:color w:val="484848"/>
          <w:w w:val="100"/>
        </w:rPr>
        <w:t>p</w:t>
      </w:r>
      <w:r>
        <w:rPr>
          <w:color w:val="484848"/>
          <w:spacing w:val="-57"/>
        </w:rPr>
        <w:t xml:space="preserve"> </w:t>
      </w:r>
      <w:r>
        <w:rPr>
          <w:color w:val="484848"/>
          <w:spacing w:val="-9"/>
          <w:w w:val="100"/>
        </w:rPr>
        <w:t>是相同的。我们来看一个</w:t>
      </w:r>
      <w:r>
        <w:rPr>
          <w:color w:val="484848"/>
          <w:spacing w:val="-9"/>
        </w:rPr>
        <w:t xml:space="preserve"> </w:t>
      </w:r>
      <w:r>
        <w:rPr>
          <w:color w:val="484848"/>
          <w:spacing w:val="-1"/>
          <w:w w:val="122"/>
        </w:rPr>
        <w:t>w</w:t>
      </w:r>
      <w:r>
        <w:rPr>
          <w:color w:val="484848"/>
          <w:spacing w:val="-1"/>
          <w:w w:val="88"/>
        </w:rPr>
        <w:t>e</w:t>
      </w:r>
      <w:r>
        <w:rPr>
          <w:color w:val="484848"/>
          <w:spacing w:val="-1"/>
          <w:w w:val="100"/>
        </w:rPr>
        <w:t>b</w:t>
      </w:r>
      <w:r>
        <w:rPr>
          <w:color w:val="484848"/>
          <w:spacing w:val="-1"/>
          <w:w w:val="77"/>
        </w:rPr>
        <w:t>s</w:t>
      </w:r>
      <w:r>
        <w:rPr>
          <w:color w:val="484848"/>
          <w:spacing w:val="-1"/>
          <w:w w:val="88"/>
        </w:rPr>
        <w:t>oc</w:t>
      </w:r>
      <w:r>
        <w:rPr>
          <w:color w:val="484848"/>
          <w:spacing w:val="-1"/>
          <w:w w:val="100"/>
        </w:rPr>
        <w:t>k</w:t>
      </w:r>
      <w:r>
        <w:rPr>
          <w:color w:val="484848"/>
          <w:spacing w:val="-1"/>
          <w:w w:val="88"/>
        </w:rPr>
        <w:t>e</w:t>
      </w:r>
      <w:r>
        <w:rPr>
          <w:color w:val="484848"/>
          <w:w w:val="55"/>
        </w:rPr>
        <w:t>t</w:t>
      </w:r>
      <w:r>
        <w:rPr>
          <w:color w:val="484848"/>
          <w:spacing w:val="-56"/>
        </w:rPr>
        <w:t xml:space="preserve"> </w:t>
      </w:r>
      <w:r>
        <w:rPr>
          <w:color w:val="484848"/>
          <w:spacing w:val="-9"/>
          <w:w w:val="100"/>
        </w:rPr>
        <w:t>握手协议的实现，基本是</w:t>
      </w:r>
      <w:r>
        <w:rPr>
          <w:color w:val="484848"/>
          <w:spacing w:val="-9"/>
        </w:rPr>
        <w:t xml:space="preserve"> </w:t>
      </w:r>
      <w:r>
        <w:rPr>
          <w:color w:val="484848"/>
          <w:w w:val="100"/>
        </w:rPr>
        <w:t>2</w:t>
      </w:r>
      <w:r>
        <w:rPr>
          <w:color w:val="484848"/>
          <w:spacing w:val="-55"/>
        </w:rPr>
        <w:t xml:space="preserve"> </w:t>
      </w:r>
      <w:r>
        <w:rPr>
          <w:color w:val="484848"/>
          <w:spacing w:val="-16"/>
          <w:w w:val="100"/>
        </w:rPr>
        <w:t>个属性，</w:t>
      </w:r>
      <w:r>
        <w:rPr>
          <w:color w:val="484848"/>
          <w:spacing w:val="-1"/>
          <w:w w:val="100"/>
        </w:rPr>
        <w:t>up</w:t>
      </w:r>
      <w:r>
        <w:rPr>
          <w:color w:val="484848"/>
          <w:spacing w:val="-1"/>
          <w:w w:val="88"/>
        </w:rPr>
        <w:t>g</w:t>
      </w:r>
      <w:r>
        <w:rPr>
          <w:color w:val="484848"/>
          <w:spacing w:val="-1"/>
          <w:w w:val="66"/>
        </w:rPr>
        <w:t>r</w:t>
      </w:r>
      <w:r>
        <w:rPr>
          <w:color w:val="484848"/>
          <w:spacing w:val="-1"/>
          <w:w w:val="88"/>
        </w:rPr>
        <w:t>a</w:t>
      </w:r>
      <w:r>
        <w:rPr>
          <w:color w:val="484848"/>
          <w:spacing w:val="-1"/>
          <w:w w:val="100"/>
        </w:rPr>
        <w:t>d</w:t>
      </w:r>
      <w:r>
        <w:rPr>
          <w:color w:val="484848"/>
          <w:spacing w:val="1"/>
          <w:w w:val="88"/>
        </w:rPr>
        <w:t>e</w:t>
      </w:r>
      <w:r>
        <w:rPr>
          <w:color w:val="484848"/>
          <w:w w:val="100"/>
        </w:rPr>
        <w:t xml:space="preserve">， </w:t>
      </w:r>
      <w:r>
        <w:rPr>
          <w:color w:val="484848"/>
        </w:rPr>
        <w:t>connection。</w:t>
      </w:r>
    </w:p>
    <w:p>
      <w:pPr>
        <w:pStyle w:val="7"/>
        <w:spacing w:line="279" w:lineRule="exact"/>
      </w:pPr>
      <w:r>
        <w:rPr>
          <w:color w:val="484848"/>
        </w:rPr>
        <w:t>基本请求如下：</w:t>
      </w:r>
    </w:p>
    <w:p>
      <w:pPr>
        <w:spacing w:before="10" w:line="242" w:lineRule="auto"/>
        <w:ind w:left="160" w:right="6225" w:firstLine="0"/>
        <w:jc w:val="left"/>
        <w:rPr>
          <w:sz w:val="24"/>
        </w:rPr>
      </w:pPr>
      <w:r>
        <w:rPr>
          <w:color w:val="000007"/>
          <w:w w:val="132"/>
          <w:sz w:val="24"/>
        </w:rPr>
        <w:t>G</w:t>
      </w:r>
      <w:r>
        <w:rPr>
          <w:color w:val="000007"/>
          <w:w w:val="121"/>
          <w:sz w:val="24"/>
        </w:rPr>
        <w:t>E</w:t>
      </w:r>
      <w:r>
        <w:rPr>
          <w:color w:val="000007"/>
          <w:w w:val="111"/>
          <w:sz w:val="24"/>
        </w:rPr>
        <w:t>T</w:t>
      </w:r>
      <w:r>
        <w:rPr>
          <w:color w:val="000007"/>
          <w:spacing w:val="-62"/>
          <w:sz w:val="24"/>
        </w:rPr>
        <w:t xml:space="preserve"> </w:t>
      </w:r>
      <w:r>
        <w:rPr>
          <w:color w:val="000007"/>
          <w:spacing w:val="-1"/>
          <w:w w:val="55"/>
          <w:sz w:val="24"/>
        </w:rPr>
        <w:t>/</w:t>
      </w:r>
      <w:r>
        <w:rPr>
          <w:color w:val="000007"/>
          <w:spacing w:val="-1"/>
          <w:w w:val="88"/>
          <w:sz w:val="24"/>
        </w:rPr>
        <w:t>c</w:t>
      </w:r>
      <w:r>
        <w:rPr>
          <w:color w:val="000007"/>
          <w:sz w:val="24"/>
        </w:rPr>
        <w:t>h</w:t>
      </w:r>
      <w:r>
        <w:rPr>
          <w:color w:val="000007"/>
          <w:spacing w:val="-1"/>
          <w:w w:val="88"/>
          <w:sz w:val="24"/>
        </w:rPr>
        <w:t>a</w:t>
      </w:r>
      <w:r>
        <w:rPr>
          <w:color w:val="000007"/>
          <w:w w:val="55"/>
          <w:sz w:val="24"/>
        </w:rPr>
        <w:t>t</w:t>
      </w:r>
      <w:r>
        <w:rPr>
          <w:color w:val="000007"/>
          <w:spacing w:val="-62"/>
          <w:sz w:val="24"/>
        </w:rPr>
        <w:t xml:space="preserve"> </w:t>
      </w:r>
      <w:r>
        <w:rPr>
          <w:color w:val="000007"/>
          <w:spacing w:val="-1"/>
          <w:w w:val="143"/>
          <w:sz w:val="24"/>
        </w:rPr>
        <w:t>H</w:t>
      </w:r>
      <w:r>
        <w:rPr>
          <w:color w:val="000007"/>
          <w:spacing w:val="-1"/>
          <w:w w:val="111"/>
          <w:sz w:val="24"/>
        </w:rPr>
        <w:t>TTP</w:t>
      </w:r>
      <w:r>
        <w:rPr>
          <w:color w:val="000007"/>
          <w:spacing w:val="-1"/>
          <w:w w:val="55"/>
          <w:sz w:val="24"/>
        </w:rPr>
        <w:t>/</w:t>
      </w:r>
      <w:r>
        <w:rPr>
          <w:color w:val="000007"/>
          <w:sz w:val="24"/>
        </w:rPr>
        <w:t>1</w:t>
      </w:r>
      <w:r>
        <w:rPr>
          <w:color w:val="000007"/>
          <w:w w:val="50"/>
          <w:sz w:val="24"/>
        </w:rPr>
        <w:t>.</w:t>
      </w:r>
      <w:r>
        <w:rPr>
          <w:color w:val="000007"/>
          <w:sz w:val="24"/>
        </w:rPr>
        <w:t xml:space="preserve">1 </w:t>
      </w:r>
      <w:r>
        <w:rPr>
          <w:color w:val="000007"/>
          <w:spacing w:val="-1"/>
          <w:w w:val="143"/>
          <w:sz w:val="24"/>
        </w:rPr>
        <w:t>H</w:t>
      </w:r>
      <w:r>
        <w:rPr>
          <w:color w:val="000007"/>
          <w:spacing w:val="-1"/>
          <w:w w:val="88"/>
          <w:sz w:val="24"/>
        </w:rPr>
        <w:t>o</w:t>
      </w:r>
      <w:r>
        <w:rPr>
          <w:color w:val="000007"/>
          <w:w w:val="77"/>
          <w:sz w:val="24"/>
        </w:rPr>
        <w:t>s</w:t>
      </w:r>
      <w:r>
        <w:rPr>
          <w:color w:val="000007"/>
          <w:spacing w:val="-1"/>
          <w:w w:val="55"/>
          <w:sz w:val="24"/>
        </w:rPr>
        <w:t>t</w:t>
      </w:r>
      <w:r>
        <w:rPr>
          <w:color w:val="000007"/>
          <w:w w:val="50"/>
          <w:sz w:val="24"/>
        </w:rPr>
        <w:t>:</w:t>
      </w:r>
      <w:r>
        <w:rPr>
          <w:color w:val="000007"/>
          <w:spacing w:val="-61"/>
          <w:sz w:val="24"/>
        </w:rPr>
        <w:t xml:space="preserve"> </w:t>
      </w:r>
      <w:r>
        <w:rPr>
          <w:color w:val="000007"/>
          <w:w w:val="77"/>
          <w:sz w:val="24"/>
        </w:rPr>
        <w:t>s</w:t>
      </w:r>
      <w:r>
        <w:rPr>
          <w:color w:val="000007"/>
          <w:spacing w:val="-1"/>
          <w:w w:val="88"/>
          <w:sz w:val="24"/>
        </w:rPr>
        <w:t>e</w:t>
      </w:r>
      <w:r>
        <w:rPr>
          <w:color w:val="000007"/>
          <w:w w:val="66"/>
          <w:sz w:val="24"/>
        </w:rPr>
        <w:t>r</w:t>
      </w:r>
      <w:r>
        <w:rPr>
          <w:color w:val="000007"/>
          <w:spacing w:val="-1"/>
          <w:w w:val="88"/>
          <w:sz w:val="24"/>
        </w:rPr>
        <w:t>ve</w:t>
      </w:r>
      <w:r>
        <w:rPr>
          <w:color w:val="000007"/>
          <w:w w:val="66"/>
          <w:sz w:val="24"/>
        </w:rPr>
        <w:t>r</w:t>
      </w:r>
      <w:r>
        <w:rPr>
          <w:color w:val="000007"/>
          <w:w w:val="50"/>
          <w:sz w:val="24"/>
        </w:rPr>
        <w:t>.</w:t>
      </w:r>
      <w:r>
        <w:rPr>
          <w:color w:val="000007"/>
          <w:spacing w:val="-1"/>
          <w:w w:val="88"/>
          <w:sz w:val="24"/>
        </w:rPr>
        <w:t>exa</w:t>
      </w:r>
      <w:r>
        <w:rPr>
          <w:color w:val="000007"/>
          <w:spacing w:val="-1"/>
          <w:w w:val="143"/>
          <w:sz w:val="24"/>
        </w:rPr>
        <w:t>m</w:t>
      </w:r>
      <w:r>
        <w:rPr>
          <w:color w:val="000007"/>
          <w:sz w:val="24"/>
        </w:rPr>
        <w:t>p</w:t>
      </w:r>
      <w:r>
        <w:rPr>
          <w:color w:val="000007"/>
          <w:spacing w:val="-1"/>
          <w:w w:val="55"/>
          <w:sz w:val="24"/>
        </w:rPr>
        <w:t>l</w:t>
      </w:r>
      <w:r>
        <w:rPr>
          <w:color w:val="000007"/>
          <w:spacing w:val="-1"/>
          <w:w w:val="88"/>
          <w:sz w:val="24"/>
        </w:rPr>
        <w:t>e</w:t>
      </w:r>
      <w:r>
        <w:rPr>
          <w:color w:val="000007"/>
          <w:w w:val="50"/>
          <w:sz w:val="24"/>
        </w:rPr>
        <w:t>.</w:t>
      </w:r>
      <w:r>
        <w:rPr>
          <w:color w:val="000007"/>
          <w:spacing w:val="-1"/>
          <w:w w:val="88"/>
          <w:sz w:val="24"/>
        </w:rPr>
        <w:t>co</w:t>
      </w:r>
      <w:r>
        <w:rPr>
          <w:color w:val="000007"/>
          <w:w w:val="143"/>
          <w:sz w:val="24"/>
        </w:rPr>
        <w:t xml:space="preserve">m </w:t>
      </w:r>
      <w:r>
        <w:rPr>
          <w:color w:val="000007"/>
          <w:w w:val="132"/>
          <w:sz w:val="24"/>
        </w:rPr>
        <w:t>U</w:t>
      </w:r>
      <w:r>
        <w:rPr>
          <w:color w:val="000007"/>
          <w:sz w:val="24"/>
        </w:rPr>
        <w:t>p</w:t>
      </w:r>
      <w:r>
        <w:rPr>
          <w:color w:val="000007"/>
          <w:spacing w:val="-1"/>
          <w:w w:val="88"/>
          <w:sz w:val="24"/>
        </w:rPr>
        <w:t>g</w:t>
      </w:r>
      <w:r>
        <w:rPr>
          <w:color w:val="000007"/>
          <w:w w:val="66"/>
          <w:sz w:val="24"/>
        </w:rPr>
        <w:t>r</w:t>
      </w:r>
      <w:r>
        <w:rPr>
          <w:color w:val="000007"/>
          <w:spacing w:val="-1"/>
          <w:w w:val="88"/>
          <w:sz w:val="24"/>
        </w:rPr>
        <w:t>a</w:t>
      </w:r>
      <w:r>
        <w:rPr>
          <w:color w:val="000007"/>
          <w:sz w:val="24"/>
        </w:rPr>
        <w:t>d</w:t>
      </w:r>
      <w:r>
        <w:rPr>
          <w:color w:val="000007"/>
          <w:spacing w:val="-1"/>
          <w:w w:val="88"/>
          <w:sz w:val="24"/>
        </w:rPr>
        <w:t>e</w:t>
      </w:r>
      <w:r>
        <w:rPr>
          <w:color w:val="000007"/>
          <w:w w:val="50"/>
          <w:sz w:val="24"/>
        </w:rPr>
        <w:t>:</w:t>
      </w:r>
      <w:r>
        <w:rPr>
          <w:color w:val="000007"/>
          <w:spacing w:val="-63"/>
          <w:sz w:val="24"/>
        </w:rPr>
        <w:t xml:space="preserve"> </w:t>
      </w:r>
      <w:r>
        <w:rPr>
          <w:color w:val="000007"/>
          <w:w w:val="121"/>
          <w:sz w:val="24"/>
        </w:rPr>
        <w:t>w</w:t>
      </w:r>
      <w:r>
        <w:rPr>
          <w:color w:val="000007"/>
          <w:spacing w:val="-1"/>
          <w:w w:val="88"/>
          <w:sz w:val="24"/>
        </w:rPr>
        <w:t>e</w:t>
      </w:r>
      <w:r>
        <w:rPr>
          <w:color w:val="000007"/>
          <w:sz w:val="24"/>
        </w:rPr>
        <w:t>b</w:t>
      </w:r>
      <w:r>
        <w:rPr>
          <w:color w:val="000007"/>
          <w:w w:val="77"/>
          <w:sz w:val="24"/>
        </w:rPr>
        <w:t>s</w:t>
      </w:r>
      <w:r>
        <w:rPr>
          <w:color w:val="000007"/>
          <w:spacing w:val="-1"/>
          <w:w w:val="88"/>
          <w:sz w:val="24"/>
        </w:rPr>
        <w:t>oc</w:t>
      </w:r>
      <w:r>
        <w:rPr>
          <w:color w:val="000007"/>
          <w:sz w:val="24"/>
        </w:rPr>
        <w:t>k</w:t>
      </w:r>
      <w:r>
        <w:rPr>
          <w:color w:val="000007"/>
          <w:spacing w:val="-1"/>
          <w:w w:val="88"/>
          <w:sz w:val="24"/>
        </w:rPr>
        <w:t>e</w:t>
      </w:r>
      <w:r>
        <w:rPr>
          <w:color w:val="000007"/>
          <w:w w:val="55"/>
          <w:sz w:val="24"/>
        </w:rPr>
        <w:t xml:space="preserve">t </w:t>
      </w:r>
      <w:r>
        <w:rPr>
          <w:color w:val="000007"/>
          <w:w w:val="121"/>
          <w:sz w:val="24"/>
        </w:rPr>
        <w:t>C</w:t>
      </w:r>
      <w:r>
        <w:rPr>
          <w:color w:val="000007"/>
          <w:spacing w:val="-1"/>
          <w:w w:val="88"/>
          <w:sz w:val="24"/>
        </w:rPr>
        <w:t>o</w:t>
      </w:r>
      <w:r>
        <w:rPr>
          <w:color w:val="000007"/>
          <w:sz w:val="24"/>
        </w:rPr>
        <w:t>nn</w:t>
      </w:r>
      <w:r>
        <w:rPr>
          <w:color w:val="000007"/>
          <w:spacing w:val="-1"/>
          <w:w w:val="88"/>
          <w:sz w:val="24"/>
        </w:rPr>
        <w:t>ec</w:t>
      </w:r>
      <w:r>
        <w:rPr>
          <w:color w:val="000007"/>
          <w:spacing w:val="-1"/>
          <w:w w:val="55"/>
          <w:sz w:val="24"/>
        </w:rPr>
        <w:t>ti</w:t>
      </w:r>
      <w:r>
        <w:rPr>
          <w:color w:val="000007"/>
          <w:spacing w:val="-1"/>
          <w:w w:val="88"/>
          <w:sz w:val="24"/>
        </w:rPr>
        <w:t>o</w:t>
      </w:r>
      <w:r>
        <w:rPr>
          <w:color w:val="000007"/>
          <w:sz w:val="24"/>
        </w:rPr>
        <w:t>n</w:t>
      </w:r>
      <w:r>
        <w:rPr>
          <w:color w:val="000007"/>
          <w:w w:val="50"/>
          <w:sz w:val="24"/>
        </w:rPr>
        <w:t>:</w:t>
      </w:r>
      <w:r>
        <w:rPr>
          <w:color w:val="000007"/>
          <w:spacing w:val="-62"/>
          <w:sz w:val="24"/>
        </w:rPr>
        <w:t xml:space="preserve"> </w:t>
      </w:r>
      <w:r>
        <w:rPr>
          <w:color w:val="000007"/>
          <w:w w:val="132"/>
          <w:sz w:val="24"/>
        </w:rPr>
        <w:t>U</w:t>
      </w:r>
      <w:r>
        <w:rPr>
          <w:color w:val="000007"/>
          <w:sz w:val="24"/>
        </w:rPr>
        <w:t>p</w:t>
      </w:r>
      <w:r>
        <w:rPr>
          <w:color w:val="000007"/>
          <w:spacing w:val="-1"/>
          <w:w w:val="88"/>
          <w:sz w:val="24"/>
        </w:rPr>
        <w:t>g</w:t>
      </w:r>
      <w:r>
        <w:rPr>
          <w:color w:val="000007"/>
          <w:w w:val="66"/>
          <w:sz w:val="24"/>
        </w:rPr>
        <w:t>r</w:t>
      </w:r>
      <w:r>
        <w:rPr>
          <w:color w:val="000007"/>
          <w:spacing w:val="-1"/>
          <w:w w:val="88"/>
          <w:sz w:val="24"/>
        </w:rPr>
        <w:t>a</w:t>
      </w:r>
      <w:r>
        <w:rPr>
          <w:color w:val="000007"/>
          <w:sz w:val="24"/>
        </w:rPr>
        <w:t>d</w:t>
      </w:r>
      <w:r>
        <w:rPr>
          <w:color w:val="000007"/>
          <w:w w:val="88"/>
          <w:sz w:val="24"/>
        </w:rPr>
        <w:t>e</w:t>
      </w:r>
    </w:p>
    <w:p>
      <w:pPr>
        <w:spacing w:before="6" w:line="242" w:lineRule="auto"/>
        <w:ind w:left="160" w:right="3307" w:firstLine="0"/>
        <w:jc w:val="left"/>
        <w:rPr>
          <w:sz w:val="24"/>
        </w:rPr>
      </w:pPr>
      <w:r>
        <w:rPr>
          <w:color w:val="000007"/>
          <w:sz w:val="24"/>
        </w:rPr>
        <w:t>S</w:t>
      </w:r>
      <w:r>
        <w:rPr>
          <w:color w:val="000007"/>
          <w:spacing w:val="-1"/>
          <w:w w:val="88"/>
          <w:sz w:val="24"/>
        </w:rPr>
        <w:t>ec</w:t>
      </w:r>
      <w:r>
        <w:rPr>
          <w:color w:val="000007"/>
          <w:spacing w:val="-1"/>
          <w:w w:val="109"/>
          <w:sz w:val="24"/>
        </w:rPr>
        <w:t>-</w:t>
      </w:r>
      <w:r>
        <w:rPr>
          <w:color w:val="000007"/>
          <w:w w:val="177"/>
          <w:sz w:val="24"/>
        </w:rPr>
        <w:t>W</w:t>
      </w:r>
      <w:r>
        <w:rPr>
          <w:color w:val="000007"/>
          <w:spacing w:val="-1"/>
          <w:w w:val="88"/>
          <w:sz w:val="24"/>
        </w:rPr>
        <w:t>e</w:t>
      </w:r>
      <w:r>
        <w:rPr>
          <w:color w:val="000007"/>
          <w:sz w:val="24"/>
        </w:rPr>
        <w:t>bS</w:t>
      </w:r>
      <w:r>
        <w:rPr>
          <w:color w:val="000007"/>
          <w:spacing w:val="-1"/>
          <w:w w:val="88"/>
          <w:sz w:val="24"/>
        </w:rPr>
        <w:t>oc</w:t>
      </w:r>
      <w:r>
        <w:rPr>
          <w:color w:val="000007"/>
          <w:sz w:val="24"/>
        </w:rPr>
        <w:t>k</w:t>
      </w:r>
      <w:r>
        <w:rPr>
          <w:color w:val="000007"/>
          <w:spacing w:val="-1"/>
          <w:w w:val="88"/>
          <w:sz w:val="24"/>
        </w:rPr>
        <w:t>e</w:t>
      </w:r>
      <w:r>
        <w:rPr>
          <w:color w:val="000007"/>
          <w:spacing w:val="-1"/>
          <w:w w:val="55"/>
          <w:sz w:val="24"/>
        </w:rPr>
        <w:t>t</w:t>
      </w:r>
      <w:r>
        <w:rPr>
          <w:color w:val="000007"/>
          <w:spacing w:val="-1"/>
          <w:w w:val="109"/>
          <w:sz w:val="24"/>
        </w:rPr>
        <w:t>-</w:t>
      </w:r>
      <w:r>
        <w:rPr>
          <w:color w:val="000007"/>
          <w:w w:val="132"/>
          <w:sz w:val="24"/>
        </w:rPr>
        <w:t>K</w:t>
      </w:r>
      <w:r>
        <w:rPr>
          <w:color w:val="000007"/>
          <w:spacing w:val="-1"/>
          <w:w w:val="88"/>
          <w:sz w:val="24"/>
        </w:rPr>
        <w:t>ey</w:t>
      </w:r>
      <w:r>
        <w:rPr>
          <w:color w:val="000007"/>
          <w:w w:val="50"/>
          <w:sz w:val="24"/>
        </w:rPr>
        <w:t>:</w:t>
      </w:r>
      <w:r>
        <w:rPr>
          <w:color w:val="000007"/>
          <w:spacing w:val="-60"/>
          <w:sz w:val="24"/>
        </w:rPr>
        <w:t xml:space="preserve"> </w:t>
      </w:r>
      <w:r>
        <w:rPr>
          <w:color w:val="000007"/>
          <w:spacing w:val="-1"/>
          <w:w w:val="88"/>
          <w:sz w:val="24"/>
        </w:rPr>
        <w:t>x</w:t>
      </w:r>
      <w:r>
        <w:rPr>
          <w:color w:val="000007"/>
          <w:sz w:val="24"/>
        </w:rPr>
        <w:t>3</w:t>
      </w:r>
      <w:r>
        <w:rPr>
          <w:color w:val="000007"/>
          <w:w w:val="77"/>
          <w:sz w:val="24"/>
        </w:rPr>
        <w:t>JJ</w:t>
      </w:r>
      <w:r>
        <w:rPr>
          <w:color w:val="000007"/>
          <w:spacing w:val="-1"/>
          <w:w w:val="143"/>
          <w:sz w:val="24"/>
        </w:rPr>
        <w:t>H</w:t>
      </w:r>
      <w:r>
        <w:rPr>
          <w:color w:val="000007"/>
          <w:spacing w:val="-1"/>
          <w:w w:val="155"/>
          <w:sz w:val="24"/>
        </w:rPr>
        <w:t>M</w:t>
      </w:r>
      <w:r>
        <w:rPr>
          <w:color w:val="000007"/>
          <w:sz w:val="24"/>
        </w:rPr>
        <w:t>b</w:t>
      </w:r>
      <w:r>
        <w:rPr>
          <w:color w:val="000007"/>
          <w:w w:val="132"/>
          <w:sz w:val="24"/>
        </w:rPr>
        <w:t>D</w:t>
      </w:r>
      <w:r>
        <w:rPr>
          <w:color w:val="000007"/>
          <w:spacing w:val="-1"/>
          <w:w w:val="111"/>
          <w:sz w:val="24"/>
        </w:rPr>
        <w:t>L</w:t>
      </w:r>
      <w:r>
        <w:rPr>
          <w:color w:val="000007"/>
          <w:sz w:val="24"/>
        </w:rPr>
        <w:t>1</w:t>
      </w:r>
      <w:r>
        <w:rPr>
          <w:color w:val="000007"/>
          <w:w w:val="121"/>
          <w:sz w:val="24"/>
        </w:rPr>
        <w:t>E</w:t>
      </w:r>
      <w:r>
        <w:rPr>
          <w:color w:val="000007"/>
          <w:w w:val="77"/>
          <w:sz w:val="24"/>
        </w:rPr>
        <w:t>z</w:t>
      </w:r>
      <w:r>
        <w:rPr>
          <w:color w:val="000007"/>
          <w:spacing w:val="-1"/>
          <w:w w:val="111"/>
          <w:sz w:val="24"/>
        </w:rPr>
        <w:t>L</w:t>
      </w:r>
      <w:r>
        <w:rPr>
          <w:color w:val="000007"/>
          <w:sz w:val="24"/>
        </w:rPr>
        <w:t>kh9</w:t>
      </w:r>
      <w:r>
        <w:rPr>
          <w:color w:val="000007"/>
          <w:w w:val="132"/>
          <w:sz w:val="24"/>
        </w:rPr>
        <w:t>G</w:t>
      </w:r>
      <w:r>
        <w:rPr>
          <w:color w:val="000007"/>
          <w:w w:val="121"/>
          <w:sz w:val="24"/>
        </w:rPr>
        <w:t>B</w:t>
      </w:r>
      <w:r>
        <w:rPr>
          <w:color w:val="000007"/>
          <w:sz w:val="24"/>
        </w:rPr>
        <w:t>h</w:t>
      </w:r>
      <w:r>
        <w:rPr>
          <w:color w:val="000007"/>
          <w:w w:val="132"/>
          <w:sz w:val="24"/>
        </w:rPr>
        <w:t>XD</w:t>
      </w:r>
      <w:r>
        <w:rPr>
          <w:color w:val="000007"/>
          <w:w w:val="121"/>
          <w:sz w:val="24"/>
        </w:rPr>
        <w:t>w</w:t>
      </w:r>
      <w:r>
        <w:rPr>
          <w:color w:val="000007"/>
          <w:spacing w:val="-1"/>
          <w:w w:val="109"/>
          <w:sz w:val="24"/>
        </w:rPr>
        <w:t>=</w:t>
      </w:r>
      <w:r>
        <w:rPr>
          <w:color w:val="000007"/>
          <w:w w:val="109"/>
          <w:sz w:val="24"/>
        </w:rPr>
        <w:t xml:space="preserve">= </w:t>
      </w:r>
      <w:r>
        <w:rPr>
          <w:color w:val="000007"/>
          <w:sz w:val="24"/>
        </w:rPr>
        <w:t>S</w:t>
      </w:r>
      <w:r>
        <w:rPr>
          <w:color w:val="000007"/>
          <w:spacing w:val="-1"/>
          <w:w w:val="88"/>
          <w:sz w:val="24"/>
        </w:rPr>
        <w:t>ec</w:t>
      </w:r>
      <w:r>
        <w:rPr>
          <w:color w:val="000007"/>
          <w:spacing w:val="-1"/>
          <w:w w:val="109"/>
          <w:sz w:val="24"/>
        </w:rPr>
        <w:t>-</w:t>
      </w:r>
      <w:r>
        <w:rPr>
          <w:color w:val="000007"/>
          <w:w w:val="177"/>
          <w:sz w:val="24"/>
        </w:rPr>
        <w:t>W</w:t>
      </w:r>
      <w:r>
        <w:rPr>
          <w:color w:val="000007"/>
          <w:spacing w:val="-1"/>
          <w:w w:val="88"/>
          <w:sz w:val="24"/>
        </w:rPr>
        <w:t>e</w:t>
      </w:r>
      <w:r>
        <w:rPr>
          <w:color w:val="000007"/>
          <w:sz w:val="24"/>
        </w:rPr>
        <w:t>bS</w:t>
      </w:r>
      <w:r>
        <w:rPr>
          <w:color w:val="000007"/>
          <w:spacing w:val="-1"/>
          <w:w w:val="88"/>
          <w:sz w:val="24"/>
        </w:rPr>
        <w:t>oc</w:t>
      </w:r>
      <w:r>
        <w:rPr>
          <w:color w:val="000007"/>
          <w:sz w:val="24"/>
        </w:rPr>
        <w:t>k</w:t>
      </w:r>
      <w:r>
        <w:rPr>
          <w:color w:val="000007"/>
          <w:spacing w:val="-1"/>
          <w:w w:val="88"/>
          <w:sz w:val="24"/>
        </w:rPr>
        <w:t>e</w:t>
      </w:r>
      <w:r>
        <w:rPr>
          <w:color w:val="000007"/>
          <w:spacing w:val="-1"/>
          <w:w w:val="55"/>
          <w:sz w:val="24"/>
        </w:rPr>
        <w:t>t</w:t>
      </w:r>
      <w:r>
        <w:rPr>
          <w:color w:val="000007"/>
          <w:spacing w:val="-1"/>
          <w:w w:val="109"/>
          <w:sz w:val="24"/>
        </w:rPr>
        <w:t>-</w:t>
      </w:r>
      <w:r>
        <w:rPr>
          <w:color w:val="000007"/>
          <w:spacing w:val="-1"/>
          <w:w w:val="111"/>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oco</w:t>
      </w:r>
      <w:r>
        <w:rPr>
          <w:color w:val="000007"/>
          <w:spacing w:val="-1"/>
          <w:w w:val="55"/>
          <w:sz w:val="24"/>
        </w:rPr>
        <w:t>l</w:t>
      </w:r>
      <w:r>
        <w:rPr>
          <w:color w:val="000007"/>
          <w:w w:val="50"/>
          <w:sz w:val="24"/>
        </w:rPr>
        <w:t>:</w:t>
      </w:r>
      <w:r>
        <w:rPr>
          <w:color w:val="000007"/>
          <w:spacing w:val="-62"/>
          <w:sz w:val="24"/>
        </w:rPr>
        <w:t xml:space="preserve"> </w:t>
      </w:r>
      <w:r>
        <w:rPr>
          <w:color w:val="000007"/>
          <w:spacing w:val="-1"/>
          <w:w w:val="88"/>
          <w:sz w:val="24"/>
        </w:rPr>
        <w:t>c</w:t>
      </w:r>
      <w:r>
        <w:rPr>
          <w:color w:val="000007"/>
          <w:sz w:val="24"/>
        </w:rPr>
        <w:t>h</w:t>
      </w:r>
      <w:r>
        <w:rPr>
          <w:color w:val="000007"/>
          <w:spacing w:val="-1"/>
          <w:w w:val="88"/>
          <w:sz w:val="24"/>
        </w:rPr>
        <w:t>a</w:t>
      </w:r>
      <w:r>
        <w:rPr>
          <w:color w:val="000007"/>
          <w:spacing w:val="-1"/>
          <w:w w:val="55"/>
          <w:sz w:val="24"/>
        </w:rPr>
        <w:t>t</w:t>
      </w:r>
      <w:r>
        <w:rPr>
          <w:color w:val="000007"/>
          <w:w w:val="50"/>
          <w:sz w:val="24"/>
        </w:rPr>
        <w:t>,</w:t>
      </w:r>
      <w:r>
        <w:rPr>
          <w:color w:val="000007"/>
          <w:spacing w:val="-60"/>
          <w:sz w:val="24"/>
        </w:rPr>
        <w:t xml:space="preserve"> </w:t>
      </w:r>
      <w:r>
        <w:rPr>
          <w:color w:val="000007"/>
          <w:w w:val="77"/>
          <w:sz w:val="24"/>
        </w:rPr>
        <w:t>s</w:t>
      </w:r>
      <w:r>
        <w:rPr>
          <w:color w:val="000007"/>
          <w:sz w:val="24"/>
        </w:rPr>
        <w:t>up</w:t>
      </w:r>
      <w:r>
        <w:rPr>
          <w:color w:val="000007"/>
          <w:spacing w:val="-1"/>
          <w:w w:val="88"/>
          <w:sz w:val="24"/>
        </w:rPr>
        <w:t>e</w:t>
      </w:r>
      <w:r>
        <w:rPr>
          <w:color w:val="000007"/>
          <w:w w:val="66"/>
          <w:sz w:val="24"/>
        </w:rPr>
        <w:t>r</w:t>
      </w:r>
      <w:r>
        <w:rPr>
          <w:color w:val="000007"/>
          <w:spacing w:val="-1"/>
          <w:w w:val="88"/>
          <w:sz w:val="24"/>
        </w:rPr>
        <w:t>c</w:t>
      </w:r>
      <w:r>
        <w:rPr>
          <w:color w:val="000007"/>
          <w:sz w:val="24"/>
        </w:rPr>
        <w:t>h</w:t>
      </w:r>
      <w:r>
        <w:rPr>
          <w:color w:val="000007"/>
          <w:spacing w:val="-1"/>
          <w:w w:val="88"/>
          <w:sz w:val="24"/>
        </w:rPr>
        <w:t>a</w:t>
      </w:r>
      <w:r>
        <w:rPr>
          <w:color w:val="000007"/>
          <w:w w:val="55"/>
          <w:sz w:val="24"/>
        </w:rPr>
        <w:t>t</w:t>
      </w:r>
    </w:p>
    <w:p>
      <w:pPr>
        <w:spacing w:before="3" w:line="249" w:lineRule="auto"/>
        <w:ind w:left="160" w:right="5898" w:firstLine="0"/>
        <w:jc w:val="left"/>
        <w:rPr>
          <w:sz w:val="22"/>
        </w:rPr>
      </w:pPr>
      <w:r>
        <w:rPr>
          <w:color w:val="000007"/>
          <w:sz w:val="24"/>
        </w:rPr>
        <w:t>S</w:t>
      </w:r>
      <w:r>
        <w:rPr>
          <w:color w:val="000007"/>
          <w:spacing w:val="-1"/>
          <w:w w:val="88"/>
          <w:sz w:val="24"/>
        </w:rPr>
        <w:t>ec</w:t>
      </w:r>
      <w:r>
        <w:rPr>
          <w:color w:val="000007"/>
          <w:spacing w:val="-1"/>
          <w:w w:val="109"/>
          <w:sz w:val="24"/>
        </w:rPr>
        <w:t>-</w:t>
      </w:r>
      <w:r>
        <w:rPr>
          <w:color w:val="000007"/>
          <w:w w:val="177"/>
          <w:sz w:val="24"/>
        </w:rPr>
        <w:t>W</w:t>
      </w:r>
      <w:r>
        <w:rPr>
          <w:color w:val="000007"/>
          <w:spacing w:val="-1"/>
          <w:w w:val="88"/>
          <w:sz w:val="24"/>
        </w:rPr>
        <w:t>e</w:t>
      </w:r>
      <w:r>
        <w:rPr>
          <w:color w:val="000007"/>
          <w:sz w:val="24"/>
        </w:rPr>
        <w:t>bS</w:t>
      </w:r>
      <w:r>
        <w:rPr>
          <w:color w:val="000007"/>
          <w:spacing w:val="-1"/>
          <w:w w:val="88"/>
          <w:sz w:val="24"/>
        </w:rPr>
        <w:t>oc</w:t>
      </w:r>
      <w:r>
        <w:rPr>
          <w:color w:val="000007"/>
          <w:sz w:val="24"/>
        </w:rPr>
        <w:t>k</w:t>
      </w:r>
      <w:r>
        <w:rPr>
          <w:color w:val="000007"/>
          <w:spacing w:val="-1"/>
          <w:w w:val="88"/>
          <w:sz w:val="24"/>
        </w:rPr>
        <w:t>e</w:t>
      </w:r>
      <w:r>
        <w:rPr>
          <w:color w:val="000007"/>
          <w:spacing w:val="-1"/>
          <w:w w:val="55"/>
          <w:sz w:val="24"/>
        </w:rPr>
        <w:t>t</w:t>
      </w:r>
      <w:r>
        <w:rPr>
          <w:color w:val="000007"/>
          <w:spacing w:val="-1"/>
          <w:w w:val="109"/>
          <w:sz w:val="24"/>
        </w:rPr>
        <w:t>-</w:t>
      </w:r>
      <w:r>
        <w:rPr>
          <w:color w:val="000007"/>
          <w:w w:val="132"/>
          <w:sz w:val="24"/>
        </w:rPr>
        <w:t>V</w:t>
      </w:r>
      <w:r>
        <w:rPr>
          <w:color w:val="000007"/>
          <w:spacing w:val="-1"/>
          <w:w w:val="88"/>
          <w:sz w:val="24"/>
        </w:rPr>
        <w:t>e</w:t>
      </w:r>
      <w:r>
        <w:rPr>
          <w:color w:val="000007"/>
          <w:w w:val="66"/>
          <w:sz w:val="24"/>
        </w:rPr>
        <w:t>r</w:t>
      </w:r>
      <w:r>
        <w:rPr>
          <w:color w:val="000007"/>
          <w:w w:val="77"/>
          <w:sz w:val="24"/>
        </w:rPr>
        <w:t>s</w:t>
      </w:r>
      <w:r>
        <w:rPr>
          <w:color w:val="000007"/>
          <w:spacing w:val="-1"/>
          <w:w w:val="55"/>
          <w:sz w:val="24"/>
        </w:rPr>
        <w:t>i</w:t>
      </w:r>
      <w:r>
        <w:rPr>
          <w:color w:val="000007"/>
          <w:spacing w:val="-1"/>
          <w:w w:val="88"/>
          <w:sz w:val="24"/>
        </w:rPr>
        <w:t>o</w:t>
      </w:r>
      <w:r>
        <w:rPr>
          <w:color w:val="000007"/>
          <w:sz w:val="24"/>
        </w:rPr>
        <w:t>n</w:t>
      </w:r>
      <w:r>
        <w:rPr>
          <w:color w:val="000007"/>
          <w:w w:val="50"/>
          <w:sz w:val="24"/>
        </w:rPr>
        <w:t>:</w:t>
      </w:r>
      <w:r>
        <w:rPr>
          <w:color w:val="000007"/>
          <w:spacing w:val="-62"/>
          <w:sz w:val="24"/>
        </w:rPr>
        <w:t xml:space="preserve"> </w:t>
      </w:r>
      <w:r>
        <w:rPr>
          <w:color w:val="000007"/>
          <w:sz w:val="24"/>
        </w:rPr>
        <w:t xml:space="preserve">13 </w:t>
      </w:r>
      <w:r>
        <w:rPr>
          <w:color w:val="000007"/>
          <w:w w:val="132"/>
          <w:sz w:val="24"/>
        </w:rPr>
        <w:t>O</w:t>
      </w:r>
      <w:r>
        <w:rPr>
          <w:color w:val="000007"/>
          <w:w w:val="66"/>
          <w:sz w:val="24"/>
        </w:rPr>
        <w:t>r</w:t>
      </w:r>
      <w:r>
        <w:rPr>
          <w:color w:val="000007"/>
          <w:spacing w:val="-1"/>
          <w:w w:val="55"/>
          <w:sz w:val="24"/>
        </w:rPr>
        <w:t>i</w:t>
      </w:r>
      <w:r>
        <w:rPr>
          <w:color w:val="000007"/>
          <w:spacing w:val="-1"/>
          <w:w w:val="88"/>
          <w:sz w:val="24"/>
        </w:rPr>
        <w:t>g</w:t>
      </w:r>
      <w:r>
        <w:rPr>
          <w:color w:val="000007"/>
          <w:spacing w:val="-1"/>
          <w:w w:val="55"/>
          <w:sz w:val="24"/>
        </w:rPr>
        <w:t>i</w:t>
      </w:r>
      <w:r>
        <w:rPr>
          <w:color w:val="000007"/>
          <w:sz w:val="24"/>
        </w:rPr>
        <w:t>n</w:t>
      </w:r>
      <w:r>
        <w:rPr>
          <w:color w:val="000007"/>
          <w:w w:val="50"/>
          <w:sz w:val="24"/>
        </w:rPr>
        <w:t>:</w:t>
      </w:r>
      <w:r>
        <w:rPr>
          <w:color w:val="000007"/>
          <w:spacing w:val="-63"/>
          <w:sz w:val="24"/>
        </w:rPr>
        <w:t xml:space="preserve"> </w:t>
      </w:r>
      <w:r>
        <w:fldChar w:fldCharType="begin"/>
      </w:r>
      <w:r>
        <w:instrText xml:space="preserve"> HYPERLINK "http://example.com/" \h </w:instrText>
      </w:r>
      <w:r>
        <w:fldChar w:fldCharType="separate"/>
      </w:r>
      <w:r>
        <w:rPr>
          <w:color w:val="000007"/>
          <w:sz w:val="24"/>
        </w:rPr>
        <w:t>h</w:t>
      </w:r>
      <w:r>
        <w:rPr>
          <w:color w:val="000007"/>
          <w:spacing w:val="-1"/>
          <w:w w:val="55"/>
          <w:sz w:val="24"/>
        </w:rPr>
        <w:t>tt</w:t>
      </w:r>
      <w:r>
        <w:rPr>
          <w:color w:val="000007"/>
          <w:sz w:val="24"/>
        </w:rPr>
        <w:t>p</w:t>
      </w:r>
      <w:r>
        <w:rPr>
          <w:color w:val="000007"/>
          <w:w w:val="50"/>
          <w:sz w:val="24"/>
        </w:rPr>
        <w:t>:</w:t>
      </w:r>
      <w:r>
        <w:rPr>
          <w:color w:val="000007"/>
          <w:spacing w:val="-1"/>
          <w:w w:val="55"/>
          <w:sz w:val="24"/>
        </w:rPr>
        <w:t>//</w:t>
      </w:r>
      <w:r>
        <w:rPr>
          <w:color w:val="000007"/>
          <w:spacing w:val="-1"/>
          <w:w w:val="88"/>
          <w:sz w:val="24"/>
        </w:rPr>
        <w:t>exa</w:t>
      </w:r>
      <w:r>
        <w:rPr>
          <w:color w:val="000007"/>
          <w:spacing w:val="-1"/>
          <w:w w:val="143"/>
          <w:sz w:val="24"/>
        </w:rPr>
        <w:t>m</w:t>
      </w:r>
      <w:r>
        <w:rPr>
          <w:color w:val="000007"/>
          <w:sz w:val="24"/>
        </w:rPr>
        <w:t>p</w:t>
      </w:r>
      <w:r>
        <w:rPr>
          <w:color w:val="000007"/>
          <w:spacing w:val="-1"/>
          <w:w w:val="55"/>
          <w:sz w:val="24"/>
        </w:rPr>
        <w:t>l</w:t>
      </w:r>
      <w:r>
        <w:rPr>
          <w:color w:val="000007"/>
          <w:spacing w:val="-1"/>
          <w:w w:val="88"/>
          <w:sz w:val="24"/>
        </w:rPr>
        <w:t>e</w:t>
      </w:r>
      <w:r>
        <w:rPr>
          <w:color w:val="000007"/>
          <w:w w:val="50"/>
          <w:sz w:val="24"/>
        </w:rPr>
        <w:t>.</w:t>
      </w:r>
      <w:r>
        <w:rPr>
          <w:color w:val="000007"/>
          <w:spacing w:val="-1"/>
          <w:w w:val="88"/>
          <w:sz w:val="24"/>
        </w:rPr>
        <w:t>co</w:t>
      </w:r>
      <w:r>
        <w:rPr>
          <w:color w:val="000007"/>
          <w:w w:val="143"/>
          <w:sz w:val="24"/>
        </w:rPr>
        <w:t>m</w:t>
      </w:r>
      <w:r>
        <w:rPr>
          <w:color w:val="000007"/>
          <w:w w:val="143"/>
          <w:sz w:val="24"/>
        </w:rPr>
        <w:fldChar w:fldCharType="end"/>
      </w:r>
      <w:r>
        <w:rPr>
          <w:color w:val="484848"/>
          <w:spacing w:val="-1"/>
          <w:w w:val="100"/>
          <w:sz w:val="22"/>
        </w:rPr>
        <w:t xml:space="preserve"> </w:t>
      </w:r>
      <w:r>
        <w:rPr>
          <w:color w:val="484848"/>
          <w:spacing w:val="-13"/>
          <w:sz w:val="22"/>
        </w:rPr>
        <w:t xml:space="preserve">多了下面 </w:t>
      </w:r>
      <w:r>
        <w:rPr>
          <w:color w:val="484848"/>
          <w:sz w:val="22"/>
        </w:rPr>
        <w:t>2</w:t>
      </w:r>
      <w:r>
        <w:rPr>
          <w:color w:val="484848"/>
          <w:spacing w:val="-13"/>
          <w:sz w:val="22"/>
        </w:rPr>
        <w:t xml:space="preserve"> 个属性：</w:t>
      </w:r>
    </w:p>
    <w:p>
      <w:pPr>
        <w:pStyle w:val="7"/>
        <w:ind w:left="0"/>
        <w:rPr>
          <w:sz w:val="20"/>
        </w:rPr>
      </w:pPr>
    </w:p>
    <w:p>
      <w:pPr>
        <w:pStyle w:val="7"/>
        <w:spacing w:before="5" w:after="1"/>
        <w:ind w:left="0"/>
        <w:rPr>
          <w:sz w:val="29"/>
        </w:rPr>
      </w:pPr>
    </w:p>
    <w:tbl>
      <w:tblPr>
        <w:tblStyle w:val="15"/>
        <w:tblW w:w="0" w:type="auto"/>
        <w:tblInd w:w="1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85"/>
        <w:gridCol w:w="7629"/>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2" w:hRule="atLeast"/>
        </w:trPr>
        <w:tc>
          <w:tcPr>
            <w:tcW w:w="685" w:type="dxa"/>
            <w:tcBorders>
              <w:bottom w:val="nil"/>
            </w:tcBorders>
          </w:tcPr>
          <w:p>
            <w:pPr>
              <w:pStyle w:val="19"/>
              <w:spacing w:before="81"/>
              <w:ind w:right="-15"/>
              <w:jc w:val="right"/>
              <w:rPr>
                <w:sz w:val="20"/>
              </w:rPr>
            </w:pPr>
            <w:r>
              <w:rPr>
                <w:color w:val="AEAEAE"/>
                <w:w w:val="99"/>
                <w:sz w:val="20"/>
              </w:rPr>
              <w:t>1</w:t>
            </w:r>
          </w:p>
        </w:tc>
        <w:tc>
          <w:tcPr>
            <w:tcW w:w="7629" w:type="dxa"/>
            <w:tcBorders>
              <w:bottom w:val="nil"/>
            </w:tcBorders>
          </w:tcPr>
          <w:p>
            <w:pPr>
              <w:pStyle w:val="19"/>
              <w:spacing w:before="81"/>
              <w:ind w:left="5"/>
              <w:jc w:val="left"/>
              <w:rPr>
                <w:sz w:val="20"/>
              </w:rPr>
            </w:pPr>
            <w:r>
              <w:rPr>
                <w:color w:val="484848"/>
                <w:w w:val="132"/>
                <w:sz w:val="20"/>
              </w:rPr>
              <w:t>U</w:t>
            </w:r>
            <w:r>
              <w:rPr>
                <w:color w:val="484848"/>
                <w:w w:val="99"/>
                <w:sz w:val="20"/>
              </w:rPr>
              <w:t>p</w:t>
            </w:r>
            <w:r>
              <w:rPr>
                <w:color w:val="484848"/>
                <w:w w:val="87"/>
                <w:sz w:val="20"/>
              </w:rPr>
              <w:t>g</w:t>
            </w:r>
            <w:r>
              <w:rPr>
                <w:color w:val="484848"/>
                <w:w w:val="66"/>
                <w:sz w:val="20"/>
              </w:rPr>
              <w:t>r</w:t>
            </w:r>
            <w:r>
              <w:rPr>
                <w:color w:val="484848"/>
                <w:w w:val="87"/>
                <w:sz w:val="20"/>
              </w:rPr>
              <w:t>a</w:t>
            </w:r>
            <w:r>
              <w:rPr>
                <w:color w:val="484848"/>
                <w:w w:val="99"/>
                <w:sz w:val="20"/>
              </w:rPr>
              <w:t>d</w:t>
            </w:r>
            <w:r>
              <w:rPr>
                <w:color w:val="484848"/>
                <w:w w:val="87"/>
                <w:sz w:val="20"/>
              </w:rPr>
              <w:t>e</w:t>
            </w:r>
            <w:r>
              <w:rPr>
                <w:color w:val="484848"/>
                <w:w w:val="49"/>
                <w:sz w:val="20"/>
              </w:rPr>
              <w:t>:</w:t>
            </w:r>
            <w:r>
              <w:rPr>
                <w:color w:val="484848"/>
                <w:w w:val="121"/>
                <w:sz w:val="20"/>
              </w:rPr>
              <w:t>w</w:t>
            </w:r>
            <w:r>
              <w:rPr>
                <w:color w:val="484848"/>
                <w:w w:val="87"/>
                <w:sz w:val="20"/>
              </w:rPr>
              <w:t>e</w:t>
            </w:r>
            <w:r>
              <w:rPr>
                <w:color w:val="484848"/>
                <w:w w:val="99"/>
                <w:sz w:val="20"/>
              </w:rPr>
              <w:t>bS</w:t>
            </w:r>
            <w:r>
              <w:rPr>
                <w:color w:val="484848"/>
                <w:w w:val="87"/>
                <w:sz w:val="20"/>
              </w:rPr>
              <w:t>oc</w:t>
            </w:r>
            <w:r>
              <w:rPr>
                <w:color w:val="484848"/>
                <w:w w:val="99"/>
                <w:sz w:val="20"/>
              </w:rPr>
              <w:t>k</w:t>
            </w:r>
            <w:r>
              <w:rPr>
                <w:color w:val="484848"/>
                <w:w w:val="87"/>
                <w:sz w:val="20"/>
              </w:rPr>
              <w:t>e</w:t>
            </w:r>
            <w:r>
              <w:rPr>
                <w:color w:val="484848"/>
                <w:w w:val="55"/>
                <w:sz w:val="20"/>
              </w:rPr>
              <w:t>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1" w:hRule="atLeast"/>
        </w:trPr>
        <w:tc>
          <w:tcPr>
            <w:tcW w:w="685" w:type="dxa"/>
            <w:tcBorders>
              <w:top w:val="nil"/>
            </w:tcBorders>
          </w:tcPr>
          <w:p>
            <w:pPr>
              <w:pStyle w:val="19"/>
              <w:ind w:right="-15"/>
              <w:jc w:val="right"/>
              <w:rPr>
                <w:sz w:val="20"/>
              </w:rPr>
            </w:pPr>
            <w:r>
              <w:rPr>
                <w:color w:val="AEAEAE"/>
                <w:w w:val="99"/>
                <w:sz w:val="20"/>
              </w:rPr>
              <w:t>2</w:t>
            </w:r>
          </w:p>
        </w:tc>
        <w:tc>
          <w:tcPr>
            <w:tcW w:w="7629" w:type="dxa"/>
            <w:tcBorders>
              <w:top w:val="nil"/>
            </w:tcBorders>
          </w:tcPr>
          <w:p>
            <w:pPr>
              <w:pStyle w:val="19"/>
              <w:ind w:left="5"/>
              <w:jc w:val="left"/>
              <w:rPr>
                <w:sz w:val="20"/>
              </w:rPr>
            </w:pPr>
            <w:r>
              <w:rPr>
                <w:color w:val="484848"/>
                <w:w w:val="121"/>
                <w:sz w:val="20"/>
              </w:rPr>
              <w:t>C</w:t>
            </w:r>
            <w:r>
              <w:rPr>
                <w:color w:val="484848"/>
                <w:w w:val="87"/>
                <w:sz w:val="20"/>
              </w:rPr>
              <w:t>o</w:t>
            </w:r>
            <w:r>
              <w:rPr>
                <w:color w:val="484848"/>
                <w:w w:val="99"/>
                <w:sz w:val="20"/>
              </w:rPr>
              <w:t>nn</w:t>
            </w:r>
            <w:r>
              <w:rPr>
                <w:color w:val="484848"/>
                <w:w w:val="87"/>
                <w:sz w:val="20"/>
              </w:rPr>
              <w:t>ec</w:t>
            </w:r>
            <w:r>
              <w:rPr>
                <w:color w:val="484848"/>
                <w:w w:val="55"/>
                <w:sz w:val="20"/>
              </w:rPr>
              <w:t>ti</w:t>
            </w:r>
            <w:r>
              <w:rPr>
                <w:color w:val="484848"/>
                <w:w w:val="87"/>
                <w:sz w:val="20"/>
              </w:rPr>
              <w:t>o</w:t>
            </w:r>
            <w:r>
              <w:rPr>
                <w:color w:val="484848"/>
                <w:w w:val="99"/>
                <w:sz w:val="20"/>
              </w:rPr>
              <w:t>n</w:t>
            </w:r>
            <w:r>
              <w:rPr>
                <w:color w:val="484848"/>
                <w:w w:val="49"/>
                <w:sz w:val="20"/>
              </w:rPr>
              <w:t>:</w:t>
            </w:r>
            <w:r>
              <w:rPr>
                <w:color w:val="484848"/>
                <w:w w:val="132"/>
                <w:sz w:val="20"/>
              </w:rPr>
              <w:t>U</w:t>
            </w:r>
            <w:r>
              <w:rPr>
                <w:color w:val="484848"/>
                <w:w w:val="99"/>
                <w:sz w:val="20"/>
              </w:rPr>
              <w:t>p</w:t>
            </w:r>
            <w:r>
              <w:rPr>
                <w:color w:val="484848"/>
                <w:w w:val="87"/>
                <w:sz w:val="20"/>
              </w:rPr>
              <w:t>g</w:t>
            </w:r>
            <w:r>
              <w:rPr>
                <w:color w:val="484848"/>
                <w:w w:val="66"/>
                <w:sz w:val="20"/>
              </w:rPr>
              <w:t>r</w:t>
            </w:r>
            <w:r>
              <w:rPr>
                <w:color w:val="484848"/>
                <w:w w:val="87"/>
                <w:sz w:val="20"/>
              </w:rPr>
              <w:t>a</w:t>
            </w:r>
            <w:r>
              <w:rPr>
                <w:color w:val="484848"/>
                <w:w w:val="99"/>
                <w:sz w:val="20"/>
              </w:rPr>
              <w:t>d</w:t>
            </w:r>
            <w:r>
              <w:rPr>
                <w:color w:val="484848"/>
                <w:w w:val="87"/>
                <w:sz w:val="20"/>
              </w:rPr>
              <w:t>e</w:t>
            </w:r>
          </w:p>
        </w:tc>
      </w:tr>
    </w:tbl>
    <w:p>
      <w:pPr>
        <w:pStyle w:val="7"/>
        <w:spacing w:before="1"/>
        <w:ind w:left="0"/>
        <w:rPr>
          <w:sz w:val="20"/>
        </w:rPr>
      </w:pPr>
    </w:p>
    <w:p>
      <w:pPr>
        <w:pStyle w:val="7"/>
        <w:spacing w:before="63"/>
      </w:pPr>
      <w:r>
        <w:rPr>
          <w:color w:val="484848"/>
          <w:spacing w:val="3"/>
          <w:w w:val="100"/>
        </w:rPr>
        <w:t>告诉服务器发送的是</w:t>
      </w:r>
      <w:r>
        <w:rPr>
          <w:color w:val="484848"/>
          <w:spacing w:val="-1"/>
          <w:w w:val="122"/>
        </w:rPr>
        <w:t>w</w:t>
      </w:r>
      <w:r>
        <w:rPr>
          <w:color w:val="484848"/>
          <w:spacing w:val="-1"/>
          <w:w w:val="88"/>
        </w:rPr>
        <w:t>e</w:t>
      </w:r>
      <w:r>
        <w:rPr>
          <w:color w:val="484848"/>
          <w:spacing w:val="-1"/>
          <w:w w:val="100"/>
        </w:rPr>
        <w:t>b</w:t>
      </w:r>
      <w:r>
        <w:rPr>
          <w:color w:val="484848"/>
          <w:spacing w:val="-1"/>
          <w:w w:val="77"/>
        </w:rPr>
        <w:t>s</w:t>
      </w:r>
      <w:r>
        <w:rPr>
          <w:color w:val="484848"/>
          <w:spacing w:val="-1"/>
          <w:w w:val="88"/>
        </w:rPr>
        <w:t>oc</w:t>
      </w:r>
      <w:r>
        <w:rPr>
          <w:color w:val="484848"/>
          <w:spacing w:val="-1"/>
          <w:w w:val="100"/>
        </w:rPr>
        <w:t>k</w:t>
      </w:r>
      <w:r>
        <w:rPr>
          <w:color w:val="484848"/>
          <w:spacing w:val="-1"/>
          <w:w w:val="88"/>
        </w:rPr>
        <w:t>e</w:t>
      </w:r>
      <w:r>
        <w:rPr>
          <w:color w:val="484848"/>
          <w:w w:val="55"/>
        </w:rPr>
        <w:t>t</w:t>
      </w:r>
    </w:p>
    <w:p>
      <w:pPr>
        <w:pStyle w:val="7"/>
        <w:ind w:left="0"/>
        <w:rPr>
          <w:sz w:val="20"/>
        </w:rPr>
      </w:pPr>
    </w:p>
    <w:p>
      <w:pPr>
        <w:pStyle w:val="7"/>
        <w:ind w:left="0"/>
        <w:rPr>
          <w:sz w:val="20"/>
        </w:rPr>
      </w:pPr>
    </w:p>
    <w:p>
      <w:pPr>
        <w:pStyle w:val="7"/>
        <w:spacing w:before="5" w:after="1"/>
        <w:ind w:left="0"/>
        <w:rPr>
          <w:sz w:val="10"/>
        </w:rPr>
      </w:pPr>
    </w:p>
    <w:tbl>
      <w:tblPr>
        <w:tblStyle w:val="15"/>
        <w:tblW w:w="0" w:type="auto"/>
        <w:tblInd w:w="1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2"/>
        <w:gridCol w:w="764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1" w:hRule="atLeast"/>
        </w:trPr>
        <w:tc>
          <w:tcPr>
            <w:tcW w:w="672" w:type="dxa"/>
            <w:tcBorders>
              <w:bottom w:val="nil"/>
            </w:tcBorders>
          </w:tcPr>
          <w:p>
            <w:pPr>
              <w:pStyle w:val="19"/>
              <w:spacing w:before="80"/>
              <w:ind w:right="-15"/>
              <w:jc w:val="right"/>
              <w:rPr>
                <w:sz w:val="20"/>
              </w:rPr>
            </w:pPr>
            <w:r>
              <w:rPr>
                <w:color w:val="AEAEAE"/>
                <w:w w:val="99"/>
                <w:sz w:val="20"/>
              </w:rPr>
              <w:t>1</w:t>
            </w:r>
          </w:p>
        </w:tc>
        <w:tc>
          <w:tcPr>
            <w:tcW w:w="7642" w:type="dxa"/>
            <w:tcBorders>
              <w:bottom w:val="nil"/>
            </w:tcBorders>
          </w:tcPr>
          <w:p>
            <w:pPr>
              <w:pStyle w:val="19"/>
              <w:spacing w:before="80"/>
              <w:ind w:left="6"/>
              <w:jc w:val="left"/>
              <w:rPr>
                <w:sz w:val="20"/>
              </w:rPr>
            </w:pPr>
            <w:r>
              <w:rPr>
                <w:color w:val="484848"/>
                <w:w w:val="99"/>
                <w:sz w:val="20"/>
              </w:rPr>
              <w:t>S</w:t>
            </w:r>
            <w:r>
              <w:rPr>
                <w:color w:val="484848"/>
                <w:w w:val="87"/>
                <w:sz w:val="20"/>
              </w:rPr>
              <w:t>ec</w:t>
            </w:r>
            <w:r>
              <w:rPr>
                <w:color w:val="484848"/>
                <w:w w:val="108"/>
                <w:sz w:val="20"/>
              </w:rPr>
              <w:t>-</w:t>
            </w:r>
            <w:r>
              <w:rPr>
                <w:color w:val="484848"/>
                <w:w w:val="176"/>
                <w:sz w:val="20"/>
              </w:rPr>
              <w:t>W</w:t>
            </w:r>
            <w:r>
              <w:rPr>
                <w:color w:val="484848"/>
                <w:w w:val="87"/>
                <w:sz w:val="20"/>
              </w:rPr>
              <w:t>e</w:t>
            </w:r>
            <w:r>
              <w:rPr>
                <w:color w:val="484848"/>
                <w:w w:val="99"/>
                <w:sz w:val="20"/>
              </w:rPr>
              <w:t>bS</w:t>
            </w:r>
            <w:r>
              <w:rPr>
                <w:color w:val="484848"/>
                <w:w w:val="87"/>
                <w:sz w:val="20"/>
              </w:rPr>
              <w:t>oc</w:t>
            </w:r>
            <w:r>
              <w:rPr>
                <w:color w:val="484848"/>
                <w:w w:val="99"/>
                <w:sz w:val="20"/>
              </w:rPr>
              <w:t>k</w:t>
            </w:r>
            <w:r>
              <w:rPr>
                <w:color w:val="484848"/>
                <w:w w:val="87"/>
                <w:sz w:val="20"/>
              </w:rPr>
              <w:t>e</w:t>
            </w:r>
            <w:r>
              <w:rPr>
                <w:color w:val="484848"/>
                <w:w w:val="55"/>
                <w:sz w:val="20"/>
              </w:rPr>
              <w:t>t</w:t>
            </w:r>
            <w:r>
              <w:rPr>
                <w:color w:val="484848"/>
                <w:w w:val="108"/>
                <w:sz w:val="20"/>
              </w:rPr>
              <w:t>-</w:t>
            </w:r>
            <w:r>
              <w:rPr>
                <w:color w:val="484848"/>
                <w:w w:val="132"/>
                <w:sz w:val="20"/>
              </w:rPr>
              <w:t>K</w:t>
            </w:r>
            <w:r>
              <w:rPr>
                <w:color w:val="484848"/>
                <w:w w:val="87"/>
                <w:sz w:val="20"/>
              </w:rPr>
              <w:t>ey</w:t>
            </w:r>
            <w:r>
              <w:rPr>
                <w:color w:val="484848"/>
                <w:w w:val="49"/>
                <w:sz w:val="20"/>
              </w:rPr>
              <w:t>:</w:t>
            </w:r>
            <w:r>
              <w:rPr>
                <w:color w:val="484848"/>
                <w:spacing w:val="-52"/>
                <w:sz w:val="20"/>
              </w:rPr>
              <w:t xml:space="preserve"> </w:t>
            </w:r>
            <w:r>
              <w:rPr>
                <w:color w:val="484848"/>
                <w:spacing w:val="1"/>
                <w:w w:val="87"/>
                <w:sz w:val="20"/>
              </w:rPr>
              <w:t>x</w:t>
            </w:r>
            <w:r>
              <w:rPr>
                <w:color w:val="009900"/>
                <w:spacing w:val="1"/>
                <w:w w:val="99"/>
                <w:sz w:val="20"/>
              </w:rPr>
              <w:t>3</w:t>
            </w:r>
            <w:r>
              <w:rPr>
                <w:color w:val="484848"/>
                <w:w w:val="77"/>
                <w:sz w:val="20"/>
              </w:rPr>
              <w:t>JJ</w:t>
            </w:r>
            <w:r>
              <w:rPr>
                <w:color w:val="484848"/>
                <w:w w:val="143"/>
                <w:sz w:val="20"/>
              </w:rPr>
              <w:t>H</w:t>
            </w:r>
            <w:r>
              <w:rPr>
                <w:color w:val="484848"/>
                <w:w w:val="154"/>
                <w:sz w:val="20"/>
              </w:rPr>
              <w:t>M</w:t>
            </w:r>
            <w:r>
              <w:rPr>
                <w:color w:val="484848"/>
                <w:w w:val="99"/>
                <w:sz w:val="20"/>
              </w:rPr>
              <w:t>b</w:t>
            </w:r>
            <w:r>
              <w:rPr>
                <w:color w:val="484848"/>
                <w:w w:val="132"/>
                <w:sz w:val="20"/>
              </w:rPr>
              <w:t>D</w:t>
            </w:r>
            <w:r>
              <w:rPr>
                <w:color w:val="484848"/>
                <w:spacing w:val="-1"/>
                <w:w w:val="110"/>
                <w:sz w:val="20"/>
              </w:rPr>
              <w:t>L</w:t>
            </w:r>
            <w:r>
              <w:rPr>
                <w:color w:val="009900"/>
                <w:spacing w:val="1"/>
                <w:w w:val="99"/>
                <w:sz w:val="20"/>
              </w:rPr>
              <w:t>1</w:t>
            </w:r>
            <w:r>
              <w:rPr>
                <w:color w:val="484848"/>
                <w:w w:val="121"/>
                <w:sz w:val="20"/>
              </w:rPr>
              <w:t>E</w:t>
            </w:r>
            <w:r>
              <w:rPr>
                <w:color w:val="484848"/>
                <w:w w:val="77"/>
                <w:sz w:val="20"/>
              </w:rPr>
              <w:t>z</w:t>
            </w:r>
            <w:r>
              <w:rPr>
                <w:color w:val="484848"/>
                <w:w w:val="110"/>
                <w:sz w:val="20"/>
              </w:rPr>
              <w:t>L</w:t>
            </w:r>
            <w:r>
              <w:rPr>
                <w:color w:val="484848"/>
                <w:w w:val="99"/>
                <w:sz w:val="20"/>
              </w:rPr>
              <w:t>k</w:t>
            </w:r>
            <w:r>
              <w:rPr>
                <w:color w:val="484848"/>
                <w:spacing w:val="-1"/>
                <w:w w:val="99"/>
                <w:sz w:val="20"/>
              </w:rPr>
              <w:t>h</w:t>
            </w:r>
            <w:r>
              <w:rPr>
                <w:color w:val="009900"/>
                <w:spacing w:val="1"/>
                <w:w w:val="99"/>
                <w:sz w:val="20"/>
              </w:rPr>
              <w:t>9</w:t>
            </w:r>
            <w:r>
              <w:rPr>
                <w:color w:val="484848"/>
                <w:w w:val="132"/>
                <w:sz w:val="20"/>
              </w:rPr>
              <w:t>G</w:t>
            </w:r>
            <w:r>
              <w:rPr>
                <w:color w:val="484848"/>
                <w:w w:val="121"/>
                <w:sz w:val="20"/>
              </w:rPr>
              <w:t>B</w:t>
            </w:r>
            <w:r>
              <w:rPr>
                <w:color w:val="484848"/>
                <w:w w:val="99"/>
                <w:sz w:val="20"/>
              </w:rPr>
              <w:t>h</w:t>
            </w:r>
            <w:r>
              <w:rPr>
                <w:color w:val="484848"/>
                <w:w w:val="132"/>
                <w:sz w:val="20"/>
              </w:rPr>
              <w:t>XD</w:t>
            </w:r>
            <w:r>
              <w:rPr>
                <w:color w:val="484848"/>
                <w:w w:val="121"/>
                <w:sz w:val="20"/>
              </w:rPr>
              <w:t>w</w:t>
            </w:r>
            <w:r>
              <w:rPr>
                <w:color w:val="484848"/>
                <w:w w:val="108"/>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72" w:type="dxa"/>
            <w:tcBorders>
              <w:top w:val="nil"/>
              <w:bottom w:val="nil"/>
            </w:tcBorders>
          </w:tcPr>
          <w:p>
            <w:pPr>
              <w:pStyle w:val="19"/>
              <w:ind w:right="-15"/>
              <w:jc w:val="right"/>
              <w:rPr>
                <w:sz w:val="20"/>
              </w:rPr>
            </w:pPr>
            <w:r>
              <w:rPr>
                <w:color w:val="AEAEAE"/>
                <w:w w:val="99"/>
                <w:sz w:val="20"/>
              </w:rPr>
              <w:t>2</w:t>
            </w:r>
          </w:p>
        </w:tc>
        <w:tc>
          <w:tcPr>
            <w:tcW w:w="7642" w:type="dxa"/>
            <w:tcBorders>
              <w:top w:val="nil"/>
              <w:bottom w:val="nil"/>
            </w:tcBorders>
          </w:tcPr>
          <w:p>
            <w:pPr>
              <w:pStyle w:val="19"/>
              <w:ind w:left="6"/>
              <w:jc w:val="left"/>
              <w:rPr>
                <w:sz w:val="20"/>
              </w:rPr>
            </w:pPr>
            <w:r>
              <w:rPr>
                <w:color w:val="484848"/>
                <w:w w:val="99"/>
                <w:sz w:val="20"/>
              </w:rPr>
              <w:t>S</w:t>
            </w:r>
            <w:r>
              <w:rPr>
                <w:color w:val="484848"/>
                <w:w w:val="87"/>
                <w:sz w:val="20"/>
              </w:rPr>
              <w:t>ec</w:t>
            </w:r>
            <w:r>
              <w:rPr>
                <w:color w:val="484848"/>
                <w:w w:val="108"/>
                <w:sz w:val="20"/>
              </w:rPr>
              <w:t>-</w:t>
            </w:r>
            <w:r>
              <w:rPr>
                <w:color w:val="484848"/>
                <w:w w:val="176"/>
                <w:sz w:val="20"/>
              </w:rPr>
              <w:t>W</w:t>
            </w:r>
            <w:r>
              <w:rPr>
                <w:color w:val="484848"/>
                <w:w w:val="87"/>
                <w:sz w:val="20"/>
              </w:rPr>
              <w:t>e</w:t>
            </w:r>
            <w:r>
              <w:rPr>
                <w:color w:val="484848"/>
                <w:w w:val="99"/>
                <w:sz w:val="20"/>
              </w:rPr>
              <w:t>bS</w:t>
            </w:r>
            <w:r>
              <w:rPr>
                <w:color w:val="484848"/>
                <w:w w:val="87"/>
                <w:sz w:val="20"/>
              </w:rPr>
              <w:t>oc</w:t>
            </w:r>
            <w:r>
              <w:rPr>
                <w:color w:val="484848"/>
                <w:w w:val="99"/>
                <w:sz w:val="20"/>
              </w:rPr>
              <w:t>k</w:t>
            </w:r>
            <w:r>
              <w:rPr>
                <w:color w:val="484848"/>
                <w:w w:val="87"/>
                <w:sz w:val="20"/>
              </w:rPr>
              <w:t>e</w:t>
            </w:r>
            <w:r>
              <w:rPr>
                <w:color w:val="484848"/>
                <w:w w:val="55"/>
                <w:sz w:val="20"/>
              </w:rPr>
              <w:t>t</w:t>
            </w:r>
            <w:r>
              <w:rPr>
                <w:color w:val="484848"/>
                <w:w w:val="108"/>
                <w:sz w:val="20"/>
              </w:rPr>
              <w:t>-</w:t>
            </w:r>
            <w:r>
              <w:rPr>
                <w:color w:val="484848"/>
                <w:w w:val="110"/>
                <w:sz w:val="20"/>
              </w:rPr>
              <w:t>P</w:t>
            </w:r>
            <w:r>
              <w:rPr>
                <w:color w:val="484848"/>
                <w:w w:val="66"/>
                <w:sz w:val="20"/>
              </w:rPr>
              <w:t>r</w:t>
            </w:r>
            <w:r>
              <w:rPr>
                <w:color w:val="484848"/>
                <w:w w:val="87"/>
                <w:sz w:val="20"/>
              </w:rPr>
              <w:t>o</w:t>
            </w:r>
            <w:r>
              <w:rPr>
                <w:color w:val="484848"/>
                <w:w w:val="55"/>
                <w:sz w:val="20"/>
              </w:rPr>
              <w:t>t</w:t>
            </w:r>
            <w:r>
              <w:rPr>
                <w:color w:val="484848"/>
                <w:w w:val="87"/>
                <w:sz w:val="20"/>
              </w:rPr>
              <w:t>oco</w:t>
            </w:r>
            <w:r>
              <w:rPr>
                <w:color w:val="484848"/>
                <w:w w:val="55"/>
                <w:sz w:val="20"/>
              </w:rPr>
              <w:t>l</w:t>
            </w:r>
            <w:r>
              <w:rPr>
                <w:color w:val="484848"/>
                <w:w w:val="49"/>
                <w:sz w:val="20"/>
              </w:rPr>
              <w:t>:</w:t>
            </w:r>
            <w:r>
              <w:rPr>
                <w:color w:val="484848"/>
                <w:spacing w:val="-50"/>
                <w:sz w:val="20"/>
              </w:rPr>
              <w:t xml:space="preserve"> </w:t>
            </w:r>
            <w:r>
              <w:rPr>
                <w:color w:val="484848"/>
                <w:w w:val="87"/>
                <w:sz w:val="20"/>
              </w:rPr>
              <w:t>c</w:t>
            </w:r>
            <w:r>
              <w:rPr>
                <w:color w:val="484848"/>
                <w:w w:val="99"/>
                <w:sz w:val="20"/>
              </w:rPr>
              <w:t>h</w:t>
            </w:r>
            <w:r>
              <w:rPr>
                <w:color w:val="484848"/>
                <w:w w:val="87"/>
                <w:sz w:val="20"/>
              </w:rPr>
              <w:t>a</w:t>
            </w:r>
            <w:r>
              <w:rPr>
                <w:color w:val="484848"/>
                <w:w w:val="55"/>
                <w:sz w:val="20"/>
              </w:rPr>
              <w:t>t</w:t>
            </w:r>
            <w:r>
              <w:rPr>
                <w:color w:val="484848"/>
                <w:w w:val="49"/>
                <w:sz w:val="20"/>
              </w:rPr>
              <w:t>,</w:t>
            </w:r>
            <w:r>
              <w:rPr>
                <w:color w:val="484848"/>
                <w:spacing w:val="-52"/>
                <w:sz w:val="20"/>
              </w:rPr>
              <w:t xml:space="preserve"> </w:t>
            </w:r>
            <w:r>
              <w:rPr>
                <w:color w:val="484848"/>
                <w:w w:val="77"/>
                <w:sz w:val="20"/>
              </w:rPr>
              <w:t>s</w:t>
            </w:r>
            <w:r>
              <w:rPr>
                <w:color w:val="484848"/>
                <w:w w:val="99"/>
                <w:sz w:val="20"/>
              </w:rPr>
              <w:t>up</w:t>
            </w:r>
            <w:r>
              <w:rPr>
                <w:color w:val="484848"/>
                <w:w w:val="87"/>
                <w:sz w:val="20"/>
              </w:rPr>
              <w:t>e</w:t>
            </w:r>
            <w:r>
              <w:rPr>
                <w:color w:val="484848"/>
                <w:w w:val="66"/>
                <w:sz w:val="20"/>
              </w:rPr>
              <w:t>r</w:t>
            </w:r>
            <w:r>
              <w:rPr>
                <w:color w:val="484848"/>
                <w:w w:val="87"/>
                <w:sz w:val="20"/>
              </w:rPr>
              <w:t>c</w:t>
            </w:r>
            <w:r>
              <w:rPr>
                <w:color w:val="484848"/>
                <w:w w:val="99"/>
                <w:sz w:val="20"/>
              </w:rPr>
              <w:t>h</w:t>
            </w:r>
            <w:r>
              <w:rPr>
                <w:color w:val="484848"/>
                <w:w w:val="87"/>
                <w:sz w:val="20"/>
              </w:rPr>
              <w:t>a</w:t>
            </w:r>
            <w:r>
              <w:rPr>
                <w:color w:val="484848"/>
                <w:w w:val="55"/>
                <w:sz w:val="20"/>
              </w:rPr>
              <w:t>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2" w:hRule="atLeast"/>
        </w:trPr>
        <w:tc>
          <w:tcPr>
            <w:tcW w:w="672" w:type="dxa"/>
            <w:tcBorders>
              <w:top w:val="nil"/>
            </w:tcBorders>
          </w:tcPr>
          <w:p>
            <w:pPr>
              <w:pStyle w:val="19"/>
              <w:ind w:right="-15"/>
              <w:jc w:val="right"/>
              <w:rPr>
                <w:sz w:val="20"/>
              </w:rPr>
            </w:pPr>
            <w:r>
              <w:rPr>
                <w:color w:val="AEAEAE"/>
                <w:w w:val="99"/>
                <w:sz w:val="20"/>
              </w:rPr>
              <w:t>3</w:t>
            </w:r>
          </w:p>
        </w:tc>
        <w:tc>
          <w:tcPr>
            <w:tcW w:w="7642" w:type="dxa"/>
            <w:tcBorders>
              <w:top w:val="nil"/>
            </w:tcBorders>
          </w:tcPr>
          <w:p>
            <w:pPr>
              <w:pStyle w:val="19"/>
              <w:ind w:left="6"/>
              <w:jc w:val="left"/>
              <w:rPr>
                <w:sz w:val="20"/>
              </w:rPr>
            </w:pPr>
            <w:r>
              <w:rPr>
                <w:color w:val="484848"/>
                <w:w w:val="99"/>
                <w:sz w:val="20"/>
              </w:rPr>
              <w:t>S</w:t>
            </w:r>
            <w:r>
              <w:rPr>
                <w:color w:val="484848"/>
                <w:w w:val="87"/>
                <w:sz w:val="20"/>
              </w:rPr>
              <w:t>ec</w:t>
            </w:r>
            <w:r>
              <w:rPr>
                <w:color w:val="484848"/>
                <w:w w:val="108"/>
                <w:sz w:val="20"/>
              </w:rPr>
              <w:t>-</w:t>
            </w:r>
            <w:r>
              <w:rPr>
                <w:color w:val="484848"/>
                <w:w w:val="176"/>
                <w:sz w:val="20"/>
              </w:rPr>
              <w:t>W</w:t>
            </w:r>
            <w:r>
              <w:rPr>
                <w:color w:val="484848"/>
                <w:w w:val="87"/>
                <w:sz w:val="20"/>
              </w:rPr>
              <w:t>e</w:t>
            </w:r>
            <w:r>
              <w:rPr>
                <w:color w:val="484848"/>
                <w:w w:val="99"/>
                <w:sz w:val="20"/>
              </w:rPr>
              <w:t>bS</w:t>
            </w:r>
            <w:r>
              <w:rPr>
                <w:color w:val="484848"/>
                <w:w w:val="87"/>
                <w:sz w:val="20"/>
              </w:rPr>
              <w:t>oc</w:t>
            </w:r>
            <w:r>
              <w:rPr>
                <w:color w:val="484848"/>
                <w:w w:val="99"/>
                <w:sz w:val="20"/>
              </w:rPr>
              <w:t>k</w:t>
            </w:r>
            <w:r>
              <w:rPr>
                <w:color w:val="484848"/>
                <w:w w:val="87"/>
                <w:sz w:val="20"/>
              </w:rPr>
              <w:t>e</w:t>
            </w:r>
            <w:r>
              <w:rPr>
                <w:color w:val="484848"/>
                <w:w w:val="55"/>
                <w:sz w:val="20"/>
              </w:rPr>
              <w:t>t</w:t>
            </w:r>
            <w:r>
              <w:rPr>
                <w:color w:val="484848"/>
                <w:w w:val="108"/>
                <w:sz w:val="20"/>
              </w:rPr>
              <w:t>-</w:t>
            </w:r>
            <w:r>
              <w:rPr>
                <w:color w:val="484848"/>
                <w:w w:val="132"/>
                <w:sz w:val="20"/>
              </w:rPr>
              <w:t>V</w:t>
            </w:r>
            <w:r>
              <w:rPr>
                <w:color w:val="484848"/>
                <w:w w:val="87"/>
                <w:sz w:val="20"/>
              </w:rPr>
              <w:t>e</w:t>
            </w:r>
            <w:r>
              <w:rPr>
                <w:color w:val="484848"/>
                <w:w w:val="66"/>
                <w:sz w:val="20"/>
              </w:rPr>
              <w:t>r</w:t>
            </w:r>
            <w:r>
              <w:rPr>
                <w:color w:val="484848"/>
                <w:w w:val="77"/>
                <w:sz w:val="20"/>
              </w:rPr>
              <w:t>s</w:t>
            </w:r>
            <w:r>
              <w:rPr>
                <w:color w:val="484848"/>
                <w:w w:val="55"/>
                <w:sz w:val="20"/>
              </w:rPr>
              <w:t>i</w:t>
            </w:r>
            <w:r>
              <w:rPr>
                <w:color w:val="484848"/>
                <w:w w:val="87"/>
                <w:sz w:val="20"/>
              </w:rPr>
              <w:t>o</w:t>
            </w:r>
            <w:r>
              <w:rPr>
                <w:color w:val="484848"/>
                <w:w w:val="99"/>
                <w:sz w:val="20"/>
              </w:rPr>
              <w:t>n</w:t>
            </w:r>
            <w:r>
              <w:rPr>
                <w:color w:val="484848"/>
                <w:w w:val="49"/>
                <w:sz w:val="20"/>
              </w:rPr>
              <w:t>:</w:t>
            </w:r>
            <w:r>
              <w:rPr>
                <w:color w:val="484848"/>
                <w:spacing w:val="-51"/>
                <w:sz w:val="20"/>
              </w:rPr>
              <w:t xml:space="preserve"> </w:t>
            </w:r>
            <w:r>
              <w:rPr>
                <w:color w:val="009900"/>
                <w:w w:val="99"/>
                <w:sz w:val="20"/>
              </w:rPr>
              <w:t>13</w:t>
            </w:r>
          </w:p>
        </w:tc>
      </w:tr>
    </w:tbl>
    <w:p>
      <w:pPr>
        <w:pStyle w:val="7"/>
        <w:ind w:left="0"/>
        <w:rPr>
          <w:sz w:val="20"/>
        </w:rPr>
      </w:pPr>
    </w:p>
    <w:p>
      <w:pPr>
        <w:pStyle w:val="7"/>
        <w:spacing w:before="1"/>
        <w:ind w:left="0"/>
        <w:rPr>
          <w:sz w:val="21"/>
        </w:rPr>
      </w:pPr>
    </w:p>
    <w:p>
      <w:pPr>
        <w:pStyle w:val="4"/>
        <w:numPr>
          <w:ilvl w:val="1"/>
          <w:numId w:val="13"/>
        </w:numPr>
        <w:tabs>
          <w:tab w:val="left" w:pos="879"/>
          <w:tab w:val="left" w:pos="880"/>
        </w:tabs>
        <w:spacing w:before="0" w:after="0" w:line="423" w:lineRule="exact"/>
        <w:ind w:left="880" w:right="0" w:hanging="360"/>
        <w:jc w:val="left"/>
      </w:pPr>
      <w:r>
        <w:rPr>
          <w:color w:val="484848"/>
        </w:rPr>
        <w:t>HTTP</w:t>
      </w:r>
      <w:r>
        <w:rPr>
          <w:color w:val="484848"/>
          <w:spacing w:val="-1"/>
        </w:rPr>
        <w:t xml:space="preserve"> 请求的方式，</w:t>
      </w:r>
      <w:r>
        <w:rPr>
          <w:color w:val="484848"/>
        </w:rPr>
        <w:t>HEAD</w:t>
      </w:r>
      <w:r>
        <w:rPr>
          <w:color w:val="484848"/>
          <w:spacing w:val="-1"/>
        </w:rPr>
        <w:t xml:space="preserve"> 方式</w:t>
      </w:r>
    </w:p>
    <w:p>
      <w:pPr>
        <w:pStyle w:val="6"/>
      </w:pPr>
      <w:r>
        <w:rPr>
          <w:color w:val="484848"/>
        </w:rPr>
        <w:t>参考回答：</w:t>
      </w:r>
    </w:p>
    <w:p>
      <w:pPr>
        <w:pStyle w:val="7"/>
        <w:spacing w:line="266" w:lineRule="auto"/>
        <w:ind w:right="1145"/>
      </w:pPr>
      <w:r>
        <w:rPr>
          <w:color w:val="484848"/>
        </w:rPr>
        <w:t>head：类似于get 请求，只不过返回的响应中没有具体的内容，用户获取报头</w:t>
      </w:r>
      <w:r>
        <w:rPr>
          <w:color w:val="484848"/>
          <w:w w:val="95"/>
        </w:rPr>
        <w:t>options：允许客户端查看服务器的性能，比如说服务器支持的请求方式等等。</w:t>
      </w:r>
    </w:p>
    <w:p>
      <w:pPr>
        <w:pStyle w:val="7"/>
        <w:ind w:left="0"/>
      </w:pPr>
    </w:p>
    <w:p>
      <w:pPr>
        <w:pStyle w:val="7"/>
        <w:spacing w:before="12"/>
        <w:ind w:left="0"/>
        <w:rPr>
          <w:sz w:val="15"/>
        </w:rPr>
      </w:pPr>
    </w:p>
    <w:p>
      <w:pPr>
        <w:pStyle w:val="4"/>
        <w:numPr>
          <w:ilvl w:val="1"/>
          <w:numId w:val="13"/>
        </w:numPr>
        <w:tabs>
          <w:tab w:val="left" w:pos="879"/>
          <w:tab w:val="left" w:pos="880"/>
        </w:tabs>
        <w:spacing w:before="0" w:after="0" w:line="240" w:lineRule="auto"/>
        <w:ind w:left="880" w:right="0" w:hanging="360"/>
        <w:jc w:val="left"/>
      </w:pPr>
      <w:r>
        <w:rPr>
          <w:color w:val="484848"/>
          <w:spacing w:val="-1"/>
        </w:rPr>
        <w:t xml:space="preserve">一个图片 </w:t>
      </w:r>
      <w:r>
        <w:rPr>
          <w:color w:val="484848"/>
        </w:rPr>
        <w:t>url</w:t>
      </w:r>
      <w:r>
        <w:rPr>
          <w:color w:val="484848"/>
          <w:spacing w:val="-1"/>
        </w:rPr>
        <w:t xml:space="preserve"> 访问后直接下载怎样实现？</w:t>
      </w:r>
    </w:p>
    <w:p>
      <w:pPr>
        <w:spacing w:after="0" w:line="240" w:lineRule="auto"/>
        <w:jc w:val="left"/>
        <w:sectPr>
          <w:pgSz w:w="11910" w:h="16840"/>
          <w:pgMar w:top="1380" w:right="1460" w:bottom="1720" w:left="1640" w:header="0" w:footer="963" w:gutter="0"/>
        </w:sectPr>
      </w:pPr>
    </w:p>
    <w:p>
      <w:pPr>
        <w:pStyle w:val="6"/>
        <w:spacing w:before="0" w:line="373" w:lineRule="exact"/>
      </w:pPr>
      <w:r>
        <w:rPr>
          <w:color w:val="484848"/>
        </w:rPr>
        <w:t>参考回答：</w:t>
      </w:r>
    </w:p>
    <w:p>
      <w:pPr>
        <w:pStyle w:val="7"/>
        <w:spacing w:line="266" w:lineRule="auto"/>
        <w:ind w:right="500"/>
      </w:pPr>
      <w:r>
        <w:rPr>
          <w:color w:val="484848"/>
          <w:spacing w:val="-1"/>
        </w:rPr>
        <w:t>请求的返回头里面，用于浏览器解析的重要参数就是</w:t>
      </w:r>
      <w:r>
        <w:rPr>
          <w:color w:val="484848"/>
        </w:rPr>
        <w:t>OSS</w:t>
      </w:r>
      <w:r>
        <w:rPr>
          <w:color w:val="484848"/>
          <w:spacing w:val="-8"/>
        </w:rPr>
        <w:t xml:space="preserve"> 的</w:t>
      </w:r>
      <w:r>
        <w:rPr>
          <w:color w:val="484848"/>
        </w:rPr>
        <w:t>API</w:t>
      </w:r>
      <w:r>
        <w:rPr>
          <w:color w:val="484848"/>
          <w:spacing w:val="-18"/>
        </w:rPr>
        <w:t xml:space="preserve"> 文档里面的返回 </w:t>
      </w:r>
      <w:r>
        <w:rPr>
          <w:color w:val="484848"/>
        </w:rPr>
        <w:t xml:space="preserve">http </w:t>
      </w:r>
      <w:r>
        <w:rPr>
          <w:color w:val="484848"/>
          <w:spacing w:val="-3"/>
        </w:rPr>
        <w:t>头，决定用户下载行为的参数。</w:t>
      </w:r>
    </w:p>
    <w:p>
      <w:pPr>
        <w:pStyle w:val="7"/>
        <w:spacing w:line="280" w:lineRule="exact"/>
      </w:pPr>
      <w:r>
        <w:rPr>
          <w:color w:val="484848"/>
        </w:rPr>
        <w:t>下载的情况下：</w:t>
      </w:r>
    </w:p>
    <w:p>
      <w:pPr>
        <w:pStyle w:val="18"/>
        <w:numPr>
          <w:ilvl w:val="0"/>
          <w:numId w:val="14"/>
        </w:numPr>
        <w:tabs>
          <w:tab w:val="left" w:pos="379"/>
        </w:tabs>
        <w:spacing w:before="20" w:after="0" w:line="240" w:lineRule="auto"/>
        <w:ind w:left="378" w:right="0" w:hanging="219"/>
        <w:jc w:val="left"/>
        <w:rPr>
          <w:rFonts w:ascii="宋体"/>
          <w:sz w:val="22"/>
        </w:rPr>
      </w:pPr>
      <w:r>
        <w:rPr>
          <w:rFonts w:ascii="宋体"/>
          <w:color w:val="484848"/>
          <w:spacing w:val="-1"/>
          <w:w w:val="88"/>
          <w:sz w:val="22"/>
        </w:rPr>
        <w:t>x</w:t>
      </w:r>
      <w:r>
        <w:rPr>
          <w:rFonts w:ascii="宋体"/>
          <w:color w:val="484848"/>
          <w:spacing w:val="-1"/>
          <w:w w:val="109"/>
          <w:sz w:val="22"/>
        </w:rPr>
        <w:t>-</w:t>
      </w:r>
      <w:r>
        <w:rPr>
          <w:rFonts w:ascii="宋体"/>
          <w:color w:val="484848"/>
          <w:spacing w:val="-1"/>
          <w:w w:val="88"/>
          <w:sz w:val="22"/>
        </w:rPr>
        <w:t>o</w:t>
      </w:r>
      <w:r>
        <w:rPr>
          <w:rFonts w:ascii="宋体"/>
          <w:color w:val="484848"/>
          <w:spacing w:val="-1"/>
          <w:w w:val="77"/>
          <w:sz w:val="22"/>
        </w:rPr>
        <w:t>ss</w:t>
      </w:r>
      <w:r>
        <w:rPr>
          <w:rFonts w:ascii="宋体"/>
          <w:color w:val="484848"/>
          <w:spacing w:val="-1"/>
          <w:w w:val="109"/>
          <w:sz w:val="22"/>
        </w:rPr>
        <w:t>-</w:t>
      </w:r>
      <w:r>
        <w:rPr>
          <w:rFonts w:ascii="宋体"/>
          <w:color w:val="484848"/>
          <w:spacing w:val="-1"/>
          <w:w w:val="88"/>
          <w:sz w:val="22"/>
        </w:rPr>
        <w:t>o</w:t>
      </w:r>
      <w:r>
        <w:rPr>
          <w:rFonts w:ascii="宋体"/>
          <w:color w:val="484848"/>
          <w:spacing w:val="-1"/>
          <w:w w:val="100"/>
          <w:sz w:val="22"/>
        </w:rPr>
        <w:t>b</w:t>
      </w:r>
      <w:r>
        <w:rPr>
          <w:rFonts w:ascii="宋体"/>
          <w:color w:val="484848"/>
          <w:spacing w:val="-1"/>
          <w:w w:val="55"/>
          <w:sz w:val="22"/>
        </w:rPr>
        <w:t>j</w:t>
      </w:r>
      <w:r>
        <w:rPr>
          <w:rFonts w:ascii="宋体"/>
          <w:color w:val="484848"/>
          <w:spacing w:val="-1"/>
          <w:w w:val="88"/>
          <w:sz w:val="22"/>
        </w:rPr>
        <w:t>ec</w:t>
      </w:r>
      <w:r>
        <w:rPr>
          <w:rFonts w:ascii="宋体"/>
          <w:color w:val="484848"/>
          <w:spacing w:val="-1"/>
          <w:w w:val="55"/>
          <w:sz w:val="22"/>
        </w:rPr>
        <w:t>t</w:t>
      </w:r>
      <w:r>
        <w:rPr>
          <w:rFonts w:ascii="宋体"/>
          <w:color w:val="484848"/>
          <w:spacing w:val="-1"/>
          <w:w w:val="109"/>
          <w:sz w:val="22"/>
        </w:rPr>
        <w:t>-</w:t>
      </w:r>
      <w:r>
        <w:rPr>
          <w:rFonts w:ascii="宋体"/>
          <w:color w:val="484848"/>
          <w:spacing w:val="-1"/>
          <w:w w:val="55"/>
          <w:sz w:val="22"/>
        </w:rPr>
        <w:t>t</w:t>
      </w:r>
      <w:r>
        <w:rPr>
          <w:rFonts w:ascii="宋体"/>
          <w:color w:val="484848"/>
          <w:spacing w:val="-1"/>
          <w:w w:val="88"/>
          <w:sz w:val="22"/>
        </w:rPr>
        <w:t>y</w:t>
      </w:r>
      <w:r>
        <w:rPr>
          <w:rFonts w:ascii="宋体"/>
          <w:color w:val="484848"/>
          <w:spacing w:val="-1"/>
          <w:w w:val="100"/>
          <w:sz w:val="22"/>
        </w:rPr>
        <w:t>p</w:t>
      </w:r>
      <w:r>
        <w:rPr>
          <w:rFonts w:ascii="宋体"/>
          <w:color w:val="484848"/>
          <w:spacing w:val="-1"/>
          <w:w w:val="88"/>
          <w:sz w:val="22"/>
        </w:rPr>
        <w:t>e</w:t>
      </w:r>
      <w:r>
        <w:rPr>
          <w:rFonts w:ascii="宋体"/>
          <w:color w:val="484848"/>
          <w:w w:val="50"/>
          <w:sz w:val="22"/>
        </w:rPr>
        <w:t>:</w:t>
      </w:r>
    </w:p>
    <w:p>
      <w:pPr>
        <w:pStyle w:val="7"/>
        <w:spacing w:before="30"/>
      </w:pPr>
      <w:r>
        <w:rPr>
          <w:color w:val="484848"/>
          <w:spacing w:val="-1"/>
          <w:w w:val="133"/>
        </w:rPr>
        <w:t>N</w:t>
      </w:r>
      <w:r>
        <w:rPr>
          <w:color w:val="484848"/>
          <w:spacing w:val="-1"/>
          <w:w w:val="88"/>
        </w:rPr>
        <w:t>o</w:t>
      </w:r>
      <w:r>
        <w:rPr>
          <w:color w:val="484848"/>
          <w:spacing w:val="-1"/>
          <w:w w:val="66"/>
        </w:rPr>
        <w:t>r</w:t>
      </w:r>
      <w:r>
        <w:rPr>
          <w:color w:val="484848"/>
          <w:spacing w:val="-1"/>
          <w:w w:val="144"/>
        </w:rPr>
        <w:t>m</w:t>
      </w:r>
      <w:r>
        <w:rPr>
          <w:color w:val="484848"/>
          <w:spacing w:val="-1"/>
          <w:w w:val="88"/>
        </w:rPr>
        <w:t>a</w:t>
      </w:r>
      <w:r>
        <w:rPr>
          <w:color w:val="484848"/>
          <w:w w:val="55"/>
        </w:rPr>
        <w:t>l</w:t>
      </w:r>
    </w:p>
    <w:p>
      <w:pPr>
        <w:pStyle w:val="18"/>
        <w:numPr>
          <w:ilvl w:val="0"/>
          <w:numId w:val="14"/>
        </w:numPr>
        <w:tabs>
          <w:tab w:val="left" w:pos="379"/>
        </w:tabs>
        <w:spacing w:before="30" w:after="0" w:line="240" w:lineRule="auto"/>
        <w:ind w:left="378" w:right="0" w:hanging="219"/>
        <w:jc w:val="left"/>
        <w:rPr>
          <w:rFonts w:ascii="宋体"/>
          <w:sz w:val="22"/>
        </w:rPr>
      </w:pPr>
      <w:r>
        <w:rPr>
          <w:rFonts w:ascii="宋体"/>
          <w:color w:val="484848"/>
          <w:spacing w:val="-1"/>
          <w:w w:val="88"/>
          <w:sz w:val="22"/>
        </w:rPr>
        <w:t>x</w:t>
      </w:r>
      <w:r>
        <w:rPr>
          <w:rFonts w:ascii="宋体"/>
          <w:color w:val="484848"/>
          <w:spacing w:val="-1"/>
          <w:w w:val="109"/>
          <w:sz w:val="22"/>
        </w:rPr>
        <w:t>-</w:t>
      </w:r>
      <w:r>
        <w:rPr>
          <w:rFonts w:ascii="宋体"/>
          <w:color w:val="484848"/>
          <w:spacing w:val="-1"/>
          <w:w w:val="88"/>
          <w:sz w:val="22"/>
        </w:rPr>
        <w:t>o</w:t>
      </w:r>
      <w:r>
        <w:rPr>
          <w:rFonts w:ascii="宋体"/>
          <w:color w:val="484848"/>
          <w:spacing w:val="-1"/>
          <w:w w:val="77"/>
          <w:sz w:val="22"/>
        </w:rPr>
        <w:t>ss</w:t>
      </w:r>
      <w:r>
        <w:rPr>
          <w:rFonts w:ascii="宋体"/>
          <w:color w:val="484848"/>
          <w:spacing w:val="-1"/>
          <w:w w:val="109"/>
          <w:sz w:val="22"/>
        </w:rPr>
        <w:t>-</w:t>
      </w:r>
      <w:r>
        <w:rPr>
          <w:rFonts w:ascii="宋体"/>
          <w:color w:val="484848"/>
          <w:spacing w:val="-1"/>
          <w:w w:val="66"/>
          <w:sz w:val="22"/>
        </w:rPr>
        <w:t>r</w:t>
      </w:r>
      <w:r>
        <w:rPr>
          <w:rFonts w:ascii="宋体"/>
          <w:color w:val="484848"/>
          <w:spacing w:val="-1"/>
          <w:w w:val="88"/>
          <w:sz w:val="22"/>
        </w:rPr>
        <w:t>e</w:t>
      </w:r>
      <w:r>
        <w:rPr>
          <w:rFonts w:ascii="宋体"/>
          <w:color w:val="484848"/>
          <w:spacing w:val="-1"/>
          <w:w w:val="100"/>
          <w:sz w:val="22"/>
        </w:rPr>
        <w:t>qu</w:t>
      </w:r>
      <w:r>
        <w:rPr>
          <w:rFonts w:ascii="宋体"/>
          <w:color w:val="484848"/>
          <w:spacing w:val="-1"/>
          <w:w w:val="88"/>
          <w:sz w:val="22"/>
        </w:rPr>
        <w:t>e</w:t>
      </w:r>
      <w:r>
        <w:rPr>
          <w:rFonts w:ascii="宋体"/>
          <w:color w:val="484848"/>
          <w:spacing w:val="-1"/>
          <w:w w:val="77"/>
          <w:sz w:val="22"/>
        </w:rPr>
        <w:t>s</w:t>
      </w:r>
      <w:r>
        <w:rPr>
          <w:rFonts w:ascii="宋体"/>
          <w:color w:val="484848"/>
          <w:spacing w:val="-1"/>
          <w:w w:val="55"/>
          <w:sz w:val="22"/>
        </w:rPr>
        <w:t>t</w:t>
      </w:r>
      <w:r>
        <w:rPr>
          <w:rFonts w:ascii="宋体"/>
          <w:color w:val="484848"/>
          <w:spacing w:val="-1"/>
          <w:w w:val="109"/>
          <w:sz w:val="22"/>
        </w:rPr>
        <w:t>-</w:t>
      </w:r>
      <w:r>
        <w:rPr>
          <w:rFonts w:ascii="宋体"/>
          <w:color w:val="484848"/>
          <w:spacing w:val="-1"/>
          <w:w w:val="55"/>
          <w:sz w:val="22"/>
        </w:rPr>
        <w:t>i</w:t>
      </w:r>
      <w:r>
        <w:rPr>
          <w:rFonts w:ascii="宋体"/>
          <w:color w:val="484848"/>
          <w:spacing w:val="-1"/>
          <w:w w:val="100"/>
          <w:sz w:val="22"/>
        </w:rPr>
        <w:t>d</w:t>
      </w:r>
      <w:r>
        <w:rPr>
          <w:rFonts w:ascii="宋体"/>
          <w:color w:val="484848"/>
          <w:w w:val="50"/>
          <w:sz w:val="22"/>
        </w:rPr>
        <w:t>:</w:t>
      </w:r>
    </w:p>
    <w:p>
      <w:pPr>
        <w:pStyle w:val="7"/>
        <w:spacing w:before="30"/>
      </w:pPr>
      <w:r>
        <w:rPr>
          <w:color w:val="484848"/>
          <w:w w:val="110"/>
        </w:rPr>
        <w:t>598D5ED34F29D01FE2925F41</w:t>
      </w:r>
    </w:p>
    <w:p>
      <w:pPr>
        <w:pStyle w:val="18"/>
        <w:numPr>
          <w:ilvl w:val="0"/>
          <w:numId w:val="14"/>
        </w:numPr>
        <w:tabs>
          <w:tab w:val="left" w:pos="379"/>
        </w:tabs>
        <w:spacing w:before="30" w:after="0" w:line="240" w:lineRule="auto"/>
        <w:ind w:left="378" w:right="0" w:hanging="219"/>
        <w:jc w:val="left"/>
        <w:rPr>
          <w:rFonts w:ascii="宋体"/>
          <w:sz w:val="22"/>
        </w:rPr>
      </w:pPr>
      <w:r>
        <w:rPr>
          <w:rFonts w:ascii="宋体"/>
          <w:color w:val="484848"/>
          <w:spacing w:val="-1"/>
          <w:w w:val="88"/>
          <w:sz w:val="22"/>
        </w:rPr>
        <w:t>x</w:t>
      </w:r>
      <w:r>
        <w:rPr>
          <w:rFonts w:ascii="宋体"/>
          <w:color w:val="484848"/>
          <w:spacing w:val="-1"/>
          <w:w w:val="109"/>
          <w:sz w:val="22"/>
        </w:rPr>
        <w:t>-</w:t>
      </w:r>
      <w:r>
        <w:rPr>
          <w:rFonts w:ascii="宋体"/>
          <w:color w:val="484848"/>
          <w:spacing w:val="-1"/>
          <w:w w:val="88"/>
          <w:sz w:val="22"/>
        </w:rPr>
        <w:t>o</w:t>
      </w:r>
      <w:r>
        <w:rPr>
          <w:rFonts w:ascii="宋体"/>
          <w:color w:val="484848"/>
          <w:spacing w:val="-1"/>
          <w:w w:val="77"/>
          <w:sz w:val="22"/>
        </w:rPr>
        <w:t>ss</w:t>
      </w:r>
      <w:r>
        <w:rPr>
          <w:rFonts w:ascii="宋体"/>
          <w:color w:val="484848"/>
          <w:spacing w:val="-1"/>
          <w:w w:val="109"/>
          <w:sz w:val="22"/>
        </w:rPr>
        <w:t>-</w:t>
      </w:r>
      <w:r>
        <w:rPr>
          <w:rFonts w:ascii="宋体"/>
          <w:color w:val="484848"/>
          <w:spacing w:val="-1"/>
          <w:w w:val="77"/>
          <w:sz w:val="22"/>
        </w:rPr>
        <w:t>s</w:t>
      </w:r>
      <w:r>
        <w:rPr>
          <w:rFonts w:ascii="宋体"/>
          <w:color w:val="484848"/>
          <w:spacing w:val="-1"/>
          <w:w w:val="55"/>
          <w:sz w:val="22"/>
        </w:rPr>
        <w:t>t</w:t>
      </w:r>
      <w:r>
        <w:rPr>
          <w:rFonts w:ascii="宋体"/>
          <w:color w:val="484848"/>
          <w:spacing w:val="-1"/>
          <w:w w:val="88"/>
          <w:sz w:val="22"/>
        </w:rPr>
        <w:t>o</w:t>
      </w:r>
      <w:r>
        <w:rPr>
          <w:rFonts w:ascii="宋体"/>
          <w:color w:val="484848"/>
          <w:spacing w:val="-1"/>
          <w:w w:val="66"/>
          <w:sz w:val="22"/>
        </w:rPr>
        <w:t>r</w:t>
      </w:r>
      <w:r>
        <w:rPr>
          <w:rFonts w:ascii="宋体"/>
          <w:color w:val="484848"/>
          <w:spacing w:val="-1"/>
          <w:w w:val="88"/>
          <w:sz w:val="22"/>
        </w:rPr>
        <w:t>age</w:t>
      </w:r>
      <w:r>
        <w:rPr>
          <w:rFonts w:ascii="宋体"/>
          <w:color w:val="484848"/>
          <w:spacing w:val="-1"/>
          <w:w w:val="109"/>
          <w:sz w:val="22"/>
        </w:rPr>
        <w:t>-</w:t>
      </w:r>
      <w:r>
        <w:rPr>
          <w:rFonts w:ascii="宋体"/>
          <w:color w:val="484848"/>
          <w:spacing w:val="-1"/>
          <w:w w:val="88"/>
          <w:sz w:val="22"/>
        </w:rPr>
        <w:t>c</w:t>
      </w:r>
      <w:r>
        <w:rPr>
          <w:rFonts w:ascii="宋体"/>
          <w:color w:val="484848"/>
          <w:spacing w:val="-1"/>
          <w:w w:val="55"/>
          <w:sz w:val="22"/>
        </w:rPr>
        <w:t>l</w:t>
      </w:r>
      <w:r>
        <w:rPr>
          <w:rFonts w:ascii="宋体"/>
          <w:color w:val="484848"/>
          <w:spacing w:val="-1"/>
          <w:w w:val="88"/>
          <w:sz w:val="22"/>
        </w:rPr>
        <w:t>a</w:t>
      </w:r>
      <w:r>
        <w:rPr>
          <w:rFonts w:ascii="宋体"/>
          <w:color w:val="484848"/>
          <w:spacing w:val="-1"/>
          <w:w w:val="77"/>
          <w:sz w:val="22"/>
        </w:rPr>
        <w:t>ss</w:t>
      </w:r>
      <w:r>
        <w:rPr>
          <w:rFonts w:ascii="宋体"/>
          <w:color w:val="484848"/>
          <w:w w:val="50"/>
          <w:sz w:val="22"/>
        </w:rPr>
        <w:t>:</w:t>
      </w:r>
    </w:p>
    <w:p>
      <w:pPr>
        <w:pStyle w:val="7"/>
        <w:spacing w:before="30"/>
      </w:pPr>
      <w:r>
        <w:rPr>
          <w:color w:val="484848"/>
        </w:rPr>
        <w:t>Standard</w:t>
      </w:r>
    </w:p>
    <w:p>
      <w:pPr>
        <w:pStyle w:val="7"/>
        <w:ind w:left="0"/>
      </w:pPr>
    </w:p>
    <w:p>
      <w:pPr>
        <w:pStyle w:val="7"/>
        <w:spacing w:before="3"/>
        <w:ind w:left="0"/>
        <w:rPr>
          <w:sz w:val="19"/>
        </w:rPr>
      </w:pPr>
    </w:p>
    <w:p>
      <w:pPr>
        <w:pStyle w:val="4"/>
        <w:numPr>
          <w:ilvl w:val="1"/>
          <w:numId w:val="14"/>
        </w:numPr>
        <w:tabs>
          <w:tab w:val="left" w:pos="879"/>
          <w:tab w:val="left" w:pos="880"/>
        </w:tabs>
        <w:spacing w:before="1" w:after="0" w:line="240" w:lineRule="auto"/>
        <w:ind w:left="880" w:right="0" w:hanging="360"/>
        <w:jc w:val="left"/>
      </w:pPr>
      <w:r>
        <w:rPr>
          <w:color w:val="484848"/>
          <w:spacing w:val="-1"/>
        </w:rPr>
        <w:t xml:space="preserve">说一下 </w:t>
      </w:r>
      <w:r>
        <w:rPr>
          <w:color w:val="484848"/>
        </w:rPr>
        <w:t>web</w:t>
      </w:r>
      <w:r>
        <w:rPr>
          <w:color w:val="484848"/>
          <w:spacing w:val="-4"/>
        </w:rPr>
        <w:t xml:space="preserve"> </w:t>
      </w:r>
      <w:r>
        <w:rPr>
          <w:color w:val="484848"/>
        </w:rPr>
        <w:t>Quality（无障碍）</w:t>
      </w:r>
    </w:p>
    <w:p>
      <w:pPr>
        <w:pStyle w:val="6"/>
      </w:pPr>
      <w:r>
        <w:rPr>
          <w:color w:val="484848"/>
        </w:rPr>
        <w:t>参考回答：</w:t>
      </w:r>
    </w:p>
    <w:p>
      <w:pPr>
        <w:pStyle w:val="7"/>
        <w:spacing w:line="266" w:lineRule="auto"/>
        <w:ind w:right="1823"/>
      </w:pPr>
      <w:r>
        <w:rPr>
          <w:color w:val="484848"/>
        </w:rPr>
        <w:t>能够被残障人士使用的网站才能称得上一个易用的（易访问的）网站。残障人士指的是那些带有残疾或者身体不健康的用户。</w:t>
      </w:r>
    </w:p>
    <w:p>
      <w:pPr>
        <w:pStyle w:val="7"/>
        <w:spacing w:line="280" w:lineRule="exact"/>
      </w:pPr>
      <w:r>
        <w:rPr>
          <w:color w:val="484848"/>
          <w:spacing w:val="26"/>
        </w:rPr>
        <w:t>使用</w:t>
      </w:r>
      <w:r>
        <w:rPr>
          <w:color w:val="484848"/>
          <w:w w:val="95"/>
        </w:rPr>
        <w:t>alt</w:t>
      </w:r>
      <w:r>
        <w:rPr>
          <w:color w:val="484848"/>
          <w:spacing w:val="-52"/>
          <w:w w:val="95"/>
        </w:rPr>
        <w:t xml:space="preserve"> </w:t>
      </w:r>
      <w:r>
        <w:rPr>
          <w:color w:val="484848"/>
          <w:spacing w:val="-2"/>
        </w:rPr>
        <w:t>属性：</w:t>
      </w:r>
    </w:p>
    <w:p>
      <w:pPr>
        <w:pStyle w:val="7"/>
        <w:spacing w:before="20"/>
      </w:pPr>
      <w:r>
        <w:rPr>
          <w:color w:val="484848"/>
          <w:spacing w:val="-1"/>
          <w:w w:val="109"/>
        </w:rPr>
        <w:t>&lt;</w:t>
      </w:r>
      <w:r>
        <w:rPr>
          <w:color w:val="484848"/>
          <w:spacing w:val="-1"/>
          <w:w w:val="55"/>
        </w:rPr>
        <w:t>i</w:t>
      </w:r>
      <w:r>
        <w:rPr>
          <w:color w:val="484848"/>
          <w:spacing w:val="-1"/>
          <w:w w:val="144"/>
        </w:rPr>
        <w:t>m</w:t>
      </w:r>
      <w:r>
        <w:rPr>
          <w:color w:val="484848"/>
          <w:w w:val="88"/>
        </w:rPr>
        <w:t>g</w:t>
      </w:r>
      <w:r>
        <w:rPr>
          <w:color w:val="484848"/>
          <w:spacing w:val="-58"/>
        </w:rPr>
        <w:t xml:space="preserve"> </w:t>
      </w:r>
      <w:r>
        <w:rPr>
          <w:color w:val="484848"/>
          <w:spacing w:val="-1"/>
          <w:w w:val="77"/>
        </w:rPr>
        <w:t>s</w:t>
      </w:r>
      <w:r>
        <w:rPr>
          <w:color w:val="484848"/>
          <w:spacing w:val="-1"/>
          <w:w w:val="66"/>
        </w:rPr>
        <w:t>r</w:t>
      </w:r>
      <w:r>
        <w:rPr>
          <w:color w:val="484848"/>
          <w:spacing w:val="-1"/>
          <w:w w:val="88"/>
        </w:rPr>
        <w:t>c</w:t>
      </w:r>
      <w:r>
        <w:rPr>
          <w:color w:val="484848"/>
          <w:spacing w:val="-1"/>
          <w:w w:val="109"/>
        </w:rPr>
        <w:t>=</w:t>
      </w:r>
      <w:r>
        <w:rPr>
          <w:color w:val="484848"/>
          <w:spacing w:val="-1"/>
          <w:w w:val="80"/>
        </w:rPr>
        <w:t>"</w:t>
      </w:r>
      <w:r>
        <w:rPr>
          <w:color w:val="484848"/>
          <w:spacing w:val="-1"/>
          <w:w w:val="100"/>
        </w:rPr>
        <w:t>p</w:t>
      </w:r>
      <w:r>
        <w:rPr>
          <w:color w:val="484848"/>
          <w:spacing w:val="-1"/>
          <w:w w:val="88"/>
        </w:rPr>
        <w:t>e</w:t>
      </w:r>
      <w:r>
        <w:rPr>
          <w:color w:val="484848"/>
          <w:spacing w:val="-1"/>
          <w:w w:val="66"/>
        </w:rPr>
        <w:t>r</w:t>
      </w:r>
      <w:r>
        <w:rPr>
          <w:color w:val="484848"/>
          <w:spacing w:val="-1"/>
          <w:w w:val="77"/>
        </w:rPr>
        <w:t>s</w:t>
      </w:r>
      <w:r>
        <w:rPr>
          <w:color w:val="484848"/>
          <w:spacing w:val="-1"/>
          <w:w w:val="88"/>
        </w:rPr>
        <w:t>o</w:t>
      </w:r>
      <w:r>
        <w:rPr>
          <w:color w:val="484848"/>
          <w:spacing w:val="-1"/>
          <w:w w:val="100"/>
        </w:rPr>
        <w:t>n</w:t>
      </w:r>
      <w:r>
        <w:rPr>
          <w:color w:val="484848"/>
          <w:spacing w:val="-1"/>
          <w:w w:val="50"/>
        </w:rPr>
        <w:t>.</w:t>
      </w:r>
      <w:r>
        <w:rPr>
          <w:color w:val="484848"/>
          <w:spacing w:val="-1"/>
          <w:w w:val="55"/>
        </w:rPr>
        <w:t>j</w:t>
      </w:r>
      <w:r>
        <w:rPr>
          <w:color w:val="484848"/>
          <w:spacing w:val="-1"/>
          <w:w w:val="100"/>
        </w:rPr>
        <w:t>p</w:t>
      </w:r>
      <w:r>
        <w:rPr>
          <w:color w:val="484848"/>
          <w:spacing w:val="-1"/>
          <w:w w:val="88"/>
        </w:rPr>
        <w:t>g</w:t>
      </w:r>
      <w:r>
        <w:rPr>
          <w:color w:val="484848"/>
          <w:w w:val="80"/>
        </w:rPr>
        <w:t>"</w:t>
      </w:r>
      <w:r>
        <w:rPr>
          <w:color w:val="484848"/>
          <w:spacing w:val="53"/>
        </w:rPr>
        <w:t xml:space="preserve"> </w:t>
      </w:r>
      <w:r>
        <w:rPr>
          <w:color w:val="484848"/>
          <w:spacing w:val="-1"/>
          <w:w w:val="88"/>
        </w:rPr>
        <w:t>a</w:t>
      </w:r>
      <w:r>
        <w:rPr>
          <w:color w:val="484848"/>
          <w:spacing w:val="-1"/>
          <w:w w:val="55"/>
        </w:rPr>
        <w:t>lt</w:t>
      </w:r>
      <w:r>
        <w:rPr>
          <w:color w:val="484848"/>
          <w:spacing w:val="-1"/>
          <w:w w:val="109"/>
        </w:rPr>
        <w:t>=</w:t>
      </w:r>
      <w:r>
        <w:rPr>
          <w:color w:val="484848"/>
          <w:spacing w:val="-1"/>
          <w:w w:val="80"/>
        </w:rPr>
        <w:t>"</w:t>
      </w:r>
      <w:r>
        <w:rPr>
          <w:color w:val="484848"/>
          <w:spacing w:val="-1"/>
          <w:w w:val="55"/>
        </w:rPr>
        <w:t>t</w:t>
      </w:r>
      <w:r>
        <w:rPr>
          <w:color w:val="484848"/>
          <w:spacing w:val="-1"/>
          <w:w w:val="100"/>
        </w:rPr>
        <w:t>h</w:t>
      </w:r>
      <w:r>
        <w:rPr>
          <w:color w:val="484848"/>
          <w:spacing w:val="-1"/>
          <w:w w:val="55"/>
        </w:rPr>
        <w:t>i</w:t>
      </w:r>
      <w:r>
        <w:rPr>
          <w:color w:val="484848"/>
          <w:w w:val="77"/>
        </w:rPr>
        <w:t>s</w:t>
      </w:r>
      <w:r>
        <w:rPr>
          <w:color w:val="484848"/>
          <w:spacing w:val="-56"/>
        </w:rPr>
        <w:t xml:space="preserve"> </w:t>
      </w:r>
      <w:r>
        <w:rPr>
          <w:color w:val="484848"/>
          <w:spacing w:val="-1"/>
          <w:w w:val="55"/>
        </w:rPr>
        <w:t>i</w:t>
      </w:r>
      <w:r>
        <w:rPr>
          <w:color w:val="484848"/>
          <w:w w:val="77"/>
        </w:rPr>
        <w:t>s</w:t>
      </w:r>
      <w:r>
        <w:rPr>
          <w:color w:val="484848"/>
          <w:spacing w:val="-55"/>
        </w:rPr>
        <w:t xml:space="preserve"> </w:t>
      </w:r>
      <w:r>
        <w:rPr>
          <w:color w:val="484848"/>
          <w:w w:val="88"/>
        </w:rPr>
        <w:t>a</w:t>
      </w:r>
      <w:r>
        <w:rPr>
          <w:color w:val="484848"/>
          <w:spacing w:val="-57"/>
        </w:rPr>
        <w:t xml:space="preserve"> </w:t>
      </w:r>
      <w:r>
        <w:rPr>
          <w:color w:val="484848"/>
          <w:spacing w:val="-1"/>
          <w:w w:val="100"/>
        </w:rPr>
        <w:t>p</w:t>
      </w:r>
      <w:r>
        <w:rPr>
          <w:color w:val="484848"/>
          <w:spacing w:val="-1"/>
          <w:w w:val="88"/>
        </w:rPr>
        <w:t>e</w:t>
      </w:r>
      <w:r>
        <w:rPr>
          <w:color w:val="484848"/>
          <w:spacing w:val="-1"/>
          <w:w w:val="66"/>
        </w:rPr>
        <w:t>r</w:t>
      </w:r>
      <w:r>
        <w:rPr>
          <w:color w:val="484848"/>
          <w:spacing w:val="-1"/>
          <w:w w:val="77"/>
        </w:rPr>
        <w:t>s</w:t>
      </w:r>
      <w:r>
        <w:rPr>
          <w:color w:val="484848"/>
          <w:spacing w:val="-1"/>
          <w:w w:val="88"/>
        </w:rPr>
        <w:t>o</w:t>
      </w:r>
      <w:r>
        <w:rPr>
          <w:color w:val="484848"/>
          <w:spacing w:val="-1"/>
          <w:w w:val="100"/>
        </w:rPr>
        <w:t>n</w:t>
      </w:r>
      <w:r>
        <w:rPr>
          <w:color w:val="484848"/>
          <w:spacing w:val="-1"/>
          <w:w w:val="80"/>
        </w:rPr>
        <w:t>"</w:t>
      </w:r>
      <w:r>
        <w:rPr>
          <w:color w:val="484848"/>
          <w:spacing w:val="-1"/>
          <w:w w:val="55"/>
        </w:rPr>
        <w:t>/</w:t>
      </w:r>
      <w:r>
        <w:rPr>
          <w:color w:val="484848"/>
          <w:w w:val="109"/>
        </w:rPr>
        <w:t>&gt;</w:t>
      </w:r>
    </w:p>
    <w:p>
      <w:pPr>
        <w:pStyle w:val="7"/>
        <w:spacing w:before="30" w:line="266" w:lineRule="auto"/>
        <w:ind w:right="4023"/>
      </w:pPr>
      <w:r>
        <w:rPr>
          <w:color w:val="484848"/>
        </w:rPr>
        <w:t>有时候浏览器会无法显示图像。具体的原因有： 用户关闭了图像显示</w:t>
      </w:r>
    </w:p>
    <w:p>
      <w:pPr>
        <w:pStyle w:val="7"/>
        <w:spacing w:line="280" w:lineRule="exact"/>
      </w:pPr>
      <w:r>
        <w:rPr>
          <w:color w:val="484848"/>
        </w:rPr>
        <w:t>浏览器是不支持图形显示的迷你浏览器</w:t>
      </w:r>
    </w:p>
    <w:p>
      <w:pPr>
        <w:pStyle w:val="7"/>
        <w:spacing w:before="30"/>
      </w:pPr>
      <w:r>
        <w:rPr>
          <w:color w:val="484848"/>
        </w:rPr>
        <w:t>浏览器是语音浏览器（供盲人和弱视人群使用）</w:t>
      </w:r>
    </w:p>
    <w:p>
      <w:pPr>
        <w:pStyle w:val="7"/>
        <w:spacing w:before="30"/>
      </w:pPr>
      <w:r>
        <w:rPr>
          <w:color w:val="484848"/>
        </w:rPr>
        <w:t>如果您使用了</w:t>
      </w:r>
      <w:r>
        <w:rPr>
          <w:color w:val="484848"/>
          <w:w w:val="95"/>
        </w:rPr>
        <w:t xml:space="preserve">alt </w:t>
      </w:r>
      <w:r>
        <w:rPr>
          <w:color w:val="484848"/>
        </w:rPr>
        <w:t>属性，那么浏览器至少可以显示或读出有关图像的描述。</w:t>
      </w:r>
    </w:p>
    <w:p>
      <w:pPr>
        <w:pStyle w:val="7"/>
        <w:ind w:left="0"/>
      </w:pPr>
    </w:p>
    <w:p>
      <w:pPr>
        <w:pStyle w:val="7"/>
        <w:spacing w:before="3"/>
        <w:ind w:left="0"/>
        <w:rPr>
          <w:sz w:val="19"/>
        </w:rPr>
      </w:pPr>
    </w:p>
    <w:p>
      <w:pPr>
        <w:pStyle w:val="4"/>
        <w:numPr>
          <w:ilvl w:val="1"/>
          <w:numId w:val="14"/>
        </w:numPr>
        <w:tabs>
          <w:tab w:val="left" w:pos="879"/>
          <w:tab w:val="left" w:pos="880"/>
        </w:tabs>
        <w:spacing w:before="0" w:after="0" w:line="240" w:lineRule="auto"/>
        <w:ind w:left="880" w:right="0" w:hanging="360"/>
        <w:jc w:val="left"/>
      </w:pPr>
      <w:r>
        <w:rPr>
          <w:color w:val="484848"/>
          <w:spacing w:val="-1"/>
        </w:rPr>
        <w:t xml:space="preserve">几个很实用的 </w:t>
      </w:r>
      <w:r>
        <w:rPr>
          <w:color w:val="484848"/>
        </w:rPr>
        <w:t>BOM 属性对象方法?</w:t>
      </w:r>
    </w:p>
    <w:p>
      <w:pPr>
        <w:pStyle w:val="6"/>
      </w:pPr>
      <w:r>
        <w:rPr>
          <w:color w:val="484848"/>
        </w:rPr>
        <w:t>参考回答：</w:t>
      </w:r>
    </w:p>
    <w:p>
      <w:pPr>
        <w:pStyle w:val="7"/>
        <w:spacing w:line="266" w:lineRule="auto"/>
        <w:ind w:right="2691"/>
      </w:pPr>
      <w:r>
        <w:rPr>
          <w:color w:val="484848"/>
        </w:rPr>
        <w:t>什么是Bom? Bom 是浏览器对象。有哪些常用的 Bom 属性呢？ (1)location 对象</w:t>
      </w:r>
    </w:p>
    <w:p>
      <w:pPr>
        <w:pStyle w:val="7"/>
        <w:spacing w:line="266" w:lineRule="auto"/>
        <w:ind w:right="3558"/>
      </w:pP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h</w:t>
      </w:r>
      <w:r>
        <w:rPr>
          <w:color w:val="484848"/>
          <w:spacing w:val="-1"/>
          <w:w w:val="66"/>
        </w:rPr>
        <w:t>r</w:t>
      </w:r>
      <w:r>
        <w:rPr>
          <w:color w:val="484848"/>
          <w:spacing w:val="-1"/>
          <w:w w:val="88"/>
        </w:rPr>
        <w:t>e</w:t>
      </w:r>
      <w:r>
        <w:rPr>
          <w:color w:val="484848"/>
          <w:spacing w:val="-1"/>
          <w:w w:val="55"/>
        </w:rPr>
        <w:t>f</w:t>
      </w:r>
      <w:r>
        <w:rPr>
          <w:color w:val="484848"/>
          <w:spacing w:val="-1"/>
          <w:w w:val="109"/>
        </w:rPr>
        <w:t>--</w:t>
      </w:r>
      <w:r>
        <w:rPr>
          <w:color w:val="484848"/>
          <w:spacing w:val="-1"/>
        </w:rPr>
        <w:t xml:space="preserve"> </w:t>
      </w:r>
      <w:r>
        <w:rPr>
          <w:color w:val="484848"/>
          <w:spacing w:val="2"/>
          <w:w w:val="100"/>
        </w:rPr>
        <w:t>返回或设置当前文档的</w:t>
      </w:r>
      <w:r>
        <w:rPr>
          <w:color w:val="484848"/>
          <w:spacing w:val="-1"/>
          <w:w w:val="133"/>
        </w:rPr>
        <w:t>UR</w:t>
      </w:r>
      <w:r>
        <w:rPr>
          <w:color w:val="484848"/>
          <w:w w:val="111"/>
        </w:rPr>
        <w:t xml:space="preserve">L </w:t>
      </w: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77"/>
        </w:rPr>
        <w:t>s</w:t>
      </w:r>
      <w:r>
        <w:rPr>
          <w:color w:val="484848"/>
          <w:spacing w:val="-1"/>
          <w:w w:val="88"/>
        </w:rPr>
        <w:t>ea</w:t>
      </w:r>
      <w:r>
        <w:rPr>
          <w:color w:val="484848"/>
          <w:spacing w:val="-1"/>
          <w:w w:val="66"/>
        </w:rPr>
        <w:t>r</w:t>
      </w:r>
      <w:r>
        <w:rPr>
          <w:color w:val="484848"/>
          <w:spacing w:val="-1"/>
          <w:w w:val="88"/>
        </w:rPr>
        <w:t>c</w:t>
      </w:r>
      <w:r>
        <w:rPr>
          <w:color w:val="484848"/>
          <w:w w:val="100"/>
        </w:rPr>
        <w:t>h</w:t>
      </w:r>
      <w:r>
        <w:rPr>
          <w:color w:val="484848"/>
          <w:spacing w:val="-57"/>
        </w:rPr>
        <w:t xml:space="preserve"> </w:t>
      </w:r>
      <w:r>
        <w:rPr>
          <w:color w:val="484848"/>
          <w:spacing w:val="-1"/>
          <w:w w:val="109"/>
        </w:rPr>
        <w:t>--</w:t>
      </w:r>
      <w:r>
        <w:rPr>
          <w:color w:val="484848"/>
          <w:spacing w:val="-1"/>
        </w:rPr>
        <w:t xml:space="preserve"> </w:t>
      </w:r>
      <w:r>
        <w:rPr>
          <w:color w:val="484848"/>
          <w:spacing w:val="25"/>
          <w:w w:val="100"/>
        </w:rPr>
        <w:t>返回</w:t>
      </w:r>
      <w:r>
        <w:rPr>
          <w:color w:val="484848"/>
          <w:spacing w:val="-1"/>
          <w:w w:val="133"/>
        </w:rPr>
        <w:t>UR</w:t>
      </w:r>
      <w:r>
        <w:rPr>
          <w:color w:val="484848"/>
          <w:w w:val="111"/>
        </w:rPr>
        <w:t>L</w:t>
      </w:r>
      <w:r>
        <w:rPr>
          <w:color w:val="484848"/>
          <w:spacing w:val="-55"/>
        </w:rPr>
        <w:t xml:space="preserve"> </w:t>
      </w:r>
      <w:r>
        <w:rPr>
          <w:color w:val="484848"/>
          <w:spacing w:val="-3"/>
          <w:w w:val="100"/>
        </w:rPr>
        <w:t>中的查询字符串部分。例</w:t>
      </w:r>
    </w:p>
    <w:p>
      <w:pPr>
        <w:pStyle w:val="7"/>
        <w:spacing w:line="266" w:lineRule="auto"/>
        <w:ind w:right="978"/>
      </w:pPr>
      <w:r>
        <w:rPr>
          <w:color w:val="484848"/>
          <w:spacing w:val="52"/>
          <w:w w:val="100"/>
        </w:rPr>
        <w:t>如</w:t>
      </w:r>
      <w:r>
        <w:fldChar w:fldCharType="begin"/>
      </w:r>
      <w:r>
        <w:instrText xml:space="preserve"> HYPERLINK "http://www.dreamdu.com/dreamdu.php?id=5&amp;amp;name=dreamdu"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100"/>
          <w:u w:val="single" w:color="6FB0E7"/>
        </w:rPr>
        <w:t>d</w:t>
      </w:r>
      <w:r>
        <w:rPr>
          <w:color w:val="6FB0E7"/>
          <w:spacing w:val="-1"/>
          <w:w w:val="66"/>
          <w:u w:val="single" w:color="6FB0E7"/>
        </w:rPr>
        <w:t>r</w:t>
      </w:r>
      <w:r>
        <w:rPr>
          <w:color w:val="6FB0E7"/>
          <w:spacing w:val="-1"/>
          <w:w w:val="88"/>
          <w:u w:val="single" w:color="6FB0E7"/>
        </w:rPr>
        <w:t>ea</w:t>
      </w:r>
      <w:r>
        <w:rPr>
          <w:color w:val="6FB0E7"/>
          <w:spacing w:val="-1"/>
          <w:w w:val="144"/>
          <w:u w:val="single" w:color="6FB0E7"/>
        </w:rPr>
        <w:t>m</w:t>
      </w:r>
      <w:r>
        <w:rPr>
          <w:color w:val="6FB0E7"/>
          <w:spacing w:val="-1"/>
          <w:w w:val="100"/>
          <w:u w:val="single" w:color="6FB0E7"/>
        </w:rPr>
        <w:t>du</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100"/>
          <w:u w:val="single" w:color="6FB0E7"/>
        </w:rPr>
        <w:t>d</w:t>
      </w:r>
      <w:r>
        <w:rPr>
          <w:color w:val="6FB0E7"/>
          <w:spacing w:val="-1"/>
          <w:w w:val="66"/>
          <w:u w:val="single" w:color="6FB0E7"/>
        </w:rPr>
        <w:t>r</w:t>
      </w:r>
      <w:r>
        <w:rPr>
          <w:color w:val="6FB0E7"/>
          <w:spacing w:val="-1"/>
          <w:w w:val="88"/>
          <w:u w:val="single" w:color="6FB0E7"/>
        </w:rPr>
        <w:t>ea</w:t>
      </w:r>
      <w:r>
        <w:rPr>
          <w:color w:val="6FB0E7"/>
          <w:spacing w:val="-1"/>
          <w:w w:val="144"/>
          <w:u w:val="single" w:color="6FB0E7"/>
        </w:rPr>
        <w:t>m</w:t>
      </w:r>
      <w:r>
        <w:rPr>
          <w:color w:val="6FB0E7"/>
          <w:spacing w:val="-1"/>
          <w:w w:val="100"/>
          <w:u w:val="single" w:color="6FB0E7"/>
        </w:rPr>
        <w:t>du</w:t>
      </w:r>
      <w:r>
        <w:rPr>
          <w:color w:val="6FB0E7"/>
          <w:spacing w:val="-1"/>
          <w:w w:val="50"/>
          <w:u w:val="single" w:color="6FB0E7"/>
        </w:rPr>
        <w:t>.</w:t>
      </w:r>
      <w:r>
        <w:rPr>
          <w:color w:val="6FB0E7"/>
          <w:spacing w:val="-1"/>
          <w:w w:val="100"/>
          <w:u w:val="single" w:color="6FB0E7"/>
        </w:rPr>
        <w:t>php?</w:t>
      </w:r>
      <w:r>
        <w:rPr>
          <w:color w:val="6FB0E7"/>
          <w:spacing w:val="-1"/>
          <w:w w:val="55"/>
          <w:u w:val="single" w:color="6FB0E7"/>
        </w:rPr>
        <w:t>i</w:t>
      </w:r>
      <w:r>
        <w:rPr>
          <w:color w:val="6FB0E7"/>
          <w:spacing w:val="-1"/>
          <w:w w:val="100"/>
          <w:u w:val="single" w:color="6FB0E7"/>
        </w:rPr>
        <w:t>d</w:t>
      </w:r>
      <w:r>
        <w:rPr>
          <w:color w:val="6FB0E7"/>
          <w:spacing w:val="-1"/>
          <w:w w:val="109"/>
          <w:u w:val="single" w:color="6FB0E7"/>
        </w:rPr>
        <w:t>=</w:t>
      </w:r>
      <w:r>
        <w:rPr>
          <w:color w:val="6FB0E7"/>
          <w:spacing w:val="-1"/>
          <w:w w:val="100"/>
          <w:u w:val="single" w:color="6FB0E7"/>
        </w:rPr>
        <w:t>5</w:t>
      </w:r>
      <w:r>
        <w:rPr>
          <w:color w:val="6FB0E7"/>
          <w:spacing w:val="-1"/>
          <w:w w:val="144"/>
          <w:u w:val="single" w:color="6FB0E7"/>
        </w:rPr>
        <w:t>&amp;</w:t>
      </w:r>
      <w:r>
        <w:rPr>
          <w:color w:val="6FB0E7"/>
          <w:spacing w:val="-1"/>
          <w:w w:val="100"/>
          <w:u w:val="single" w:color="6FB0E7"/>
        </w:rPr>
        <w:t>n</w:t>
      </w:r>
      <w:r>
        <w:rPr>
          <w:color w:val="6FB0E7"/>
          <w:spacing w:val="-1"/>
          <w:w w:val="88"/>
          <w:u w:val="single" w:color="6FB0E7"/>
        </w:rPr>
        <w:t>a</w:t>
      </w:r>
      <w:r>
        <w:rPr>
          <w:color w:val="6FB0E7"/>
          <w:spacing w:val="-1"/>
          <w:w w:val="144"/>
          <w:u w:val="single" w:color="6FB0E7"/>
        </w:rPr>
        <w:t>m</w:t>
      </w:r>
      <w:r>
        <w:rPr>
          <w:color w:val="6FB0E7"/>
          <w:spacing w:val="-1"/>
          <w:w w:val="88"/>
          <w:u w:val="single" w:color="6FB0E7"/>
        </w:rPr>
        <w:t>e</w:t>
      </w:r>
      <w:r>
        <w:rPr>
          <w:color w:val="6FB0E7"/>
          <w:spacing w:val="-1"/>
          <w:w w:val="109"/>
          <w:u w:val="single" w:color="6FB0E7"/>
        </w:rPr>
        <w:t>=</w:t>
      </w:r>
      <w:r>
        <w:rPr>
          <w:color w:val="6FB0E7"/>
          <w:spacing w:val="-1"/>
          <w:w w:val="100"/>
          <w:u w:val="single" w:color="6FB0E7"/>
        </w:rPr>
        <w:t>d</w:t>
      </w:r>
      <w:r>
        <w:rPr>
          <w:color w:val="6FB0E7"/>
          <w:spacing w:val="-1"/>
          <w:w w:val="66"/>
          <w:u w:val="single" w:color="6FB0E7"/>
        </w:rPr>
        <w:t>r</w:t>
      </w:r>
      <w:r>
        <w:rPr>
          <w:color w:val="6FB0E7"/>
          <w:spacing w:val="-1"/>
          <w:w w:val="88"/>
          <w:u w:val="single" w:color="6FB0E7"/>
        </w:rPr>
        <w:t>ea</w:t>
      </w:r>
      <w:r>
        <w:rPr>
          <w:color w:val="6FB0E7"/>
          <w:spacing w:val="-1"/>
          <w:w w:val="144"/>
          <w:u w:val="single" w:color="6FB0E7"/>
        </w:rPr>
        <w:t>m</w:t>
      </w:r>
      <w:r>
        <w:rPr>
          <w:color w:val="6FB0E7"/>
          <w:spacing w:val="-1"/>
          <w:w w:val="100"/>
          <w:u w:val="single" w:color="6FB0E7"/>
        </w:rPr>
        <w:t>d</w:t>
      </w:r>
      <w:r>
        <w:rPr>
          <w:color w:val="6FB0E7"/>
          <w:w w:val="100"/>
          <w:u w:val="single" w:color="6FB0E7"/>
        </w:rPr>
        <w:t>u</w:t>
      </w:r>
      <w:r>
        <w:rPr>
          <w:color w:val="6FB0E7"/>
          <w:spacing w:val="-57"/>
        </w:rPr>
        <w:t xml:space="preserve"> </w:t>
      </w:r>
      <w:r>
        <w:rPr>
          <w:color w:val="6FB0E7"/>
          <w:spacing w:val="-57"/>
        </w:rPr>
        <w:fldChar w:fldCharType="end"/>
      </w:r>
      <w:r>
        <w:rPr>
          <w:color w:val="484848"/>
          <w:spacing w:val="-2"/>
          <w:w w:val="100"/>
        </w:rPr>
        <w:t>返回包括</w:t>
      </w:r>
      <w:r>
        <w:rPr>
          <w:color w:val="484848"/>
          <w:spacing w:val="-1"/>
          <w:w w:val="55"/>
        </w:rPr>
        <w:t>(</w:t>
      </w:r>
      <w:r>
        <w:rPr>
          <w:color w:val="484848"/>
          <w:spacing w:val="-1"/>
          <w:w w:val="100"/>
        </w:rPr>
        <w:t>?</w:t>
      </w:r>
      <w:r>
        <w:rPr>
          <w:color w:val="484848"/>
          <w:spacing w:val="-2"/>
          <w:w w:val="55"/>
        </w:rPr>
        <w:t>)</w:t>
      </w:r>
      <w:r>
        <w:rPr>
          <w:color w:val="484848"/>
          <w:spacing w:val="-2"/>
          <w:w w:val="100"/>
        </w:rPr>
        <w:t>后面的内</w:t>
      </w:r>
      <w:r>
        <w:rPr>
          <w:color w:val="484848"/>
          <w:spacing w:val="-1"/>
          <w:w w:val="100"/>
        </w:rPr>
        <w:t>容?</w:t>
      </w:r>
      <w:r>
        <w:rPr>
          <w:color w:val="484848"/>
          <w:spacing w:val="-1"/>
          <w:w w:val="55"/>
        </w:rPr>
        <w:t>i</w:t>
      </w:r>
      <w:r>
        <w:rPr>
          <w:color w:val="484848"/>
          <w:spacing w:val="-1"/>
          <w:w w:val="100"/>
        </w:rPr>
        <w:t>d</w:t>
      </w:r>
      <w:r>
        <w:rPr>
          <w:color w:val="484848"/>
          <w:spacing w:val="-1"/>
          <w:w w:val="109"/>
        </w:rPr>
        <w:t>=</w:t>
      </w:r>
      <w:r>
        <w:rPr>
          <w:color w:val="484848"/>
          <w:spacing w:val="-1"/>
          <w:w w:val="100"/>
        </w:rPr>
        <w:t>5</w:t>
      </w:r>
      <w:r>
        <w:rPr>
          <w:color w:val="484848"/>
          <w:spacing w:val="-1"/>
          <w:w w:val="144"/>
        </w:rPr>
        <w:t>&amp;</w:t>
      </w:r>
      <w:r>
        <w:rPr>
          <w:color w:val="484848"/>
          <w:spacing w:val="-1"/>
          <w:w w:val="100"/>
        </w:rPr>
        <w:t>n</w:t>
      </w:r>
      <w:r>
        <w:rPr>
          <w:color w:val="484848"/>
          <w:spacing w:val="-1"/>
          <w:w w:val="88"/>
        </w:rPr>
        <w:t>a</w:t>
      </w:r>
      <w:r>
        <w:rPr>
          <w:color w:val="484848"/>
          <w:spacing w:val="-1"/>
          <w:w w:val="144"/>
        </w:rPr>
        <w:t>m</w:t>
      </w:r>
      <w:r>
        <w:rPr>
          <w:color w:val="484848"/>
          <w:spacing w:val="-1"/>
          <w:w w:val="88"/>
        </w:rPr>
        <w:t>e</w:t>
      </w:r>
      <w:r>
        <w:rPr>
          <w:color w:val="484848"/>
          <w:spacing w:val="-1"/>
          <w:w w:val="109"/>
        </w:rPr>
        <w:t>=</w:t>
      </w:r>
      <w:r>
        <w:rPr>
          <w:color w:val="484848"/>
          <w:spacing w:val="-1"/>
          <w:w w:val="100"/>
        </w:rPr>
        <w:t>d</w:t>
      </w:r>
      <w:r>
        <w:rPr>
          <w:color w:val="484848"/>
          <w:spacing w:val="-1"/>
          <w:w w:val="66"/>
        </w:rPr>
        <w:t>r</w:t>
      </w:r>
      <w:r>
        <w:rPr>
          <w:color w:val="484848"/>
          <w:spacing w:val="-1"/>
          <w:w w:val="88"/>
        </w:rPr>
        <w:t>ea</w:t>
      </w:r>
      <w:r>
        <w:rPr>
          <w:color w:val="484848"/>
          <w:spacing w:val="-1"/>
          <w:w w:val="144"/>
        </w:rPr>
        <w:t>m</w:t>
      </w:r>
      <w:r>
        <w:rPr>
          <w:color w:val="484848"/>
          <w:spacing w:val="-1"/>
          <w:w w:val="100"/>
        </w:rPr>
        <w:t>d</w:t>
      </w:r>
      <w:r>
        <w:rPr>
          <w:color w:val="484848"/>
          <w:w w:val="100"/>
        </w:rPr>
        <w:t>u</w:t>
      </w:r>
    </w:p>
    <w:p>
      <w:pPr>
        <w:pStyle w:val="7"/>
        <w:spacing w:line="266" w:lineRule="auto"/>
        <w:ind w:right="2306"/>
      </w:pP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h</w:t>
      </w:r>
      <w:r>
        <w:rPr>
          <w:color w:val="484848"/>
          <w:spacing w:val="-1"/>
          <w:w w:val="88"/>
        </w:rPr>
        <w:t>a</w:t>
      </w:r>
      <w:r>
        <w:rPr>
          <w:color w:val="484848"/>
          <w:spacing w:val="-1"/>
          <w:w w:val="77"/>
        </w:rPr>
        <w:t>s</w:t>
      </w:r>
      <w:r>
        <w:rPr>
          <w:color w:val="484848"/>
          <w:w w:val="100"/>
        </w:rPr>
        <w:t>h</w:t>
      </w:r>
      <w:r>
        <w:rPr>
          <w:color w:val="484848"/>
          <w:spacing w:val="-56"/>
        </w:rPr>
        <w:t xml:space="preserve"> </w:t>
      </w:r>
      <w:r>
        <w:rPr>
          <w:color w:val="484848"/>
          <w:spacing w:val="-1"/>
          <w:w w:val="109"/>
        </w:rPr>
        <w:t>--</w:t>
      </w:r>
      <w:r>
        <w:rPr>
          <w:color w:val="484848"/>
          <w:spacing w:val="-4"/>
        </w:rPr>
        <w:t xml:space="preserve"> </w:t>
      </w:r>
      <w:r>
        <w:rPr>
          <w:color w:val="484848"/>
          <w:spacing w:val="27"/>
          <w:w w:val="100"/>
        </w:rPr>
        <w:t>返回</w:t>
      </w:r>
      <w:r>
        <w:rPr>
          <w:color w:val="484848"/>
          <w:spacing w:val="-1"/>
          <w:w w:val="133"/>
        </w:rPr>
        <w:t>UR</w:t>
      </w:r>
      <w:r>
        <w:rPr>
          <w:color w:val="484848"/>
          <w:spacing w:val="-1"/>
          <w:w w:val="111"/>
        </w:rPr>
        <w:t>L</w:t>
      </w:r>
      <w:r>
        <w:rPr>
          <w:color w:val="484848"/>
          <w:spacing w:val="-3"/>
          <w:w w:val="100"/>
        </w:rPr>
        <w:t xml:space="preserve">#后面的内容，如果没有#，返回空 </w:t>
      </w: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h</w:t>
      </w:r>
      <w:r>
        <w:rPr>
          <w:color w:val="484848"/>
          <w:spacing w:val="-1"/>
          <w:w w:val="88"/>
        </w:rPr>
        <w:t>o</w:t>
      </w:r>
      <w:r>
        <w:rPr>
          <w:color w:val="484848"/>
          <w:spacing w:val="-1"/>
          <w:w w:val="77"/>
        </w:rPr>
        <w:t>s</w:t>
      </w:r>
      <w:r>
        <w:rPr>
          <w:color w:val="484848"/>
          <w:w w:val="55"/>
        </w:rPr>
        <w:t>t</w:t>
      </w:r>
      <w:r>
        <w:rPr>
          <w:color w:val="484848"/>
          <w:spacing w:val="-57"/>
        </w:rPr>
        <w:t xml:space="preserve"> </w:t>
      </w:r>
      <w:r>
        <w:rPr>
          <w:color w:val="484848"/>
          <w:spacing w:val="-1"/>
          <w:w w:val="109"/>
        </w:rPr>
        <w:t>--</w:t>
      </w:r>
      <w:r>
        <w:rPr>
          <w:color w:val="484848"/>
          <w:spacing w:val="-57"/>
        </w:rPr>
        <w:t xml:space="preserve"> </w:t>
      </w:r>
      <w:r>
        <w:rPr>
          <w:color w:val="484848"/>
          <w:spacing w:val="25"/>
          <w:w w:val="100"/>
        </w:rPr>
        <w:t>返回</w:t>
      </w:r>
      <w:r>
        <w:rPr>
          <w:color w:val="484848"/>
          <w:spacing w:val="-1"/>
          <w:w w:val="133"/>
        </w:rPr>
        <w:t>UR</w:t>
      </w:r>
      <w:r>
        <w:rPr>
          <w:color w:val="484848"/>
          <w:w w:val="111"/>
        </w:rPr>
        <w:t>L</w:t>
      </w:r>
      <w:r>
        <w:rPr>
          <w:color w:val="484848"/>
          <w:spacing w:val="-55"/>
        </w:rPr>
        <w:t xml:space="preserve"> </w:t>
      </w:r>
      <w:r>
        <w:rPr>
          <w:color w:val="484848"/>
          <w:spacing w:val="-3"/>
          <w:w w:val="100"/>
        </w:rPr>
        <w:t>中的域名部分，例如</w:t>
      </w:r>
      <w:r>
        <w:rPr>
          <w:color w:val="484848"/>
          <w:spacing w:val="-55"/>
        </w:rPr>
        <w:t xml:space="preserve"> </w:t>
      </w:r>
      <w:r>
        <w:fldChar w:fldCharType="begin"/>
      </w:r>
      <w:r>
        <w:instrText xml:space="preserve"> HYPERLINK "http://www.dreamdu.com/" \h </w:instrText>
      </w:r>
      <w:r>
        <w:fldChar w:fldCharType="separate"/>
      </w:r>
      <w:r>
        <w:rPr>
          <w:color w:val="6FB0E7"/>
          <w:spacing w:val="-1"/>
          <w:w w:val="122"/>
          <w:u w:val="single" w:color="6FB0E7"/>
        </w:rPr>
        <w:t>www</w:t>
      </w:r>
      <w:r>
        <w:rPr>
          <w:color w:val="6FB0E7"/>
          <w:spacing w:val="-1"/>
          <w:w w:val="50"/>
          <w:u w:val="single" w:color="6FB0E7"/>
        </w:rPr>
        <w:t>.</w:t>
      </w:r>
      <w:r>
        <w:rPr>
          <w:color w:val="6FB0E7"/>
          <w:spacing w:val="-1"/>
          <w:w w:val="100"/>
          <w:u w:val="single" w:color="6FB0E7"/>
        </w:rPr>
        <w:t>d</w:t>
      </w:r>
      <w:r>
        <w:rPr>
          <w:color w:val="6FB0E7"/>
          <w:spacing w:val="-1"/>
          <w:w w:val="66"/>
          <w:u w:val="single" w:color="6FB0E7"/>
        </w:rPr>
        <w:t>r</w:t>
      </w:r>
      <w:r>
        <w:rPr>
          <w:color w:val="6FB0E7"/>
          <w:spacing w:val="-1"/>
          <w:w w:val="88"/>
          <w:u w:val="single" w:color="6FB0E7"/>
        </w:rPr>
        <w:t>ea</w:t>
      </w:r>
      <w:r>
        <w:rPr>
          <w:color w:val="6FB0E7"/>
          <w:spacing w:val="-1"/>
          <w:w w:val="144"/>
          <w:u w:val="single" w:color="6FB0E7"/>
        </w:rPr>
        <w:t>m</w:t>
      </w:r>
      <w:r>
        <w:rPr>
          <w:color w:val="6FB0E7"/>
          <w:spacing w:val="-1"/>
          <w:w w:val="100"/>
          <w:u w:val="single" w:color="6FB0E7"/>
        </w:rPr>
        <w:t>du</w:t>
      </w:r>
      <w:r>
        <w:rPr>
          <w:color w:val="6FB0E7"/>
          <w:spacing w:val="-1"/>
          <w:w w:val="50"/>
          <w:u w:val="single" w:color="6FB0E7"/>
        </w:rPr>
        <w:t>.</w:t>
      </w:r>
      <w:r>
        <w:rPr>
          <w:color w:val="6FB0E7"/>
          <w:spacing w:val="-1"/>
          <w:w w:val="88"/>
          <w:u w:val="single" w:color="6FB0E7"/>
        </w:rPr>
        <w:t>co</w:t>
      </w:r>
      <w:r>
        <w:rPr>
          <w:color w:val="6FB0E7"/>
          <w:w w:val="144"/>
          <w:u w:val="single" w:color="6FB0E7"/>
        </w:rPr>
        <w:t>m</w:t>
      </w:r>
      <w:r>
        <w:rPr>
          <w:color w:val="6FB0E7"/>
          <w:w w:val="144"/>
          <w:u w:val="single" w:color="6FB0E7"/>
        </w:rPr>
        <w:fldChar w:fldCharType="end"/>
      </w:r>
      <w:r>
        <w:rPr>
          <w:color w:val="6FB0E7"/>
          <w:w w:val="144"/>
        </w:rPr>
        <w:t xml:space="preserve"> </w:t>
      </w: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h</w:t>
      </w:r>
      <w:r>
        <w:rPr>
          <w:color w:val="484848"/>
          <w:spacing w:val="-1"/>
          <w:w w:val="88"/>
        </w:rPr>
        <w:t>o</w:t>
      </w:r>
      <w:r>
        <w:rPr>
          <w:color w:val="484848"/>
          <w:spacing w:val="-1"/>
          <w:w w:val="77"/>
        </w:rPr>
        <w:t>s</w:t>
      </w:r>
      <w:r>
        <w:rPr>
          <w:color w:val="484848"/>
          <w:spacing w:val="-1"/>
          <w:w w:val="55"/>
        </w:rPr>
        <w:t>t</w:t>
      </w:r>
      <w:r>
        <w:rPr>
          <w:color w:val="484848"/>
          <w:spacing w:val="-1"/>
          <w:w w:val="100"/>
        </w:rPr>
        <w:t>n</w:t>
      </w:r>
      <w:r>
        <w:rPr>
          <w:color w:val="484848"/>
          <w:spacing w:val="-1"/>
          <w:w w:val="88"/>
        </w:rPr>
        <w:t>a</w:t>
      </w:r>
      <w:r>
        <w:rPr>
          <w:color w:val="484848"/>
          <w:spacing w:val="-1"/>
          <w:w w:val="144"/>
        </w:rPr>
        <w:t>m</w:t>
      </w:r>
      <w:r>
        <w:rPr>
          <w:color w:val="484848"/>
          <w:w w:val="88"/>
        </w:rPr>
        <w:t>e</w:t>
      </w:r>
      <w:r>
        <w:rPr>
          <w:color w:val="484848"/>
          <w:spacing w:val="-56"/>
        </w:rPr>
        <w:t xml:space="preserve"> </w:t>
      </w:r>
      <w:r>
        <w:rPr>
          <w:color w:val="484848"/>
          <w:spacing w:val="-1"/>
          <w:w w:val="109"/>
        </w:rPr>
        <w:t>--</w:t>
      </w:r>
      <w:r>
        <w:rPr>
          <w:color w:val="484848"/>
          <w:spacing w:val="-1"/>
        </w:rPr>
        <w:t xml:space="preserve"> </w:t>
      </w:r>
      <w:r>
        <w:rPr>
          <w:color w:val="484848"/>
          <w:spacing w:val="25"/>
          <w:w w:val="100"/>
        </w:rPr>
        <w:t>返回</w:t>
      </w:r>
      <w:r>
        <w:rPr>
          <w:color w:val="484848"/>
          <w:spacing w:val="-1"/>
          <w:w w:val="133"/>
        </w:rPr>
        <w:t>UR</w:t>
      </w:r>
      <w:r>
        <w:rPr>
          <w:color w:val="484848"/>
          <w:w w:val="111"/>
        </w:rPr>
        <w:t>L</w:t>
      </w:r>
      <w:r>
        <w:rPr>
          <w:color w:val="484848"/>
          <w:spacing w:val="-55"/>
        </w:rPr>
        <w:t xml:space="preserve"> </w:t>
      </w:r>
      <w:r>
        <w:rPr>
          <w:color w:val="484848"/>
          <w:spacing w:val="2"/>
          <w:w w:val="100"/>
        </w:rPr>
        <w:t>中的主域名部分，例如</w:t>
      </w:r>
      <w:r>
        <w:rPr>
          <w:color w:val="484848"/>
          <w:spacing w:val="-1"/>
          <w:w w:val="100"/>
        </w:rPr>
        <w:t>d</w:t>
      </w:r>
      <w:r>
        <w:rPr>
          <w:color w:val="484848"/>
          <w:spacing w:val="-1"/>
          <w:w w:val="66"/>
        </w:rPr>
        <w:t>r</w:t>
      </w:r>
      <w:r>
        <w:rPr>
          <w:color w:val="484848"/>
          <w:spacing w:val="-1"/>
          <w:w w:val="88"/>
        </w:rPr>
        <w:t>ea</w:t>
      </w:r>
      <w:r>
        <w:rPr>
          <w:color w:val="484848"/>
          <w:spacing w:val="-1"/>
          <w:w w:val="144"/>
        </w:rPr>
        <w:t>m</w:t>
      </w:r>
      <w:r>
        <w:rPr>
          <w:color w:val="484848"/>
          <w:spacing w:val="-1"/>
          <w:w w:val="100"/>
        </w:rPr>
        <w:t>du</w:t>
      </w:r>
      <w:r>
        <w:rPr>
          <w:color w:val="484848"/>
          <w:spacing w:val="-1"/>
          <w:w w:val="50"/>
        </w:rPr>
        <w:t>.</w:t>
      </w:r>
      <w:r>
        <w:rPr>
          <w:color w:val="484848"/>
          <w:spacing w:val="-1"/>
          <w:w w:val="88"/>
        </w:rPr>
        <w:t>co</w:t>
      </w:r>
      <w:r>
        <w:rPr>
          <w:color w:val="484848"/>
          <w:w w:val="144"/>
        </w:rPr>
        <w:t>m</w:t>
      </w:r>
    </w:p>
    <w:p>
      <w:pPr>
        <w:pStyle w:val="7"/>
        <w:spacing w:line="266" w:lineRule="auto"/>
        <w:ind w:right="423"/>
      </w:pP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p</w:t>
      </w:r>
      <w:r>
        <w:rPr>
          <w:color w:val="484848"/>
          <w:spacing w:val="-1"/>
          <w:w w:val="88"/>
        </w:rPr>
        <w:t>a</w:t>
      </w:r>
      <w:r>
        <w:rPr>
          <w:color w:val="484848"/>
          <w:spacing w:val="-1"/>
          <w:w w:val="55"/>
        </w:rPr>
        <w:t>t</w:t>
      </w:r>
      <w:r>
        <w:rPr>
          <w:color w:val="484848"/>
          <w:spacing w:val="-1"/>
          <w:w w:val="100"/>
        </w:rPr>
        <w:t>hn</w:t>
      </w:r>
      <w:r>
        <w:rPr>
          <w:color w:val="484848"/>
          <w:spacing w:val="-1"/>
          <w:w w:val="88"/>
        </w:rPr>
        <w:t>a</w:t>
      </w:r>
      <w:r>
        <w:rPr>
          <w:color w:val="484848"/>
          <w:spacing w:val="-1"/>
          <w:w w:val="144"/>
        </w:rPr>
        <w:t>m</w:t>
      </w:r>
      <w:r>
        <w:rPr>
          <w:color w:val="484848"/>
          <w:w w:val="88"/>
        </w:rPr>
        <w:t>e</w:t>
      </w:r>
      <w:r>
        <w:rPr>
          <w:color w:val="484848"/>
          <w:spacing w:val="-57"/>
        </w:rPr>
        <w:t xml:space="preserve"> </w:t>
      </w:r>
      <w:r>
        <w:rPr>
          <w:color w:val="484848"/>
          <w:spacing w:val="-1"/>
          <w:w w:val="109"/>
        </w:rPr>
        <w:t>--</w:t>
      </w:r>
      <w:r>
        <w:rPr>
          <w:color w:val="484848"/>
          <w:spacing w:val="-1"/>
        </w:rPr>
        <w:t xml:space="preserve"> </w:t>
      </w:r>
      <w:r>
        <w:rPr>
          <w:color w:val="484848"/>
          <w:spacing w:val="25"/>
          <w:w w:val="100"/>
        </w:rPr>
        <w:t>返回</w:t>
      </w:r>
      <w:r>
        <w:rPr>
          <w:color w:val="484848"/>
          <w:spacing w:val="-1"/>
          <w:w w:val="133"/>
        </w:rPr>
        <w:t>UR</w:t>
      </w:r>
      <w:r>
        <w:rPr>
          <w:color w:val="484848"/>
          <w:w w:val="111"/>
        </w:rPr>
        <w:t>L</w:t>
      </w:r>
      <w:r>
        <w:rPr>
          <w:color w:val="484848"/>
          <w:spacing w:val="-55"/>
        </w:rPr>
        <w:t xml:space="preserve"> </w:t>
      </w:r>
      <w:r>
        <w:rPr>
          <w:color w:val="484848"/>
          <w:spacing w:val="2"/>
          <w:w w:val="100"/>
        </w:rPr>
        <w:t>的域名后的部分。例如</w:t>
      </w:r>
      <w:r>
        <w:fldChar w:fldCharType="begin"/>
      </w:r>
      <w:r>
        <w:instrText xml:space="preserve"> HYPERLINK "http://www.dreamdu.com/xhtml/"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100"/>
          <w:u w:val="single" w:color="6FB0E7"/>
        </w:rPr>
        <w:t>d</w:t>
      </w:r>
      <w:r>
        <w:rPr>
          <w:color w:val="6FB0E7"/>
          <w:spacing w:val="-1"/>
          <w:w w:val="66"/>
          <w:u w:val="single" w:color="6FB0E7"/>
        </w:rPr>
        <w:t>r</w:t>
      </w:r>
      <w:r>
        <w:rPr>
          <w:color w:val="6FB0E7"/>
          <w:spacing w:val="-1"/>
          <w:w w:val="88"/>
          <w:u w:val="single" w:color="6FB0E7"/>
        </w:rPr>
        <w:t>ea</w:t>
      </w:r>
      <w:r>
        <w:rPr>
          <w:color w:val="6FB0E7"/>
          <w:spacing w:val="-1"/>
          <w:w w:val="144"/>
          <w:u w:val="single" w:color="6FB0E7"/>
        </w:rPr>
        <w:t>m</w:t>
      </w:r>
      <w:r>
        <w:rPr>
          <w:color w:val="6FB0E7"/>
          <w:spacing w:val="-1"/>
          <w:w w:val="100"/>
          <w:u w:val="single" w:color="6FB0E7"/>
        </w:rPr>
        <w:t>du</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88"/>
          <w:u w:val="single" w:color="6FB0E7"/>
        </w:rPr>
        <w:t>x</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spacing w:val="-1"/>
          <w:w w:val="55"/>
          <w:u w:val="single" w:color="6FB0E7"/>
        </w:rPr>
        <w:t>l</w:t>
      </w:r>
      <w:r>
        <w:rPr>
          <w:color w:val="6FB0E7"/>
          <w:w w:val="55"/>
          <w:u w:val="single" w:color="6FB0E7"/>
        </w:rPr>
        <w:t>/</w:t>
      </w:r>
      <w:r>
        <w:rPr>
          <w:color w:val="6FB0E7"/>
          <w:spacing w:val="-57"/>
        </w:rPr>
        <w:t xml:space="preserve"> </w:t>
      </w:r>
      <w:r>
        <w:rPr>
          <w:color w:val="6FB0E7"/>
          <w:spacing w:val="-57"/>
        </w:rPr>
        <w:fldChar w:fldCharType="end"/>
      </w:r>
      <w:r>
        <w:rPr>
          <w:color w:val="484848"/>
          <w:w w:val="100"/>
        </w:rPr>
        <w:t>返</w:t>
      </w:r>
      <w:r>
        <w:rPr>
          <w:color w:val="484848"/>
          <w:spacing w:val="-1"/>
          <w:w w:val="100"/>
        </w:rPr>
        <w:t>回</w:t>
      </w:r>
      <w:r>
        <w:rPr>
          <w:color w:val="484848"/>
          <w:spacing w:val="-1"/>
          <w:w w:val="55"/>
        </w:rPr>
        <w:t>/</w:t>
      </w:r>
      <w:r>
        <w:rPr>
          <w:color w:val="484848"/>
          <w:spacing w:val="-1"/>
          <w:w w:val="88"/>
        </w:rPr>
        <w:t>x</w:t>
      </w:r>
      <w:r>
        <w:rPr>
          <w:color w:val="484848"/>
          <w:spacing w:val="-1"/>
          <w:w w:val="100"/>
        </w:rPr>
        <w:t>h</w:t>
      </w:r>
      <w:r>
        <w:rPr>
          <w:color w:val="484848"/>
          <w:spacing w:val="-1"/>
          <w:w w:val="55"/>
        </w:rPr>
        <w:t>t</w:t>
      </w:r>
      <w:r>
        <w:rPr>
          <w:color w:val="484848"/>
          <w:spacing w:val="-1"/>
          <w:w w:val="144"/>
        </w:rPr>
        <w:t>m</w:t>
      </w:r>
      <w:r>
        <w:rPr>
          <w:color w:val="484848"/>
          <w:spacing w:val="-1"/>
          <w:w w:val="55"/>
        </w:rPr>
        <w:t>l</w:t>
      </w:r>
      <w:r>
        <w:rPr>
          <w:color w:val="484848"/>
          <w:w w:val="55"/>
        </w:rPr>
        <w:t>/</w:t>
      </w:r>
    </w:p>
    <w:p>
      <w:pPr>
        <w:pStyle w:val="7"/>
        <w:spacing w:line="266" w:lineRule="auto"/>
        <w:ind w:right="426"/>
      </w:pP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p</w:t>
      </w:r>
      <w:r>
        <w:rPr>
          <w:color w:val="484848"/>
          <w:spacing w:val="-1"/>
          <w:w w:val="88"/>
        </w:rPr>
        <w:t>o</w:t>
      </w:r>
      <w:r>
        <w:rPr>
          <w:color w:val="484848"/>
          <w:spacing w:val="-1"/>
          <w:w w:val="66"/>
        </w:rPr>
        <w:t>r</w:t>
      </w:r>
      <w:r>
        <w:rPr>
          <w:color w:val="484848"/>
          <w:w w:val="55"/>
        </w:rPr>
        <w:t>t</w:t>
      </w:r>
      <w:r>
        <w:rPr>
          <w:color w:val="484848"/>
          <w:spacing w:val="-57"/>
        </w:rPr>
        <w:t xml:space="preserve"> </w:t>
      </w:r>
      <w:r>
        <w:rPr>
          <w:color w:val="484848"/>
          <w:spacing w:val="-1"/>
          <w:w w:val="109"/>
        </w:rPr>
        <w:t>--</w:t>
      </w:r>
      <w:r>
        <w:rPr>
          <w:color w:val="484848"/>
          <w:spacing w:val="-1"/>
        </w:rPr>
        <w:t xml:space="preserve"> </w:t>
      </w:r>
      <w:r>
        <w:rPr>
          <w:color w:val="484848"/>
          <w:spacing w:val="25"/>
          <w:w w:val="100"/>
        </w:rPr>
        <w:t>返回</w:t>
      </w:r>
      <w:r>
        <w:rPr>
          <w:color w:val="484848"/>
          <w:spacing w:val="-1"/>
          <w:w w:val="133"/>
        </w:rPr>
        <w:t>UR</w:t>
      </w:r>
      <w:r>
        <w:rPr>
          <w:color w:val="484848"/>
          <w:w w:val="111"/>
        </w:rPr>
        <w:t>L</w:t>
      </w:r>
      <w:r>
        <w:rPr>
          <w:color w:val="484848"/>
          <w:spacing w:val="-55"/>
        </w:rPr>
        <w:t xml:space="preserve"> </w:t>
      </w:r>
      <w:r>
        <w:rPr>
          <w:color w:val="484848"/>
          <w:spacing w:val="-3"/>
          <w:w w:val="100"/>
        </w:rPr>
        <w:t>中的端口部分。例如</w:t>
      </w:r>
      <w:r>
        <w:rPr>
          <w:color w:val="484848"/>
          <w:spacing w:val="-55"/>
        </w:rPr>
        <w:t xml:space="preserve"> </w:t>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100"/>
          <w:u w:val="single" w:color="6FB0E7"/>
        </w:rPr>
        <w:t>d</w:t>
      </w:r>
      <w:r>
        <w:rPr>
          <w:color w:val="6FB0E7"/>
          <w:spacing w:val="-1"/>
          <w:w w:val="66"/>
          <w:u w:val="single" w:color="6FB0E7"/>
        </w:rPr>
        <w:t>r</w:t>
      </w:r>
      <w:r>
        <w:rPr>
          <w:color w:val="6FB0E7"/>
          <w:spacing w:val="-1"/>
          <w:w w:val="88"/>
          <w:u w:val="single" w:color="6FB0E7"/>
        </w:rPr>
        <w:t>ea</w:t>
      </w:r>
      <w:r>
        <w:rPr>
          <w:color w:val="6FB0E7"/>
          <w:spacing w:val="-1"/>
          <w:w w:val="144"/>
          <w:u w:val="single" w:color="6FB0E7"/>
        </w:rPr>
        <w:t>m</w:t>
      </w:r>
      <w:r>
        <w:rPr>
          <w:color w:val="6FB0E7"/>
          <w:spacing w:val="-1"/>
          <w:w w:val="100"/>
          <w:u w:val="single" w:color="6FB0E7"/>
        </w:rPr>
        <w:t>du</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0"/>
          <w:u w:val="single" w:color="6FB0E7"/>
        </w:rPr>
        <w:t>:</w:t>
      </w:r>
      <w:r>
        <w:rPr>
          <w:color w:val="6FB0E7"/>
          <w:spacing w:val="-1"/>
          <w:w w:val="100"/>
          <w:u w:val="single" w:color="6FB0E7"/>
        </w:rPr>
        <w:t>8080</w:t>
      </w:r>
      <w:r>
        <w:rPr>
          <w:color w:val="6FB0E7"/>
          <w:spacing w:val="-1"/>
          <w:w w:val="55"/>
          <w:u w:val="single" w:color="6FB0E7"/>
        </w:rPr>
        <w:t>/</w:t>
      </w:r>
      <w:r>
        <w:rPr>
          <w:color w:val="6FB0E7"/>
          <w:spacing w:val="-1"/>
          <w:w w:val="88"/>
          <w:u w:val="single" w:color="6FB0E7"/>
        </w:rPr>
        <w:t>x</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spacing w:val="-1"/>
          <w:w w:val="55"/>
          <w:u w:val="single" w:color="6FB0E7"/>
        </w:rPr>
        <w:t>l</w:t>
      </w:r>
      <w:r>
        <w:rPr>
          <w:color w:val="6FB0E7"/>
          <w:w w:val="55"/>
          <w:u w:val="single" w:color="6FB0E7"/>
        </w:rPr>
        <w:t>/</w:t>
      </w:r>
      <w:r>
        <w:rPr>
          <w:color w:val="6FB0E7"/>
          <w:spacing w:val="-58"/>
        </w:rPr>
        <w:t xml:space="preserve"> </w:t>
      </w:r>
      <w:r>
        <w:rPr>
          <w:color w:val="484848"/>
          <w:spacing w:val="-1"/>
          <w:w w:val="100"/>
        </w:rPr>
        <w:t xml:space="preserve">返回 </w:t>
      </w:r>
      <w:r>
        <w:rPr>
          <w:color w:val="484848"/>
          <w:spacing w:val="-1"/>
        </w:rPr>
        <w:t>8080</w:t>
      </w:r>
    </w:p>
    <w:p>
      <w:pPr>
        <w:pStyle w:val="7"/>
        <w:spacing w:line="266" w:lineRule="auto"/>
        <w:ind w:right="337"/>
      </w:pP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oco</w:t>
      </w:r>
      <w:r>
        <w:rPr>
          <w:color w:val="484848"/>
          <w:w w:val="55"/>
        </w:rPr>
        <w:t>l</w:t>
      </w:r>
      <w:r>
        <w:rPr>
          <w:color w:val="484848"/>
          <w:spacing w:val="-56"/>
        </w:rPr>
        <w:t xml:space="preserve"> </w:t>
      </w:r>
      <w:r>
        <w:rPr>
          <w:color w:val="484848"/>
          <w:spacing w:val="-1"/>
          <w:w w:val="109"/>
        </w:rPr>
        <w:t>--</w:t>
      </w:r>
      <w:r>
        <w:rPr>
          <w:color w:val="484848"/>
          <w:spacing w:val="-1"/>
        </w:rPr>
        <w:t xml:space="preserve"> </w:t>
      </w:r>
      <w:r>
        <w:rPr>
          <w:color w:val="484848"/>
          <w:spacing w:val="25"/>
          <w:w w:val="100"/>
        </w:rPr>
        <w:t>返回</w:t>
      </w:r>
      <w:r>
        <w:rPr>
          <w:color w:val="484848"/>
          <w:spacing w:val="-1"/>
          <w:w w:val="133"/>
        </w:rPr>
        <w:t>UR</w:t>
      </w:r>
      <w:r>
        <w:rPr>
          <w:color w:val="484848"/>
          <w:w w:val="111"/>
        </w:rPr>
        <w:t>L</w:t>
      </w:r>
      <w:r>
        <w:rPr>
          <w:color w:val="484848"/>
          <w:spacing w:val="-57"/>
        </w:rPr>
        <w:t xml:space="preserve"> </w:t>
      </w:r>
      <w:r>
        <w:rPr>
          <w:color w:val="484848"/>
          <w:spacing w:val="-8"/>
          <w:w w:val="100"/>
        </w:rPr>
        <w:t>中的协议部分。例如</w:t>
      </w:r>
      <w:r>
        <w:rPr>
          <w:color w:val="484848"/>
          <w:spacing w:val="-60"/>
        </w:rPr>
        <w:t xml:space="preserve"> </w:t>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100"/>
          <w:u w:val="single" w:color="6FB0E7"/>
        </w:rPr>
        <w:t>d</w:t>
      </w:r>
      <w:r>
        <w:rPr>
          <w:color w:val="6FB0E7"/>
          <w:spacing w:val="-1"/>
          <w:w w:val="66"/>
          <w:u w:val="single" w:color="6FB0E7"/>
        </w:rPr>
        <w:t>r</w:t>
      </w:r>
      <w:r>
        <w:rPr>
          <w:color w:val="6FB0E7"/>
          <w:spacing w:val="-1"/>
          <w:w w:val="88"/>
          <w:u w:val="single" w:color="6FB0E7"/>
        </w:rPr>
        <w:t>ea</w:t>
      </w:r>
      <w:r>
        <w:rPr>
          <w:color w:val="6FB0E7"/>
          <w:spacing w:val="-1"/>
          <w:w w:val="144"/>
          <w:u w:val="single" w:color="6FB0E7"/>
        </w:rPr>
        <w:t>m</w:t>
      </w:r>
      <w:r>
        <w:rPr>
          <w:color w:val="6FB0E7"/>
          <w:spacing w:val="-1"/>
          <w:w w:val="100"/>
          <w:u w:val="single" w:color="6FB0E7"/>
        </w:rPr>
        <w:t>du</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0"/>
          <w:u w:val="single" w:color="6FB0E7"/>
        </w:rPr>
        <w:t>:</w:t>
      </w:r>
      <w:r>
        <w:rPr>
          <w:color w:val="6FB0E7"/>
          <w:spacing w:val="-1"/>
          <w:w w:val="100"/>
          <w:u w:val="single" w:color="6FB0E7"/>
        </w:rPr>
        <w:t>8080</w:t>
      </w:r>
      <w:r>
        <w:rPr>
          <w:color w:val="6FB0E7"/>
          <w:spacing w:val="-1"/>
          <w:w w:val="55"/>
          <w:u w:val="single" w:color="6FB0E7"/>
        </w:rPr>
        <w:t>/</w:t>
      </w:r>
      <w:r>
        <w:rPr>
          <w:color w:val="6FB0E7"/>
          <w:spacing w:val="-1"/>
          <w:w w:val="88"/>
          <w:u w:val="single" w:color="6FB0E7"/>
        </w:rPr>
        <w:t>x</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spacing w:val="-1"/>
          <w:w w:val="55"/>
          <w:u w:val="single" w:color="6FB0E7"/>
        </w:rPr>
        <w:t>l</w:t>
      </w:r>
      <w:r>
        <w:rPr>
          <w:color w:val="6FB0E7"/>
          <w:w w:val="55"/>
          <w:u w:val="single" w:color="6FB0E7"/>
        </w:rPr>
        <w:t>/</w:t>
      </w:r>
      <w:r>
        <w:rPr>
          <w:color w:val="6FB0E7"/>
          <w:spacing w:val="-55"/>
        </w:rPr>
        <w:t xml:space="preserve"> </w:t>
      </w:r>
      <w:r>
        <w:rPr>
          <w:color w:val="484848"/>
          <w:w w:val="100"/>
        </w:rPr>
        <w:t>返</w:t>
      </w:r>
      <w:r>
        <w:rPr>
          <w:color w:val="484848"/>
          <w:spacing w:val="-1"/>
          <w:w w:val="100"/>
        </w:rPr>
        <w:t>回</w:t>
      </w:r>
      <w:r>
        <w:rPr>
          <w:color w:val="484848"/>
          <w:spacing w:val="-1"/>
          <w:w w:val="55"/>
        </w:rPr>
        <w:t>(//</w:t>
      </w:r>
      <w:r>
        <w:rPr>
          <w:color w:val="484848"/>
          <w:spacing w:val="-2"/>
          <w:w w:val="55"/>
        </w:rPr>
        <w:t>)</w:t>
      </w:r>
      <w:r>
        <w:rPr>
          <w:color w:val="484848"/>
          <w:spacing w:val="8"/>
          <w:w w:val="100"/>
        </w:rPr>
        <w:t>前面的内容</w:t>
      </w:r>
      <w:r>
        <w:rPr>
          <w:color w:val="484848"/>
          <w:spacing w:val="-1"/>
          <w:w w:val="100"/>
        </w:rPr>
        <w:t>h</w:t>
      </w:r>
      <w:r>
        <w:rPr>
          <w:color w:val="484848"/>
          <w:spacing w:val="-1"/>
          <w:w w:val="55"/>
        </w:rPr>
        <w:t>tt</w:t>
      </w:r>
      <w:r>
        <w:rPr>
          <w:color w:val="484848"/>
          <w:spacing w:val="-1"/>
          <w:w w:val="100"/>
        </w:rPr>
        <w:t>p</w:t>
      </w:r>
      <w:r>
        <w:rPr>
          <w:color w:val="484848"/>
          <w:w w:val="50"/>
        </w:rPr>
        <w:t>:</w:t>
      </w:r>
    </w:p>
    <w:p>
      <w:pPr>
        <w:pStyle w:val="7"/>
        <w:spacing w:line="280" w:lineRule="exact"/>
      </w:pP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88"/>
        </w:rPr>
        <w:t>a</w:t>
      </w:r>
      <w:r>
        <w:rPr>
          <w:color w:val="484848"/>
          <w:spacing w:val="-1"/>
          <w:w w:val="77"/>
        </w:rPr>
        <w:t>ss</w:t>
      </w:r>
      <w:r>
        <w:rPr>
          <w:color w:val="484848"/>
          <w:spacing w:val="-1"/>
          <w:w w:val="55"/>
        </w:rPr>
        <w:t>i</w:t>
      </w:r>
      <w:r>
        <w:rPr>
          <w:color w:val="484848"/>
          <w:spacing w:val="-1"/>
          <w:w w:val="88"/>
        </w:rPr>
        <w:t>g</w:t>
      </w:r>
      <w:r>
        <w:rPr>
          <w:color w:val="484848"/>
          <w:w w:val="100"/>
        </w:rPr>
        <w:t>n</w:t>
      </w:r>
      <w:r>
        <w:rPr>
          <w:color w:val="484848"/>
          <w:spacing w:val="-57"/>
        </w:rPr>
        <w:t xml:space="preserve"> </w:t>
      </w:r>
      <w:r>
        <w:rPr>
          <w:color w:val="484848"/>
          <w:spacing w:val="-1"/>
          <w:w w:val="109"/>
        </w:rPr>
        <w:t>--</w:t>
      </w:r>
      <w:r>
        <w:rPr>
          <w:color w:val="484848"/>
          <w:spacing w:val="-1"/>
        </w:rPr>
        <w:t xml:space="preserve"> </w:t>
      </w:r>
      <w:r>
        <w:rPr>
          <w:color w:val="484848"/>
          <w:spacing w:val="4"/>
          <w:w w:val="100"/>
        </w:rPr>
        <w:t>设置当前文档的</w:t>
      </w:r>
      <w:r>
        <w:rPr>
          <w:color w:val="484848"/>
          <w:spacing w:val="-1"/>
          <w:w w:val="133"/>
        </w:rPr>
        <w:t>UR</w:t>
      </w:r>
      <w:r>
        <w:rPr>
          <w:color w:val="484848"/>
          <w:w w:val="111"/>
        </w:rPr>
        <w:t>L</w:t>
      </w:r>
    </w:p>
    <w:p>
      <w:pPr>
        <w:spacing w:after="0" w:line="280" w:lineRule="exact"/>
        <w:sectPr>
          <w:pgSz w:w="11910" w:h="16840"/>
          <w:pgMar w:top="1380" w:right="1460" w:bottom="1440" w:left="1640" w:header="0" w:footer="963" w:gutter="0"/>
        </w:sectPr>
      </w:pPr>
    </w:p>
    <w:p>
      <w:pPr>
        <w:pStyle w:val="7"/>
        <w:spacing w:before="51" w:line="266" w:lineRule="auto"/>
        <w:ind w:right="524"/>
      </w:pP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bookmarkStart w:id="5" w:name="_bookmark5"/>
      <w:bookmarkEnd w:id="5"/>
      <w:r>
        <w:rPr>
          <w:color w:val="484848"/>
          <w:spacing w:val="-1"/>
          <w:w w:val="50"/>
        </w:rPr>
        <w:t>.</w:t>
      </w:r>
      <w:r>
        <w:rPr>
          <w:color w:val="484848"/>
          <w:spacing w:val="-1"/>
          <w:w w:val="66"/>
        </w:rPr>
        <w:t>r</w:t>
      </w:r>
      <w:r>
        <w:rPr>
          <w:color w:val="484848"/>
          <w:spacing w:val="-1"/>
          <w:w w:val="88"/>
        </w:rPr>
        <w:t>e</w:t>
      </w:r>
      <w:r>
        <w:rPr>
          <w:color w:val="484848"/>
          <w:spacing w:val="-1"/>
          <w:w w:val="100"/>
        </w:rPr>
        <w:t>p</w:t>
      </w:r>
      <w:r>
        <w:rPr>
          <w:color w:val="484848"/>
          <w:spacing w:val="-1"/>
          <w:w w:val="55"/>
        </w:rPr>
        <w:t>l</w:t>
      </w:r>
      <w:r>
        <w:rPr>
          <w:color w:val="484848"/>
          <w:spacing w:val="-1"/>
          <w:w w:val="88"/>
        </w:rPr>
        <w:t>ace</w:t>
      </w:r>
      <w:r>
        <w:rPr>
          <w:color w:val="484848"/>
          <w:spacing w:val="-1"/>
          <w:w w:val="55"/>
        </w:rPr>
        <w:t>()</w:t>
      </w:r>
      <w:r>
        <w:rPr>
          <w:color w:val="484848"/>
          <w:spacing w:val="-57"/>
        </w:rPr>
        <w:t xml:space="preserve"> </w:t>
      </w:r>
      <w:r>
        <w:rPr>
          <w:color w:val="484848"/>
          <w:spacing w:val="-1"/>
          <w:w w:val="109"/>
        </w:rPr>
        <w:t>--</w:t>
      </w:r>
      <w:r>
        <w:rPr>
          <w:color w:val="484848"/>
          <w:spacing w:val="-1"/>
        </w:rPr>
        <w:t xml:space="preserve"> </w:t>
      </w:r>
      <w:r>
        <w:rPr>
          <w:color w:val="484848"/>
          <w:spacing w:val="-3"/>
          <w:w w:val="100"/>
        </w:rPr>
        <w:t>设置当前文档的</w:t>
      </w:r>
      <w:r>
        <w:rPr>
          <w:color w:val="484848"/>
          <w:spacing w:val="-55"/>
        </w:rPr>
        <w:t xml:space="preserve"> </w:t>
      </w:r>
      <w:r>
        <w:rPr>
          <w:color w:val="484848"/>
          <w:spacing w:val="-1"/>
          <w:w w:val="133"/>
        </w:rPr>
        <w:t>UR</w:t>
      </w:r>
      <w:r>
        <w:rPr>
          <w:color w:val="484848"/>
          <w:spacing w:val="-2"/>
          <w:w w:val="111"/>
        </w:rPr>
        <w:t>L</w:t>
      </w:r>
      <w:r>
        <w:rPr>
          <w:color w:val="484848"/>
          <w:spacing w:val="12"/>
          <w:w w:val="100"/>
        </w:rPr>
        <w:t>，并且在</w:t>
      </w:r>
      <w:r>
        <w:rPr>
          <w:color w:val="484848"/>
          <w:spacing w:val="-1"/>
          <w:w w:val="100"/>
        </w:rPr>
        <w:t>h</w:t>
      </w:r>
      <w:r>
        <w:rPr>
          <w:color w:val="484848"/>
          <w:spacing w:val="-1"/>
          <w:w w:val="55"/>
        </w:rPr>
        <w:t>i</w:t>
      </w:r>
      <w:r>
        <w:rPr>
          <w:color w:val="484848"/>
          <w:spacing w:val="-1"/>
          <w:w w:val="77"/>
        </w:rPr>
        <w:t>s</w:t>
      </w:r>
      <w:r>
        <w:rPr>
          <w:color w:val="484848"/>
          <w:spacing w:val="-1"/>
          <w:w w:val="55"/>
        </w:rPr>
        <w:t>t</w:t>
      </w:r>
      <w:r>
        <w:rPr>
          <w:color w:val="484848"/>
          <w:spacing w:val="-1"/>
          <w:w w:val="88"/>
        </w:rPr>
        <w:t>o</w:t>
      </w:r>
      <w:r>
        <w:rPr>
          <w:color w:val="484848"/>
          <w:spacing w:val="-1"/>
          <w:w w:val="66"/>
        </w:rPr>
        <w:t>r</w:t>
      </w:r>
      <w:r>
        <w:rPr>
          <w:color w:val="484848"/>
          <w:w w:val="88"/>
        </w:rPr>
        <w:t>y</w:t>
      </w:r>
      <w:r>
        <w:rPr>
          <w:color w:val="484848"/>
          <w:spacing w:val="-57"/>
        </w:rPr>
        <w:t xml:space="preserve"> </w:t>
      </w:r>
      <w:r>
        <w:rPr>
          <w:color w:val="484848"/>
          <w:spacing w:val="-3"/>
          <w:w w:val="100"/>
        </w:rPr>
        <w:t xml:space="preserve">对象的地址列表中移除这个 </w:t>
      </w:r>
      <w:r>
        <w:rPr>
          <w:color w:val="484848"/>
          <w:spacing w:val="-1"/>
          <w:w w:val="133"/>
        </w:rPr>
        <w:t>UR</w:t>
      </w:r>
      <w:r>
        <w:rPr>
          <w:color w:val="484848"/>
          <w:w w:val="111"/>
        </w:rPr>
        <w:t>L</w:t>
      </w:r>
      <w:r>
        <w:rPr>
          <w:color w:val="484848"/>
          <w:spacing w:val="-57"/>
        </w:rPr>
        <w:t xml:space="preserve"> </w:t>
      </w: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66"/>
        </w:rPr>
        <w:t>r</w:t>
      </w:r>
      <w:r>
        <w:rPr>
          <w:color w:val="484848"/>
          <w:spacing w:val="-1"/>
          <w:w w:val="88"/>
        </w:rPr>
        <w:t>e</w:t>
      </w:r>
      <w:r>
        <w:rPr>
          <w:color w:val="484848"/>
          <w:spacing w:val="-1"/>
          <w:w w:val="100"/>
        </w:rPr>
        <w:t>p</w:t>
      </w:r>
      <w:r>
        <w:rPr>
          <w:color w:val="484848"/>
          <w:spacing w:val="-1"/>
          <w:w w:val="55"/>
        </w:rPr>
        <w:t>l</w:t>
      </w:r>
      <w:r>
        <w:rPr>
          <w:color w:val="484848"/>
          <w:spacing w:val="-1"/>
          <w:w w:val="88"/>
        </w:rPr>
        <w:t>ace</w:t>
      </w:r>
      <w:r>
        <w:rPr>
          <w:color w:val="484848"/>
          <w:spacing w:val="-1"/>
          <w:w w:val="55"/>
        </w:rPr>
        <w:t>(</w:t>
      </w:r>
      <w:r>
        <w:rPr>
          <w:color w:val="484848"/>
          <w:spacing w:val="-1"/>
          <w:w w:val="100"/>
        </w:rPr>
        <w:t>u</w:t>
      </w:r>
      <w:r>
        <w:rPr>
          <w:color w:val="484848"/>
          <w:spacing w:val="-1"/>
          <w:w w:val="66"/>
        </w:rPr>
        <w:t>r</w:t>
      </w:r>
      <w:r>
        <w:rPr>
          <w:color w:val="484848"/>
          <w:spacing w:val="-1"/>
          <w:w w:val="55"/>
        </w:rPr>
        <w:t>l)</w:t>
      </w:r>
      <w:r>
        <w:rPr>
          <w:color w:val="484848"/>
          <w:w w:val="50"/>
        </w:rPr>
        <w:t>;</w:t>
      </w:r>
    </w:p>
    <w:p>
      <w:pPr>
        <w:pStyle w:val="7"/>
        <w:spacing w:line="266" w:lineRule="auto"/>
        <w:ind w:right="5526"/>
      </w:pP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66"/>
        </w:rPr>
        <w:t>r</w:t>
      </w:r>
      <w:r>
        <w:rPr>
          <w:color w:val="484848"/>
          <w:spacing w:val="-1"/>
          <w:w w:val="88"/>
        </w:rPr>
        <w:t>e</w:t>
      </w:r>
      <w:r>
        <w:rPr>
          <w:color w:val="484848"/>
          <w:spacing w:val="-1"/>
          <w:w w:val="55"/>
        </w:rPr>
        <w:t>l</w:t>
      </w:r>
      <w:r>
        <w:rPr>
          <w:color w:val="484848"/>
          <w:spacing w:val="-1"/>
          <w:w w:val="88"/>
        </w:rPr>
        <w:t>oa</w:t>
      </w:r>
      <w:r>
        <w:rPr>
          <w:color w:val="484848"/>
          <w:spacing w:val="-1"/>
          <w:w w:val="100"/>
        </w:rPr>
        <w:t>d</w:t>
      </w:r>
      <w:r>
        <w:rPr>
          <w:color w:val="484848"/>
          <w:spacing w:val="-1"/>
          <w:w w:val="55"/>
        </w:rPr>
        <w:t>()</w:t>
      </w:r>
      <w:r>
        <w:rPr>
          <w:color w:val="484848"/>
          <w:spacing w:val="-59"/>
        </w:rPr>
        <w:t xml:space="preserve"> </w:t>
      </w:r>
      <w:r>
        <w:rPr>
          <w:color w:val="484848"/>
          <w:spacing w:val="-1"/>
          <w:w w:val="109"/>
        </w:rPr>
        <w:t>--</w:t>
      </w:r>
      <w:r>
        <w:rPr>
          <w:color w:val="484848"/>
          <w:spacing w:val="-1"/>
        </w:rPr>
        <w:t xml:space="preserve"> </w:t>
      </w:r>
      <w:r>
        <w:rPr>
          <w:color w:val="484848"/>
          <w:spacing w:val="-3"/>
          <w:w w:val="100"/>
        </w:rPr>
        <w:t xml:space="preserve">重载当前页面 </w:t>
      </w:r>
      <w:r>
        <w:rPr>
          <w:color w:val="484848"/>
          <w:spacing w:val="-3"/>
        </w:rPr>
        <w:t>(2)history</w:t>
      </w:r>
      <w:r>
        <w:rPr>
          <w:color w:val="484848"/>
          <w:spacing w:val="-22"/>
        </w:rPr>
        <w:t xml:space="preserve"> 对象</w:t>
      </w:r>
    </w:p>
    <w:p>
      <w:pPr>
        <w:pStyle w:val="7"/>
        <w:spacing w:line="266" w:lineRule="auto"/>
        <w:ind w:right="3367"/>
      </w:pPr>
      <w:r>
        <w:rPr>
          <w:color w:val="484848"/>
          <w:spacing w:val="-1"/>
          <w:w w:val="100"/>
        </w:rPr>
        <w:t>h</w:t>
      </w:r>
      <w:r>
        <w:rPr>
          <w:color w:val="484848"/>
          <w:spacing w:val="-1"/>
          <w:w w:val="55"/>
        </w:rPr>
        <w:t>i</w:t>
      </w:r>
      <w:r>
        <w:rPr>
          <w:color w:val="484848"/>
          <w:spacing w:val="-1"/>
          <w:w w:val="77"/>
        </w:rPr>
        <w:t>s</w:t>
      </w:r>
      <w:r>
        <w:rPr>
          <w:color w:val="484848"/>
          <w:spacing w:val="-1"/>
          <w:w w:val="55"/>
        </w:rPr>
        <w:t>t</w:t>
      </w:r>
      <w:r>
        <w:rPr>
          <w:color w:val="484848"/>
          <w:spacing w:val="-1"/>
          <w:w w:val="88"/>
        </w:rPr>
        <w:t>o</w:t>
      </w:r>
      <w:r>
        <w:rPr>
          <w:color w:val="484848"/>
          <w:spacing w:val="-1"/>
          <w:w w:val="66"/>
        </w:rPr>
        <w:t>r</w:t>
      </w:r>
      <w:r>
        <w:rPr>
          <w:color w:val="484848"/>
          <w:spacing w:val="-1"/>
          <w:w w:val="88"/>
        </w:rPr>
        <w:t>y</w:t>
      </w:r>
      <w:r>
        <w:rPr>
          <w:color w:val="484848"/>
          <w:spacing w:val="-1"/>
          <w:w w:val="50"/>
        </w:rPr>
        <w:t>.</w:t>
      </w:r>
      <w:r>
        <w:rPr>
          <w:color w:val="484848"/>
          <w:spacing w:val="-1"/>
          <w:w w:val="88"/>
        </w:rPr>
        <w:t>go</w:t>
      </w:r>
      <w:r>
        <w:rPr>
          <w:color w:val="484848"/>
          <w:spacing w:val="-1"/>
          <w:w w:val="55"/>
        </w:rPr>
        <w:t>()</w:t>
      </w:r>
      <w:r>
        <w:rPr>
          <w:color w:val="484848"/>
          <w:spacing w:val="-58"/>
        </w:rPr>
        <w:t xml:space="preserve"> </w:t>
      </w:r>
      <w:r>
        <w:rPr>
          <w:color w:val="484848"/>
          <w:spacing w:val="-1"/>
          <w:w w:val="109"/>
        </w:rPr>
        <w:t>--</w:t>
      </w:r>
      <w:r>
        <w:rPr>
          <w:color w:val="484848"/>
          <w:spacing w:val="-1"/>
        </w:rPr>
        <w:t xml:space="preserve"> </w:t>
      </w:r>
      <w:r>
        <w:rPr>
          <w:color w:val="484848"/>
          <w:spacing w:val="-3"/>
          <w:w w:val="100"/>
        </w:rPr>
        <w:t>前进或后退指定的页面数</w:t>
      </w:r>
      <w:r>
        <w:rPr>
          <w:color w:val="484848"/>
          <w:spacing w:val="-3"/>
        </w:rPr>
        <w:t xml:space="preserve"> </w:t>
      </w:r>
      <w:r>
        <w:rPr>
          <w:color w:val="484848"/>
          <w:spacing w:val="-1"/>
          <w:w w:val="100"/>
        </w:rPr>
        <w:t>h</w:t>
      </w:r>
      <w:r>
        <w:rPr>
          <w:color w:val="484848"/>
          <w:spacing w:val="-1"/>
          <w:w w:val="55"/>
        </w:rPr>
        <w:t>i</w:t>
      </w:r>
      <w:r>
        <w:rPr>
          <w:color w:val="484848"/>
          <w:spacing w:val="-1"/>
          <w:w w:val="77"/>
        </w:rPr>
        <w:t>s</w:t>
      </w:r>
      <w:r>
        <w:rPr>
          <w:color w:val="484848"/>
          <w:spacing w:val="-1"/>
          <w:w w:val="55"/>
        </w:rPr>
        <w:t>t</w:t>
      </w:r>
      <w:r>
        <w:rPr>
          <w:color w:val="484848"/>
          <w:spacing w:val="-1"/>
          <w:w w:val="88"/>
        </w:rPr>
        <w:t>o</w:t>
      </w:r>
      <w:r>
        <w:rPr>
          <w:color w:val="484848"/>
          <w:spacing w:val="-1"/>
          <w:w w:val="66"/>
        </w:rPr>
        <w:t>r</w:t>
      </w:r>
      <w:r>
        <w:rPr>
          <w:color w:val="484848"/>
          <w:spacing w:val="-1"/>
          <w:w w:val="88"/>
        </w:rPr>
        <w:t>y</w:t>
      </w:r>
      <w:r>
        <w:rPr>
          <w:color w:val="484848"/>
          <w:spacing w:val="-1"/>
          <w:w w:val="50"/>
        </w:rPr>
        <w:t>.</w:t>
      </w:r>
      <w:r>
        <w:rPr>
          <w:color w:val="484848"/>
          <w:spacing w:val="-1"/>
          <w:w w:val="88"/>
        </w:rPr>
        <w:t>go</w:t>
      </w:r>
      <w:r>
        <w:rPr>
          <w:color w:val="484848"/>
          <w:spacing w:val="-1"/>
          <w:w w:val="55"/>
        </w:rPr>
        <w:t>(</w:t>
      </w:r>
      <w:r>
        <w:rPr>
          <w:color w:val="484848"/>
          <w:spacing w:val="-1"/>
          <w:w w:val="100"/>
        </w:rPr>
        <w:t>nu</w:t>
      </w:r>
      <w:r>
        <w:rPr>
          <w:color w:val="484848"/>
          <w:spacing w:val="-1"/>
          <w:w w:val="144"/>
        </w:rPr>
        <w:t>m</w:t>
      </w:r>
      <w:r>
        <w:rPr>
          <w:color w:val="484848"/>
          <w:spacing w:val="-1"/>
          <w:w w:val="55"/>
        </w:rPr>
        <w:t>)</w:t>
      </w:r>
      <w:r>
        <w:rPr>
          <w:color w:val="484848"/>
          <w:w w:val="50"/>
        </w:rPr>
        <w:t xml:space="preserve">; </w:t>
      </w:r>
      <w:r>
        <w:rPr>
          <w:color w:val="484848"/>
          <w:spacing w:val="-1"/>
          <w:w w:val="100"/>
        </w:rPr>
        <w:t>h</w:t>
      </w:r>
      <w:r>
        <w:rPr>
          <w:color w:val="484848"/>
          <w:spacing w:val="-1"/>
          <w:w w:val="55"/>
        </w:rPr>
        <w:t>i</w:t>
      </w:r>
      <w:r>
        <w:rPr>
          <w:color w:val="484848"/>
          <w:spacing w:val="-1"/>
          <w:w w:val="77"/>
        </w:rPr>
        <w:t>s</w:t>
      </w:r>
      <w:r>
        <w:rPr>
          <w:color w:val="484848"/>
          <w:spacing w:val="-1"/>
          <w:w w:val="55"/>
        </w:rPr>
        <w:t>t</w:t>
      </w:r>
      <w:r>
        <w:rPr>
          <w:color w:val="484848"/>
          <w:spacing w:val="-1"/>
          <w:w w:val="88"/>
        </w:rPr>
        <w:t>o</w:t>
      </w:r>
      <w:r>
        <w:rPr>
          <w:color w:val="484848"/>
          <w:spacing w:val="-1"/>
          <w:w w:val="66"/>
        </w:rPr>
        <w:t>r</w:t>
      </w:r>
      <w:r>
        <w:rPr>
          <w:color w:val="484848"/>
          <w:spacing w:val="-1"/>
          <w:w w:val="88"/>
        </w:rPr>
        <w:t>y</w:t>
      </w:r>
      <w:r>
        <w:rPr>
          <w:color w:val="484848"/>
          <w:spacing w:val="-1"/>
          <w:w w:val="50"/>
        </w:rPr>
        <w:t>.</w:t>
      </w:r>
      <w:r>
        <w:rPr>
          <w:color w:val="484848"/>
          <w:spacing w:val="-1"/>
          <w:w w:val="100"/>
        </w:rPr>
        <w:t>b</w:t>
      </w:r>
      <w:r>
        <w:rPr>
          <w:color w:val="484848"/>
          <w:spacing w:val="-1"/>
          <w:w w:val="88"/>
        </w:rPr>
        <w:t>ac</w:t>
      </w:r>
      <w:r>
        <w:rPr>
          <w:color w:val="484848"/>
          <w:spacing w:val="-1"/>
          <w:w w:val="100"/>
        </w:rPr>
        <w:t>k</w:t>
      </w:r>
      <w:r>
        <w:rPr>
          <w:color w:val="484848"/>
          <w:spacing w:val="-1"/>
          <w:w w:val="55"/>
        </w:rPr>
        <w:t>()</w:t>
      </w:r>
      <w:r>
        <w:rPr>
          <w:color w:val="484848"/>
          <w:spacing w:val="-57"/>
        </w:rPr>
        <w:t xml:space="preserve"> </w:t>
      </w:r>
      <w:r>
        <w:rPr>
          <w:color w:val="484848"/>
          <w:spacing w:val="-1"/>
          <w:w w:val="109"/>
        </w:rPr>
        <w:t>--</w:t>
      </w:r>
      <w:r>
        <w:rPr>
          <w:color w:val="484848"/>
          <w:spacing w:val="-1"/>
        </w:rPr>
        <w:t xml:space="preserve"> </w:t>
      </w:r>
      <w:r>
        <w:rPr>
          <w:color w:val="484848"/>
          <w:spacing w:val="-2"/>
          <w:w w:val="100"/>
        </w:rPr>
        <w:t>后退一页</w:t>
      </w:r>
    </w:p>
    <w:p>
      <w:pPr>
        <w:pStyle w:val="7"/>
        <w:spacing w:line="266" w:lineRule="auto"/>
        <w:ind w:right="5953"/>
      </w:pPr>
      <w:r>
        <w:rPr>
          <w:color w:val="484848"/>
          <w:spacing w:val="-1"/>
          <w:w w:val="100"/>
        </w:rPr>
        <w:t>h</w:t>
      </w:r>
      <w:r>
        <w:rPr>
          <w:color w:val="484848"/>
          <w:spacing w:val="-1"/>
          <w:w w:val="55"/>
        </w:rPr>
        <w:t>i</w:t>
      </w:r>
      <w:r>
        <w:rPr>
          <w:color w:val="484848"/>
          <w:spacing w:val="-1"/>
          <w:w w:val="77"/>
        </w:rPr>
        <w:t>s</w:t>
      </w:r>
      <w:r>
        <w:rPr>
          <w:color w:val="484848"/>
          <w:spacing w:val="-1"/>
          <w:w w:val="55"/>
        </w:rPr>
        <w:t>t</w:t>
      </w:r>
      <w:r>
        <w:rPr>
          <w:color w:val="484848"/>
          <w:spacing w:val="-1"/>
          <w:w w:val="88"/>
        </w:rPr>
        <w:t>o</w:t>
      </w:r>
      <w:r>
        <w:rPr>
          <w:color w:val="484848"/>
          <w:spacing w:val="-1"/>
          <w:w w:val="66"/>
        </w:rPr>
        <w:t>r</w:t>
      </w:r>
      <w:r>
        <w:rPr>
          <w:color w:val="484848"/>
          <w:spacing w:val="-1"/>
          <w:w w:val="88"/>
        </w:rPr>
        <w:t>y</w:t>
      </w:r>
      <w:r>
        <w:rPr>
          <w:color w:val="484848"/>
          <w:spacing w:val="-1"/>
          <w:w w:val="50"/>
        </w:rPr>
        <w:t>.</w:t>
      </w:r>
      <w:r>
        <w:rPr>
          <w:color w:val="484848"/>
          <w:spacing w:val="-1"/>
          <w:w w:val="55"/>
        </w:rPr>
        <w:t>f</w:t>
      </w:r>
      <w:r>
        <w:rPr>
          <w:color w:val="484848"/>
          <w:spacing w:val="-1"/>
          <w:w w:val="88"/>
        </w:rPr>
        <w:t>o</w:t>
      </w:r>
      <w:r>
        <w:rPr>
          <w:color w:val="484848"/>
          <w:spacing w:val="-1"/>
          <w:w w:val="66"/>
        </w:rPr>
        <w:t>r</w:t>
      </w:r>
      <w:r>
        <w:rPr>
          <w:color w:val="484848"/>
          <w:spacing w:val="-1"/>
          <w:w w:val="122"/>
        </w:rPr>
        <w:t>w</w:t>
      </w:r>
      <w:r>
        <w:rPr>
          <w:color w:val="484848"/>
          <w:spacing w:val="-1"/>
          <w:w w:val="88"/>
        </w:rPr>
        <w:t>a</w:t>
      </w:r>
      <w:r>
        <w:rPr>
          <w:color w:val="484848"/>
          <w:spacing w:val="-1"/>
          <w:w w:val="66"/>
        </w:rPr>
        <w:t>r</w:t>
      </w:r>
      <w:r>
        <w:rPr>
          <w:color w:val="484848"/>
          <w:spacing w:val="-1"/>
          <w:w w:val="100"/>
        </w:rPr>
        <w:t>d</w:t>
      </w:r>
      <w:r>
        <w:rPr>
          <w:color w:val="484848"/>
          <w:spacing w:val="-1"/>
          <w:w w:val="55"/>
        </w:rPr>
        <w:t>()</w:t>
      </w:r>
      <w:r>
        <w:rPr>
          <w:color w:val="484848"/>
          <w:spacing w:val="-58"/>
        </w:rPr>
        <w:t xml:space="preserve"> </w:t>
      </w:r>
      <w:r>
        <w:rPr>
          <w:color w:val="484848"/>
          <w:spacing w:val="-1"/>
          <w:w w:val="109"/>
        </w:rPr>
        <w:t>--</w:t>
      </w:r>
      <w:r>
        <w:rPr>
          <w:color w:val="484848"/>
          <w:spacing w:val="-1"/>
        </w:rPr>
        <w:t xml:space="preserve"> </w:t>
      </w:r>
      <w:r>
        <w:rPr>
          <w:color w:val="484848"/>
          <w:spacing w:val="-2"/>
          <w:w w:val="100"/>
        </w:rPr>
        <w:t xml:space="preserve">前进一页 </w:t>
      </w:r>
      <w:r>
        <w:rPr>
          <w:color w:val="484848"/>
          <w:spacing w:val="-1"/>
          <w:w w:val="55"/>
        </w:rPr>
        <w:t>(</w:t>
      </w:r>
      <w:r>
        <w:rPr>
          <w:color w:val="484848"/>
          <w:spacing w:val="-1"/>
          <w:w w:val="100"/>
        </w:rPr>
        <w:t>3</w:t>
      </w:r>
      <w:r>
        <w:rPr>
          <w:color w:val="484848"/>
          <w:spacing w:val="-1"/>
          <w:w w:val="55"/>
        </w:rPr>
        <w:t>)</w:t>
      </w:r>
      <w:r>
        <w:rPr>
          <w:color w:val="484848"/>
          <w:spacing w:val="-1"/>
          <w:w w:val="133"/>
        </w:rPr>
        <w:t>N</w:t>
      </w:r>
      <w:r>
        <w:rPr>
          <w:color w:val="484848"/>
          <w:spacing w:val="-1"/>
          <w:w w:val="88"/>
        </w:rPr>
        <w:t>av</w:t>
      </w:r>
      <w:r>
        <w:rPr>
          <w:color w:val="484848"/>
          <w:spacing w:val="-1"/>
          <w:w w:val="55"/>
        </w:rPr>
        <w:t>i</w:t>
      </w:r>
      <w:r>
        <w:rPr>
          <w:color w:val="484848"/>
          <w:spacing w:val="-1"/>
          <w:w w:val="88"/>
        </w:rPr>
        <w:t>ga</w:t>
      </w:r>
      <w:r>
        <w:rPr>
          <w:color w:val="484848"/>
          <w:spacing w:val="-1"/>
          <w:w w:val="55"/>
        </w:rPr>
        <w:t>t</w:t>
      </w:r>
      <w:r>
        <w:rPr>
          <w:color w:val="484848"/>
          <w:spacing w:val="-1"/>
          <w:w w:val="88"/>
        </w:rPr>
        <w:t>o</w:t>
      </w:r>
      <w:r>
        <w:rPr>
          <w:color w:val="484848"/>
          <w:w w:val="66"/>
        </w:rPr>
        <w:t>r</w:t>
      </w:r>
      <w:r>
        <w:rPr>
          <w:color w:val="484848"/>
          <w:spacing w:val="-58"/>
        </w:rPr>
        <w:t xml:space="preserve"> </w:t>
      </w:r>
      <w:r>
        <w:rPr>
          <w:color w:val="484848"/>
          <w:spacing w:val="-1"/>
          <w:w w:val="100"/>
        </w:rPr>
        <w:t>对象</w:t>
      </w:r>
    </w:p>
    <w:p>
      <w:pPr>
        <w:pStyle w:val="7"/>
        <w:spacing w:line="266" w:lineRule="auto"/>
        <w:ind w:right="515"/>
      </w:pPr>
      <w:r>
        <w:rPr>
          <w:color w:val="484848"/>
          <w:spacing w:val="-1"/>
          <w:w w:val="100"/>
        </w:rPr>
        <w:t>n</w:t>
      </w:r>
      <w:r>
        <w:rPr>
          <w:color w:val="484848"/>
          <w:spacing w:val="-1"/>
          <w:w w:val="88"/>
        </w:rPr>
        <w:t>av</w:t>
      </w:r>
      <w:r>
        <w:rPr>
          <w:color w:val="484848"/>
          <w:spacing w:val="-1"/>
          <w:w w:val="55"/>
        </w:rPr>
        <w:t>i</w:t>
      </w:r>
      <w:r>
        <w:rPr>
          <w:color w:val="484848"/>
          <w:spacing w:val="-1"/>
          <w:w w:val="88"/>
        </w:rPr>
        <w:t>ga</w:t>
      </w:r>
      <w:r>
        <w:rPr>
          <w:color w:val="484848"/>
          <w:spacing w:val="-1"/>
          <w:w w:val="55"/>
        </w:rPr>
        <w:t>t</w:t>
      </w:r>
      <w:r>
        <w:rPr>
          <w:color w:val="484848"/>
          <w:spacing w:val="-1"/>
          <w:w w:val="88"/>
        </w:rPr>
        <w:t>o</w:t>
      </w:r>
      <w:r>
        <w:rPr>
          <w:color w:val="484848"/>
          <w:spacing w:val="-1"/>
          <w:w w:val="66"/>
        </w:rPr>
        <w:t>r</w:t>
      </w:r>
      <w:r>
        <w:rPr>
          <w:color w:val="484848"/>
          <w:spacing w:val="-1"/>
          <w:w w:val="50"/>
        </w:rPr>
        <w:t>.</w:t>
      </w:r>
      <w:r>
        <w:rPr>
          <w:color w:val="484848"/>
          <w:spacing w:val="-1"/>
          <w:w w:val="100"/>
        </w:rPr>
        <w:t>u</w:t>
      </w:r>
      <w:r>
        <w:rPr>
          <w:color w:val="484848"/>
          <w:spacing w:val="-1"/>
          <w:w w:val="77"/>
        </w:rPr>
        <w:t>s</w:t>
      </w:r>
      <w:r>
        <w:rPr>
          <w:color w:val="484848"/>
          <w:spacing w:val="-1"/>
          <w:w w:val="88"/>
        </w:rPr>
        <w:t>e</w:t>
      </w:r>
      <w:r>
        <w:rPr>
          <w:color w:val="484848"/>
          <w:spacing w:val="-1"/>
          <w:w w:val="66"/>
        </w:rPr>
        <w:t>r</w:t>
      </w:r>
      <w:r>
        <w:rPr>
          <w:color w:val="484848"/>
          <w:spacing w:val="-1"/>
          <w:w w:val="133"/>
        </w:rPr>
        <w:t>A</w:t>
      </w:r>
      <w:r>
        <w:rPr>
          <w:color w:val="484848"/>
          <w:spacing w:val="-1"/>
          <w:w w:val="88"/>
        </w:rPr>
        <w:t>ge</w:t>
      </w:r>
      <w:r>
        <w:rPr>
          <w:color w:val="484848"/>
          <w:spacing w:val="-1"/>
          <w:w w:val="100"/>
        </w:rPr>
        <w:t>n</w:t>
      </w:r>
      <w:r>
        <w:rPr>
          <w:color w:val="484848"/>
          <w:w w:val="55"/>
        </w:rPr>
        <w:t>t</w:t>
      </w:r>
      <w:r>
        <w:rPr>
          <w:color w:val="484848"/>
          <w:spacing w:val="-56"/>
        </w:rPr>
        <w:t xml:space="preserve"> </w:t>
      </w:r>
      <w:r>
        <w:rPr>
          <w:color w:val="484848"/>
          <w:spacing w:val="-1"/>
          <w:w w:val="109"/>
        </w:rPr>
        <w:t>--</w:t>
      </w:r>
      <w:r>
        <w:rPr>
          <w:color w:val="484848"/>
          <w:spacing w:val="-1"/>
        </w:rPr>
        <w:t xml:space="preserve"> </w:t>
      </w:r>
      <w:r>
        <w:rPr>
          <w:color w:val="484848"/>
          <w:spacing w:val="-3"/>
          <w:w w:val="100"/>
        </w:rPr>
        <w:t>返回用户代理头的字符串表示</w:t>
      </w:r>
      <w:r>
        <w:rPr>
          <w:color w:val="484848"/>
          <w:spacing w:val="1"/>
          <w:w w:val="55"/>
        </w:rPr>
        <w:t>(</w:t>
      </w:r>
      <w:r>
        <w:rPr>
          <w:color w:val="484848"/>
          <w:spacing w:val="-3"/>
          <w:w w:val="100"/>
        </w:rPr>
        <w:t>就是包括浏览器版本信息等的字</w:t>
      </w:r>
      <w:r>
        <w:rPr>
          <w:color w:val="484848"/>
          <w:spacing w:val="-3"/>
        </w:rPr>
        <w:t>符串</w:t>
      </w:r>
      <w:r>
        <w:rPr>
          <w:color w:val="484848"/>
          <w:w w:val="95"/>
        </w:rPr>
        <w:t>)</w:t>
      </w:r>
    </w:p>
    <w:p>
      <w:pPr>
        <w:pStyle w:val="7"/>
        <w:spacing w:line="280" w:lineRule="exact"/>
      </w:pPr>
      <w:r>
        <w:rPr>
          <w:color w:val="484848"/>
          <w:spacing w:val="-1"/>
          <w:w w:val="100"/>
        </w:rPr>
        <w:t>n</w:t>
      </w:r>
      <w:r>
        <w:rPr>
          <w:color w:val="484848"/>
          <w:spacing w:val="-1"/>
          <w:w w:val="88"/>
        </w:rPr>
        <w:t>av</w:t>
      </w:r>
      <w:r>
        <w:rPr>
          <w:color w:val="484848"/>
          <w:spacing w:val="-1"/>
          <w:w w:val="55"/>
        </w:rPr>
        <w:t>i</w:t>
      </w:r>
      <w:r>
        <w:rPr>
          <w:color w:val="484848"/>
          <w:spacing w:val="-1"/>
          <w:w w:val="88"/>
        </w:rPr>
        <w:t>ga</w:t>
      </w:r>
      <w:r>
        <w:rPr>
          <w:color w:val="484848"/>
          <w:spacing w:val="-1"/>
          <w:w w:val="55"/>
        </w:rPr>
        <w:t>t</w:t>
      </w:r>
      <w:r>
        <w:rPr>
          <w:color w:val="484848"/>
          <w:spacing w:val="-1"/>
          <w:w w:val="88"/>
        </w:rPr>
        <w:t>o</w:t>
      </w:r>
      <w:r>
        <w:rPr>
          <w:color w:val="484848"/>
          <w:spacing w:val="-1"/>
          <w:w w:val="66"/>
        </w:rPr>
        <w:t>r</w:t>
      </w:r>
      <w:r>
        <w:rPr>
          <w:color w:val="484848"/>
          <w:spacing w:val="-1"/>
          <w:w w:val="50"/>
        </w:rPr>
        <w:t>.</w:t>
      </w:r>
      <w:r>
        <w:rPr>
          <w:color w:val="484848"/>
          <w:spacing w:val="-1"/>
          <w:w w:val="88"/>
        </w:rPr>
        <w:t>coo</w:t>
      </w:r>
      <w:r>
        <w:rPr>
          <w:color w:val="484848"/>
          <w:spacing w:val="-1"/>
          <w:w w:val="100"/>
        </w:rPr>
        <w:t>k</w:t>
      </w:r>
      <w:r>
        <w:rPr>
          <w:color w:val="484848"/>
          <w:spacing w:val="-1"/>
          <w:w w:val="55"/>
        </w:rPr>
        <w:t>i</w:t>
      </w:r>
      <w:r>
        <w:rPr>
          <w:color w:val="484848"/>
          <w:spacing w:val="-1"/>
          <w:w w:val="88"/>
        </w:rPr>
        <w:t>e</w:t>
      </w:r>
      <w:r>
        <w:rPr>
          <w:color w:val="484848"/>
          <w:spacing w:val="-1"/>
          <w:w w:val="122"/>
        </w:rPr>
        <w:t>E</w:t>
      </w:r>
      <w:r>
        <w:rPr>
          <w:color w:val="484848"/>
          <w:spacing w:val="-1"/>
          <w:w w:val="100"/>
        </w:rPr>
        <w:t>n</w:t>
      </w:r>
      <w:r>
        <w:rPr>
          <w:color w:val="484848"/>
          <w:spacing w:val="-1"/>
          <w:w w:val="88"/>
        </w:rPr>
        <w:t>a</w:t>
      </w:r>
      <w:r>
        <w:rPr>
          <w:color w:val="484848"/>
          <w:spacing w:val="-1"/>
          <w:w w:val="100"/>
        </w:rPr>
        <w:t>b</w:t>
      </w:r>
      <w:r>
        <w:rPr>
          <w:color w:val="484848"/>
          <w:spacing w:val="-1"/>
          <w:w w:val="55"/>
        </w:rPr>
        <w:t>l</w:t>
      </w:r>
      <w:r>
        <w:rPr>
          <w:color w:val="484848"/>
          <w:spacing w:val="-1"/>
          <w:w w:val="88"/>
        </w:rPr>
        <w:t>e</w:t>
      </w:r>
      <w:r>
        <w:rPr>
          <w:color w:val="484848"/>
          <w:w w:val="100"/>
        </w:rPr>
        <w:t>d</w:t>
      </w:r>
      <w:r>
        <w:rPr>
          <w:color w:val="484848"/>
          <w:spacing w:val="-57"/>
        </w:rPr>
        <w:t xml:space="preserve"> </w:t>
      </w:r>
      <w:r>
        <w:rPr>
          <w:color w:val="484848"/>
          <w:spacing w:val="-1"/>
          <w:w w:val="109"/>
        </w:rPr>
        <w:t>--</w:t>
      </w:r>
      <w:r>
        <w:rPr>
          <w:color w:val="484848"/>
          <w:spacing w:val="-1"/>
        </w:rPr>
        <w:t xml:space="preserve"> </w:t>
      </w:r>
      <w:r>
        <w:rPr>
          <w:color w:val="484848"/>
          <w:spacing w:val="-3"/>
          <w:w w:val="100"/>
        </w:rPr>
        <w:t>返回浏览器是否支持</w:t>
      </w:r>
      <w:r>
        <w:rPr>
          <w:color w:val="484848"/>
          <w:spacing w:val="-2"/>
          <w:w w:val="55"/>
        </w:rPr>
        <w:t>(</w:t>
      </w:r>
      <w:r>
        <w:rPr>
          <w:color w:val="484848"/>
          <w:spacing w:val="-1"/>
          <w:w w:val="100"/>
        </w:rPr>
        <w:t>启用</w:t>
      </w:r>
      <w:r>
        <w:rPr>
          <w:color w:val="484848"/>
          <w:spacing w:val="-1"/>
          <w:w w:val="55"/>
        </w:rPr>
        <w:t>)</w:t>
      </w:r>
      <w:r>
        <w:rPr>
          <w:color w:val="484848"/>
          <w:spacing w:val="-1"/>
          <w:w w:val="88"/>
        </w:rPr>
        <w:t>coo</w:t>
      </w:r>
      <w:r>
        <w:rPr>
          <w:color w:val="484848"/>
          <w:spacing w:val="-1"/>
          <w:w w:val="100"/>
        </w:rPr>
        <w:t>k</w:t>
      </w:r>
      <w:r>
        <w:rPr>
          <w:color w:val="484848"/>
          <w:spacing w:val="-1"/>
          <w:w w:val="55"/>
        </w:rPr>
        <w:t>i</w:t>
      </w:r>
      <w:r>
        <w:rPr>
          <w:color w:val="484848"/>
          <w:w w:val="88"/>
        </w:rPr>
        <w:t>e</w:t>
      </w:r>
    </w:p>
    <w:p>
      <w:pPr>
        <w:pStyle w:val="7"/>
        <w:ind w:left="0"/>
      </w:pPr>
    </w:p>
    <w:p>
      <w:pPr>
        <w:pStyle w:val="7"/>
        <w:spacing w:before="8"/>
        <w:ind w:left="0"/>
        <w:rPr>
          <w:sz w:val="18"/>
        </w:rPr>
      </w:pPr>
    </w:p>
    <w:p>
      <w:pPr>
        <w:pStyle w:val="4"/>
        <w:numPr>
          <w:ilvl w:val="1"/>
          <w:numId w:val="14"/>
        </w:numPr>
        <w:tabs>
          <w:tab w:val="left" w:pos="879"/>
          <w:tab w:val="left" w:pos="880"/>
        </w:tabs>
        <w:spacing w:before="1" w:after="0" w:line="240" w:lineRule="auto"/>
        <w:ind w:left="880" w:right="0" w:hanging="360"/>
        <w:jc w:val="left"/>
      </w:pPr>
      <w:r>
        <w:rPr>
          <w:color w:val="484848"/>
          <w:spacing w:val="-1"/>
        </w:rPr>
        <w:t xml:space="preserve">说一下 </w:t>
      </w:r>
      <w:r>
        <w:rPr>
          <w:color w:val="484848"/>
        </w:rPr>
        <w:t>HTML5</w:t>
      </w:r>
      <w:r>
        <w:rPr>
          <w:color w:val="484848"/>
          <w:spacing w:val="-3"/>
        </w:rPr>
        <w:t xml:space="preserve"> </w:t>
      </w:r>
      <w:r>
        <w:rPr>
          <w:color w:val="484848"/>
        </w:rPr>
        <w:t>drag</w:t>
      </w:r>
      <w:r>
        <w:rPr>
          <w:color w:val="484848"/>
          <w:spacing w:val="-5"/>
        </w:rPr>
        <w:t xml:space="preserve"> </w:t>
      </w:r>
      <w:r>
        <w:rPr>
          <w:color w:val="484848"/>
        </w:rPr>
        <w:t>api</w:t>
      </w:r>
    </w:p>
    <w:p>
      <w:pPr>
        <w:pStyle w:val="6"/>
      </w:pPr>
      <w:r>
        <w:rPr>
          <w:color w:val="484848"/>
        </w:rPr>
        <w:t>参考回答：</w:t>
      </w:r>
    </w:p>
    <w:p>
      <w:pPr>
        <w:pStyle w:val="7"/>
        <w:spacing w:line="266" w:lineRule="auto"/>
        <w:ind w:right="1873"/>
      </w:pPr>
      <w:r>
        <w:rPr>
          <w:color w:val="484848"/>
          <w:w w:val="95"/>
        </w:rPr>
        <w:t>dragstart：事件主体是被拖放元素，在开始拖放被拖放元素时触发，。</w:t>
      </w:r>
      <w:r>
        <w:rPr>
          <w:color w:val="484848"/>
        </w:rPr>
        <w:t>darg：事件主体是被拖放元素，在正在拖放被拖放元素时触发。dragenter：事件主体是目标元素，在被拖放元素进入某元素时触发。dragover：事件主体是目标元素，在被拖放在某元素内移动时触发。</w:t>
      </w:r>
      <w:r>
        <w:rPr>
          <w:color w:val="484848"/>
          <w:w w:val="95"/>
        </w:rPr>
        <w:t>dragleave：事件主体是目标元素，在被拖放元素移出目标元素是触发。drop：事件主体是目标元素，在目标元素完全接受被拖放元素时触发。</w:t>
      </w:r>
      <w:r>
        <w:rPr>
          <w:color w:val="484848"/>
        </w:rPr>
        <w:t>dragend：事件主体是被拖放元素，在整个拖放操作结束时触发</w:t>
      </w:r>
    </w:p>
    <w:p>
      <w:pPr>
        <w:pStyle w:val="7"/>
        <w:ind w:left="0"/>
      </w:pPr>
    </w:p>
    <w:p>
      <w:pPr>
        <w:pStyle w:val="7"/>
        <w:spacing w:before="8"/>
        <w:ind w:left="0"/>
        <w:rPr>
          <w:sz w:val="15"/>
        </w:rPr>
      </w:pPr>
    </w:p>
    <w:p>
      <w:pPr>
        <w:pStyle w:val="4"/>
        <w:numPr>
          <w:ilvl w:val="1"/>
          <w:numId w:val="14"/>
        </w:numPr>
        <w:tabs>
          <w:tab w:val="left" w:pos="879"/>
          <w:tab w:val="left" w:pos="880"/>
        </w:tabs>
        <w:spacing w:before="0" w:after="0" w:line="240" w:lineRule="auto"/>
        <w:ind w:left="880" w:right="0" w:hanging="360"/>
        <w:jc w:val="left"/>
      </w:pPr>
      <w:r>
        <w:rPr>
          <w:color w:val="484848"/>
          <w:spacing w:val="-1"/>
        </w:rPr>
        <w:t xml:space="preserve">说一下 </w:t>
      </w:r>
      <w:r>
        <w:rPr>
          <w:color w:val="484848"/>
        </w:rPr>
        <w:t>http2.0</w:t>
      </w:r>
    </w:p>
    <w:p>
      <w:pPr>
        <w:pStyle w:val="6"/>
      </w:pPr>
      <w:r>
        <w:rPr>
          <w:color w:val="484848"/>
        </w:rPr>
        <w:t>参考回答：</w:t>
      </w:r>
    </w:p>
    <w:p>
      <w:pPr>
        <w:pStyle w:val="7"/>
        <w:spacing w:line="266" w:lineRule="auto"/>
        <w:ind w:right="923"/>
      </w:pPr>
      <w:r>
        <w:rPr>
          <w:color w:val="484848"/>
          <w:spacing w:val="-3"/>
          <w:w w:val="100"/>
        </w:rPr>
        <w:t>首先补充一下</w:t>
      </w:r>
      <w:r>
        <w:rPr>
          <w:color w:val="484848"/>
          <w:spacing w:val="-1"/>
          <w:w w:val="100"/>
        </w:rPr>
        <w:t>，h</w:t>
      </w:r>
      <w:r>
        <w:rPr>
          <w:color w:val="484848"/>
          <w:spacing w:val="-1"/>
          <w:w w:val="55"/>
        </w:rPr>
        <w:t>tt</w:t>
      </w:r>
      <w:r>
        <w:rPr>
          <w:color w:val="484848"/>
          <w:w w:val="100"/>
        </w:rPr>
        <w:t>p</w:t>
      </w:r>
      <w:r>
        <w:rPr>
          <w:color w:val="484848"/>
          <w:spacing w:val="-57"/>
        </w:rPr>
        <w:t xml:space="preserve"> </w:t>
      </w:r>
      <w:r>
        <w:rPr>
          <w:color w:val="484848"/>
          <w:spacing w:val="52"/>
          <w:w w:val="100"/>
        </w:rPr>
        <w:t>和</w:t>
      </w:r>
      <w:r>
        <w:rPr>
          <w:color w:val="484848"/>
          <w:spacing w:val="-1"/>
          <w:w w:val="100"/>
        </w:rPr>
        <w:t>h</w:t>
      </w:r>
      <w:r>
        <w:rPr>
          <w:color w:val="484848"/>
          <w:spacing w:val="-1"/>
          <w:w w:val="55"/>
        </w:rPr>
        <w:t>tt</w:t>
      </w:r>
      <w:r>
        <w:rPr>
          <w:color w:val="484848"/>
          <w:spacing w:val="-1"/>
          <w:w w:val="100"/>
        </w:rPr>
        <w:t>p</w:t>
      </w:r>
      <w:r>
        <w:rPr>
          <w:color w:val="484848"/>
          <w:w w:val="77"/>
        </w:rPr>
        <w:t>s</w:t>
      </w:r>
      <w:r>
        <w:rPr>
          <w:color w:val="484848"/>
          <w:spacing w:val="-55"/>
        </w:rPr>
        <w:t xml:space="preserve"> </w:t>
      </w:r>
      <w:r>
        <w:rPr>
          <w:color w:val="484848"/>
          <w:spacing w:val="-3"/>
          <w:w w:val="100"/>
        </w:rPr>
        <w:t>的区别，相比于</w:t>
      </w:r>
      <w:r>
        <w:rPr>
          <w:color w:val="484848"/>
          <w:spacing w:val="-55"/>
        </w:rPr>
        <w:t xml:space="preserve"> </w:t>
      </w:r>
      <w:r>
        <w:rPr>
          <w:color w:val="484848"/>
          <w:spacing w:val="-1"/>
          <w:w w:val="100"/>
        </w:rPr>
        <w:t>h</w:t>
      </w:r>
      <w:r>
        <w:rPr>
          <w:color w:val="484848"/>
          <w:spacing w:val="-1"/>
          <w:w w:val="55"/>
        </w:rPr>
        <w:t>tt</w:t>
      </w:r>
      <w:r>
        <w:rPr>
          <w:color w:val="484848"/>
          <w:spacing w:val="-1"/>
          <w:w w:val="100"/>
        </w:rPr>
        <w:t>p</w:t>
      </w:r>
      <w:r>
        <w:rPr>
          <w:color w:val="484848"/>
          <w:spacing w:val="-1"/>
          <w:w w:val="50"/>
        </w:rPr>
        <w:t>,</w:t>
      </w:r>
      <w:r>
        <w:rPr>
          <w:color w:val="484848"/>
          <w:spacing w:val="-1"/>
          <w:w w:val="100"/>
        </w:rPr>
        <w:t>h</w:t>
      </w:r>
      <w:r>
        <w:rPr>
          <w:color w:val="484848"/>
          <w:spacing w:val="-1"/>
          <w:w w:val="55"/>
        </w:rPr>
        <w:t>tt</w:t>
      </w:r>
      <w:r>
        <w:rPr>
          <w:color w:val="484848"/>
          <w:spacing w:val="-1"/>
          <w:w w:val="100"/>
        </w:rPr>
        <w:t>p</w:t>
      </w:r>
      <w:r>
        <w:rPr>
          <w:color w:val="484848"/>
          <w:w w:val="77"/>
        </w:rPr>
        <w:t>s</w:t>
      </w:r>
      <w:r>
        <w:rPr>
          <w:color w:val="484848"/>
          <w:spacing w:val="-56"/>
        </w:rPr>
        <w:t xml:space="preserve"> </w:t>
      </w:r>
      <w:r>
        <w:rPr>
          <w:color w:val="484848"/>
          <w:spacing w:val="-2"/>
          <w:w w:val="100"/>
        </w:rPr>
        <w:t>是基于</w:t>
      </w:r>
      <w:r>
        <w:rPr>
          <w:color w:val="484848"/>
          <w:spacing w:val="-55"/>
        </w:rPr>
        <w:t xml:space="preserve"> </w:t>
      </w:r>
      <w:r>
        <w:rPr>
          <w:color w:val="484848"/>
          <w:spacing w:val="-1"/>
          <w:w w:val="77"/>
        </w:rPr>
        <w:t>ss</w:t>
      </w:r>
      <w:r>
        <w:rPr>
          <w:color w:val="484848"/>
          <w:w w:val="55"/>
        </w:rPr>
        <w:t>l</w:t>
      </w:r>
      <w:r>
        <w:rPr>
          <w:color w:val="484848"/>
          <w:spacing w:val="-56"/>
        </w:rPr>
        <w:t xml:space="preserve"> </w:t>
      </w:r>
      <w:r>
        <w:rPr>
          <w:color w:val="484848"/>
          <w:spacing w:val="17"/>
          <w:w w:val="100"/>
        </w:rPr>
        <w:t>加密的</w:t>
      </w:r>
      <w:r>
        <w:rPr>
          <w:color w:val="484848"/>
          <w:spacing w:val="-1"/>
          <w:w w:val="100"/>
        </w:rPr>
        <w:t>h</w:t>
      </w:r>
      <w:r>
        <w:rPr>
          <w:color w:val="484848"/>
          <w:spacing w:val="-1"/>
          <w:w w:val="55"/>
        </w:rPr>
        <w:t>tt</w:t>
      </w:r>
      <w:r>
        <w:rPr>
          <w:color w:val="484848"/>
          <w:w w:val="100"/>
        </w:rPr>
        <w:t>p</w:t>
      </w:r>
      <w:r>
        <w:rPr>
          <w:color w:val="484848"/>
          <w:spacing w:val="-57"/>
        </w:rPr>
        <w:t xml:space="preserve"> </w:t>
      </w:r>
      <w:r>
        <w:rPr>
          <w:color w:val="484848"/>
          <w:spacing w:val="-1"/>
          <w:w w:val="100"/>
        </w:rPr>
        <w:t>协议</w:t>
      </w:r>
      <w:r>
        <w:rPr>
          <w:color w:val="484848"/>
          <w:spacing w:val="-3"/>
          <w:w w:val="100"/>
        </w:rPr>
        <w:t>简要概括：</w:t>
      </w:r>
      <w:r>
        <w:rPr>
          <w:color w:val="484848"/>
          <w:spacing w:val="-1"/>
          <w:w w:val="100"/>
        </w:rPr>
        <w:t>h</w:t>
      </w:r>
      <w:r>
        <w:rPr>
          <w:color w:val="484848"/>
          <w:spacing w:val="-1"/>
          <w:w w:val="55"/>
        </w:rPr>
        <w:t>tt</w:t>
      </w:r>
      <w:r>
        <w:rPr>
          <w:color w:val="484848"/>
          <w:spacing w:val="-1"/>
          <w:w w:val="100"/>
        </w:rPr>
        <w:t>p2</w:t>
      </w:r>
      <w:r>
        <w:rPr>
          <w:color w:val="484848"/>
          <w:spacing w:val="-1"/>
          <w:w w:val="50"/>
        </w:rPr>
        <w:t>.</w:t>
      </w:r>
      <w:r>
        <w:rPr>
          <w:color w:val="484848"/>
          <w:w w:val="100"/>
        </w:rPr>
        <w:t>0</w:t>
      </w:r>
      <w:r>
        <w:rPr>
          <w:color w:val="484848"/>
          <w:spacing w:val="-56"/>
        </w:rPr>
        <w:t xml:space="preserve"> </w:t>
      </w:r>
      <w:r>
        <w:rPr>
          <w:color w:val="484848"/>
          <w:spacing w:val="-2"/>
          <w:w w:val="100"/>
        </w:rPr>
        <w:t>是基于</w:t>
      </w:r>
      <w:r>
        <w:rPr>
          <w:color w:val="484848"/>
          <w:spacing w:val="-55"/>
        </w:rPr>
        <w:t xml:space="preserve"> </w:t>
      </w:r>
      <w:r>
        <w:rPr>
          <w:color w:val="484848"/>
          <w:spacing w:val="-1"/>
          <w:w w:val="100"/>
        </w:rPr>
        <w:t>199</w:t>
      </w:r>
      <w:r>
        <w:rPr>
          <w:color w:val="484848"/>
          <w:w w:val="100"/>
        </w:rPr>
        <w:t>9</w:t>
      </w:r>
      <w:r>
        <w:rPr>
          <w:color w:val="484848"/>
          <w:spacing w:val="-57"/>
        </w:rPr>
        <w:t xml:space="preserve"> </w:t>
      </w:r>
      <w:r>
        <w:rPr>
          <w:color w:val="484848"/>
          <w:spacing w:val="12"/>
          <w:w w:val="100"/>
        </w:rPr>
        <w:t>年发布的</w:t>
      </w:r>
      <w:r>
        <w:rPr>
          <w:color w:val="484848"/>
          <w:spacing w:val="-1"/>
          <w:w w:val="100"/>
        </w:rPr>
        <w:t>h</w:t>
      </w:r>
      <w:r>
        <w:rPr>
          <w:color w:val="484848"/>
          <w:spacing w:val="-1"/>
          <w:w w:val="55"/>
        </w:rPr>
        <w:t>tt</w:t>
      </w:r>
      <w:r>
        <w:rPr>
          <w:color w:val="484848"/>
          <w:spacing w:val="-1"/>
          <w:w w:val="100"/>
        </w:rPr>
        <w:t>p1</w:t>
      </w:r>
      <w:r>
        <w:rPr>
          <w:color w:val="484848"/>
          <w:spacing w:val="-1"/>
          <w:w w:val="50"/>
        </w:rPr>
        <w:t>.</w:t>
      </w:r>
      <w:r>
        <w:rPr>
          <w:color w:val="484848"/>
          <w:w w:val="100"/>
        </w:rPr>
        <w:t>0</w:t>
      </w:r>
      <w:r>
        <w:rPr>
          <w:color w:val="484848"/>
          <w:spacing w:val="-56"/>
        </w:rPr>
        <w:t xml:space="preserve"> </w:t>
      </w:r>
      <w:r>
        <w:rPr>
          <w:color w:val="484848"/>
          <w:spacing w:val="-3"/>
          <w:w w:val="100"/>
        </w:rPr>
        <w:t>之后的首次更新。</w:t>
      </w:r>
    </w:p>
    <w:p>
      <w:pPr>
        <w:pStyle w:val="7"/>
        <w:spacing w:line="280" w:lineRule="exact"/>
      </w:pPr>
      <w:r>
        <w:rPr>
          <w:color w:val="484848"/>
          <w:spacing w:val="-3"/>
          <w:w w:val="100"/>
        </w:rPr>
        <w:t>提升访问速度</w:t>
      </w:r>
      <w:r>
        <w:rPr>
          <w:color w:val="484848"/>
          <w:spacing w:val="-1"/>
          <w:w w:val="100"/>
        </w:rPr>
        <w:t>（可以对于，请求资源所需时间更少，访问速度更快，相比h</w:t>
      </w:r>
      <w:r>
        <w:rPr>
          <w:color w:val="484848"/>
          <w:spacing w:val="-1"/>
          <w:w w:val="55"/>
        </w:rPr>
        <w:t>tt</w:t>
      </w:r>
      <w:r>
        <w:rPr>
          <w:color w:val="484848"/>
          <w:spacing w:val="-1"/>
          <w:w w:val="100"/>
        </w:rPr>
        <w:t>p1</w:t>
      </w:r>
      <w:r>
        <w:rPr>
          <w:color w:val="484848"/>
          <w:spacing w:val="-1"/>
          <w:w w:val="50"/>
        </w:rPr>
        <w:t>.</w:t>
      </w:r>
      <w:r>
        <w:rPr>
          <w:color w:val="484848"/>
          <w:spacing w:val="-1"/>
          <w:w w:val="100"/>
        </w:rPr>
        <w:t>0</w:t>
      </w:r>
      <w:r>
        <w:rPr>
          <w:color w:val="484848"/>
          <w:w w:val="100"/>
        </w:rPr>
        <w:t>）</w:t>
      </w:r>
    </w:p>
    <w:p>
      <w:pPr>
        <w:pStyle w:val="7"/>
        <w:spacing w:before="20" w:line="266" w:lineRule="auto"/>
        <w:ind w:right="337"/>
      </w:pPr>
      <w:r>
        <w:rPr>
          <w:color w:val="484848"/>
          <w:spacing w:val="-9"/>
          <w:w w:val="100"/>
        </w:rPr>
        <w:t>允许多路复用：多路复用允许同时通过单一的</w:t>
      </w:r>
      <w:r>
        <w:rPr>
          <w:color w:val="484848"/>
          <w:spacing w:val="-9"/>
        </w:rPr>
        <w:t xml:space="preserve"> </w:t>
      </w:r>
      <w:r>
        <w:rPr>
          <w:color w:val="484848"/>
          <w:spacing w:val="-1"/>
          <w:w w:val="144"/>
        </w:rPr>
        <w:t>H</w:t>
      </w:r>
      <w:r>
        <w:rPr>
          <w:color w:val="484848"/>
          <w:spacing w:val="-1"/>
          <w:w w:val="111"/>
        </w:rPr>
        <w:t>TTP</w:t>
      </w:r>
      <w:r>
        <w:rPr>
          <w:color w:val="484848"/>
          <w:spacing w:val="-1"/>
          <w:w w:val="55"/>
        </w:rPr>
        <w:t>/</w:t>
      </w:r>
      <w:r>
        <w:rPr>
          <w:color w:val="484848"/>
          <w:w w:val="100"/>
        </w:rPr>
        <w:t>2</w:t>
      </w:r>
      <w:r>
        <w:rPr>
          <w:color w:val="484848"/>
          <w:spacing w:val="-55"/>
        </w:rPr>
        <w:t xml:space="preserve"> </w:t>
      </w:r>
      <w:r>
        <w:rPr>
          <w:color w:val="484848"/>
          <w:spacing w:val="-3"/>
          <w:w w:val="100"/>
        </w:rPr>
        <w:t>连接发送多重请求</w:t>
      </w:r>
      <w:r>
        <w:rPr>
          <w:color w:val="484848"/>
          <w:spacing w:val="-1"/>
          <w:w w:val="109"/>
        </w:rPr>
        <w:t>-</w:t>
      </w:r>
      <w:r>
        <w:rPr>
          <w:color w:val="484848"/>
          <w:spacing w:val="-10"/>
          <w:w w:val="100"/>
        </w:rPr>
        <w:t>响应信息。改</w:t>
      </w:r>
      <w:r>
        <w:rPr>
          <w:color w:val="484848"/>
          <w:spacing w:val="12"/>
          <w:w w:val="100"/>
        </w:rPr>
        <w:t>善了：在</w:t>
      </w:r>
      <w:r>
        <w:rPr>
          <w:color w:val="484848"/>
          <w:spacing w:val="-1"/>
          <w:w w:val="100"/>
        </w:rPr>
        <w:t>h</w:t>
      </w:r>
      <w:r>
        <w:rPr>
          <w:color w:val="484848"/>
          <w:spacing w:val="-1"/>
          <w:w w:val="55"/>
        </w:rPr>
        <w:t>tt</w:t>
      </w:r>
      <w:r>
        <w:rPr>
          <w:color w:val="484848"/>
          <w:spacing w:val="-1"/>
          <w:w w:val="100"/>
        </w:rPr>
        <w:t>p1</w:t>
      </w:r>
      <w:r>
        <w:rPr>
          <w:color w:val="484848"/>
          <w:spacing w:val="-1"/>
          <w:w w:val="50"/>
        </w:rPr>
        <w:t>.</w:t>
      </w:r>
      <w:r>
        <w:rPr>
          <w:color w:val="484848"/>
          <w:w w:val="100"/>
        </w:rPr>
        <w:t>1</w:t>
      </w:r>
      <w:r>
        <w:rPr>
          <w:color w:val="484848"/>
          <w:spacing w:val="-58"/>
        </w:rPr>
        <w:t xml:space="preserve"> </w:t>
      </w:r>
      <w:r>
        <w:rPr>
          <w:color w:val="484848"/>
          <w:spacing w:val="-3"/>
          <w:w w:val="100"/>
        </w:rPr>
        <w:t>中，浏览器客户端在同一时间，针对同一域名下的请求有一定数量限</w:t>
      </w:r>
      <w:r>
        <w:rPr>
          <w:color w:val="484848"/>
          <w:spacing w:val="-3"/>
        </w:rPr>
        <w:t>制（</w:t>
      </w:r>
      <w:r>
        <w:rPr>
          <w:color w:val="484848"/>
          <w:spacing w:val="-1"/>
        </w:rPr>
        <w:t>连接数量</w:t>
      </w:r>
      <w:r>
        <w:rPr>
          <w:color w:val="484848"/>
        </w:rPr>
        <w:t>）</w:t>
      </w:r>
      <w:r>
        <w:rPr>
          <w:color w:val="484848"/>
          <w:spacing w:val="-2"/>
        </w:rPr>
        <w:t>，超过限制会被阻塞。</w:t>
      </w:r>
    </w:p>
    <w:p>
      <w:pPr>
        <w:pStyle w:val="7"/>
        <w:spacing w:line="266" w:lineRule="auto"/>
        <w:ind w:right="337"/>
      </w:pPr>
      <w:r>
        <w:rPr>
          <w:color w:val="484848"/>
          <w:spacing w:val="-5"/>
          <w:w w:val="100"/>
        </w:rPr>
        <w:t>二进制分帧：</w:t>
      </w:r>
      <w:r>
        <w:rPr>
          <w:color w:val="484848"/>
          <w:spacing w:val="-1"/>
          <w:w w:val="144"/>
        </w:rPr>
        <w:t>H</w:t>
      </w:r>
      <w:r>
        <w:rPr>
          <w:color w:val="484848"/>
          <w:spacing w:val="-1"/>
          <w:w w:val="111"/>
        </w:rPr>
        <w:t>TTP</w:t>
      </w:r>
      <w:r>
        <w:rPr>
          <w:color w:val="484848"/>
          <w:spacing w:val="-1"/>
          <w:w w:val="100"/>
        </w:rPr>
        <w:t>2</w:t>
      </w:r>
      <w:r>
        <w:rPr>
          <w:color w:val="484848"/>
          <w:spacing w:val="-1"/>
          <w:w w:val="50"/>
        </w:rPr>
        <w:t>.</w:t>
      </w:r>
      <w:r>
        <w:rPr>
          <w:color w:val="484848"/>
          <w:w w:val="100"/>
        </w:rPr>
        <w:t>0</w:t>
      </w:r>
      <w:r>
        <w:rPr>
          <w:color w:val="484848"/>
          <w:spacing w:val="-56"/>
        </w:rPr>
        <w:t xml:space="preserve"> </w:t>
      </w:r>
      <w:r>
        <w:rPr>
          <w:color w:val="484848"/>
          <w:spacing w:val="-4"/>
          <w:w w:val="100"/>
        </w:rPr>
        <w:t>会将所有的传输信息分割为更小的信息或者帧，并对他们进行二</w:t>
      </w:r>
      <w:r>
        <w:rPr>
          <w:color w:val="484848"/>
          <w:spacing w:val="-3"/>
        </w:rPr>
        <w:t>进制编码</w:t>
      </w:r>
    </w:p>
    <w:p>
      <w:pPr>
        <w:pStyle w:val="7"/>
        <w:spacing w:line="280" w:lineRule="exact"/>
      </w:pPr>
      <w:r>
        <w:rPr>
          <w:color w:val="484848"/>
          <w:spacing w:val="-2"/>
        </w:rPr>
        <w:t>首部压缩</w:t>
      </w:r>
    </w:p>
    <w:p>
      <w:pPr>
        <w:pStyle w:val="7"/>
        <w:spacing w:before="27"/>
      </w:pPr>
      <w:r>
        <w:rPr>
          <w:color w:val="484848"/>
        </w:rPr>
        <w:t>服务器端推送</w:t>
      </w:r>
    </w:p>
    <w:p>
      <w:pPr>
        <w:pStyle w:val="7"/>
        <w:ind w:left="0"/>
      </w:pPr>
    </w:p>
    <w:p>
      <w:pPr>
        <w:pStyle w:val="7"/>
        <w:spacing w:before="3"/>
        <w:ind w:left="0"/>
        <w:rPr>
          <w:sz w:val="19"/>
        </w:rPr>
      </w:pPr>
    </w:p>
    <w:p>
      <w:pPr>
        <w:pStyle w:val="4"/>
        <w:numPr>
          <w:ilvl w:val="1"/>
          <w:numId w:val="14"/>
        </w:numPr>
        <w:tabs>
          <w:tab w:val="left" w:pos="879"/>
          <w:tab w:val="left" w:pos="880"/>
        </w:tabs>
        <w:spacing w:before="0" w:after="0" w:line="240" w:lineRule="auto"/>
        <w:ind w:left="880" w:right="0" w:hanging="360"/>
        <w:jc w:val="left"/>
      </w:pPr>
      <w:r>
        <w:rPr>
          <w:color w:val="484848"/>
          <w:spacing w:val="-1"/>
        </w:rPr>
        <w:t xml:space="preserve">补充 </w:t>
      </w:r>
      <w:r>
        <w:rPr>
          <w:color w:val="484848"/>
        </w:rPr>
        <w:t>400</w:t>
      </w:r>
      <w:r>
        <w:rPr>
          <w:color w:val="484848"/>
          <w:spacing w:val="-3"/>
        </w:rPr>
        <w:t xml:space="preserve"> 和 </w:t>
      </w:r>
      <w:r>
        <w:rPr>
          <w:color w:val="484848"/>
        </w:rPr>
        <w:t>401、403</w:t>
      </w:r>
      <w:r>
        <w:rPr>
          <w:color w:val="484848"/>
          <w:spacing w:val="-2"/>
        </w:rPr>
        <w:t xml:space="preserve"> 状态码</w:t>
      </w:r>
    </w:p>
    <w:p>
      <w:pPr>
        <w:pStyle w:val="6"/>
        <w:spacing w:before="174"/>
      </w:pPr>
      <w:r>
        <w:rPr>
          <w:color w:val="484848"/>
          <w:spacing w:val="-2"/>
        </w:rPr>
        <w:t>参考回答：</w:t>
      </w:r>
    </w:p>
    <w:p>
      <w:pPr>
        <w:pStyle w:val="7"/>
        <w:spacing w:line="266" w:lineRule="auto"/>
        <w:ind w:right="6265"/>
      </w:pPr>
      <w:r>
        <w:rPr>
          <w:color w:val="484848"/>
          <w:w w:val="95"/>
        </w:rPr>
        <w:t>(1)400</w:t>
      </w:r>
      <w:r>
        <w:rPr>
          <w:color w:val="484848"/>
          <w:spacing w:val="-7"/>
          <w:w w:val="95"/>
        </w:rPr>
        <w:t xml:space="preserve"> 状态码：请求无效</w:t>
      </w:r>
      <w:r>
        <w:rPr>
          <w:color w:val="484848"/>
          <w:spacing w:val="-3"/>
        </w:rPr>
        <w:t>产生原因：</w:t>
      </w:r>
    </w:p>
    <w:p>
      <w:pPr>
        <w:spacing w:after="0" w:line="266" w:lineRule="auto"/>
        <w:sectPr>
          <w:pgSz w:w="11910" w:h="16840"/>
          <w:pgMar w:top="1380" w:right="1460" w:bottom="1500" w:left="1640" w:header="0" w:footer="963" w:gutter="0"/>
        </w:sectPr>
      </w:pPr>
    </w:p>
    <w:p>
      <w:pPr>
        <w:pStyle w:val="7"/>
        <w:spacing w:before="51"/>
      </w:pPr>
      <w:r>
        <w:rPr>
          <w:color w:val="484848"/>
        </w:rPr>
        <w:t>前端提交数据的字段名称和字段类型与后台的实体没有保持一致</w:t>
      </w:r>
    </w:p>
    <w:p>
      <w:pPr>
        <w:pStyle w:val="7"/>
        <w:spacing w:before="30" w:line="266" w:lineRule="auto"/>
        <w:ind w:right="444"/>
      </w:pPr>
      <w:r>
        <w:rPr>
          <w:color w:val="484848"/>
          <w:spacing w:val="-3"/>
          <w:w w:val="100"/>
        </w:rPr>
        <w:t>前端提交到后台的数据应该是</w:t>
      </w:r>
      <w:r>
        <w:rPr>
          <w:color w:val="484848"/>
          <w:spacing w:val="-55"/>
        </w:rPr>
        <w:t xml:space="preserve"> </w:t>
      </w:r>
      <w:r>
        <w:rPr>
          <w:color w:val="484848"/>
          <w:spacing w:val="-1"/>
          <w:w w:val="55"/>
        </w:rPr>
        <w:t>j</w:t>
      </w:r>
      <w:r>
        <w:rPr>
          <w:color w:val="484848"/>
          <w:spacing w:val="-1"/>
          <w:w w:val="77"/>
        </w:rPr>
        <w:t>s</w:t>
      </w:r>
      <w:r>
        <w:rPr>
          <w:color w:val="484848"/>
          <w:spacing w:val="-1"/>
          <w:w w:val="88"/>
        </w:rPr>
        <w:t>o</w:t>
      </w:r>
      <w:r>
        <w:rPr>
          <w:color w:val="484848"/>
          <w:w w:val="100"/>
        </w:rPr>
        <w:t>n</w:t>
      </w:r>
      <w:r>
        <w:rPr>
          <w:color w:val="484848"/>
          <w:spacing w:val="-56"/>
        </w:rPr>
        <w:t xml:space="preserve"> </w:t>
      </w:r>
      <w:r>
        <w:rPr>
          <w:color w:val="484848"/>
          <w:w w:val="100"/>
        </w:rPr>
        <w:t>字符串类型，但是前端没有将对象</w:t>
      </w:r>
      <w:r>
        <w:rPr>
          <w:color w:val="484848"/>
          <w:spacing w:val="-1"/>
          <w:w w:val="77"/>
        </w:rPr>
        <w:t>J</w:t>
      </w:r>
      <w:r>
        <w:rPr>
          <w:color w:val="484848"/>
          <w:spacing w:val="-1"/>
          <w:w w:val="100"/>
        </w:rPr>
        <w:t>S</w:t>
      </w:r>
      <w:r>
        <w:rPr>
          <w:color w:val="484848"/>
          <w:spacing w:val="-1"/>
          <w:w w:val="133"/>
        </w:rPr>
        <w:t>ON</w:t>
      </w:r>
      <w:r>
        <w:rPr>
          <w:color w:val="484848"/>
          <w:spacing w:val="-1"/>
          <w:w w:val="50"/>
        </w:rPr>
        <w:t>.</w:t>
      </w:r>
      <w:r>
        <w:rPr>
          <w:color w:val="484848"/>
          <w:spacing w:val="-1"/>
          <w:w w:val="77"/>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spacing w:val="-1"/>
          <w:w w:val="88"/>
        </w:rPr>
        <w:t>g</w:t>
      </w:r>
      <w:r>
        <w:rPr>
          <w:color w:val="484848"/>
          <w:spacing w:val="-1"/>
          <w:w w:val="55"/>
        </w:rPr>
        <w:t>if</w:t>
      </w:r>
      <w:r>
        <w:rPr>
          <w:color w:val="484848"/>
          <w:w w:val="88"/>
        </w:rPr>
        <w:t>y</w:t>
      </w:r>
      <w:r>
        <w:rPr>
          <w:color w:val="484848"/>
          <w:spacing w:val="-56"/>
        </w:rPr>
        <w:t xml:space="preserve"> </w:t>
      </w:r>
      <w:r>
        <w:rPr>
          <w:color w:val="484848"/>
          <w:w w:val="100"/>
        </w:rPr>
        <w:t>转</w:t>
      </w:r>
      <w:r>
        <w:rPr>
          <w:color w:val="484848"/>
          <w:spacing w:val="-3"/>
        </w:rPr>
        <w:t>化成字符串。</w:t>
      </w:r>
    </w:p>
    <w:p>
      <w:pPr>
        <w:pStyle w:val="7"/>
        <w:spacing w:line="280" w:lineRule="exact"/>
      </w:pPr>
      <w:r>
        <w:rPr>
          <w:color w:val="484848"/>
        </w:rPr>
        <w:t>解决方法：</w:t>
      </w:r>
    </w:p>
    <w:p>
      <w:pPr>
        <w:pStyle w:val="7"/>
        <w:spacing w:before="30"/>
      </w:pPr>
      <w:r>
        <w:rPr>
          <w:color w:val="484848"/>
        </w:rPr>
        <w:t>对照字段的名称，保持一致性</w:t>
      </w:r>
    </w:p>
    <w:p>
      <w:pPr>
        <w:pStyle w:val="7"/>
        <w:spacing w:before="30" w:line="266" w:lineRule="auto"/>
        <w:ind w:right="4705"/>
      </w:pPr>
      <w:r>
        <w:rPr>
          <w:color w:val="484848"/>
          <w:spacing w:val="55"/>
          <w:w w:val="100"/>
        </w:rPr>
        <w:t>将</w:t>
      </w:r>
      <w:r>
        <w:rPr>
          <w:color w:val="484848"/>
          <w:spacing w:val="-1"/>
          <w:w w:val="88"/>
        </w:rPr>
        <w:t>o</w:t>
      </w:r>
      <w:r>
        <w:rPr>
          <w:color w:val="484848"/>
          <w:spacing w:val="-1"/>
          <w:w w:val="100"/>
        </w:rPr>
        <w:t>b</w:t>
      </w:r>
      <w:r>
        <w:rPr>
          <w:color w:val="484848"/>
          <w:w w:val="55"/>
        </w:rPr>
        <w:t>j</w:t>
      </w:r>
      <w:r>
        <w:rPr>
          <w:color w:val="484848"/>
          <w:spacing w:val="-57"/>
        </w:rPr>
        <w:t xml:space="preserve"> </w:t>
      </w:r>
      <w:r>
        <w:rPr>
          <w:color w:val="484848"/>
          <w:spacing w:val="11"/>
          <w:w w:val="100"/>
        </w:rPr>
        <w:t>对象通过</w:t>
      </w:r>
      <w:r>
        <w:rPr>
          <w:color w:val="484848"/>
          <w:spacing w:val="-1"/>
          <w:w w:val="77"/>
        </w:rPr>
        <w:t>J</w:t>
      </w:r>
      <w:r>
        <w:rPr>
          <w:color w:val="484848"/>
          <w:spacing w:val="-1"/>
          <w:w w:val="100"/>
        </w:rPr>
        <w:t>S</w:t>
      </w:r>
      <w:r>
        <w:rPr>
          <w:color w:val="484848"/>
          <w:spacing w:val="-1"/>
          <w:w w:val="133"/>
        </w:rPr>
        <w:t>ON</w:t>
      </w:r>
      <w:r>
        <w:rPr>
          <w:color w:val="484848"/>
          <w:spacing w:val="-1"/>
          <w:w w:val="50"/>
        </w:rPr>
        <w:t>.</w:t>
      </w:r>
      <w:r>
        <w:rPr>
          <w:color w:val="484848"/>
          <w:spacing w:val="-1"/>
          <w:w w:val="77"/>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spacing w:val="-1"/>
          <w:w w:val="88"/>
        </w:rPr>
        <w:t>g</w:t>
      </w:r>
      <w:r>
        <w:rPr>
          <w:color w:val="484848"/>
          <w:spacing w:val="-1"/>
          <w:w w:val="55"/>
        </w:rPr>
        <w:t>if</w:t>
      </w:r>
      <w:r>
        <w:rPr>
          <w:color w:val="484848"/>
          <w:w w:val="88"/>
        </w:rPr>
        <w:t>y</w:t>
      </w:r>
      <w:r>
        <w:rPr>
          <w:color w:val="484848"/>
          <w:spacing w:val="-54"/>
        </w:rPr>
        <w:t xml:space="preserve"> </w:t>
      </w:r>
      <w:r>
        <w:rPr>
          <w:color w:val="484848"/>
          <w:spacing w:val="-2"/>
          <w:w w:val="100"/>
        </w:rPr>
        <w:t xml:space="preserve">实现序列化 </w:t>
      </w:r>
      <w:r>
        <w:rPr>
          <w:color w:val="484848"/>
          <w:spacing w:val="-2"/>
        </w:rPr>
        <w:t>(2)401</w:t>
      </w:r>
      <w:r>
        <w:rPr>
          <w:color w:val="484848"/>
          <w:spacing w:val="-10"/>
        </w:rPr>
        <w:t xml:space="preserve"> 状态码：当前请求需要用户验证</w:t>
      </w:r>
    </w:p>
    <w:p>
      <w:pPr>
        <w:pStyle w:val="18"/>
        <w:numPr>
          <w:ilvl w:val="0"/>
          <w:numId w:val="15"/>
        </w:numPr>
        <w:tabs>
          <w:tab w:val="left" w:pos="394"/>
        </w:tabs>
        <w:spacing w:before="0" w:after="0" w:line="280" w:lineRule="exact"/>
        <w:ind w:left="393" w:right="0" w:hanging="234"/>
        <w:jc w:val="left"/>
        <w:rPr>
          <w:rFonts w:hint="eastAsia" w:ascii="宋体" w:eastAsia="宋体"/>
          <w:sz w:val="22"/>
        </w:rPr>
      </w:pPr>
      <w:r>
        <w:rPr>
          <w:rFonts w:hint="eastAsia" w:ascii="宋体" w:eastAsia="宋体"/>
          <w:color w:val="484848"/>
          <w:sz w:val="22"/>
        </w:rPr>
        <w:t>403</w:t>
      </w:r>
      <w:r>
        <w:rPr>
          <w:rFonts w:hint="eastAsia" w:ascii="宋体" w:eastAsia="宋体"/>
          <w:color w:val="484848"/>
          <w:spacing w:val="-9"/>
          <w:sz w:val="22"/>
        </w:rPr>
        <w:t xml:space="preserve"> 状态码：服务器已经得到请求，但是拒绝执行</w:t>
      </w:r>
    </w:p>
    <w:p>
      <w:pPr>
        <w:pStyle w:val="7"/>
        <w:ind w:left="0"/>
      </w:pPr>
    </w:p>
    <w:p>
      <w:pPr>
        <w:pStyle w:val="7"/>
        <w:spacing w:before="3"/>
        <w:ind w:left="0"/>
        <w:rPr>
          <w:sz w:val="19"/>
        </w:rPr>
      </w:pPr>
    </w:p>
    <w:p>
      <w:pPr>
        <w:pStyle w:val="4"/>
        <w:numPr>
          <w:ilvl w:val="1"/>
          <w:numId w:val="15"/>
        </w:numPr>
        <w:tabs>
          <w:tab w:val="left" w:pos="879"/>
          <w:tab w:val="left" w:pos="880"/>
        </w:tabs>
        <w:spacing w:before="0" w:after="0" w:line="240" w:lineRule="auto"/>
        <w:ind w:left="880" w:right="0" w:hanging="360"/>
        <w:jc w:val="left"/>
      </w:pPr>
      <w:r>
        <w:rPr>
          <w:color w:val="484848"/>
        </w:rPr>
        <w:t>fetch</w:t>
      </w:r>
      <w:r>
        <w:rPr>
          <w:color w:val="484848"/>
          <w:spacing w:val="-2"/>
        </w:rPr>
        <w:t xml:space="preserve"> 发送 </w:t>
      </w:r>
      <w:r>
        <w:rPr>
          <w:color w:val="484848"/>
        </w:rPr>
        <w:t>2</w:t>
      </w:r>
      <w:r>
        <w:rPr>
          <w:color w:val="484848"/>
          <w:spacing w:val="-1"/>
        </w:rPr>
        <w:t xml:space="preserve"> 次请求的原因</w:t>
      </w:r>
    </w:p>
    <w:p>
      <w:pPr>
        <w:pStyle w:val="6"/>
      </w:pPr>
      <w:r>
        <w:rPr>
          <w:color w:val="484848"/>
        </w:rPr>
        <w:t>参考回答：</w:t>
      </w:r>
    </w:p>
    <w:p>
      <w:pPr>
        <w:pStyle w:val="7"/>
        <w:spacing w:line="266" w:lineRule="auto"/>
        <w:ind w:right="388"/>
      </w:pPr>
      <w:r>
        <w:rPr>
          <w:color w:val="484848"/>
        </w:rPr>
        <w:t>fetch</w:t>
      </w:r>
      <w:r>
        <w:rPr>
          <w:color w:val="484848"/>
          <w:spacing w:val="-8"/>
        </w:rPr>
        <w:t xml:space="preserve"> 发送</w:t>
      </w:r>
      <w:r>
        <w:rPr>
          <w:color w:val="484848"/>
        </w:rPr>
        <w:t>post</w:t>
      </w:r>
      <w:r>
        <w:rPr>
          <w:color w:val="484848"/>
          <w:spacing w:val="-16"/>
        </w:rPr>
        <w:t xml:space="preserve"> 请求的时候，总是发送 </w:t>
      </w:r>
      <w:r>
        <w:rPr>
          <w:color w:val="484848"/>
        </w:rPr>
        <w:t>2</w:t>
      </w:r>
      <w:r>
        <w:rPr>
          <w:color w:val="484848"/>
          <w:spacing w:val="-16"/>
        </w:rPr>
        <w:t xml:space="preserve"> 次，第一次状态码是 </w:t>
      </w:r>
      <w:r>
        <w:rPr>
          <w:color w:val="484848"/>
        </w:rPr>
        <w:t>204</w:t>
      </w:r>
      <w:r>
        <w:rPr>
          <w:color w:val="484848"/>
          <w:spacing w:val="-3"/>
        </w:rPr>
        <w:t xml:space="preserve">，第二次才成功？ </w:t>
      </w:r>
      <w:r>
        <w:rPr>
          <w:color w:val="484848"/>
          <w:spacing w:val="-3"/>
          <w:w w:val="100"/>
        </w:rPr>
        <w:t>原因很简单，因为你用</w:t>
      </w:r>
      <w:r>
        <w:rPr>
          <w:color w:val="484848"/>
          <w:spacing w:val="-55"/>
        </w:rPr>
        <w:t xml:space="preserve"> </w:t>
      </w:r>
      <w:r>
        <w:rPr>
          <w:color w:val="484848"/>
          <w:spacing w:val="-1"/>
          <w:w w:val="55"/>
        </w:rPr>
        <w:t>f</w:t>
      </w:r>
      <w:r>
        <w:rPr>
          <w:color w:val="484848"/>
          <w:spacing w:val="-1"/>
          <w:w w:val="88"/>
        </w:rPr>
        <w:t>e</w:t>
      </w:r>
      <w:r>
        <w:rPr>
          <w:color w:val="484848"/>
          <w:spacing w:val="-1"/>
          <w:w w:val="55"/>
        </w:rPr>
        <w:t>t</w:t>
      </w:r>
      <w:r>
        <w:rPr>
          <w:color w:val="484848"/>
          <w:spacing w:val="-1"/>
          <w:w w:val="88"/>
        </w:rPr>
        <w:t>c</w:t>
      </w:r>
      <w:r>
        <w:rPr>
          <w:color w:val="484848"/>
          <w:w w:val="100"/>
        </w:rPr>
        <w:t>h</w:t>
      </w:r>
      <w:r>
        <w:rPr>
          <w:color w:val="484848"/>
          <w:spacing w:val="-57"/>
        </w:rPr>
        <w:t xml:space="preserve"> </w:t>
      </w:r>
      <w:r>
        <w:rPr>
          <w:color w:val="484848"/>
          <w:spacing w:val="52"/>
          <w:w w:val="100"/>
        </w:rPr>
        <w:t>的</w:t>
      </w:r>
      <w:r>
        <w:rPr>
          <w:color w:val="484848"/>
          <w:spacing w:val="-1"/>
          <w:w w:val="100"/>
        </w:rPr>
        <w:t>p</w:t>
      </w:r>
      <w:r>
        <w:rPr>
          <w:color w:val="484848"/>
          <w:spacing w:val="-1"/>
          <w:w w:val="88"/>
        </w:rPr>
        <w:t>o</w:t>
      </w:r>
      <w:r>
        <w:rPr>
          <w:color w:val="484848"/>
          <w:spacing w:val="-1"/>
          <w:w w:val="77"/>
        </w:rPr>
        <w:t>s</w:t>
      </w:r>
      <w:r>
        <w:rPr>
          <w:color w:val="484848"/>
          <w:w w:val="55"/>
        </w:rPr>
        <w:t>t</w:t>
      </w:r>
      <w:r>
        <w:rPr>
          <w:color w:val="484848"/>
          <w:spacing w:val="-53"/>
        </w:rPr>
        <w:t xml:space="preserve"> </w:t>
      </w:r>
      <w:r>
        <w:rPr>
          <w:color w:val="484848"/>
          <w:spacing w:val="3"/>
          <w:w w:val="100"/>
        </w:rPr>
        <w:t>请求的时候，导致</w:t>
      </w:r>
      <w:r>
        <w:rPr>
          <w:color w:val="484848"/>
          <w:spacing w:val="-1"/>
          <w:w w:val="55"/>
        </w:rPr>
        <w:t>f</w:t>
      </w:r>
      <w:r>
        <w:rPr>
          <w:color w:val="484848"/>
          <w:spacing w:val="-1"/>
          <w:w w:val="88"/>
        </w:rPr>
        <w:t>e</w:t>
      </w:r>
      <w:r>
        <w:rPr>
          <w:color w:val="484848"/>
          <w:spacing w:val="-1"/>
          <w:w w:val="55"/>
        </w:rPr>
        <w:t>t</w:t>
      </w:r>
      <w:r>
        <w:rPr>
          <w:color w:val="484848"/>
          <w:spacing w:val="-1"/>
          <w:w w:val="88"/>
        </w:rPr>
        <w:t>c</w:t>
      </w:r>
      <w:r>
        <w:rPr>
          <w:color w:val="484848"/>
          <w:w w:val="100"/>
        </w:rPr>
        <w:t>h</w:t>
      </w:r>
      <w:r>
        <w:rPr>
          <w:color w:val="484848"/>
          <w:spacing w:val="-2"/>
        </w:rPr>
        <w:t xml:space="preserve"> </w:t>
      </w:r>
      <w:r>
        <w:rPr>
          <w:color w:val="484848"/>
          <w:spacing w:val="3"/>
          <w:w w:val="100"/>
        </w:rPr>
        <w:t>第一次发送了一个</w:t>
      </w:r>
      <w:r>
        <w:rPr>
          <w:color w:val="484848"/>
          <w:spacing w:val="-1"/>
          <w:w w:val="133"/>
        </w:rPr>
        <w:t>O</w:t>
      </w:r>
      <w:r>
        <w:rPr>
          <w:color w:val="484848"/>
          <w:spacing w:val="-1"/>
          <w:w w:val="100"/>
        </w:rPr>
        <w:t>p</w:t>
      </w:r>
      <w:r>
        <w:rPr>
          <w:color w:val="484848"/>
          <w:spacing w:val="-1"/>
          <w:w w:val="55"/>
        </w:rPr>
        <w:t>ti</w:t>
      </w:r>
      <w:r>
        <w:rPr>
          <w:color w:val="484848"/>
          <w:spacing w:val="-1"/>
          <w:w w:val="88"/>
        </w:rPr>
        <w:t>o</w:t>
      </w:r>
      <w:r>
        <w:rPr>
          <w:color w:val="484848"/>
          <w:w w:val="100"/>
        </w:rPr>
        <w:t>n</w:t>
      </w:r>
      <w:r>
        <w:rPr>
          <w:color w:val="484848"/>
          <w:w w:val="77"/>
        </w:rPr>
        <w:t>s</w:t>
      </w:r>
    </w:p>
    <w:p>
      <w:pPr>
        <w:pStyle w:val="7"/>
        <w:spacing w:line="266" w:lineRule="auto"/>
        <w:ind w:right="337"/>
      </w:pPr>
      <w:r>
        <w:rPr>
          <w:color w:val="484848"/>
          <w:spacing w:val="-8"/>
        </w:rPr>
        <w:t>请求，询问服务器是否支持修改的请求头，如果服务器支持，则在第二次中发送真正的</w:t>
      </w:r>
      <w:r>
        <w:rPr>
          <w:color w:val="484848"/>
          <w:spacing w:val="-4"/>
        </w:rPr>
        <w:t>请求。</w:t>
      </w:r>
    </w:p>
    <w:p>
      <w:pPr>
        <w:pStyle w:val="7"/>
        <w:ind w:left="0"/>
      </w:pPr>
    </w:p>
    <w:p>
      <w:pPr>
        <w:pStyle w:val="7"/>
        <w:spacing w:before="11"/>
        <w:ind w:left="0"/>
        <w:rPr>
          <w:sz w:val="15"/>
        </w:rPr>
      </w:pPr>
    </w:p>
    <w:p>
      <w:pPr>
        <w:pStyle w:val="4"/>
        <w:numPr>
          <w:ilvl w:val="1"/>
          <w:numId w:val="15"/>
        </w:numPr>
        <w:tabs>
          <w:tab w:val="left" w:pos="879"/>
          <w:tab w:val="left" w:pos="880"/>
        </w:tabs>
        <w:spacing w:before="0" w:after="0" w:line="240" w:lineRule="auto"/>
        <w:ind w:left="880" w:right="0" w:hanging="360"/>
        <w:jc w:val="left"/>
      </w:pPr>
      <w:r>
        <w:rPr>
          <w:color w:val="484848"/>
        </w:rPr>
        <w:t>Cookie、sessionStorage、localStorage</w:t>
      </w:r>
      <w:r>
        <w:rPr>
          <w:color w:val="484848"/>
          <w:spacing w:val="-5"/>
        </w:rPr>
        <w:t xml:space="preserve"> 的区别</w:t>
      </w:r>
    </w:p>
    <w:p>
      <w:pPr>
        <w:pStyle w:val="6"/>
      </w:pPr>
      <w:r>
        <w:rPr>
          <w:color w:val="484848"/>
        </w:rPr>
        <w:t>参考回答：</w:t>
      </w:r>
    </w:p>
    <w:p>
      <w:pPr>
        <w:pStyle w:val="7"/>
        <w:spacing w:line="272" w:lineRule="exact"/>
      </w:pPr>
      <w:r>
        <w:rPr>
          <w:color w:val="484848"/>
        </w:rPr>
        <w:t>共同点：都是保存在浏览器端，并且是同源的</w:t>
      </w:r>
    </w:p>
    <w:p>
      <w:pPr>
        <w:pStyle w:val="7"/>
        <w:spacing w:before="30" w:line="266" w:lineRule="auto"/>
        <w:ind w:right="337"/>
        <w:jc w:val="both"/>
      </w:pPr>
      <w:r>
        <w:rPr>
          <w:color w:val="484848"/>
          <w:spacing w:val="-1"/>
          <w:w w:val="122"/>
        </w:rPr>
        <w:t>C</w:t>
      </w:r>
      <w:r>
        <w:rPr>
          <w:color w:val="484848"/>
          <w:spacing w:val="-1"/>
          <w:w w:val="88"/>
        </w:rPr>
        <w:t>oo</w:t>
      </w:r>
      <w:r>
        <w:rPr>
          <w:color w:val="484848"/>
          <w:spacing w:val="-1"/>
          <w:w w:val="100"/>
        </w:rPr>
        <w:t>k</w:t>
      </w:r>
      <w:r>
        <w:rPr>
          <w:color w:val="484848"/>
          <w:spacing w:val="-1"/>
          <w:w w:val="55"/>
        </w:rPr>
        <w:t>i</w:t>
      </w:r>
      <w:r>
        <w:rPr>
          <w:color w:val="484848"/>
          <w:spacing w:val="-2"/>
          <w:w w:val="88"/>
        </w:rPr>
        <w:t>e</w:t>
      </w:r>
      <w:r>
        <w:rPr>
          <w:color w:val="484848"/>
          <w:spacing w:val="-1"/>
          <w:w w:val="100"/>
        </w:rPr>
        <w:t>：</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3"/>
          <w:w w:val="100"/>
        </w:rPr>
        <w:t>数据始终在同源的</w:t>
      </w:r>
      <w:r>
        <w:rPr>
          <w:color w:val="484848"/>
          <w:spacing w:val="-1"/>
          <w:w w:val="100"/>
        </w:rPr>
        <w:t>h</w:t>
      </w:r>
      <w:r>
        <w:rPr>
          <w:color w:val="484848"/>
          <w:spacing w:val="-1"/>
          <w:w w:val="55"/>
        </w:rPr>
        <w:t>tt</w:t>
      </w:r>
      <w:r>
        <w:rPr>
          <w:color w:val="484848"/>
          <w:w w:val="100"/>
        </w:rPr>
        <w:t>p</w:t>
      </w:r>
      <w:r>
        <w:rPr>
          <w:color w:val="484848"/>
          <w:spacing w:val="-57"/>
        </w:rPr>
        <w:t xml:space="preserve"> </w:t>
      </w:r>
      <w:r>
        <w:rPr>
          <w:color w:val="484848"/>
          <w:spacing w:val="-3"/>
          <w:w w:val="100"/>
        </w:rPr>
        <w:t>请求中携带</w:t>
      </w:r>
      <w:r>
        <w:rPr>
          <w:color w:val="484848"/>
          <w:spacing w:val="-1"/>
          <w:w w:val="100"/>
        </w:rPr>
        <w:t>（</w:t>
      </w:r>
      <w:r>
        <w:rPr>
          <w:color w:val="484848"/>
          <w:spacing w:val="-3"/>
          <w:w w:val="100"/>
        </w:rPr>
        <w:t>即使不需要</w:t>
      </w:r>
      <w:r>
        <w:rPr>
          <w:color w:val="484848"/>
          <w:spacing w:val="-1"/>
          <w:w w:val="100"/>
        </w:rPr>
        <w:t>），</w:t>
      </w:r>
      <w:r>
        <w:rPr>
          <w:color w:val="484848"/>
          <w:spacing w:val="52"/>
          <w:w w:val="100"/>
        </w:rPr>
        <w:t>即</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2"/>
          <w:w w:val="100"/>
        </w:rPr>
        <w:t>在浏览器</w:t>
      </w:r>
      <w:r>
        <w:rPr>
          <w:color w:val="484848"/>
          <w:spacing w:val="2"/>
          <w:w w:val="95"/>
        </w:rPr>
        <w:t>和服务器间来回传递。而</w:t>
      </w:r>
      <w:r>
        <w:rPr>
          <w:color w:val="484848"/>
          <w:w w:val="95"/>
        </w:rPr>
        <w:t>sessionStorage</w:t>
      </w:r>
      <w:r>
        <w:rPr>
          <w:color w:val="484848"/>
          <w:spacing w:val="-17"/>
          <w:w w:val="95"/>
        </w:rPr>
        <w:t xml:space="preserve"> 和</w:t>
      </w:r>
      <w:r>
        <w:rPr>
          <w:color w:val="484848"/>
          <w:w w:val="95"/>
        </w:rPr>
        <w:t>localStorage</w:t>
      </w:r>
      <w:r>
        <w:rPr>
          <w:color w:val="484848"/>
          <w:spacing w:val="-10"/>
          <w:w w:val="95"/>
        </w:rPr>
        <w:t xml:space="preserve"> 不会自动把数据发给服务器，仅</w:t>
      </w:r>
      <w:r>
        <w:rPr>
          <w:color w:val="484848"/>
          <w:spacing w:val="-4"/>
          <w:w w:val="95"/>
        </w:rPr>
        <w:t>在本地保存。</w:t>
      </w:r>
      <w:r>
        <w:rPr>
          <w:color w:val="484848"/>
          <w:w w:val="95"/>
        </w:rPr>
        <w:t>cookie</w:t>
      </w:r>
      <w:r>
        <w:rPr>
          <w:color w:val="484848"/>
          <w:spacing w:val="-4"/>
          <w:w w:val="95"/>
        </w:rPr>
        <w:t xml:space="preserve"> 数据还有路径</w:t>
      </w:r>
      <w:r>
        <w:rPr>
          <w:color w:val="484848"/>
          <w:w w:val="95"/>
        </w:rPr>
        <w:t>（path）</w:t>
      </w:r>
      <w:r>
        <w:rPr>
          <w:color w:val="484848"/>
          <w:spacing w:val="3"/>
          <w:w w:val="95"/>
        </w:rPr>
        <w:t>的概念，可以限制</w:t>
      </w:r>
      <w:r>
        <w:rPr>
          <w:color w:val="484848"/>
          <w:w w:val="95"/>
        </w:rPr>
        <w:t>cookie</w:t>
      </w:r>
      <w:r>
        <w:rPr>
          <w:color w:val="484848"/>
          <w:spacing w:val="-3"/>
          <w:w w:val="95"/>
        </w:rPr>
        <w:t xml:space="preserve"> 只属于某个路径下</w:t>
      </w:r>
      <w:r>
        <w:rPr>
          <w:color w:val="484848"/>
          <w:w w:val="90"/>
        </w:rPr>
        <w:t xml:space="preserve">, </w:t>
      </w:r>
      <w:r>
        <w:rPr>
          <w:color w:val="484848"/>
          <w:spacing w:val="-8"/>
        </w:rPr>
        <w:t xml:space="preserve">存储的大小很小只有 </w:t>
      </w:r>
      <w:r>
        <w:rPr>
          <w:color w:val="484848"/>
        </w:rPr>
        <w:t>4K</w:t>
      </w:r>
      <w:r>
        <w:rPr>
          <w:color w:val="484848"/>
          <w:spacing w:val="-11"/>
        </w:rPr>
        <w:t xml:space="preserve"> 左右。 </w:t>
      </w:r>
      <w:r>
        <w:rPr>
          <w:color w:val="484848"/>
        </w:rPr>
        <w:t>（key</w:t>
      </w:r>
      <w:r>
        <w:rPr>
          <w:color w:val="484848"/>
          <w:spacing w:val="-3"/>
        </w:rPr>
        <w:t>：可以在浏览器和服务器端来回传递，存储容量</w:t>
      </w:r>
      <w:r>
        <w:rPr>
          <w:color w:val="484848"/>
          <w:spacing w:val="-11"/>
        </w:rPr>
        <w:t xml:space="preserve">小，只有大约 </w:t>
      </w:r>
      <w:r>
        <w:rPr>
          <w:color w:val="484848"/>
        </w:rPr>
        <w:t>4K</w:t>
      </w:r>
      <w:r>
        <w:rPr>
          <w:color w:val="484848"/>
          <w:spacing w:val="-21"/>
        </w:rPr>
        <w:t xml:space="preserve"> 左右</w:t>
      </w:r>
      <w:r>
        <w:rPr>
          <w:color w:val="484848"/>
        </w:rPr>
        <w:t>）</w:t>
      </w:r>
    </w:p>
    <w:p>
      <w:pPr>
        <w:pStyle w:val="7"/>
        <w:spacing w:line="266" w:lineRule="auto"/>
        <w:ind w:right="228"/>
      </w:pPr>
      <w:r>
        <w:rPr>
          <w:color w:val="484848"/>
          <w:spacing w:val="-7"/>
          <w:w w:val="90"/>
        </w:rPr>
        <w:t>sessionStorage</w:t>
      </w:r>
      <w:r>
        <w:rPr>
          <w:color w:val="484848"/>
          <w:spacing w:val="-9"/>
          <w:w w:val="90"/>
        </w:rPr>
        <w:t>：仅在当前浏览器窗口关闭前有效，自然也就不可能持久保持，</w:t>
      </w:r>
      <w:r>
        <w:rPr>
          <w:color w:val="484848"/>
          <w:spacing w:val="-8"/>
          <w:w w:val="90"/>
        </w:rPr>
        <w:t xml:space="preserve">localStorage：   </w:t>
      </w:r>
      <w:r>
        <w:rPr>
          <w:color w:val="484848"/>
          <w:spacing w:val="-13"/>
          <w:w w:val="95"/>
        </w:rPr>
        <w:t>始终有效，窗口或浏览器关闭也一直保存，因此用作持久数据；</w:t>
      </w:r>
      <w:r>
        <w:rPr>
          <w:color w:val="484848"/>
          <w:spacing w:val="-10"/>
          <w:w w:val="95"/>
        </w:rPr>
        <w:t>cookie</w:t>
      </w:r>
      <w:r>
        <w:rPr>
          <w:color w:val="484848"/>
          <w:spacing w:val="11"/>
          <w:w w:val="95"/>
        </w:rPr>
        <w:t xml:space="preserve"> 只在设置的</w:t>
      </w:r>
      <w:r>
        <w:rPr>
          <w:color w:val="484848"/>
          <w:w w:val="95"/>
        </w:rPr>
        <w:t xml:space="preserve">cookie </w:t>
      </w:r>
      <w:r>
        <w:rPr>
          <w:color w:val="484848"/>
          <w:spacing w:val="-3"/>
        </w:rPr>
        <w:t>过期时间之前一直有效，即使窗口或浏览器关闭。</w:t>
      </w:r>
      <w:r>
        <w:rPr>
          <w:color w:val="484848"/>
        </w:rPr>
        <w:t>（key</w:t>
      </w:r>
      <w:r>
        <w:rPr>
          <w:color w:val="484848"/>
          <w:spacing w:val="-3"/>
        </w:rPr>
        <w:t>：本身就是一个回话过程，关</w:t>
      </w:r>
      <w:r>
        <w:rPr>
          <w:color w:val="484848"/>
          <w:spacing w:val="-4"/>
        </w:rPr>
        <w:t>闭浏览器后消失，</w:t>
      </w:r>
      <w:r>
        <w:rPr>
          <w:color w:val="484848"/>
          <w:spacing w:val="-5"/>
        </w:rPr>
        <w:t>session</w:t>
      </w:r>
      <w:r>
        <w:rPr>
          <w:color w:val="484848"/>
          <w:spacing w:val="-14"/>
        </w:rPr>
        <w:t xml:space="preserve"> 为一个回话，当页面不同即使是同一页面打开两次，也被视为</w:t>
      </w:r>
      <w:r>
        <w:rPr>
          <w:color w:val="484848"/>
          <w:spacing w:val="-5"/>
        </w:rPr>
        <w:t>同一次回话</w:t>
      </w:r>
      <w:r>
        <w:rPr>
          <w:color w:val="484848"/>
        </w:rPr>
        <w:t>）</w:t>
      </w:r>
    </w:p>
    <w:p>
      <w:pPr>
        <w:pStyle w:val="7"/>
        <w:spacing w:line="266" w:lineRule="auto"/>
        <w:ind w:right="300"/>
      </w:pPr>
      <w:r>
        <w:rPr>
          <w:color w:val="484848"/>
          <w:w w:val="90"/>
        </w:rPr>
        <w:t>localStorage：localStorage 在所有同源窗口中都是共享的；cookie 也是在所有同源窗口中</w:t>
      </w:r>
      <w:r>
        <w:rPr>
          <w:color w:val="484848"/>
        </w:rPr>
        <w:t>都是共享的。（key：同源窗口都会共享，并且不会失效，不管窗口或者浏览器关闭与否都会始终生效）</w:t>
      </w:r>
    </w:p>
    <w:p>
      <w:pPr>
        <w:pStyle w:val="7"/>
        <w:spacing w:line="279" w:lineRule="exact"/>
      </w:pPr>
      <w:r>
        <w:rPr>
          <w:color w:val="484848"/>
        </w:rPr>
        <w:t>补充说明一下cookie 的作用：</w:t>
      </w:r>
    </w:p>
    <w:p>
      <w:pPr>
        <w:pStyle w:val="7"/>
        <w:spacing w:before="21" w:line="266" w:lineRule="auto"/>
        <w:ind w:right="337"/>
      </w:pPr>
      <w:r>
        <w:rPr>
          <w:color w:val="484848"/>
        </w:rPr>
        <w:t>保存用户登录状态。例如将用户id</w:t>
      </w:r>
      <w:r>
        <w:rPr>
          <w:color w:val="484848"/>
          <w:spacing w:val="-8"/>
        </w:rPr>
        <w:t xml:space="preserve"> 存储于一个</w:t>
      </w:r>
      <w:r>
        <w:rPr>
          <w:color w:val="484848"/>
        </w:rPr>
        <w:t>cookie</w:t>
      </w:r>
      <w:r>
        <w:rPr>
          <w:color w:val="484848"/>
          <w:spacing w:val="-11"/>
        </w:rPr>
        <w:t xml:space="preserve"> 内，这样当用户下次访问该页面</w:t>
      </w:r>
      <w:r>
        <w:rPr>
          <w:color w:val="484848"/>
          <w:spacing w:val="-7"/>
        </w:rPr>
        <w:t xml:space="preserve">时就不需要重新登录了，现在很多论坛和社区都提供这样的功能。 </w:t>
      </w:r>
      <w:r>
        <w:rPr>
          <w:color w:val="484848"/>
        </w:rPr>
        <w:t>cookie</w:t>
      </w:r>
      <w:r>
        <w:rPr>
          <w:color w:val="484848"/>
          <w:spacing w:val="-14"/>
        </w:rPr>
        <w:t xml:space="preserve"> 还可以设置</w:t>
      </w:r>
      <w:r>
        <w:rPr>
          <w:color w:val="484848"/>
          <w:spacing w:val="-5"/>
          <w:w w:val="95"/>
        </w:rPr>
        <w:t>过期时间，当超过时间期限后，</w:t>
      </w:r>
      <w:r>
        <w:rPr>
          <w:color w:val="484848"/>
          <w:w w:val="95"/>
        </w:rPr>
        <w:t>cookie</w:t>
      </w:r>
      <w:r>
        <w:rPr>
          <w:color w:val="484848"/>
          <w:spacing w:val="-3"/>
          <w:w w:val="95"/>
        </w:rPr>
        <w:t xml:space="preserve">  就会自动消失。因此，系统往往可以提示用户保</w:t>
      </w:r>
      <w:r>
        <w:rPr>
          <w:color w:val="484848"/>
          <w:spacing w:val="-3"/>
        </w:rPr>
        <w:t>持登录状态的时间：常见选项有一个月、三个 月、一年等。</w:t>
      </w:r>
    </w:p>
    <w:p>
      <w:pPr>
        <w:pStyle w:val="7"/>
        <w:spacing w:line="266" w:lineRule="auto"/>
        <w:ind w:right="228"/>
      </w:pPr>
      <w:r>
        <w:rPr>
          <w:color w:val="484848"/>
          <w:spacing w:val="-15"/>
        </w:rPr>
        <w:t>跟踪用户行为。例如一个天气预报网站，能够根据用户选择的地区显示当地的天气情况。</w:t>
      </w:r>
      <w:r>
        <w:rPr>
          <w:color w:val="484848"/>
          <w:spacing w:val="-11"/>
        </w:rPr>
        <w:t xml:space="preserve">如果每次都需要选择所在地是烦琐的，当利用了 </w:t>
      </w:r>
      <w:r>
        <w:rPr>
          <w:color w:val="484848"/>
        </w:rPr>
        <w:t>cookie</w:t>
      </w:r>
      <w:r>
        <w:rPr>
          <w:color w:val="484848"/>
          <w:spacing w:val="-12"/>
        </w:rPr>
        <w:t xml:space="preserve"> 后就会显得很人性化了，系统能</w:t>
      </w:r>
      <w:r>
        <w:rPr>
          <w:color w:val="484848"/>
          <w:spacing w:val="-8"/>
        </w:rPr>
        <w:t>够记住上一次访问的地区，当下次再打开该页面时，它就会自动显示上次用户所在地区</w:t>
      </w:r>
      <w:r>
        <w:rPr>
          <w:color w:val="484848"/>
          <w:spacing w:val="-3"/>
        </w:rPr>
        <w:t>的天气情况。因为一切都是在后 台完成，所以这样的页面就像为某个用户所定制的一</w:t>
      </w:r>
    </w:p>
    <w:p>
      <w:pPr>
        <w:spacing w:after="0" w:line="266" w:lineRule="auto"/>
        <w:sectPr>
          <w:pgSz w:w="11910" w:h="16840"/>
          <w:pgMar w:top="1380" w:right="1460" w:bottom="1440" w:left="1640" w:header="0" w:footer="963" w:gutter="0"/>
        </w:sectPr>
      </w:pPr>
    </w:p>
    <w:p>
      <w:pPr>
        <w:pStyle w:val="7"/>
        <w:spacing w:before="51" w:line="266" w:lineRule="auto"/>
        <w:ind w:right="337"/>
        <w:jc w:val="both"/>
      </w:pPr>
      <w:r>
        <w:rPr>
          <w:color w:val="484848"/>
          <w:spacing w:val="-7"/>
        </w:rPr>
        <w:t>样，使用起来非常方便定制页面。如果网站提供了换肤或更换布局的功能，那么可以使</w:t>
      </w:r>
      <w:r>
        <w:rPr>
          <w:color w:val="484848"/>
          <w:spacing w:val="55"/>
          <w:w w:val="95"/>
        </w:rPr>
        <w:t>用</w:t>
      </w:r>
      <w:r>
        <w:rPr>
          <w:color w:val="484848"/>
          <w:w w:val="95"/>
        </w:rPr>
        <w:t>cookie</w:t>
      </w:r>
      <w:r>
        <w:rPr>
          <w:color w:val="484848"/>
          <w:spacing w:val="-6"/>
          <w:w w:val="95"/>
        </w:rPr>
        <w:t xml:space="preserve">  来记录用户的选项，例如：背景色、分辨率等。当用户下次访问时，仍然可以</w:t>
      </w:r>
      <w:r>
        <w:rPr>
          <w:color w:val="484848"/>
          <w:spacing w:val="-3"/>
        </w:rPr>
        <w:t>保存上一次访问的界面风格。</w:t>
      </w:r>
    </w:p>
    <w:p>
      <w:pPr>
        <w:pStyle w:val="7"/>
        <w:ind w:left="0"/>
      </w:pPr>
    </w:p>
    <w:p>
      <w:pPr>
        <w:pStyle w:val="7"/>
        <w:spacing w:before="8"/>
        <w:ind w:left="0"/>
        <w:rPr>
          <w:sz w:val="16"/>
        </w:rPr>
      </w:pPr>
    </w:p>
    <w:p>
      <w:pPr>
        <w:pStyle w:val="4"/>
        <w:numPr>
          <w:ilvl w:val="1"/>
          <w:numId w:val="15"/>
        </w:numPr>
        <w:tabs>
          <w:tab w:val="left" w:pos="879"/>
          <w:tab w:val="left" w:pos="880"/>
        </w:tabs>
        <w:spacing w:before="1" w:after="0" w:line="240" w:lineRule="auto"/>
        <w:ind w:left="880" w:right="0" w:hanging="360"/>
        <w:jc w:val="left"/>
      </w:pPr>
      <w:r>
        <w:rPr>
          <w:color w:val="484848"/>
          <w:spacing w:val="-1"/>
        </w:rPr>
        <w:t xml:space="preserve">说一下 </w:t>
      </w:r>
      <w:r>
        <w:rPr>
          <w:color w:val="484848"/>
        </w:rPr>
        <w:t>web</w:t>
      </w:r>
      <w:r>
        <w:rPr>
          <w:color w:val="484848"/>
          <w:spacing w:val="-4"/>
        </w:rPr>
        <w:t xml:space="preserve"> </w:t>
      </w:r>
      <w:r>
        <w:rPr>
          <w:color w:val="484848"/>
        </w:rPr>
        <w:t>worker</w:t>
      </w:r>
    </w:p>
    <w:p>
      <w:pPr>
        <w:pStyle w:val="6"/>
        <w:spacing w:before="170"/>
      </w:pPr>
      <w:r>
        <w:rPr>
          <w:color w:val="484848"/>
        </w:rPr>
        <w:t>参考回答：</w:t>
      </w:r>
    </w:p>
    <w:p>
      <w:pPr>
        <w:pStyle w:val="7"/>
        <w:spacing w:line="266" w:lineRule="auto"/>
        <w:ind w:right="228"/>
      </w:pPr>
      <w:r>
        <w:rPr>
          <w:color w:val="484848"/>
          <w:spacing w:val="55"/>
        </w:rPr>
        <w:t>在</w:t>
      </w:r>
      <w:r>
        <w:rPr>
          <w:color w:val="484848"/>
          <w:w w:val="110"/>
        </w:rPr>
        <w:t xml:space="preserve">HTML </w:t>
      </w:r>
      <w:r>
        <w:rPr>
          <w:color w:val="484848"/>
          <w:spacing w:val="-16"/>
        </w:rPr>
        <w:t xml:space="preserve">页面中，如果在执行脚本时，页面的状态是不可相应的，直到脚本执行完成后， </w:t>
      </w:r>
      <w:r>
        <w:rPr>
          <w:color w:val="484848"/>
          <w:spacing w:val="-5"/>
        </w:rPr>
        <w:t>页面才变成可相应。</w:t>
      </w:r>
      <w:r>
        <w:rPr>
          <w:color w:val="484848"/>
        </w:rPr>
        <w:t>web</w:t>
      </w:r>
      <w:r>
        <w:rPr>
          <w:color w:val="484848"/>
          <w:spacing w:val="-82"/>
        </w:rPr>
        <w:t xml:space="preserve"> </w:t>
      </w:r>
      <w:r>
        <w:rPr>
          <w:color w:val="484848"/>
        </w:rPr>
        <w:t>worker</w:t>
      </w:r>
      <w:r>
        <w:rPr>
          <w:color w:val="484848"/>
          <w:spacing w:val="-6"/>
        </w:rPr>
        <w:t xml:space="preserve"> 是运行在后台的</w:t>
      </w:r>
      <w:r>
        <w:rPr>
          <w:color w:val="484848"/>
        </w:rPr>
        <w:t>js</w:t>
      </w:r>
      <w:r>
        <w:rPr>
          <w:color w:val="484848"/>
          <w:spacing w:val="-3"/>
        </w:rPr>
        <w:t>，独立于其他脚本，不会影响页面你</w:t>
      </w:r>
      <w:r>
        <w:rPr>
          <w:color w:val="484848"/>
          <w:spacing w:val="3"/>
          <w:w w:val="100"/>
        </w:rPr>
        <w:t>的性能。并且通过</w:t>
      </w:r>
      <w:r>
        <w:rPr>
          <w:color w:val="484848"/>
          <w:spacing w:val="-1"/>
          <w:w w:val="100"/>
        </w:rPr>
        <w:t>p</w:t>
      </w:r>
      <w:r>
        <w:rPr>
          <w:color w:val="484848"/>
          <w:spacing w:val="-1"/>
          <w:w w:val="88"/>
        </w:rPr>
        <w:t>o</w:t>
      </w:r>
      <w:r>
        <w:rPr>
          <w:color w:val="484848"/>
          <w:spacing w:val="-1"/>
          <w:w w:val="77"/>
        </w:rPr>
        <w:t>s</w:t>
      </w:r>
      <w:r>
        <w:rPr>
          <w:color w:val="484848"/>
          <w:spacing w:val="-1"/>
          <w:w w:val="55"/>
        </w:rPr>
        <w:t>t</w:t>
      </w:r>
      <w:r>
        <w:rPr>
          <w:color w:val="484848"/>
          <w:spacing w:val="-1"/>
          <w:w w:val="156"/>
        </w:rPr>
        <w:t>M</w:t>
      </w:r>
      <w:r>
        <w:rPr>
          <w:color w:val="484848"/>
          <w:spacing w:val="-1"/>
          <w:w w:val="88"/>
        </w:rPr>
        <w:t>e</w:t>
      </w:r>
      <w:r>
        <w:rPr>
          <w:color w:val="484848"/>
          <w:spacing w:val="-1"/>
          <w:w w:val="77"/>
        </w:rPr>
        <w:t>ss</w:t>
      </w:r>
      <w:r>
        <w:rPr>
          <w:color w:val="484848"/>
          <w:spacing w:val="-1"/>
          <w:w w:val="88"/>
        </w:rPr>
        <w:t>ag</w:t>
      </w:r>
      <w:r>
        <w:rPr>
          <w:color w:val="484848"/>
          <w:w w:val="88"/>
        </w:rPr>
        <w:t>e</w:t>
      </w:r>
      <w:r>
        <w:rPr>
          <w:color w:val="484848"/>
          <w:spacing w:val="-56"/>
        </w:rPr>
        <w:t xml:space="preserve"> </w:t>
      </w:r>
      <w:r>
        <w:rPr>
          <w:color w:val="484848"/>
          <w:spacing w:val="-3"/>
          <w:w w:val="100"/>
        </w:rPr>
        <w:t xml:space="preserve">将结果回传到主线程。这样在进行复杂操作的时候，就 </w:t>
      </w:r>
      <w:r>
        <w:rPr>
          <w:color w:val="484848"/>
          <w:spacing w:val="-3"/>
        </w:rPr>
        <w:t>不会阻塞主线程了。</w:t>
      </w:r>
    </w:p>
    <w:p>
      <w:pPr>
        <w:pStyle w:val="7"/>
        <w:spacing w:line="278" w:lineRule="exact"/>
      </w:pPr>
      <w:r>
        <w:rPr>
          <w:color w:val="484848"/>
          <w:spacing w:val="12"/>
        </w:rPr>
        <w:t>如何创建</w:t>
      </w:r>
      <w:r>
        <w:rPr>
          <w:color w:val="484848"/>
        </w:rPr>
        <w:t>web</w:t>
      </w:r>
      <w:r>
        <w:rPr>
          <w:color w:val="484848"/>
          <w:spacing w:val="-59"/>
        </w:rPr>
        <w:t xml:space="preserve"> </w:t>
      </w:r>
      <w:r>
        <w:rPr>
          <w:color w:val="484848"/>
        </w:rPr>
        <w:t>worker：</w:t>
      </w:r>
    </w:p>
    <w:p>
      <w:pPr>
        <w:pStyle w:val="7"/>
        <w:spacing w:before="21"/>
      </w:pPr>
      <w:r>
        <w:rPr>
          <w:color w:val="484848"/>
          <w:spacing w:val="-10"/>
        </w:rPr>
        <w:t xml:space="preserve">检测浏览器对于 </w:t>
      </w:r>
      <w:r>
        <w:rPr>
          <w:color w:val="484848"/>
        </w:rPr>
        <w:t>web</w:t>
      </w:r>
      <w:r>
        <w:rPr>
          <w:color w:val="484848"/>
          <w:spacing w:val="-59"/>
        </w:rPr>
        <w:t xml:space="preserve"> </w:t>
      </w:r>
      <w:r>
        <w:rPr>
          <w:color w:val="484848"/>
        </w:rPr>
        <w:t>worker</w:t>
      </w:r>
      <w:r>
        <w:rPr>
          <w:color w:val="484848"/>
          <w:spacing w:val="-12"/>
        </w:rPr>
        <w:t xml:space="preserve"> 的支持性</w:t>
      </w:r>
    </w:p>
    <w:p>
      <w:pPr>
        <w:pStyle w:val="7"/>
        <w:spacing w:before="30" w:line="266" w:lineRule="auto"/>
        <w:ind w:right="4767"/>
      </w:pPr>
      <w:r>
        <w:rPr>
          <w:color w:val="484848"/>
          <w:spacing w:val="26"/>
          <w:w w:val="95"/>
        </w:rPr>
        <w:t>创建</w:t>
      </w:r>
      <w:r>
        <w:rPr>
          <w:color w:val="484848"/>
          <w:w w:val="95"/>
        </w:rPr>
        <w:t>web worker</w:t>
      </w:r>
      <w:r>
        <w:rPr>
          <w:color w:val="484848"/>
          <w:spacing w:val="-11"/>
          <w:w w:val="95"/>
        </w:rPr>
        <w:t xml:space="preserve"> 文件</w:t>
      </w:r>
      <w:r>
        <w:rPr>
          <w:color w:val="484848"/>
          <w:w w:val="95"/>
        </w:rPr>
        <w:t>（js</w:t>
      </w:r>
      <w:r>
        <w:rPr>
          <w:color w:val="484848"/>
          <w:spacing w:val="-3"/>
          <w:w w:val="95"/>
        </w:rPr>
        <w:t>，回传函数等</w:t>
      </w:r>
      <w:r>
        <w:rPr>
          <w:color w:val="484848"/>
          <w:w w:val="95"/>
        </w:rPr>
        <w:t xml:space="preserve">） </w:t>
      </w:r>
      <w:r>
        <w:rPr>
          <w:color w:val="484848"/>
          <w:spacing w:val="26"/>
        </w:rPr>
        <w:t>创建</w:t>
      </w:r>
      <w:r>
        <w:rPr>
          <w:color w:val="484848"/>
        </w:rPr>
        <w:t>web</w:t>
      </w:r>
      <w:r>
        <w:rPr>
          <w:color w:val="484848"/>
          <w:spacing w:val="-58"/>
        </w:rPr>
        <w:t xml:space="preserve"> </w:t>
      </w:r>
      <w:r>
        <w:rPr>
          <w:color w:val="484848"/>
        </w:rPr>
        <w:t>worker</w:t>
      </w:r>
      <w:r>
        <w:rPr>
          <w:color w:val="484848"/>
          <w:spacing w:val="-20"/>
        </w:rPr>
        <w:t xml:space="preserve"> 对象</w:t>
      </w:r>
    </w:p>
    <w:p>
      <w:pPr>
        <w:pStyle w:val="7"/>
        <w:ind w:left="0"/>
      </w:pPr>
    </w:p>
    <w:p>
      <w:pPr>
        <w:pStyle w:val="7"/>
        <w:spacing w:before="9"/>
        <w:ind w:left="0"/>
        <w:rPr>
          <w:sz w:val="16"/>
        </w:rPr>
      </w:pPr>
    </w:p>
    <w:p>
      <w:pPr>
        <w:pStyle w:val="4"/>
        <w:numPr>
          <w:ilvl w:val="1"/>
          <w:numId w:val="15"/>
        </w:numPr>
        <w:tabs>
          <w:tab w:val="left" w:pos="879"/>
          <w:tab w:val="left" w:pos="880"/>
        </w:tabs>
        <w:spacing w:before="0" w:after="0" w:line="240" w:lineRule="auto"/>
        <w:ind w:left="880" w:right="0" w:hanging="360"/>
        <w:jc w:val="left"/>
      </w:pPr>
      <w:r>
        <w:rPr>
          <w:color w:val="484848"/>
          <w:spacing w:val="-1"/>
        </w:rPr>
        <w:t xml:space="preserve">对 </w:t>
      </w:r>
      <w:r>
        <w:rPr>
          <w:color w:val="484848"/>
        </w:rPr>
        <w:t>HTML</w:t>
      </w:r>
      <w:r>
        <w:rPr>
          <w:color w:val="484848"/>
          <w:spacing w:val="-1"/>
        </w:rPr>
        <w:t xml:space="preserve"> 语义化标签的理解</w:t>
      </w:r>
    </w:p>
    <w:p>
      <w:pPr>
        <w:pStyle w:val="6"/>
      </w:pPr>
      <w:r>
        <w:rPr>
          <w:color w:val="484848"/>
        </w:rPr>
        <w:t>参考回答：</w:t>
      </w:r>
    </w:p>
    <w:p>
      <w:pPr>
        <w:pStyle w:val="7"/>
        <w:spacing w:line="266" w:lineRule="auto"/>
        <w:ind w:right="338"/>
      </w:pPr>
      <w:r>
        <w:rPr>
          <w:color w:val="484848"/>
          <w:w w:val="105"/>
        </w:rPr>
        <w:t xml:space="preserve">HTML5 </w:t>
      </w:r>
      <w:r>
        <w:rPr>
          <w:color w:val="484848"/>
        </w:rPr>
        <w:t>语义化标签是指正确的标签包含了正确的内容，结构良好，便于阅读，比如nav 表示导航条，类似的还有article、header、footer 等等标签。</w:t>
      </w:r>
    </w:p>
    <w:p>
      <w:pPr>
        <w:pStyle w:val="7"/>
        <w:ind w:left="0"/>
      </w:pPr>
    </w:p>
    <w:p>
      <w:pPr>
        <w:pStyle w:val="7"/>
        <w:ind w:left="0"/>
        <w:rPr>
          <w:sz w:val="16"/>
        </w:rPr>
      </w:pPr>
    </w:p>
    <w:p>
      <w:pPr>
        <w:pStyle w:val="4"/>
        <w:numPr>
          <w:ilvl w:val="1"/>
          <w:numId w:val="15"/>
        </w:numPr>
        <w:tabs>
          <w:tab w:val="left" w:pos="879"/>
          <w:tab w:val="left" w:pos="880"/>
        </w:tabs>
        <w:spacing w:before="0" w:after="0" w:line="240" w:lineRule="auto"/>
        <w:ind w:left="880" w:right="0" w:hanging="360"/>
        <w:jc w:val="left"/>
      </w:pPr>
      <w:r>
        <w:rPr>
          <w:color w:val="484848"/>
        </w:rPr>
        <w:t>iframe</w:t>
      </w:r>
      <w:r>
        <w:rPr>
          <w:color w:val="484848"/>
          <w:spacing w:val="-2"/>
        </w:rPr>
        <w:t xml:space="preserve"> 是什么？有什么缺点？</w:t>
      </w:r>
    </w:p>
    <w:p>
      <w:pPr>
        <w:pStyle w:val="6"/>
        <w:spacing w:before="173"/>
      </w:pPr>
      <w:r>
        <w:rPr>
          <w:color w:val="484848"/>
        </w:rPr>
        <w:t>参考回答：</w:t>
      </w:r>
    </w:p>
    <w:p>
      <w:pPr>
        <w:pStyle w:val="7"/>
        <w:spacing w:line="272" w:lineRule="exact"/>
      </w:pPr>
      <w:r>
        <w:rPr>
          <w:color w:val="484848"/>
          <w:spacing w:val="-2"/>
          <w:w w:val="100"/>
        </w:rPr>
        <w:t>定义：</w:t>
      </w:r>
      <w:r>
        <w:rPr>
          <w:color w:val="484848"/>
          <w:spacing w:val="-1"/>
          <w:w w:val="55"/>
        </w:rPr>
        <w:t>if</w:t>
      </w:r>
      <w:r>
        <w:rPr>
          <w:color w:val="484848"/>
          <w:spacing w:val="-1"/>
          <w:w w:val="66"/>
        </w:rPr>
        <w:t>r</w:t>
      </w:r>
      <w:r>
        <w:rPr>
          <w:color w:val="484848"/>
          <w:spacing w:val="-1"/>
          <w:w w:val="88"/>
        </w:rPr>
        <w:t>a</w:t>
      </w:r>
      <w:r>
        <w:rPr>
          <w:color w:val="484848"/>
          <w:spacing w:val="-1"/>
          <w:w w:val="144"/>
        </w:rPr>
        <w:t>m</w:t>
      </w:r>
      <w:r>
        <w:rPr>
          <w:color w:val="484848"/>
          <w:w w:val="88"/>
        </w:rPr>
        <w:t>e</w:t>
      </w:r>
      <w:r>
        <w:rPr>
          <w:color w:val="484848"/>
          <w:spacing w:val="-56"/>
        </w:rPr>
        <w:t xml:space="preserve"> </w:t>
      </w:r>
      <w:r>
        <w:rPr>
          <w:color w:val="484848"/>
          <w:spacing w:val="-3"/>
          <w:w w:val="100"/>
        </w:rPr>
        <w:t>元素会创建包含另一个文档的内联框架</w:t>
      </w:r>
    </w:p>
    <w:p>
      <w:pPr>
        <w:pStyle w:val="7"/>
        <w:spacing w:before="31" w:line="266" w:lineRule="auto"/>
        <w:ind w:right="409"/>
      </w:pPr>
      <w:r>
        <w:rPr>
          <w:color w:val="484848"/>
          <w:spacing w:val="-3"/>
          <w:w w:val="100"/>
        </w:rPr>
        <w:t>提示：可以将提示文字放在</w:t>
      </w:r>
      <w:r>
        <w:rPr>
          <w:color w:val="484848"/>
          <w:spacing w:val="-1"/>
          <w:w w:val="109"/>
        </w:rPr>
        <w:t>&lt;</w:t>
      </w:r>
      <w:r>
        <w:rPr>
          <w:color w:val="484848"/>
          <w:spacing w:val="-1"/>
          <w:w w:val="55"/>
        </w:rPr>
        <w:t>if</w:t>
      </w:r>
      <w:r>
        <w:rPr>
          <w:color w:val="484848"/>
          <w:spacing w:val="-1"/>
          <w:w w:val="66"/>
        </w:rPr>
        <w:t>r</w:t>
      </w:r>
      <w:r>
        <w:rPr>
          <w:color w:val="484848"/>
          <w:spacing w:val="-1"/>
          <w:w w:val="88"/>
        </w:rPr>
        <w:t>a</w:t>
      </w:r>
      <w:r>
        <w:rPr>
          <w:color w:val="484848"/>
          <w:spacing w:val="-1"/>
          <w:w w:val="144"/>
        </w:rPr>
        <w:t>m</w:t>
      </w:r>
      <w:r>
        <w:rPr>
          <w:color w:val="484848"/>
          <w:spacing w:val="-1"/>
          <w:w w:val="88"/>
        </w:rPr>
        <w:t>e</w:t>
      </w:r>
      <w:r>
        <w:rPr>
          <w:color w:val="484848"/>
          <w:spacing w:val="-1"/>
          <w:w w:val="109"/>
        </w:rPr>
        <w:t>&gt;&lt;</w:t>
      </w:r>
      <w:r>
        <w:rPr>
          <w:color w:val="484848"/>
          <w:spacing w:val="-1"/>
          <w:w w:val="55"/>
        </w:rPr>
        <w:t>/if</w:t>
      </w:r>
      <w:r>
        <w:rPr>
          <w:color w:val="484848"/>
          <w:spacing w:val="-1"/>
          <w:w w:val="66"/>
        </w:rPr>
        <w:t>r</w:t>
      </w:r>
      <w:r>
        <w:rPr>
          <w:color w:val="484848"/>
          <w:spacing w:val="-1"/>
          <w:w w:val="88"/>
        </w:rPr>
        <w:t>a</w:t>
      </w:r>
      <w:r>
        <w:rPr>
          <w:color w:val="484848"/>
          <w:spacing w:val="-1"/>
          <w:w w:val="144"/>
        </w:rPr>
        <w:t>m</w:t>
      </w:r>
      <w:r>
        <w:rPr>
          <w:color w:val="484848"/>
          <w:spacing w:val="-1"/>
          <w:w w:val="88"/>
        </w:rPr>
        <w:t>e</w:t>
      </w:r>
      <w:r>
        <w:rPr>
          <w:color w:val="484848"/>
          <w:spacing w:val="-1"/>
          <w:w w:val="109"/>
        </w:rPr>
        <w:t>&gt;</w:t>
      </w:r>
      <w:r>
        <w:rPr>
          <w:color w:val="484848"/>
          <w:spacing w:val="2"/>
          <w:w w:val="100"/>
        </w:rPr>
        <w:t>之间，来提示某些不支持</w:t>
      </w:r>
      <w:r>
        <w:rPr>
          <w:color w:val="484848"/>
          <w:spacing w:val="-1"/>
          <w:w w:val="55"/>
        </w:rPr>
        <w:t>if</w:t>
      </w:r>
      <w:r>
        <w:rPr>
          <w:color w:val="484848"/>
          <w:spacing w:val="-1"/>
          <w:w w:val="66"/>
        </w:rPr>
        <w:t>r</w:t>
      </w:r>
      <w:r>
        <w:rPr>
          <w:color w:val="484848"/>
          <w:spacing w:val="-1"/>
          <w:w w:val="88"/>
        </w:rPr>
        <w:t>a</w:t>
      </w:r>
      <w:r>
        <w:rPr>
          <w:color w:val="484848"/>
          <w:spacing w:val="-1"/>
          <w:w w:val="144"/>
        </w:rPr>
        <w:t>m</w:t>
      </w:r>
      <w:r>
        <w:rPr>
          <w:color w:val="484848"/>
          <w:w w:val="88"/>
        </w:rPr>
        <w:t>e</w:t>
      </w:r>
      <w:r>
        <w:rPr>
          <w:color w:val="484848"/>
          <w:spacing w:val="-56"/>
        </w:rPr>
        <w:t xml:space="preserve"> </w:t>
      </w:r>
      <w:r>
        <w:rPr>
          <w:color w:val="484848"/>
          <w:spacing w:val="-2"/>
          <w:w w:val="100"/>
        </w:rPr>
        <w:t>的浏览器</w:t>
      </w:r>
      <w:r>
        <w:rPr>
          <w:color w:val="484848"/>
          <w:spacing w:val="-2"/>
        </w:rPr>
        <w:t>缺点：</w:t>
      </w:r>
    </w:p>
    <w:p>
      <w:pPr>
        <w:pStyle w:val="7"/>
        <w:spacing w:line="280" w:lineRule="exact"/>
      </w:pPr>
      <w:r>
        <w:rPr>
          <w:color w:val="484848"/>
        </w:rPr>
        <w:t>会阻塞主页面的 onload 事件</w:t>
      </w:r>
    </w:p>
    <w:p>
      <w:pPr>
        <w:pStyle w:val="7"/>
        <w:spacing w:before="30"/>
      </w:pPr>
      <w:r>
        <w:rPr>
          <w:color w:val="484848"/>
        </w:rPr>
        <w:t>搜索引擎无法解读这种页面，不利于 SEO</w:t>
      </w:r>
    </w:p>
    <w:p>
      <w:pPr>
        <w:pStyle w:val="7"/>
        <w:spacing w:before="30"/>
      </w:pPr>
      <w:r>
        <w:rPr>
          <w:color w:val="484848"/>
          <w:spacing w:val="-1"/>
          <w:w w:val="55"/>
        </w:rPr>
        <w:t>if</w:t>
      </w:r>
      <w:r>
        <w:rPr>
          <w:color w:val="484848"/>
          <w:spacing w:val="-1"/>
          <w:w w:val="66"/>
        </w:rPr>
        <w:t>r</w:t>
      </w:r>
      <w:r>
        <w:rPr>
          <w:color w:val="484848"/>
          <w:spacing w:val="-1"/>
          <w:w w:val="88"/>
        </w:rPr>
        <w:t>a</w:t>
      </w:r>
      <w:r>
        <w:rPr>
          <w:color w:val="484848"/>
          <w:spacing w:val="-1"/>
          <w:w w:val="144"/>
        </w:rPr>
        <w:t>m</w:t>
      </w:r>
      <w:r>
        <w:rPr>
          <w:color w:val="484848"/>
          <w:w w:val="88"/>
        </w:rPr>
        <w:t>e</w:t>
      </w:r>
      <w:r>
        <w:rPr>
          <w:color w:val="484848"/>
          <w:spacing w:val="-56"/>
        </w:rPr>
        <w:t xml:space="preserve"> </w:t>
      </w:r>
      <w:r>
        <w:rPr>
          <w:color w:val="484848"/>
          <w:spacing w:val="-3"/>
          <w:w w:val="100"/>
        </w:rPr>
        <w:t>和主页面共享连接池，而浏览器对相同区域有限制所以会影响性能。</w:t>
      </w:r>
    </w:p>
    <w:p>
      <w:pPr>
        <w:pStyle w:val="7"/>
        <w:ind w:left="0"/>
      </w:pPr>
    </w:p>
    <w:p>
      <w:pPr>
        <w:pStyle w:val="7"/>
        <w:spacing w:before="3"/>
        <w:ind w:left="0"/>
        <w:rPr>
          <w:sz w:val="19"/>
        </w:rPr>
      </w:pPr>
    </w:p>
    <w:p>
      <w:pPr>
        <w:pStyle w:val="4"/>
        <w:numPr>
          <w:ilvl w:val="1"/>
          <w:numId w:val="15"/>
        </w:numPr>
        <w:tabs>
          <w:tab w:val="left" w:pos="879"/>
          <w:tab w:val="left" w:pos="880"/>
        </w:tabs>
        <w:spacing w:before="0" w:after="0" w:line="240" w:lineRule="auto"/>
        <w:ind w:left="880" w:right="0" w:hanging="360"/>
        <w:jc w:val="left"/>
      </w:pPr>
      <w:r>
        <w:rPr>
          <w:color w:val="484848"/>
        </w:rPr>
        <w:t>Doctype</w:t>
      </w:r>
      <w:r>
        <w:rPr>
          <w:color w:val="484848"/>
          <w:spacing w:val="-3"/>
        </w:rPr>
        <w:t xml:space="preserve"> 作用?严格模式与混杂模式如何区分？它们有何意义?</w:t>
      </w:r>
    </w:p>
    <w:p>
      <w:pPr>
        <w:pStyle w:val="6"/>
      </w:pPr>
      <w:r>
        <w:rPr>
          <w:color w:val="484848"/>
        </w:rPr>
        <w:t>参考回答：</w:t>
      </w:r>
    </w:p>
    <w:p>
      <w:pPr>
        <w:pStyle w:val="7"/>
        <w:spacing w:line="266" w:lineRule="auto"/>
        <w:ind w:right="402"/>
      </w:pPr>
      <w:r>
        <w:rPr>
          <w:color w:val="484848"/>
          <w:spacing w:val="-1"/>
          <w:w w:val="133"/>
        </w:rPr>
        <w:t>D</w:t>
      </w:r>
      <w:r>
        <w:rPr>
          <w:color w:val="484848"/>
          <w:spacing w:val="-1"/>
          <w:w w:val="88"/>
        </w:rPr>
        <w:t>oc</w:t>
      </w:r>
      <w:r>
        <w:rPr>
          <w:color w:val="484848"/>
          <w:spacing w:val="-1"/>
          <w:w w:val="55"/>
        </w:rPr>
        <w:t>t</w:t>
      </w:r>
      <w:r>
        <w:rPr>
          <w:color w:val="484848"/>
          <w:spacing w:val="-1"/>
          <w:w w:val="88"/>
        </w:rPr>
        <w:t>y</w:t>
      </w:r>
      <w:r>
        <w:rPr>
          <w:color w:val="484848"/>
          <w:spacing w:val="-1"/>
          <w:w w:val="100"/>
        </w:rPr>
        <w:t>p</w:t>
      </w:r>
      <w:r>
        <w:rPr>
          <w:color w:val="484848"/>
          <w:w w:val="88"/>
        </w:rPr>
        <w:t>e</w:t>
      </w:r>
      <w:r>
        <w:rPr>
          <w:color w:val="484848"/>
          <w:spacing w:val="-55"/>
        </w:rPr>
        <w:t xml:space="preserve"> </w:t>
      </w:r>
      <w:r>
        <w:rPr>
          <w:color w:val="484848"/>
          <w:spacing w:val="-3"/>
          <w:w w:val="100"/>
        </w:rPr>
        <w:t>声明于文档最前面，告诉浏览器以何种方式来渲染页面，这里有两种模式，严</w:t>
      </w:r>
      <w:r>
        <w:rPr>
          <w:color w:val="484848"/>
          <w:spacing w:val="-3"/>
        </w:rPr>
        <w:t>格模式和混杂模式。</w:t>
      </w:r>
    </w:p>
    <w:p>
      <w:pPr>
        <w:pStyle w:val="7"/>
        <w:spacing w:line="266" w:lineRule="auto"/>
        <w:ind w:right="2015"/>
      </w:pPr>
      <w:r>
        <w:rPr>
          <w:color w:val="484848"/>
        </w:rPr>
        <w:t>严格模式的排版和JS 运作模式是 以该浏览器支持的最高标准运行。混杂模式，向后兼容，模拟老式浏览器，防止浏览器无法兼容页面。</w:t>
      </w:r>
    </w:p>
    <w:p>
      <w:pPr>
        <w:spacing w:after="0" w:line="266" w:lineRule="auto"/>
        <w:sectPr>
          <w:pgSz w:w="11910" w:h="16840"/>
          <w:pgMar w:top="1380" w:right="1460" w:bottom="1720" w:left="1640" w:header="0" w:footer="963" w:gutter="0"/>
        </w:sectPr>
      </w:pPr>
    </w:p>
    <w:p>
      <w:pPr>
        <w:pStyle w:val="4"/>
        <w:numPr>
          <w:ilvl w:val="1"/>
          <w:numId w:val="15"/>
        </w:numPr>
        <w:tabs>
          <w:tab w:val="left" w:pos="879"/>
          <w:tab w:val="left" w:pos="880"/>
        </w:tabs>
        <w:spacing w:before="0" w:after="0" w:line="398" w:lineRule="exact"/>
        <w:ind w:left="880" w:right="0" w:hanging="360"/>
        <w:jc w:val="left"/>
      </w:pPr>
      <w:bookmarkStart w:id="6" w:name="_bookmark8"/>
      <w:bookmarkEnd w:id="6"/>
      <w:bookmarkStart w:id="7" w:name="_bookmark8"/>
      <w:bookmarkEnd w:id="7"/>
      <w:r>
        <w:rPr>
          <w:color w:val="484848"/>
        </w:rPr>
        <w:t>Cookie</w:t>
      </w:r>
      <w:r>
        <w:rPr>
          <w:color w:val="484848"/>
          <w:spacing w:val="-2"/>
        </w:rPr>
        <w:t xml:space="preserve"> 如何防范 </w:t>
      </w:r>
      <w:r>
        <w:rPr>
          <w:color w:val="484848"/>
        </w:rPr>
        <w:t>XSS</w:t>
      </w:r>
      <w:r>
        <w:rPr>
          <w:color w:val="484848"/>
          <w:spacing w:val="-2"/>
        </w:rPr>
        <w:t xml:space="preserve"> 攻击</w:t>
      </w:r>
    </w:p>
    <w:p>
      <w:pPr>
        <w:pStyle w:val="6"/>
      </w:pPr>
      <w:r>
        <w:rPr>
          <w:color w:val="484848"/>
        </w:rPr>
        <w:t>参考回答：</w:t>
      </w:r>
    </w:p>
    <w:p>
      <w:pPr>
        <w:pStyle w:val="7"/>
        <w:spacing w:line="266" w:lineRule="auto"/>
        <w:ind w:right="337"/>
      </w:pPr>
      <w:r>
        <w:rPr>
          <w:color w:val="484848"/>
          <w:spacing w:val="-8"/>
        </w:rPr>
        <w:t>XSS（</w:t>
      </w:r>
      <w:r>
        <w:rPr>
          <w:color w:val="484848"/>
          <w:spacing w:val="-3"/>
        </w:rPr>
        <w:t>跨站脚本攻击</w:t>
      </w:r>
      <w:r>
        <w:rPr>
          <w:color w:val="484848"/>
          <w:spacing w:val="-27"/>
        </w:rPr>
        <w:t>）</w:t>
      </w:r>
      <w:r>
        <w:rPr>
          <w:color w:val="484848"/>
          <w:spacing w:val="-12"/>
        </w:rPr>
        <w:t xml:space="preserve">是指攻击者在返回的 </w:t>
      </w:r>
      <w:r>
        <w:rPr>
          <w:color w:val="484848"/>
          <w:w w:val="110"/>
        </w:rPr>
        <w:t>HTML</w:t>
      </w:r>
      <w:r>
        <w:rPr>
          <w:color w:val="484848"/>
          <w:spacing w:val="-101"/>
          <w:w w:val="110"/>
        </w:rPr>
        <w:t xml:space="preserve"> </w:t>
      </w:r>
      <w:r>
        <w:rPr>
          <w:color w:val="484848"/>
          <w:spacing w:val="17"/>
        </w:rPr>
        <w:t>中嵌入</w:t>
      </w:r>
      <w:r>
        <w:rPr>
          <w:color w:val="484848"/>
        </w:rPr>
        <w:t>javascript</w:t>
      </w:r>
      <w:r>
        <w:rPr>
          <w:color w:val="484848"/>
          <w:spacing w:val="-14"/>
        </w:rPr>
        <w:t xml:space="preserve"> 脚本，为了减轻这些</w:t>
      </w:r>
      <w:r>
        <w:rPr>
          <w:color w:val="484848"/>
          <w:spacing w:val="5"/>
        </w:rPr>
        <w:t>攻击，需要在</w:t>
      </w:r>
      <w:r>
        <w:rPr>
          <w:color w:val="484848"/>
          <w:w w:val="110"/>
        </w:rPr>
        <w:t>HTTP</w:t>
      </w:r>
      <w:r>
        <w:rPr>
          <w:color w:val="484848"/>
          <w:spacing w:val="-70"/>
          <w:w w:val="110"/>
        </w:rPr>
        <w:t xml:space="preserve"> </w:t>
      </w:r>
      <w:r>
        <w:rPr>
          <w:color w:val="484848"/>
          <w:spacing w:val="-2"/>
        </w:rPr>
        <w:t>头部配上，</w:t>
      </w:r>
      <w:r>
        <w:rPr>
          <w:color w:val="484848"/>
        </w:rPr>
        <w:t>set-cookie：</w:t>
      </w:r>
    </w:p>
    <w:p>
      <w:pPr>
        <w:pStyle w:val="7"/>
        <w:spacing w:line="266" w:lineRule="auto"/>
        <w:ind w:right="1818"/>
      </w:pPr>
      <w:r>
        <w:rPr>
          <w:color w:val="484848"/>
          <w:spacing w:val="-1"/>
          <w:w w:val="100"/>
        </w:rPr>
        <w:t>h</w:t>
      </w:r>
      <w:r>
        <w:rPr>
          <w:color w:val="484848"/>
          <w:spacing w:val="-1"/>
          <w:w w:val="55"/>
        </w:rPr>
        <w:t>tt</w:t>
      </w:r>
      <w:r>
        <w:rPr>
          <w:color w:val="484848"/>
          <w:spacing w:val="-1"/>
          <w:w w:val="100"/>
        </w:rPr>
        <w:t>p</w:t>
      </w:r>
      <w:r>
        <w:rPr>
          <w:color w:val="484848"/>
          <w:spacing w:val="-1"/>
          <w:w w:val="88"/>
        </w:rPr>
        <w:t>o</w:t>
      </w:r>
      <w:r>
        <w:rPr>
          <w:color w:val="484848"/>
          <w:spacing w:val="-1"/>
          <w:w w:val="100"/>
        </w:rPr>
        <w:t>n</w:t>
      </w:r>
      <w:r>
        <w:rPr>
          <w:color w:val="484848"/>
          <w:spacing w:val="-1"/>
          <w:w w:val="55"/>
        </w:rPr>
        <w:t>l</w:t>
      </w:r>
      <w:r>
        <w:rPr>
          <w:color w:val="484848"/>
          <w:spacing w:val="-1"/>
          <w:w w:val="88"/>
        </w:rPr>
        <w:t>y</w:t>
      </w:r>
      <w:r>
        <w:rPr>
          <w:color w:val="484848"/>
          <w:w w:val="109"/>
        </w:rPr>
        <w:t>-</w:t>
      </w:r>
      <w:r>
        <w:rPr>
          <w:color w:val="484848"/>
          <w:spacing w:val="3"/>
          <w:w w:val="100"/>
        </w:rPr>
        <w:t>这个属性可以防止</w:t>
      </w:r>
      <w:r>
        <w:rPr>
          <w:color w:val="484848"/>
          <w:spacing w:val="-1"/>
          <w:w w:val="133"/>
        </w:rPr>
        <w:t>X</w:t>
      </w:r>
      <w:r>
        <w:rPr>
          <w:color w:val="484848"/>
          <w:spacing w:val="-1"/>
          <w:w w:val="100"/>
        </w:rPr>
        <w:t>SS</w:t>
      </w:r>
      <w:r>
        <w:rPr>
          <w:color w:val="484848"/>
          <w:spacing w:val="-2"/>
          <w:w w:val="50"/>
        </w:rPr>
        <w:t>,</w:t>
      </w:r>
      <w:r>
        <w:rPr>
          <w:color w:val="484848"/>
          <w:spacing w:val="12"/>
          <w:w w:val="100"/>
        </w:rPr>
        <w:t>它会禁止</w:t>
      </w:r>
      <w:r>
        <w:rPr>
          <w:color w:val="484848"/>
          <w:spacing w:val="-1"/>
          <w:w w:val="55"/>
        </w:rPr>
        <w:t>j</w:t>
      </w:r>
      <w:r>
        <w:rPr>
          <w:color w:val="484848"/>
          <w:spacing w:val="-1"/>
          <w:w w:val="88"/>
        </w:rPr>
        <w:t>ava</w:t>
      </w:r>
      <w:r>
        <w:rPr>
          <w:color w:val="484848"/>
          <w:spacing w:val="-1"/>
          <w:w w:val="77"/>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w w:val="55"/>
        </w:rPr>
        <w:t>t</w:t>
      </w:r>
      <w:r>
        <w:rPr>
          <w:color w:val="484848"/>
          <w:spacing w:val="-57"/>
        </w:rPr>
        <w:t xml:space="preserve"> </w:t>
      </w:r>
      <w:r>
        <w:rPr>
          <w:color w:val="484848"/>
          <w:spacing w:val="-2"/>
          <w:w w:val="100"/>
        </w:rPr>
        <w:t>脚本来访问</w:t>
      </w:r>
      <w:r>
        <w:rPr>
          <w:color w:val="484848"/>
          <w:spacing w:val="-55"/>
        </w:rPr>
        <w:t xml:space="preserve"> </w:t>
      </w:r>
      <w:r>
        <w:rPr>
          <w:color w:val="484848"/>
          <w:spacing w:val="-1"/>
          <w:w w:val="88"/>
        </w:rPr>
        <w:t>coo</w:t>
      </w:r>
      <w:r>
        <w:rPr>
          <w:color w:val="484848"/>
          <w:spacing w:val="-1"/>
          <w:w w:val="100"/>
        </w:rPr>
        <w:t>k</w:t>
      </w:r>
      <w:r>
        <w:rPr>
          <w:color w:val="484848"/>
          <w:spacing w:val="-1"/>
          <w:w w:val="55"/>
        </w:rPr>
        <w:t>i</w:t>
      </w:r>
      <w:r>
        <w:rPr>
          <w:color w:val="484848"/>
          <w:spacing w:val="-3"/>
          <w:w w:val="88"/>
        </w:rPr>
        <w:t>e</w:t>
      </w:r>
      <w:r>
        <w:rPr>
          <w:color w:val="484848"/>
          <w:w w:val="100"/>
        </w:rPr>
        <w:t xml:space="preserve">。 </w:t>
      </w:r>
      <w:r>
        <w:rPr>
          <w:color w:val="484848"/>
        </w:rPr>
        <w:t>secure</w:t>
      </w:r>
      <w:r>
        <w:rPr>
          <w:color w:val="484848"/>
          <w:spacing w:val="-9"/>
        </w:rPr>
        <w:t xml:space="preserve"> - 这个属性告诉浏览器仅在请求为</w:t>
      </w:r>
      <w:r>
        <w:rPr>
          <w:color w:val="484848"/>
        </w:rPr>
        <w:t>https</w:t>
      </w:r>
      <w:r>
        <w:rPr>
          <w:color w:val="484848"/>
          <w:spacing w:val="-25"/>
        </w:rPr>
        <w:t xml:space="preserve"> 的时候发送 </w:t>
      </w:r>
      <w:r>
        <w:rPr>
          <w:color w:val="484848"/>
        </w:rPr>
        <w:t>cookie。</w:t>
      </w:r>
    </w:p>
    <w:p>
      <w:pPr>
        <w:pStyle w:val="7"/>
        <w:spacing w:line="280" w:lineRule="exact"/>
      </w:pPr>
      <w:r>
        <w:rPr>
          <w:color w:val="484848"/>
          <w:spacing w:val="-3"/>
          <w:w w:val="100"/>
        </w:rPr>
        <w:t>结果应该是这样的</w:t>
      </w:r>
      <w:r>
        <w:rPr>
          <w:color w:val="484848"/>
          <w:spacing w:val="-1"/>
          <w:w w:val="100"/>
        </w:rPr>
        <w:t>：S</w:t>
      </w:r>
      <w:r>
        <w:rPr>
          <w:color w:val="484848"/>
          <w:spacing w:val="-1"/>
          <w:w w:val="88"/>
        </w:rPr>
        <w:t>e</w:t>
      </w:r>
      <w:r>
        <w:rPr>
          <w:color w:val="484848"/>
          <w:spacing w:val="-1"/>
          <w:w w:val="55"/>
        </w:rPr>
        <w:t>t</w:t>
      </w:r>
      <w:r>
        <w:rPr>
          <w:color w:val="484848"/>
          <w:spacing w:val="-1"/>
          <w:w w:val="109"/>
        </w:rPr>
        <w:t>-</w:t>
      </w:r>
      <w:r>
        <w:rPr>
          <w:color w:val="484848"/>
          <w:spacing w:val="-1"/>
          <w:w w:val="122"/>
        </w:rPr>
        <w:t>C</w:t>
      </w:r>
      <w:r>
        <w:rPr>
          <w:color w:val="484848"/>
          <w:spacing w:val="-1"/>
          <w:w w:val="88"/>
        </w:rPr>
        <w:t>oo</w:t>
      </w:r>
      <w:r>
        <w:rPr>
          <w:color w:val="484848"/>
          <w:spacing w:val="-1"/>
          <w:w w:val="100"/>
        </w:rPr>
        <w:t>k</w:t>
      </w:r>
      <w:r>
        <w:rPr>
          <w:color w:val="484848"/>
          <w:spacing w:val="-1"/>
          <w:w w:val="55"/>
        </w:rPr>
        <w:t>i</w:t>
      </w:r>
      <w:r>
        <w:rPr>
          <w:color w:val="484848"/>
          <w:spacing w:val="-1"/>
          <w:w w:val="88"/>
        </w:rPr>
        <w:t>e</w:t>
      </w:r>
      <w:r>
        <w:rPr>
          <w:color w:val="484848"/>
          <w:spacing w:val="-1"/>
          <w:w w:val="109"/>
        </w:rPr>
        <w:t>=&lt;</w:t>
      </w:r>
      <w:r>
        <w:rPr>
          <w:color w:val="484848"/>
          <w:spacing w:val="-1"/>
          <w:w w:val="88"/>
        </w:rPr>
        <w:t>coo</w:t>
      </w:r>
      <w:r>
        <w:rPr>
          <w:color w:val="484848"/>
          <w:spacing w:val="-1"/>
          <w:w w:val="100"/>
        </w:rPr>
        <w:t>k</w:t>
      </w:r>
      <w:r>
        <w:rPr>
          <w:color w:val="484848"/>
          <w:spacing w:val="-1"/>
          <w:w w:val="55"/>
        </w:rPr>
        <w:t>i</w:t>
      </w:r>
      <w:r>
        <w:rPr>
          <w:color w:val="484848"/>
          <w:spacing w:val="-1"/>
          <w:w w:val="88"/>
        </w:rPr>
        <w:t>e</w:t>
      </w:r>
      <w:r>
        <w:rPr>
          <w:color w:val="484848"/>
          <w:spacing w:val="-1"/>
          <w:w w:val="109"/>
        </w:rPr>
        <w:t>-</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09"/>
        </w:rPr>
        <w:t>&gt;</w:t>
      </w:r>
      <w:r>
        <w:rPr>
          <w:color w:val="484848"/>
          <w:spacing w:val="-1"/>
          <w:w w:val="50"/>
        </w:rPr>
        <w:t>.....</w:t>
      </w:r>
    </w:p>
    <w:p>
      <w:pPr>
        <w:pStyle w:val="7"/>
        <w:ind w:left="0"/>
      </w:pPr>
    </w:p>
    <w:p>
      <w:pPr>
        <w:pStyle w:val="7"/>
        <w:spacing w:before="4"/>
        <w:ind w:left="0"/>
        <w:rPr>
          <w:sz w:val="18"/>
        </w:rPr>
      </w:pPr>
    </w:p>
    <w:p>
      <w:pPr>
        <w:pStyle w:val="4"/>
        <w:numPr>
          <w:ilvl w:val="1"/>
          <w:numId w:val="15"/>
        </w:numPr>
        <w:tabs>
          <w:tab w:val="left" w:pos="879"/>
          <w:tab w:val="left" w:pos="880"/>
        </w:tabs>
        <w:spacing w:before="0" w:after="0" w:line="240" w:lineRule="auto"/>
        <w:ind w:left="880" w:right="0" w:hanging="360"/>
        <w:jc w:val="left"/>
      </w:pPr>
      <w:r>
        <w:rPr>
          <w:color w:val="484848"/>
        </w:rPr>
        <w:t>Cookie</w:t>
      </w:r>
      <w:r>
        <w:rPr>
          <w:color w:val="484848"/>
          <w:spacing w:val="-3"/>
        </w:rPr>
        <w:t xml:space="preserve"> 和 </w:t>
      </w:r>
      <w:r>
        <w:rPr>
          <w:color w:val="484848"/>
        </w:rPr>
        <w:t>session</w:t>
      </w:r>
      <w:r>
        <w:rPr>
          <w:color w:val="484848"/>
          <w:spacing w:val="-2"/>
        </w:rPr>
        <w:t xml:space="preserve"> 的区别</w:t>
      </w:r>
    </w:p>
    <w:p>
      <w:pPr>
        <w:pStyle w:val="6"/>
        <w:spacing w:before="173"/>
      </w:pPr>
      <w:r>
        <w:rPr>
          <w:color w:val="484848"/>
        </w:rPr>
        <w:t>参考回答：</w:t>
      </w:r>
    </w:p>
    <w:p>
      <w:pPr>
        <w:pStyle w:val="7"/>
        <w:spacing w:line="266" w:lineRule="auto"/>
        <w:ind w:right="337"/>
      </w:pPr>
      <w:r>
        <w:rPr>
          <w:color w:val="484848"/>
          <w:spacing w:val="-1"/>
          <w:w w:val="144"/>
        </w:rPr>
        <w:t>H</w:t>
      </w:r>
      <w:r>
        <w:rPr>
          <w:color w:val="484848"/>
          <w:spacing w:val="-1"/>
          <w:w w:val="111"/>
        </w:rPr>
        <w:t>TT</w:t>
      </w:r>
      <w:r>
        <w:rPr>
          <w:color w:val="484848"/>
          <w:w w:val="111"/>
        </w:rPr>
        <w:t>P</w:t>
      </w:r>
      <w:r>
        <w:rPr>
          <w:color w:val="484848"/>
          <w:spacing w:val="-57"/>
        </w:rPr>
        <w:t xml:space="preserve"> </w:t>
      </w:r>
      <w:r>
        <w:rPr>
          <w:color w:val="484848"/>
          <w:spacing w:val="-9"/>
          <w:w w:val="100"/>
        </w:rPr>
        <w:t>是一个无状态协议，因此</w:t>
      </w:r>
      <w:r>
        <w:rPr>
          <w:color w:val="484848"/>
          <w:spacing w:val="-9"/>
        </w:rPr>
        <w:t xml:space="preserve"> </w:t>
      </w:r>
      <w:r>
        <w:rPr>
          <w:color w:val="484848"/>
          <w:spacing w:val="-1"/>
          <w:w w:val="122"/>
        </w:rPr>
        <w:t>C</w:t>
      </w:r>
      <w:r>
        <w:rPr>
          <w:color w:val="484848"/>
          <w:spacing w:val="-1"/>
          <w:w w:val="88"/>
        </w:rPr>
        <w:t>oo</w:t>
      </w:r>
      <w:r>
        <w:rPr>
          <w:color w:val="484848"/>
          <w:spacing w:val="-1"/>
          <w:w w:val="100"/>
        </w:rPr>
        <w:t>k</w:t>
      </w:r>
      <w:r>
        <w:rPr>
          <w:color w:val="484848"/>
          <w:spacing w:val="-1"/>
          <w:w w:val="55"/>
        </w:rPr>
        <w:t>i</w:t>
      </w:r>
      <w:r>
        <w:rPr>
          <w:color w:val="484848"/>
          <w:w w:val="88"/>
        </w:rPr>
        <w:t>e</w:t>
      </w:r>
      <w:r>
        <w:rPr>
          <w:color w:val="484848"/>
          <w:spacing w:val="-54"/>
        </w:rPr>
        <w:t xml:space="preserve"> </w:t>
      </w:r>
      <w:r>
        <w:rPr>
          <w:color w:val="484848"/>
          <w:spacing w:val="2"/>
          <w:w w:val="100"/>
        </w:rPr>
        <w:t>的最大的作用就是存储</w:t>
      </w:r>
      <w:r>
        <w:rPr>
          <w:color w:val="484848"/>
          <w:spacing w:val="-1"/>
          <w:w w:val="77"/>
        </w:rPr>
        <w:t>s</w:t>
      </w:r>
      <w:r>
        <w:rPr>
          <w:color w:val="484848"/>
          <w:spacing w:val="-1"/>
          <w:w w:val="88"/>
        </w:rPr>
        <w:t>e</w:t>
      </w:r>
      <w:r>
        <w:rPr>
          <w:color w:val="484848"/>
          <w:spacing w:val="-1"/>
          <w:w w:val="77"/>
        </w:rPr>
        <w:t>ss</w:t>
      </w:r>
      <w:r>
        <w:rPr>
          <w:color w:val="484848"/>
          <w:spacing w:val="-1"/>
          <w:w w:val="55"/>
        </w:rPr>
        <w:t>i</w:t>
      </w:r>
      <w:r>
        <w:rPr>
          <w:color w:val="484848"/>
          <w:spacing w:val="-1"/>
          <w:w w:val="88"/>
        </w:rPr>
        <w:t>o</w:t>
      </w:r>
      <w:r>
        <w:rPr>
          <w:color w:val="484848"/>
          <w:spacing w:val="-1"/>
          <w:w w:val="100"/>
        </w:rPr>
        <w:t>n</w:t>
      </w:r>
      <w:r>
        <w:rPr>
          <w:color w:val="484848"/>
          <w:spacing w:val="-1"/>
          <w:w w:val="66"/>
        </w:rPr>
        <w:t>I</w:t>
      </w:r>
      <w:r>
        <w:rPr>
          <w:color w:val="484848"/>
          <w:w w:val="100"/>
        </w:rPr>
        <w:t>d</w:t>
      </w:r>
      <w:r>
        <w:rPr>
          <w:color w:val="484848"/>
          <w:spacing w:val="-55"/>
        </w:rPr>
        <w:t xml:space="preserve"> </w:t>
      </w:r>
      <w:r>
        <w:rPr>
          <w:color w:val="484848"/>
          <w:spacing w:val="-3"/>
          <w:w w:val="100"/>
        </w:rPr>
        <w:t>用来唯一标识用</w:t>
      </w:r>
      <w:r>
        <w:rPr>
          <w:color w:val="484848"/>
          <w:spacing w:val="-3"/>
        </w:rPr>
        <w:t>户。</w:t>
      </w:r>
    </w:p>
    <w:p>
      <w:pPr>
        <w:pStyle w:val="7"/>
        <w:ind w:left="0"/>
      </w:pPr>
    </w:p>
    <w:p>
      <w:pPr>
        <w:pStyle w:val="7"/>
        <w:ind w:left="0"/>
        <w:rPr>
          <w:sz w:val="16"/>
        </w:rPr>
      </w:pPr>
    </w:p>
    <w:p>
      <w:pPr>
        <w:pStyle w:val="4"/>
        <w:numPr>
          <w:ilvl w:val="1"/>
          <w:numId w:val="15"/>
        </w:numPr>
        <w:tabs>
          <w:tab w:val="left" w:pos="879"/>
          <w:tab w:val="left" w:pos="880"/>
        </w:tabs>
        <w:spacing w:before="0" w:after="0" w:line="240" w:lineRule="auto"/>
        <w:ind w:left="880" w:right="0" w:hanging="360"/>
        <w:jc w:val="left"/>
      </w:pPr>
      <w:r>
        <w:rPr>
          <w:color w:val="484848"/>
          <w:spacing w:val="-1"/>
        </w:rPr>
        <w:t xml:space="preserve">一句话概括 </w:t>
      </w:r>
      <w:r>
        <w:rPr>
          <w:color w:val="484848"/>
        </w:rPr>
        <w:t>RESTFUL</w:t>
      </w:r>
    </w:p>
    <w:p>
      <w:pPr>
        <w:pStyle w:val="6"/>
      </w:pPr>
      <w:r>
        <w:rPr>
          <w:color w:val="484848"/>
        </w:rPr>
        <w:t>参考回答：</w:t>
      </w:r>
    </w:p>
    <w:p>
      <w:pPr>
        <w:pStyle w:val="7"/>
        <w:spacing w:line="272" w:lineRule="exact"/>
      </w:pPr>
      <w:r>
        <w:rPr>
          <w:color w:val="484848"/>
          <w:w w:val="110"/>
        </w:rPr>
        <w:t>就是用URL 定位资源，用 HTTP 描述操作。</w:t>
      </w:r>
    </w:p>
    <w:p>
      <w:pPr>
        <w:pStyle w:val="7"/>
        <w:ind w:left="0"/>
      </w:pPr>
    </w:p>
    <w:p>
      <w:pPr>
        <w:pStyle w:val="7"/>
        <w:spacing w:before="3"/>
        <w:ind w:left="0"/>
        <w:rPr>
          <w:sz w:val="19"/>
        </w:rPr>
      </w:pPr>
    </w:p>
    <w:p>
      <w:pPr>
        <w:pStyle w:val="4"/>
        <w:numPr>
          <w:ilvl w:val="1"/>
          <w:numId w:val="15"/>
        </w:numPr>
        <w:tabs>
          <w:tab w:val="left" w:pos="879"/>
          <w:tab w:val="left" w:pos="880"/>
        </w:tabs>
        <w:spacing w:before="0" w:after="0" w:line="240" w:lineRule="auto"/>
        <w:ind w:left="880" w:right="0" w:hanging="360"/>
        <w:jc w:val="left"/>
      </w:pPr>
      <w:r>
        <w:rPr>
          <w:color w:val="484848"/>
          <w:spacing w:val="-1"/>
        </w:rPr>
        <w:t xml:space="preserve">讲讲 </w:t>
      </w:r>
      <w:r>
        <w:rPr>
          <w:color w:val="484848"/>
        </w:rPr>
        <w:t>viewport</w:t>
      </w:r>
      <w:r>
        <w:rPr>
          <w:color w:val="484848"/>
          <w:spacing w:val="-2"/>
        </w:rPr>
        <w:t xml:space="preserve"> 和移动端布局</w:t>
      </w:r>
    </w:p>
    <w:p>
      <w:pPr>
        <w:pStyle w:val="6"/>
      </w:pPr>
      <w:r>
        <w:rPr>
          <w:color w:val="484848"/>
        </w:rPr>
        <w:t>参考回答：</w:t>
      </w:r>
    </w:p>
    <w:p>
      <w:pPr>
        <w:pStyle w:val="7"/>
        <w:spacing w:line="272" w:lineRule="exact"/>
      </w:pPr>
      <w:r>
        <w:rPr>
          <w:color w:val="484848"/>
        </w:rPr>
        <w:t>可以参考这篇文章：</w:t>
      </w:r>
    </w:p>
    <w:p>
      <w:pPr>
        <w:pStyle w:val="7"/>
        <w:spacing w:before="30"/>
      </w:pPr>
      <w:r>
        <w:fldChar w:fldCharType="begin"/>
      </w:r>
      <w:r>
        <w:instrText xml:space="preserve"> HYPERLINK "https://github.com/forthealllight/blog/issues/13" \h </w:instrText>
      </w:r>
      <w:r>
        <w:fldChar w:fldCharType="separate"/>
      </w:r>
      <w:r>
        <w:rPr>
          <w:color w:val="6FB0E7"/>
          <w:spacing w:val="-3"/>
          <w:w w:val="100"/>
          <w:u w:val="single" w:color="6FB0E7"/>
        </w:rPr>
        <w:t>响应式布局的常用解决方案对比</w:t>
      </w:r>
      <w:r>
        <w:rPr>
          <w:color w:val="6FB0E7"/>
          <w:spacing w:val="-2"/>
          <w:w w:val="55"/>
          <w:u w:val="single" w:color="6FB0E7"/>
        </w:rPr>
        <w:t>(</w:t>
      </w:r>
      <w:r>
        <w:rPr>
          <w:color w:val="6FB0E7"/>
          <w:spacing w:val="-3"/>
          <w:w w:val="100"/>
          <w:u w:val="single" w:color="6FB0E7"/>
        </w:rPr>
        <w:t>媒体查询、百分比、</w:t>
      </w:r>
      <w:r>
        <w:rPr>
          <w:color w:val="6FB0E7"/>
          <w:spacing w:val="-1"/>
          <w:w w:val="66"/>
          <w:u w:val="single" w:color="6FB0E7"/>
        </w:rPr>
        <w:t>r</w:t>
      </w:r>
      <w:r>
        <w:rPr>
          <w:color w:val="6FB0E7"/>
          <w:spacing w:val="-1"/>
          <w:w w:val="88"/>
          <w:u w:val="single" w:color="6FB0E7"/>
        </w:rPr>
        <w:t>e</w:t>
      </w:r>
      <w:r>
        <w:rPr>
          <w:color w:val="6FB0E7"/>
          <w:w w:val="144"/>
          <w:u w:val="single" w:color="6FB0E7"/>
        </w:rPr>
        <w:t>m</w:t>
      </w:r>
      <w:r>
        <w:rPr>
          <w:color w:val="6FB0E7"/>
          <w:spacing w:val="-55"/>
          <w:u w:val="single" w:color="6FB0E7"/>
        </w:rPr>
        <w:t xml:space="preserve"> </w:t>
      </w:r>
      <w:r>
        <w:rPr>
          <w:color w:val="6FB0E7"/>
          <w:spacing w:val="55"/>
          <w:w w:val="100"/>
          <w:u w:val="single" w:color="6FB0E7"/>
        </w:rPr>
        <w:t>和</w:t>
      </w:r>
      <w:r>
        <w:rPr>
          <w:color w:val="6FB0E7"/>
          <w:spacing w:val="-1"/>
          <w:w w:val="88"/>
          <w:u w:val="single" w:color="6FB0E7"/>
        </w:rPr>
        <w:t>v</w:t>
      </w:r>
      <w:r>
        <w:rPr>
          <w:color w:val="6FB0E7"/>
          <w:spacing w:val="-1"/>
          <w:w w:val="122"/>
          <w:u w:val="single" w:color="6FB0E7"/>
        </w:rPr>
        <w:t>w</w:t>
      </w:r>
      <w:r>
        <w:rPr>
          <w:color w:val="6FB0E7"/>
          <w:spacing w:val="-1"/>
          <w:w w:val="55"/>
          <w:u w:val="single" w:color="6FB0E7"/>
        </w:rPr>
        <w:t>/</w:t>
      </w:r>
      <w:r>
        <w:rPr>
          <w:color w:val="6FB0E7"/>
          <w:spacing w:val="-1"/>
          <w:w w:val="88"/>
          <w:u w:val="single" w:color="6FB0E7"/>
        </w:rPr>
        <w:t>v</w:t>
      </w:r>
      <w:r>
        <w:rPr>
          <w:color w:val="6FB0E7"/>
          <w:spacing w:val="-1"/>
          <w:w w:val="100"/>
          <w:u w:val="single" w:color="6FB0E7"/>
        </w:rPr>
        <w:t>h</w:t>
      </w:r>
      <w:r>
        <w:rPr>
          <w:color w:val="6FB0E7"/>
          <w:w w:val="100"/>
          <w:u w:val="single" w:color="6FB0E7"/>
        </w:rPr>
        <w:t>）</w:t>
      </w:r>
      <w:r>
        <w:rPr>
          <w:color w:val="6FB0E7"/>
          <w:w w:val="100"/>
          <w:u w:val="single" w:color="6FB0E7"/>
        </w:rPr>
        <w:fldChar w:fldCharType="end"/>
      </w:r>
    </w:p>
    <w:p>
      <w:pPr>
        <w:pStyle w:val="7"/>
        <w:ind w:left="0"/>
        <w:rPr>
          <w:sz w:val="20"/>
        </w:rPr>
      </w:pPr>
    </w:p>
    <w:p>
      <w:pPr>
        <w:pStyle w:val="7"/>
        <w:spacing w:before="9"/>
        <w:ind w:left="0"/>
      </w:pPr>
    </w:p>
    <w:p>
      <w:pPr>
        <w:pStyle w:val="4"/>
        <w:numPr>
          <w:ilvl w:val="1"/>
          <w:numId w:val="15"/>
        </w:numPr>
        <w:tabs>
          <w:tab w:val="left" w:pos="879"/>
          <w:tab w:val="left" w:pos="880"/>
        </w:tabs>
        <w:spacing w:before="0" w:after="0" w:line="423" w:lineRule="exact"/>
        <w:ind w:left="880" w:right="0" w:hanging="360"/>
        <w:jc w:val="left"/>
      </w:pPr>
      <w:r>
        <w:rPr>
          <w:color w:val="484848"/>
        </w:rPr>
        <w:t>click</w:t>
      </w:r>
      <w:r>
        <w:rPr>
          <w:color w:val="484848"/>
          <w:spacing w:val="-4"/>
        </w:rPr>
        <w:t xml:space="preserve"> 在 </w:t>
      </w:r>
      <w:r>
        <w:rPr>
          <w:color w:val="484848"/>
        </w:rPr>
        <w:t>ios</w:t>
      </w:r>
      <w:r>
        <w:rPr>
          <w:color w:val="484848"/>
          <w:spacing w:val="-3"/>
        </w:rPr>
        <w:t xml:space="preserve"> 上有 </w:t>
      </w:r>
      <w:r>
        <w:rPr>
          <w:color w:val="484848"/>
        </w:rPr>
        <w:t>300ms</w:t>
      </w:r>
      <w:r>
        <w:rPr>
          <w:color w:val="484848"/>
          <w:spacing w:val="-2"/>
        </w:rPr>
        <w:t xml:space="preserve"> 延迟，原因及如何解决？</w:t>
      </w:r>
    </w:p>
    <w:p>
      <w:pPr>
        <w:pStyle w:val="6"/>
        <w:spacing w:before="173"/>
      </w:pPr>
      <w:r>
        <w:rPr>
          <w:color w:val="484848"/>
        </w:rPr>
        <w:t>参考回答：</w:t>
      </w:r>
    </w:p>
    <w:p>
      <w:pPr>
        <w:pStyle w:val="18"/>
        <w:numPr>
          <w:ilvl w:val="0"/>
          <w:numId w:val="16"/>
        </w:numPr>
        <w:tabs>
          <w:tab w:val="left" w:pos="394"/>
        </w:tabs>
        <w:spacing w:before="0" w:after="0" w:line="272" w:lineRule="exact"/>
        <w:ind w:left="393" w:right="0" w:hanging="234"/>
        <w:jc w:val="left"/>
        <w:rPr>
          <w:rFonts w:hint="eastAsia" w:ascii="宋体" w:eastAsia="宋体"/>
          <w:sz w:val="22"/>
        </w:rPr>
      </w:pPr>
      <w:r>
        <w:rPr>
          <w:rFonts w:hint="eastAsia" w:ascii="宋体" w:eastAsia="宋体"/>
          <w:color w:val="484848"/>
          <w:spacing w:val="-3"/>
          <w:sz w:val="22"/>
        </w:rPr>
        <w:t>粗暴型，禁用缩放</w:t>
      </w:r>
    </w:p>
    <w:p>
      <w:pPr>
        <w:pStyle w:val="7"/>
        <w:spacing w:before="30" w:line="266" w:lineRule="auto"/>
        <w:ind w:right="2015"/>
      </w:pPr>
      <w:r>
        <w:rPr>
          <w:color w:val="484848"/>
          <w:spacing w:val="-1"/>
          <w:w w:val="109"/>
        </w:rPr>
        <w:t>&lt;</w:t>
      </w:r>
      <w:r>
        <w:rPr>
          <w:color w:val="484848"/>
          <w:spacing w:val="-1"/>
          <w:w w:val="144"/>
        </w:rPr>
        <w:t>m</w:t>
      </w:r>
      <w:r>
        <w:rPr>
          <w:color w:val="484848"/>
          <w:spacing w:val="-1"/>
          <w:w w:val="88"/>
        </w:rPr>
        <w:t>e</w:t>
      </w:r>
      <w:r>
        <w:rPr>
          <w:color w:val="484848"/>
          <w:spacing w:val="-1"/>
          <w:w w:val="55"/>
        </w:rPr>
        <w:t>t</w:t>
      </w:r>
      <w:r>
        <w:rPr>
          <w:color w:val="484848"/>
          <w:w w:val="88"/>
        </w:rPr>
        <w:t>a</w:t>
      </w:r>
      <w:r>
        <w:rPr>
          <w:color w:val="484848"/>
          <w:spacing w:val="-56"/>
        </w:rPr>
        <w:t xml:space="preserve"> </w:t>
      </w:r>
      <w:r>
        <w:rPr>
          <w:color w:val="484848"/>
          <w:spacing w:val="-1"/>
          <w:w w:val="100"/>
        </w:rPr>
        <w:t>n</w:t>
      </w:r>
      <w:r>
        <w:rPr>
          <w:color w:val="484848"/>
          <w:spacing w:val="-1"/>
          <w:w w:val="88"/>
        </w:rPr>
        <w:t>a</w:t>
      </w:r>
      <w:r>
        <w:rPr>
          <w:color w:val="484848"/>
          <w:spacing w:val="-1"/>
          <w:w w:val="144"/>
        </w:rPr>
        <w:t>m</w:t>
      </w:r>
      <w:r>
        <w:rPr>
          <w:color w:val="484848"/>
          <w:spacing w:val="-1"/>
          <w:w w:val="88"/>
        </w:rPr>
        <w:t>e</w:t>
      </w:r>
      <w:r>
        <w:rPr>
          <w:color w:val="484848"/>
          <w:spacing w:val="-1"/>
          <w:w w:val="109"/>
        </w:rPr>
        <w:t>=</w:t>
      </w:r>
      <w:r>
        <w:rPr>
          <w:color w:val="484848"/>
          <w:spacing w:val="-1"/>
          <w:w w:val="80"/>
        </w:rPr>
        <w:t>"</w:t>
      </w:r>
      <w:r>
        <w:rPr>
          <w:color w:val="484848"/>
          <w:spacing w:val="-1"/>
          <w:w w:val="88"/>
        </w:rPr>
        <w:t>v</w:t>
      </w:r>
      <w:r>
        <w:rPr>
          <w:color w:val="484848"/>
          <w:spacing w:val="-1"/>
          <w:w w:val="55"/>
        </w:rPr>
        <w:t>i</w:t>
      </w:r>
      <w:r>
        <w:rPr>
          <w:color w:val="484848"/>
          <w:spacing w:val="-1"/>
          <w:w w:val="88"/>
        </w:rPr>
        <w:t>e</w:t>
      </w:r>
      <w:r>
        <w:rPr>
          <w:color w:val="484848"/>
          <w:spacing w:val="-1"/>
          <w:w w:val="122"/>
        </w:rPr>
        <w:t>w</w:t>
      </w:r>
      <w:r>
        <w:rPr>
          <w:color w:val="484848"/>
          <w:spacing w:val="-1"/>
          <w:w w:val="100"/>
        </w:rPr>
        <w:t>p</w:t>
      </w:r>
      <w:r>
        <w:rPr>
          <w:color w:val="484848"/>
          <w:spacing w:val="-1"/>
          <w:w w:val="88"/>
        </w:rPr>
        <w:t>o</w:t>
      </w:r>
      <w:r>
        <w:rPr>
          <w:color w:val="484848"/>
          <w:spacing w:val="-1"/>
          <w:w w:val="66"/>
        </w:rPr>
        <w:t>r</w:t>
      </w:r>
      <w:r>
        <w:rPr>
          <w:color w:val="484848"/>
          <w:spacing w:val="-1"/>
          <w:w w:val="55"/>
        </w:rPr>
        <w:t>t</w:t>
      </w:r>
      <w:r>
        <w:rPr>
          <w:color w:val="484848"/>
          <w:w w:val="80"/>
        </w:rPr>
        <w:t>"</w:t>
      </w:r>
      <w:r>
        <w:rPr>
          <w:color w:val="484848"/>
          <w:spacing w:val="-59"/>
        </w:rPr>
        <w:t xml:space="preserve"> </w:t>
      </w:r>
      <w:r>
        <w:rPr>
          <w:color w:val="484848"/>
          <w:spacing w:val="-1"/>
          <w:w w:val="88"/>
        </w:rPr>
        <w:t>co</w:t>
      </w:r>
      <w:r>
        <w:rPr>
          <w:color w:val="484848"/>
          <w:spacing w:val="-1"/>
          <w:w w:val="100"/>
        </w:rPr>
        <w:t>n</w:t>
      </w:r>
      <w:r>
        <w:rPr>
          <w:color w:val="484848"/>
          <w:spacing w:val="-1"/>
          <w:w w:val="55"/>
        </w:rPr>
        <w:t>t</w:t>
      </w:r>
      <w:r>
        <w:rPr>
          <w:color w:val="484848"/>
          <w:spacing w:val="-1"/>
          <w:w w:val="88"/>
        </w:rPr>
        <w:t>e</w:t>
      </w:r>
      <w:r>
        <w:rPr>
          <w:color w:val="484848"/>
          <w:spacing w:val="-1"/>
          <w:w w:val="100"/>
        </w:rPr>
        <w:t>n</w:t>
      </w:r>
      <w:r>
        <w:rPr>
          <w:color w:val="484848"/>
          <w:spacing w:val="-1"/>
          <w:w w:val="55"/>
        </w:rPr>
        <w:t>t</w:t>
      </w:r>
      <w:r>
        <w:rPr>
          <w:color w:val="484848"/>
          <w:spacing w:val="-1"/>
          <w:w w:val="109"/>
        </w:rPr>
        <w:t>=</w:t>
      </w:r>
      <w:r>
        <w:rPr>
          <w:color w:val="484848"/>
          <w:spacing w:val="-1"/>
          <w:w w:val="80"/>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spacing w:val="-1"/>
          <w:w w:val="109"/>
        </w:rPr>
        <w:t>=</w:t>
      </w:r>
      <w:r>
        <w:rPr>
          <w:color w:val="484848"/>
          <w:spacing w:val="-1"/>
          <w:w w:val="100"/>
        </w:rPr>
        <w:t>d</w:t>
      </w:r>
      <w:r>
        <w:rPr>
          <w:color w:val="484848"/>
          <w:spacing w:val="-1"/>
          <w:w w:val="88"/>
        </w:rPr>
        <w:t>ev</w:t>
      </w:r>
      <w:r>
        <w:rPr>
          <w:color w:val="484848"/>
          <w:spacing w:val="-1"/>
          <w:w w:val="55"/>
        </w:rPr>
        <w:t>i</w:t>
      </w:r>
      <w:r>
        <w:rPr>
          <w:color w:val="484848"/>
          <w:spacing w:val="-1"/>
          <w:w w:val="88"/>
        </w:rPr>
        <w:t>ce</w:t>
      </w:r>
      <w:r>
        <w:rPr>
          <w:color w:val="484848"/>
          <w:spacing w:val="-1"/>
          <w:w w:val="109"/>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w w:val="50"/>
        </w:rPr>
        <w:t>,</w:t>
      </w:r>
      <w:r>
        <w:rPr>
          <w:color w:val="484848"/>
          <w:spacing w:val="-56"/>
        </w:rPr>
        <w:t xml:space="preserve"> </w:t>
      </w:r>
      <w:r>
        <w:rPr>
          <w:color w:val="484848"/>
          <w:spacing w:val="-1"/>
          <w:w w:val="100"/>
        </w:rPr>
        <w:t>u</w:t>
      </w:r>
      <w:r>
        <w:rPr>
          <w:color w:val="484848"/>
          <w:spacing w:val="-1"/>
          <w:w w:val="77"/>
        </w:rPr>
        <w:t>s</w:t>
      </w:r>
      <w:r>
        <w:rPr>
          <w:color w:val="484848"/>
          <w:spacing w:val="-1"/>
          <w:w w:val="88"/>
        </w:rPr>
        <w:t>e</w:t>
      </w:r>
      <w:r>
        <w:rPr>
          <w:color w:val="484848"/>
          <w:spacing w:val="-1"/>
          <w:w w:val="66"/>
        </w:rPr>
        <w:t>r</w:t>
      </w:r>
      <w:r>
        <w:rPr>
          <w:color w:val="484848"/>
          <w:spacing w:val="-1"/>
          <w:w w:val="109"/>
        </w:rPr>
        <w:t>-</w:t>
      </w:r>
      <w:r>
        <w:rPr>
          <w:color w:val="484848"/>
          <w:spacing w:val="-1"/>
          <w:w w:val="77"/>
        </w:rPr>
        <w:t>s</w:t>
      </w:r>
      <w:r>
        <w:rPr>
          <w:color w:val="484848"/>
          <w:spacing w:val="-1"/>
          <w:w w:val="88"/>
        </w:rPr>
        <w:t>ca</w:t>
      </w:r>
      <w:r>
        <w:rPr>
          <w:color w:val="484848"/>
          <w:spacing w:val="-1"/>
          <w:w w:val="55"/>
        </w:rPr>
        <w:t>l</w:t>
      </w:r>
      <w:r>
        <w:rPr>
          <w:color w:val="484848"/>
          <w:spacing w:val="-1"/>
          <w:w w:val="88"/>
        </w:rPr>
        <w:t>a</w:t>
      </w:r>
      <w:r>
        <w:rPr>
          <w:color w:val="484848"/>
          <w:spacing w:val="-1"/>
          <w:w w:val="100"/>
        </w:rPr>
        <w:t>b</w:t>
      </w:r>
      <w:r>
        <w:rPr>
          <w:color w:val="484848"/>
          <w:spacing w:val="-1"/>
          <w:w w:val="55"/>
        </w:rPr>
        <w:t>l</w:t>
      </w:r>
      <w:r>
        <w:rPr>
          <w:color w:val="484848"/>
          <w:spacing w:val="-1"/>
          <w:w w:val="88"/>
        </w:rPr>
        <w:t>e</w:t>
      </w:r>
      <w:r>
        <w:rPr>
          <w:color w:val="484848"/>
          <w:spacing w:val="-1"/>
          <w:w w:val="109"/>
        </w:rPr>
        <w:t>=</w:t>
      </w:r>
      <w:r>
        <w:rPr>
          <w:color w:val="484848"/>
          <w:spacing w:val="-1"/>
          <w:w w:val="100"/>
        </w:rPr>
        <w:t>n</w:t>
      </w:r>
      <w:r>
        <w:rPr>
          <w:color w:val="484848"/>
          <w:spacing w:val="-1"/>
          <w:w w:val="88"/>
        </w:rPr>
        <w:t>o</w:t>
      </w:r>
      <w:r>
        <w:rPr>
          <w:color w:val="484848"/>
          <w:spacing w:val="-1"/>
          <w:w w:val="80"/>
        </w:rPr>
        <w:t>"</w:t>
      </w:r>
      <w:r>
        <w:rPr>
          <w:color w:val="484848"/>
          <w:w w:val="109"/>
        </w:rPr>
        <w:t xml:space="preserve">&gt; </w:t>
      </w:r>
      <w:r>
        <w:rPr>
          <w:color w:val="484848"/>
          <w:spacing w:val="-1"/>
          <w:w w:val="55"/>
        </w:rPr>
        <w:t>(</w:t>
      </w:r>
      <w:r>
        <w:rPr>
          <w:color w:val="484848"/>
          <w:spacing w:val="-1"/>
          <w:w w:val="100"/>
        </w:rPr>
        <w:t>2</w:t>
      </w:r>
      <w:r>
        <w:rPr>
          <w:color w:val="484848"/>
          <w:spacing w:val="-2"/>
          <w:w w:val="55"/>
        </w:rPr>
        <w:t>)</w:t>
      </w:r>
      <w:r>
        <w:rPr>
          <w:color w:val="484848"/>
          <w:spacing w:val="25"/>
          <w:w w:val="100"/>
        </w:rPr>
        <w:t>利用</w:t>
      </w:r>
      <w:r>
        <w:rPr>
          <w:color w:val="484848"/>
          <w:spacing w:val="-1"/>
          <w:w w:val="111"/>
        </w:rPr>
        <w:t>F</w:t>
      </w:r>
      <w:r>
        <w:rPr>
          <w:color w:val="484848"/>
          <w:spacing w:val="-1"/>
          <w:w w:val="88"/>
        </w:rPr>
        <w:t>a</w:t>
      </w:r>
      <w:r>
        <w:rPr>
          <w:color w:val="484848"/>
          <w:spacing w:val="-1"/>
          <w:w w:val="77"/>
        </w:rPr>
        <w:t>s</w:t>
      </w:r>
      <w:r>
        <w:rPr>
          <w:color w:val="484848"/>
          <w:spacing w:val="-1"/>
          <w:w w:val="55"/>
        </w:rPr>
        <w:t>t</w:t>
      </w:r>
      <w:r>
        <w:rPr>
          <w:color w:val="484848"/>
          <w:spacing w:val="-1"/>
          <w:w w:val="122"/>
        </w:rPr>
        <w:t>C</w:t>
      </w:r>
      <w:r>
        <w:rPr>
          <w:color w:val="484848"/>
          <w:spacing w:val="-1"/>
          <w:w w:val="55"/>
        </w:rPr>
        <w:t>li</w:t>
      </w:r>
      <w:r>
        <w:rPr>
          <w:color w:val="484848"/>
          <w:spacing w:val="-1"/>
          <w:w w:val="88"/>
        </w:rPr>
        <w:t>c</w:t>
      </w:r>
      <w:r>
        <w:rPr>
          <w:color w:val="484848"/>
          <w:spacing w:val="-1"/>
          <w:w w:val="100"/>
        </w:rPr>
        <w:t>k，</w:t>
      </w:r>
      <w:r>
        <w:rPr>
          <w:color w:val="484848"/>
          <w:spacing w:val="-3"/>
          <w:w w:val="100"/>
        </w:rPr>
        <w:t>其原理是：</w:t>
      </w:r>
    </w:p>
    <w:p>
      <w:pPr>
        <w:pStyle w:val="7"/>
        <w:spacing w:line="266" w:lineRule="auto"/>
        <w:ind w:right="385"/>
      </w:pPr>
      <w:r>
        <w:rPr>
          <w:color w:val="484848"/>
          <w:w w:val="95"/>
        </w:rPr>
        <w:t>检测到touchend 事件后，立刻出发模拟click 事件，并且把浏览器 300 毫秒之后真正出</w:t>
      </w:r>
      <w:r>
        <w:rPr>
          <w:color w:val="484848"/>
        </w:rPr>
        <w:t>发的事件给阻断掉</w:t>
      </w:r>
    </w:p>
    <w:p>
      <w:pPr>
        <w:pStyle w:val="7"/>
        <w:ind w:left="0"/>
      </w:pPr>
    </w:p>
    <w:p>
      <w:pPr>
        <w:pStyle w:val="7"/>
        <w:spacing w:before="8"/>
        <w:ind w:left="0"/>
        <w:rPr>
          <w:sz w:val="16"/>
        </w:rPr>
      </w:pPr>
    </w:p>
    <w:p>
      <w:pPr>
        <w:pStyle w:val="4"/>
        <w:numPr>
          <w:ilvl w:val="1"/>
          <w:numId w:val="16"/>
        </w:numPr>
        <w:tabs>
          <w:tab w:val="left" w:pos="879"/>
          <w:tab w:val="left" w:pos="880"/>
        </w:tabs>
        <w:spacing w:before="0" w:after="0" w:line="240" w:lineRule="auto"/>
        <w:ind w:left="880" w:right="0" w:hanging="360"/>
        <w:jc w:val="left"/>
      </w:pPr>
      <w:r>
        <w:rPr>
          <w:color w:val="484848"/>
        </w:rPr>
        <w:t>addEventListener</w:t>
      </w:r>
      <w:r>
        <w:rPr>
          <w:color w:val="484848"/>
          <w:spacing w:val="-2"/>
        </w:rPr>
        <w:t xml:space="preserve"> 参数</w:t>
      </w:r>
    </w:p>
    <w:p>
      <w:pPr>
        <w:pStyle w:val="6"/>
      </w:pPr>
      <w:r>
        <w:rPr>
          <w:color w:val="484848"/>
        </w:rPr>
        <w:t>参考回答：</w:t>
      </w:r>
    </w:p>
    <w:p>
      <w:pPr>
        <w:pStyle w:val="7"/>
        <w:spacing w:line="272" w:lineRule="exact"/>
      </w:pPr>
      <w:r>
        <w:rPr>
          <w:color w:val="484848"/>
          <w:spacing w:val="-1"/>
          <w:w w:val="88"/>
        </w:rPr>
        <w:t>a</w:t>
      </w:r>
      <w:r>
        <w:rPr>
          <w:color w:val="484848"/>
          <w:spacing w:val="-1"/>
          <w:w w:val="100"/>
        </w:rPr>
        <w:t>dd</w:t>
      </w:r>
      <w:r>
        <w:rPr>
          <w:color w:val="484848"/>
          <w:spacing w:val="-1"/>
          <w:w w:val="122"/>
        </w:rPr>
        <w:t>E</w:t>
      </w:r>
      <w:r>
        <w:rPr>
          <w:color w:val="484848"/>
          <w:spacing w:val="-1"/>
          <w:w w:val="88"/>
        </w:rPr>
        <w:t>ve</w:t>
      </w:r>
      <w:r>
        <w:rPr>
          <w:color w:val="484848"/>
          <w:spacing w:val="-1"/>
          <w:w w:val="100"/>
        </w:rPr>
        <w:t>n</w:t>
      </w:r>
      <w:r>
        <w:rPr>
          <w:color w:val="484848"/>
          <w:spacing w:val="-1"/>
          <w:w w:val="55"/>
        </w:rPr>
        <w:t>t</w:t>
      </w:r>
      <w:r>
        <w:rPr>
          <w:color w:val="484848"/>
          <w:spacing w:val="-1"/>
          <w:w w:val="111"/>
        </w:rPr>
        <w:t>L</w:t>
      </w:r>
      <w:r>
        <w:rPr>
          <w:color w:val="484848"/>
          <w:spacing w:val="-1"/>
          <w:w w:val="55"/>
        </w:rPr>
        <w:t>i</w:t>
      </w:r>
      <w:r>
        <w:rPr>
          <w:color w:val="484848"/>
          <w:spacing w:val="-1"/>
          <w:w w:val="77"/>
        </w:rPr>
        <w:t>s</w:t>
      </w:r>
      <w:r>
        <w:rPr>
          <w:color w:val="484848"/>
          <w:spacing w:val="-1"/>
          <w:w w:val="55"/>
        </w:rPr>
        <w:t>t</w:t>
      </w:r>
      <w:r>
        <w:rPr>
          <w:color w:val="484848"/>
          <w:spacing w:val="-1"/>
          <w:w w:val="88"/>
        </w:rPr>
        <w:t>e</w:t>
      </w:r>
      <w:r>
        <w:rPr>
          <w:color w:val="484848"/>
          <w:spacing w:val="-1"/>
          <w:w w:val="100"/>
        </w:rPr>
        <w:t>n</w:t>
      </w:r>
      <w:r>
        <w:rPr>
          <w:color w:val="484848"/>
          <w:spacing w:val="-1"/>
          <w:w w:val="88"/>
        </w:rPr>
        <w:t>e</w:t>
      </w:r>
      <w:r>
        <w:rPr>
          <w:color w:val="484848"/>
          <w:spacing w:val="-1"/>
          <w:w w:val="66"/>
        </w:rPr>
        <w:t>r</w:t>
      </w:r>
      <w:r>
        <w:rPr>
          <w:color w:val="484848"/>
          <w:spacing w:val="-1"/>
          <w:w w:val="55"/>
        </w:rPr>
        <w:t>(</w:t>
      </w:r>
      <w:r>
        <w:rPr>
          <w:color w:val="484848"/>
          <w:spacing w:val="-1"/>
          <w:w w:val="88"/>
        </w:rPr>
        <w:t>eve</w:t>
      </w:r>
      <w:r>
        <w:rPr>
          <w:color w:val="484848"/>
          <w:spacing w:val="-1"/>
          <w:w w:val="100"/>
        </w:rPr>
        <w:t>n</w:t>
      </w:r>
      <w:r>
        <w:rPr>
          <w:color w:val="484848"/>
          <w:spacing w:val="-1"/>
          <w:w w:val="55"/>
        </w:rPr>
        <w:t>t</w:t>
      </w:r>
      <w:r>
        <w:rPr>
          <w:color w:val="484848"/>
          <w:w w:val="50"/>
        </w:rPr>
        <w:t>,</w:t>
      </w:r>
      <w:r>
        <w:rPr>
          <w:color w:val="484848"/>
          <w:spacing w:val="-58"/>
        </w:rPr>
        <w:t xml:space="preserve"> </w:t>
      </w:r>
      <w:r>
        <w:rPr>
          <w:color w:val="484848"/>
          <w:spacing w:val="-1"/>
          <w:w w:val="55"/>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spacing w:val="-1"/>
          <w:w w:val="100"/>
        </w:rPr>
        <w:t>n</w:t>
      </w:r>
      <w:r>
        <w:rPr>
          <w:color w:val="484848"/>
          <w:w w:val="50"/>
        </w:rPr>
        <w:t>,</w:t>
      </w:r>
      <w:r>
        <w:rPr>
          <w:color w:val="484848"/>
          <w:spacing w:val="-57"/>
        </w:rPr>
        <w:t xml:space="preserve"> </w:t>
      </w:r>
      <w:r>
        <w:rPr>
          <w:color w:val="484848"/>
          <w:spacing w:val="-1"/>
          <w:w w:val="100"/>
        </w:rPr>
        <w:t>u</w:t>
      </w:r>
      <w:r>
        <w:rPr>
          <w:color w:val="484848"/>
          <w:spacing w:val="-1"/>
          <w:w w:val="77"/>
        </w:rPr>
        <w:t>s</w:t>
      </w:r>
      <w:r>
        <w:rPr>
          <w:color w:val="484848"/>
          <w:spacing w:val="-1"/>
          <w:w w:val="88"/>
        </w:rPr>
        <w:t>e</w:t>
      </w:r>
      <w:r>
        <w:rPr>
          <w:color w:val="484848"/>
          <w:spacing w:val="-1"/>
          <w:w w:val="122"/>
        </w:rPr>
        <w:t>C</w:t>
      </w:r>
      <w:r>
        <w:rPr>
          <w:color w:val="484848"/>
          <w:spacing w:val="-1"/>
          <w:w w:val="88"/>
        </w:rPr>
        <w:t>a</w:t>
      </w:r>
      <w:r>
        <w:rPr>
          <w:color w:val="484848"/>
          <w:spacing w:val="-1"/>
          <w:w w:val="100"/>
        </w:rPr>
        <w:t>p</w:t>
      </w:r>
      <w:r>
        <w:rPr>
          <w:color w:val="484848"/>
          <w:spacing w:val="-1"/>
          <w:w w:val="55"/>
        </w:rPr>
        <w:t>t</w:t>
      </w:r>
      <w:r>
        <w:rPr>
          <w:color w:val="484848"/>
          <w:spacing w:val="-1"/>
          <w:w w:val="100"/>
        </w:rPr>
        <w:t>u</w:t>
      </w:r>
      <w:r>
        <w:rPr>
          <w:color w:val="484848"/>
          <w:spacing w:val="-1"/>
          <w:w w:val="66"/>
        </w:rPr>
        <w:t>r</w:t>
      </w:r>
      <w:r>
        <w:rPr>
          <w:color w:val="484848"/>
          <w:spacing w:val="-1"/>
          <w:w w:val="88"/>
        </w:rPr>
        <w:t>e</w:t>
      </w:r>
      <w:r>
        <w:rPr>
          <w:color w:val="484848"/>
          <w:w w:val="55"/>
        </w:rPr>
        <w:t>)</w:t>
      </w:r>
    </w:p>
    <w:p>
      <w:pPr>
        <w:spacing w:after="0" w:line="272" w:lineRule="exact"/>
        <w:sectPr>
          <w:pgSz w:w="11910" w:h="16840"/>
          <w:pgMar w:top="1380" w:right="1460" w:bottom="1720" w:left="1640" w:header="0" w:footer="963" w:gutter="0"/>
        </w:sectPr>
      </w:pPr>
    </w:p>
    <w:p>
      <w:pPr>
        <w:pStyle w:val="7"/>
        <w:spacing w:before="51" w:line="266" w:lineRule="auto"/>
        <w:ind w:right="395"/>
      </w:pPr>
      <w:r>
        <w:rPr>
          <w:color w:val="484848"/>
          <w:spacing w:val="-2"/>
          <w:w w:val="100"/>
        </w:rPr>
        <w:t>其中，</w:t>
      </w:r>
      <w:bookmarkStart w:id="8" w:name="_bookmark9"/>
      <w:bookmarkEnd w:id="8"/>
      <w:r>
        <w:rPr>
          <w:color w:val="484848"/>
          <w:spacing w:val="-1"/>
          <w:w w:val="88"/>
        </w:rPr>
        <w:t>eve</w:t>
      </w:r>
      <w:r>
        <w:rPr>
          <w:color w:val="484848"/>
          <w:spacing w:val="-1"/>
          <w:w w:val="100"/>
        </w:rPr>
        <w:t>n</w:t>
      </w:r>
      <w:r>
        <w:rPr>
          <w:color w:val="484848"/>
          <w:w w:val="55"/>
        </w:rPr>
        <w:t>t</w:t>
      </w:r>
      <w:r>
        <w:rPr>
          <w:color w:val="484848"/>
          <w:spacing w:val="-57"/>
        </w:rPr>
        <w:t xml:space="preserve"> </w:t>
      </w:r>
      <w:r>
        <w:rPr>
          <w:color w:val="484848"/>
          <w:spacing w:val="-3"/>
          <w:w w:val="100"/>
        </w:rPr>
        <w:t>指定事件名；</w:t>
      </w:r>
      <w:r>
        <w:rPr>
          <w:color w:val="484848"/>
          <w:spacing w:val="-1"/>
          <w:w w:val="55"/>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w w:val="100"/>
        </w:rPr>
        <w:t>n</w:t>
      </w:r>
      <w:r>
        <w:rPr>
          <w:color w:val="484848"/>
          <w:spacing w:val="-57"/>
        </w:rPr>
        <w:t xml:space="preserve"> </w:t>
      </w:r>
      <w:r>
        <w:rPr>
          <w:color w:val="484848"/>
          <w:spacing w:val="-3"/>
          <w:w w:val="100"/>
        </w:rPr>
        <w:t>指定要事件触发时执行的函数</w:t>
      </w:r>
      <w:r>
        <w:rPr>
          <w:color w:val="484848"/>
          <w:spacing w:val="-1"/>
          <w:w w:val="100"/>
        </w:rPr>
        <w:t>；u</w:t>
      </w:r>
      <w:r>
        <w:rPr>
          <w:color w:val="484848"/>
          <w:spacing w:val="-1"/>
          <w:w w:val="77"/>
        </w:rPr>
        <w:t>s</w:t>
      </w:r>
      <w:r>
        <w:rPr>
          <w:color w:val="484848"/>
          <w:spacing w:val="-1"/>
          <w:w w:val="88"/>
        </w:rPr>
        <w:t>e</w:t>
      </w:r>
      <w:r>
        <w:rPr>
          <w:color w:val="484848"/>
          <w:spacing w:val="-1"/>
          <w:w w:val="122"/>
        </w:rPr>
        <w:t>C</w:t>
      </w:r>
      <w:r>
        <w:rPr>
          <w:color w:val="484848"/>
          <w:spacing w:val="-1"/>
          <w:w w:val="88"/>
        </w:rPr>
        <w:t>a</w:t>
      </w:r>
      <w:r>
        <w:rPr>
          <w:color w:val="484848"/>
          <w:spacing w:val="-1"/>
          <w:w w:val="100"/>
        </w:rPr>
        <w:t>p</w:t>
      </w:r>
      <w:r>
        <w:rPr>
          <w:color w:val="484848"/>
          <w:spacing w:val="-1"/>
          <w:w w:val="55"/>
        </w:rPr>
        <w:t>t</w:t>
      </w:r>
      <w:r>
        <w:rPr>
          <w:color w:val="484848"/>
          <w:spacing w:val="-1"/>
          <w:w w:val="100"/>
        </w:rPr>
        <w:t>u</w:t>
      </w:r>
      <w:r>
        <w:rPr>
          <w:color w:val="484848"/>
          <w:spacing w:val="-1"/>
          <w:w w:val="66"/>
        </w:rPr>
        <w:t>r</w:t>
      </w:r>
      <w:r>
        <w:rPr>
          <w:color w:val="484848"/>
          <w:w w:val="88"/>
        </w:rPr>
        <w:t>e</w:t>
      </w:r>
      <w:r>
        <w:rPr>
          <w:color w:val="484848"/>
          <w:spacing w:val="-55"/>
        </w:rPr>
        <w:t xml:space="preserve"> </w:t>
      </w:r>
      <w:r>
        <w:rPr>
          <w:color w:val="484848"/>
          <w:spacing w:val="-2"/>
          <w:w w:val="100"/>
        </w:rPr>
        <w:t>指定事件</w:t>
      </w:r>
      <w:r>
        <w:rPr>
          <w:color w:val="484848"/>
          <w:spacing w:val="-3"/>
        </w:rPr>
        <w:t>是否在捕获或冒泡阶段执行。</w:t>
      </w:r>
    </w:p>
    <w:p>
      <w:pPr>
        <w:pStyle w:val="7"/>
        <w:ind w:left="0"/>
      </w:pPr>
    </w:p>
    <w:p>
      <w:pPr>
        <w:pStyle w:val="7"/>
        <w:spacing w:before="9"/>
        <w:ind w:left="0"/>
        <w:rPr>
          <w:sz w:val="16"/>
        </w:rPr>
      </w:pPr>
    </w:p>
    <w:p>
      <w:pPr>
        <w:pStyle w:val="4"/>
        <w:numPr>
          <w:ilvl w:val="1"/>
          <w:numId w:val="16"/>
        </w:numPr>
        <w:tabs>
          <w:tab w:val="left" w:pos="879"/>
          <w:tab w:val="left" w:pos="880"/>
        </w:tabs>
        <w:spacing w:before="0" w:after="0" w:line="240" w:lineRule="auto"/>
        <w:ind w:left="880" w:right="0" w:hanging="360"/>
        <w:jc w:val="left"/>
      </w:pPr>
      <w:r>
        <w:rPr>
          <w:color w:val="484848"/>
          <w:w w:val="95"/>
        </w:rPr>
        <w:t>cookie</w:t>
      </w:r>
      <w:r>
        <w:rPr>
          <w:color w:val="484848"/>
          <w:spacing w:val="-8"/>
          <w:w w:val="95"/>
        </w:rPr>
        <w:t xml:space="preserve"> </w:t>
      </w:r>
      <w:r>
        <w:rPr>
          <w:color w:val="484848"/>
          <w:w w:val="95"/>
        </w:rPr>
        <w:t>sessionStorage</w:t>
      </w:r>
      <w:r>
        <w:rPr>
          <w:color w:val="484848"/>
          <w:spacing w:val="-5"/>
          <w:w w:val="95"/>
        </w:rPr>
        <w:t xml:space="preserve"> </w:t>
      </w:r>
      <w:r>
        <w:rPr>
          <w:color w:val="484848"/>
          <w:w w:val="95"/>
        </w:rPr>
        <w:t>localStorage</w:t>
      </w:r>
      <w:r>
        <w:rPr>
          <w:color w:val="484848"/>
          <w:spacing w:val="-3"/>
          <w:w w:val="95"/>
        </w:rPr>
        <w:t xml:space="preserve"> 区别</w:t>
      </w:r>
    </w:p>
    <w:p>
      <w:pPr>
        <w:pStyle w:val="6"/>
      </w:pPr>
      <w:r>
        <w:rPr>
          <w:color w:val="484848"/>
        </w:rPr>
        <w:t>参考回答：</w:t>
      </w:r>
    </w:p>
    <w:p>
      <w:pPr>
        <w:pStyle w:val="7"/>
        <w:spacing w:line="266" w:lineRule="auto"/>
        <w:ind w:right="360"/>
      </w:pPr>
      <w:r>
        <w:rPr>
          <w:color w:val="484848"/>
          <w:w w:val="95"/>
        </w:rPr>
        <w:t>cookie 数据始终在同源的http 请求中携带(即使不需要)，即cookie 在浏览器和服务器间来回传递</w:t>
      </w:r>
    </w:p>
    <w:p>
      <w:pPr>
        <w:pStyle w:val="7"/>
        <w:spacing w:line="280" w:lineRule="exact"/>
      </w:pPr>
      <w:r>
        <w:rPr>
          <w:color w:val="484848"/>
        </w:rPr>
        <w:t>cookie 数据还有路径（path）的概念，可以限制。cookie 只属于某个路径下</w:t>
      </w:r>
    </w:p>
    <w:p>
      <w:pPr>
        <w:pStyle w:val="7"/>
        <w:spacing w:before="20" w:line="266" w:lineRule="auto"/>
        <w:ind w:right="228"/>
      </w:pPr>
      <w:r>
        <w:rPr>
          <w:color w:val="484848"/>
          <w:spacing w:val="-12"/>
          <w:w w:val="100"/>
        </w:rPr>
        <w:t>存储大小限制也不同，</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3"/>
          <w:w w:val="100"/>
        </w:rPr>
        <w:t>数据不能超过</w:t>
      </w:r>
      <w:r>
        <w:rPr>
          <w:color w:val="484848"/>
          <w:spacing w:val="-55"/>
        </w:rPr>
        <w:t xml:space="preserve"> </w:t>
      </w:r>
      <w:r>
        <w:rPr>
          <w:color w:val="484848"/>
          <w:spacing w:val="-1"/>
          <w:w w:val="100"/>
        </w:rPr>
        <w:t>4</w:t>
      </w:r>
      <w:r>
        <w:rPr>
          <w:color w:val="484848"/>
          <w:spacing w:val="-3"/>
          <w:w w:val="133"/>
        </w:rPr>
        <w:t>K</w:t>
      </w:r>
      <w:r>
        <w:rPr>
          <w:color w:val="484848"/>
          <w:spacing w:val="-16"/>
          <w:w w:val="100"/>
        </w:rPr>
        <w:t>，同时因为每次</w:t>
      </w:r>
      <w:r>
        <w:rPr>
          <w:color w:val="484848"/>
          <w:spacing w:val="-16"/>
        </w:rPr>
        <w:t xml:space="preserve"> </w:t>
      </w:r>
      <w:r>
        <w:rPr>
          <w:color w:val="484848"/>
          <w:spacing w:val="-1"/>
          <w:w w:val="100"/>
        </w:rPr>
        <w:t>h</w:t>
      </w:r>
      <w:r>
        <w:rPr>
          <w:color w:val="484848"/>
          <w:spacing w:val="-1"/>
          <w:w w:val="55"/>
        </w:rPr>
        <w:t>tt</w:t>
      </w:r>
      <w:r>
        <w:rPr>
          <w:color w:val="484848"/>
          <w:w w:val="100"/>
        </w:rPr>
        <w:t>p</w:t>
      </w:r>
      <w:r>
        <w:rPr>
          <w:color w:val="484848"/>
          <w:spacing w:val="-57"/>
        </w:rPr>
        <w:t xml:space="preserve"> </w:t>
      </w:r>
      <w:r>
        <w:rPr>
          <w:color w:val="484848"/>
          <w:spacing w:val="6"/>
          <w:w w:val="100"/>
        </w:rPr>
        <w:t>请求都会携带</w:t>
      </w:r>
      <w:r>
        <w:rPr>
          <w:color w:val="484848"/>
          <w:spacing w:val="-1"/>
          <w:w w:val="88"/>
        </w:rPr>
        <w:t>coo</w:t>
      </w:r>
      <w:r>
        <w:rPr>
          <w:color w:val="484848"/>
          <w:spacing w:val="-1"/>
          <w:w w:val="100"/>
        </w:rPr>
        <w:t>k</w:t>
      </w:r>
      <w:r>
        <w:rPr>
          <w:color w:val="484848"/>
          <w:spacing w:val="-1"/>
          <w:w w:val="55"/>
        </w:rPr>
        <w:t>i</w:t>
      </w:r>
      <w:r>
        <w:rPr>
          <w:color w:val="484848"/>
          <w:spacing w:val="-1"/>
          <w:w w:val="88"/>
        </w:rPr>
        <w:t>e</w:t>
      </w:r>
      <w:r>
        <w:rPr>
          <w:color w:val="484848"/>
          <w:w w:val="100"/>
        </w:rPr>
        <w:t>，</w:t>
      </w:r>
      <w:r>
        <w:rPr>
          <w:color w:val="484848"/>
          <w:spacing w:val="26"/>
        </w:rPr>
        <w:t>所以</w:t>
      </w:r>
      <w:r>
        <w:rPr>
          <w:color w:val="484848"/>
        </w:rPr>
        <w:t>cookie</w:t>
      </w:r>
      <w:r>
        <w:rPr>
          <w:color w:val="484848"/>
          <w:spacing w:val="-9"/>
        </w:rPr>
        <w:t xml:space="preserve"> 只适合保存很小的数据，如回话标识。</w:t>
      </w:r>
    </w:p>
    <w:p>
      <w:pPr>
        <w:pStyle w:val="7"/>
        <w:spacing w:line="280" w:lineRule="exact"/>
      </w:pPr>
      <w:r>
        <w:rPr>
          <w:color w:val="484848"/>
          <w:spacing w:val="-1"/>
          <w:w w:val="122"/>
        </w:rPr>
        <w:t>w</w:t>
      </w:r>
      <w:r>
        <w:rPr>
          <w:color w:val="484848"/>
          <w:spacing w:val="-1"/>
          <w:w w:val="88"/>
        </w:rPr>
        <w:t>e</w:t>
      </w:r>
      <w:r>
        <w:rPr>
          <w:color w:val="484848"/>
          <w:spacing w:val="-1"/>
          <w:w w:val="100"/>
        </w:rPr>
        <w:t>bS</w:t>
      </w:r>
      <w:r>
        <w:rPr>
          <w:color w:val="484848"/>
          <w:spacing w:val="-1"/>
          <w:w w:val="55"/>
        </w:rPr>
        <w:t>t</w:t>
      </w:r>
      <w:r>
        <w:rPr>
          <w:color w:val="484848"/>
          <w:spacing w:val="-1"/>
          <w:w w:val="88"/>
        </w:rPr>
        <w:t>o</w:t>
      </w:r>
      <w:r>
        <w:rPr>
          <w:color w:val="484848"/>
          <w:spacing w:val="-1"/>
          <w:w w:val="66"/>
        </w:rPr>
        <w:t>r</w:t>
      </w:r>
      <w:r>
        <w:rPr>
          <w:color w:val="484848"/>
          <w:spacing w:val="-1"/>
          <w:w w:val="88"/>
        </w:rPr>
        <w:t>ag</w:t>
      </w:r>
      <w:r>
        <w:rPr>
          <w:color w:val="484848"/>
          <w:w w:val="88"/>
        </w:rPr>
        <w:t>e</w:t>
      </w:r>
      <w:r>
        <w:rPr>
          <w:color w:val="484848"/>
          <w:spacing w:val="-57"/>
        </w:rPr>
        <w:t xml:space="preserve"> </w:t>
      </w:r>
      <w:r>
        <w:rPr>
          <w:color w:val="484848"/>
          <w:spacing w:val="-3"/>
          <w:w w:val="100"/>
        </w:rPr>
        <w:t>虽然也有存储大小的限制，但是比</w:t>
      </w:r>
      <w:r>
        <w:rPr>
          <w:color w:val="484848"/>
          <w:spacing w:val="-55"/>
        </w:rPr>
        <w:t xml:space="preserve"> </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3"/>
          <w:w w:val="100"/>
        </w:rPr>
        <w:t>大得多，可以达到</w:t>
      </w:r>
      <w:r>
        <w:rPr>
          <w:color w:val="484848"/>
          <w:spacing w:val="-58"/>
        </w:rPr>
        <w:t xml:space="preserve"> </w:t>
      </w:r>
      <w:r>
        <w:rPr>
          <w:color w:val="484848"/>
          <w:spacing w:val="-1"/>
          <w:w w:val="100"/>
        </w:rPr>
        <w:t>5</w:t>
      </w:r>
      <w:r>
        <w:rPr>
          <w:color w:val="484848"/>
          <w:w w:val="156"/>
        </w:rPr>
        <w:t>M</w:t>
      </w:r>
      <w:r>
        <w:rPr>
          <w:color w:val="484848"/>
          <w:spacing w:val="-56"/>
        </w:rPr>
        <w:t xml:space="preserve"> </w:t>
      </w:r>
      <w:r>
        <w:rPr>
          <w:color w:val="484848"/>
          <w:spacing w:val="-2"/>
          <w:w w:val="100"/>
        </w:rPr>
        <w:t>或更大</w:t>
      </w:r>
    </w:p>
    <w:p>
      <w:pPr>
        <w:pStyle w:val="7"/>
        <w:spacing w:before="31" w:line="266" w:lineRule="auto"/>
        <w:ind w:right="315"/>
      </w:pPr>
      <w:r>
        <w:rPr>
          <w:color w:val="484848"/>
          <w:w w:val="90"/>
        </w:rPr>
        <w:t xml:space="preserve">数据的有效期不同sessionStorage：仅在当前的浏览器窗口关闭有效；localStorage：始终  </w:t>
      </w:r>
      <w:r>
        <w:rPr>
          <w:color w:val="484848"/>
          <w:w w:val="95"/>
        </w:rPr>
        <w:t xml:space="preserve">有效，窗口或浏览器关闭也一直保存，因此用作持久数据；cookie：只在设置的 cookie </w:t>
      </w:r>
      <w:r>
        <w:rPr>
          <w:color w:val="484848"/>
        </w:rPr>
        <w:t>过期时间之前一直有效，即使窗口和浏览器关闭</w:t>
      </w:r>
    </w:p>
    <w:p>
      <w:pPr>
        <w:pStyle w:val="7"/>
        <w:spacing w:line="266" w:lineRule="auto"/>
        <w:ind w:right="877"/>
      </w:pPr>
      <w:r>
        <w:rPr>
          <w:color w:val="484848"/>
          <w:w w:val="95"/>
        </w:rPr>
        <w:t>作用域不同sessionStorage：不在不同的浏览器窗口中共享，即使是同一个页面； localStorage：在所有同源窗口都是共享的；cookie：也是在所有同源窗口中共享的</w:t>
      </w:r>
    </w:p>
    <w:p>
      <w:pPr>
        <w:pStyle w:val="7"/>
        <w:ind w:left="0"/>
      </w:pPr>
    </w:p>
    <w:p>
      <w:pPr>
        <w:pStyle w:val="7"/>
        <w:spacing w:before="7"/>
        <w:ind w:left="0"/>
        <w:rPr>
          <w:sz w:val="16"/>
        </w:rPr>
      </w:pPr>
    </w:p>
    <w:p>
      <w:pPr>
        <w:pStyle w:val="4"/>
        <w:numPr>
          <w:ilvl w:val="1"/>
          <w:numId w:val="16"/>
        </w:numPr>
        <w:tabs>
          <w:tab w:val="left" w:pos="879"/>
          <w:tab w:val="left" w:pos="880"/>
        </w:tabs>
        <w:spacing w:before="0" w:after="0" w:line="240" w:lineRule="auto"/>
        <w:ind w:left="880" w:right="0" w:hanging="360"/>
        <w:jc w:val="left"/>
      </w:pPr>
      <w:r>
        <w:rPr>
          <w:color w:val="484848"/>
        </w:rPr>
        <w:t>cookie</w:t>
      </w:r>
      <w:r>
        <w:rPr>
          <w:color w:val="484848"/>
          <w:spacing w:val="-6"/>
        </w:rPr>
        <w:t xml:space="preserve"> </w:t>
      </w:r>
      <w:r>
        <w:rPr>
          <w:color w:val="484848"/>
        </w:rPr>
        <w:t>session</w:t>
      </w:r>
      <w:r>
        <w:rPr>
          <w:color w:val="484848"/>
          <w:spacing w:val="-1"/>
        </w:rPr>
        <w:t xml:space="preserve"> 区别</w:t>
      </w:r>
    </w:p>
    <w:p>
      <w:pPr>
        <w:pStyle w:val="6"/>
      </w:pPr>
      <w:r>
        <w:rPr>
          <w:color w:val="484848"/>
        </w:rPr>
        <w:t>参考回答：</w:t>
      </w:r>
    </w:p>
    <w:p>
      <w:pPr>
        <w:pStyle w:val="18"/>
        <w:numPr>
          <w:ilvl w:val="0"/>
          <w:numId w:val="17"/>
        </w:numPr>
        <w:tabs>
          <w:tab w:val="left" w:pos="541"/>
          <w:tab w:val="left" w:pos="542"/>
        </w:tabs>
        <w:spacing w:before="0" w:after="0" w:line="272" w:lineRule="exact"/>
        <w:ind w:left="541" w:right="0" w:hanging="382"/>
        <w:jc w:val="left"/>
        <w:rPr>
          <w:rFonts w:hint="eastAsia" w:ascii="宋体" w:eastAsia="宋体"/>
          <w:sz w:val="22"/>
        </w:rPr>
      </w:pPr>
      <w:r>
        <w:rPr>
          <w:rFonts w:hint="eastAsia" w:ascii="宋体" w:eastAsia="宋体"/>
          <w:color w:val="484848"/>
          <w:sz w:val="22"/>
        </w:rPr>
        <w:t>cookie</w:t>
      </w:r>
      <w:r>
        <w:rPr>
          <w:rFonts w:hint="eastAsia" w:ascii="宋体" w:eastAsia="宋体"/>
          <w:color w:val="484848"/>
          <w:spacing w:val="-10"/>
          <w:sz w:val="22"/>
        </w:rPr>
        <w:t xml:space="preserve"> 数据存放在客户的浏览器上，</w:t>
      </w:r>
      <w:r>
        <w:rPr>
          <w:rFonts w:hint="eastAsia" w:ascii="宋体" w:eastAsia="宋体"/>
          <w:color w:val="484848"/>
          <w:sz w:val="22"/>
        </w:rPr>
        <w:t>session</w:t>
      </w:r>
      <w:r>
        <w:rPr>
          <w:rFonts w:hint="eastAsia" w:ascii="宋体" w:eastAsia="宋体"/>
          <w:color w:val="484848"/>
          <w:spacing w:val="-10"/>
          <w:sz w:val="22"/>
        </w:rPr>
        <w:t xml:space="preserve"> 数据放在服务器上。</w:t>
      </w:r>
    </w:p>
    <w:p>
      <w:pPr>
        <w:pStyle w:val="18"/>
        <w:numPr>
          <w:ilvl w:val="0"/>
          <w:numId w:val="17"/>
        </w:numPr>
        <w:tabs>
          <w:tab w:val="left" w:pos="541"/>
          <w:tab w:val="left" w:pos="542"/>
        </w:tabs>
        <w:spacing w:before="30" w:after="0" w:line="266" w:lineRule="auto"/>
        <w:ind w:left="160" w:right="810" w:firstLine="0"/>
        <w:jc w:val="left"/>
        <w:rPr>
          <w:rFonts w:hint="eastAsia" w:ascii="宋体" w:eastAsia="宋体"/>
          <w:sz w:val="22"/>
        </w:rPr>
      </w:pPr>
      <w:r>
        <w:rPr>
          <w:rFonts w:hint="eastAsia" w:ascii="宋体" w:eastAsia="宋体"/>
          <w:color w:val="484848"/>
          <w:sz w:val="22"/>
        </w:rPr>
        <w:t>cookie</w:t>
      </w:r>
      <w:r>
        <w:rPr>
          <w:rFonts w:hint="eastAsia" w:ascii="宋体" w:eastAsia="宋体"/>
          <w:color w:val="484848"/>
          <w:spacing w:val="-2"/>
          <w:sz w:val="22"/>
        </w:rPr>
        <w:t xml:space="preserve"> 不是很安全，别人可以分析存放在本地的</w:t>
      </w:r>
      <w:r>
        <w:rPr>
          <w:rFonts w:hint="eastAsia" w:ascii="宋体" w:eastAsia="宋体"/>
          <w:color w:val="484848"/>
          <w:sz w:val="22"/>
        </w:rPr>
        <w:t>COOKIE</w:t>
      </w:r>
      <w:r>
        <w:rPr>
          <w:rFonts w:hint="eastAsia" w:ascii="宋体" w:eastAsia="宋体"/>
          <w:color w:val="484848"/>
          <w:spacing w:val="9"/>
          <w:sz w:val="22"/>
        </w:rPr>
        <w:t xml:space="preserve"> 并进行</w:t>
      </w:r>
      <w:r>
        <w:rPr>
          <w:rFonts w:hint="eastAsia" w:ascii="宋体" w:eastAsia="宋体"/>
          <w:color w:val="484848"/>
          <w:sz w:val="22"/>
        </w:rPr>
        <w:t>COOKIE</w:t>
      </w:r>
      <w:r>
        <w:rPr>
          <w:rFonts w:hint="eastAsia" w:ascii="宋体" w:eastAsia="宋体"/>
          <w:color w:val="484848"/>
          <w:spacing w:val="-6"/>
          <w:sz w:val="22"/>
        </w:rPr>
        <w:t xml:space="preserve"> 欺骗</w:t>
      </w:r>
      <w:r>
        <w:rPr>
          <w:rFonts w:hint="eastAsia" w:ascii="宋体" w:eastAsia="宋体"/>
          <w:color w:val="484848"/>
          <w:spacing w:val="3"/>
          <w:sz w:val="22"/>
        </w:rPr>
        <w:t>考虑到安全应当使用</w:t>
      </w:r>
      <w:r>
        <w:rPr>
          <w:rFonts w:hint="eastAsia" w:ascii="宋体" w:eastAsia="宋体"/>
          <w:color w:val="484848"/>
          <w:sz w:val="22"/>
        </w:rPr>
        <w:t>session。</w:t>
      </w:r>
    </w:p>
    <w:p>
      <w:pPr>
        <w:pStyle w:val="18"/>
        <w:numPr>
          <w:ilvl w:val="0"/>
          <w:numId w:val="17"/>
        </w:numPr>
        <w:tabs>
          <w:tab w:val="left" w:pos="541"/>
          <w:tab w:val="left" w:pos="542"/>
        </w:tabs>
        <w:spacing w:before="0" w:after="0" w:line="266" w:lineRule="auto"/>
        <w:ind w:left="160" w:right="337" w:firstLine="0"/>
        <w:jc w:val="left"/>
        <w:rPr>
          <w:rFonts w:hint="eastAsia" w:ascii="宋体" w:eastAsia="宋体"/>
          <w:sz w:val="22"/>
        </w:rPr>
      </w:pPr>
      <w:r>
        <w:rPr>
          <w:rFonts w:hint="eastAsia" w:ascii="宋体" w:eastAsia="宋体"/>
          <w:color w:val="484848"/>
          <w:w w:val="95"/>
          <w:sz w:val="22"/>
        </w:rPr>
        <w:t>session</w:t>
      </w:r>
      <w:r>
        <w:rPr>
          <w:rFonts w:hint="eastAsia" w:ascii="宋体" w:eastAsia="宋体"/>
          <w:color w:val="484848"/>
          <w:spacing w:val="-5"/>
          <w:w w:val="95"/>
          <w:sz w:val="22"/>
        </w:rPr>
        <w:t xml:space="preserve">  会在一定时间内保存在服务器上。当访问增多，会比较占用你服务器的性能</w:t>
      </w:r>
      <w:r>
        <w:rPr>
          <w:rFonts w:hint="eastAsia" w:ascii="宋体" w:eastAsia="宋体"/>
          <w:color w:val="484848"/>
          <w:sz w:val="22"/>
        </w:rPr>
        <w:t>考虑到减轻服务器性能方面，应当使用COOKIE。</w:t>
      </w:r>
    </w:p>
    <w:p>
      <w:pPr>
        <w:pStyle w:val="18"/>
        <w:numPr>
          <w:ilvl w:val="0"/>
          <w:numId w:val="17"/>
        </w:numPr>
        <w:tabs>
          <w:tab w:val="left" w:pos="541"/>
          <w:tab w:val="left" w:pos="542"/>
        </w:tabs>
        <w:spacing w:before="0" w:after="0" w:line="266" w:lineRule="auto"/>
        <w:ind w:left="160" w:right="572" w:firstLine="0"/>
        <w:jc w:val="left"/>
        <w:rPr>
          <w:rFonts w:hint="eastAsia" w:ascii="宋体" w:eastAsia="宋体"/>
          <w:sz w:val="22"/>
        </w:rPr>
      </w:pPr>
      <w:r>
        <w:rPr>
          <w:rFonts w:hint="eastAsia" w:ascii="宋体" w:eastAsia="宋体"/>
          <w:color w:val="484848"/>
          <w:spacing w:val="26"/>
          <w:sz w:val="22"/>
        </w:rPr>
        <w:t>单个</w:t>
      </w:r>
      <w:r>
        <w:rPr>
          <w:rFonts w:hint="eastAsia" w:ascii="宋体" w:eastAsia="宋体"/>
          <w:color w:val="484848"/>
          <w:sz w:val="22"/>
        </w:rPr>
        <w:t>cookie</w:t>
      </w:r>
      <w:r>
        <w:rPr>
          <w:rFonts w:hint="eastAsia" w:ascii="宋体" w:eastAsia="宋体"/>
          <w:color w:val="484848"/>
          <w:spacing w:val="-16"/>
          <w:sz w:val="22"/>
        </w:rPr>
        <w:t xml:space="preserve"> 保存的数据不能超过 </w:t>
      </w:r>
      <w:r>
        <w:rPr>
          <w:rFonts w:hint="eastAsia" w:ascii="宋体" w:eastAsia="宋体"/>
          <w:color w:val="484848"/>
          <w:sz w:val="22"/>
        </w:rPr>
        <w:t>4K</w:t>
      </w:r>
      <w:r>
        <w:rPr>
          <w:rFonts w:hint="eastAsia" w:ascii="宋体" w:eastAsia="宋体"/>
          <w:color w:val="484848"/>
          <w:spacing w:val="-7"/>
          <w:sz w:val="22"/>
        </w:rPr>
        <w:t xml:space="preserve">，很多浏览器都限制一个站点最多保存 </w:t>
      </w:r>
      <w:r>
        <w:rPr>
          <w:rFonts w:hint="eastAsia" w:ascii="宋体" w:eastAsia="宋体"/>
          <w:color w:val="484848"/>
          <w:sz w:val="22"/>
        </w:rPr>
        <w:t>20</w:t>
      </w:r>
      <w:r>
        <w:rPr>
          <w:rFonts w:hint="eastAsia" w:ascii="宋体" w:eastAsia="宋体"/>
          <w:color w:val="484848"/>
          <w:spacing w:val="-35"/>
          <w:sz w:val="22"/>
        </w:rPr>
        <w:t xml:space="preserve"> 个cookie。</w:t>
      </w:r>
    </w:p>
    <w:p>
      <w:pPr>
        <w:pStyle w:val="7"/>
        <w:ind w:left="0"/>
      </w:pPr>
    </w:p>
    <w:p>
      <w:pPr>
        <w:pStyle w:val="7"/>
        <w:spacing w:before="6"/>
        <w:ind w:left="0"/>
        <w:rPr>
          <w:sz w:val="16"/>
        </w:rPr>
      </w:pPr>
    </w:p>
    <w:p>
      <w:pPr>
        <w:pStyle w:val="4"/>
        <w:numPr>
          <w:ilvl w:val="1"/>
          <w:numId w:val="17"/>
        </w:numPr>
        <w:tabs>
          <w:tab w:val="left" w:pos="879"/>
          <w:tab w:val="left" w:pos="880"/>
        </w:tabs>
        <w:spacing w:before="0" w:after="0" w:line="240" w:lineRule="auto"/>
        <w:ind w:left="880" w:right="0" w:hanging="360"/>
        <w:jc w:val="left"/>
      </w:pPr>
      <w:r>
        <w:rPr>
          <w:color w:val="484848"/>
          <w:spacing w:val="-1"/>
        </w:rPr>
        <w:t xml:space="preserve">介绍知道的 </w:t>
      </w:r>
      <w:r>
        <w:rPr>
          <w:color w:val="484848"/>
        </w:rPr>
        <w:t>http</w:t>
      </w:r>
      <w:r>
        <w:rPr>
          <w:color w:val="484848"/>
          <w:spacing w:val="-1"/>
        </w:rPr>
        <w:t xml:space="preserve"> 返回的状态码</w:t>
      </w:r>
    </w:p>
    <w:p>
      <w:pPr>
        <w:pStyle w:val="6"/>
        <w:spacing w:before="173"/>
      </w:pPr>
      <w:r>
        <w:rPr>
          <w:color w:val="484848"/>
        </w:rPr>
        <w:t>参考回答：</w:t>
      </w:r>
    </w:p>
    <w:p>
      <w:pPr>
        <w:pStyle w:val="18"/>
        <w:numPr>
          <w:ilvl w:val="0"/>
          <w:numId w:val="18"/>
        </w:numPr>
        <w:tabs>
          <w:tab w:val="left" w:pos="704"/>
          <w:tab w:val="left" w:pos="705"/>
          <w:tab w:val="left" w:pos="1700"/>
        </w:tabs>
        <w:spacing w:before="0" w:after="0" w:line="272" w:lineRule="exact"/>
        <w:ind w:left="704" w:right="0" w:hanging="545"/>
        <w:jc w:val="left"/>
        <w:rPr>
          <w:rFonts w:hint="eastAsia" w:ascii="宋体" w:eastAsia="宋体"/>
          <w:sz w:val="22"/>
        </w:rPr>
      </w:pPr>
      <w:r>
        <w:rPr>
          <w:rFonts w:hint="eastAsia" w:ascii="宋体" w:eastAsia="宋体"/>
          <w:color w:val="484848"/>
          <w:spacing w:val="-1"/>
          <w:w w:val="122"/>
          <w:sz w:val="22"/>
        </w:rPr>
        <w:t>C</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55"/>
          <w:sz w:val="22"/>
        </w:rPr>
        <w:t>ti</w:t>
      </w:r>
      <w:r>
        <w:rPr>
          <w:rFonts w:hint="eastAsia" w:ascii="宋体" w:eastAsia="宋体"/>
          <w:color w:val="484848"/>
          <w:spacing w:val="-1"/>
          <w:w w:val="100"/>
          <w:sz w:val="22"/>
        </w:rPr>
        <w:t>nu</w:t>
      </w:r>
      <w:r>
        <w:rPr>
          <w:rFonts w:hint="eastAsia" w:ascii="宋体" w:eastAsia="宋体"/>
          <w:color w:val="484848"/>
          <w:w w:val="88"/>
          <w:sz w:val="22"/>
        </w:rPr>
        <w:t>e</w:t>
      </w:r>
      <w:r>
        <w:rPr>
          <w:rFonts w:hint="eastAsia" w:ascii="宋体" w:eastAsia="宋体"/>
          <w:color w:val="484848"/>
          <w:sz w:val="22"/>
        </w:rPr>
        <w:tab/>
      </w:r>
      <w:r>
        <w:rPr>
          <w:rFonts w:hint="eastAsia" w:ascii="宋体" w:eastAsia="宋体"/>
          <w:color w:val="484848"/>
          <w:spacing w:val="-3"/>
          <w:w w:val="100"/>
          <w:sz w:val="22"/>
        </w:rPr>
        <w:t>继续。客户端应继续其请求</w:t>
      </w:r>
    </w:p>
    <w:p>
      <w:pPr>
        <w:pStyle w:val="18"/>
        <w:numPr>
          <w:ilvl w:val="0"/>
          <w:numId w:val="18"/>
        </w:numPr>
        <w:tabs>
          <w:tab w:val="left" w:pos="704"/>
          <w:tab w:val="left" w:pos="705"/>
          <w:tab w:val="left" w:pos="2607"/>
        </w:tabs>
        <w:spacing w:before="30" w:after="0" w:line="266" w:lineRule="auto"/>
        <w:ind w:left="160" w:right="337" w:firstLine="0"/>
        <w:jc w:val="left"/>
        <w:rPr>
          <w:rFonts w:hint="eastAsia" w:ascii="宋体" w:eastAsia="宋体"/>
          <w:sz w:val="22"/>
        </w:rPr>
      </w:pPr>
      <w:r>
        <w:rPr>
          <w:rFonts w:hint="eastAsia" w:ascii="宋体" w:eastAsia="宋体"/>
          <w:color w:val="484848"/>
          <w:spacing w:val="-1"/>
          <w:w w:val="100"/>
          <w:sz w:val="22"/>
        </w:rPr>
        <w:t>S</w:t>
      </w:r>
      <w:r>
        <w:rPr>
          <w:rFonts w:hint="eastAsia" w:ascii="宋体" w:eastAsia="宋体"/>
          <w:color w:val="484848"/>
          <w:spacing w:val="-1"/>
          <w:w w:val="122"/>
          <w:sz w:val="22"/>
        </w:rPr>
        <w:t>w</w:t>
      </w:r>
      <w:r>
        <w:rPr>
          <w:rFonts w:hint="eastAsia" w:ascii="宋体" w:eastAsia="宋体"/>
          <w:color w:val="484848"/>
          <w:spacing w:val="-1"/>
          <w:w w:val="55"/>
          <w:sz w:val="22"/>
        </w:rPr>
        <w:t>it</w:t>
      </w:r>
      <w:r>
        <w:rPr>
          <w:rFonts w:hint="eastAsia" w:ascii="宋体" w:eastAsia="宋体"/>
          <w:color w:val="484848"/>
          <w:spacing w:val="-1"/>
          <w:w w:val="88"/>
          <w:sz w:val="22"/>
        </w:rPr>
        <w:t>c</w:t>
      </w:r>
      <w:r>
        <w:rPr>
          <w:rFonts w:hint="eastAsia" w:ascii="宋体" w:eastAsia="宋体"/>
          <w:color w:val="484848"/>
          <w:spacing w:val="-1"/>
          <w:w w:val="100"/>
          <w:sz w:val="22"/>
        </w:rPr>
        <w:t>h</w:t>
      </w:r>
      <w:r>
        <w:rPr>
          <w:rFonts w:hint="eastAsia" w:ascii="宋体" w:eastAsia="宋体"/>
          <w:color w:val="484848"/>
          <w:spacing w:val="-1"/>
          <w:w w:val="55"/>
          <w:sz w:val="22"/>
        </w:rPr>
        <w:t>i</w:t>
      </w:r>
      <w:r>
        <w:rPr>
          <w:rFonts w:hint="eastAsia" w:ascii="宋体" w:eastAsia="宋体"/>
          <w:color w:val="484848"/>
          <w:spacing w:val="-1"/>
          <w:w w:val="100"/>
          <w:sz w:val="22"/>
        </w:rPr>
        <w:t>n</w:t>
      </w:r>
      <w:r>
        <w:rPr>
          <w:rFonts w:hint="eastAsia" w:ascii="宋体" w:eastAsia="宋体"/>
          <w:color w:val="484848"/>
          <w:w w:val="88"/>
          <w:sz w:val="22"/>
        </w:rPr>
        <w:t>g</w:t>
      </w:r>
      <w:r>
        <w:rPr>
          <w:rFonts w:hint="eastAsia" w:ascii="宋体" w:eastAsia="宋体"/>
          <w:color w:val="484848"/>
          <w:spacing w:val="-57"/>
          <w:sz w:val="22"/>
        </w:rPr>
        <w:t xml:space="preserve"> </w:t>
      </w:r>
      <w:r>
        <w:rPr>
          <w:rFonts w:hint="eastAsia" w:ascii="宋体" w:eastAsia="宋体"/>
          <w:color w:val="484848"/>
          <w:spacing w:val="-1"/>
          <w:w w:val="111"/>
          <w:sz w:val="22"/>
        </w:rPr>
        <w:t>P</w:t>
      </w:r>
      <w:r>
        <w:rPr>
          <w:rFonts w:hint="eastAsia" w:ascii="宋体" w:eastAsia="宋体"/>
          <w:color w:val="484848"/>
          <w:spacing w:val="-1"/>
          <w:w w:val="66"/>
          <w:sz w:val="22"/>
        </w:rPr>
        <w:t>r</w:t>
      </w:r>
      <w:r>
        <w:rPr>
          <w:rFonts w:hint="eastAsia" w:ascii="宋体" w:eastAsia="宋体"/>
          <w:color w:val="484848"/>
          <w:spacing w:val="-1"/>
          <w:w w:val="88"/>
          <w:sz w:val="22"/>
        </w:rPr>
        <w:t>o</w:t>
      </w:r>
      <w:r>
        <w:rPr>
          <w:rFonts w:hint="eastAsia" w:ascii="宋体" w:eastAsia="宋体"/>
          <w:color w:val="484848"/>
          <w:spacing w:val="-1"/>
          <w:w w:val="55"/>
          <w:sz w:val="22"/>
        </w:rPr>
        <w:t>t</w:t>
      </w:r>
      <w:r>
        <w:rPr>
          <w:rFonts w:hint="eastAsia" w:ascii="宋体" w:eastAsia="宋体"/>
          <w:color w:val="484848"/>
          <w:spacing w:val="-1"/>
          <w:w w:val="88"/>
          <w:sz w:val="22"/>
        </w:rPr>
        <w:t>oco</w:t>
      </w:r>
      <w:r>
        <w:rPr>
          <w:rFonts w:hint="eastAsia" w:ascii="宋体" w:eastAsia="宋体"/>
          <w:color w:val="484848"/>
          <w:spacing w:val="-1"/>
          <w:w w:val="55"/>
          <w:sz w:val="22"/>
        </w:rPr>
        <w:t>l</w:t>
      </w:r>
      <w:r>
        <w:rPr>
          <w:rFonts w:hint="eastAsia" w:ascii="宋体" w:eastAsia="宋体"/>
          <w:color w:val="484848"/>
          <w:w w:val="77"/>
          <w:sz w:val="22"/>
        </w:rPr>
        <w:t>s</w:t>
      </w:r>
      <w:r>
        <w:rPr>
          <w:rFonts w:hint="eastAsia" w:ascii="宋体" w:eastAsia="宋体"/>
          <w:color w:val="484848"/>
          <w:sz w:val="22"/>
        </w:rPr>
        <w:tab/>
      </w:r>
      <w:r>
        <w:rPr>
          <w:rFonts w:hint="eastAsia" w:ascii="宋体" w:eastAsia="宋体"/>
          <w:color w:val="484848"/>
          <w:spacing w:val="-10"/>
          <w:w w:val="100"/>
          <w:sz w:val="22"/>
        </w:rPr>
        <w:t>切换协议。服务器根据客户端的请求切换协议。只能切换到更</w:t>
      </w:r>
      <w:r>
        <w:rPr>
          <w:rFonts w:hint="eastAsia" w:ascii="宋体" w:eastAsia="宋体"/>
          <w:color w:val="484848"/>
          <w:spacing w:val="-7"/>
          <w:sz w:val="22"/>
        </w:rPr>
        <w:t xml:space="preserve">高级的协议，例如，切换到 </w:t>
      </w:r>
      <w:r>
        <w:rPr>
          <w:rFonts w:hint="eastAsia" w:ascii="宋体" w:eastAsia="宋体"/>
          <w:color w:val="484848"/>
          <w:sz w:val="22"/>
        </w:rPr>
        <w:t>HTTP</w:t>
      </w:r>
      <w:r>
        <w:rPr>
          <w:rFonts w:hint="eastAsia" w:ascii="宋体" w:eastAsia="宋体"/>
          <w:color w:val="484848"/>
          <w:spacing w:val="-10"/>
          <w:sz w:val="22"/>
        </w:rPr>
        <w:t xml:space="preserve"> 的新版本协议</w:t>
      </w:r>
    </w:p>
    <w:p>
      <w:pPr>
        <w:pStyle w:val="18"/>
        <w:numPr>
          <w:ilvl w:val="0"/>
          <w:numId w:val="19"/>
        </w:numPr>
        <w:tabs>
          <w:tab w:val="left" w:pos="704"/>
          <w:tab w:val="left" w:pos="705"/>
          <w:tab w:val="left" w:pos="1215"/>
        </w:tabs>
        <w:spacing w:before="0" w:after="0" w:line="280" w:lineRule="exact"/>
        <w:ind w:left="704" w:right="0" w:hanging="545"/>
        <w:jc w:val="left"/>
        <w:rPr>
          <w:rFonts w:hint="eastAsia" w:ascii="宋体" w:eastAsia="宋体"/>
          <w:sz w:val="22"/>
        </w:rPr>
      </w:pPr>
      <w:r>
        <w:rPr>
          <w:rFonts w:hint="eastAsia" w:ascii="宋体" w:eastAsia="宋体"/>
          <w:color w:val="484848"/>
          <w:w w:val="110"/>
          <w:sz w:val="22"/>
        </w:rPr>
        <w:t>OK</w:t>
      </w:r>
      <w:r>
        <w:rPr>
          <w:rFonts w:hint="eastAsia" w:ascii="宋体" w:eastAsia="宋体"/>
          <w:color w:val="484848"/>
          <w:w w:val="110"/>
          <w:sz w:val="22"/>
        </w:rPr>
        <w:tab/>
      </w:r>
      <w:r>
        <w:rPr>
          <w:rFonts w:hint="eastAsia" w:ascii="宋体" w:eastAsia="宋体"/>
          <w:color w:val="484848"/>
          <w:spacing w:val="3"/>
          <w:w w:val="110"/>
          <w:sz w:val="22"/>
        </w:rPr>
        <w:t>请求成功。一般用于</w:t>
      </w:r>
      <w:r>
        <w:rPr>
          <w:rFonts w:hint="eastAsia" w:ascii="宋体" w:eastAsia="宋体"/>
          <w:color w:val="484848"/>
          <w:w w:val="110"/>
          <w:sz w:val="22"/>
        </w:rPr>
        <w:t>GET</w:t>
      </w:r>
      <w:r>
        <w:rPr>
          <w:rFonts w:hint="eastAsia" w:ascii="宋体" w:eastAsia="宋体"/>
          <w:color w:val="484848"/>
          <w:spacing w:val="-9"/>
          <w:w w:val="110"/>
          <w:sz w:val="22"/>
        </w:rPr>
        <w:t xml:space="preserve"> 与</w:t>
      </w:r>
      <w:r>
        <w:rPr>
          <w:rFonts w:hint="eastAsia" w:ascii="宋体" w:eastAsia="宋体"/>
          <w:color w:val="484848"/>
          <w:w w:val="110"/>
          <w:sz w:val="22"/>
        </w:rPr>
        <w:t>POST</w:t>
      </w:r>
      <w:r>
        <w:rPr>
          <w:rFonts w:hint="eastAsia" w:ascii="宋体" w:eastAsia="宋体"/>
          <w:color w:val="484848"/>
          <w:spacing w:val="-24"/>
          <w:w w:val="110"/>
          <w:sz w:val="22"/>
        </w:rPr>
        <w:t xml:space="preserve"> 请求</w:t>
      </w:r>
    </w:p>
    <w:p>
      <w:pPr>
        <w:pStyle w:val="18"/>
        <w:numPr>
          <w:ilvl w:val="0"/>
          <w:numId w:val="19"/>
        </w:numPr>
        <w:tabs>
          <w:tab w:val="left" w:pos="704"/>
          <w:tab w:val="left" w:pos="705"/>
          <w:tab w:val="left" w:pos="1590"/>
        </w:tabs>
        <w:spacing w:before="30" w:after="0" w:line="240" w:lineRule="auto"/>
        <w:ind w:left="704" w:right="0" w:hanging="545"/>
        <w:jc w:val="left"/>
        <w:rPr>
          <w:rFonts w:hint="eastAsia" w:ascii="宋体" w:eastAsia="宋体"/>
          <w:sz w:val="22"/>
        </w:rPr>
      </w:pPr>
      <w:r>
        <w:rPr>
          <w:rFonts w:hint="eastAsia" w:ascii="宋体" w:eastAsia="宋体"/>
          <w:color w:val="484848"/>
          <w:spacing w:val="-1"/>
          <w:w w:val="122"/>
          <w:sz w:val="22"/>
        </w:rPr>
        <w:t>C</w:t>
      </w:r>
      <w:r>
        <w:rPr>
          <w:rFonts w:hint="eastAsia" w:ascii="宋体" w:eastAsia="宋体"/>
          <w:color w:val="484848"/>
          <w:spacing w:val="-1"/>
          <w:w w:val="66"/>
          <w:sz w:val="22"/>
        </w:rPr>
        <w:t>r</w:t>
      </w:r>
      <w:r>
        <w:rPr>
          <w:rFonts w:hint="eastAsia" w:ascii="宋体" w:eastAsia="宋体"/>
          <w:color w:val="484848"/>
          <w:spacing w:val="-1"/>
          <w:w w:val="88"/>
          <w:sz w:val="22"/>
        </w:rPr>
        <w:t>ea</w:t>
      </w:r>
      <w:r>
        <w:rPr>
          <w:rFonts w:hint="eastAsia" w:ascii="宋体" w:eastAsia="宋体"/>
          <w:color w:val="484848"/>
          <w:spacing w:val="-1"/>
          <w:w w:val="55"/>
          <w:sz w:val="22"/>
        </w:rPr>
        <w:t>t</w:t>
      </w:r>
      <w:r>
        <w:rPr>
          <w:rFonts w:hint="eastAsia" w:ascii="宋体" w:eastAsia="宋体"/>
          <w:color w:val="484848"/>
          <w:spacing w:val="-1"/>
          <w:w w:val="88"/>
          <w:sz w:val="22"/>
        </w:rPr>
        <w:t>e</w:t>
      </w:r>
      <w:r>
        <w:rPr>
          <w:rFonts w:hint="eastAsia" w:ascii="宋体" w:eastAsia="宋体"/>
          <w:color w:val="484848"/>
          <w:w w:val="100"/>
          <w:sz w:val="22"/>
        </w:rPr>
        <w:t>d</w:t>
      </w:r>
      <w:r>
        <w:rPr>
          <w:rFonts w:hint="eastAsia" w:ascii="宋体" w:eastAsia="宋体"/>
          <w:color w:val="484848"/>
          <w:sz w:val="22"/>
        </w:rPr>
        <w:tab/>
      </w:r>
      <w:r>
        <w:rPr>
          <w:rFonts w:hint="eastAsia" w:ascii="宋体" w:eastAsia="宋体"/>
          <w:color w:val="484848"/>
          <w:spacing w:val="-3"/>
          <w:w w:val="100"/>
          <w:sz w:val="22"/>
        </w:rPr>
        <w:t>已创建。成功请求并创建了新的资源</w:t>
      </w:r>
    </w:p>
    <w:p>
      <w:pPr>
        <w:pStyle w:val="18"/>
        <w:numPr>
          <w:ilvl w:val="0"/>
          <w:numId w:val="19"/>
        </w:numPr>
        <w:tabs>
          <w:tab w:val="left" w:pos="704"/>
          <w:tab w:val="left" w:pos="705"/>
          <w:tab w:val="left" w:pos="1736"/>
        </w:tabs>
        <w:spacing w:before="31" w:after="0" w:line="240" w:lineRule="auto"/>
        <w:ind w:left="704" w:right="0" w:hanging="545"/>
        <w:jc w:val="left"/>
        <w:rPr>
          <w:rFonts w:hint="eastAsia" w:ascii="宋体" w:eastAsia="宋体"/>
          <w:sz w:val="22"/>
        </w:rPr>
      </w:pPr>
      <w:r>
        <w:rPr>
          <w:rFonts w:hint="eastAsia" w:ascii="宋体" w:eastAsia="宋体"/>
          <w:color w:val="484848"/>
          <w:spacing w:val="-1"/>
          <w:w w:val="133"/>
          <w:sz w:val="22"/>
        </w:rPr>
        <w:t>A</w:t>
      </w:r>
      <w:r>
        <w:rPr>
          <w:rFonts w:hint="eastAsia" w:ascii="宋体" w:eastAsia="宋体"/>
          <w:color w:val="484848"/>
          <w:spacing w:val="-1"/>
          <w:w w:val="88"/>
          <w:sz w:val="22"/>
        </w:rPr>
        <w:t>cce</w:t>
      </w:r>
      <w:r>
        <w:rPr>
          <w:rFonts w:hint="eastAsia" w:ascii="宋体" w:eastAsia="宋体"/>
          <w:color w:val="484848"/>
          <w:spacing w:val="-1"/>
          <w:w w:val="100"/>
          <w:sz w:val="22"/>
        </w:rPr>
        <w:t>p</w:t>
      </w:r>
      <w:r>
        <w:rPr>
          <w:rFonts w:hint="eastAsia" w:ascii="宋体" w:eastAsia="宋体"/>
          <w:color w:val="484848"/>
          <w:spacing w:val="-1"/>
          <w:w w:val="55"/>
          <w:sz w:val="22"/>
        </w:rPr>
        <w:t>t</w:t>
      </w:r>
      <w:r>
        <w:rPr>
          <w:rFonts w:hint="eastAsia" w:ascii="宋体" w:eastAsia="宋体"/>
          <w:color w:val="484848"/>
          <w:spacing w:val="-1"/>
          <w:w w:val="88"/>
          <w:sz w:val="22"/>
        </w:rPr>
        <w:t>e</w:t>
      </w:r>
      <w:r>
        <w:rPr>
          <w:rFonts w:hint="eastAsia" w:ascii="宋体" w:eastAsia="宋体"/>
          <w:color w:val="484848"/>
          <w:w w:val="100"/>
          <w:sz w:val="22"/>
        </w:rPr>
        <w:t>d</w:t>
      </w:r>
      <w:r>
        <w:rPr>
          <w:rFonts w:hint="eastAsia" w:ascii="宋体" w:eastAsia="宋体"/>
          <w:color w:val="484848"/>
          <w:sz w:val="22"/>
        </w:rPr>
        <w:tab/>
      </w:r>
      <w:r>
        <w:rPr>
          <w:rFonts w:hint="eastAsia" w:ascii="宋体" w:eastAsia="宋体"/>
          <w:color w:val="484848"/>
          <w:spacing w:val="-3"/>
          <w:w w:val="100"/>
          <w:sz w:val="22"/>
        </w:rPr>
        <w:t>已接受。已经接受请求，但未处理完成</w:t>
      </w:r>
    </w:p>
    <w:p>
      <w:pPr>
        <w:pStyle w:val="18"/>
        <w:numPr>
          <w:ilvl w:val="0"/>
          <w:numId w:val="19"/>
        </w:numPr>
        <w:tabs>
          <w:tab w:val="left" w:pos="704"/>
          <w:tab w:val="left" w:pos="705"/>
          <w:tab w:val="left" w:pos="3579"/>
        </w:tabs>
        <w:spacing w:before="30" w:after="0" w:line="266" w:lineRule="auto"/>
        <w:ind w:left="160" w:right="337" w:firstLine="0"/>
        <w:jc w:val="left"/>
        <w:rPr>
          <w:rFonts w:hint="eastAsia" w:ascii="宋体" w:eastAsia="宋体"/>
          <w:sz w:val="22"/>
        </w:rPr>
      </w:pPr>
      <w:r>
        <w:rPr>
          <w:rFonts w:hint="eastAsia" w:ascii="宋体" w:eastAsia="宋体"/>
          <w:color w:val="484848"/>
          <w:spacing w:val="-1"/>
          <w:w w:val="133"/>
          <w:sz w:val="22"/>
        </w:rPr>
        <w:t>N</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109"/>
          <w:sz w:val="22"/>
        </w:rPr>
        <w:t>-</w:t>
      </w:r>
      <w:r>
        <w:rPr>
          <w:rFonts w:hint="eastAsia" w:ascii="宋体" w:eastAsia="宋体"/>
          <w:color w:val="484848"/>
          <w:spacing w:val="-1"/>
          <w:w w:val="133"/>
          <w:sz w:val="22"/>
        </w:rPr>
        <w:t>A</w:t>
      </w:r>
      <w:r>
        <w:rPr>
          <w:rFonts w:hint="eastAsia" w:ascii="宋体" w:eastAsia="宋体"/>
          <w:color w:val="484848"/>
          <w:spacing w:val="-1"/>
          <w:w w:val="100"/>
          <w:sz w:val="22"/>
        </w:rPr>
        <w:t>u</w:t>
      </w:r>
      <w:r>
        <w:rPr>
          <w:rFonts w:hint="eastAsia" w:ascii="宋体" w:eastAsia="宋体"/>
          <w:color w:val="484848"/>
          <w:spacing w:val="-1"/>
          <w:w w:val="55"/>
          <w:sz w:val="22"/>
        </w:rPr>
        <w:t>t</w:t>
      </w:r>
      <w:r>
        <w:rPr>
          <w:rFonts w:hint="eastAsia" w:ascii="宋体" w:eastAsia="宋体"/>
          <w:color w:val="484848"/>
          <w:spacing w:val="-1"/>
          <w:w w:val="100"/>
          <w:sz w:val="22"/>
        </w:rPr>
        <w:t>h</w:t>
      </w:r>
      <w:r>
        <w:rPr>
          <w:rFonts w:hint="eastAsia" w:ascii="宋体" w:eastAsia="宋体"/>
          <w:color w:val="484848"/>
          <w:spacing w:val="-1"/>
          <w:w w:val="88"/>
          <w:sz w:val="22"/>
        </w:rPr>
        <w:t>o</w:t>
      </w:r>
      <w:r>
        <w:rPr>
          <w:rFonts w:hint="eastAsia" w:ascii="宋体" w:eastAsia="宋体"/>
          <w:color w:val="484848"/>
          <w:spacing w:val="-1"/>
          <w:w w:val="66"/>
          <w:sz w:val="22"/>
        </w:rPr>
        <w:t>r</w:t>
      </w:r>
      <w:r>
        <w:rPr>
          <w:rFonts w:hint="eastAsia" w:ascii="宋体" w:eastAsia="宋体"/>
          <w:color w:val="484848"/>
          <w:spacing w:val="-1"/>
          <w:w w:val="55"/>
          <w:sz w:val="22"/>
        </w:rPr>
        <w:t>it</w:t>
      </w:r>
      <w:r>
        <w:rPr>
          <w:rFonts w:hint="eastAsia" w:ascii="宋体" w:eastAsia="宋体"/>
          <w:color w:val="484848"/>
          <w:spacing w:val="-1"/>
          <w:w w:val="88"/>
          <w:sz w:val="22"/>
        </w:rPr>
        <w:t>a</w:t>
      </w:r>
      <w:r>
        <w:rPr>
          <w:rFonts w:hint="eastAsia" w:ascii="宋体" w:eastAsia="宋体"/>
          <w:color w:val="484848"/>
          <w:spacing w:val="-1"/>
          <w:w w:val="55"/>
          <w:sz w:val="22"/>
        </w:rPr>
        <w:t>ti</w:t>
      </w:r>
      <w:r>
        <w:rPr>
          <w:rFonts w:hint="eastAsia" w:ascii="宋体" w:eastAsia="宋体"/>
          <w:color w:val="484848"/>
          <w:spacing w:val="-1"/>
          <w:w w:val="88"/>
          <w:sz w:val="22"/>
        </w:rPr>
        <w:t>v</w:t>
      </w:r>
      <w:r>
        <w:rPr>
          <w:rFonts w:hint="eastAsia" w:ascii="宋体" w:eastAsia="宋体"/>
          <w:color w:val="484848"/>
          <w:w w:val="88"/>
          <w:sz w:val="22"/>
        </w:rPr>
        <w:t>e</w:t>
      </w:r>
      <w:r>
        <w:rPr>
          <w:rFonts w:hint="eastAsia" w:ascii="宋体" w:eastAsia="宋体"/>
          <w:color w:val="484848"/>
          <w:spacing w:val="-55"/>
          <w:sz w:val="22"/>
        </w:rPr>
        <w:t xml:space="preserve"> </w:t>
      </w:r>
      <w:r>
        <w:rPr>
          <w:rFonts w:hint="eastAsia" w:ascii="宋体" w:eastAsia="宋体"/>
          <w:color w:val="484848"/>
          <w:spacing w:val="-1"/>
          <w:w w:val="66"/>
          <w:sz w:val="22"/>
        </w:rPr>
        <w:t>I</w:t>
      </w:r>
      <w:r>
        <w:rPr>
          <w:rFonts w:hint="eastAsia" w:ascii="宋体" w:eastAsia="宋体"/>
          <w:color w:val="484848"/>
          <w:spacing w:val="-1"/>
          <w:w w:val="100"/>
          <w:sz w:val="22"/>
        </w:rPr>
        <w:t>n</w:t>
      </w:r>
      <w:r>
        <w:rPr>
          <w:rFonts w:hint="eastAsia" w:ascii="宋体" w:eastAsia="宋体"/>
          <w:color w:val="484848"/>
          <w:spacing w:val="-1"/>
          <w:w w:val="55"/>
          <w:sz w:val="22"/>
        </w:rPr>
        <w:t>f</w:t>
      </w:r>
      <w:r>
        <w:rPr>
          <w:rFonts w:hint="eastAsia" w:ascii="宋体" w:eastAsia="宋体"/>
          <w:color w:val="484848"/>
          <w:spacing w:val="-1"/>
          <w:w w:val="88"/>
          <w:sz w:val="22"/>
        </w:rPr>
        <w:t>o</w:t>
      </w:r>
      <w:r>
        <w:rPr>
          <w:rFonts w:hint="eastAsia" w:ascii="宋体" w:eastAsia="宋体"/>
          <w:color w:val="484848"/>
          <w:spacing w:val="-1"/>
          <w:w w:val="66"/>
          <w:sz w:val="22"/>
        </w:rPr>
        <w:t>r</w:t>
      </w:r>
      <w:r>
        <w:rPr>
          <w:rFonts w:hint="eastAsia" w:ascii="宋体" w:eastAsia="宋体"/>
          <w:color w:val="484848"/>
          <w:spacing w:val="-1"/>
          <w:w w:val="144"/>
          <w:sz w:val="22"/>
        </w:rPr>
        <w:t>m</w:t>
      </w:r>
      <w:r>
        <w:rPr>
          <w:rFonts w:hint="eastAsia" w:ascii="宋体" w:eastAsia="宋体"/>
          <w:color w:val="484848"/>
          <w:spacing w:val="-1"/>
          <w:w w:val="88"/>
          <w:sz w:val="22"/>
        </w:rPr>
        <w:t>a</w:t>
      </w:r>
      <w:r>
        <w:rPr>
          <w:rFonts w:hint="eastAsia" w:ascii="宋体" w:eastAsia="宋体"/>
          <w:color w:val="484848"/>
          <w:spacing w:val="-1"/>
          <w:w w:val="55"/>
          <w:sz w:val="22"/>
        </w:rPr>
        <w:t>ti</w:t>
      </w:r>
      <w:r>
        <w:rPr>
          <w:rFonts w:hint="eastAsia" w:ascii="宋体" w:eastAsia="宋体"/>
          <w:color w:val="484848"/>
          <w:spacing w:val="-1"/>
          <w:w w:val="88"/>
          <w:sz w:val="22"/>
        </w:rPr>
        <w:t>o</w:t>
      </w:r>
      <w:r>
        <w:rPr>
          <w:rFonts w:hint="eastAsia" w:ascii="宋体" w:eastAsia="宋体"/>
          <w:color w:val="484848"/>
          <w:w w:val="100"/>
          <w:sz w:val="22"/>
        </w:rPr>
        <w:t>n</w:t>
      </w:r>
      <w:r>
        <w:rPr>
          <w:rFonts w:hint="eastAsia" w:ascii="宋体" w:eastAsia="宋体"/>
          <w:color w:val="484848"/>
          <w:sz w:val="22"/>
        </w:rPr>
        <w:tab/>
      </w:r>
      <w:r>
        <w:rPr>
          <w:rFonts w:hint="eastAsia" w:ascii="宋体" w:eastAsia="宋体"/>
          <w:color w:val="484848"/>
          <w:spacing w:val="-8"/>
          <w:w w:val="100"/>
          <w:sz w:val="22"/>
        </w:rPr>
        <w:t>非授权信息。请求成功。但返回的</w:t>
      </w:r>
      <w:r>
        <w:rPr>
          <w:rFonts w:hint="eastAsia" w:ascii="宋体" w:eastAsia="宋体"/>
          <w:color w:val="484848"/>
          <w:spacing w:val="-55"/>
          <w:sz w:val="22"/>
        </w:rPr>
        <w:t xml:space="preserve"> </w:t>
      </w:r>
      <w:r>
        <w:rPr>
          <w:rFonts w:hint="eastAsia" w:ascii="宋体" w:eastAsia="宋体"/>
          <w:color w:val="484848"/>
          <w:spacing w:val="-1"/>
          <w:w w:val="144"/>
          <w:sz w:val="22"/>
        </w:rPr>
        <w:t>m</w:t>
      </w:r>
      <w:r>
        <w:rPr>
          <w:rFonts w:hint="eastAsia" w:ascii="宋体" w:eastAsia="宋体"/>
          <w:color w:val="484848"/>
          <w:spacing w:val="-1"/>
          <w:w w:val="88"/>
          <w:sz w:val="22"/>
        </w:rPr>
        <w:t>e</w:t>
      </w:r>
      <w:r>
        <w:rPr>
          <w:rFonts w:hint="eastAsia" w:ascii="宋体" w:eastAsia="宋体"/>
          <w:color w:val="484848"/>
          <w:spacing w:val="-1"/>
          <w:w w:val="55"/>
          <w:sz w:val="22"/>
        </w:rPr>
        <w:t>t</w:t>
      </w:r>
      <w:r>
        <w:rPr>
          <w:rFonts w:hint="eastAsia" w:ascii="宋体" w:eastAsia="宋体"/>
          <w:color w:val="484848"/>
          <w:w w:val="88"/>
          <w:sz w:val="22"/>
        </w:rPr>
        <w:t>a</w:t>
      </w:r>
      <w:r>
        <w:rPr>
          <w:rFonts w:hint="eastAsia" w:ascii="宋体" w:eastAsia="宋体"/>
          <w:color w:val="484848"/>
          <w:spacing w:val="-56"/>
          <w:sz w:val="22"/>
        </w:rPr>
        <w:t xml:space="preserve"> </w:t>
      </w:r>
      <w:r>
        <w:rPr>
          <w:rFonts w:hint="eastAsia" w:ascii="宋体" w:eastAsia="宋体"/>
          <w:color w:val="484848"/>
          <w:spacing w:val="-2"/>
          <w:w w:val="100"/>
          <w:sz w:val="22"/>
        </w:rPr>
        <w:t>信息不在原</w:t>
      </w:r>
      <w:r>
        <w:rPr>
          <w:rFonts w:hint="eastAsia" w:ascii="宋体" w:eastAsia="宋体"/>
          <w:color w:val="484848"/>
          <w:spacing w:val="-3"/>
          <w:sz w:val="22"/>
        </w:rPr>
        <w:t>始的服务器，而是一个副本</w:t>
      </w:r>
    </w:p>
    <w:p>
      <w:pPr>
        <w:pStyle w:val="18"/>
        <w:numPr>
          <w:ilvl w:val="0"/>
          <w:numId w:val="19"/>
        </w:numPr>
        <w:tabs>
          <w:tab w:val="left" w:pos="704"/>
          <w:tab w:val="left" w:pos="705"/>
          <w:tab w:val="left" w:pos="1890"/>
        </w:tabs>
        <w:spacing w:before="0" w:after="0" w:line="266" w:lineRule="auto"/>
        <w:ind w:left="160" w:right="313" w:firstLine="0"/>
        <w:jc w:val="left"/>
        <w:rPr>
          <w:rFonts w:hint="eastAsia" w:ascii="宋体" w:eastAsia="宋体"/>
          <w:sz w:val="22"/>
        </w:rPr>
      </w:pPr>
      <w:r>
        <w:rPr>
          <w:rFonts w:hint="eastAsia" w:ascii="宋体" w:eastAsia="宋体"/>
          <w:color w:val="484848"/>
          <w:spacing w:val="-1"/>
          <w:w w:val="133"/>
          <w:sz w:val="22"/>
        </w:rPr>
        <w:t>N</w:t>
      </w:r>
      <w:r>
        <w:rPr>
          <w:rFonts w:hint="eastAsia" w:ascii="宋体" w:eastAsia="宋体"/>
          <w:color w:val="484848"/>
          <w:w w:val="88"/>
          <w:sz w:val="22"/>
        </w:rPr>
        <w:t>o</w:t>
      </w:r>
      <w:r>
        <w:rPr>
          <w:rFonts w:hint="eastAsia" w:ascii="宋体" w:eastAsia="宋体"/>
          <w:color w:val="484848"/>
          <w:spacing w:val="-56"/>
          <w:sz w:val="22"/>
        </w:rPr>
        <w:t xml:space="preserve"> </w:t>
      </w:r>
      <w:r>
        <w:rPr>
          <w:rFonts w:hint="eastAsia" w:ascii="宋体" w:eastAsia="宋体"/>
          <w:color w:val="484848"/>
          <w:spacing w:val="-1"/>
          <w:w w:val="122"/>
          <w:sz w:val="22"/>
        </w:rPr>
        <w:t>C</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w w:val="55"/>
          <w:sz w:val="22"/>
        </w:rPr>
        <w:t>t</w:t>
      </w:r>
      <w:r>
        <w:rPr>
          <w:rFonts w:hint="eastAsia" w:ascii="宋体" w:eastAsia="宋体"/>
          <w:color w:val="484848"/>
          <w:sz w:val="22"/>
        </w:rPr>
        <w:tab/>
      </w:r>
      <w:r>
        <w:rPr>
          <w:rFonts w:hint="eastAsia" w:ascii="宋体" w:eastAsia="宋体"/>
          <w:color w:val="484848"/>
          <w:spacing w:val="-3"/>
          <w:w w:val="100"/>
          <w:sz w:val="22"/>
        </w:rPr>
        <w:t>无内容。服务器成功处理，但未返回内容。在未更新网页的情况下，</w:t>
      </w:r>
      <w:r>
        <w:rPr>
          <w:rFonts w:hint="eastAsia" w:ascii="宋体" w:eastAsia="宋体"/>
          <w:color w:val="484848"/>
          <w:spacing w:val="-3"/>
          <w:w w:val="105"/>
          <w:sz w:val="22"/>
        </w:rPr>
        <w:t>可确保浏览器继续显示当前文档</w:t>
      </w:r>
    </w:p>
    <w:p>
      <w:pPr>
        <w:spacing w:after="0" w:line="266" w:lineRule="auto"/>
        <w:jc w:val="left"/>
        <w:rPr>
          <w:rFonts w:hint="eastAsia" w:ascii="宋体" w:eastAsia="宋体"/>
          <w:sz w:val="22"/>
        </w:rPr>
        <w:sectPr>
          <w:pgSz w:w="11910" w:h="16840"/>
          <w:pgMar w:top="1380" w:right="1460" w:bottom="1500" w:left="1640" w:header="0" w:footer="963" w:gutter="0"/>
        </w:sectPr>
      </w:pPr>
    </w:p>
    <w:p>
      <w:pPr>
        <w:pStyle w:val="18"/>
        <w:numPr>
          <w:ilvl w:val="0"/>
          <w:numId w:val="19"/>
        </w:numPr>
        <w:tabs>
          <w:tab w:val="left" w:pos="704"/>
          <w:tab w:val="left" w:pos="705"/>
          <w:tab w:val="left" w:pos="2132"/>
        </w:tabs>
        <w:spacing w:before="51" w:after="0" w:line="266" w:lineRule="auto"/>
        <w:ind w:left="160" w:right="337" w:firstLine="0"/>
        <w:jc w:val="left"/>
        <w:rPr>
          <w:rFonts w:hint="eastAsia" w:ascii="宋体" w:eastAsia="宋体"/>
          <w:sz w:val="22"/>
        </w:rPr>
      </w:pPr>
      <w:r>
        <w:rPr>
          <w:rFonts w:hint="eastAsia" w:ascii="宋体" w:eastAsia="宋体"/>
          <w:color w:val="484848"/>
          <w:spacing w:val="-1"/>
          <w:w w:val="133"/>
          <w:sz w:val="22"/>
        </w:rPr>
        <w:t>R</w:t>
      </w:r>
      <w:r>
        <w:rPr>
          <w:rFonts w:hint="eastAsia" w:ascii="宋体" w:eastAsia="宋体"/>
          <w:color w:val="484848"/>
          <w:spacing w:val="-1"/>
          <w:w w:val="88"/>
          <w:sz w:val="22"/>
        </w:rPr>
        <w:t>e</w:t>
      </w:r>
      <w:r>
        <w:rPr>
          <w:rFonts w:hint="eastAsia" w:ascii="宋体" w:eastAsia="宋体"/>
          <w:color w:val="484848"/>
          <w:spacing w:val="-1"/>
          <w:w w:val="77"/>
          <w:sz w:val="22"/>
        </w:rPr>
        <w:t>s</w:t>
      </w:r>
      <w:r>
        <w:rPr>
          <w:rFonts w:hint="eastAsia" w:ascii="宋体" w:eastAsia="宋体"/>
          <w:color w:val="484848"/>
          <w:spacing w:val="-1"/>
          <w:w w:val="88"/>
          <w:sz w:val="22"/>
        </w:rPr>
        <w:t>e</w:t>
      </w:r>
      <w:r>
        <w:rPr>
          <w:rFonts w:hint="eastAsia" w:ascii="宋体" w:eastAsia="宋体"/>
          <w:color w:val="484848"/>
          <w:w w:val="55"/>
          <w:sz w:val="22"/>
        </w:rPr>
        <w:t>t</w:t>
      </w:r>
      <w:r>
        <w:rPr>
          <w:rFonts w:hint="eastAsia" w:ascii="宋体" w:eastAsia="宋体"/>
          <w:color w:val="484848"/>
          <w:spacing w:val="-57"/>
          <w:sz w:val="22"/>
        </w:rPr>
        <w:t xml:space="preserve"> </w:t>
      </w:r>
      <w:r>
        <w:rPr>
          <w:rFonts w:hint="eastAsia" w:ascii="宋体" w:eastAsia="宋体"/>
          <w:color w:val="484848"/>
          <w:spacing w:val="-1"/>
          <w:w w:val="122"/>
          <w:sz w:val="22"/>
        </w:rPr>
        <w:t>C</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w w:val="55"/>
          <w:sz w:val="22"/>
        </w:rPr>
        <w:t>t</w:t>
      </w:r>
      <w:r>
        <w:rPr>
          <w:rFonts w:hint="eastAsia" w:ascii="宋体" w:eastAsia="宋体"/>
          <w:color w:val="484848"/>
          <w:sz w:val="22"/>
        </w:rPr>
        <w:tab/>
      </w:r>
      <w:r>
        <w:rPr>
          <w:rFonts w:hint="eastAsia" w:ascii="宋体" w:eastAsia="宋体"/>
          <w:color w:val="484848"/>
          <w:spacing w:val="-7"/>
          <w:w w:val="100"/>
          <w:sz w:val="22"/>
        </w:rPr>
        <w:t>重置内容。服务器处理成功，用户终端</w:t>
      </w:r>
      <w:r>
        <w:rPr>
          <w:rFonts w:hint="eastAsia" w:ascii="宋体" w:eastAsia="宋体"/>
          <w:color w:val="484848"/>
          <w:spacing w:val="-3"/>
          <w:w w:val="100"/>
          <w:sz w:val="22"/>
        </w:rPr>
        <w:t>（</w:t>
      </w:r>
      <w:r>
        <w:rPr>
          <w:rFonts w:hint="eastAsia" w:ascii="宋体" w:eastAsia="宋体"/>
          <w:color w:val="484848"/>
          <w:spacing w:val="-4"/>
          <w:w w:val="100"/>
          <w:sz w:val="22"/>
        </w:rPr>
        <w:t>例如：浏览器</w:t>
      </w:r>
      <w:r>
        <w:rPr>
          <w:rFonts w:hint="eastAsia" w:ascii="宋体" w:eastAsia="宋体"/>
          <w:color w:val="484848"/>
          <w:spacing w:val="-10"/>
          <w:w w:val="100"/>
          <w:sz w:val="22"/>
        </w:rPr>
        <w:t>）</w:t>
      </w:r>
      <w:r>
        <w:rPr>
          <w:rFonts w:hint="eastAsia" w:ascii="宋体" w:eastAsia="宋体"/>
          <w:color w:val="484848"/>
          <w:spacing w:val="-2"/>
          <w:w w:val="100"/>
          <w:sz w:val="22"/>
        </w:rPr>
        <w:t>应重置文</w:t>
      </w:r>
      <w:r>
        <w:rPr>
          <w:rFonts w:hint="eastAsia" w:ascii="宋体" w:eastAsia="宋体"/>
          <w:color w:val="484848"/>
          <w:spacing w:val="-3"/>
          <w:sz w:val="22"/>
        </w:rPr>
        <w:t>档视图。可通过此返回码清除浏览器的表单域</w:t>
      </w:r>
    </w:p>
    <w:p>
      <w:pPr>
        <w:pStyle w:val="18"/>
        <w:numPr>
          <w:ilvl w:val="0"/>
          <w:numId w:val="19"/>
        </w:numPr>
        <w:tabs>
          <w:tab w:val="left" w:pos="704"/>
          <w:tab w:val="left" w:pos="705"/>
          <w:tab w:val="left" w:pos="2216"/>
        </w:tabs>
        <w:spacing w:before="0" w:after="0" w:line="280" w:lineRule="exact"/>
        <w:ind w:left="704" w:right="0" w:hanging="545"/>
        <w:jc w:val="left"/>
        <w:rPr>
          <w:rFonts w:hint="eastAsia" w:ascii="宋体" w:eastAsia="宋体"/>
          <w:sz w:val="22"/>
        </w:rPr>
      </w:pPr>
      <w:r>
        <w:rPr>
          <w:rFonts w:hint="eastAsia" w:ascii="宋体" w:eastAsia="宋体"/>
          <w:color w:val="484848"/>
          <w:spacing w:val="-1"/>
          <w:w w:val="111"/>
          <w:sz w:val="22"/>
        </w:rPr>
        <w:t>P</w:t>
      </w:r>
      <w:r>
        <w:rPr>
          <w:rFonts w:hint="eastAsia" w:ascii="宋体" w:eastAsia="宋体"/>
          <w:color w:val="484848"/>
          <w:spacing w:val="-1"/>
          <w:w w:val="88"/>
          <w:sz w:val="22"/>
        </w:rPr>
        <w:t>a</w:t>
      </w:r>
      <w:r>
        <w:rPr>
          <w:rFonts w:hint="eastAsia" w:ascii="宋体" w:eastAsia="宋体"/>
          <w:color w:val="484848"/>
          <w:spacing w:val="-1"/>
          <w:w w:val="66"/>
          <w:sz w:val="22"/>
        </w:rPr>
        <w:t>r</w:t>
      </w:r>
      <w:r>
        <w:rPr>
          <w:rFonts w:hint="eastAsia" w:ascii="宋体" w:eastAsia="宋体"/>
          <w:color w:val="484848"/>
          <w:spacing w:val="-1"/>
          <w:w w:val="55"/>
          <w:sz w:val="22"/>
        </w:rPr>
        <w:t>ti</w:t>
      </w:r>
      <w:r>
        <w:rPr>
          <w:rFonts w:hint="eastAsia" w:ascii="宋体" w:eastAsia="宋体"/>
          <w:color w:val="484848"/>
          <w:spacing w:val="-1"/>
          <w:w w:val="88"/>
          <w:sz w:val="22"/>
        </w:rPr>
        <w:t>a</w:t>
      </w:r>
      <w:r>
        <w:rPr>
          <w:rFonts w:hint="eastAsia" w:ascii="宋体" w:eastAsia="宋体"/>
          <w:color w:val="484848"/>
          <w:w w:val="55"/>
          <w:sz w:val="22"/>
        </w:rPr>
        <w:t>l</w:t>
      </w:r>
      <w:r>
        <w:rPr>
          <w:rFonts w:hint="eastAsia" w:ascii="宋体" w:eastAsia="宋体"/>
          <w:color w:val="484848"/>
          <w:spacing w:val="-56"/>
          <w:sz w:val="22"/>
        </w:rPr>
        <w:t xml:space="preserve"> </w:t>
      </w:r>
      <w:r>
        <w:rPr>
          <w:rFonts w:hint="eastAsia" w:ascii="宋体" w:eastAsia="宋体"/>
          <w:color w:val="484848"/>
          <w:spacing w:val="-1"/>
          <w:w w:val="122"/>
          <w:sz w:val="22"/>
        </w:rPr>
        <w:t>C</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w w:val="55"/>
          <w:sz w:val="22"/>
        </w:rPr>
        <w:t>t</w:t>
      </w:r>
      <w:r>
        <w:rPr>
          <w:rFonts w:hint="eastAsia" w:ascii="宋体" w:eastAsia="宋体"/>
          <w:color w:val="484848"/>
          <w:sz w:val="22"/>
        </w:rPr>
        <w:tab/>
      </w:r>
      <w:r>
        <w:rPr>
          <w:rFonts w:hint="eastAsia" w:ascii="宋体" w:eastAsia="宋体"/>
          <w:color w:val="484848"/>
          <w:spacing w:val="-3"/>
          <w:w w:val="100"/>
          <w:sz w:val="22"/>
        </w:rPr>
        <w:t>部分内容。服务器成功处理了部分</w:t>
      </w:r>
      <w:r>
        <w:rPr>
          <w:rFonts w:hint="eastAsia" w:ascii="宋体" w:eastAsia="宋体"/>
          <w:color w:val="484848"/>
          <w:spacing w:val="-55"/>
          <w:sz w:val="22"/>
        </w:rPr>
        <w:t xml:space="preserve"> </w:t>
      </w:r>
      <w:r>
        <w:rPr>
          <w:rFonts w:hint="eastAsia" w:ascii="宋体" w:eastAsia="宋体"/>
          <w:color w:val="484848"/>
          <w:spacing w:val="-1"/>
          <w:w w:val="133"/>
          <w:sz w:val="22"/>
        </w:rPr>
        <w:t>G</w:t>
      </w:r>
      <w:r>
        <w:rPr>
          <w:rFonts w:hint="eastAsia" w:ascii="宋体" w:eastAsia="宋体"/>
          <w:color w:val="484848"/>
          <w:spacing w:val="-1"/>
          <w:w w:val="122"/>
          <w:sz w:val="22"/>
        </w:rPr>
        <w:t>E</w:t>
      </w:r>
      <w:r>
        <w:rPr>
          <w:rFonts w:hint="eastAsia" w:ascii="宋体" w:eastAsia="宋体"/>
          <w:color w:val="484848"/>
          <w:w w:val="111"/>
          <w:sz w:val="22"/>
        </w:rPr>
        <w:t>T</w:t>
      </w:r>
      <w:r>
        <w:rPr>
          <w:rFonts w:hint="eastAsia" w:ascii="宋体" w:eastAsia="宋体"/>
          <w:color w:val="484848"/>
          <w:spacing w:val="-55"/>
          <w:sz w:val="22"/>
        </w:rPr>
        <w:t xml:space="preserve"> </w:t>
      </w:r>
      <w:r>
        <w:rPr>
          <w:rFonts w:hint="eastAsia" w:ascii="宋体" w:eastAsia="宋体"/>
          <w:color w:val="484848"/>
          <w:spacing w:val="-1"/>
          <w:w w:val="100"/>
          <w:sz w:val="22"/>
        </w:rPr>
        <w:t>请求</w:t>
      </w:r>
    </w:p>
    <w:p>
      <w:pPr>
        <w:pStyle w:val="18"/>
        <w:numPr>
          <w:ilvl w:val="0"/>
          <w:numId w:val="20"/>
        </w:numPr>
        <w:tabs>
          <w:tab w:val="left" w:pos="704"/>
          <w:tab w:val="left" w:pos="705"/>
          <w:tab w:val="left" w:pos="2389"/>
        </w:tabs>
        <w:spacing w:before="30" w:after="0" w:line="266" w:lineRule="auto"/>
        <w:ind w:left="160" w:right="337" w:firstLine="0"/>
        <w:jc w:val="left"/>
        <w:rPr>
          <w:rFonts w:hint="eastAsia" w:ascii="宋体" w:eastAsia="宋体"/>
          <w:sz w:val="22"/>
        </w:rPr>
      </w:pPr>
      <w:r>
        <w:rPr>
          <w:rFonts w:hint="eastAsia" w:ascii="宋体" w:eastAsia="宋体"/>
          <w:color w:val="484848"/>
          <w:spacing w:val="-1"/>
          <w:w w:val="156"/>
          <w:sz w:val="22"/>
        </w:rPr>
        <w:t>M</w:t>
      </w:r>
      <w:r>
        <w:rPr>
          <w:rFonts w:hint="eastAsia" w:ascii="宋体" w:eastAsia="宋体"/>
          <w:color w:val="484848"/>
          <w:spacing w:val="-1"/>
          <w:w w:val="100"/>
          <w:sz w:val="22"/>
        </w:rPr>
        <w:t>u</w:t>
      </w:r>
      <w:r>
        <w:rPr>
          <w:rFonts w:hint="eastAsia" w:ascii="宋体" w:eastAsia="宋体"/>
          <w:color w:val="484848"/>
          <w:spacing w:val="-1"/>
          <w:w w:val="55"/>
          <w:sz w:val="22"/>
        </w:rPr>
        <w:t>lti</w:t>
      </w:r>
      <w:r>
        <w:rPr>
          <w:rFonts w:hint="eastAsia" w:ascii="宋体" w:eastAsia="宋体"/>
          <w:color w:val="484848"/>
          <w:spacing w:val="-1"/>
          <w:w w:val="100"/>
          <w:sz w:val="22"/>
        </w:rPr>
        <w:t>p</w:t>
      </w:r>
      <w:r>
        <w:rPr>
          <w:rFonts w:hint="eastAsia" w:ascii="宋体" w:eastAsia="宋体"/>
          <w:color w:val="484848"/>
          <w:spacing w:val="-1"/>
          <w:w w:val="55"/>
          <w:sz w:val="22"/>
        </w:rPr>
        <w:t>l</w:t>
      </w:r>
      <w:r>
        <w:rPr>
          <w:rFonts w:hint="eastAsia" w:ascii="宋体" w:eastAsia="宋体"/>
          <w:color w:val="484848"/>
          <w:w w:val="88"/>
          <w:sz w:val="22"/>
        </w:rPr>
        <w:t>e</w:t>
      </w:r>
      <w:r>
        <w:rPr>
          <w:rFonts w:hint="eastAsia" w:ascii="宋体" w:eastAsia="宋体"/>
          <w:color w:val="484848"/>
          <w:spacing w:val="-55"/>
          <w:sz w:val="22"/>
        </w:rPr>
        <w:t xml:space="preserve"> </w:t>
      </w:r>
      <w:r>
        <w:rPr>
          <w:rFonts w:hint="eastAsia" w:ascii="宋体" w:eastAsia="宋体"/>
          <w:color w:val="484848"/>
          <w:spacing w:val="-1"/>
          <w:w w:val="122"/>
          <w:sz w:val="22"/>
        </w:rPr>
        <w:t>C</w:t>
      </w:r>
      <w:r>
        <w:rPr>
          <w:rFonts w:hint="eastAsia" w:ascii="宋体" w:eastAsia="宋体"/>
          <w:color w:val="484848"/>
          <w:spacing w:val="-1"/>
          <w:w w:val="100"/>
          <w:sz w:val="22"/>
        </w:rPr>
        <w:t>h</w:t>
      </w:r>
      <w:r>
        <w:rPr>
          <w:rFonts w:hint="eastAsia" w:ascii="宋体" w:eastAsia="宋体"/>
          <w:color w:val="484848"/>
          <w:spacing w:val="-1"/>
          <w:w w:val="88"/>
          <w:sz w:val="22"/>
        </w:rPr>
        <w:t>o</w:t>
      </w:r>
      <w:r>
        <w:rPr>
          <w:rFonts w:hint="eastAsia" w:ascii="宋体" w:eastAsia="宋体"/>
          <w:color w:val="484848"/>
          <w:spacing w:val="-1"/>
          <w:w w:val="55"/>
          <w:sz w:val="22"/>
        </w:rPr>
        <w:t>i</w:t>
      </w:r>
      <w:r>
        <w:rPr>
          <w:rFonts w:hint="eastAsia" w:ascii="宋体" w:eastAsia="宋体"/>
          <w:color w:val="484848"/>
          <w:spacing w:val="-1"/>
          <w:w w:val="88"/>
          <w:sz w:val="22"/>
        </w:rPr>
        <w:t>ce</w:t>
      </w:r>
      <w:r>
        <w:rPr>
          <w:rFonts w:hint="eastAsia" w:ascii="宋体" w:eastAsia="宋体"/>
          <w:color w:val="484848"/>
          <w:w w:val="77"/>
          <w:sz w:val="22"/>
        </w:rPr>
        <w:t>s</w:t>
      </w:r>
      <w:r>
        <w:rPr>
          <w:rFonts w:hint="eastAsia" w:ascii="宋体" w:eastAsia="宋体"/>
          <w:color w:val="484848"/>
          <w:sz w:val="22"/>
        </w:rPr>
        <w:tab/>
      </w:r>
      <w:r>
        <w:rPr>
          <w:rFonts w:hint="eastAsia" w:ascii="宋体" w:eastAsia="宋体"/>
          <w:color w:val="484848"/>
          <w:spacing w:val="-10"/>
          <w:w w:val="100"/>
          <w:sz w:val="22"/>
        </w:rPr>
        <w:t>多种选择。请求的资源可包括多个位置，相应可返回一个资源特</w:t>
      </w:r>
      <w:r>
        <w:rPr>
          <w:rFonts w:hint="eastAsia" w:ascii="宋体" w:eastAsia="宋体"/>
          <w:color w:val="484848"/>
          <w:spacing w:val="-3"/>
          <w:sz w:val="22"/>
        </w:rPr>
        <w:t>征与地址的列表用于用户终端（</w:t>
      </w:r>
      <w:r>
        <w:rPr>
          <w:rFonts w:hint="eastAsia" w:ascii="宋体" w:eastAsia="宋体"/>
          <w:color w:val="484848"/>
          <w:spacing w:val="-2"/>
          <w:sz w:val="22"/>
        </w:rPr>
        <w:t>例如：浏览器</w:t>
      </w:r>
      <w:r>
        <w:rPr>
          <w:rFonts w:hint="eastAsia" w:ascii="宋体" w:eastAsia="宋体"/>
          <w:color w:val="484848"/>
          <w:sz w:val="22"/>
        </w:rPr>
        <w:t>）选择</w:t>
      </w:r>
    </w:p>
    <w:p>
      <w:pPr>
        <w:pStyle w:val="18"/>
        <w:numPr>
          <w:ilvl w:val="0"/>
          <w:numId w:val="20"/>
        </w:numPr>
        <w:tabs>
          <w:tab w:val="left" w:pos="704"/>
          <w:tab w:val="left" w:pos="705"/>
          <w:tab w:val="left" w:pos="2631"/>
        </w:tabs>
        <w:spacing w:before="0" w:after="0" w:line="266" w:lineRule="auto"/>
        <w:ind w:left="160" w:right="337" w:firstLine="0"/>
        <w:jc w:val="left"/>
        <w:rPr>
          <w:rFonts w:hint="eastAsia" w:ascii="宋体" w:eastAsia="宋体"/>
          <w:sz w:val="22"/>
        </w:rPr>
      </w:pPr>
      <w:r>
        <w:rPr>
          <w:rFonts w:hint="eastAsia" w:ascii="宋体" w:eastAsia="宋体"/>
          <w:color w:val="484848"/>
          <w:spacing w:val="-1"/>
          <w:w w:val="156"/>
          <w:sz w:val="22"/>
        </w:rPr>
        <w:t>M</w:t>
      </w:r>
      <w:r>
        <w:rPr>
          <w:rFonts w:hint="eastAsia" w:ascii="宋体" w:eastAsia="宋体"/>
          <w:color w:val="484848"/>
          <w:spacing w:val="-1"/>
          <w:w w:val="88"/>
          <w:sz w:val="22"/>
        </w:rPr>
        <w:t>ove</w:t>
      </w:r>
      <w:r>
        <w:rPr>
          <w:rFonts w:hint="eastAsia" w:ascii="宋体" w:eastAsia="宋体"/>
          <w:color w:val="484848"/>
          <w:w w:val="100"/>
          <w:sz w:val="22"/>
        </w:rPr>
        <w:t>d</w:t>
      </w:r>
      <w:r>
        <w:rPr>
          <w:rFonts w:hint="eastAsia" w:ascii="宋体" w:eastAsia="宋体"/>
          <w:color w:val="484848"/>
          <w:spacing w:val="-57"/>
          <w:sz w:val="22"/>
        </w:rPr>
        <w:t xml:space="preserve"> </w:t>
      </w:r>
      <w:r>
        <w:rPr>
          <w:rFonts w:hint="eastAsia" w:ascii="宋体" w:eastAsia="宋体"/>
          <w:color w:val="484848"/>
          <w:spacing w:val="-1"/>
          <w:w w:val="111"/>
          <w:sz w:val="22"/>
        </w:rPr>
        <w:t>P</w:t>
      </w:r>
      <w:r>
        <w:rPr>
          <w:rFonts w:hint="eastAsia" w:ascii="宋体" w:eastAsia="宋体"/>
          <w:color w:val="484848"/>
          <w:spacing w:val="-1"/>
          <w:w w:val="88"/>
          <w:sz w:val="22"/>
        </w:rPr>
        <w:t>e</w:t>
      </w:r>
      <w:r>
        <w:rPr>
          <w:rFonts w:hint="eastAsia" w:ascii="宋体" w:eastAsia="宋体"/>
          <w:color w:val="484848"/>
          <w:spacing w:val="-1"/>
          <w:w w:val="66"/>
          <w:sz w:val="22"/>
        </w:rPr>
        <w:t>r</w:t>
      </w:r>
      <w:r>
        <w:rPr>
          <w:rFonts w:hint="eastAsia" w:ascii="宋体" w:eastAsia="宋体"/>
          <w:color w:val="484848"/>
          <w:spacing w:val="-1"/>
          <w:w w:val="144"/>
          <w:sz w:val="22"/>
        </w:rPr>
        <w:t>m</w:t>
      </w:r>
      <w:r>
        <w:rPr>
          <w:rFonts w:hint="eastAsia" w:ascii="宋体" w:eastAsia="宋体"/>
          <w:color w:val="484848"/>
          <w:spacing w:val="-1"/>
          <w:w w:val="88"/>
          <w:sz w:val="22"/>
        </w:rPr>
        <w:t>a</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spacing w:val="-1"/>
          <w:w w:val="55"/>
          <w:sz w:val="22"/>
        </w:rPr>
        <w:t>tl</w:t>
      </w:r>
      <w:r>
        <w:rPr>
          <w:rFonts w:hint="eastAsia" w:ascii="宋体" w:eastAsia="宋体"/>
          <w:color w:val="484848"/>
          <w:w w:val="88"/>
          <w:sz w:val="22"/>
        </w:rPr>
        <w:t>y</w:t>
      </w:r>
      <w:r>
        <w:rPr>
          <w:rFonts w:hint="eastAsia" w:ascii="宋体" w:eastAsia="宋体"/>
          <w:color w:val="484848"/>
          <w:sz w:val="22"/>
        </w:rPr>
        <w:tab/>
      </w:r>
      <w:r>
        <w:rPr>
          <w:rFonts w:hint="eastAsia" w:ascii="宋体" w:eastAsia="宋体"/>
          <w:color w:val="484848"/>
          <w:spacing w:val="-8"/>
          <w:w w:val="100"/>
          <w:sz w:val="22"/>
        </w:rPr>
        <w:t>永久移动。请求的资源已被永久的移动到新</w:t>
      </w:r>
      <w:r>
        <w:rPr>
          <w:rFonts w:hint="eastAsia" w:ascii="宋体" w:eastAsia="宋体"/>
          <w:color w:val="484848"/>
          <w:spacing w:val="-55"/>
          <w:sz w:val="22"/>
        </w:rPr>
        <w:t xml:space="preserve"> </w:t>
      </w:r>
      <w:r>
        <w:rPr>
          <w:rFonts w:hint="eastAsia" w:ascii="宋体" w:eastAsia="宋体"/>
          <w:color w:val="484848"/>
          <w:spacing w:val="-1"/>
          <w:w w:val="133"/>
          <w:sz w:val="22"/>
        </w:rPr>
        <w:t>UR</w:t>
      </w:r>
      <w:r>
        <w:rPr>
          <w:rFonts w:hint="eastAsia" w:ascii="宋体" w:eastAsia="宋体"/>
          <w:color w:val="484848"/>
          <w:spacing w:val="-1"/>
          <w:w w:val="66"/>
          <w:sz w:val="22"/>
        </w:rPr>
        <w:t>I</w:t>
      </w:r>
      <w:r>
        <w:rPr>
          <w:rFonts w:hint="eastAsia" w:ascii="宋体" w:eastAsia="宋体"/>
          <w:color w:val="484848"/>
          <w:spacing w:val="-10"/>
          <w:w w:val="100"/>
          <w:sz w:val="22"/>
        </w:rPr>
        <w:t>，返回信息会</w:t>
      </w:r>
      <w:r>
        <w:rPr>
          <w:rFonts w:hint="eastAsia" w:ascii="宋体" w:eastAsia="宋体"/>
          <w:color w:val="484848"/>
          <w:spacing w:val="12"/>
          <w:sz w:val="22"/>
        </w:rPr>
        <w:t>包括新的</w:t>
      </w:r>
      <w:r>
        <w:rPr>
          <w:rFonts w:hint="eastAsia" w:ascii="宋体" w:eastAsia="宋体"/>
          <w:color w:val="484848"/>
          <w:spacing w:val="-8"/>
          <w:sz w:val="22"/>
        </w:rPr>
        <w:t>URI</w:t>
      </w:r>
      <w:r>
        <w:rPr>
          <w:rFonts w:hint="eastAsia" w:ascii="宋体" w:eastAsia="宋体"/>
          <w:color w:val="484848"/>
          <w:spacing w:val="-5"/>
          <w:sz w:val="22"/>
        </w:rPr>
        <w:t xml:space="preserve">，浏览器会自动定向到新 </w:t>
      </w:r>
      <w:r>
        <w:rPr>
          <w:rFonts w:hint="eastAsia" w:ascii="宋体" w:eastAsia="宋体"/>
          <w:color w:val="484848"/>
          <w:sz w:val="22"/>
        </w:rPr>
        <w:t>URI</w:t>
      </w:r>
      <w:r>
        <w:rPr>
          <w:rFonts w:hint="eastAsia" w:ascii="宋体" w:eastAsia="宋体"/>
          <w:color w:val="484848"/>
          <w:spacing w:val="-9"/>
          <w:sz w:val="22"/>
        </w:rPr>
        <w:t xml:space="preserve">。今后任何新的请求都应使用新的 </w:t>
      </w:r>
      <w:r>
        <w:rPr>
          <w:rFonts w:hint="eastAsia" w:ascii="宋体" w:eastAsia="宋体"/>
          <w:color w:val="484848"/>
          <w:sz w:val="22"/>
        </w:rPr>
        <w:t>URI</w:t>
      </w:r>
      <w:r>
        <w:rPr>
          <w:rFonts w:hint="eastAsia" w:ascii="宋体" w:eastAsia="宋体"/>
          <w:color w:val="484848"/>
          <w:spacing w:val="-7"/>
          <w:sz w:val="22"/>
        </w:rPr>
        <w:t xml:space="preserve"> 代替</w:t>
      </w:r>
    </w:p>
    <w:p>
      <w:pPr>
        <w:pStyle w:val="18"/>
        <w:numPr>
          <w:ilvl w:val="0"/>
          <w:numId w:val="20"/>
        </w:numPr>
        <w:tabs>
          <w:tab w:val="left" w:pos="704"/>
          <w:tab w:val="left" w:pos="705"/>
          <w:tab w:val="left" w:pos="1472"/>
        </w:tabs>
        <w:spacing w:before="0" w:after="0" w:line="266" w:lineRule="auto"/>
        <w:ind w:left="160" w:right="337" w:firstLine="0"/>
        <w:jc w:val="left"/>
        <w:rPr>
          <w:rFonts w:hint="eastAsia" w:ascii="宋体" w:eastAsia="宋体"/>
          <w:sz w:val="22"/>
        </w:rPr>
      </w:pPr>
      <w:r>
        <w:rPr>
          <w:rFonts w:hint="eastAsia" w:ascii="宋体" w:eastAsia="宋体"/>
          <w:color w:val="484848"/>
          <w:sz w:val="22"/>
        </w:rPr>
        <w:t>Found</w:t>
      </w:r>
      <w:r>
        <w:rPr>
          <w:rFonts w:hint="eastAsia" w:ascii="宋体" w:eastAsia="宋体"/>
          <w:color w:val="484848"/>
          <w:sz w:val="22"/>
        </w:rPr>
        <w:tab/>
      </w:r>
      <w:r>
        <w:rPr>
          <w:rFonts w:hint="eastAsia" w:ascii="宋体" w:eastAsia="宋体"/>
          <w:color w:val="484848"/>
          <w:spacing w:val="-12"/>
          <w:sz w:val="22"/>
        </w:rPr>
        <w:t xml:space="preserve">临时移动。与 </w:t>
      </w:r>
      <w:r>
        <w:rPr>
          <w:rFonts w:hint="eastAsia" w:ascii="宋体" w:eastAsia="宋体"/>
          <w:color w:val="484848"/>
          <w:sz w:val="22"/>
        </w:rPr>
        <w:t>301</w:t>
      </w:r>
      <w:r>
        <w:rPr>
          <w:rFonts w:hint="eastAsia" w:ascii="宋体" w:eastAsia="宋体"/>
          <w:color w:val="484848"/>
          <w:spacing w:val="-11"/>
          <w:sz w:val="22"/>
        </w:rPr>
        <w:t xml:space="preserve"> 类似。但资源只是临时被移动。客户端应继续使用原有URI</w:t>
      </w:r>
    </w:p>
    <w:p>
      <w:pPr>
        <w:pStyle w:val="18"/>
        <w:numPr>
          <w:ilvl w:val="0"/>
          <w:numId w:val="20"/>
        </w:numPr>
        <w:tabs>
          <w:tab w:val="left" w:pos="705"/>
        </w:tabs>
        <w:spacing w:before="0" w:after="0" w:line="280" w:lineRule="exact"/>
        <w:ind w:left="704" w:right="0" w:hanging="545"/>
        <w:jc w:val="both"/>
        <w:rPr>
          <w:rFonts w:hint="eastAsia" w:ascii="宋体" w:eastAsia="宋体"/>
          <w:sz w:val="22"/>
        </w:rPr>
      </w:pPr>
      <w:r>
        <w:rPr>
          <w:rFonts w:hint="eastAsia" w:ascii="宋体" w:eastAsia="宋体"/>
          <w:color w:val="484848"/>
          <w:spacing w:val="-1"/>
          <w:w w:val="100"/>
          <w:sz w:val="22"/>
        </w:rPr>
        <w:t>S</w:t>
      </w:r>
      <w:r>
        <w:rPr>
          <w:rFonts w:hint="eastAsia" w:ascii="宋体" w:eastAsia="宋体"/>
          <w:color w:val="484848"/>
          <w:spacing w:val="-1"/>
          <w:w w:val="88"/>
          <w:sz w:val="22"/>
        </w:rPr>
        <w:t>e</w:t>
      </w:r>
      <w:r>
        <w:rPr>
          <w:rFonts w:hint="eastAsia" w:ascii="宋体" w:eastAsia="宋体"/>
          <w:color w:val="484848"/>
          <w:w w:val="88"/>
          <w:sz w:val="22"/>
        </w:rPr>
        <w:t>e</w:t>
      </w:r>
      <w:r>
        <w:rPr>
          <w:rFonts w:hint="eastAsia" w:ascii="宋体" w:eastAsia="宋体"/>
          <w:color w:val="484848"/>
          <w:spacing w:val="-55"/>
          <w:sz w:val="22"/>
        </w:rPr>
        <w:t xml:space="preserve"> </w:t>
      </w:r>
      <w:r>
        <w:rPr>
          <w:rFonts w:hint="eastAsia" w:ascii="宋体" w:eastAsia="宋体"/>
          <w:color w:val="484848"/>
          <w:spacing w:val="-1"/>
          <w:w w:val="133"/>
          <w:sz w:val="22"/>
        </w:rPr>
        <w:t>O</w:t>
      </w:r>
      <w:r>
        <w:rPr>
          <w:rFonts w:hint="eastAsia" w:ascii="宋体" w:eastAsia="宋体"/>
          <w:color w:val="484848"/>
          <w:spacing w:val="-1"/>
          <w:w w:val="55"/>
          <w:sz w:val="22"/>
        </w:rPr>
        <w:t>t</w:t>
      </w:r>
      <w:r>
        <w:rPr>
          <w:rFonts w:hint="eastAsia" w:ascii="宋体" w:eastAsia="宋体"/>
          <w:color w:val="484848"/>
          <w:spacing w:val="-1"/>
          <w:w w:val="100"/>
          <w:sz w:val="22"/>
        </w:rPr>
        <w:t>h</w:t>
      </w:r>
      <w:r>
        <w:rPr>
          <w:rFonts w:hint="eastAsia" w:ascii="宋体" w:eastAsia="宋体"/>
          <w:color w:val="484848"/>
          <w:spacing w:val="-1"/>
          <w:w w:val="88"/>
          <w:sz w:val="22"/>
        </w:rPr>
        <w:t>e</w:t>
      </w:r>
      <w:r>
        <w:rPr>
          <w:rFonts w:hint="eastAsia" w:ascii="宋体" w:eastAsia="宋体"/>
          <w:color w:val="484848"/>
          <w:w w:val="66"/>
          <w:sz w:val="22"/>
        </w:rPr>
        <w:t>r</w:t>
      </w:r>
      <w:r>
        <w:rPr>
          <w:rFonts w:hint="eastAsia" w:ascii="宋体" w:eastAsia="宋体"/>
          <w:color w:val="484848"/>
          <w:spacing w:val="-3"/>
          <w:sz w:val="22"/>
        </w:rPr>
        <w:t xml:space="preserve">  </w:t>
      </w:r>
      <w:r>
        <w:rPr>
          <w:rFonts w:hint="eastAsia" w:ascii="宋体" w:eastAsia="宋体"/>
          <w:color w:val="484848"/>
          <w:spacing w:val="-3"/>
          <w:w w:val="100"/>
          <w:sz w:val="22"/>
        </w:rPr>
        <w:t>查看其它地址。与</w:t>
      </w:r>
      <w:r>
        <w:rPr>
          <w:rFonts w:hint="eastAsia" w:ascii="宋体" w:eastAsia="宋体"/>
          <w:color w:val="484848"/>
          <w:spacing w:val="-58"/>
          <w:sz w:val="22"/>
        </w:rPr>
        <w:t xml:space="preserve"> </w:t>
      </w:r>
      <w:r>
        <w:rPr>
          <w:rFonts w:hint="eastAsia" w:ascii="宋体" w:eastAsia="宋体"/>
          <w:color w:val="484848"/>
          <w:spacing w:val="-1"/>
          <w:w w:val="100"/>
          <w:sz w:val="22"/>
        </w:rPr>
        <w:t>30</w:t>
      </w:r>
      <w:r>
        <w:rPr>
          <w:rFonts w:hint="eastAsia" w:ascii="宋体" w:eastAsia="宋体"/>
          <w:color w:val="484848"/>
          <w:w w:val="100"/>
          <w:sz w:val="22"/>
        </w:rPr>
        <w:t>1</w:t>
      </w:r>
      <w:r>
        <w:rPr>
          <w:rFonts w:hint="eastAsia" w:ascii="宋体" w:eastAsia="宋体"/>
          <w:color w:val="484848"/>
          <w:spacing w:val="-55"/>
          <w:sz w:val="22"/>
        </w:rPr>
        <w:t xml:space="preserve"> </w:t>
      </w:r>
      <w:r>
        <w:rPr>
          <w:rFonts w:hint="eastAsia" w:ascii="宋体" w:eastAsia="宋体"/>
          <w:color w:val="484848"/>
          <w:spacing w:val="8"/>
          <w:w w:val="100"/>
          <w:sz w:val="22"/>
        </w:rPr>
        <w:t>类似。使用</w:t>
      </w:r>
      <w:r>
        <w:rPr>
          <w:rFonts w:hint="eastAsia" w:ascii="宋体" w:eastAsia="宋体"/>
          <w:color w:val="484848"/>
          <w:spacing w:val="-1"/>
          <w:w w:val="133"/>
          <w:sz w:val="22"/>
        </w:rPr>
        <w:t>G</w:t>
      </w:r>
      <w:r>
        <w:rPr>
          <w:rFonts w:hint="eastAsia" w:ascii="宋体" w:eastAsia="宋体"/>
          <w:color w:val="484848"/>
          <w:spacing w:val="-1"/>
          <w:w w:val="122"/>
          <w:sz w:val="22"/>
        </w:rPr>
        <w:t>E</w:t>
      </w:r>
      <w:r>
        <w:rPr>
          <w:rFonts w:hint="eastAsia" w:ascii="宋体" w:eastAsia="宋体"/>
          <w:color w:val="484848"/>
          <w:w w:val="111"/>
          <w:sz w:val="22"/>
        </w:rPr>
        <w:t>T</w:t>
      </w:r>
      <w:r>
        <w:rPr>
          <w:rFonts w:hint="eastAsia" w:ascii="宋体" w:eastAsia="宋体"/>
          <w:color w:val="484848"/>
          <w:spacing w:val="-57"/>
          <w:sz w:val="22"/>
        </w:rPr>
        <w:t xml:space="preserve"> </w:t>
      </w:r>
      <w:r>
        <w:rPr>
          <w:rFonts w:hint="eastAsia" w:ascii="宋体" w:eastAsia="宋体"/>
          <w:color w:val="484848"/>
          <w:spacing w:val="55"/>
          <w:w w:val="100"/>
          <w:sz w:val="22"/>
        </w:rPr>
        <w:t>和</w:t>
      </w:r>
      <w:r>
        <w:rPr>
          <w:rFonts w:hint="eastAsia" w:ascii="宋体" w:eastAsia="宋体"/>
          <w:color w:val="484848"/>
          <w:spacing w:val="-1"/>
          <w:w w:val="111"/>
          <w:sz w:val="22"/>
        </w:rPr>
        <w:t>P</w:t>
      </w:r>
      <w:r>
        <w:rPr>
          <w:rFonts w:hint="eastAsia" w:ascii="宋体" w:eastAsia="宋体"/>
          <w:color w:val="484848"/>
          <w:spacing w:val="-1"/>
          <w:w w:val="133"/>
          <w:sz w:val="22"/>
        </w:rPr>
        <w:t>O</w:t>
      </w:r>
      <w:r>
        <w:rPr>
          <w:rFonts w:hint="eastAsia" w:ascii="宋体" w:eastAsia="宋体"/>
          <w:color w:val="484848"/>
          <w:spacing w:val="-1"/>
          <w:w w:val="100"/>
          <w:sz w:val="22"/>
        </w:rPr>
        <w:t>S</w:t>
      </w:r>
      <w:r>
        <w:rPr>
          <w:rFonts w:hint="eastAsia" w:ascii="宋体" w:eastAsia="宋体"/>
          <w:color w:val="484848"/>
          <w:w w:val="111"/>
          <w:sz w:val="22"/>
        </w:rPr>
        <w:t>T</w:t>
      </w:r>
      <w:r>
        <w:rPr>
          <w:rFonts w:hint="eastAsia" w:ascii="宋体" w:eastAsia="宋体"/>
          <w:color w:val="484848"/>
          <w:spacing w:val="-57"/>
          <w:sz w:val="22"/>
        </w:rPr>
        <w:t xml:space="preserve"> </w:t>
      </w:r>
      <w:r>
        <w:rPr>
          <w:rFonts w:hint="eastAsia" w:ascii="宋体" w:eastAsia="宋体"/>
          <w:color w:val="484848"/>
          <w:spacing w:val="-2"/>
          <w:w w:val="100"/>
          <w:sz w:val="22"/>
        </w:rPr>
        <w:t>请求查看</w:t>
      </w:r>
    </w:p>
    <w:p>
      <w:pPr>
        <w:pStyle w:val="18"/>
        <w:numPr>
          <w:ilvl w:val="0"/>
          <w:numId w:val="20"/>
        </w:numPr>
        <w:tabs>
          <w:tab w:val="left" w:pos="705"/>
        </w:tabs>
        <w:spacing w:before="26" w:after="35" w:line="266" w:lineRule="auto"/>
        <w:ind w:left="160" w:right="337" w:firstLine="0"/>
        <w:jc w:val="both"/>
        <w:rPr>
          <w:rFonts w:hint="eastAsia" w:ascii="宋体" w:eastAsia="宋体"/>
          <w:sz w:val="22"/>
        </w:rPr>
      </w:pPr>
      <w:r>
        <w:rPr>
          <w:rFonts w:hint="eastAsia" w:ascii="宋体" w:eastAsia="宋体"/>
          <w:color w:val="484848"/>
          <w:spacing w:val="-1"/>
          <w:w w:val="133"/>
          <w:sz w:val="22"/>
        </w:rPr>
        <w:t>N</w:t>
      </w:r>
      <w:r>
        <w:rPr>
          <w:rFonts w:hint="eastAsia" w:ascii="宋体" w:eastAsia="宋体"/>
          <w:color w:val="484848"/>
          <w:spacing w:val="-1"/>
          <w:w w:val="88"/>
          <w:sz w:val="22"/>
        </w:rPr>
        <w:t>o</w:t>
      </w:r>
      <w:r>
        <w:rPr>
          <w:rFonts w:hint="eastAsia" w:ascii="宋体" w:eastAsia="宋体"/>
          <w:color w:val="484848"/>
          <w:w w:val="55"/>
          <w:sz w:val="22"/>
        </w:rPr>
        <w:t>t</w:t>
      </w:r>
      <w:r>
        <w:rPr>
          <w:rFonts w:hint="eastAsia" w:ascii="宋体" w:eastAsia="宋体"/>
          <w:color w:val="484848"/>
          <w:spacing w:val="-55"/>
          <w:sz w:val="22"/>
        </w:rPr>
        <w:t xml:space="preserve"> </w:t>
      </w:r>
      <w:r>
        <w:rPr>
          <w:rFonts w:hint="eastAsia" w:ascii="宋体" w:eastAsia="宋体"/>
          <w:color w:val="484848"/>
          <w:spacing w:val="-1"/>
          <w:w w:val="156"/>
          <w:sz w:val="22"/>
        </w:rPr>
        <w:t>M</w:t>
      </w:r>
      <w:r>
        <w:rPr>
          <w:rFonts w:hint="eastAsia" w:ascii="宋体" w:eastAsia="宋体"/>
          <w:color w:val="484848"/>
          <w:spacing w:val="-1"/>
          <w:w w:val="88"/>
          <w:sz w:val="22"/>
        </w:rPr>
        <w:t>o</w:t>
      </w:r>
      <w:r>
        <w:rPr>
          <w:rFonts w:hint="eastAsia" w:ascii="宋体" w:eastAsia="宋体"/>
          <w:color w:val="484848"/>
          <w:spacing w:val="-1"/>
          <w:w w:val="100"/>
          <w:sz w:val="22"/>
        </w:rPr>
        <w:t>d</w:t>
      </w:r>
      <w:r>
        <w:rPr>
          <w:rFonts w:hint="eastAsia" w:ascii="宋体" w:eastAsia="宋体"/>
          <w:color w:val="484848"/>
          <w:spacing w:val="-1"/>
          <w:w w:val="55"/>
          <w:sz w:val="22"/>
        </w:rPr>
        <w:t>ifi</w:t>
      </w:r>
      <w:r>
        <w:rPr>
          <w:rFonts w:hint="eastAsia" w:ascii="宋体" w:eastAsia="宋体"/>
          <w:color w:val="484848"/>
          <w:spacing w:val="-1"/>
          <w:w w:val="88"/>
          <w:sz w:val="22"/>
        </w:rPr>
        <w:t>e</w:t>
      </w:r>
      <w:r>
        <w:rPr>
          <w:rFonts w:hint="eastAsia" w:ascii="宋体" w:eastAsia="宋体"/>
          <w:color w:val="484848"/>
          <w:w w:val="100"/>
          <w:sz w:val="22"/>
        </w:rPr>
        <w:t>d</w:t>
      </w:r>
      <w:r>
        <w:rPr>
          <w:rFonts w:hint="eastAsia" w:ascii="宋体" w:eastAsia="宋体"/>
          <w:color w:val="484848"/>
          <w:spacing w:val="-3"/>
          <w:sz w:val="22"/>
        </w:rPr>
        <w:t xml:space="preserve">  </w:t>
      </w:r>
      <w:r>
        <w:rPr>
          <w:rFonts w:hint="eastAsia" w:ascii="宋体" w:eastAsia="宋体"/>
          <w:color w:val="484848"/>
          <w:spacing w:val="-3"/>
          <w:w w:val="100"/>
          <w:sz w:val="22"/>
        </w:rPr>
        <w:t>未修改。所请求的资源未修改，服务器返回此状态码时，不会返回</w:t>
      </w:r>
      <w:r>
        <w:rPr>
          <w:rFonts w:hint="eastAsia" w:ascii="宋体" w:eastAsia="宋体"/>
          <w:color w:val="484848"/>
          <w:spacing w:val="-8"/>
          <w:sz w:val="22"/>
        </w:rPr>
        <w:t>任何资源。客户端通常会缓存访问过的资源，通过提供一个头信息指出客户端希望只返</w:t>
      </w:r>
      <w:r>
        <w:rPr>
          <w:rFonts w:hint="eastAsia" w:ascii="宋体" w:eastAsia="宋体"/>
          <w:color w:val="484848"/>
          <w:spacing w:val="-3"/>
          <w:sz w:val="22"/>
        </w:rPr>
        <w:t>回在指定日期之后修改的资源</w:t>
      </w:r>
    </w:p>
    <w:tbl>
      <w:tblPr>
        <w:tblStyle w:val="15"/>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88"/>
        <w:gridCol w:w="78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488" w:type="dxa"/>
          </w:tcPr>
          <w:p>
            <w:pPr>
              <w:pStyle w:val="19"/>
              <w:spacing w:before="0" w:line="245" w:lineRule="exact"/>
              <w:ind w:left="31" w:right="86"/>
              <w:rPr>
                <w:sz w:val="22"/>
              </w:rPr>
            </w:pPr>
            <w:r>
              <w:rPr>
                <w:color w:val="484848"/>
                <w:sz w:val="22"/>
              </w:rPr>
              <w:t>305</w:t>
            </w:r>
          </w:p>
        </w:tc>
        <w:tc>
          <w:tcPr>
            <w:tcW w:w="7883" w:type="dxa"/>
          </w:tcPr>
          <w:p>
            <w:pPr>
              <w:pStyle w:val="19"/>
              <w:tabs>
                <w:tab w:val="left" w:pos="1193"/>
              </w:tabs>
              <w:spacing w:before="0" w:line="245" w:lineRule="exact"/>
              <w:ind w:left="106"/>
              <w:jc w:val="left"/>
              <w:rPr>
                <w:sz w:val="22"/>
              </w:rPr>
            </w:pPr>
            <w:r>
              <w:rPr>
                <w:color w:val="484848"/>
                <w:sz w:val="22"/>
              </w:rPr>
              <w:t>Use</w:t>
            </w:r>
            <w:r>
              <w:rPr>
                <w:color w:val="484848"/>
                <w:spacing w:val="-75"/>
                <w:sz w:val="22"/>
              </w:rPr>
              <w:t xml:space="preserve"> </w:t>
            </w:r>
            <w:r>
              <w:rPr>
                <w:color w:val="484848"/>
                <w:sz w:val="22"/>
              </w:rPr>
              <w:t>Proxy</w:t>
            </w:r>
            <w:r>
              <w:rPr>
                <w:color w:val="484848"/>
                <w:sz w:val="22"/>
              </w:rPr>
              <w:tab/>
            </w:r>
            <w:r>
              <w:rPr>
                <w:color w:val="484848"/>
                <w:spacing w:val="-3"/>
                <w:sz w:val="22"/>
              </w:rPr>
              <w:t>使用代理。所请求的资源必须通过代理访问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488" w:type="dxa"/>
          </w:tcPr>
          <w:p>
            <w:pPr>
              <w:pStyle w:val="19"/>
              <w:spacing w:before="8"/>
              <w:ind w:left="31" w:right="86"/>
              <w:rPr>
                <w:sz w:val="22"/>
              </w:rPr>
            </w:pPr>
            <w:r>
              <w:rPr>
                <w:color w:val="484848"/>
                <w:sz w:val="22"/>
              </w:rPr>
              <w:t>306</w:t>
            </w:r>
          </w:p>
        </w:tc>
        <w:tc>
          <w:tcPr>
            <w:tcW w:w="7883" w:type="dxa"/>
          </w:tcPr>
          <w:p>
            <w:pPr>
              <w:pStyle w:val="19"/>
              <w:tabs>
                <w:tab w:val="left" w:pos="982"/>
              </w:tabs>
              <w:spacing w:before="8"/>
              <w:ind w:left="106"/>
              <w:jc w:val="left"/>
              <w:rPr>
                <w:sz w:val="22"/>
              </w:rPr>
            </w:pPr>
            <w:r>
              <w:rPr>
                <w:color w:val="484848"/>
                <w:sz w:val="22"/>
              </w:rPr>
              <w:t>Unused</w:t>
            </w:r>
            <w:r>
              <w:rPr>
                <w:color w:val="484848"/>
                <w:sz w:val="22"/>
              </w:rPr>
              <w:tab/>
            </w:r>
            <w:r>
              <w:rPr>
                <w:color w:val="484848"/>
                <w:spacing w:val="6"/>
                <w:sz w:val="22"/>
              </w:rPr>
              <w:t>已经被废弃的</w:t>
            </w:r>
            <w:r>
              <w:rPr>
                <w:color w:val="484848"/>
                <w:sz w:val="22"/>
              </w:rPr>
              <w:t>HTTP</w:t>
            </w:r>
            <w:r>
              <w:rPr>
                <w:color w:val="484848"/>
                <w:spacing w:val="-15"/>
                <w:sz w:val="22"/>
              </w:rPr>
              <w:t xml:space="preserve"> 状态码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488" w:type="dxa"/>
          </w:tcPr>
          <w:p>
            <w:pPr>
              <w:pStyle w:val="19"/>
              <w:spacing w:before="8"/>
              <w:ind w:left="31" w:right="86"/>
              <w:rPr>
                <w:sz w:val="22"/>
              </w:rPr>
            </w:pPr>
            <w:r>
              <w:rPr>
                <w:color w:val="484848"/>
                <w:sz w:val="22"/>
              </w:rPr>
              <w:t>307</w:t>
            </w:r>
          </w:p>
        </w:tc>
        <w:tc>
          <w:tcPr>
            <w:tcW w:w="7883" w:type="dxa"/>
          </w:tcPr>
          <w:p>
            <w:pPr>
              <w:pStyle w:val="19"/>
              <w:tabs>
                <w:tab w:val="left" w:pos="2045"/>
              </w:tabs>
              <w:spacing w:before="8"/>
              <w:ind w:left="106"/>
              <w:jc w:val="left"/>
              <w:rPr>
                <w:sz w:val="22"/>
              </w:rPr>
            </w:pPr>
            <w:r>
              <w:rPr>
                <w:color w:val="484848"/>
                <w:spacing w:val="-1"/>
                <w:w w:val="111"/>
                <w:sz w:val="22"/>
              </w:rPr>
              <w:t>T</w:t>
            </w:r>
            <w:r>
              <w:rPr>
                <w:color w:val="484848"/>
                <w:spacing w:val="-1"/>
                <w:w w:val="88"/>
                <w:sz w:val="22"/>
              </w:rPr>
              <w:t>e</w:t>
            </w:r>
            <w:r>
              <w:rPr>
                <w:color w:val="484848"/>
                <w:spacing w:val="-1"/>
                <w:w w:val="144"/>
                <w:sz w:val="22"/>
              </w:rPr>
              <w:t>m</w:t>
            </w:r>
            <w:r>
              <w:rPr>
                <w:color w:val="484848"/>
                <w:spacing w:val="-1"/>
                <w:w w:val="100"/>
                <w:sz w:val="22"/>
              </w:rPr>
              <w:t>p</w:t>
            </w:r>
            <w:r>
              <w:rPr>
                <w:color w:val="484848"/>
                <w:spacing w:val="-1"/>
                <w:w w:val="88"/>
                <w:sz w:val="22"/>
              </w:rPr>
              <w:t>o</w:t>
            </w:r>
            <w:r>
              <w:rPr>
                <w:color w:val="484848"/>
                <w:spacing w:val="-1"/>
                <w:w w:val="66"/>
                <w:sz w:val="22"/>
              </w:rPr>
              <w:t>r</w:t>
            </w:r>
            <w:r>
              <w:rPr>
                <w:color w:val="484848"/>
                <w:spacing w:val="-1"/>
                <w:w w:val="88"/>
                <w:sz w:val="22"/>
              </w:rPr>
              <w:t>a</w:t>
            </w:r>
            <w:r>
              <w:rPr>
                <w:color w:val="484848"/>
                <w:spacing w:val="-1"/>
                <w:w w:val="66"/>
                <w:sz w:val="22"/>
              </w:rPr>
              <w:t>r</w:t>
            </w:r>
            <w:r>
              <w:rPr>
                <w:color w:val="484848"/>
                <w:w w:val="88"/>
                <w:sz w:val="22"/>
              </w:rPr>
              <w:t>y</w:t>
            </w:r>
            <w:r>
              <w:rPr>
                <w:color w:val="484848"/>
                <w:spacing w:val="-56"/>
                <w:sz w:val="22"/>
              </w:rPr>
              <w:t xml:space="preserve"> </w:t>
            </w:r>
            <w:r>
              <w:rPr>
                <w:color w:val="484848"/>
                <w:spacing w:val="-1"/>
                <w:w w:val="133"/>
                <w:sz w:val="22"/>
              </w:rPr>
              <w:t>R</w:t>
            </w:r>
            <w:r>
              <w:rPr>
                <w:color w:val="484848"/>
                <w:spacing w:val="-1"/>
                <w:w w:val="88"/>
                <w:sz w:val="22"/>
              </w:rPr>
              <w:t>e</w:t>
            </w:r>
            <w:r>
              <w:rPr>
                <w:color w:val="484848"/>
                <w:spacing w:val="-1"/>
                <w:w w:val="100"/>
                <w:sz w:val="22"/>
              </w:rPr>
              <w:t>d</w:t>
            </w:r>
            <w:r>
              <w:rPr>
                <w:color w:val="484848"/>
                <w:spacing w:val="-1"/>
                <w:w w:val="55"/>
                <w:sz w:val="22"/>
              </w:rPr>
              <w:t>i</w:t>
            </w:r>
            <w:r>
              <w:rPr>
                <w:color w:val="484848"/>
                <w:spacing w:val="-1"/>
                <w:w w:val="66"/>
                <w:sz w:val="22"/>
              </w:rPr>
              <w:t>r</w:t>
            </w:r>
            <w:r>
              <w:rPr>
                <w:color w:val="484848"/>
                <w:spacing w:val="-1"/>
                <w:w w:val="88"/>
                <w:sz w:val="22"/>
              </w:rPr>
              <w:t>ec</w:t>
            </w:r>
            <w:r>
              <w:rPr>
                <w:color w:val="484848"/>
                <w:w w:val="55"/>
                <w:sz w:val="22"/>
              </w:rPr>
              <w:t>t</w:t>
            </w:r>
            <w:r>
              <w:rPr>
                <w:color w:val="484848"/>
                <w:sz w:val="22"/>
              </w:rPr>
              <w:tab/>
            </w:r>
            <w:r>
              <w:rPr>
                <w:color w:val="484848"/>
                <w:spacing w:val="-3"/>
                <w:w w:val="100"/>
                <w:sz w:val="22"/>
              </w:rPr>
              <w:t>临时重定向。与</w:t>
            </w:r>
            <w:r>
              <w:rPr>
                <w:color w:val="484848"/>
                <w:spacing w:val="-58"/>
                <w:sz w:val="22"/>
              </w:rPr>
              <w:t xml:space="preserve"> </w:t>
            </w:r>
            <w:r>
              <w:rPr>
                <w:color w:val="484848"/>
                <w:spacing w:val="-1"/>
                <w:w w:val="100"/>
                <w:sz w:val="22"/>
              </w:rPr>
              <w:t>30</w:t>
            </w:r>
            <w:r>
              <w:rPr>
                <w:color w:val="484848"/>
                <w:w w:val="100"/>
                <w:sz w:val="22"/>
              </w:rPr>
              <w:t>2</w:t>
            </w:r>
            <w:r>
              <w:rPr>
                <w:color w:val="484848"/>
                <w:spacing w:val="-55"/>
                <w:sz w:val="22"/>
              </w:rPr>
              <w:t xml:space="preserve"> </w:t>
            </w:r>
            <w:r>
              <w:rPr>
                <w:color w:val="484848"/>
                <w:spacing w:val="8"/>
                <w:w w:val="100"/>
                <w:sz w:val="22"/>
              </w:rPr>
              <w:t>类似。使用</w:t>
            </w:r>
            <w:r>
              <w:rPr>
                <w:color w:val="484848"/>
                <w:spacing w:val="-1"/>
                <w:w w:val="133"/>
                <w:sz w:val="22"/>
              </w:rPr>
              <w:t>G</w:t>
            </w:r>
            <w:r>
              <w:rPr>
                <w:color w:val="484848"/>
                <w:spacing w:val="-1"/>
                <w:w w:val="122"/>
                <w:sz w:val="22"/>
              </w:rPr>
              <w:t>E</w:t>
            </w:r>
            <w:r>
              <w:rPr>
                <w:color w:val="484848"/>
                <w:w w:val="111"/>
                <w:sz w:val="22"/>
              </w:rPr>
              <w:t>T</w:t>
            </w:r>
            <w:r>
              <w:rPr>
                <w:color w:val="484848"/>
                <w:spacing w:val="-57"/>
                <w:sz w:val="22"/>
              </w:rPr>
              <w:t xml:space="preserve"> </w:t>
            </w:r>
            <w:r>
              <w:rPr>
                <w:color w:val="484848"/>
                <w:spacing w:val="-2"/>
                <w:w w:val="100"/>
                <w:sz w:val="22"/>
              </w:rPr>
              <w:t>请求重定向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488" w:type="dxa"/>
          </w:tcPr>
          <w:p>
            <w:pPr>
              <w:pStyle w:val="19"/>
              <w:spacing w:before="8"/>
              <w:ind w:left="31" w:right="86"/>
              <w:rPr>
                <w:sz w:val="22"/>
              </w:rPr>
            </w:pPr>
            <w:r>
              <w:rPr>
                <w:color w:val="484848"/>
                <w:sz w:val="22"/>
              </w:rPr>
              <w:t>400</w:t>
            </w:r>
          </w:p>
        </w:tc>
        <w:tc>
          <w:tcPr>
            <w:tcW w:w="7883" w:type="dxa"/>
          </w:tcPr>
          <w:p>
            <w:pPr>
              <w:pStyle w:val="19"/>
              <w:tabs>
                <w:tab w:val="left" w:pos="1426"/>
              </w:tabs>
              <w:spacing w:before="8"/>
              <w:ind w:left="106"/>
              <w:jc w:val="left"/>
              <w:rPr>
                <w:sz w:val="22"/>
              </w:rPr>
            </w:pPr>
            <w:r>
              <w:rPr>
                <w:color w:val="484848"/>
                <w:spacing w:val="-1"/>
                <w:w w:val="122"/>
                <w:sz w:val="22"/>
              </w:rPr>
              <w:t>B</w:t>
            </w:r>
            <w:r>
              <w:rPr>
                <w:color w:val="484848"/>
                <w:spacing w:val="-1"/>
                <w:w w:val="88"/>
                <w:sz w:val="22"/>
              </w:rPr>
              <w:t>a</w:t>
            </w:r>
            <w:r>
              <w:rPr>
                <w:color w:val="484848"/>
                <w:w w:val="100"/>
                <w:sz w:val="22"/>
              </w:rPr>
              <w:t>d</w:t>
            </w:r>
            <w:r>
              <w:rPr>
                <w:color w:val="484848"/>
                <w:spacing w:val="-56"/>
                <w:sz w:val="22"/>
              </w:rPr>
              <w:t xml:space="preserve"> </w:t>
            </w:r>
            <w:r>
              <w:rPr>
                <w:color w:val="484848"/>
                <w:spacing w:val="-1"/>
                <w:w w:val="133"/>
                <w:sz w:val="22"/>
              </w:rPr>
              <w:t>R</w:t>
            </w:r>
            <w:r>
              <w:rPr>
                <w:color w:val="484848"/>
                <w:spacing w:val="-1"/>
                <w:w w:val="88"/>
                <w:sz w:val="22"/>
              </w:rPr>
              <w:t>e</w:t>
            </w:r>
            <w:r>
              <w:rPr>
                <w:color w:val="484848"/>
                <w:spacing w:val="-1"/>
                <w:w w:val="100"/>
                <w:sz w:val="22"/>
              </w:rPr>
              <w:t>qu</w:t>
            </w:r>
            <w:r>
              <w:rPr>
                <w:color w:val="484848"/>
                <w:spacing w:val="-1"/>
                <w:w w:val="88"/>
                <w:sz w:val="22"/>
              </w:rPr>
              <w:t>e</w:t>
            </w:r>
            <w:r>
              <w:rPr>
                <w:color w:val="484848"/>
                <w:spacing w:val="-1"/>
                <w:w w:val="77"/>
                <w:sz w:val="22"/>
              </w:rPr>
              <w:t>s</w:t>
            </w:r>
            <w:r>
              <w:rPr>
                <w:color w:val="484848"/>
                <w:w w:val="55"/>
                <w:sz w:val="22"/>
              </w:rPr>
              <w:t>t</w:t>
            </w:r>
            <w:r>
              <w:rPr>
                <w:color w:val="484848"/>
                <w:sz w:val="22"/>
              </w:rPr>
              <w:tab/>
            </w:r>
            <w:r>
              <w:rPr>
                <w:color w:val="484848"/>
                <w:spacing w:val="-3"/>
                <w:w w:val="100"/>
                <w:sz w:val="22"/>
              </w:rPr>
              <w:t>客户端请求的语法错误，服务器无法理解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488" w:type="dxa"/>
          </w:tcPr>
          <w:p>
            <w:pPr>
              <w:pStyle w:val="19"/>
              <w:spacing w:before="8"/>
              <w:ind w:left="31" w:right="86"/>
              <w:rPr>
                <w:sz w:val="22"/>
              </w:rPr>
            </w:pPr>
            <w:r>
              <w:rPr>
                <w:color w:val="484848"/>
                <w:sz w:val="22"/>
              </w:rPr>
              <w:t>401</w:t>
            </w:r>
          </w:p>
        </w:tc>
        <w:tc>
          <w:tcPr>
            <w:tcW w:w="7883" w:type="dxa"/>
          </w:tcPr>
          <w:p>
            <w:pPr>
              <w:pStyle w:val="19"/>
              <w:tabs>
                <w:tab w:val="left" w:pos="1481"/>
              </w:tabs>
              <w:spacing w:before="8"/>
              <w:ind w:left="106"/>
              <w:jc w:val="left"/>
              <w:rPr>
                <w:sz w:val="22"/>
              </w:rPr>
            </w:pPr>
            <w:r>
              <w:rPr>
                <w:color w:val="484848"/>
                <w:spacing w:val="-1"/>
                <w:w w:val="133"/>
                <w:sz w:val="22"/>
              </w:rPr>
              <w:t>U</w:t>
            </w:r>
            <w:r>
              <w:rPr>
                <w:color w:val="484848"/>
                <w:spacing w:val="-1"/>
                <w:w w:val="100"/>
                <w:sz w:val="22"/>
              </w:rPr>
              <w:t>n</w:t>
            </w:r>
            <w:r>
              <w:rPr>
                <w:color w:val="484848"/>
                <w:spacing w:val="-1"/>
                <w:w w:val="88"/>
                <w:sz w:val="22"/>
              </w:rPr>
              <w:t>a</w:t>
            </w:r>
            <w:r>
              <w:rPr>
                <w:color w:val="484848"/>
                <w:spacing w:val="-1"/>
                <w:w w:val="100"/>
                <w:sz w:val="22"/>
              </w:rPr>
              <w:t>u</w:t>
            </w:r>
            <w:r>
              <w:rPr>
                <w:color w:val="484848"/>
                <w:spacing w:val="-1"/>
                <w:w w:val="55"/>
                <w:sz w:val="22"/>
              </w:rPr>
              <w:t>t</w:t>
            </w:r>
            <w:r>
              <w:rPr>
                <w:color w:val="484848"/>
                <w:spacing w:val="-1"/>
                <w:w w:val="100"/>
                <w:sz w:val="22"/>
              </w:rPr>
              <w:t>h</w:t>
            </w:r>
            <w:r>
              <w:rPr>
                <w:color w:val="484848"/>
                <w:spacing w:val="-1"/>
                <w:w w:val="88"/>
                <w:sz w:val="22"/>
              </w:rPr>
              <w:t>o</w:t>
            </w:r>
            <w:r>
              <w:rPr>
                <w:color w:val="484848"/>
                <w:spacing w:val="-1"/>
                <w:w w:val="66"/>
                <w:sz w:val="22"/>
              </w:rPr>
              <w:t>r</w:t>
            </w:r>
            <w:r>
              <w:rPr>
                <w:color w:val="484848"/>
                <w:spacing w:val="-1"/>
                <w:w w:val="55"/>
                <w:sz w:val="22"/>
              </w:rPr>
              <w:t>i</w:t>
            </w:r>
            <w:r>
              <w:rPr>
                <w:color w:val="484848"/>
                <w:spacing w:val="-1"/>
                <w:w w:val="77"/>
                <w:sz w:val="22"/>
              </w:rPr>
              <w:t>z</w:t>
            </w:r>
            <w:r>
              <w:rPr>
                <w:color w:val="484848"/>
                <w:spacing w:val="-1"/>
                <w:w w:val="88"/>
                <w:sz w:val="22"/>
              </w:rPr>
              <w:t>e</w:t>
            </w:r>
            <w:r>
              <w:rPr>
                <w:color w:val="484848"/>
                <w:w w:val="100"/>
                <w:sz w:val="22"/>
              </w:rPr>
              <w:t>d</w:t>
            </w:r>
            <w:r>
              <w:rPr>
                <w:color w:val="484848"/>
                <w:sz w:val="22"/>
              </w:rPr>
              <w:tab/>
            </w:r>
            <w:r>
              <w:rPr>
                <w:color w:val="484848"/>
                <w:spacing w:val="-3"/>
                <w:w w:val="100"/>
                <w:sz w:val="22"/>
              </w:rPr>
              <w:t>请求要求用户的身份认证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488" w:type="dxa"/>
          </w:tcPr>
          <w:p>
            <w:pPr>
              <w:pStyle w:val="19"/>
              <w:spacing w:before="8"/>
              <w:ind w:left="31" w:right="86"/>
              <w:rPr>
                <w:sz w:val="22"/>
              </w:rPr>
            </w:pPr>
            <w:r>
              <w:rPr>
                <w:color w:val="484848"/>
                <w:sz w:val="22"/>
              </w:rPr>
              <w:t>402</w:t>
            </w:r>
          </w:p>
        </w:tc>
        <w:tc>
          <w:tcPr>
            <w:tcW w:w="7883" w:type="dxa"/>
          </w:tcPr>
          <w:p>
            <w:pPr>
              <w:pStyle w:val="19"/>
              <w:tabs>
                <w:tab w:val="left" w:pos="1925"/>
              </w:tabs>
              <w:spacing w:before="8"/>
              <w:ind w:left="106"/>
              <w:jc w:val="left"/>
              <w:rPr>
                <w:sz w:val="22"/>
              </w:rPr>
            </w:pPr>
            <w:r>
              <w:rPr>
                <w:color w:val="484848"/>
                <w:spacing w:val="-1"/>
                <w:w w:val="111"/>
                <w:sz w:val="22"/>
              </w:rPr>
              <w:t>P</w:t>
            </w:r>
            <w:r>
              <w:rPr>
                <w:color w:val="484848"/>
                <w:spacing w:val="-1"/>
                <w:w w:val="88"/>
                <w:sz w:val="22"/>
              </w:rPr>
              <w:t>ay</w:t>
            </w:r>
            <w:r>
              <w:rPr>
                <w:color w:val="484848"/>
                <w:spacing w:val="-1"/>
                <w:w w:val="144"/>
                <w:sz w:val="22"/>
              </w:rPr>
              <w:t>m</w:t>
            </w:r>
            <w:r>
              <w:rPr>
                <w:color w:val="484848"/>
                <w:spacing w:val="-1"/>
                <w:w w:val="88"/>
                <w:sz w:val="22"/>
              </w:rPr>
              <w:t>e</w:t>
            </w:r>
            <w:r>
              <w:rPr>
                <w:color w:val="484848"/>
                <w:spacing w:val="-1"/>
                <w:w w:val="100"/>
                <w:sz w:val="22"/>
              </w:rPr>
              <w:t>n</w:t>
            </w:r>
            <w:r>
              <w:rPr>
                <w:color w:val="484848"/>
                <w:w w:val="55"/>
                <w:sz w:val="22"/>
              </w:rPr>
              <w:t>t</w:t>
            </w:r>
            <w:r>
              <w:rPr>
                <w:color w:val="484848"/>
                <w:spacing w:val="-56"/>
                <w:sz w:val="22"/>
              </w:rPr>
              <w:t xml:space="preserve"> </w:t>
            </w:r>
            <w:r>
              <w:rPr>
                <w:color w:val="484848"/>
                <w:spacing w:val="-1"/>
                <w:w w:val="133"/>
                <w:sz w:val="22"/>
              </w:rPr>
              <w:t>R</w:t>
            </w:r>
            <w:r>
              <w:rPr>
                <w:color w:val="484848"/>
                <w:spacing w:val="-1"/>
                <w:w w:val="88"/>
                <w:sz w:val="22"/>
              </w:rPr>
              <w:t>e</w:t>
            </w:r>
            <w:r>
              <w:rPr>
                <w:color w:val="484848"/>
                <w:spacing w:val="-1"/>
                <w:w w:val="100"/>
                <w:sz w:val="22"/>
              </w:rPr>
              <w:t>qu</w:t>
            </w:r>
            <w:r>
              <w:rPr>
                <w:color w:val="484848"/>
                <w:spacing w:val="-1"/>
                <w:w w:val="55"/>
                <w:sz w:val="22"/>
              </w:rPr>
              <w:t>i</w:t>
            </w:r>
            <w:r>
              <w:rPr>
                <w:color w:val="484848"/>
                <w:spacing w:val="-1"/>
                <w:w w:val="66"/>
                <w:sz w:val="22"/>
              </w:rPr>
              <w:t>r</w:t>
            </w:r>
            <w:r>
              <w:rPr>
                <w:color w:val="484848"/>
                <w:spacing w:val="-1"/>
                <w:w w:val="88"/>
                <w:sz w:val="22"/>
              </w:rPr>
              <w:t>e</w:t>
            </w:r>
            <w:r>
              <w:rPr>
                <w:color w:val="484848"/>
                <w:w w:val="100"/>
                <w:sz w:val="22"/>
              </w:rPr>
              <w:t>d</w:t>
            </w:r>
            <w:r>
              <w:rPr>
                <w:color w:val="484848"/>
                <w:sz w:val="22"/>
              </w:rPr>
              <w:tab/>
            </w:r>
            <w:r>
              <w:rPr>
                <w:color w:val="484848"/>
                <w:spacing w:val="-3"/>
                <w:w w:val="100"/>
                <w:sz w:val="22"/>
              </w:rPr>
              <w:t>保留，将来使用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488" w:type="dxa"/>
          </w:tcPr>
          <w:p>
            <w:pPr>
              <w:pStyle w:val="19"/>
              <w:spacing w:before="8"/>
              <w:ind w:left="31" w:right="86"/>
              <w:rPr>
                <w:sz w:val="22"/>
              </w:rPr>
            </w:pPr>
            <w:r>
              <w:rPr>
                <w:color w:val="484848"/>
                <w:sz w:val="22"/>
              </w:rPr>
              <w:t>403</w:t>
            </w:r>
          </w:p>
        </w:tc>
        <w:tc>
          <w:tcPr>
            <w:tcW w:w="7883" w:type="dxa"/>
          </w:tcPr>
          <w:p>
            <w:pPr>
              <w:pStyle w:val="19"/>
              <w:tabs>
                <w:tab w:val="left" w:pos="1215"/>
              </w:tabs>
              <w:spacing w:before="8"/>
              <w:ind w:left="106"/>
              <w:jc w:val="left"/>
              <w:rPr>
                <w:sz w:val="22"/>
              </w:rPr>
            </w:pPr>
            <w:r>
              <w:rPr>
                <w:color w:val="484848"/>
                <w:spacing w:val="-1"/>
                <w:w w:val="111"/>
                <w:sz w:val="22"/>
              </w:rPr>
              <w:t>F</w:t>
            </w:r>
            <w:r>
              <w:rPr>
                <w:color w:val="484848"/>
                <w:spacing w:val="-1"/>
                <w:w w:val="88"/>
                <w:sz w:val="22"/>
              </w:rPr>
              <w:t>o</w:t>
            </w:r>
            <w:r>
              <w:rPr>
                <w:color w:val="484848"/>
                <w:spacing w:val="-1"/>
                <w:w w:val="66"/>
                <w:sz w:val="22"/>
              </w:rPr>
              <w:t>r</w:t>
            </w:r>
            <w:r>
              <w:rPr>
                <w:color w:val="484848"/>
                <w:spacing w:val="-1"/>
                <w:w w:val="100"/>
                <w:sz w:val="22"/>
              </w:rPr>
              <w:t>b</w:t>
            </w:r>
            <w:r>
              <w:rPr>
                <w:color w:val="484848"/>
                <w:spacing w:val="-1"/>
                <w:w w:val="55"/>
                <w:sz w:val="22"/>
              </w:rPr>
              <w:t>i</w:t>
            </w:r>
            <w:r>
              <w:rPr>
                <w:color w:val="484848"/>
                <w:spacing w:val="-1"/>
                <w:w w:val="100"/>
                <w:sz w:val="22"/>
              </w:rPr>
              <w:t>dd</w:t>
            </w:r>
            <w:r>
              <w:rPr>
                <w:color w:val="484848"/>
                <w:spacing w:val="-1"/>
                <w:w w:val="88"/>
                <w:sz w:val="22"/>
              </w:rPr>
              <w:t>e</w:t>
            </w:r>
            <w:r>
              <w:rPr>
                <w:color w:val="484848"/>
                <w:w w:val="100"/>
                <w:sz w:val="22"/>
              </w:rPr>
              <w:t>n</w:t>
            </w:r>
            <w:r>
              <w:rPr>
                <w:color w:val="484848"/>
                <w:sz w:val="22"/>
              </w:rPr>
              <w:tab/>
            </w:r>
            <w:r>
              <w:rPr>
                <w:color w:val="484848"/>
                <w:spacing w:val="-3"/>
                <w:w w:val="100"/>
                <w:sz w:val="22"/>
              </w:rPr>
              <w:t>服务器理解请求客户端的请求，但是拒绝执行此请求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488" w:type="dxa"/>
          </w:tcPr>
          <w:p>
            <w:pPr>
              <w:pStyle w:val="19"/>
              <w:spacing w:before="8" w:line="238" w:lineRule="exact"/>
              <w:ind w:left="31" w:right="86"/>
              <w:rPr>
                <w:sz w:val="22"/>
              </w:rPr>
            </w:pPr>
            <w:r>
              <w:rPr>
                <w:color w:val="484848"/>
                <w:sz w:val="22"/>
              </w:rPr>
              <w:t>404</w:t>
            </w:r>
          </w:p>
        </w:tc>
        <w:tc>
          <w:tcPr>
            <w:tcW w:w="7883" w:type="dxa"/>
          </w:tcPr>
          <w:p>
            <w:pPr>
              <w:pStyle w:val="19"/>
              <w:tabs>
                <w:tab w:val="left" w:pos="1232"/>
              </w:tabs>
              <w:spacing w:before="8" w:line="238" w:lineRule="exact"/>
              <w:ind w:left="106"/>
              <w:jc w:val="left"/>
              <w:rPr>
                <w:sz w:val="22"/>
              </w:rPr>
            </w:pPr>
            <w:r>
              <w:rPr>
                <w:color w:val="484848"/>
                <w:spacing w:val="-1"/>
                <w:w w:val="133"/>
                <w:sz w:val="22"/>
              </w:rPr>
              <w:t>N</w:t>
            </w:r>
            <w:r>
              <w:rPr>
                <w:color w:val="484848"/>
                <w:spacing w:val="-1"/>
                <w:w w:val="88"/>
                <w:sz w:val="22"/>
              </w:rPr>
              <w:t>o</w:t>
            </w:r>
            <w:r>
              <w:rPr>
                <w:color w:val="484848"/>
                <w:w w:val="55"/>
                <w:sz w:val="22"/>
              </w:rPr>
              <w:t>t</w:t>
            </w:r>
            <w:r>
              <w:rPr>
                <w:color w:val="484848"/>
                <w:spacing w:val="-55"/>
                <w:sz w:val="22"/>
              </w:rPr>
              <w:t xml:space="preserve"> </w:t>
            </w:r>
            <w:r>
              <w:rPr>
                <w:color w:val="484848"/>
                <w:spacing w:val="-1"/>
                <w:w w:val="111"/>
                <w:sz w:val="22"/>
              </w:rPr>
              <w:t>F</w:t>
            </w:r>
            <w:r>
              <w:rPr>
                <w:color w:val="484848"/>
                <w:spacing w:val="-1"/>
                <w:w w:val="88"/>
                <w:sz w:val="22"/>
              </w:rPr>
              <w:t>o</w:t>
            </w:r>
            <w:r>
              <w:rPr>
                <w:color w:val="484848"/>
                <w:spacing w:val="-1"/>
                <w:w w:val="100"/>
                <w:sz w:val="22"/>
              </w:rPr>
              <w:t>un</w:t>
            </w:r>
            <w:r>
              <w:rPr>
                <w:color w:val="484848"/>
                <w:w w:val="100"/>
                <w:sz w:val="22"/>
              </w:rPr>
              <w:t>d</w:t>
            </w:r>
            <w:r>
              <w:rPr>
                <w:color w:val="484848"/>
                <w:sz w:val="22"/>
              </w:rPr>
              <w:tab/>
            </w:r>
            <w:r>
              <w:rPr>
                <w:color w:val="484848"/>
                <w:spacing w:val="-3"/>
                <w:w w:val="100"/>
                <w:sz w:val="22"/>
              </w:rPr>
              <w:t>服务器无法根据客户端的请求找到资源</w:t>
            </w:r>
            <w:r>
              <w:rPr>
                <w:color w:val="484848"/>
                <w:spacing w:val="-1"/>
                <w:w w:val="100"/>
                <w:sz w:val="22"/>
              </w:rPr>
              <w:t>（</w:t>
            </w:r>
            <w:r>
              <w:rPr>
                <w:color w:val="484848"/>
                <w:spacing w:val="-2"/>
                <w:w w:val="100"/>
                <w:sz w:val="22"/>
              </w:rPr>
              <w:t>网页</w:t>
            </w:r>
            <w:r>
              <w:rPr>
                <w:color w:val="484848"/>
                <w:spacing w:val="-1"/>
                <w:w w:val="100"/>
                <w:sz w:val="22"/>
              </w:rPr>
              <w:t>）</w:t>
            </w:r>
            <w:r>
              <w:rPr>
                <w:color w:val="484848"/>
                <w:spacing w:val="-3"/>
                <w:w w:val="100"/>
                <w:sz w:val="22"/>
              </w:rPr>
              <w:t>。通过此代码，网站</w:t>
            </w:r>
          </w:p>
        </w:tc>
      </w:tr>
    </w:tbl>
    <w:p>
      <w:pPr>
        <w:pStyle w:val="7"/>
        <w:spacing w:before="53"/>
      </w:pPr>
      <w:r>
        <w:rPr>
          <w:color w:val="484848"/>
        </w:rPr>
        <w:t>设计人员可设置"您所请求的资源无法找到"的个性页面</w:t>
      </w:r>
    </w:p>
    <w:p>
      <w:pPr>
        <w:pStyle w:val="18"/>
        <w:numPr>
          <w:ilvl w:val="0"/>
          <w:numId w:val="21"/>
        </w:numPr>
        <w:tabs>
          <w:tab w:val="left" w:pos="704"/>
          <w:tab w:val="left" w:pos="705"/>
          <w:tab w:val="left" w:pos="2687"/>
        </w:tabs>
        <w:spacing w:before="31" w:after="0" w:line="240" w:lineRule="auto"/>
        <w:ind w:left="704" w:right="0" w:hanging="545"/>
        <w:jc w:val="left"/>
        <w:rPr>
          <w:rFonts w:hint="eastAsia" w:ascii="宋体" w:eastAsia="宋体"/>
          <w:sz w:val="22"/>
        </w:rPr>
      </w:pPr>
      <w:r>
        <w:rPr>
          <w:rFonts w:hint="eastAsia" w:ascii="宋体" w:eastAsia="宋体"/>
          <w:color w:val="484848"/>
          <w:spacing w:val="-1"/>
          <w:w w:val="156"/>
          <w:sz w:val="22"/>
        </w:rPr>
        <w:t>M</w:t>
      </w:r>
      <w:r>
        <w:rPr>
          <w:rFonts w:hint="eastAsia" w:ascii="宋体" w:eastAsia="宋体"/>
          <w:color w:val="484848"/>
          <w:spacing w:val="-1"/>
          <w:w w:val="88"/>
          <w:sz w:val="22"/>
        </w:rPr>
        <w:t>e</w:t>
      </w:r>
      <w:r>
        <w:rPr>
          <w:rFonts w:hint="eastAsia" w:ascii="宋体" w:eastAsia="宋体"/>
          <w:color w:val="484848"/>
          <w:spacing w:val="-1"/>
          <w:w w:val="55"/>
          <w:sz w:val="22"/>
        </w:rPr>
        <w:t>t</w:t>
      </w:r>
      <w:r>
        <w:rPr>
          <w:rFonts w:hint="eastAsia" w:ascii="宋体" w:eastAsia="宋体"/>
          <w:color w:val="484848"/>
          <w:spacing w:val="-1"/>
          <w:w w:val="100"/>
          <w:sz w:val="22"/>
        </w:rPr>
        <w:t>h</w:t>
      </w:r>
      <w:r>
        <w:rPr>
          <w:rFonts w:hint="eastAsia" w:ascii="宋体" w:eastAsia="宋体"/>
          <w:color w:val="484848"/>
          <w:spacing w:val="-1"/>
          <w:w w:val="88"/>
          <w:sz w:val="22"/>
        </w:rPr>
        <w:t>o</w:t>
      </w:r>
      <w:r>
        <w:rPr>
          <w:rFonts w:hint="eastAsia" w:ascii="宋体" w:eastAsia="宋体"/>
          <w:color w:val="484848"/>
          <w:w w:val="100"/>
          <w:sz w:val="22"/>
        </w:rPr>
        <w:t>d</w:t>
      </w:r>
      <w:r>
        <w:rPr>
          <w:rFonts w:hint="eastAsia" w:ascii="宋体" w:eastAsia="宋体"/>
          <w:color w:val="484848"/>
          <w:spacing w:val="-56"/>
          <w:sz w:val="22"/>
        </w:rPr>
        <w:t xml:space="preserve"> </w:t>
      </w:r>
      <w:r>
        <w:rPr>
          <w:rFonts w:hint="eastAsia" w:ascii="宋体" w:eastAsia="宋体"/>
          <w:color w:val="484848"/>
          <w:spacing w:val="-1"/>
          <w:w w:val="133"/>
          <w:sz w:val="22"/>
        </w:rPr>
        <w:t>N</w:t>
      </w:r>
      <w:r>
        <w:rPr>
          <w:rFonts w:hint="eastAsia" w:ascii="宋体" w:eastAsia="宋体"/>
          <w:color w:val="484848"/>
          <w:spacing w:val="-1"/>
          <w:w w:val="88"/>
          <w:sz w:val="22"/>
        </w:rPr>
        <w:t>o</w:t>
      </w:r>
      <w:r>
        <w:rPr>
          <w:rFonts w:hint="eastAsia" w:ascii="宋体" w:eastAsia="宋体"/>
          <w:color w:val="484848"/>
          <w:w w:val="55"/>
          <w:sz w:val="22"/>
        </w:rPr>
        <w:t>t</w:t>
      </w:r>
      <w:r>
        <w:rPr>
          <w:rFonts w:hint="eastAsia" w:ascii="宋体" w:eastAsia="宋体"/>
          <w:color w:val="484848"/>
          <w:spacing w:val="-57"/>
          <w:sz w:val="22"/>
        </w:rPr>
        <w:t xml:space="preserve"> </w:t>
      </w:r>
      <w:r>
        <w:rPr>
          <w:rFonts w:hint="eastAsia" w:ascii="宋体" w:eastAsia="宋体"/>
          <w:color w:val="484848"/>
          <w:spacing w:val="-1"/>
          <w:w w:val="133"/>
          <w:sz w:val="22"/>
        </w:rPr>
        <w:t>A</w:t>
      </w:r>
      <w:r>
        <w:rPr>
          <w:rFonts w:hint="eastAsia" w:ascii="宋体" w:eastAsia="宋体"/>
          <w:color w:val="484848"/>
          <w:spacing w:val="-1"/>
          <w:w w:val="55"/>
          <w:sz w:val="22"/>
        </w:rPr>
        <w:t>ll</w:t>
      </w:r>
      <w:r>
        <w:rPr>
          <w:rFonts w:hint="eastAsia" w:ascii="宋体" w:eastAsia="宋体"/>
          <w:color w:val="484848"/>
          <w:spacing w:val="-1"/>
          <w:w w:val="88"/>
          <w:sz w:val="22"/>
        </w:rPr>
        <w:t>o</w:t>
      </w:r>
      <w:r>
        <w:rPr>
          <w:rFonts w:hint="eastAsia" w:ascii="宋体" w:eastAsia="宋体"/>
          <w:color w:val="484848"/>
          <w:spacing w:val="-1"/>
          <w:w w:val="122"/>
          <w:sz w:val="22"/>
        </w:rPr>
        <w:t>w</w:t>
      </w:r>
      <w:r>
        <w:rPr>
          <w:rFonts w:hint="eastAsia" w:ascii="宋体" w:eastAsia="宋体"/>
          <w:color w:val="484848"/>
          <w:spacing w:val="-1"/>
          <w:w w:val="88"/>
          <w:sz w:val="22"/>
        </w:rPr>
        <w:t>e</w:t>
      </w:r>
      <w:r>
        <w:rPr>
          <w:rFonts w:hint="eastAsia" w:ascii="宋体" w:eastAsia="宋体"/>
          <w:color w:val="484848"/>
          <w:w w:val="100"/>
          <w:sz w:val="22"/>
        </w:rPr>
        <w:t>d</w:t>
      </w:r>
      <w:r>
        <w:rPr>
          <w:rFonts w:hint="eastAsia" w:ascii="宋体" w:eastAsia="宋体"/>
          <w:color w:val="484848"/>
          <w:sz w:val="22"/>
        </w:rPr>
        <w:tab/>
      </w:r>
      <w:r>
        <w:rPr>
          <w:rFonts w:hint="eastAsia" w:ascii="宋体" w:eastAsia="宋体"/>
          <w:color w:val="484848"/>
          <w:spacing w:val="-3"/>
          <w:w w:val="100"/>
          <w:sz w:val="22"/>
        </w:rPr>
        <w:t>客户端请求中的方法被禁止</w:t>
      </w:r>
    </w:p>
    <w:p>
      <w:pPr>
        <w:pStyle w:val="18"/>
        <w:numPr>
          <w:ilvl w:val="0"/>
          <w:numId w:val="21"/>
        </w:numPr>
        <w:tabs>
          <w:tab w:val="left" w:pos="704"/>
          <w:tab w:val="left" w:pos="705"/>
          <w:tab w:val="left" w:pos="2252"/>
        </w:tabs>
        <w:spacing w:before="30" w:after="0" w:line="240" w:lineRule="auto"/>
        <w:ind w:left="704" w:right="0" w:hanging="545"/>
        <w:jc w:val="left"/>
        <w:rPr>
          <w:rFonts w:hint="eastAsia" w:ascii="宋体" w:eastAsia="宋体"/>
          <w:sz w:val="22"/>
        </w:rPr>
      </w:pPr>
      <w:r>
        <w:rPr>
          <w:rFonts w:hint="eastAsia" w:ascii="宋体" w:eastAsia="宋体"/>
          <w:color w:val="484848"/>
          <w:spacing w:val="-1"/>
          <w:w w:val="133"/>
          <w:sz w:val="22"/>
        </w:rPr>
        <w:t>N</w:t>
      </w:r>
      <w:r>
        <w:rPr>
          <w:rFonts w:hint="eastAsia" w:ascii="宋体" w:eastAsia="宋体"/>
          <w:color w:val="484848"/>
          <w:spacing w:val="-1"/>
          <w:w w:val="88"/>
          <w:sz w:val="22"/>
        </w:rPr>
        <w:t>o</w:t>
      </w:r>
      <w:r>
        <w:rPr>
          <w:rFonts w:hint="eastAsia" w:ascii="宋体" w:eastAsia="宋体"/>
          <w:color w:val="484848"/>
          <w:w w:val="55"/>
          <w:sz w:val="22"/>
        </w:rPr>
        <w:t>t</w:t>
      </w:r>
      <w:r>
        <w:rPr>
          <w:rFonts w:hint="eastAsia" w:ascii="宋体" w:eastAsia="宋体"/>
          <w:color w:val="484848"/>
          <w:spacing w:val="-55"/>
          <w:sz w:val="22"/>
        </w:rPr>
        <w:t xml:space="preserve"> </w:t>
      </w:r>
      <w:r>
        <w:rPr>
          <w:rFonts w:hint="eastAsia" w:ascii="宋体" w:eastAsia="宋体"/>
          <w:color w:val="484848"/>
          <w:spacing w:val="-1"/>
          <w:w w:val="133"/>
          <w:sz w:val="22"/>
        </w:rPr>
        <w:t>A</w:t>
      </w:r>
      <w:r>
        <w:rPr>
          <w:rFonts w:hint="eastAsia" w:ascii="宋体" w:eastAsia="宋体"/>
          <w:color w:val="484848"/>
          <w:spacing w:val="-1"/>
          <w:w w:val="88"/>
          <w:sz w:val="22"/>
        </w:rPr>
        <w:t>cce</w:t>
      </w:r>
      <w:r>
        <w:rPr>
          <w:rFonts w:hint="eastAsia" w:ascii="宋体" w:eastAsia="宋体"/>
          <w:color w:val="484848"/>
          <w:spacing w:val="-1"/>
          <w:w w:val="100"/>
          <w:sz w:val="22"/>
        </w:rPr>
        <w:t>p</w:t>
      </w:r>
      <w:r>
        <w:rPr>
          <w:rFonts w:hint="eastAsia" w:ascii="宋体" w:eastAsia="宋体"/>
          <w:color w:val="484848"/>
          <w:spacing w:val="-1"/>
          <w:w w:val="55"/>
          <w:sz w:val="22"/>
        </w:rPr>
        <w:t>t</w:t>
      </w:r>
      <w:r>
        <w:rPr>
          <w:rFonts w:hint="eastAsia" w:ascii="宋体" w:eastAsia="宋体"/>
          <w:color w:val="484848"/>
          <w:spacing w:val="-1"/>
          <w:w w:val="88"/>
          <w:sz w:val="22"/>
        </w:rPr>
        <w:t>a</w:t>
      </w:r>
      <w:r>
        <w:rPr>
          <w:rFonts w:hint="eastAsia" w:ascii="宋体" w:eastAsia="宋体"/>
          <w:color w:val="484848"/>
          <w:spacing w:val="-1"/>
          <w:w w:val="100"/>
          <w:sz w:val="22"/>
        </w:rPr>
        <w:t>b</w:t>
      </w:r>
      <w:r>
        <w:rPr>
          <w:rFonts w:hint="eastAsia" w:ascii="宋体" w:eastAsia="宋体"/>
          <w:color w:val="484848"/>
          <w:spacing w:val="-1"/>
          <w:w w:val="55"/>
          <w:sz w:val="22"/>
        </w:rPr>
        <w:t>l</w:t>
      </w:r>
      <w:r>
        <w:rPr>
          <w:rFonts w:hint="eastAsia" w:ascii="宋体" w:eastAsia="宋体"/>
          <w:color w:val="484848"/>
          <w:w w:val="88"/>
          <w:sz w:val="22"/>
        </w:rPr>
        <w:t>e</w:t>
      </w:r>
      <w:r>
        <w:rPr>
          <w:rFonts w:hint="eastAsia" w:ascii="宋体" w:eastAsia="宋体"/>
          <w:color w:val="484848"/>
          <w:sz w:val="22"/>
        </w:rPr>
        <w:tab/>
      </w:r>
      <w:r>
        <w:rPr>
          <w:rFonts w:hint="eastAsia" w:ascii="宋体" w:eastAsia="宋体"/>
          <w:color w:val="484848"/>
          <w:spacing w:val="-3"/>
          <w:w w:val="100"/>
          <w:sz w:val="22"/>
        </w:rPr>
        <w:t>服务器无法根据客户端请求的内容特性完成请求</w:t>
      </w:r>
    </w:p>
    <w:p>
      <w:pPr>
        <w:pStyle w:val="18"/>
        <w:numPr>
          <w:ilvl w:val="0"/>
          <w:numId w:val="21"/>
        </w:numPr>
        <w:tabs>
          <w:tab w:val="left" w:pos="704"/>
          <w:tab w:val="left" w:pos="705"/>
          <w:tab w:val="left" w:pos="3599"/>
        </w:tabs>
        <w:spacing w:before="30" w:after="0" w:line="266" w:lineRule="auto"/>
        <w:ind w:left="160" w:right="363" w:firstLine="0"/>
        <w:jc w:val="left"/>
        <w:rPr>
          <w:rFonts w:hint="eastAsia" w:ascii="宋体" w:eastAsia="宋体"/>
          <w:sz w:val="22"/>
        </w:rPr>
      </w:pPr>
      <w:r>
        <w:rPr>
          <w:rFonts w:hint="eastAsia" w:ascii="宋体" w:eastAsia="宋体"/>
          <w:color w:val="484848"/>
          <w:spacing w:val="-1"/>
          <w:w w:val="111"/>
          <w:sz w:val="22"/>
        </w:rPr>
        <w:t>P</w:t>
      </w:r>
      <w:r>
        <w:rPr>
          <w:rFonts w:hint="eastAsia" w:ascii="宋体" w:eastAsia="宋体"/>
          <w:color w:val="484848"/>
          <w:spacing w:val="-1"/>
          <w:w w:val="66"/>
          <w:sz w:val="22"/>
        </w:rPr>
        <w:t>r</w:t>
      </w:r>
      <w:r>
        <w:rPr>
          <w:rFonts w:hint="eastAsia" w:ascii="宋体" w:eastAsia="宋体"/>
          <w:color w:val="484848"/>
          <w:spacing w:val="-1"/>
          <w:w w:val="88"/>
          <w:sz w:val="22"/>
        </w:rPr>
        <w:t>ox</w:t>
      </w:r>
      <w:r>
        <w:rPr>
          <w:rFonts w:hint="eastAsia" w:ascii="宋体" w:eastAsia="宋体"/>
          <w:color w:val="484848"/>
          <w:w w:val="88"/>
          <w:sz w:val="22"/>
        </w:rPr>
        <w:t>y</w:t>
      </w:r>
      <w:r>
        <w:rPr>
          <w:rFonts w:hint="eastAsia" w:ascii="宋体" w:eastAsia="宋体"/>
          <w:color w:val="484848"/>
          <w:spacing w:val="-57"/>
          <w:sz w:val="22"/>
        </w:rPr>
        <w:t xml:space="preserve"> </w:t>
      </w:r>
      <w:r>
        <w:rPr>
          <w:rFonts w:hint="eastAsia" w:ascii="宋体" w:eastAsia="宋体"/>
          <w:color w:val="484848"/>
          <w:spacing w:val="-1"/>
          <w:w w:val="133"/>
          <w:sz w:val="22"/>
        </w:rPr>
        <w:t>A</w:t>
      </w:r>
      <w:r>
        <w:rPr>
          <w:rFonts w:hint="eastAsia" w:ascii="宋体" w:eastAsia="宋体"/>
          <w:color w:val="484848"/>
          <w:spacing w:val="-1"/>
          <w:w w:val="100"/>
          <w:sz w:val="22"/>
        </w:rPr>
        <w:t>u</w:t>
      </w:r>
      <w:r>
        <w:rPr>
          <w:rFonts w:hint="eastAsia" w:ascii="宋体" w:eastAsia="宋体"/>
          <w:color w:val="484848"/>
          <w:spacing w:val="-1"/>
          <w:w w:val="55"/>
          <w:sz w:val="22"/>
        </w:rPr>
        <w:t>t</w:t>
      </w:r>
      <w:r>
        <w:rPr>
          <w:rFonts w:hint="eastAsia" w:ascii="宋体" w:eastAsia="宋体"/>
          <w:color w:val="484848"/>
          <w:spacing w:val="-1"/>
          <w:w w:val="100"/>
          <w:sz w:val="22"/>
        </w:rPr>
        <w:t>h</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spacing w:val="-1"/>
          <w:w w:val="55"/>
          <w:sz w:val="22"/>
        </w:rPr>
        <w:t>ti</w:t>
      </w:r>
      <w:r>
        <w:rPr>
          <w:rFonts w:hint="eastAsia" w:ascii="宋体" w:eastAsia="宋体"/>
          <w:color w:val="484848"/>
          <w:spacing w:val="-1"/>
          <w:w w:val="88"/>
          <w:sz w:val="22"/>
        </w:rPr>
        <w:t>ca</w:t>
      </w:r>
      <w:r>
        <w:rPr>
          <w:rFonts w:hint="eastAsia" w:ascii="宋体" w:eastAsia="宋体"/>
          <w:color w:val="484848"/>
          <w:spacing w:val="-1"/>
          <w:w w:val="55"/>
          <w:sz w:val="22"/>
        </w:rPr>
        <w:t>ti</w:t>
      </w:r>
      <w:r>
        <w:rPr>
          <w:rFonts w:hint="eastAsia" w:ascii="宋体" w:eastAsia="宋体"/>
          <w:color w:val="484848"/>
          <w:spacing w:val="-1"/>
          <w:w w:val="88"/>
          <w:sz w:val="22"/>
        </w:rPr>
        <w:t>o</w:t>
      </w:r>
      <w:r>
        <w:rPr>
          <w:rFonts w:hint="eastAsia" w:ascii="宋体" w:eastAsia="宋体"/>
          <w:color w:val="484848"/>
          <w:w w:val="100"/>
          <w:sz w:val="22"/>
        </w:rPr>
        <w:t>n</w:t>
      </w:r>
      <w:r>
        <w:rPr>
          <w:rFonts w:hint="eastAsia" w:ascii="宋体" w:eastAsia="宋体"/>
          <w:color w:val="484848"/>
          <w:spacing w:val="-55"/>
          <w:sz w:val="22"/>
        </w:rPr>
        <w:t xml:space="preserve"> </w:t>
      </w:r>
      <w:r>
        <w:rPr>
          <w:rFonts w:hint="eastAsia" w:ascii="宋体" w:eastAsia="宋体"/>
          <w:color w:val="484848"/>
          <w:spacing w:val="-1"/>
          <w:w w:val="133"/>
          <w:sz w:val="22"/>
        </w:rPr>
        <w:t>R</w:t>
      </w:r>
      <w:r>
        <w:rPr>
          <w:rFonts w:hint="eastAsia" w:ascii="宋体" w:eastAsia="宋体"/>
          <w:color w:val="484848"/>
          <w:spacing w:val="-1"/>
          <w:w w:val="88"/>
          <w:sz w:val="22"/>
        </w:rPr>
        <w:t>e</w:t>
      </w:r>
      <w:r>
        <w:rPr>
          <w:rFonts w:hint="eastAsia" w:ascii="宋体" w:eastAsia="宋体"/>
          <w:color w:val="484848"/>
          <w:spacing w:val="-1"/>
          <w:w w:val="100"/>
          <w:sz w:val="22"/>
        </w:rPr>
        <w:t>qu</w:t>
      </w:r>
      <w:r>
        <w:rPr>
          <w:rFonts w:hint="eastAsia" w:ascii="宋体" w:eastAsia="宋体"/>
          <w:color w:val="484848"/>
          <w:spacing w:val="-1"/>
          <w:w w:val="55"/>
          <w:sz w:val="22"/>
        </w:rPr>
        <w:t>i</w:t>
      </w: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w w:val="100"/>
          <w:sz w:val="22"/>
        </w:rPr>
        <w:t>d</w:t>
      </w:r>
      <w:r>
        <w:rPr>
          <w:rFonts w:hint="eastAsia" w:ascii="宋体" w:eastAsia="宋体"/>
          <w:color w:val="484848"/>
          <w:sz w:val="22"/>
        </w:rPr>
        <w:tab/>
      </w:r>
      <w:r>
        <w:rPr>
          <w:rFonts w:hint="eastAsia" w:ascii="宋体" w:eastAsia="宋体"/>
          <w:color w:val="484848"/>
          <w:spacing w:val="-3"/>
          <w:w w:val="100"/>
          <w:sz w:val="22"/>
        </w:rPr>
        <w:t>请求要求代理的身份认证，与</w:t>
      </w:r>
      <w:r>
        <w:rPr>
          <w:rFonts w:hint="eastAsia" w:ascii="宋体" w:eastAsia="宋体"/>
          <w:color w:val="484848"/>
          <w:spacing w:val="-55"/>
          <w:sz w:val="22"/>
        </w:rPr>
        <w:t xml:space="preserve"> </w:t>
      </w:r>
      <w:r>
        <w:rPr>
          <w:rFonts w:hint="eastAsia" w:ascii="宋体" w:eastAsia="宋体"/>
          <w:color w:val="484848"/>
          <w:spacing w:val="-1"/>
          <w:w w:val="100"/>
          <w:sz w:val="22"/>
        </w:rPr>
        <w:t>40</w:t>
      </w:r>
      <w:r>
        <w:rPr>
          <w:rFonts w:hint="eastAsia" w:ascii="宋体" w:eastAsia="宋体"/>
          <w:color w:val="484848"/>
          <w:w w:val="100"/>
          <w:sz w:val="22"/>
        </w:rPr>
        <w:t>1</w:t>
      </w:r>
      <w:r>
        <w:rPr>
          <w:rFonts w:hint="eastAsia" w:ascii="宋体" w:eastAsia="宋体"/>
          <w:color w:val="484848"/>
          <w:spacing w:val="-57"/>
          <w:sz w:val="22"/>
        </w:rPr>
        <w:t xml:space="preserve"> </w:t>
      </w:r>
      <w:r>
        <w:rPr>
          <w:rFonts w:hint="eastAsia" w:ascii="宋体" w:eastAsia="宋体"/>
          <w:color w:val="484848"/>
          <w:spacing w:val="-3"/>
          <w:w w:val="100"/>
          <w:sz w:val="22"/>
        </w:rPr>
        <w:t>类似，但请求者</w:t>
      </w:r>
      <w:r>
        <w:rPr>
          <w:rFonts w:hint="eastAsia" w:ascii="宋体" w:eastAsia="宋体"/>
          <w:color w:val="484848"/>
          <w:spacing w:val="-3"/>
          <w:sz w:val="22"/>
        </w:rPr>
        <w:t>应当使用代理进行授权</w:t>
      </w:r>
    </w:p>
    <w:p>
      <w:pPr>
        <w:pStyle w:val="18"/>
        <w:numPr>
          <w:ilvl w:val="0"/>
          <w:numId w:val="21"/>
        </w:numPr>
        <w:tabs>
          <w:tab w:val="left" w:pos="704"/>
          <w:tab w:val="left" w:pos="705"/>
          <w:tab w:val="left" w:pos="2509"/>
        </w:tabs>
        <w:spacing w:before="0" w:after="0" w:line="280" w:lineRule="exact"/>
        <w:ind w:left="704" w:right="0" w:hanging="545"/>
        <w:jc w:val="left"/>
        <w:rPr>
          <w:rFonts w:hint="eastAsia" w:ascii="宋体" w:eastAsia="宋体"/>
          <w:sz w:val="22"/>
        </w:rPr>
      </w:pPr>
      <w:r>
        <w:rPr>
          <w:rFonts w:hint="eastAsia" w:ascii="宋体" w:eastAsia="宋体"/>
          <w:color w:val="484848"/>
          <w:spacing w:val="-1"/>
          <w:w w:val="133"/>
          <w:sz w:val="22"/>
        </w:rPr>
        <w:t>R</w:t>
      </w:r>
      <w:r>
        <w:rPr>
          <w:rFonts w:hint="eastAsia" w:ascii="宋体" w:eastAsia="宋体"/>
          <w:color w:val="484848"/>
          <w:spacing w:val="-1"/>
          <w:w w:val="88"/>
          <w:sz w:val="22"/>
        </w:rPr>
        <w:t>e</w:t>
      </w:r>
      <w:r>
        <w:rPr>
          <w:rFonts w:hint="eastAsia" w:ascii="宋体" w:eastAsia="宋体"/>
          <w:color w:val="484848"/>
          <w:spacing w:val="-1"/>
          <w:w w:val="100"/>
          <w:sz w:val="22"/>
        </w:rPr>
        <w:t>qu</w:t>
      </w:r>
      <w:r>
        <w:rPr>
          <w:rFonts w:hint="eastAsia" w:ascii="宋体" w:eastAsia="宋体"/>
          <w:color w:val="484848"/>
          <w:spacing w:val="-1"/>
          <w:w w:val="88"/>
          <w:sz w:val="22"/>
        </w:rPr>
        <w:t>e</w:t>
      </w:r>
      <w:r>
        <w:rPr>
          <w:rFonts w:hint="eastAsia" w:ascii="宋体" w:eastAsia="宋体"/>
          <w:color w:val="484848"/>
          <w:spacing w:val="-1"/>
          <w:w w:val="77"/>
          <w:sz w:val="22"/>
        </w:rPr>
        <w:t>s</w:t>
      </w:r>
      <w:r>
        <w:rPr>
          <w:rFonts w:hint="eastAsia" w:ascii="宋体" w:eastAsia="宋体"/>
          <w:color w:val="484848"/>
          <w:w w:val="55"/>
          <w:sz w:val="22"/>
        </w:rPr>
        <w:t>t</w:t>
      </w:r>
      <w:r>
        <w:rPr>
          <w:rFonts w:hint="eastAsia" w:ascii="宋体" w:eastAsia="宋体"/>
          <w:color w:val="484848"/>
          <w:spacing w:val="-56"/>
          <w:sz w:val="22"/>
        </w:rPr>
        <w:t xml:space="preserve"> </w:t>
      </w:r>
      <w:r>
        <w:rPr>
          <w:rFonts w:hint="eastAsia" w:ascii="宋体" w:eastAsia="宋体"/>
          <w:color w:val="484848"/>
          <w:spacing w:val="-1"/>
          <w:w w:val="111"/>
          <w:sz w:val="22"/>
        </w:rPr>
        <w:t>T</w:t>
      </w:r>
      <w:r>
        <w:rPr>
          <w:rFonts w:hint="eastAsia" w:ascii="宋体" w:eastAsia="宋体"/>
          <w:color w:val="484848"/>
          <w:spacing w:val="-1"/>
          <w:w w:val="55"/>
          <w:sz w:val="22"/>
        </w:rPr>
        <w:t>i</w:t>
      </w:r>
      <w:r>
        <w:rPr>
          <w:rFonts w:hint="eastAsia" w:ascii="宋体" w:eastAsia="宋体"/>
          <w:color w:val="484848"/>
          <w:spacing w:val="-1"/>
          <w:w w:val="144"/>
          <w:sz w:val="22"/>
        </w:rPr>
        <w:t>m</w:t>
      </w:r>
      <w:r>
        <w:rPr>
          <w:rFonts w:hint="eastAsia" w:ascii="宋体" w:eastAsia="宋体"/>
          <w:color w:val="484848"/>
          <w:spacing w:val="-1"/>
          <w:w w:val="88"/>
          <w:sz w:val="22"/>
        </w:rPr>
        <w:t>e</w:t>
      </w:r>
      <w:r>
        <w:rPr>
          <w:rFonts w:hint="eastAsia" w:ascii="宋体" w:eastAsia="宋体"/>
          <w:color w:val="484848"/>
          <w:spacing w:val="-1"/>
          <w:w w:val="109"/>
          <w:sz w:val="22"/>
        </w:rPr>
        <w:t>-</w:t>
      </w:r>
      <w:r>
        <w:rPr>
          <w:rFonts w:hint="eastAsia" w:ascii="宋体" w:eastAsia="宋体"/>
          <w:color w:val="484848"/>
          <w:spacing w:val="-1"/>
          <w:w w:val="88"/>
          <w:sz w:val="22"/>
        </w:rPr>
        <w:t>o</w:t>
      </w:r>
      <w:r>
        <w:rPr>
          <w:rFonts w:hint="eastAsia" w:ascii="宋体" w:eastAsia="宋体"/>
          <w:color w:val="484848"/>
          <w:spacing w:val="-1"/>
          <w:w w:val="100"/>
          <w:sz w:val="22"/>
        </w:rPr>
        <w:t>u</w:t>
      </w:r>
      <w:r>
        <w:rPr>
          <w:rFonts w:hint="eastAsia" w:ascii="宋体" w:eastAsia="宋体"/>
          <w:color w:val="484848"/>
          <w:w w:val="55"/>
          <w:sz w:val="22"/>
        </w:rPr>
        <w:t>t</w:t>
      </w:r>
      <w:r>
        <w:rPr>
          <w:rFonts w:hint="eastAsia" w:ascii="宋体" w:eastAsia="宋体"/>
          <w:color w:val="484848"/>
          <w:sz w:val="22"/>
        </w:rPr>
        <w:tab/>
      </w:r>
      <w:r>
        <w:rPr>
          <w:rFonts w:hint="eastAsia" w:ascii="宋体" w:eastAsia="宋体"/>
          <w:color w:val="484848"/>
          <w:spacing w:val="-3"/>
          <w:w w:val="100"/>
          <w:sz w:val="22"/>
        </w:rPr>
        <w:t>服务器等待客户端发送的请求时间过长，超时</w:t>
      </w:r>
    </w:p>
    <w:p>
      <w:pPr>
        <w:pStyle w:val="18"/>
        <w:numPr>
          <w:ilvl w:val="0"/>
          <w:numId w:val="21"/>
        </w:numPr>
        <w:tabs>
          <w:tab w:val="left" w:pos="704"/>
          <w:tab w:val="left" w:pos="705"/>
          <w:tab w:val="left" w:pos="1604"/>
        </w:tabs>
        <w:spacing w:before="30" w:after="0" w:line="266" w:lineRule="auto"/>
        <w:ind w:left="160" w:right="337" w:firstLine="0"/>
        <w:jc w:val="left"/>
        <w:rPr>
          <w:rFonts w:hint="eastAsia" w:ascii="宋体" w:eastAsia="宋体"/>
          <w:sz w:val="22"/>
        </w:rPr>
      </w:pPr>
      <w:r>
        <w:rPr>
          <w:rFonts w:hint="eastAsia" w:ascii="宋体" w:eastAsia="宋体"/>
          <w:color w:val="484848"/>
          <w:spacing w:val="-1"/>
          <w:w w:val="122"/>
          <w:sz w:val="22"/>
        </w:rPr>
        <w:t>C</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55"/>
          <w:sz w:val="22"/>
        </w:rPr>
        <w:t>fli</w:t>
      </w:r>
      <w:r>
        <w:rPr>
          <w:rFonts w:hint="eastAsia" w:ascii="宋体" w:eastAsia="宋体"/>
          <w:color w:val="484848"/>
          <w:spacing w:val="-1"/>
          <w:w w:val="88"/>
          <w:sz w:val="22"/>
        </w:rPr>
        <w:t>c</w:t>
      </w:r>
      <w:r>
        <w:rPr>
          <w:rFonts w:hint="eastAsia" w:ascii="宋体" w:eastAsia="宋体"/>
          <w:color w:val="484848"/>
          <w:w w:val="55"/>
          <w:sz w:val="22"/>
        </w:rPr>
        <w:t>t</w:t>
      </w:r>
      <w:r>
        <w:rPr>
          <w:rFonts w:hint="eastAsia" w:ascii="宋体" w:eastAsia="宋体"/>
          <w:color w:val="484848"/>
          <w:sz w:val="22"/>
        </w:rPr>
        <w:tab/>
      </w:r>
      <w:r>
        <w:rPr>
          <w:rFonts w:hint="eastAsia" w:ascii="宋体" w:eastAsia="宋体"/>
          <w:color w:val="484848"/>
          <w:spacing w:val="-3"/>
          <w:w w:val="100"/>
          <w:sz w:val="22"/>
        </w:rPr>
        <w:t>服务器完成客户端的</w:t>
      </w:r>
      <w:r>
        <w:rPr>
          <w:rFonts w:hint="eastAsia" w:ascii="宋体" w:eastAsia="宋体"/>
          <w:color w:val="484848"/>
          <w:spacing w:val="-55"/>
          <w:sz w:val="22"/>
        </w:rPr>
        <w:t xml:space="preserve"> </w:t>
      </w:r>
      <w:r>
        <w:rPr>
          <w:rFonts w:hint="eastAsia" w:ascii="宋体" w:eastAsia="宋体"/>
          <w:color w:val="484848"/>
          <w:spacing w:val="-1"/>
          <w:w w:val="111"/>
          <w:sz w:val="22"/>
        </w:rPr>
        <w:t>P</w:t>
      </w:r>
      <w:r>
        <w:rPr>
          <w:rFonts w:hint="eastAsia" w:ascii="宋体" w:eastAsia="宋体"/>
          <w:color w:val="484848"/>
          <w:spacing w:val="-1"/>
          <w:w w:val="133"/>
          <w:sz w:val="22"/>
        </w:rPr>
        <w:t>U</w:t>
      </w:r>
      <w:r>
        <w:rPr>
          <w:rFonts w:hint="eastAsia" w:ascii="宋体" w:eastAsia="宋体"/>
          <w:color w:val="484848"/>
          <w:w w:val="111"/>
          <w:sz w:val="22"/>
        </w:rPr>
        <w:t>T</w:t>
      </w:r>
      <w:r>
        <w:rPr>
          <w:rFonts w:hint="eastAsia" w:ascii="宋体" w:eastAsia="宋体"/>
          <w:color w:val="484848"/>
          <w:spacing w:val="-57"/>
          <w:sz w:val="22"/>
        </w:rPr>
        <w:t xml:space="preserve"> </w:t>
      </w:r>
      <w:r>
        <w:rPr>
          <w:rFonts w:hint="eastAsia" w:ascii="宋体" w:eastAsia="宋体"/>
          <w:color w:val="484848"/>
          <w:spacing w:val="-5"/>
          <w:w w:val="100"/>
          <w:sz w:val="22"/>
        </w:rPr>
        <w:t>请求是可能返回此代码，服务器处理请求时发</w:t>
      </w:r>
      <w:r>
        <w:rPr>
          <w:rFonts w:hint="eastAsia" w:ascii="宋体" w:eastAsia="宋体"/>
          <w:color w:val="484848"/>
          <w:spacing w:val="-2"/>
          <w:sz w:val="22"/>
        </w:rPr>
        <w:t>生了冲突</w:t>
      </w:r>
    </w:p>
    <w:p>
      <w:pPr>
        <w:pStyle w:val="18"/>
        <w:numPr>
          <w:ilvl w:val="0"/>
          <w:numId w:val="21"/>
        </w:numPr>
        <w:tabs>
          <w:tab w:val="left" w:pos="704"/>
          <w:tab w:val="left" w:pos="705"/>
          <w:tab w:val="left" w:pos="1371"/>
        </w:tabs>
        <w:spacing w:before="0" w:after="0" w:line="266" w:lineRule="auto"/>
        <w:ind w:left="160" w:right="337" w:firstLine="0"/>
        <w:jc w:val="left"/>
        <w:rPr>
          <w:rFonts w:hint="eastAsia" w:ascii="宋体" w:eastAsia="宋体"/>
          <w:sz w:val="22"/>
        </w:rPr>
      </w:pPr>
      <w:r>
        <w:rPr>
          <w:rFonts w:hint="eastAsia" w:ascii="宋体" w:eastAsia="宋体"/>
          <w:color w:val="484848"/>
          <w:sz w:val="22"/>
        </w:rPr>
        <w:t>Gone</w:t>
      </w:r>
      <w:r>
        <w:rPr>
          <w:rFonts w:hint="eastAsia" w:ascii="宋体" w:eastAsia="宋体"/>
          <w:color w:val="484848"/>
          <w:sz w:val="22"/>
        </w:rPr>
        <w:tab/>
      </w:r>
      <w:r>
        <w:rPr>
          <w:rFonts w:hint="eastAsia" w:ascii="宋体" w:eastAsia="宋体"/>
          <w:color w:val="484848"/>
          <w:spacing w:val="-5"/>
          <w:sz w:val="22"/>
        </w:rPr>
        <w:t>客户端请求的资源已经不存在。</w:t>
      </w:r>
      <w:r>
        <w:rPr>
          <w:rFonts w:hint="eastAsia" w:ascii="宋体" w:eastAsia="宋体"/>
          <w:color w:val="484848"/>
          <w:sz w:val="22"/>
        </w:rPr>
        <w:t>410</w:t>
      </w:r>
      <w:r>
        <w:rPr>
          <w:rFonts w:hint="eastAsia" w:ascii="宋体" w:eastAsia="宋体"/>
          <w:color w:val="484848"/>
          <w:spacing w:val="-22"/>
          <w:sz w:val="22"/>
        </w:rPr>
        <w:t xml:space="preserve"> 不同于 </w:t>
      </w:r>
      <w:r>
        <w:rPr>
          <w:rFonts w:hint="eastAsia" w:ascii="宋体" w:eastAsia="宋体"/>
          <w:color w:val="484848"/>
          <w:spacing w:val="-9"/>
          <w:sz w:val="22"/>
        </w:rPr>
        <w:t>404</w:t>
      </w:r>
      <w:r>
        <w:rPr>
          <w:rFonts w:hint="eastAsia" w:ascii="宋体" w:eastAsia="宋体"/>
          <w:color w:val="484848"/>
          <w:spacing w:val="-4"/>
          <w:sz w:val="22"/>
        </w:rPr>
        <w:t>，如果资源以前有现在被永</w:t>
      </w:r>
      <w:r>
        <w:rPr>
          <w:rFonts w:hint="eastAsia" w:ascii="宋体" w:eastAsia="宋体"/>
          <w:color w:val="484848"/>
          <w:spacing w:val="-10"/>
          <w:sz w:val="22"/>
        </w:rPr>
        <w:t xml:space="preserve">久删除了可使用 </w:t>
      </w:r>
      <w:r>
        <w:rPr>
          <w:rFonts w:hint="eastAsia" w:ascii="宋体" w:eastAsia="宋体"/>
          <w:color w:val="484848"/>
          <w:sz w:val="22"/>
        </w:rPr>
        <w:t>410</w:t>
      </w:r>
      <w:r>
        <w:rPr>
          <w:rFonts w:hint="eastAsia" w:ascii="宋体" w:eastAsia="宋体"/>
          <w:color w:val="484848"/>
          <w:spacing w:val="-13"/>
          <w:sz w:val="22"/>
        </w:rPr>
        <w:t xml:space="preserve"> 代码，网站设计人员可通过 </w:t>
      </w:r>
      <w:r>
        <w:rPr>
          <w:rFonts w:hint="eastAsia" w:ascii="宋体" w:eastAsia="宋体"/>
          <w:color w:val="484848"/>
          <w:sz w:val="22"/>
        </w:rPr>
        <w:t>301</w:t>
      </w:r>
      <w:r>
        <w:rPr>
          <w:rFonts w:hint="eastAsia" w:ascii="宋体" w:eastAsia="宋体"/>
          <w:color w:val="484848"/>
          <w:spacing w:val="-9"/>
          <w:sz w:val="22"/>
        </w:rPr>
        <w:t xml:space="preserve"> 代码指定资源的新位置</w:t>
      </w:r>
    </w:p>
    <w:p>
      <w:pPr>
        <w:pStyle w:val="18"/>
        <w:numPr>
          <w:ilvl w:val="0"/>
          <w:numId w:val="21"/>
        </w:numPr>
        <w:tabs>
          <w:tab w:val="left" w:pos="704"/>
          <w:tab w:val="left" w:pos="705"/>
          <w:tab w:val="left" w:pos="2377"/>
        </w:tabs>
        <w:spacing w:before="0" w:after="0" w:line="280" w:lineRule="exact"/>
        <w:ind w:left="704" w:right="0" w:hanging="545"/>
        <w:jc w:val="left"/>
        <w:rPr>
          <w:rFonts w:hint="eastAsia" w:ascii="宋体" w:eastAsia="宋体"/>
          <w:sz w:val="22"/>
        </w:rPr>
      </w:pPr>
      <w:r>
        <w:rPr>
          <w:rFonts w:hint="eastAsia" w:ascii="宋体" w:eastAsia="宋体"/>
          <w:color w:val="484848"/>
          <w:spacing w:val="-1"/>
          <w:w w:val="111"/>
          <w:sz w:val="22"/>
        </w:rPr>
        <w:t>L</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spacing w:val="-1"/>
          <w:w w:val="88"/>
          <w:sz w:val="22"/>
        </w:rPr>
        <w:t>g</w:t>
      </w:r>
      <w:r>
        <w:rPr>
          <w:rFonts w:hint="eastAsia" w:ascii="宋体" w:eastAsia="宋体"/>
          <w:color w:val="484848"/>
          <w:spacing w:val="-1"/>
          <w:w w:val="55"/>
          <w:sz w:val="22"/>
        </w:rPr>
        <w:t>t</w:t>
      </w:r>
      <w:r>
        <w:rPr>
          <w:rFonts w:hint="eastAsia" w:ascii="宋体" w:eastAsia="宋体"/>
          <w:color w:val="484848"/>
          <w:w w:val="100"/>
          <w:sz w:val="22"/>
        </w:rPr>
        <w:t>h</w:t>
      </w:r>
      <w:r>
        <w:rPr>
          <w:rFonts w:hint="eastAsia" w:ascii="宋体" w:eastAsia="宋体"/>
          <w:color w:val="484848"/>
          <w:spacing w:val="-55"/>
          <w:sz w:val="22"/>
        </w:rPr>
        <w:t xml:space="preserve"> </w:t>
      </w:r>
      <w:r>
        <w:rPr>
          <w:rFonts w:hint="eastAsia" w:ascii="宋体" w:eastAsia="宋体"/>
          <w:color w:val="484848"/>
          <w:spacing w:val="-1"/>
          <w:w w:val="133"/>
          <w:sz w:val="22"/>
        </w:rPr>
        <w:t>R</w:t>
      </w:r>
      <w:r>
        <w:rPr>
          <w:rFonts w:hint="eastAsia" w:ascii="宋体" w:eastAsia="宋体"/>
          <w:color w:val="484848"/>
          <w:spacing w:val="-1"/>
          <w:w w:val="88"/>
          <w:sz w:val="22"/>
        </w:rPr>
        <w:t>e</w:t>
      </w:r>
      <w:r>
        <w:rPr>
          <w:rFonts w:hint="eastAsia" w:ascii="宋体" w:eastAsia="宋体"/>
          <w:color w:val="484848"/>
          <w:spacing w:val="-1"/>
          <w:w w:val="100"/>
          <w:sz w:val="22"/>
        </w:rPr>
        <w:t>qu</w:t>
      </w:r>
      <w:r>
        <w:rPr>
          <w:rFonts w:hint="eastAsia" w:ascii="宋体" w:eastAsia="宋体"/>
          <w:color w:val="484848"/>
          <w:spacing w:val="-1"/>
          <w:w w:val="55"/>
          <w:sz w:val="22"/>
        </w:rPr>
        <w:t>i</w:t>
      </w: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w w:val="100"/>
          <w:sz w:val="22"/>
        </w:rPr>
        <w:t>d</w:t>
      </w:r>
      <w:r>
        <w:rPr>
          <w:rFonts w:hint="eastAsia" w:ascii="宋体" w:eastAsia="宋体"/>
          <w:color w:val="484848"/>
          <w:sz w:val="22"/>
        </w:rPr>
        <w:tab/>
      </w:r>
      <w:r>
        <w:rPr>
          <w:rFonts w:hint="eastAsia" w:ascii="宋体" w:eastAsia="宋体"/>
          <w:color w:val="484848"/>
          <w:spacing w:val="-3"/>
          <w:w w:val="100"/>
          <w:sz w:val="22"/>
        </w:rPr>
        <w:t>服务器无法处理客户端发送的不带</w:t>
      </w:r>
      <w:r>
        <w:rPr>
          <w:rFonts w:hint="eastAsia" w:ascii="宋体" w:eastAsia="宋体"/>
          <w:color w:val="484848"/>
          <w:spacing w:val="-55"/>
          <w:sz w:val="22"/>
        </w:rPr>
        <w:t xml:space="preserve"> </w:t>
      </w:r>
      <w:r>
        <w:rPr>
          <w:rFonts w:hint="eastAsia" w:ascii="宋体" w:eastAsia="宋体"/>
          <w:color w:val="484848"/>
          <w:spacing w:val="-1"/>
          <w:w w:val="122"/>
          <w:sz w:val="22"/>
        </w:rPr>
        <w:t>C</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1"/>
          <w:w w:val="109"/>
          <w:sz w:val="22"/>
        </w:rPr>
        <w:t>-</w:t>
      </w:r>
      <w:r>
        <w:rPr>
          <w:rFonts w:hint="eastAsia" w:ascii="宋体" w:eastAsia="宋体"/>
          <w:color w:val="484848"/>
          <w:spacing w:val="-1"/>
          <w:w w:val="111"/>
          <w:sz w:val="22"/>
        </w:rPr>
        <w:t>L</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spacing w:val="-1"/>
          <w:w w:val="88"/>
          <w:sz w:val="22"/>
        </w:rPr>
        <w:t>g</w:t>
      </w:r>
      <w:r>
        <w:rPr>
          <w:rFonts w:hint="eastAsia" w:ascii="宋体" w:eastAsia="宋体"/>
          <w:color w:val="484848"/>
          <w:spacing w:val="-1"/>
          <w:w w:val="55"/>
          <w:sz w:val="22"/>
        </w:rPr>
        <w:t>t</w:t>
      </w:r>
      <w:r>
        <w:rPr>
          <w:rFonts w:hint="eastAsia" w:ascii="宋体" w:eastAsia="宋体"/>
          <w:color w:val="484848"/>
          <w:w w:val="100"/>
          <w:sz w:val="22"/>
        </w:rPr>
        <w:t>h</w:t>
      </w:r>
      <w:r>
        <w:rPr>
          <w:rFonts w:hint="eastAsia" w:ascii="宋体" w:eastAsia="宋体"/>
          <w:color w:val="484848"/>
          <w:spacing w:val="-56"/>
          <w:sz w:val="22"/>
        </w:rPr>
        <w:t xml:space="preserve"> </w:t>
      </w:r>
      <w:r>
        <w:rPr>
          <w:rFonts w:hint="eastAsia" w:ascii="宋体" w:eastAsia="宋体"/>
          <w:color w:val="484848"/>
          <w:spacing w:val="-2"/>
          <w:w w:val="100"/>
          <w:sz w:val="22"/>
        </w:rPr>
        <w:t>的请求信息</w:t>
      </w:r>
    </w:p>
    <w:p>
      <w:pPr>
        <w:pStyle w:val="18"/>
        <w:numPr>
          <w:ilvl w:val="0"/>
          <w:numId w:val="21"/>
        </w:numPr>
        <w:tabs>
          <w:tab w:val="left" w:pos="704"/>
          <w:tab w:val="left" w:pos="705"/>
          <w:tab w:val="left" w:pos="2619"/>
        </w:tabs>
        <w:spacing w:before="28" w:after="0" w:line="240" w:lineRule="auto"/>
        <w:ind w:left="704" w:right="0" w:hanging="545"/>
        <w:jc w:val="left"/>
        <w:rPr>
          <w:rFonts w:hint="eastAsia" w:ascii="宋体" w:eastAsia="宋体"/>
          <w:sz w:val="22"/>
        </w:rPr>
      </w:pPr>
      <w:r>
        <w:rPr>
          <w:rFonts w:hint="eastAsia" w:ascii="宋体" w:eastAsia="宋体"/>
          <w:color w:val="484848"/>
          <w:spacing w:val="-1"/>
          <w:w w:val="111"/>
          <w:sz w:val="22"/>
        </w:rPr>
        <w:t>P</w:t>
      </w:r>
      <w:r>
        <w:rPr>
          <w:rFonts w:hint="eastAsia" w:ascii="宋体" w:eastAsia="宋体"/>
          <w:color w:val="484848"/>
          <w:spacing w:val="-1"/>
          <w:w w:val="66"/>
          <w:sz w:val="22"/>
        </w:rPr>
        <w:t>r</w:t>
      </w:r>
      <w:r>
        <w:rPr>
          <w:rFonts w:hint="eastAsia" w:ascii="宋体" w:eastAsia="宋体"/>
          <w:color w:val="484848"/>
          <w:spacing w:val="-1"/>
          <w:w w:val="88"/>
          <w:sz w:val="22"/>
        </w:rPr>
        <w:t>eco</w:t>
      </w:r>
      <w:r>
        <w:rPr>
          <w:rFonts w:hint="eastAsia" w:ascii="宋体" w:eastAsia="宋体"/>
          <w:color w:val="484848"/>
          <w:spacing w:val="-1"/>
          <w:w w:val="100"/>
          <w:sz w:val="22"/>
        </w:rPr>
        <w:t>nd</w:t>
      </w:r>
      <w:r>
        <w:rPr>
          <w:rFonts w:hint="eastAsia" w:ascii="宋体" w:eastAsia="宋体"/>
          <w:color w:val="484848"/>
          <w:spacing w:val="-1"/>
          <w:w w:val="55"/>
          <w:sz w:val="22"/>
        </w:rPr>
        <w:t>iti</w:t>
      </w:r>
      <w:r>
        <w:rPr>
          <w:rFonts w:hint="eastAsia" w:ascii="宋体" w:eastAsia="宋体"/>
          <w:color w:val="484848"/>
          <w:spacing w:val="-1"/>
          <w:w w:val="88"/>
          <w:sz w:val="22"/>
        </w:rPr>
        <w:t>o</w:t>
      </w:r>
      <w:r>
        <w:rPr>
          <w:rFonts w:hint="eastAsia" w:ascii="宋体" w:eastAsia="宋体"/>
          <w:color w:val="484848"/>
          <w:w w:val="100"/>
          <w:sz w:val="22"/>
        </w:rPr>
        <w:t>n</w:t>
      </w:r>
      <w:r>
        <w:rPr>
          <w:rFonts w:hint="eastAsia" w:ascii="宋体" w:eastAsia="宋体"/>
          <w:color w:val="484848"/>
          <w:spacing w:val="-55"/>
          <w:sz w:val="22"/>
        </w:rPr>
        <w:t xml:space="preserve"> </w:t>
      </w:r>
      <w:r>
        <w:rPr>
          <w:rFonts w:hint="eastAsia" w:ascii="宋体" w:eastAsia="宋体"/>
          <w:color w:val="484848"/>
          <w:spacing w:val="-1"/>
          <w:w w:val="111"/>
          <w:sz w:val="22"/>
        </w:rPr>
        <w:t>F</w:t>
      </w:r>
      <w:r>
        <w:rPr>
          <w:rFonts w:hint="eastAsia" w:ascii="宋体" w:eastAsia="宋体"/>
          <w:color w:val="484848"/>
          <w:spacing w:val="-1"/>
          <w:w w:val="88"/>
          <w:sz w:val="22"/>
        </w:rPr>
        <w:t>a</w:t>
      </w:r>
      <w:r>
        <w:rPr>
          <w:rFonts w:hint="eastAsia" w:ascii="宋体" w:eastAsia="宋体"/>
          <w:color w:val="484848"/>
          <w:spacing w:val="-1"/>
          <w:w w:val="55"/>
          <w:sz w:val="22"/>
        </w:rPr>
        <w:t>il</w:t>
      </w:r>
      <w:r>
        <w:rPr>
          <w:rFonts w:hint="eastAsia" w:ascii="宋体" w:eastAsia="宋体"/>
          <w:color w:val="484848"/>
          <w:spacing w:val="-1"/>
          <w:w w:val="88"/>
          <w:sz w:val="22"/>
        </w:rPr>
        <w:t>e</w:t>
      </w:r>
      <w:r>
        <w:rPr>
          <w:rFonts w:hint="eastAsia" w:ascii="宋体" w:eastAsia="宋体"/>
          <w:color w:val="484848"/>
          <w:w w:val="100"/>
          <w:sz w:val="22"/>
        </w:rPr>
        <w:t>d</w:t>
      </w:r>
      <w:r>
        <w:rPr>
          <w:rFonts w:hint="eastAsia" w:ascii="宋体" w:eastAsia="宋体"/>
          <w:color w:val="484848"/>
          <w:sz w:val="22"/>
        </w:rPr>
        <w:tab/>
      </w:r>
      <w:r>
        <w:rPr>
          <w:rFonts w:hint="eastAsia" w:ascii="宋体" w:eastAsia="宋体"/>
          <w:color w:val="484848"/>
          <w:spacing w:val="-3"/>
          <w:w w:val="100"/>
          <w:sz w:val="22"/>
        </w:rPr>
        <w:t>客户端请求信息的先决条件错误</w:t>
      </w:r>
    </w:p>
    <w:p>
      <w:pPr>
        <w:pStyle w:val="18"/>
        <w:numPr>
          <w:ilvl w:val="0"/>
          <w:numId w:val="21"/>
        </w:numPr>
        <w:tabs>
          <w:tab w:val="left" w:pos="704"/>
          <w:tab w:val="left" w:pos="705"/>
          <w:tab w:val="left" w:pos="3116"/>
        </w:tabs>
        <w:spacing w:before="30" w:after="35" w:line="266" w:lineRule="auto"/>
        <w:ind w:left="160" w:right="228" w:firstLine="0"/>
        <w:jc w:val="left"/>
        <w:rPr>
          <w:rFonts w:hint="eastAsia" w:ascii="宋体" w:eastAsia="宋体"/>
          <w:sz w:val="22"/>
        </w:rPr>
      </w:pPr>
      <w:r>
        <w:rPr>
          <w:rFonts w:hint="eastAsia" w:ascii="宋体" w:eastAsia="宋体"/>
          <w:color w:val="484848"/>
          <w:spacing w:val="-1"/>
          <w:w w:val="133"/>
          <w:sz w:val="22"/>
        </w:rPr>
        <w:t>R</w:t>
      </w:r>
      <w:r>
        <w:rPr>
          <w:rFonts w:hint="eastAsia" w:ascii="宋体" w:eastAsia="宋体"/>
          <w:color w:val="484848"/>
          <w:spacing w:val="-1"/>
          <w:w w:val="88"/>
          <w:sz w:val="22"/>
        </w:rPr>
        <w:t>e</w:t>
      </w:r>
      <w:r>
        <w:rPr>
          <w:rFonts w:hint="eastAsia" w:ascii="宋体" w:eastAsia="宋体"/>
          <w:color w:val="484848"/>
          <w:spacing w:val="-1"/>
          <w:w w:val="100"/>
          <w:sz w:val="22"/>
        </w:rPr>
        <w:t>qu</w:t>
      </w:r>
      <w:r>
        <w:rPr>
          <w:rFonts w:hint="eastAsia" w:ascii="宋体" w:eastAsia="宋体"/>
          <w:color w:val="484848"/>
          <w:spacing w:val="-1"/>
          <w:w w:val="88"/>
          <w:sz w:val="22"/>
        </w:rPr>
        <w:t>e</w:t>
      </w:r>
      <w:r>
        <w:rPr>
          <w:rFonts w:hint="eastAsia" w:ascii="宋体" w:eastAsia="宋体"/>
          <w:color w:val="484848"/>
          <w:spacing w:val="-1"/>
          <w:w w:val="77"/>
          <w:sz w:val="22"/>
        </w:rPr>
        <w:t>s</w:t>
      </w:r>
      <w:r>
        <w:rPr>
          <w:rFonts w:hint="eastAsia" w:ascii="宋体" w:eastAsia="宋体"/>
          <w:color w:val="484848"/>
          <w:w w:val="55"/>
          <w:sz w:val="22"/>
        </w:rPr>
        <w:t>t</w:t>
      </w:r>
      <w:r>
        <w:rPr>
          <w:rFonts w:hint="eastAsia" w:ascii="宋体" w:eastAsia="宋体"/>
          <w:color w:val="484848"/>
          <w:spacing w:val="-56"/>
          <w:sz w:val="22"/>
        </w:rPr>
        <w:t xml:space="preserve"> </w:t>
      </w:r>
      <w:r>
        <w:rPr>
          <w:rFonts w:hint="eastAsia" w:ascii="宋体" w:eastAsia="宋体"/>
          <w:color w:val="484848"/>
          <w:spacing w:val="-1"/>
          <w:w w:val="122"/>
          <w:sz w:val="22"/>
        </w:rPr>
        <w:t>E</w:t>
      </w:r>
      <w:r>
        <w:rPr>
          <w:rFonts w:hint="eastAsia" w:ascii="宋体" w:eastAsia="宋体"/>
          <w:color w:val="484848"/>
          <w:spacing w:val="-1"/>
          <w:w w:val="100"/>
          <w:sz w:val="22"/>
        </w:rPr>
        <w:t>n</w:t>
      </w:r>
      <w:r>
        <w:rPr>
          <w:rFonts w:hint="eastAsia" w:ascii="宋体" w:eastAsia="宋体"/>
          <w:color w:val="484848"/>
          <w:spacing w:val="-1"/>
          <w:w w:val="55"/>
          <w:sz w:val="22"/>
        </w:rPr>
        <w:t>tit</w:t>
      </w:r>
      <w:r>
        <w:rPr>
          <w:rFonts w:hint="eastAsia" w:ascii="宋体" w:eastAsia="宋体"/>
          <w:color w:val="484848"/>
          <w:w w:val="88"/>
          <w:sz w:val="22"/>
        </w:rPr>
        <w:t>y</w:t>
      </w:r>
      <w:r>
        <w:rPr>
          <w:rFonts w:hint="eastAsia" w:ascii="宋体" w:eastAsia="宋体"/>
          <w:color w:val="484848"/>
          <w:spacing w:val="-56"/>
          <w:sz w:val="22"/>
        </w:rPr>
        <w:t xml:space="preserve"> </w:t>
      </w:r>
      <w:r>
        <w:rPr>
          <w:rFonts w:hint="eastAsia" w:ascii="宋体" w:eastAsia="宋体"/>
          <w:color w:val="484848"/>
          <w:spacing w:val="-1"/>
          <w:w w:val="111"/>
          <w:sz w:val="22"/>
        </w:rPr>
        <w:t>T</w:t>
      </w:r>
      <w:r>
        <w:rPr>
          <w:rFonts w:hint="eastAsia" w:ascii="宋体" w:eastAsia="宋体"/>
          <w:color w:val="484848"/>
          <w:spacing w:val="-1"/>
          <w:w w:val="88"/>
          <w:sz w:val="22"/>
        </w:rPr>
        <w:t>o</w:t>
      </w:r>
      <w:r>
        <w:rPr>
          <w:rFonts w:hint="eastAsia" w:ascii="宋体" w:eastAsia="宋体"/>
          <w:color w:val="484848"/>
          <w:w w:val="88"/>
          <w:sz w:val="22"/>
        </w:rPr>
        <w:t>o</w:t>
      </w:r>
      <w:r>
        <w:rPr>
          <w:rFonts w:hint="eastAsia" w:ascii="宋体" w:eastAsia="宋体"/>
          <w:color w:val="484848"/>
          <w:spacing w:val="-55"/>
          <w:sz w:val="22"/>
        </w:rPr>
        <w:t xml:space="preserve"> </w:t>
      </w:r>
      <w:r>
        <w:rPr>
          <w:rFonts w:hint="eastAsia" w:ascii="宋体" w:eastAsia="宋体"/>
          <w:color w:val="484848"/>
          <w:spacing w:val="-1"/>
          <w:w w:val="111"/>
          <w:sz w:val="22"/>
        </w:rPr>
        <w:t>L</w:t>
      </w:r>
      <w:r>
        <w:rPr>
          <w:rFonts w:hint="eastAsia" w:ascii="宋体" w:eastAsia="宋体"/>
          <w:color w:val="484848"/>
          <w:spacing w:val="-1"/>
          <w:w w:val="88"/>
          <w:sz w:val="22"/>
        </w:rPr>
        <w:t>a</w:t>
      </w:r>
      <w:r>
        <w:rPr>
          <w:rFonts w:hint="eastAsia" w:ascii="宋体" w:eastAsia="宋体"/>
          <w:color w:val="484848"/>
          <w:spacing w:val="-1"/>
          <w:w w:val="66"/>
          <w:sz w:val="22"/>
        </w:rPr>
        <w:t>r</w:t>
      </w:r>
      <w:r>
        <w:rPr>
          <w:rFonts w:hint="eastAsia" w:ascii="宋体" w:eastAsia="宋体"/>
          <w:color w:val="484848"/>
          <w:spacing w:val="-1"/>
          <w:w w:val="88"/>
          <w:sz w:val="22"/>
        </w:rPr>
        <w:t>g</w:t>
      </w:r>
      <w:r>
        <w:rPr>
          <w:rFonts w:hint="eastAsia" w:ascii="宋体" w:eastAsia="宋体"/>
          <w:color w:val="484848"/>
          <w:w w:val="88"/>
          <w:sz w:val="22"/>
        </w:rPr>
        <w:t>e</w:t>
      </w:r>
      <w:r>
        <w:rPr>
          <w:rFonts w:hint="eastAsia" w:ascii="宋体" w:eastAsia="宋体"/>
          <w:color w:val="484848"/>
          <w:sz w:val="22"/>
        </w:rPr>
        <w:tab/>
      </w:r>
      <w:r>
        <w:rPr>
          <w:rFonts w:hint="eastAsia" w:ascii="宋体" w:eastAsia="宋体"/>
          <w:color w:val="484848"/>
          <w:spacing w:val="-6"/>
          <w:w w:val="100"/>
          <w:sz w:val="22"/>
        </w:rPr>
        <w:t>由于请求的实体过大，服务器无法处理，因此拒绝请求。</w:t>
      </w:r>
      <w:r>
        <w:rPr>
          <w:rFonts w:hint="eastAsia" w:ascii="宋体" w:eastAsia="宋体"/>
          <w:color w:val="484848"/>
          <w:spacing w:val="-7"/>
          <w:sz w:val="22"/>
        </w:rPr>
        <w:t>为防止客户端的连续请求，服务器可能会关闭连接。如果只是服务器暂时无法处理，则</w:t>
      </w:r>
      <w:r>
        <w:rPr>
          <w:rFonts w:hint="eastAsia" w:ascii="宋体" w:eastAsia="宋体"/>
          <w:color w:val="484848"/>
          <w:spacing w:val="8"/>
          <w:w w:val="100"/>
          <w:sz w:val="22"/>
        </w:rPr>
        <w:t>会包含一个</w:t>
      </w:r>
      <w:r>
        <w:rPr>
          <w:rFonts w:hint="eastAsia" w:ascii="宋体" w:eastAsia="宋体"/>
          <w:color w:val="484848"/>
          <w:spacing w:val="-1"/>
          <w:w w:val="133"/>
          <w:sz w:val="22"/>
        </w:rPr>
        <w:t>R</w:t>
      </w:r>
      <w:r>
        <w:rPr>
          <w:rFonts w:hint="eastAsia" w:ascii="宋体" w:eastAsia="宋体"/>
          <w:color w:val="484848"/>
          <w:spacing w:val="-1"/>
          <w:w w:val="88"/>
          <w:sz w:val="22"/>
        </w:rPr>
        <w:t>e</w:t>
      </w:r>
      <w:r>
        <w:rPr>
          <w:rFonts w:hint="eastAsia" w:ascii="宋体" w:eastAsia="宋体"/>
          <w:color w:val="484848"/>
          <w:spacing w:val="-1"/>
          <w:w w:val="55"/>
          <w:sz w:val="22"/>
        </w:rPr>
        <w:t>t</w:t>
      </w:r>
      <w:r>
        <w:rPr>
          <w:rFonts w:hint="eastAsia" w:ascii="宋体" w:eastAsia="宋体"/>
          <w:color w:val="484848"/>
          <w:spacing w:val="-1"/>
          <w:w w:val="66"/>
          <w:sz w:val="22"/>
        </w:rPr>
        <w:t>r</w:t>
      </w:r>
      <w:r>
        <w:rPr>
          <w:rFonts w:hint="eastAsia" w:ascii="宋体" w:eastAsia="宋体"/>
          <w:color w:val="484848"/>
          <w:spacing w:val="-1"/>
          <w:w w:val="88"/>
          <w:sz w:val="22"/>
        </w:rPr>
        <w:t>y</w:t>
      </w:r>
      <w:r>
        <w:rPr>
          <w:rFonts w:hint="eastAsia" w:ascii="宋体" w:eastAsia="宋体"/>
          <w:color w:val="484848"/>
          <w:spacing w:val="-1"/>
          <w:w w:val="109"/>
          <w:sz w:val="22"/>
        </w:rPr>
        <w:t>-</w:t>
      </w:r>
      <w:r>
        <w:rPr>
          <w:rFonts w:hint="eastAsia" w:ascii="宋体" w:eastAsia="宋体"/>
          <w:color w:val="484848"/>
          <w:spacing w:val="-1"/>
          <w:w w:val="133"/>
          <w:sz w:val="22"/>
        </w:rPr>
        <w:t>A</w:t>
      </w:r>
      <w:r>
        <w:rPr>
          <w:rFonts w:hint="eastAsia" w:ascii="宋体" w:eastAsia="宋体"/>
          <w:color w:val="484848"/>
          <w:spacing w:val="-1"/>
          <w:w w:val="55"/>
          <w:sz w:val="22"/>
        </w:rPr>
        <w:t>ft</w:t>
      </w:r>
      <w:r>
        <w:rPr>
          <w:rFonts w:hint="eastAsia" w:ascii="宋体" w:eastAsia="宋体"/>
          <w:color w:val="484848"/>
          <w:spacing w:val="-1"/>
          <w:w w:val="88"/>
          <w:sz w:val="22"/>
        </w:rPr>
        <w:t>e</w:t>
      </w:r>
      <w:r>
        <w:rPr>
          <w:rFonts w:hint="eastAsia" w:ascii="宋体" w:eastAsia="宋体"/>
          <w:color w:val="484848"/>
          <w:w w:val="66"/>
          <w:sz w:val="22"/>
        </w:rPr>
        <w:t>r</w:t>
      </w:r>
      <w:r>
        <w:rPr>
          <w:rFonts w:hint="eastAsia" w:ascii="宋体" w:eastAsia="宋体"/>
          <w:color w:val="484848"/>
          <w:spacing w:val="-56"/>
          <w:sz w:val="22"/>
        </w:rPr>
        <w:t xml:space="preserve"> </w:t>
      </w:r>
      <w:r>
        <w:rPr>
          <w:rFonts w:hint="eastAsia" w:ascii="宋体" w:eastAsia="宋体"/>
          <w:color w:val="484848"/>
          <w:spacing w:val="-2"/>
          <w:w w:val="100"/>
          <w:sz w:val="22"/>
        </w:rPr>
        <w:t>的响应信息</w:t>
      </w:r>
    </w:p>
    <w:tbl>
      <w:tblPr>
        <w:tblStyle w:val="15"/>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88"/>
        <w:gridCol w:w="78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488" w:type="dxa"/>
          </w:tcPr>
          <w:p>
            <w:pPr>
              <w:pStyle w:val="19"/>
              <w:spacing w:before="0" w:line="245" w:lineRule="exact"/>
              <w:ind w:left="31" w:right="86"/>
              <w:rPr>
                <w:sz w:val="22"/>
              </w:rPr>
            </w:pPr>
            <w:r>
              <w:rPr>
                <w:color w:val="484848"/>
                <w:sz w:val="22"/>
              </w:rPr>
              <w:t>414</w:t>
            </w:r>
          </w:p>
        </w:tc>
        <w:tc>
          <w:tcPr>
            <w:tcW w:w="7881" w:type="dxa"/>
          </w:tcPr>
          <w:p>
            <w:pPr>
              <w:pStyle w:val="19"/>
              <w:tabs>
                <w:tab w:val="left" w:pos="2427"/>
              </w:tabs>
              <w:spacing w:before="0" w:line="245" w:lineRule="exact"/>
              <w:ind w:left="106"/>
              <w:jc w:val="left"/>
              <w:rPr>
                <w:sz w:val="22"/>
              </w:rPr>
            </w:pPr>
            <w:r>
              <w:rPr>
                <w:color w:val="484848"/>
                <w:spacing w:val="-1"/>
                <w:w w:val="133"/>
                <w:sz w:val="22"/>
              </w:rPr>
              <w:t>R</w:t>
            </w:r>
            <w:r>
              <w:rPr>
                <w:color w:val="484848"/>
                <w:spacing w:val="-1"/>
                <w:w w:val="88"/>
                <w:sz w:val="22"/>
              </w:rPr>
              <w:t>e</w:t>
            </w:r>
            <w:r>
              <w:rPr>
                <w:color w:val="484848"/>
                <w:spacing w:val="-1"/>
                <w:w w:val="100"/>
                <w:sz w:val="22"/>
              </w:rPr>
              <w:t>qu</w:t>
            </w:r>
            <w:r>
              <w:rPr>
                <w:color w:val="484848"/>
                <w:spacing w:val="-1"/>
                <w:w w:val="88"/>
                <w:sz w:val="22"/>
              </w:rPr>
              <w:t>e</w:t>
            </w:r>
            <w:r>
              <w:rPr>
                <w:color w:val="484848"/>
                <w:spacing w:val="-1"/>
                <w:w w:val="77"/>
                <w:sz w:val="22"/>
              </w:rPr>
              <w:t>s</w:t>
            </w:r>
            <w:r>
              <w:rPr>
                <w:color w:val="484848"/>
                <w:spacing w:val="-1"/>
                <w:w w:val="55"/>
                <w:sz w:val="22"/>
              </w:rPr>
              <w:t>t</w:t>
            </w:r>
            <w:r>
              <w:rPr>
                <w:color w:val="484848"/>
                <w:spacing w:val="-1"/>
                <w:w w:val="109"/>
                <w:sz w:val="22"/>
              </w:rPr>
              <w:t>-</w:t>
            </w:r>
            <w:r>
              <w:rPr>
                <w:color w:val="484848"/>
                <w:spacing w:val="-1"/>
                <w:w w:val="133"/>
                <w:sz w:val="22"/>
              </w:rPr>
              <w:t>UR</w:t>
            </w:r>
            <w:r>
              <w:rPr>
                <w:color w:val="484848"/>
                <w:w w:val="66"/>
                <w:sz w:val="22"/>
              </w:rPr>
              <w:t>I</w:t>
            </w:r>
            <w:r>
              <w:rPr>
                <w:color w:val="484848"/>
                <w:spacing w:val="-55"/>
                <w:sz w:val="22"/>
              </w:rPr>
              <w:t xml:space="preserve"> </w:t>
            </w:r>
            <w:r>
              <w:rPr>
                <w:color w:val="484848"/>
                <w:spacing w:val="-1"/>
                <w:w w:val="111"/>
                <w:sz w:val="22"/>
              </w:rPr>
              <w:t>T</w:t>
            </w:r>
            <w:r>
              <w:rPr>
                <w:color w:val="484848"/>
                <w:spacing w:val="-1"/>
                <w:w w:val="88"/>
                <w:sz w:val="22"/>
              </w:rPr>
              <w:t>o</w:t>
            </w:r>
            <w:r>
              <w:rPr>
                <w:color w:val="484848"/>
                <w:w w:val="88"/>
                <w:sz w:val="22"/>
              </w:rPr>
              <w:t>o</w:t>
            </w:r>
            <w:r>
              <w:rPr>
                <w:color w:val="484848"/>
                <w:spacing w:val="-57"/>
                <w:sz w:val="22"/>
              </w:rPr>
              <w:t xml:space="preserve"> </w:t>
            </w:r>
            <w:r>
              <w:rPr>
                <w:color w:val="484848"/>
                <w:spacing w:val="-1"/>
                <w:w w:val="111"/>
                <w:sz w:val="22"/>
              </w:rPr>
              <w:t>L</w:t>
            </w:r>
            <w:r>
              <w:rPr>
                <w:color w:val="484848"/>
                <w:spacing w:val="-1"/>
                <w:w w:val="88"/>
                <w:sz w:val="22"/>
              </w:rPr>
              <w:t>a</w:t>
            </w:r>
            <w:r>
              <w:rPr>
                <w:color w:val="484848"/>
                <w:spacing w:val="-1"/>
                <w:w w:val="66"/>
                <w:sz w:val="22"/>
              </w:rPr>
              <w:t>r</w:t>
            </w:r>
            <w:r>
              <w:rPr>
                <w:color w:val="484848"/>
                <w:spacing w:val="-1"/>
                <w:w w:val="88"/>
                <w:sz w:val="22"/>
              </w:rPr>
              <w:t>g</w:t>
            </w:r>
            <w:r>
              <w:rPr>
                <w:color w:val="484848"/>
                <w:w w:val="88"/>
                <w:sz w:val="22"/>
              </w:rPr>
              <w:t>e</w:t>
            </w:r>
            <w:r>
              <w:rPr>
                <w:color w:val="484848"/>
                <w:sz w:val="22"/>
              </w:rPr>
              <w:tab/>
            </w:r>
            <w:r>
              <w:rPr>
                <w:color w:val="484848"/>
                <w:spacing w:val="17"/>
                <w:w w:val="100"/>
                <w:sz w:val="22"/>
              </w:rPr>
              <w:t>请求的</w:t>
            </w:r>
            <w:r>
              <w:rPr>
                <w:color w:val="484848"/>
                <w:spacing w:val="-1"/>
                <w:w w:val="133"/>
                <w:sz w:val="22"/>
              </w:rPr>
              <w:t>UR</w:t>
            </w:r>
            <w:r>
              <w:rPr>
                <w:color w:val="484848"/>
                <w:w w:val="66"/>
                <w:sz w:val="22"/>
              </w:rPr>
              <w:t>I</w:t>
            </w:r>
            <w:r>
              <w:rPr>
                <w:color w:val="484848"/>
                <w:spacing w:val="-56"/>
                <w:sz w:val="22"/>
              </w:rPr>
              <w:t xml:space="preserve"> </w:t>
            </w:r>
            <w:r>
              <w:rPr>
                <w:color w:val="484848"/>
                <w:spacing w:val="-2"/>
                <w:w w:val="100"/>
                <w:sz w:val="22"/>
              </w:rPr>
              <w:t>过长</w:t>
            </w:r>
            <w:r>
              <w:rPr>
                <w:color w:val="484848"/>
                <w:spacing w:val="-1"/>
                <w:w w:val="100"/>
                <w:sz w:val="22"/>
              </w:rPr>
              <w:t>（</w:t>
            </w:r>
            <w:r>
              <w:rPr>
                <w:color w:val="484848"/>
                <w:spacing w:val="-1"/>
                <w:w w:val="133"/>
                <w:sz w:val="22"/>
              </w:rPr>
              <w:t>UR</w:t>
            </w:r>
            <w:r>
              <w:rPr>
                <w:color w:val="484848"/>
                <w:w w:val="66"/>
                <w:sz w:val="22"/>
              </w:rPr>
              <w:t>I</w:t>
            </w:r>
            <w:r>
              <w:rPr>
                <w:color w:val="484848"/>
                <w:spacing w:val="-56"/>
                <w:sz w:val="22"/>
              </w:rPr>
              <w:t xml:space="preserve"> </w:t>
            </w:r>
            <w:r>
              <w:rPr>
                <w:color w:val="484848"/>
                <w:spacing w:val="-3"/>
                <w:w w:val="100"/>
                <w:sz w:val="22"/>
              </w:rPr>
              <w:t>通常为网址</w:t>
            </w:r>
            <w:r>
              <w:rPr>
                <w:color w:val="484848"/>
                <w:spacing w:val="-1"/>
                <w:w w:val="100"/>
                <w:sz w:val="22"/>
              </w:rPr>
              <w:t>），</w:t>
            </w:r>
            <w:r>
              <w:rPr>
                <w:color w:val="484848"/>
                <w:spacing w:val="-3"/>
                <w:w w:val="100"/>
                <w:sz w:val="22"/>
              </w:rPr>
              <w:t>服务器无法处理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488" w:type="dxa"/>
          </w:tcPr>
          <w:p>
            <w:pPr>
              <w:pStyle w:val="19"/>
              <w:spacing w:before="8"/>
              <w:ind w:left="31" w:right="86"/>
              <w:rPr>
                <w:sz w:val="22"/>
              </w:rPr>
            </w:pPr>
            <w:r>
              <w:rPr>
                <w:color w:val="484848"/>
                <w:sz w:val="22"/>
              </w:rPr>
              <w:t>415</w:t>
            </w:r>
          </w:p>
        </w:tc>
        <w:tc>
          <w:tcPr>
            <w:tcW w:w="7881" w:type="dxa"/>
          </w:tcPr>
          <w:p>
            <w:pPr>
              <w:pStyle w:val="19"/>
              <w:tabs>
                <w:tab w:val="left" w:pos="2504"/>
              </w:tabs>
              <w:spacing w:before="8"/>
              <w:ind w:left="106"/>
              <w:jc w:val="left"/>
              <w:rPr>
                <w:sz w:val="22"/>
              </w:rPr>
            </w:pPr>
            <w:r>
              <w:rPr>
                <w:color w:val="484848"/>
                <w:spacing w:val="-1"/>
                <w:w w:val="133"/>
                <w:sz w:val="22"/>
              </w:rPr>
              <w:t>U</w:t>
            </w:r>
            <w:r>
              <w:rPr>
                <w:color w:val="484848"/>
                <w:spacing w:val="-1"/>
                <w:w w:val="100"/>
                <w:sz w:val="22"/>
              </w:rPr>
              <w:t>n</w:t>
            </w:r>
            <w:r>
              <w:rPr>
                <w:color w:val="484848"/>
                <w:spacing w:val="-1"/>
                <w:w w:val="77"/>
                <w:sz w:val="22"/>
              </w:rPr>
              <w:t>s</w:t>
            </w:r>
            <w:r>
              <w:rPr>
                <w:color w:val="484848"/>
                <w:spacing w:val="-1"/>
                <w:w w:val="100"/>
                <w:sz w:val="22"/>
              </w:rPr>
              <w:t>upp</w:t>
            </w:r>
            <w:r>
              <w:rPr>
                <w:color w:val="484848"/>
                <w:spacing w:val="-1"/>
                <w:w w:val="88"/>
                <w:sz w:val="22"/>
              </w:rPr>
              <w:t>o</w:t>
            </w:r>
            <w:r>
              <w:rPr>
                <w:color w:val="484848"/>
                <w:spacing w:val="-1"/>
                <w:w w:val="66"/>
                <w:sz w:val="22"/>
              </w:rPr>
              <w:t>r</w:t>
            </w:r>
            <w:r>
              <w:rPr>
                <w:color w:val="484848"/>
                <w:spacing w:val="-1"/>
                <w:w w:val="55"/>
                <w:sz w:val="22"/>
              </w:rPr>
              <w:t>t</w:t>
            </w:r>
            <w:r>
              <w:rPr>
                <w:color w:val="484848"/>
                <w:spacing w:val="-1"/>
                <w:w w:val="88"/>
                <w:sz w:val="22"/>
              </w:rPr>
              <w:t>e</w:t>
            </w:r>
            <w:r>
              <w:rPr>
                <w:color w:val="484848"/>
                <w:w w:val="100"/>
                <w:sz w:val="22"/>
              </w:rPr>
              <w:t>d</w:t>
            </w:r>
            <w:r>
              <w:rPr>
                <w:color w:val="484848"/>
                <w:spacing w:val="-56"/>
                <w:sz w:val="22"/>
              </w:rPr>
              <w:t xml:space="preserve"> </w:t>
            </w:r>
            <w:r>
              <w:rPr>
                <w:color w:val="484848"/>
                <w:spacing w:val="-1"/>
                <w:w w:val="156"/>
                <w:sz w:val="22"/>
              </w:rPr>
              <w:t>M</w:t>
            </w:r>
            <w:r>
              <w:rPr>
                <w:color w:val="484848"/>
                <w:spacing w:val="-1"/>
                <w:w w:val="88"/>
                <w:sz w:val="22"/>
              </w:rPr>
              <w:t>e</w:t>
            </w:r>
            <w:r>
              <w:rPr>
                <w:color w:val="484848"/>
                <w:spacing w:val="-1"/>
                <w:w w:val="100"/>
                <w:sz w:val="22"/>
              </w:rPr>
              <w:t>d</w:t>
            </w:r>
            <w:r>
              <w:rPr>
                <w:color w:val="484848"/>
                <w:spacing w:val="-1"/>
                <w:w w:val="55"/>
                <w:sz w:val="22"/>
              </w:rPr>
              <w:t>i</w:t>
            </w:r>
            <w:r>
              <w:rPr>
                <w:color w:val="484848"/>
                <w:w w:val="88"/>
                <w:sz w:val="22"/>
              </w:rPr>
              <w:t>a</w:t>
            </w:r>
            <w:r>
              <w:rPr>
                <w:color w:val="484848"/>
                <w:spacing w:val="-56"/>
                <w:sz w:val="22"/>
              </w:rPr>
              <w:t xml:space="preserve"> </w:t>
            </w:r>
            <w:r>
              <w:rPr>
                <w:color w:val="484848"/>
                <w:spacing w:val="-1"/>
                <w:w w:val="111"/>
                <w:sz w:val="22"/>
              </w:rPr>
              <w:t>T</w:t>
            </w:r>
            <w:r>
              <w:rPr>
                <w:color w:val="484848"/>
                <w:spacing w:val="-1"/>
                <w:w w:val="88"/>
                <w:sz w:val="22"/>
              </w:rPr>
              <w:t>y</w:t>
            </w:r>
            <w:r>
              <w:rPr>
                <w:color w:val="484848"/>
                <w:spacing w:val="-1"/>
                <w:w w:val="100"/>
                <w:sz w:val="22"/>
              </w:rPr>
              <w:t>p</w:t>
            </w:r>
            <w:r>
              <w:rPr>
                <w:color w:val="484848"/>
                <w:w w:val="88"/>
                <w:sz w:val="22"/>
              </w:rPr>
              <w:t>e</w:t>
            </w:r>
            <w:r>
              <w:rPr>
                <w:color w:val="484848"/>
                <w:sz w:val="22"/>
              </w:rPr>
              <w:tab/>
            </w:r>
            <w:r>
              <w:rPr>
                <w:color w:val="484848"/>
                <w:spacing w:val="-3"/>
                <w:w w:val="100"/>
                <w:sz w:val="22"/>
              </w:rPr>
              <w:t>服务器无法处理请求附带的媒体格式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488" w:type="dxa"/>
          </w:tcPr>
          <w:p>
            <w:pPr>
              <w:pStyle w:val="19"/>
              <w:spacing w:before="8"/>
              <w:ind w:left="31" w:right="86"/>
              <w:rPr>
                <w:sz w:val="22"/>
              </w:rPr>
            </w:pPr>
            <w:r>
              <w:rPr>
                <w:color w:val="484848"/>
                <w:sz w:val="22"/>
              </w:rPr>
              <w:t>416</w:t>
            </w:r>
          </w:p>
        </w:tc>
        <w:tc>
          <w:tcPr>
            <w:tcW w:w="7881" w:type="dxa"/>
          </w:tcPr>
          <w:p>
            <w:pPr>
              <w:pStyle w:val="19"/>
              <w:tabs>
                <w:tab w:val="left" w:pos="3017"/>
              </w:tabs>
              <w:spacing w:before="8"/>
              <w:ind w:left="106"/>
              <w:jc w:val="left"/>
              <w:rPr>
                <w:sz w:val="22"/>
              </w:rPr>
            </w:pPr>
            <w:r>
              <w:rPr>
                <w:color w:val="484848"/>
                <w:spacing w:val="-1"/>
                <w:w w:val="133"/>
                <w:sz w:val="22"/>
              </w:rPr>
              <w:t>R</w:t>
            </w:r>
            <w:r>
              <w:rPr>
                <w:color w:val="484848"/>
                <w:spacing w:val="-1"/>
                <w:w w:val="88"/>
                <w:sz w:val="22"/>
              </w:rPr>
              <w:t>e</w:t>
            </w:r>
            <w:r>
              <w:rPr>
                <w:color w:val="484848"/>
                <w:spacing w:val="-1"/>
                <w:w w:val="100"/>
                <w:sz w:val="22"/>
              </w:rPr>
              <w:t>qu</w:t>
            </w:r>
            <w:r>
              <w:rPr>
                <w:color w:val="484848"/>
                <w:spacing w:val="-1"/>
                <w:w w:val="88"/>
                <w:sz w:val="22"/>
              </w:rPr>
              <w:t>e</w:t>
            </w:r>
            <w:r>
              <w:rPr>
                <w:color w:val="484848"/>
                <w:spacing w:val="-1"/>
                <w:w w:val="77"/>
                <w:sz w:val="22"/>
              </w:rPr>
              <w:t>s</w:t>
            </w:r>
            <w:r>
              <w:rPr>
                <w:color w:val="484848"/>
                <w:spacing w:val="-1"/>
                <w:w w:val="55"/>
                <w:sz w:val="22"/>
              </w:rPr>
              <w:t>t</w:t>
            </w:r>
            <w:r>
              <w:rPr>
                <w:color w:val="484848"/>
                <w:spacing w:val="-1"/>
                <w:w w:val="88"/>
                <w:sz w:val="22"/>
              </w:rPr>
              <w:t>e</w:t>
            </w:r>
            <w:r>
              <w:rPr>
                <w:color w:val="484848"/>
                <w:w w:val="100"/>
                <w:sz w:val="22"/>
              </w:rPr>
              <w:t>d</w:t>
            </w:r>
            <w:r>
              <w:rPr>
                <w:color w:val="484848"/>
                <w:spacing w:val="-57"/>
                <w:sz w:val="22"/>
              </w:rPr>
              <w:t xml:space="preserve"> </w:t>
            </w:r>
            <w:r>
              <w:rPr>
                <w:color w:val="484848"/>
                <w:spacing w:val="-1"/>
                <w:w w:val="66"/>
                <w:sz w:val="22"/>
              </w:rPr>
              <w:t>r</w:t>
            </w:r>
            <w:r>
              <w:rPr>
                <w:color w:val="484848"/>
                <w:spacing w:val="-1"/>
                <w:w w:val="88"/>
                <w:sz w:val="22"/>
              </w:rPr>
              <w:t>a</w:t>
            </w:r>
            <w:r>
              <w:rPr>
                <w:color w:val="484848"/>
                <w:spacing w:val="-1"/>
                <w:w w:val="100"/>
                <w:sz w:val="22"/>
              </w:rPr>
              <w:t>n</w:t>
            </w:r>
            <w:r>
              <w:rPr>
                <w:color w:val="484848"/>
                <w:spacing w:val="-1"/>
                <w:w w:val="88"/>
                <w:sz w:val="22"/>
              </w:rPr>
              <w:t>g</w:t>
            </w:r>
            <w:r>
              <w:rPr>
                <w:color w:val="484848"/>
                <w:w w:val="88"/>
                <w:sz w:val="22"/>
              </w:rPr>
              <w:t>e</w:t>
            </w:r>
            <w:r>
              <w:rPr>
                <w:color w:val="484848"/>
                <w:spacing w:val="-55"/>
                <w:sz w:val="22"/>
              </w:rPr>
              <w:t xml:space="preserve"> </w:t>
            </w:r>
            <w:r>
              <w:rPr>
                <w:color w:val="484848"/>
                <w:spacing w:val="-1"/>
                <w:w w:val="100"/>
                <w:sz w:val="22"/>
              </w:rPr>
              <w:t>n</w:t>
            </w:r>
            <w:r>
              <w:rPr>
                <w:color w:val="484848"/>
                <w:spacing w:val="-1"/>
                <w:w w:val="88"/>
                <w:sz w:val="22"/>
              </w:rPr>
              <w:t>o</w:t>
            </w:r>
            <w:r>
              <w:rPr>
                <w:color w:val="484848"/>
                <w:w w:val="55"/>
                <w:sz w:val="22"/>
              </w:rPr>
              <w:t>t</w:t>
            </w:r>
            <w:r>
              <w:rPr>
                <w:color w:val="484848"/>
                <w:spacing w:val="-57"/>
                <w:sz w:val="22"/>
              </w:rPr>
              <w:t xml:space="preserve"> </w:t>
            </w:r>
            <w:r>
              <w:rPr>
                <w:color w:val="484848"/>
                <w:spacing w:val="-1"/>
                <w:w w:val="77"/>
                <w:sz w:val="22"/>
              </w:rPr>
              <w:t>s</w:t>
            </w:r>
            <w:r>
              <w:rPr>
                <w:color w:val="484848"/>
                <w:spacing w:val="-1"/>
                <w:w w:val="88"/>
                <w:sz w:val="22"/>
              </w:rPr>
              <w:t>a</w:t>
            </w:r>
            <w:r>
              <w:rPr>
                <w:color w:val="484848"/>
                <w:spacing w:val="-1"/>
                <w:w w:val="55"/>
                <w:sz w:val="22"/>
              </w:rPr>
              <w:t>ti</w:t>
            </w:r>
            <w:r>
              <w:rPr>
                <w:color w:val="484848"/>
                <w:spacing w:val="-1"/>
                <w:w w:val="77"/>
                <w:sz w:val="22"/>
              </w:rPr>
              <w:t>s</w:t>
            </w:r>
            <w:r>
              <w:rPr>
                <w:color w:val="484848"/>
                <w:spacing w:val="-1"/>
                <w:w w:val="55"/>
                <w:sz w:val="22"/>
              </w:rPr>
              <w:t>fi</w:t>
            </w:r>
            <w:r>
              <w:rPr>
                <w:color w:val="484848"/>
                <w:spacing w:val="-1"/>
                <w:w w:val="88"/>
                <w:sz w:val="22"/>
              </w:rPr>
              <w:t>a</w:t>
            </w:r>
            <w:r>
              <w:rPr>
                <w:color w:val="484848"/>
                <w:spacing w:val="-1"/>
                <w:w w:val="100"/>
                <w:sz w:val="22"/>
              </w:rPr>
              <w:t>b</w:t>
            </w:r>
            <w:r>
              <w:rPr>
                <w:color w:val="484848"/>
                <w:spacing w:val="-1"/>
                <w:w w:val="55"/>
                <w:sz w:val="22"/>
              </w:rPr>
              <w:t>l</w:t>
            </w:r>
            <w:r>
              <w:rPr>
                <w:color w:val="484848"/>
                <w:w w:val="88"/>
                <w:sz w:val="22"/>
              </w:rPr>
              <w:t>e</w:t>
            </w:r>
            <w:r>
              <w:rPr>
                <w:color w:val="484848"/>
                <w:sz w:val="22"/>
              </w:rPr>
              <w:tab/>
            </w:r>
            <w:r>
              <w:rPr>
                <w:color w:val="484848"/>
                <w:spacing w:val="-3"/>
                <w:w w:val="100"/>
                <w:sz w:val="22"/>
              </w:rPr>
              <w:t>客户端请求的范围无效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488" w:type="dxa"/>
          </w:tcPr>
          <w:p>
            <w:pPr>
              <w:pStyle w:val="19"/>
              <w:spacing w:before="8"/>
              <w:ind w:left="31" w:right="86"/>
              <w:rPr>
                <w:sz w:val="22"/>
              </w:rPr>
            </w:pPr>
            <w:r>
              <w:rPr>
                <w:color w:val="484848"/>
                <w:sz w:val="22"/>
              </w:rPr>
              <w:t>417</w:t>
            </w:r>
          </w:p>
        </w:tc>
        <w:tc>
          <w:tcPr>
            <w:tcW w:w="7881" w:type="dxa"/>
          </w:tcPr>
          <w:p>
            <w:pPr>
              <w:pStyle w:val="19"/>
              <w:tabs>
                <w:tab w:val="left" w:pos="1949"/>
              </w:tabs>
              <w:spacing w:before="8"/>
              <w:ind w:left="106"/>
              <w:jc w:val="left"/>
              <w:rPr>
                <w:sz w:val="22"/>
              </w:rPr>
            </w:pPr>
            <w:r>
              <w:rPr>
                <w:color w:val="484848"/>
                <w:spacing w:val="-1"/>
                <w:w w:val="122"/>
                <w:sz w:val="22"/>
              </w:rPr>
              <w:t>E</w:t>
            </w:r>
            <w:r>
              <w:rPr>
                <w:color w:val="484848"/>
                <w:spacing w:val="-1"/>
                <w:w w:val="88"/>
                <w:sz w:val="22"/>
              </w:rPr>
              <w:t>x</w:t>
            </w:r>
            <w:r>
              <w:rPr>
                <w:color w:val="484848"/>
                <w:spacing w:val="-1"/>
                <w:w w:val="100"/>
                <w:sz w:val="22"/>
              </w:rPr>
              <w:t>p</w:t>
            </w:r>
            <w:r>
              <w:rPr>
                <w:color w:val="484848"/>
                <w:spacing w:val="-1"/>
                <w:w w:val="88"/>
                <w:sz w:val="22"/>
              </w:rPr>
              <w:t>ec</w:t>
            </w:r>
            <w:r>
              <w:rPr>
                <w:color w:val="484848"/>
                <w:spacing w:val="-1"/>
                <w:w w:val="55"/>
                <w:sz w:val="22"/>
              </w:rPr>
              <w:t>t</w:t>
            </w:r>
            <w:r>
              <w:rPr>
                <w:color w:val="484848"/>
                <w:spacing w:val="-1"/>
                <w:w w:val="88"/>
                <w:sz w:val="22"/>
              </w:rPr>
              <w:t>a</w:t>
            </w:r>
            <w:r>
              <w:rPr>
                <w:color w:val="484848"/>
                <w:spacing w:val="-1"/>
                <w:w w:val="55"/>
                <w:sz w:val="22"/>
              </w:rPr>
              <w:t>ti</w:t>
            </w:r>
            <w:r>
              <w:rPr>
                <w:color w:val="484848"/>
                <w:spacing w:val="-1"/>
                <w:w w:val="88"/>
                <w:sz w:val="22"/>
              </w:rPr>
              <w:t>o</w:t>
            </w:r>
            <w:r>
              <w:rPr>
                <w:color w:val="484848"/>
                <w:w w:val="100"/>
                <w:sz w:val="22"/>
              </w:rPr>
              <w:t>n</w:t>
            </w:r>
            <w:r>
              <w:rPr>
                <w:color w:val="484848"/>
                <w:spacing w:val="-55"/>
                <w:sz w:val="22"/>
              </w:rPr>
              <w:t xml:space="preserve"> </w:t>
            </w:r>
            <w:r>
              <w:rPr>
                <w:color w:val="484848"/>
                <w:spacing w:val="-1"/>
                <w:w w:val="111"/>
                <w:sz w:val="22"/>
              </w:rPr>
              <w:t>F</w:t>
            </w:r>
            <w:r>
              <w:rPr>
                <w:color w:val="484848"/>
                <w:spacing w:val="-1"/>
                <w:w w:val="88"/>
                <w:sz w:val="22"/>
              </w:rPr>
              <w:t>a</w:t>
            </w:r>
            <w:r>
              <w:rPr>
                <w:color w:val="484848"/>
                <w:spacing w:val="-1"/>
                <w:w w:val="55"/>
                <w:sz w:val="22"/>
              </w:rPr>
              <w:t>il</w:t>
            </w:r>
            <w:r>
              <w:rPr>
                <w:color w:val="484848"/>
                <w:spacing w:val="-1"/>
                <w:w w:val="88"/>
                <w:sz w:val="22"/>
              </w:rPr>
              <w:t>e</w:t>
            </w:r>
            <w:r>
              <w:rPr>
                <w:color w:val="484848"/>
                <w:w w:val="100"/>
                <w:sz w:val="22"/>
              </w:rPr>
              <w:t>d</w:t>
            </w:r>
            <w:r>
              <w:rPr>
                <w:color w:val="484848"/>
                <w:sz w:val="22"/>
              </w:rPr>
              <w:tab/>
            </w:r>
            <w:r>
              <w:rPr>
                <w:color w:val="484848"/>
                <w:spacing w:val="4"/>
                <w:w w:val="100"/>
                <w:sz w:val="22"/>
              </w:rPr>
              <w:t>服务器无法满足</w:t>
            </w:r>
            <w:r>
              <w:rPr>
                <w:color w:val="484848"/>
                <w:spacing w:val="-1"/>
                <w:w w:val="122"/>
                <w:sz w:val="22"/>
              </w:rPr>
              <w:t>E</w:t>
            </w:r>
            <w:r>
              <w:rPr>
                <w:color w:val="484848"/>
                <w:spacing w:val="-1"/>
                <w:w w:val="88"/>
                <w:sz w:val="22"/>
              </w:rPr>
              <w:t>x</w:t>
            </w:r>
            <w:r>
              <w:rPr>
                <w:color w:val="484848"/>
                <w:spacing w:val="-1"/>
                <w:w w:val="100"/>
                <w:sz w:val="22"/>
              </w:rPr>
              <w:t>p</w:t>
            </w:r>
            <w:r>
              <w:rPr>
                <w:color w:val="484848"/>
                <w:spacing w:val="-1"/>
                <w:w w:val="88"/>
                <w:sz w:val="22"/>
              </w:rPr>
              <w:t>ec</w:t>
            </w:r>
            <w:r>
              <w:rPr>
                <w:color w:val="484848"/>
                <w:w w:val="55"/>
                <w:sz w:val="22"/>
              </w:rPr>
              <w:t>t</w:t>
            </w:r>
            <w:r>
              <w:rPr>
                <w:color w:val="484848"/>
                <w:spacing w:val="-56"/>
                <w:sz w:val="22"/>
              </w:rPr>
              <w:t xml:space="preserve"> </w:t>
            </w:r>
            <w:r>
              <w:rPr>
                <w:color w:val="484848"/>
                <w:spacing w:val="-3"/>
                <w:w w:val="100"/>
                <w:sz w:val="22"/>
              </w:rPr>
              <w:t>的请求头信息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488" w:type="dxa"/>
          </w:tcPr>
          <w:p>
            <w:pPr>
              <w:pStyle w:val="19"/>
              <w:spacing w:before="8"/>
              <w:ind w:left="31" w:right="86"/>
              <w:rPr>
                <w:sz w:val="22"/>
              </w:rPr>
            </w:pPr>
            <w:r>
              <w:rPr>
                <w:color w:val="484848"/>
                <w:sz w:val="22"/>
              </w:rPr>
              <w:t>500</w:t>
            </w:r>
          </w:p>
        </w:tc>
        <w:tc>
          <w:tcPr>
            <w:tcW w:w="7881" w:type="dxa"/>
          </w:tcPr>
          <w:p>
            <w:pPr>
              <w:pStyle w:val="19"/>
              <w:tabs>
                <w:tab w:val="left" w:pos="2110"/>
              </w:tabs>
              <w:spacing w:before="8"/>
              <w:ind w:left="106"/>
              <w:jc w:val="left"/>
              <w:rPr>
                <w:sz w:val="22"/>
              </w:rPr>
            </w:pPr>
            <w:r>
              <w:rPr>
                <w:color w:val="484848"/>
                <w:w w:val="85"/>
                <w:sz w:val="22"/>
              </w:rPr>
              <w:t>Internal</w:t>
            </w:r>
            <w:r>
              <w:rPr>
                <w:color w:val="484848"/>
                <w:spacing w:val="-63"/>
                <w:w w:val="85"/>
                <w:sz w:val="22"/>
              </w:rPr>
              <w:t xml:space="preserve"> </w:t>
            </w:r>
            <w:r>
              <w:rPr>
                <w:color w:val="484848"/>
                <w:w w:val="85"/>
                <w:sz w:val="22"/>
              </w:rPr>
              <w:t>Server</w:t>
            </w:r>
            <w:r>
              <w:rPr>
                <w:color w:val="484848"/>
                <w:spacing w:val="-62"/>
                <w:w w:val="85"/>
                <w:sz w:val="22"/>
              </w:rPr>
              <w:t xml:space="preserve"> </w:t>
            </w:r>
            <w:r>
              <w:rPr>
                <w:color w:val="484848"/>
                <w:w w:val="85"/>
                <w:sz w:val="22"/>
              </w:rPr>
              <w:t>Error</w:t>
            </w:r>
            <w:r>
              <w:rPr>
                <w:color w:val="484848"/>
                <w:w w:val="85"/>
                <w:sz w:val="22"/>
              </w:rPr>
              <w:tab/>
            </w:r>
            <w:r>
              <w:rPr>
                <w:color w:val="484848"/>
                <w:spacing w:val="-3"/>
                <w:sz w:val="22"/>
              </w:rPr>
              <w:t>服务器内部错误，无法完成请求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488" w:type="dxa"/>
          </w:tcPr>
          <w:p>
            <w:pPr>
              <w:pStyle w:val="19"/>
              <w:spacing w:before="8"/>
              <w:ind w:left="31" w:right="86"/>
              <w:rPr>
                <w:sz w:val="22"/>
              </w:rPr>
            </w:pPr>
            <w:r>
              <w:rPr>
                <w:color w:val="484848"/>
                <w:sz w:val="22"/>
              </w:rPr>
              <w:t>501</w:t>
            </w:r>
          </w:p>
        </w:tc>
        <w:tc>
          <w:tcPr>
            <w:tcW w:w="7881" w:type="dxa"/>
          </w:tcPr>
          <w:p>
            <w:pPr>
              <w:pStyle w:val="19"/>
              <w:tabs>
                <w:tab w:val="left" w:pos="1815"/>
              </w:tabs>
              <w:spacing w:before="8"/>
              <w:ind w:left="106"/>
              <w:jc w:val="left"/>
              <w:rPr>
                <w:sz w:val="22"/>
              </w:rPr>
            </w:pPr>
            <w:r>
              <w:rPr>
                <w:color w:val="484848"/>
                <w:spacing w:val="-1"/>
                <w:w w:val="133"/>
                <w:sz w:val="22"/>
              </w:rPr>
              <w:t>N</w:t>
            </w:r>
            <w:r>
              <w:rPr>
                <w:color w:val="484848"/>
                <w:spacing w:val="-1"/>
                <w:w w:val="88"/>
                <w:sz w:val="22"/>
              </w:rPr>
              <w:t>o</w:t>
            </w:r>
            <w:r>
              <w:rPr>
                <w:color w:val="484848"/>
                <w:w w:val="55"/>
                <w:sz w:val="22"/>
              </w:rPr>
              <w:t>t</w:t>
            </w:r>
            <w:r>
              <w:rPr>
                <w:color w:val="484848"/>
                <w:spacing w:val="-55"/>
                <w:sz w:val="22"/>
              </w:rPr>
              <w:t xml:space="preserve"> </w:t>
            </w:r>
            <w:r>
              <w:rPr>
                <w:color w:val="484848"/>
                <w:spacing w:val="-1"/>
                <w:w w:val="66"/>
                <w:sz w:val="22"/>
              </w:rPr>
              <w:t>I</w:t>
            </w:r>
            <w:r>
              <w:rPr>
                <w:color w:val="484848"/>
                <w:spacing w:val="-1"/>
                <w:w w:val="144"/>
                <w:sz w:val="22"/>
              </w:rPr>
              <w:t>m</w:t>
            </w:r>
            <w:r>
              <w:rPr>
                <w:color w:val="484848"/>
                <w:spacing w:val="-1"/>
                <w:w w:val="100"/>
                <w:sz w:val="22"/>
              </w:rPr>
              <w:t>p</w:t>
            </w:r>
            <w:r>
              <w:rPr>
                <w:color w:val="484848"/>
                <w:spacing w:val="-1"/>
                <w:w w:val="55"/>
                <w:sz w:val="22"/>
              </w:rPr>
              <w:t>l</w:t>
            </w:r>
            <w:r>
              <w:rPr>
                <w:color w:val="484848"/>
                <w:spacing w:val="-1"/>
                <w:w w:val="88"/>
                <w:sz w:val="22"/>
              </w:rPr>
              <w:t>e</w:t>
            </w:r>
            <w:r>
              <w:rPr>
                <w:color w:val="484848"/>
                <w:spacing w:val="-1"/>
                <w:w w:val="144"/>
                <w:sz w:val="22"/>
              </w:rPr>
              <w:t>m</w:t>
            </w:r>
            <w:r>
              <w:rPr>
                <w:color w:val="484848"/>
                <w:spacing w:val="-1"/>
                <w:w w:val="88"/>
                <w:sz w:val="22"/>
              </w:rPr>
              <w:t>e</w:t>
            </w:r>
            <w:r>
              <w:rPr>
                <w:color w:val="484848"/>
                <w:spacing w:val="-1"/>
                <w:w w:val="100"/>
                <w:sz w:val="22"/>
              </w:rPr>
              <w:t>n</w:t>
            </w:r>
            <w:r>
              <w:rPr>
                <w:color w:val="484848"/>
                <w:spacing w:val="-1"/>
                <w:w w:val="55"/>
                <w:sz w:val="22"/>
              </w:rPr>
              <w:t>t</w:t>
            </w:r>
            <w:r>
              <w:rPr>
                <w:color w:val="484848"/>
                <w:spacing w:val="-1"/>
                <w:w w:val="88"/>
                <w:sz w:val="22"/>
              </w:rPr>
              <w:t>e</w:t>
            </w:r>
            <w:r>
              <w:rPr>
                <w:color w:val="484848"/>
                <w:w w:val="100"/>
                <w:sz w:val="22"/>
              </w:rPr>
              <w:t>d</w:t>
            </w:r>
            <w:r>
              <w:rPr>
                <w:color w:val="484848"/>
                <w:sz w:val="22"/>
              </w:rPr>
              <w:tab/>
            </w:r>
            <w:r>
              <w:rPr>
                <w:color w:val="484848"/>
                <w:spacing w:val="-3"/>
                <w:w w:val="100"/>
                <w:sz w:val="22"/>
              </w:rPr>
              <w:t>服务器不支持请求的功能，无法完成请求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488" w:type="dxa"/>
          </w:tcPr>
          <w:p>
            <w:pPr>
              <w:pStyle w:val="19"/>
              <w:spacing w:before="8" w:line="238" w:lineRule="exact"/>
              <w:ind w:left="31" w:right="86"/>
              <w:rPr>
                <w:sz w:val="22"/>
              </w:rPr>
            </w:pPr>
            <w:r>
              <w:rPr>
                <w:color w:val="484848"/>
                <w:sz w:val="22"/>
              </w:rPr>
              <w:t>502</w:t>
            </w:r>
          </w:p>
        </w:tc>
        <w:tc>
          <w:tcPr>
            <w:tcW w:w="7881" w:type="dxa"/>
          </w:tcPr>
          <w:p>
            <w:pPr>
              <w:pStyle w:val="19"/>
              <w:tabs>
                <w:tab w:val="left" w:pos="1448"/>
              </w:tabs>
              <w:spacing w:before="8" w:line="238" w:lineRule="exact"/>
              <w:ind w:left="106"/>
              <w:jc w:val="left"/>
              <w:rPr>
                <w:sz w:val="22"/>
              </w:rPr>
            </w:pPr>
            <w:r>
              <w:rPr>
                <w:color w:val="484848"/>
                <w:spacing w:val="-1"/>
                <w:w w:val="122"/>
                <w:sz w:val="22"/>
              </w:rPr>
              <w:t>B</w:t>
            </w:r>
            <w:r>
              <w:rPr>
                <w:color w:val="484848"/>
                <w:spacing w:val="-1"/>
                <w:w w:val="88"/>
                <w:sz w:val="22"/>
              </w:rPr>
              <w:t>a</w:t>
            </w:r>
            <w:r>
              <w:rPr>
                <w:color w:val="484848"/>
                <w:w w:val="100"/>
                <w:sz w:val="22"/>
              </w:rPr>
              <w:t>d</w:t>
            </w:r>
            <w:r>
              <w:rPr>
                <w:color w:val="484848"/>
                <w:spacing w:val="-56"/>
                <w:sz w:val="22"/>
              </w:rPr>
              <w:t xml:space="preserve"> </w:t>
            </w:r>
            <w:r>
              <w:rPr>
                <w:color w:val="484848"/>
                <w:spacing w:val="-1"/>
                <w:w w:val="133"/>
                <w:sz w:val="22"/>
              </w:rPr>
              <w:t>G</w:t>
            </w:r>
            <w:r>
              <w:rPr>
                <w:color w:val="484848"/>
                <w:spacing w:val="-1"/>
                <w:w w:val="88"/>
                <w:sz w:val="22"/>
              </w:rPr>
              <w:t>a</w:t>
            </w:r>
            <w:r>
              <w:rPr>
                <w:color w:val="484848"/>
                <w:spacing w:val="-1"/>
                <w:w w:val="55"/>
                <w:sz w:val="22"/>
              </w:rPr>
              <w:t>t</w:t>
            </w:r>
            <w:r>
              <w:rPr>
                <w:color w:val="484848"/>
                <w:spacing w:val="-1"/>
                <w:w w:val="88"/>
                <w:sz w:val="22"/>
              </w:rPr>
              <w:t>e</w:t>
            </w:r>
            <w:r>
              <w:rPr>
                <w:color w:val="484848"/>
                <w:spacing w:val="-1"/>
                <w:w w:val="122"/>
                <w:sz w:val="22"/>
              </w:rPr>
              <w:t>w</w:t>
            </w:r>
            <w:r>
              <w:rPr>
                <w:color w:val="484848"/>
                <w:spacing w:val="-1"/>
                <w:w w:val="88"/>
                <w:sz w:val="22"/>
              </w:rPr>
              <w:t>a</w:t>
            </w:r>
            <w:r>
              <w:rPr>
                <w:color w:val="484848"/>
                <w:w w:val="88"/>
                <w:sz w:val="22"/>
              </w:rPr>
              <w:t>y</w:t>
            </w:r>
            <w:r>
              <w:rPr>
                <w:color w:val="484848"/>
                <w:sz w:val="22"/>
              </w:rPr>
              <w:tab/>
            </w:r>
            <w:r>
              <w:rPr>
                <w:color w:val="484848"/>
                <w:spacing w:val="-3"/>
                <w:w w:val="100"/>
                <w:sz w:val="22"/>
              </w:rPr>
              <w:t>作为网关或者代理工作的服务器尝试执行请求时，从远程服务器接</w:t>
            </w:r>
          </w:p>
        </w:tc>
      </w:tr>
    </w:tbl>
    <w:p>
      <w:pPr>
        <w:pStyle w:val="7"/>
        <w:spacing w:before="53"/>
      </w:pPr>
      <w:r>
        <w:rPr>
          <w:color w:val="484848"/>
        </w:rPr>
        <w:t>收到了一个无效的响应</w:t>
      </w:r>
    </w:p>
    <w:p>
      <w:pPr>
        <w:spacing w:after="0"/>
        <w:sectPr>
          <w:pgSz w:w="11910" w:h="16840"/>
          <w:pgMar w:top="1380" w:right="1460" w:bottom="1620" w:left="1640" w:header="0" w:footer="963" w:gutter="0"/>
        </w:sectPr>
      </w:pPr>
    </w:p>
    <w:p>
      <w:pPr>
        <w:pStyle w:val="7"/>
        <w:tabs>
          <w:tab w:val="left" w:pos="704"/>
          <w:tab w:val="left" w:pos="2643"/>
        </w:tabs>
        <w:spacing w:before="51" w:line="266" w:lineRule="auto"/>
        <w:ind w:right="228"/>
      </w:pPr>
      <w:r>
        <w:rPr>
          <w:color w:val="484848"/>
          <w:spacing w:val="-1"/>
          <w:w w:val="100"/>
        </w:rPr>
        <w:t>50</w:t>
      </w:r>
      <w:r>
        <w:rPr>
          <w:color w:val="484848"/>
          <w:w w:val="100"/>
        </w:rPr>
        <w:t>3</w:t>
      </w:r>
      <w:r>
        <w:rPr>
          <w:color w:val="484848"/>
        </w:rPr>
        <w:tab/>
      </w:r>
      <w:r>
        <w:rPr>
          <w:color w:val="484848"/>
          <w:spacing w:val="-1"/>
          <w:w w:val="100"/>
        </w:rPr>
        <w:t>S</w:t>
      </w:r>
      <w:bookmarkStart w:id="9" w:name="_bookmark10"/>
      <w:bookmarkEnd w:id="9"/>
      <w:r>
        <w:rPr>
          <w:color w:val="484848"/>
          <w:spacing w:val="-1"/>
          <w:w w:val="88"/>
        </w:rPr>
        <w:t>e</w:t>
      </w:r>
      <w:r>
        <w:rPr>
          <w:color w:val="484848"/>
          <w:spacing w:val="-1"/>
          <w:w w:val="66"/>
        </w:rPr>
        <w:t>r</w:t>
      </w:r>
      <w:r>
        <w:rPr>
          <w:color w:val="484848"/>
          <w:spacing w:val="-1"/>
          <w:w w:val="88"/>
        </w:rPr>
        <w:t>v</w:t>
      </w:r>
      <w:r>
        <w:rPr>
          <w:color w:val="484848"/>
          <w:spacing w:val="-1"/>
          <w:w w:val="55"/>
        </w:rPr>
        <w:t>i</w:t>
      </w:r>
      <w:r>
        <w:rPr>
          <w:color w:val="484848"/>
          <w:spacing w:val="-1"/>
          <w:w w:val="88"/>
        </w:rPr>
        <w:t>c</w:t>
      </w:r>
      <w:r>
        <w:rPr>
          <w:color w:val="484848"/>
          <w:w w:val="88"/>
        </w:rPr>
        <w:t>e</w:t>
      </w:r>
      <w:r>
        <w:rPr>
          <w:color w:val="484848"/>
          <w:spacing w:val="-57"/>
        </w:rPr>
        <w:t xml:space="preserve"> </w:t>
      </w:r>
      <w:r>
        <w:rPr>
          <w:color w:val="484848"/>
          <w:spacing w:val="-1"/>
          <w:w w:val="133"/>
        </w:rPr>
        <w:t>U</w:t>
      </w:r>
      <w:r>
        <w:rPr>
          <w:color w:val="484848"/>
          <w:spacing w:val="-1"/>
          <w:w w:val="100"/>
        </w:rPr>
        <w:t>n</w:t>
      </w:r>
      <w:r>
        <w:rPr>
          <w:color w:val="484848"/>
          <w:spacing w:val="-1"/>
          <w:w w:val="88"/>
        </w:rPr>
        <w:t>ava</w:t>
      </w:r>
      <w:r>
        <w:rPr>
          <w:color w:val="484848"/>
          <w:spacing w:val="-1"/>
          <w:w w:val="55"/>
        </w:rPr>
        <w:t>il</w:t>
      </w:r>
      <w:r>
        <w:rPr>
          <w:color w:val="484848"/>
          <w:spacing w:val="-1"/>
          <w:w w:val="88"/>
        </w:rPr>
        <w:t>a</w:t>
      </w:r>
      <w:r>
        <w:rPr>
          <w:color w:val="484848"/>
          <w:spacing w:val="-1"/>
          <w:w w:val="100"/>
        </w:rPr>
        <w:t>b</w:t>
      </w:r>
      <w:r>
        <w:rPr>
          <w:color w:val="484848"/>
          <w:spacing w:val="-1"/>
          <w:w w:val="55"/>
        </w:rPr>
        <w:t>l</w:t>
      </w:r>
      <w:r>
        <w:rPr>
          <w:color w:val="484848"/>
          <w:w w:val="88"/>
        </w:rPr>
        <w:t>e</w:t>
      </w:r>
      <w:r>
        <w:rPr>
          <w:color w:val="484848"/>
        </w:rPr>
        <w:tab/>
      </w:r>
      <w:r>
        <w:rPr>
          <w:color w:val="484848"/>
          <w:spacing w:val="-4"/>
          <w:w w:val="100"/>
        </w:rPr>
        <w:t>由于超载或系统维护，服务器暂时的无法处理客户端的请求。</w:t>
      </w:r>
      <w:r>
        <w:rPr>
          <w:color w:val="484848"/>
          <w:spacing w:val="-3"/>
          <w:w w:val="100"/>
        </w:rPr>
        <w:t>延时的长度可包含在服务器的</w:t>
      </w:r>
      <w:r>
        <w:rPr>
          <w:color w:val="484848"/>
          <w:spacing w:val="-55"/>
        </w:rPr>
        <w:t xml:space="preserve"> </w:t>
      </w:r>
      <w:r>
        <w:rPr>
          <w:color w:val="484848"/>
          <w:spacing w:val="-1"/>
          <w:w w:val="133"/>
        </w:rPr>
        <w:t>R</w:t>
      </w:r>
      <w:r>
        <w:rPr>
          <w:color w:val="484848"/>
          <w:spacing w:val="-1"/>
          <w:w w:val="88"/>
        </w:rPr>
        <w:t>e</w:t>
      </w:r>
      <w:r>
        <w:rPr>
          <w:color w:val="484848"/>
          <w:spacing w:val="-1"/>
          <w:w w:val="55"/>
        </w:rPr>
        <w:t>t</w:t>
      </w:r>
      <w:r>
        <w:rPr>
          <w:color w:val="484848"/>
          <w:spacing w:val="-1"/>
          <w:w w:val="66"/>
        </w:rPr>
        <w:t>r</w:t>
      </w:r>
      <w:r>
        <w:rPr>
          <w:color w:val="484848"/>
          <w:spacing w:val="-1"/>
          <w:w w:val="88"/>
        </w:rPr>
        <w:t>y</w:t>
      </w:r>
      <w:r>
        <w:rPr>
          <w:color w:val="484848"/>
          <w:spacing w:val="-1"/>
          <w:w w:val="109"/>
        </w:rPr>
        <w:t>-</w:t>
      </w:r>
      <w:r>
        <w:rPr>
          <w:color w:val="484848"/>
          <w:spacing w:val="-1"/>
          <w:w w:val="133"/>
        </w:rPr>
        <w:t>A</w:t>
      </w:r>
      <w:r>
        <w:rPr>
          <w:color w:val="484848"/>
          <w:spacing w:val="-1"/>
          <w:w w:val="55"/>
        </w:rPr>
        <w:t>ft</w:t>
      </w:r>
      <w:r>
        <w:rPr>
          <w:color w:val="484848"/>
          <w:spacing w:val="-1"/>
          <w:w w:val="88"/>
        </w:rPr>
        <w:t>e</w:t>
      </w:r>
      <w:r>
        <w:rPr>
          <w:color w:val="484848"/>
          <w:w w:val="66"/>
        </w:rPr>
        <w:t>r</w:t>
      </w:r>
      <w:r>
        <w:rPr>
          <w:color w:val="484848"/>
          <w:spacing w:val="-58"/>
        </w:rPr>
        <w:t xml:space="preserve"> </w:t>
      </w:r>
      <w:r>
        <w:rPr>
          <w:color w:val="484848"/>
          <w:spacing w:val="-2"/>
          <w:w w:val="100"/>
        </w:rPr>
        <w:t>头信息中</w:t>
      </w:r>
    </w:p>
    <w:p>
      <w:pPr>
        <w:pStyle w:val="7"/>
        <w:tabs>
          <w:tab w:val="left" w:pos="704"/>
          <w:tab w:val="left" w:pos="2531"/>
        </w:tabs>
        <w:spacing w:line="280" w:lineRule="exact"/>
      </w:pPr>
      <w:r>
        <w:rPr>
          <w:color w:val="484848"/>
          <w:spacing w:val="-1"/>
          <w:w w:val="100"/>
        </w:rPr>
        <w:t>50</w:t>
      </w:r>
      <w:r>
        <w:rPr>
          <w:color w:val="484848"/>
          <w:w w:val="100"/>
        </w:rPr>
        <w:t>4</w:t>
      </w:r>
      <w:r>
        <w:rPr>
          <w:color w:val="484848"/>
        </w:rPr>
        <w:tab/>
      </w:r>
      <w:r>
        <w:rPr>
          <w:color w:val="484848"/>
          <w:spacing w:val="-1"/>
          <w:w w:val="133"/>
        </w:rPr>
        <w:t>G</w:t>
      </w:r>
      <w:r>
        <w:rPr>
          <w:color w:val="484848"/>
          <w:spacing w:val="-1"/>
          <w:w w:val="88"/>
        </w:rPr>
        <w:t>a</w:t>
      </w:r>
      <w:r>
        <w:rPr>
          <w:color w:val="484848"/>
          <w:spacing w:val="-1"/>
          <w:w w:val="55"/>
        </w:rPr>
        <w:t>t</w:t>
      </w:r>
      <w:r>
        <w:rPr>
          <w:color w:val="484848"/>
          <w:spacing w:val="-1"/>
          <w:w w:val="88"/>
        </w:rPr>
        <w:t>e</w:t>
      </w:r>
      <w:r>
        <w:rPr>
          <w:color w:val="484848"/>
          <w:spacing w:val="-1"/>
          <w:w w:val="122"/>
        </w:rPr>
        <w:t>w</w:t>
      </w:r>
      <w:r>
        <w:rPr>
          <w:color w:val="484848"/>
          <w:spacing w:val="-1"/>
          <w:w w:val="88"/>
        </w:rPr>
        <w:t>a</w:t>
      </w:r>
      <w:r>
        <w:rPr>
          <w:color w:val="484848"/>
          <w:w w:val="88"/>
        </w:rPr>
        <w:t>y</w:t>
      </w:r>
      <w:r>
        <w:rPr>
          <w:color w:val="484848"/>
          <w:spacing w:val="-55"/>
        </w:rPr>
        <w:t xml:space="preserve"> </w:t>
      </w:r>
      <w:r>
        <w:rPr>
          <w:color w:val="484848"/>
          <w:spacing w:val="-1"/>
          <w:w w:val="111"/>
        </w:rPr>
        <w:t>T</w:t>
      </w:r>
      <w:r>
        <w:rPr>
          <w:color w:val="484848"/>
          <w:spacing w:val="-1"/>
          <w:w w:val="55"/>
        </w:rPr>
        <w:t>i</w:t>
      </w:r>
      <w:r>
        <w:rPr>
          <w:color w:val="484848"/>
          <w:spacing w:val="-1"/>
          <w:w w:val="144"/>
        </w:rPr>
        <w:t>m</w:t>
      </w:r>
      <w:r>
        <w:rPr>
          <w:color w:val="484848"/>
          <w:spacing w:val="-1"/>
          <w:w w:val="88"/>
        </w:rPr>
        <w:t>e</w:t>
      </w:r>
      <w:r>
        <w:rPr>
          <w:color w:val="484848"/>
          <w:spacing w:val="-1"/>
          <w:w w:val="109"/>
        </w:rPr>
        <w:t>-</w:t>
      </w:r>
      <w:r>
        <w:rPr>
          <w:color w:val="484848"/>
          <w:spacing w:val="-1"/>
          <w:w w:val="88"/>
        </w:rPr>
        <w:t>o</w:t>
      </w:r>
      <w:r>
        <w:rPr>
          <w:color w:val="484848"/>
          <w:spacing w:val="-1"/>
          <w:w w:val="100"/>
        </w:rPr>
        <w:t>u</w:t>
      </w:r>
      <w:r>
        <w:rPr>
          <w:color w:val="484848"/>
          <w:w w:val="55"/>
        </w:rPr>
        <w:t>t</w:t>
      </w:r>
      <w:r>
        <w:rPr>
          <w:color w:val="484848"/>
        </w:rPr>
        <w:tab/>
      </w:r>
      <w:r>
        <w:rPr>
          <w:color w:val="484848"/>
          <w:spacing w:val="-3"/>
          <w:w w:val="100"/>
        </w:rPr>
        <w:t>充当网关或代理的服务器，未及时从远端服务器获取请求</w:t>
      </w:r>
    </w:p>
    <w:p>
      <w:pPr>
        <w:pStyle w:val="7"/>
        <w:tabs>
          <w:tab w:val="left" w:pos="704"/>
          <w:tab w:val="left" w:pos="3399"/>
        </w:tabs>
        <w:spacing w:before="30" w:line="266" w:lineRule="auto"/>
        <w:ind w:right="368"/>
      </w:pPr>
      <w:r>
        <w:rPr>
          <w:color w:val="484848"/>
          <w:spacing w:val="-1"/>
          <w:w w:val="100"/>
        </w:rPr>
        <w:t>50</w:t>
      </w:r>
      <w:r>
        <w:rPr>
          <w:color w:val="484848"/>
          <w:w w:val="100"/>
        </w:rPr>
        <w:t>5</w:t>
      </w:r>
      <w:r>
        <w:rPr>
          <w:color w:val="484848"/>
        </w:rPr>
        <w:tab/>
      </w:r>
      <w:r>
        <w:rPr>
          <w:color w:val="484848"/>
          <w:spacing w:val="-1"/>
          <w:w w:val="144"/>
        </w:rPr>
        <w:t>H</w:t>
      </w:r>
      <w:r>
        <w:rPr>
          <w:color w:val="484848"/>
          <w:spacing w:val="-1"/>
          <w:w w:val="111"/>
        </w:rPr>
        <w:t>TT</w:t>
      </w:r>
      <w:r>
        <w:rPr>
          <w:color w:val="484848"/>
          <w:w w:val="111"/>
        </w:rPr>
        <w:t>P</w:t>
      </w:r>
      <w:r>
        <w:rPr>
          <w:color w:val="484848"/>
          <w:spacing w:val="-55"/>
        </w:rPr>
        <w:t xml:space="preserve"> </w:t>
      </w:r>
      <w:r>
        <w:rPr>
          <w:color w:val="484848"/>
          <w:spacing w:val="-1"/>
          <w:w w:val="133"/>
        </w:rPr>
        <w:t>V</w:t>
      </w:r>
      <w:r>
        <w:rPr>
          <w:color w:val="484848"/>
          <w:spacing w:val="-1"/>
          <w:w w:val="88"/>
        </w:rPr>
        <w:t>e</w:t>
      </w:r>
      <w:r>
        <w:rPr>
          <w:color w:val="484848"/>
          <w:spacing w:val="-1"/>
          <w:w w:val="66"/>
        </w:rPr>
        <w:t>r</w:t>
      </w:r>
      <w:r>
        <w:rPr>
          <w:color w:val="484848"/>
          <w:spacing w:val="-1"/>
          <w:w w:val="77"/>
        </w:rPr>
        <w:t>s</w:t>
      </w:r>
      <w:r>
        <w:rPr>
          <w:color w:val="484848"/>
          <w:spacing w:val="-1"/>
          <w:w w:val="55"/>
        </w:rPr>
        <w:t>i</w:t>
      </w:r>
      <w:r>
        <w:rPr>
          <w:color w:val="484848"/>
          <w:spacing w:val="-1"/>
          <w:w w:val="88"/>
        </w:rPr>
        <w:t>o</w:t>
      </w:r>
      <w:r>
        <w:rPr>
          <w:color w:val="484848"/>
          <w:w w:val="100"/>
        </w:rPr>
        <w:t>n</w:t>
      </w:r>
      <w:r>
        <w:rPr>
          <w:color w:val="484848"/>
          <w:spacing w:val="-58"/>
        </w:rPr>
        <w:t xml:space="preserve"> </w:t>
      </w:r>
      <w:r>
        <w:rPr>
          <w:color w:val="484848"/>
          <w:spacing w:val="-1"/>
          <w:w w:val="100"/>
        </w:rPr>
        <w:t>n</w:t>
      </w:r>
      <w:r>
        <w:rPr>
          <w:color w:val="484848"/>
          <w:spacing w:val="-1"/>
          <w:w w:val="88"/>
        </w:rPr>
        <w:t>o</w:t>
      </w:r>
      <w:r>
        <w:rPr>
          <w:color w:val="484848"/>
          <w:w w:val="55"/>
        </w:rPr>
        <w:t>t</w:t>
      </w:r>
      <w:r>
        <w:rPr>
          <w:color w:val="484848"/>
          <w:spacing w:val="-57"/>
        </w:rPr>
        <w:t xml:space="preserve"> </w:t>
      </w:r>
      <w:r>
        <w:rPr>
          <w:color w:val="484848"/>
          <w:spacing w:val="-1"/>
          <w:w w:val="77"/>
        </w:rPr>
        <w:t>s</w:t>
      </w:r>
      <w:r>
        <w:rPr>
          <w:color w:val="484848"/>
          <w:spacing w:val="-1"/>
          <w:w w:val="100"/>
        </w:rPr>
        <w:t>upp</w:t>
      </w:r>
      <w:r>
        <w:rPr>
          <w:color w:val="484848"/>
          <w:spacing w:val="-1"/>
          <w:w w:val="88"/>
        </w:rPr>
        <w:t>o</w:t>
      </w:r>
      <w:r>
        <w:rPr>
          <w:color w:val="484848"/>
          <w:spacing w:val="-1"/>
          <w:w w:val="66"/>
        </w:rPr>
        <w:t>r</w:t>
      </w:r>
      <w:r>
        <w:rPr>
          <w:color w:val="484848"/>
          <w:spacing w:val="-1"/>
          <w:w w:val="55"/>
        </w:rPr>
        <w:t>t</w:t>
      </w:r>
      <w:r>
        <w:rPr>
          <w:color w:val="484848"/>
          <w:spacing w:val="-1"/>
          <w:w w:val="88"/>
        </w:rPr>
        <w:t>e</w:t>
      </w:r>
      <w:r>
        <w:rPr>
          <w:color w:val="484848"/>
          <w:w w:val="100"/>
        </w:rPr>
        <w:t>d</w:t>
      </w:r>
      <w:r>
        <w:rPr>
          <w:color w:val="484848"/>
        </w:rPr>
        <w:tab/>
      </w:r>
      <w:r>
        <w:rPr>
          <w:color w:val="484848"/>
          <w:spacing w:val="3"/>
          <w:w w:val="100"/>
        </w:rPr>
        <w:t>服务器不支持请求的</w:t>
      </w:r>
      <w:r>
        <w:rPr>
          <w:color w:val="484848"/>
          <w:spacing w:val="-1"/>
          <w:w w:val="144"/>
        </w:rPr>
        <w:t>H</w:t>
      </w:r>
      <w:r>
        <w:rPr>
          <w:color w:val="484848"/>
          <w:spacing w:val="-1"/>
          <w:w w:val="111"/>
        </w:rPr>
        <w:t>TT</w:t>
      </w:r>
      <w:r>
        <w:rPr>
          <w:color w:val="484848"/>
          <w:w w:val="111"/>
        </w:rPr>
        <w:t>P</w:t>
      </w:r>
      <w:r>
        <w:rPr>
          <w:color w:val="484848"/>
          <w:spacing w:val="-57"/>
        </w:rPr>
        <w:t xml:space="preserve"> </w:t>
      </w:r>
      <w:r>
        <w:rPr>
          <w:color w:val="484848"/>
          <w:spacing w:val="-3"/>
          <w:w w:val="100"/>
        </w:rPr>
        <w:t>协议的版本，无法完成处</w:t>
      </w:r>
      <w:r>
        <w:rPr>
          <w:color w:val="484848"/>
          <w:spacing w:val="-3"/>
        </w:rPr>
        <w:t>理</w:t>
      </w:r>
    </w:p>
    <w:p>
      <w:pPr>
        <w:pStyle w:val="7"/>
        <w:ind w:left="0"/>
      </w:pPr>
    </w:p>
    <w:p>
      <w:pPr>
        <w:pStyle w:val="7"/>
        <w:spacing w:before="9"/>
        <w:ind w:left="0"/>
        <w:rPr>
          <w:sz w:val="16"/>
        </w:rPr>
      </w:pPr>
    </w:p>
    <w:p>
      <w:pPr>
        <w:pStyle w:val="4"/>
        <w:numPr>
          <w:ilvl w:val="0"/>
          <w:numId w:val="22"/>
        </w:numPr>
        <w:tabs>
          <w:tab w:val="left" w:pos="879"/>
          <w:tab w:val="left" w:pos="880"/>
        </w:tabs>
        <w:spacing w:before="1" w:after="0" w:line="240" w:lineRule="auto"/>
        <w:ind w:left="880" w:right="0" w:hanging="360"/>
        <w:jc w:val="left"/>
      </w:pPr>
      <w:r>
        <w:rPr>
          <w:color w:val="484848"/>
        </w:rPr>
        <w:t>http</w:t>
      </w:r>
      <w:r>
        <w:rPr>
          <w:color w:val="484848"/>
          <w:spacing w:val="-2"/>
        </w:rPr>
        <w:t xml:space="preserve"> 常用请求头</w:t>
      </w:r>
    </w:p>
    <w:p>
      <w:pPr>
        <w:pStyle w:val="6"/>
        <w:spacing w:before="170" w:line="240" w:lineRule="auto"/>
      </w:pPr>
      <w:r>
        <w:rPr>
          <w:color w:val="484848"/>
        </w:rPr>
        <w:t>参考回答：</w:t>
      </w:r>
    </w:p>
    <w:p>
      <w:pPr>
        <w:pStyle w:val="7"/>
        <w:spacing w:before="8"/>
        <w:ind w:left="0"/>
        <w:rPr>
          <w:rFonts w:ascii="Microsoft JhengHei"/>
          <w:b/>
          <w:sz w:val="15"/>
        </w:rPr>
      </w:pPr>
    </w:p>
    <w:tbl>
      <w:tblPr>
        <w:tblStyle w:val="15"/>
        <w:tblW w:w="0" w:type="auto"/>
        <w:tblInd w:w="1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77"/>
        <w:gridCol w:w="643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50" w:hRule="atLeast"/>
        </w:trPr>
        <w:tc>
          <w:tcPr>
            <w:tcW w:w="1877" w:type="dxa"/>
          </w:tcPr>
          <w:p>
            <w:pPr>
              <w:pStyle w:val="19"/>
              <w:spacing w:before="68"/>
              <w:ind w:left="29" w:right="18"/>
              <w:rPr>
                <w:sz w:val="22"/>
              </w:rPr>
            </w:pPr>
            <w:r>
              <w:rPr>
                <w:color w:val="484848"/>
                <w:sz w:val="22"/>
              </w:rPr>
              <w:t>协议头</w:t>
            </w:r>
          </w:p>
        </w:tc>
        <w:tc>
          <w:tcPr>
            <w:tcW w:w="6437" w:type="dxa"/>
          </w:tcPr>
          <w:p>
            <w:pPr>
              <w:pStyle w:val="19"/>
              <w:spacing w:before="68"/>
              <w:ind w:left="23" w:right="10"/>
              <w:rPr>
                <w:sz w:val="22"/>
              </w:rPr>
            </w:pPr>
            <w:r>
              <w:rPr>
                <w:color w:val="484848"/>
                <w:sz w:val="22"/>
              </w:rPr>
              <w:t>说明</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50" w:hRule="atLeast"/>
        </w:trPr>
        <w:tc>
          <w:tcPr>
            <w:tcW w:w="1877" w:type="dxa"/>
            <w:tcBorders>
              <w:left w:val="single" w:color="D1D2D4" w:sz="6" w:space="0"/>
              <w:right w:val="single" w:color="D1D2D4" w:sz="6" w:space="0"/>
            </w:tcBorders>
            <w:shd w:val="clear" w:color="auto" w:fill="F6F8F9"/>
          </w:tcPr>
          <w:p>
            <w:pPr>
              <w:pStyle w:val="19"/>
              <w:spacing w:before="68"/>
              <w:ind w:left="35" w:right="18"/>
              <w:rPr>
                <w:sz w:val="22"/>
              </w:rPr>
            </w:pPr>
            <w:r>
              <w:rPr>
                <w:color w:val="484848"/>
                <w:spacing w:val="-1"/>
                <w:w w:val="133"/>
                <w:sz w:val="22"/>
              </w:rPr>
              <w:t>A</w:t>
            </w:r>
            <w:r>
              <w:rPr>
                <w:color w:val="484848"/>
                <w:spacing w:val="-1"/>
                <w:w w:val="88"/>
                <w:sz w:val="22"/>
              </w:rPr>
              <w:t>cce</w:t>
            </w:r>
            <w:r>
              <w:rPr>
                <w:color w:val="484848"/>
                <w:spacing w:val="-1"/>
                <w:w w:val="100"/>
                <w:sz w:val="22"/>
              </w:rPr>
              <w:t>p</w:t>
            </w:r>
            <w:r>
              <w:rPr>
                <w:color w:val="484848"/>
                <w:w w:val="55"/>
                <w:sz w:val="22"/>
              </w:rPr>
              <w:t>t</w:t>
            </w:r>
          </w:p>
        </w:tc>
        <w:tc>
          <w:tcPr>
            <w:tcW w:w="6437" w:type="dxa"/>
            <w:tcBorders>
              <w:left w:val="single" w:color="D1D2D4" w:sz="6" w:space="0"/>
              <w:right w:val="single" w:color="D1D2D4" w:sz="6" w:space="0"/>
            </w:tcBorders>
            <w:shd w:val="clear" w:color="auto" w:fill="F6F8F9"/>
          </w:tcPr>
          <w:p>
            <w:pPr>
              <w:pStyle w:val="19"/>
              <w:spacing w:before="68"/>
              <w:ind w:left="28" w:right="10"/>
              <w:rPr>
                <w:sz w:val="22"/>
              </w:rPr>
            </w:pPr>
            <w:r>
              <w:rPr>
                <w:color w:val="484848"/>
                <w:spacing w:val="-3"/>
                <w:w w:val="100"/>
                <w:sz w:val="22"/>
              </w:rPr>
              <w:t>可接受的响应内容类型（</w:t>
            </w:r>
            <w:r>
              <w:rPr>
                <w:color w:val="484848"/>
                <w:spacing w:val="-1"/>
                <w:w w:val="122"/>
                <w:sz w:val="22"/>
              </w:rPr>
              <w:t>C</w:t>
            </w:r>
            <w:r>
              <w:rPr>
                <w:color w:val="484848"/>
                <w:spacing w:val="-1"/>
                <w:w w:val="88"/>
                <w:sz w:val="22"/>
              </w:rPr>
              <w:t>o</w:t>
            </w:r>
            <w:r>
              <w:rPr>
                <w:color w:val="484848"/>
                <w:spacing w:val="-1"/>
                <w:w w:val="100"/>
                <w:sz w:val="22"/>
              </w:rPr>
              <w:t>n</w:t>
            </w:r>
            <w:r>
              <w:rPr>
                <w:color w:val="484848"/>
                <w:spacing w:val="-1"/>
                <w:w w:val="55"/>
                <w:sz w:val="22"/>
              </w:rPr>
              <w:t>t</w:t>
            </w:r>
            <w:r>
              <w:rPr>
                <w:color w:val="484848"/>
                <w:spacing w:val="-1"/>
                <w:w w:val="88"/>
                <w:sz w:val="22"/>
              </w:rPr>
              <w:t>e</w:t>
            </w:r>
            <w:r>
              <w:rPr>
                <w:color w:val="484848"/>
                <w:spacing w:val="-1"/>
                <w:w w:val="100"/>
                <w:sz w:val="22"/>
              </w:rPr>
              <w:t>n</w:t>
            </w:r>
            <w:r>
              <w:rPr>
                <w:color w:val="484848"/>
                <w:spacing w:val="-1"/>
                <w:w w:val="55"/>
                <w:sz w:val="22"/>
              </w:rPr>
              <w:t>t</w:t>
            </w:r>
            <w:r>
              <w:rPr>
                <w:color w:val="484848"/>
                <w:spacing w:val="-1"/>
                <w:w w:val="109"/>
                <w:sz w:val="22"/>
              </w:rPr>
              <w:t>-</w:t>
            </w:r>
            <w:r>
              <w:rPr>
                <w:color w:val="484848"/>
                <w:spacing w:val="-1"/>
                <w:w w:val="111"/>
                <w:sz w:val="22"/>
              </w:rPr>
              <w:t>T</w:t>
            </w:r>
            <w:r>
              <w:rPr>
                <w:color w:val="484848"/>
                <w:spacing w:val="-1"/>
                <w:w w:val="88"/>
                <w:sz w:val="22"/>
              </w:rPr>
              <w:t>y</w:t>
            </w:r>
            <w:r>
              <w:rPr>
                <w:color w:val="484848"/>
                <w:spacing w:val="-1"/>
                <w:w w:val="100"/>
                <w:sz w:val="22"/>
              </w:rPr>
              <w:t>p</w:t>
            </w:r>
            <w:r>
              <w:rPr>
                <w:color w:val="484848"/>
                <w:spacing w:val="-1"/>
                <w:w w:val="88"/>
                <w:sz w:val="22"/>
              </w:rPr>
              <w:t>e</w:t>
            </w:r>
            <w:r>
              <w:rPr>
                <w:color w:val="484848"/>
                <w:spacing w:val="-2"/>
                <w:w w:val="77"/>
                <w:sz w:val="22"/>
              </w:rPr>
              <w:t>s</w:t>
            </w:r>
            <w:r>
              <w:rPr>
                <w:color w:val="484848"/>
                <w:spacing w:val="-1"/>
                <w:w w:val="100"/>
                <w:sz w:val="22"/>
              </w:rPr>
              <w:t>）</w:t>
            </w:r>
            <w:r>
              <w:rPr>
                <w:color w:val="484848"/>
                <w:w w:val="100"/>
                <w:sz w:val="22"/>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Pr>
          <w:p>
            <w:pPr>
              <w:pStyle w:val="19"/>
              <w:spacing w:before="69"/>
              <w:ind w:left="35" w:right="18"/>
              <w:rPr>
                <w:sz w:val="22"/>
              </w:rPr>
            </w:pPr>
            <w:r>
              <w:rPr>
                <w:color w:val="484848"/>
                <w:spacing w:val="-1"/>
                <w:w w:val="133"/>
                <w:sz w:val="22"/>
              </w:rPr>
              <w:t>A</w:t>
            </w:r>
            <w:r>
              <w:rPr>
                <w:color w:val="484848"/>
                <w:spacing w:val="-1"/>
                <w:w w:val="88"/>
                <w:sz w:val="22"/>
              </w:rPr>
              <w:t>cce</w:t>
            </w:r>
            <w:r>
              <w:rPr>
                <w:color w:val="484848"/>
                <w:spacing w:val="-1"/>
                <w:w w:val="100"/>
                <w:sz w:val="22"/>
              </w:rPr>
              <w:t>p</w:t>
            </w:r>
            <w:r>
              <w:rPr>
                <w:color w:val="484848"/>
                <w:spacing w:val="-1"/>
                <w:w w:val="55"/>
                <w:sz w:val="22"/>
              </w:rPr>
              <w:t>t</w:t>
            </w:r>
            <w:r>
              <w:rPr>
                <w:color w:val="484848"/>
                <w:spacing w:val="-1"/>
                <w:w w:val="109"/>
                <w:sz w:val="22"/>
              </w:rPr>
              <w:t>-</w:t>
            </w:r>
            <w:r>
              <w:rPr>
                <w:color w:val="484848"/>
                <w:spacing w:val="-1"/>
                <w:w w:val="122"/>
                <w:sz w:val="22"/>
              </w:rPr>
              <w:t>C</w:t>
            </w:r>
            <w:r>
              <w:rPr>
                <w:color w:val="484848"/>
                <w:spacing w:val="-1"/>
                <w:w w:val="100"/>
                <w:sz w:val="22"/>
              </w:rPr>
              <w:t>h</w:t>
            </w:r>
            <w:r>
              <w:rPr>
                <w:color w:val="484848"/>
                <w:spacing w:val="-1"/>
                <w:w w:val="88"/>
                <w:sz w:val="22"/>
              </w:rPr>
              <w:t>a</w:t>
            </w:r>
            <w:r>
              <w:rPr>
                <w:color w:val="484848"/>
                <w:spacing w:val="-1"/>
                <w:w w:val="66"/>
                <w:sz w:val="22"/>
              </w:rPr>
              <w:t>r</w:t>
            </w:r>
            <w:r>
              <w:rPr>
                <w:color w:val="484848"/>
                <w:spacing w:val="-1"/>
                <w:w w:val="77"/>
                <w:sz w:val="22"/>
              </w:rPr>
              <w:t>s</w:t>
            </w:r>
            <w:r>
              <w:rPr>
                <w:color w:val="484848"/>
                <w:spacing w:val="-1"/>
                <w:w w:val="88"/>
                <w:sz w:val="22"/>
              </w:rPr>
              <w:t>e</w:t>
            </w:r>
            <w:r>
              <w:rPr>
                <w:color w:val="484848"/>
                <w:w w:val="55"/>
                <w:sz w:val="22"/>
              </w:rPr>
              <w:t>t</w:t>
            </w:r>
          </w:p>
        </w:tc>
        <w:tc>
          <w:tcPr>
            <w:tcW w:w="6437" w:type="dxa"/>
          </w:tcPr>
          <w:p>
            <w:pPr>
              <w:pStyle w:val="19"/>
              <w:spacing w:before="69"/>
              <w:ind w:left="23" w:right="10"/>
              <w:rPr>
                <w:sz w:val="22"/>
              </w:rPr>
            </w:pPr>
            <w:r>
              <w:rPr>
                <w:color w:val="484848"/>
                <w:sz w:val="22"/>
              </w:rPr>
              <w:t>可接受的字符集</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Borders>
              <w:left w:val="single" w:color="D1D2D4" w:sz="6" w:space="0"/>
              <w:right w:val="single" w:color="D1D2D4" w:sz="6" w:space="0"/>
            </w:tcBorders>
            <w:shd w:val="clear" w:color="auto" w:fill="F6F8F9"/>
          </w:tcPr>
          <w:p>
            <w:pPr>
              <w:pStyle w:val="19"/>
              <w:spacing w:before="69"/>
              <w:ind w:left="36" w:right="18"/>
              <w:rPr>
                <w:sz w:val="22"/>
              </w:rPr>
            </w:pPr>
            <w:r>
              <w:rPr>
                <w:color w:val="484848"/>
                <w:spacing w:val="-1"/>
                <w:w w:val="133"/>
                <w:sz w:val="22"/>
              </w:rPr>
              <w:t>A</w:t>
            </w:r>
            <w:r>
              <w:rPr>
                <w:color w:val="484848"/>
                <w:spacing w:val="-1"/>
                <w:w w:val="88"/>
                <w:sz w:val="22"/>
              </w:rPr>
              <w:t>cce</w:t>
            </w:r>
            <w:r>
              <w:rPr>
                <w:color w:val="484848"/>
                <w:spacing w:val="-1"/>
                <w:w w:val="100"/>
                <w:sz w:val="22"/>
              </w:rPr>
              <w:t>p</w:t>
            </w:r>
            <w:r>
              <w:rPr>
                <w:color w:val="484848"/>
                <w:spacing w:val="-1"/>
                <w:w w:val="55"/>
                <w:sz w:val="22"/>
              </w:rPr>
              <w:t>t</w:t>
            </w:r>
            <w:r>
              <w:rPr>
                <w:color w:val="484848"/>
                <w:spacing w:val="-1"/>
                <w:w w:val="109"/>
                <w:sz w:val="22"/>
              </w:rPr>
              <w:t>-</w:t>
            </w:r>
            <w:r>
              <w:rPr>
                <w:color w:val="484848"/>
                <w:spacing w:val="-1"/>
                <w:w w:val="122"/>
                <w:sz w:val="22"/>
              </w:rPr>
              <w:t>E</w:t>
            </w:r>
            <w:r>
              <w:rPr>
                <w:color w:val="484848"/>
                <w:spacing w:val="-1"/>
                <w:w w:val="100"/>
                <w:sz w:val="22"/>
              </w:rPr>
              <w:t>n</w:t>
            </w:r>
            <w:r>
              <w:rPr>
                <w:color w:val="484848"/>
                <w:spacing w:val="-1"/>
                <w:w w:val="88"/>
                <w:sz w:val="22"/>
              </w:rPr>
              <w:t>co</w:t>
            </w:r>
            <w:r>
              <w:rPr>
                <w:color w:val="484848"/>
                <w:spacing w:val="-1"/>
                <w:w w:val="100"/>
                <w:sz w:val="22"/>
              </w:rPr>
              <w:t>d</w:t>
            </w:r>
            <w:r>
              <w:rPr>
                <w:color w:val="484848"/>
                <w:spacing w:val="-1"/>
                <w:w w:val="55"/>
                <w:sz w:val="22"/>
              </w:rPr>
              <w:t>i</w:t>
            </w:r>
            <w:r>
              <w:rPr>
                <w:color w:val="484848"/>
                <w:spacing w:val="-1"/>
                <w:w w:val="100"/>
                <w:sz w:val="22"/>
              </w:rPr>
              <w:t>n</w:t>
            </w:r>
            <w:r>
              <w:rPr>
                <w:color w:val="484848"/>
                <w:w w:val="88"/>
                <w:sz w:val="22"/>
              </w:rPr>
              <w:t>g</w:t>
            </w:r>
          </w:p>
        </w:tc>
        <w:tc>
          <w:tcPr>
            <w:tcW w:w="6437" w:type="dxa"/>
            <w:tcBorders>
              <w:left w:val="single" w:color="D1D2D4" w:sz="6" w:space="0"/>
              <w:right w:val="single" w:color="D1D2D4" w:sz="6" w:space="0"/>
            </w:tcBorders>
            <w:shd w:val="clear" w:color="auto" w:fill="F6F8F9"/>
          </w:tcPr>
          <w:p>
            <w:pPr>
              <w:pStyle w:val="19"/>
              <w:spacing w:before="69"/>
              <w:ind w:left="23" w:right="10"/>
              <w:rPr>
                <w:sz w:val="22"/>
              </w:rPr>
            </w:pPr>
            <w:r>
              <w:rPr>
                <w:color w:val="484848"/>
                <w:sz w:val="22"/>
              </w:rPr>
              <w:t>可接受的响应内容的编码方式。</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Pr>
          <w:p>
            <w:pPr>
              <w:pStyle w:val="19"/>
              <w:spacing w:before="69"/>
              <w:ind w:left="33" w:right="18"/>
              <w:rPr>
                <w:sz w:val="22"/>
              </w:rPr>
            </w:pPr>
            <w:r>
              <w:rPr>
                <w:color w:val="484848"/>
                <w:spacing w:val="-1"/>
                <w:w w:val="133"/>
                <w:sz w:val="22"/>
              </w:rPr>
              <w:t>A</w:t>
            </w:r>
            <w:r>
              <w:rPr>
                <w:color w:val="484848"/>
                <w:spacing w:val="-1"/>
                <w:w w:val="88"/>
                <w:sz w:val="22"/>
              </w:rPr>
              <w:t>cce</w:t>
            </w:r>
            <w:r>
              <w:rPr>
                <w:color w:val="484848"/>
                <w:spacing w:val="-1"/>
                <w:w w:val="100"/>
                <w:sz w:val="22"/>
              </w:rPr>
              <w:t>p</w:t>
            </w:r>
            <w:r>
              <w:rPr>
                <w:color w:val="484848"/>
                <w:spacing w:val="-1"/>
                <w:w w:val="55"/>
                <w:sz w:val="22"/>
              </w:rPr>
              <w:t>t</w:t>
            </w:r>
            <w:r>
              <w:rPr>
                <w:color w:val="484848"/>
                <w:spacing w:val="-1"/>
                <w:w w:val="109"/>
                <w:sz w:val="22"/>
              </w:rPr>
              <w:t>-</w:t>
            </w:r>
            <w:r>
              <w:rPr>
                <w:color w:val="484848"/>
                <w:spacing w:val="-1"/>
                <w:w w:val="111"/>
                <w:sz w:val="22"/>
              </w:rPr>
              <w:t>L</w:t>
            </w:r>
            <w:r>
              <w:rPr>
                <w:color w:val="484848"/>
                <w:spacing w:val="-1"/>
                <w:w w:val="88"/>
                <w:sz w:val="22"/>
              </w:rPr>
              <w:t>a</w:t>
            </w:r>
            <w:r>
              <w:rPr>
                <w:color w:val="484848"/>
                <w:spacing w:val="-1"/>
                <w:w w:val="100"/>
                <w:sz w:val="22"/>
              </w:rPr>
              <w:t>n</w:t>
            </w:r>
            <w:r>
              <w:rPr>
                <w:color w:val="484848"/>
                <w:spacing w:val="-1"/>
                <w:w w:val="88"/>
                <w:sz w:val="22"/>
              </w:rPr>
              <w:t>g</w:t>
            </w:r>
            <w:r>
              <w:rPr>
                <w:color w:val="484848"/>
                <w:spacing w:val="-1"/>
                <w:w w:val="100"/>
                <w:sz w:val="22"/>
              </w:rPr>
              <w:t>u</w:t>
            </w:r>
            <w:r>
              <w:rPr>
                <w:color w:val="484848"/>
                <w:spacing w:val="-1"/>
                <w:w w:val="88"/>
                <w:sz w:val="22"/>
              </w:rPr>
              <w:t>ag</w:t>
            </w:r>
            <w:r>
              <w:rPr>
                <w:color w:val="484848"/>
                <w:w w:val="88"/>
                <w:sz w:val="22"/>
              </w:rPr>
              <w:t>e</w:t>
            </w:r>
          </w:p>
        </w:tc>
        <w:tc>
          <w:tcPr>
            <w:tcW w:w="6437" w:type="dxa"/>
          </w:tcPr>
          <w:p>
            <w:pPr>
              <w:pStyle w:val="19"/>
              <w:spacing w:before="69"/>
              <w:ind w:left="23" w:right="10"/>
              <w:rPr>
                <w:sz w:val="22"/>
              </w:rPr>
            </w:pPr>
            <w:r>
              <w:rPr>
                <w:color w:val="484848"/>
                <w:sz w:val="22"/>
              </w:rPr>
              <w:t>可接受的响应内容语言列表。</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Borders>
              <w:left w:val="single" w:color="D1D2D4" w:sz="6" w:space="0"/>
              <w:right w:val="single" w:color="D1D2D4" w:sz="6" w:space="0"/>
            </w:tcBorders>
            <w:shd w:val="clear" w:color="auto" w:fill="F6F8F9"/>
          </w:tcPr>
          <w:p>
            <w:pPr>
              <w:pStyle w:val="19"/>
              <w:spacing w:before="69"/>
              <w:ind w:left="36" w:right="18"/>
              <w:rPr>
                <w:sz w:val="22"/>
              </w:rPr>
            </w:pPr>
            <w:r>
              <w:rPr>
                <w:color w:val="484848"/>
                <w:spacing w:val="-1"/>
                <w:w w:val="133"/>
                <w:sz w:val="22"/>
              </w:rPr>
              <w:t>A</w:t>
            </w:r>
            <w:r>
              <w:rPr>
                <w:color w:val="484848"/>
                <w:spacing w:val="-1"/>
                <w:w w:val="88"/>
                <w:sz w:val="22"/>
              </w:rPr>
              <w:t>cce</w:t>
            </w:r>
            <w:r>
              <w:rPr>
                <w:color w:val="484848"/>
                <w:spacing w:val="-1"/>
                <w:w w:val="100"/>
                <w:sz w:val="22"/>
              </w:rPr>
              <w:t>p</w:t>
            </w:r>
            <w:r>
              <w:rPr>
                <w:color w:val="484848"/>
                <w:spacing w:val="-1"/>
                <w:w w:val="55"/>
                <w:sz w:val="22"/>
              </w:rPr>
              <w:t>t</w:t>
            </w:r>
            <w:r>
              <w:rPr>
                <w:color w:val="484848"/>
                <w:spacing w:val="-1"/>
                <w:w w:val="109"/>
                <w:sz w:val="22"/>
              </w:rPr>
              <w:t>-</w:t>
            </w:r>
            <w:r>
              <w:rPr>
                <w:color w:val="484848"/>
                <w:spacing w:val="-1"/>
                <w:w w:val="133"/>
                <w:sz w:val="22"/>
              </w:rPr>
              <w:t>D</w:t>
            </w:r>
            <w:r>
              <w:rPr>
                <w:color w:val="484848"/>
                <w:spacing w:val="-1"/>
                <w:w w:val="88"/>
                <w:sz w:val="22"/>
              </w:rPr>
              <w:t>a</w:t>
            </w:r>
            <w:r>
              <w:rPr>
                <w:color w:val="484848"/>
                <w:spacing w:val="-1"/>
                <w:w w:val="55"/>
                <w:sz w:val="22"/>
              </w:rPr>
              <w:t>t</w:t>
            </w:r>
            <w:r>
              <w:rPr>
                <w:color w:val="484848"/>
                <w:spacing w:val="-1"/>
                <w:w w:val="88"/>
                <w:sz w:val="22"/>
              </w:rPr>
              <w:t>e</w:t>
            </w:r>
            <w:r>
              <w:rPr>
                <w:color w:val="484848"/>
                <w:spacing w:val="-1"/>
                <w:w w:val="55"/>
                <w:sz w:val="22"/>
              </w:rPr>
              <w:t>ti</w:t>
            </w:r>
            <w:r>
              <w:rPr>
                <w:color w:val="484848"/>
                <w:spacing w:val="-1"/>
                <w:w w:val="144"/>
                <w:sz w:val="22"/>
              </w:rPr>
              <w:t>m</w:t>
            </w:r>
            <w:r>
              <w:rPr>
                <w:color w:val="484848"/>
                <w:w w:val="88"/>
                <w:sz w:val="22"/>
              </w:rPr>
              <w:t>e</w:t>
            </w:r>
          </w:p>
        </w:tc>
        <w:tc>
          <w:tcPr>
            <w:tcW w:w="6437" w:type="dxa"/>
            <w:tcBorders>
              <w:left w:val="single" w:color="D1D2D4" w:sz="6" w:space="0"/>
              <w:right w:val="single" w:color="D1D2D4" w:sz="6" w:space="0"/>
            </w:tcBorders>
            <w:shd w:val="clear" w:color="auto" w:fill="F6F8F9"/>
          </w:tcPr>
          <w:p>
            <w:pPr>
              <w:pStyle w:val="19"/>
              <w:spacing w:before="69"/>
              <w:ind w:left="23" w:right="10"/>
              <w:rPr>
                <w:sz w:val="22"/>
              </w:rPr>
            </w:pPr>
            <w:r>
              <w:rPr>
                <w:color w:val="484848"/>
                <w:sz w:val="22"/>
              </w:rPr>
              <w:t>可接受的按照时间来表示的响应内容版本</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50" w:hRule="atLeast"/>
        </w:trPr>
        <w:tc>
          <w:tcPr>
            <w:tcW w:w="1877" w:type="dxa"/>
          </w:tcPr>
          <w:p>
            <w:pPr>
              <w:pStyle w:val="19"/>
              <w:spacing w:before="69"/>
              <w:ind w:left="35" w:right="18"/>
              <w:rPr>
                <w:sz w:val="22"/>
              </w:rPr>
            </w:pPr>
            <w:r>
              <w:rPr>
                <w:color w:val="484848"/>
                <w:spacing w:val="-1"/>
                <w:w w:val="133"/>
                <w:sz w:val="22"/>
              </w:rPr>
              <w:t>A</w:t>
            </w:r>
            <w:r>
              <w:rPr>
                <w:color w:val="484848"/>
                <w:spacing w:val="-1"/>
                <w:w w:val="100"/>
                <w:sz w:val="22"/>
              </w:rPr>
              <w:t>u</w:t>
            </w:r>
            <w:r>
              <w:rPr>
                <w:color w:val="484848"/>
                <w:spacing w:val="-1"/>
                <w:w w:val="55"/>
                <w:sz w:val="22"/>
              </w:rPr>
              <w:t>t</w:t>
            </w:r>
            <w:r>
              <w:rPr>
                <w:color w:val="484848"/>
                <w:spacing w:val="-1"/>
                <w:w w:val="100"/>
                <w:sz w:val="22"/>
              </w:rPr>
              <w:t>h</w:t>
            </w:r>
            <w:r>
              <w:rPr>
                <w:color w:val="484848"/>
                <w:spacing w:val="-1"/>
                <w:w w:val="88"/>
                <w:sz w:val="22"/>
              </w:rPr>
              <w:t>o</w:t>
            </w:r>
            <w:r>
              <w:rPr>
                <w:color w:val="484848"/>
                <w:spacing w:val="-1"/>
                <w:w w:val="66"/>
                <w:sz w:val="22"/>
              </w:rPr>
              <w:t>r</w:t>
            </w:r>
            <w:r>
              <w:rPr>
                <w:color w:val="484848"/>
                <w:spacing w:val="-1"/>
                <w:w w:val="55"/>
                <w:sz w:val="22"/>
              </w:rPr>
              <w:t>i</w:t>
            </w:r>
            <w:r>
              <w:rPr>
                <w:color w:val="484848"/>
                <w:spacing w:val="-1"/>
                <w:w w:val="77"/>
                <w:sz w:val="22"/>
              </w:rPr>
              <w:t>z</w:t>
            </w:r>
            <w:r>
              <w:rPr>
                <w:color w:val="484848"/>
                <w:spacing w:val="-1"/>
                <w:w w:val="88"/>
                <w:sz w:val="22"/>
              </w:rPr>
              <w:t>a</w:t>
            </w:r>
            <w:r>
              <w:rPr>
                <w:color w:val="484848"/>
                <w:spacing w:val="-1"/>
                <w:w w:val="55"/>
                <w:sz w:val="22"/>
              </w:rPr>
              <w:t>ti</w:t>
            </w:r>
            <w:r>
              <w:rPr>
                <w:color w:val="484848"/>
                <w:spacing w:val="-1"/>
                <w:w w:val="88"/>
                <w:sz w:val="22"/>
              </w:rPr>
              <w:t>o</w:t>
            </w:r>
            <w:r>
              <w:rPr>
                <w:color w:val="484848"/>
                <w:w w:val="100"/>
                <w:sz w:val="22"/>
              </w:rPr>
              <w:t>n</w:t>
            </w:r>
          </w:p>
        </w:tc>
        <w:tc>
          <w:tcPr>
            <w:tcW w:w="6437" w:type="dxa"/>
          </w:tcPr>
          <w:p>
            <w:pPr>
              <w:pStyle w:val="19"/>
              <w:spacing w:before="69"/>
              <w:ind w:left="26" w:right="10"/>
              <w:rPr>
                <w:sz w:val="22"/>
              </w:rPr>
            </w:pPr>
            <w:r>
              <w:rPr>
                <w:color w:val="484848"/>
                <w:sz w:val="22"/>
              </w:rPr>
              <w:t>用于表示HTTP 协议中需要认证资源的认证信息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2" w:hRule="atLeast"/>
        </w:trPr>
        <w:tc>
          <w:tcPr>
            <w:tcW w:w="1877" w:type="dxa"/>
            <w:tcBorders>
              <w:left w:val="single" w:color="D1D2D4" w:sz="6" w:space="0"/>
              <w:bottom w:val="single" w:color="D1D2D4" w:sz="6" w:space="0"/>
              <w:right w:val="single" w:color="D1D2D4" w:sz="6" w:space="0"/>
            </w:tcBorders>
            <w:shd w:val="clear" w:color="auto" w:fill="F6F8F9"/>
          </w:tcPr>
          <w:p>
            <w:pPr>
              <w:pStyle w:val="19"/>
              <w:spacing w:before="67"/>
              <w:ind w:left="34" w:right="18"/>
              <w:rPr>
                <w:sz w:val="22"/>
              </w:rPr>
            </w:pPr>
            <w:r>
              <w:rPr>
                <w:color w:val="484848"/>
                <w:spacing w:val="-1"/>
                <w:w w:val="122"/>
                <w:sz w:val="22"/>
              </w:rPr>
              <w:t>C</w:t>
            </w:r>
            <w:r>
              <w:rPr>
                <w:color w:val="484848"/>
                <w:spacing w:val="-1"/>
                <w:w w:val="88"/>
                <w:sz w:val="22"/>
              </w:rPr>
              <w:t>ac</w:t>
            </w:r>
            <w:r>
              <w:rPr>
                <w:color w:val="484848"/>
                <w:spacing w:val="-1"/>
                <w:w w:val="100"/>
                <w:sz w:val="22"/>
              </w:rPr>
              <w:t>h</w:t>
            </w:r>
            <w:r>
              <w:rPr>
                <w:color w:val="484848"/>
                <w:spacing w:val="-1"/>
                <w:w w:val="88"/>
                <w:sz w:val="22"/>
              </w:rPr>
              <w:t>e</w:t>
            </w:r>
            <w:r>
              <w:rPr>
                <w:color w:val="484848"/>
                <w:spacing w:val="-1"/>
                <w:w w:val="109"/>
                <w:sz w:val="22"/>
              </w:rPr>
              <w:t>-</w:t>
            </w:r>
            <w:r>
              <w:rPr>
                <w:color w:val="484848"/>
                <w:spacing w:val="-1"/>
                <w:w w:val="122"/>
                <w:sz w:val="22"/>
              </w:rPr>
              <w:t>C</w:t>
            </w:r>
            <w:r>
              <w:rPr>
                <w:color w:val="484848"/>
                <w:spacing w:val="-1"/>
                <w:w w:val="88"/>
                <w:sz w:val="22"/>
              </w:rPr>
              <w:t>o</w:t>
            </w:r>
            <w:r>
              <w:rPr>
                <w:color w:val="484848"/>
                <w:spacing w:val="-1"/>
                <w:w w:val="100"/>
                <w:sz w:val="22"/>
              </w:rPr>
              <w:t>n</w:t>
            </w:r>
            <w:r>
              <w:rPr>
                <w:color w:val="484848"/>
                <w:spacing w:val="-1"/>
                <w:w w:val="55"/>
                <w:sz w:val="22"/>
              </w:rPr>
              <w:t>t</w:t>
            </w:r>
            <w:r>
              <w:rPr>
                <w:color w:val="484848"/>
                <w:spacing w:val="-1"/>
                <w:w w:val="66"/>
                <w:sz w:val="22"/>
              </w:rPr>
              <w:t>r</w:t>
            </w:r>
            <w:r>
              <w:rPr>
                <w:color w:val="484848"/>
                <w:spacing w:val="-1"/>
                <w:w w:val="88"/>
                <w:sz w:val="22"/>
              </w:rPr>
              <w:t>o</w:t>
            </w:r>
            <w:r>
              <w:rPr>
                <w:color w:val="484848"/>
                <w:w w:val="55"/>
                <w:sz w:val="22"/>
              </w:rPr>
              <w:t>l</w:t>
            </w:r>
          </w:p>
        </w:tc>
        <w:tc>
          <w:tcPr>
            <w:tcW w:w="6437" w:type="dxa"/>
            <w:tcBorders>
              <w:left w:val="single" w:color="D1D2D4" w:sz="6" w:space="0"/>
              <w:bottom w:val="single" w:color="D1D2D4" w:sz="6" w:space="0"/>
              <w:right w:val="single" w:color="D1D2D4" w:sz="6" w:space="0"/>
            </w:tcBorders>
            <w:shd w:val="clear" w:color="auto" w:fill="F6F8F9"/>
          </w:tcPr>
          <w:p>
            <w:pPr>
              <w:pStyle w:val="19"/>
              <w:spacing w:before="67"/>
              <w:ind w:left="23" w:right="10"/>
              <w:rPr>
                <w:sz w:val="22"/>
              </w:rPr>
            </w:pPr>
            <w:r>
              <w:rPr>
                <w:color w:val="484848"/>
                <w:sz w:val="22"/>
              </w:rPr>
              <w:t>用来指定当前的请求</w:t>
            </w:r>
            <w:r>
              <w:rPr>
                <w:color w:val="484848"/>
                <w:w w:val="85"/>
                <w:sz w:val="22"/>
              </w:rPr>
              <w:t>/</w:t>
            </w:r>
            <w:r>
              <w:rPr>
                <w:color w:val="484848"/>
                <w:sz w:val="22"/>
              </w:rPr>
              <w:t>回复中的，是否使用缓存机制。</w:t>
            </w:r>
          </w:p>
        </w:tc>
      </w:tr>
    </w:tbl>
    <w:p>
      <w:pPr>
        <w:spacing w:after="0"/>
        <w:rPr>
          <w:sz w:val="22"/>
        </w:rPr>
        <w:sectPr>
          <w:pgSz w:w="11910" w:h="16840"/>
          <w:pgMar w:top="1380" w:right="1460" w:bottom="1440" w:left="1640" w:header="0" w:footer="963" w:gutter="0"/>
        </w:sectPr>
      </w:pPr>
    </w:p>
    <w:tbl>
      <w:tblPr>
        <w:tblStyle w:val="15"/>
        <w:tblW w:w="0" w:type="auto"/>
        <w:tblInd w:w="1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77"/>
        <w:gridCol w:w="643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1050" w:hRule="atLeast"/>
        </w:trPr>
        <w:tc>
          <w:tcPr>
            <w:tcW w:w="1877" w:type="dxa"/>
          </w:tcPr>
          <w:p>
            <w:pPr>
              <w:pStyle w:val="19"/>
              <w:spacing w:before="68"/>
              <w:ind w:left="37" w:right="18"/>
              <w:rPr>
                <w:sz w:val="22"/>
              </w:rPr>
            </w:pPr>
            <w:r>
              <w:rPr>
                <w:color w:val="484848"/>
                <w:spacing w:val="-1"/>
                <w:w w:val="122"/>
                <w:sz w:val="22"/>
              </w:rPr>
              <w:t>C</w:t>
            </w:r>
            <w:r>
              <w:rPr>
                <w:color w:val="484848"/>
                <w:spacing w:val="-1"/>
                <w:w w:val="88"/>
                <w:sz w:val="22"/>
              </w:rPr>
              <w:t>o</w:t>
            </w:r>
            <w:r>
              <w:rPr>
                <w:color w:val="484848"/>
                <w:spacing w:val="-1"/>
                <w:w w:val="100"/>
                <w:sz w:val="22"/>
              </w:rPr>
              <w:t>nn</w:t>
            </w:r>
            <w:r>
              <w:rPr>
                <w:color w:val="484848"/>
                <w:spacing w:val="-1"/>
                <w:w w:val="88"/>
                <w:sz w:val="22"/>
              </w:rPr>
              <w:t>ec</w:t>
            </w:r>
            <w:r>
              <w:rPr>
                <w:color w:val="484848"/>
                <w:spacing w:val="-1"/>
                <w:w w:val="55"/>
                <w:sz w:val="22"/>
              </w:rPr>
              <w:t>ti</w:t>
            </w:r>
            <w:r>
              <w:rPr>
                <w:color w:val="484848"/>
                <w:spacing w:val="-1"/>
                <w:w w:val="88"/>
                <w:sz w:val="22"/>
              </w:rPr>
              <w:t>o</w:t>
            </w:r>
            <w:r>
              <w:rPr>
                <w:color w:val="484848"/>
                <w:w w:val="100"/>
                <w:sz w:val="22"/>
              </w:rPr>
              <w:t>n</w:t>
            </w:r>
          </w:p>
        </w:tc>
        <w:tc>
          <w:tcPr>
            <w:tcW w:w="6437" w:type="dxa"/>
          </w:tcPr>
          <w:p>
            <w:pPr>
              <w:pStyle w:val="19"/>
              <w:spacing w:before="68"/>
              <w:ind w:left="23" w:right="10"/>
              <w:rPr>
                <w:sz w:val="22"/>
              </w:rPr>
            </w:pPr>
            <w:r>
              <w:rPr>
                <w:color w:val="484848"/>
                <w:sz w:val="22"/>
              </w:rPr>
              <w:t>客户端（浏览器）想要优先使用的连接类型</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50" w:hRule="atLeast"/>
        </w:trPr>
        <w:tc>
          <w:tcPr>
            <w:tcW w:w="1877" w:type="dxa"/>
            <w:tcBorders>
              <w:left w:val="single" w:color="D1D2D4" w:sz="6" w:space="0"/>
              <w:right w:val="single" w:color="D1D2D4" w:sz="6" w:space="0"/>
            </w:tcBorders>
            <w:shd w:val="clear" w:color="auto" w:fill="F6F8F9"/>
          </w:tcPr>
          <w:p>
            <w:pPr>
              <w:pStyle w:val="19"/>
              <w:spacing w:before="69"/>
              <w:ind w:left="33" w:right="18"/>
              <w:rPr>
                <w:sz w:val="22"/>
              </w:rPr>
            </w:pPr>
            <w:r>
              <w:rPr>
                <w:color w:val="484848"/>
                <w:spacing w:val="-1"/>
                <w:w w:val="122"/>
                <w:sz w:val="22"/>
              </w:rPr>
              <w:t>C</w:t>
            </w:r>
            <w:r>
              <w:rPr>
                <w:color w:val="484848"/>
                <w:spacing w:val="-1"/>
                <w:w w:val="88"/>
                <w:sz w:val="22"/>
              </w:rPr>
              <w:t>oo</w:t>
            </w:r>
            <w:r>
              <w:rPr>
                <w:color w:val="484848"/>
                <w:spacing w:val="-1"/>
                <w:w w:val="100"/>
                <w:sz w:val="22"/>
              </w:rPr>
              <w:t>k</w:t>
            </w:r>
            <w:r>
              <w:rPr>
                <w:color w:val="484848"/>
                <w:spacing w:val="-1"/>
                <w:w w:val="55"/>
                <w:sz w:val="22"/>
              </w:rPr>
              <w:t>i</w:t>
            </w:r>
            <w:r>
              <w:rPr>
                <w:color w:val="484848"/>
                <w:w w:val="88"/>
                <w:sz w:val="22"/>
              </w:rPr>
              <w:t>e</w:t>
            </w:r>
          </w:p>
        </w:tc>
        <w:tc>
          <w:tcPr>
            <w:tcW w:w="6437" w:type="dxa"/>
            <w:tcBorders>
              <w:left w:val="single" w:color="D1D2D4" w:sz="6" w:space="0"/>
              <w:right w:val="single" w:color="D1D2D4" w:sz="6" w:space="0"/>
            </w:tcBorders>
            <w:shd w:val="clear" w:color="auto" w:fill="F6F8F9"/>
          </w:tcPr>
          <w:p>
            <w:pPr>
              <w:pStyle w:val="19"/>
              <w:spacing w:before="69"/>
              <w:ind w:left="11" w:right="-15"/>
              <w:rPr>
                <w:sz w:val="22"/>
              </w:rPr>
            </w:pPr>
            <w:r>
              <w:rPr>
                <w:color w:val="484848"/>
                <w:spacing w:val="1"/>
                <w:w w:val="100"/>
                <w:sz w:val="22"/>
              </w:rPr>
              <w:t>由之前服务器通过</w:t>
            </w:r>
            <w:r>
              <w:rPr>
                <w:color w:val="484848"/>
                <w:spacing w:val="-1"/>
                <w:w w:val="100"/>
                <w:sz w:val="22"/>
              </w:rPr>
              <w:t>S</w:t>
            </w:r>
            <w:r>
              <w:rPr>
                <w:color w:val="484848"/>
                <w:spacing w:val="-1"/>
                <w:w w:val="88"/>
                <w:sz w:val="22"/>
              </w:rPr>
              <w:t>e</w:t>
            </w:r>
            <w:r>
              <w:rPr>
                <w:color w:val="484848"/>
                <w:spacing w:val="-1"/>
                <w:w w:val="55"/>
                <w:sz w:val="22"/>
              </w:rPr>
              <w:t>t</w:t>
            </w:r>
            <w:r>
              <w:rPr>
                <w:color w:val="484848"/>
                <w:spacing w:val="-1"/>
                <w:w w:val="109"/>
                <w:sz w:val="22"/>
              </w:rPr>
              <w:t>-</w:t>
            </w:r>
            <w:r>
              <w:rPr>
                <w:color w:val="484848"/>
                <w:spacing w:val="-1"/>
                <w:w w:val="122"/>
                <w:sz w:val="22"/>
              </w:rPr>
              <w:t>C</w:t>
            </w:r>
            <w:r>
              <w:rPr>
                <w:color w:val="484848"/>
                <w:spacing w:val="-1"/>
                <w:w w:val="88"/>
                <w:sz w:val="22"/>
              </w:rPr>
              <w:t>oo</w:t>
            </w:r>
            <w:r>
              <w:rPr>
                <w:color w:val="484848"/>
                <w:spacing w:val="-1"/>
                <w:w w:val="100"/>
                <w:sz w:val="22"/>
              </w:rPr>
              <w:t>k</w:t>
            </w:r>
            <w:r>
              <w:rPr>
                <w:color w:val="484848"/>
                <w:spacing w:val="-12"/>
                <w:w w:val="55"/>
                <w:sz w:val="22"/>
              </w:rPr>
              <w:t>i</w:t>
            </w:r>
            <w:r>
              <w:rPr>
                <w:color w:val="484848"/>
                <w:spacing w:val="-210"/>
                <w:w w:val="100"/>
                <w:sz w:val="22"/>
              </w:rPr>
              <w:t>（</w:t>
            </w:r>
            <w:r>
              <w:rPr>
                <w:color w:val="484848"/>
                <w:w w:val="88"/>
                <w:sz w:val="22"/>
              </w:rPr>
              <w:t>e</w:t>
            </w:r>
            <w:r>
              <w:rPr>
                <w:color w:val="484848"/>
                <w:spacing w:val="-1"/>
                <w:sz w:val="22"/>
              </w:rPr>
              <w:t xml:space="preserve"> </w:t>
            </w:r>
            <w:r>
              <w:rPr>
                <w:color w:val="484848"/>
                <w:spacing w:val="-2"/>
                <w:w w:val="100"/>
                <w:sz w:val="22"/>
              </w:rPr>
              <w:t>见下文</w:t>
            </w:r>
            <w:r>
              <w:rPr>
                <w:color w:val="484848"/>
                <w:spacing w:val="-111"/>
                <w:w w:val="100"/>
                <w:sz w:val="22"/>
              </w:rPr>
              <w:t>）</w:t>
            </w:r>
            <w:r>
              <w:rPr>
                <w:color w:val="484848"/>
                <w:spacing w:val="4"/>
                <w:w w:val="100"/>
                <w:sz w:val="22"/>
              </w:rPr>
              <w:t>设置的一个</w:t>
            </w:r>
            <w:r>
              <w:rPr>
                <w:color w:val="484848"/>
                <w:spacing w:val="-1"/>
                <w:w w:val="144"/>
                <w:sz w:val="22"/>
              </w:rPr>
              <w:t>H</w:t>
            </w:r>
            <w:r>
              <w:rPr>
                <w:color w:val="484848"/>
                <w:spacing w:val="-1"/>
                <w:w w:val="111"/>
                <w:sz w:val="22"/>
              </w:rPr>
              <w:t>T</w:t>
            </w:r>
            <w:r>
              <w:rPr>
                <w:color w:val="484848"/>
                <w:spacing w:val="-3"/>
                <w:w w:val="111"/>
                <w:sz w:val="22"/>
              </w:rPr>
              <w:t>T</w:t>
            </w:r>
            <w:r>
              <w:rPr>
                <w:color w:val="484848"/>
                <w:w w:val="111"/>
                <w:sz w:val="22"/>
              </w:rPr>
              <w:t>P</w:t>
            </w:r>
            <w:r>
              <w:rPr>
                <w:color w:val="484848"/>
                <w:spacing w:val="-75"/>
                <w:sz w:val="22"/>
              </w:rPr>
              <w:t xml:space="preserve"> </w:t>
            </w:r>
            <w:r>
              <w:rPr>
                <w:color w:val="484848"/>
                <w:spacing w:val="16"/>
                <w:w w:val="100"/>
                <w:sz w:val="22"/>
              </w:rPr>
              <w:t>协议</w:t>
            </w:r>
            <w:r>
              <w:rPr>
                <w:color w:val="484848"/>
                <w:spacing w:val="-1"/>
                <w:w w:val="122"/>
                <w:sz w:val="22"/>
              </w:rPr>
              <w:t>C</w:t>
            </w:r>
            <w:r>
              <w:rPr>
                <w:color w:val="484848"/>
                <w:spacing w:val="-1"/>
                <w:w w:val="88"/>
                <w:sz w:val="22"/>
              </w:rPr>
              <w:t>oo</w:t>
            </w:r>
            <w:r>
              <w:rPr>
                <w:color w:val="484848"/>
                <w:spacing w:val="-1"/>
                <w:w w:val="100"/>
                <w:sz w:val="22"/>
              </w:rPr>
              <w:t>k</w:t>
            </w:r>
            <w:r>
              <w:rPr>
                <w:color w:val="484848"/>
                <w:spacing w:val="-1"/>
                <w:w w:val="55"/>
                <w:sz w:val="22"/>
              </w:rPr>
              <w:t>i</w:t>
            </w:r>
            <w:r>
              <w:rPr>
                <w:color w:val="484848"/>
                <w:w w:val="88"/>
                <w:sz w:val="22"/>
              </w:rPr>
              <w:t>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Pr>
          <w:p>
            <w:pPr>
              <w:pStyle w:val="19"/>
              <w:spacing w:before="67"/>
              <w:ind w:left="37" w:right="18"/>
              <w:rPr>
                <w:sz w:val="22"/>
              </w:rPr>
            </w:pPr>
            <w:r>
              <w:rPr>
                <w:color w:val="484848"/>
                <w:spacing w:val="-1"/>
                <w:w w:val="122"/>
                <w:sz w:val="22"/>
              </w:rPr>
              <w:t>C</w:t>
            </w:r>
            <w:r>
              <w:rPr>
                <w:color w:val="484848"/>
                <w:spacing w:val="-1"/>
                <w:w w:val="88"/>
                <w:sz w:val="22"/>
              </w:rPr>
              <w:t>o</w:t>
            </w:r>
            <w:r>
              <w:rPr>
                <w:color w:val="484848"/>
                <w:spacing w:val="-1"/>
                <w:w w:val="100"/>
                <w:sz w:val="22"/>
              </w:rPr>
              <w:t>n</w:t>
            </w:r>
            <w:r>
              <w:rPr>
                <w:color w:val="484848"/>
                <w:spacing w:val="-1"/>
                <w:w w:val="55"/>
                <w:sz w:val="22"/>
              </w:rPr>
              <w:t>t</w:t>
            </w:r>
            <w:r>
              <w:rPr>
                <w:color w:val="484848"/>
                <w:spacing w:val="-1"/>
                <w:w w:val="88"/>
                <w:sz w:val="22"/>
              </w:rPr>
              <w:t>e</w:t>
            </w:r>
            <w:r>
              <w:rPr>
                <w:color w:val="484848"/>
                <w:spacing w:val="-1"/>
                <w:w w:val="100"/>
                <w:sz w:val="22"/>
              </w:rPr>
              <w:t>n</w:t>
            </w:r>
            <w:r>
              <w:rPr>
                <w:color w:val="484848"/>
                <w:spacing w:val="-1"/>
                <w:w w:val="55"/>
                <w:sz w:val="22"/>
              </w:rPr>
              <w:t>t</w:t>
            </w:r>
            <w:r>
              <w:rPr>
                <w:color w:val="484848"/>
                <w:spacing w:val="-1"/>
                <w:w w:val="109"/>
                <w:sz w:val="22"/>
              </w:rPr>
              <w:t>-</w:t>
            </w:r>
            <w:r>
              <w:rPr>
                <w:color w:val="484848"/>
                <w:spacing w:val="-1"/>
                <w:w w:val="111"/>
                <w:sz w:val="22"/>
              </w:rPr>
              <w:t>L</w:t>
            </w:r>
            <w:r>
              <w:rPr>
                <w:color w:val="484848"/>
                <w:spacing w:val="-1"/>
                <w:w w:val="88"/>
                <w:sz w:val="22"/>
              </w:rPr>
              <w:t>e</w:t>
            </w:r>
            <w:r>
              <w:rPr>
                <w:color w:val="484848"/>
                <w:spacing w:val="-1"/>
                <w:w w:val="100"/>
                <w:sz w:val="22"/>
              </w:rPr>
              <w:t>n</w:t>
            </w:r>
            <w:r>
              <w:rPr>
                <w:color w:val="484848"/>
                <w:spacing w:val="-1"/>
                <w:w w:val="88"/>
                <w:sz w:val="22"/>
              </w:rPr>
              <w:t>g</w:t>
            </w:r>
            <w:r>
              <w:rPr>
                <w:color w:val="484848"/>
                <w:spacing w:val="-1"/>
                <w:w w:val="55"/>
                <w:sz w:val="22"/>
              </w:rPr>
              <w:t>t</w:t>
            </w:r>
            <w:r>
              <w:rPr>
                <w:color w:val="484848"/>
                <w:w w:val="100"/>
                <w:sz w:val="22"/>
              </w:rPr>
              <w:t>h</w:t>
            </w:r>
          </w:p>
        </w:tc>
        <w:tc>
          <w:tcPr>
            <w:tcW w:w="6437" w:type="dxa"/>
          </w:tcPr>
          <w:p>
            <w:pPr>
              <w:pStyle w:val="19"/>
              <w:spacing w:before="67"/>
              <w:ind w:left="23" w:right="10"/>
              <w:rPr>
                <w:sz w:val="22"/>
              </w:rPr>
            </w:pPr>
            <w:r>
              <w:rPr>
                <w:color w:val="484848"/>
                <w:sz w:val="22"/>
              </w:rPr>
              <w:t>以 8 进制表示的请求体的长度</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Borders>
              <w:left w:val="single" w:color="D1D2D4" w:sz="6" w:space="0"/>
              <w:right w:val="single" w:color="D1D2D4" w:sz="6" w:space="0"/>
            </w:tcBorders>
            <w:shd w:val="clear" w:color="auto" w:fill="F6F8F9"/>
          </w:tcPr>
          <w:p>
            <w:pPr>
              <w:pStyle w:val="19"/>
              <w:spacing w:before="67"/>
              <w:ind w:left="35" w:right="18"/>
              <w:rPr>
                <w:sz w:val="22"/>
              </w:rPr>
            </w:pPr>
            <w:r>
              <w:rPr>
                <w:color w:val="484848"/>
                <w:spacing w:val="-1"/>
                <w:w w:val="122"/>
                <w:sz w:val="22"/>
              </w:rPr>
              <w:t>C</w:t>
            </w:r>
            <w:r>
              <w:rPr>
                <w:color w:val="484848"/>
                <w:spacing w:val="-1"/>
                <w:w w:val="88"/>
                <w:sz w:val="22"/>
              </w:rPr>
              <w:t>o</w:t>
            </w:r>
            <w:r>
              <w:rPr>
                <w:color w:val="484848"/>
                <w:spacing w:val="-1"/>
                <w:w w:val="100"/>
                <w:sz w:val="22"/>
              </w:rPr>
              <w:t>n</w:t>
            </w:r>
            <w:r>
              <w:rPr>
                <w:color w:val="484848"/>
                <w:spacing w:val="-1"/>
                <w:w w:val="55"/>
                <w:sz w:val="22"/>
              </w:rPr>
              <w:t>t</w:t>
            </w:r>
            <w:r>
              <w:rPr>
                <w:color w:val="484848"/>
                <w:spacing w:val="-1"/>
                <w:w w:val="88"/>
                <w:sz w:val="22"/>
              </w:rPr>
              <w:t>e</w:t>
            </w:r>
            <w:r>
              <w:rPr>
                <w:color w:val="484848"/>
                <w:spacing w:val="-1"/>
                <w:w w:val="100"/>
                <w:sz w:val="22"/>
              </w:rPr>
              <w:t>n</w:t>
            </w:r>
            <w:r>
              <w:rPr>
                <w:color w:val="484848"/>
                <w:spacing w:val="-1"/>
                <w:w w:val="55"/>
                <w:sz w:val="22"/>
              </w:rPr>
              <w:t>t</w:t>
            </w:r>
            <w:r>
              <w:rPr>
                <w:color w:val="484848"/>
                <w:spacing w:val="-1"/>
                <w:w w:val="109"/>
                <w:sz w:val="22"/>
              </w:rPr>
              <w:t>-</w:t>
            </w:r>
            <w:r>
              <w:rPr>
                <w:color w:val="484848"/>
                <w:spacing w:val="-1"/>
                <w:w w:val="156"/>
                <w:sz w:val="22"/>
              </w:rPr>
              <w:t>M</w:t>
            </w:r>
            <w:r>
              <w:rPr>
                <w:color w:val="484848"/>
                <w:spacing w:val="-1"/>
                <w:w w:val="133"/>
                <w:sz w:val="22"/>
              </w:rPr>
              <w:t>D</w:t>
            </w:r>
            <w:r>
              <w:rPr>
                <w:color w:val="484848"/>
                <w:w w:val="100"/>
                <w:sz w:val="22"/>
              </w:rPr>
              <w:t>5</w:t>
            </w:r>
          </w:p>
        </w:tc>
        <w:tc>
          <w:tcPr>
            <w:tcW w:w="6437" w:type="dxa"/>
            <w:tcBorders>
              <w:left w:val="single" w:color="D1D2D4" w:sz="6" w:space="0"/>
              <w:right w:val="single" w:color="D1D2D4" w:sz="6" w:space="0"/>
            </w:tcBorders>
            <w:shd w:val="clear" w:color="auto" w:fill="F6F8F9"/>
          </w:tcPr>
          <w:p>
            <w:pPr>
              <w:pStyle w:val="19"/>
              <w:spacing w:before="67" w:line="266" w:lineRule="auto"/>
              <w:ind w:left="2778" w:right="31" w:hanging="2732"/>
              <w:jc w:val="left"/>
              <w:rPr>
                <w:sz w:val="22"/>
              </w:rPr>
            </w:pPr>
            <w:r>
              <w:rPr>
                <w:color w:val="484848"/>
                <w:sz w:val="22"/>
              </w:rPr>
              <w:t xml:space="preserve">请求体的内容的二进制 </w:t>
            </w:r>
            <w:r>
              <w:rPr>
                <w:color w:val="484848"/>
                <w:w w:val="110"/>
                <w:sz w:val="22"/>
              </w:rPr>
              <w:t xml:space="preserve">MD5 </w:t>
            </w:r>
            <w:r>
              <w:rPr>
                <w:color w:val="484848"/>
                <w:sz w:val="22"/>
              </w:rPr>
              <w:t>散列值（数字签名），以 Base64 编码的结果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Pr>
          <w:p>
            <w:pPr>
              <w:pStyle w:val="19"/>
              <w:spacing w:before="67"/>
              <w:ind w:left="34" w:right="18"/>
              <w:rPr>
                <w:sz w:val="22"/>
              </w:rPr>
            </w:pPr>
            <w:r>
              <w:rPr>
                <w:color w:val="484848"/>
                <w:spacing w:val="-1"/>
                <w:w w:val="122"/>
                <w:sz w:val="22"/>
              </w:rPr>
              <w:t>C</w:t>
            </w:r>
            <w:r>
              <w:rPr>
                <w:color w:val="484848"/>
                <w:spacing w:val="-1"/>
                <w:w w:val="88"/>
                <w:sz w:val="22"/>
              </w:rPr>
              <w:t>o</w:t>
            </w:r>
            <w:r>
              <w:rPr>
                <w:color w:val="484848"/>
                <w:spacing w:val="-1"/>
                <w:w w:val="100"/>
                <w:sz w:val="22"/>
              </w:rPr>
              <w:t>n</w:t>
            </w:r>
            <w:r>
              <w:rPr>
                <w:color w:val="484848"/>
                <w:spacing w:val="-1"/>
                <w:w w:val="55"/>
                <w:sz w:val="22"/>
              </w:rPr>
              <w:t>t</w:t>
            </w:r>
            <w:r>
              <w:rPr>
                <w:color w:val="484848"/>
                <w:spacing w:val="-1"/>
                <w:w w:val="88"/>
                <w:sz w:val="22"/>
              </w:rPr>
              <w:t>e</w:t>
            </w:r>
            <w:r>
              <w:rPr>
                <w:color w:val="484848"/>
                <w:spacing w:val="-1"/>
                <w:w w:val="100"/>
                <w:sz w:val="22"/>
              </w:rPr>
              <w:t>n</w:t>
            </w:r>
            <w:r>
              <w:rPr>
                <w:color w:val="484848"/>
                <w:spacing w:val="-1"/>
                <w:w w:val="55"/>
                <w:sz w:val="22"/>
              </w:rPr>
              <w:t>t</w:t>
            </w:r>
            <w:r>
              <w:rPr>
                <w:color w:val="484848"/>
                <w:spacing w:val="-1"/>
                <w:w w:val="109"/>
                <w:sz w:val="22"/>
              </w:rPr>
              <w:t>-</w:t>
            </w:r>
            <w:r>
              <w:rPr>
                <w:color w:val="484848"/>
                <w:spacing w:val="-1"/>
                <w:w w:val="111"/>
                <w:sz w:val="22"/>
              </w:rPr>
              <w:t>T</w:t>
            </w:r>
            <w:r>
              <w:rPr>
                <w:color w:val="484848"/>
                <w:spacing w:val="-1"/>
                <w:w w:val="88"/>
                <w:sz w:val="22"/>
              </w:rPr>
              <w:t>y</w:t>
            </w:r>
            <w:r>
              <w:rPr>
                <w:color w:val="484848"/>
                <w:spacing w:val="-1"/>
                <w:w w:val="100"/>
                <w:sz w:val="22"/>
              </w:rPr>
              <w:t>p</w:t>
            </w:r>
            <w:r>
              <w:rPr>
                <w:color w:val="484848"/>
                <w:w w:val="88"/>
                <w:sz w:val="22"/>
              </w:rPr>
              <w:t>e</w:t>
            </w:r>
          </w:p>
        </w:tc>
        <w:tc>
          <w:tcPr>
            <w:tcW w:w="6437" w:type="dxa"/>
          </w:tcPr>
          <w:p>
            <w:pPr>
              <w:pStyle w:val="19"/>
              <w:spacing w:before="67"/>
              <w:ind w:left="26" w:right="10"/>
              <w:rPr>
                <w:sz w:val="22"/>
              </w:rPr>
            </w:pPr>
            <w:r>
              <w:rPr>
                <w:color w:val="484848"/>
                <w:spacing w:val="12"/>
                <w:w w:val="100"/>
                <w:sz w:val="22"/>
              </w:rPr>
              <w:t>请求体的</w:t>
            </w:r>
            <w:r>
              <w:rPr>
                <w:color w:val="484848"/>
                <w:spacing w:val="-1"/>
                <w:w w:val="156"/>
                <w:sz w:val="22"/>
              </w:rPr>
              <w:t>M</w:t>
            </w:r>
            <w:r>
              <w:rPr>
                <w:color w:val="484848"/>
                <w:spacing w:val="-1"/>
                <w:w w:val="66"/>
                <w:sz w:val="22"/>
              </w:rPr>
              <w:t>I</w:t>
            </w:r>
            <w:r>
              <w:rPr>
                <w:color w:val="484848"/>
                <w:spacing w:val="-1"/>
                <w:w w:val="156"/>
                <w:sz w:val="22"/>
              </w:rPr>
              <w:t>M</w:t>
            </w:r>
            <w:r>
              <w:rPr>
                <w:color w:val="484848"/>
                <w:w w:val="122"/>
                <w:sz w:val="22"/>
              </w:rPr>
              <w:t>E</w:t>
            </w:r>
            <w:r>
              <w:rPr>
                <w:color w:val="484848"/>
                <w:spacing w:val="-58"/>
                <w:sz w:val="22"/>
              </w:rPr>
              <w:t xml:space="preserve"> </w:t>
            </w:r>
            <w:r>
              <w:rPr>
                <w:color w:val="484848"/>
                <w:spacing w:val="-1"/>
                <w:w w:val="100"/>
                <w:sz w:val="22"/>
              </w:rPr>
              <w:t>类型</w:t>
            </w:r>
            <w:r>
              <w:rPr>
                <w:color w:val="484848"/>
                <w:spacing w:val="-3"/>
                <w:sz w:val="22"/>
              </w:rPr>
              <w:t xml:space="preserve"> </w:t>
            </w:r>
            <w:r>
              <w:rPr>
                <w:color w:val="484848"/>
                <w:spacing w:val="-1"/>
                <w:w w:val="100"/>
                <w:sz w:val="22"/>
              </w:rPr>
              <w:t>（</w:t>
            </w:r>
            <w:r>
              <w:rPr>
                <w:color w:val="484848"/>
                <w:spacing w:val="26"/>
                <w:w w:val="100"/>
                <w:sz w:val="22"/>
              </w:rPr>
              <w:t>用于</w:t>
            </w:r>
            <w:r>
              <w:rPr>
                <w:color w:val="484848"/>
                <w:spacing w:val="-1"/>
                <w:w w:val="111"/>
                <w:sz w:val="22"/>
              </w:rPr>
              <w:t>P</w:t>
            </w:r>
            <w:r>
              <w:rPr>
                <w:color w:val="484848"/>
                <w:spacing w:val="-1"/>
                <w:w w:val="133"/>
                <w:sz w:val="22"/>
              </w:rPr>
              <w:t>O</w:t>
            </w:r>
            <w:r>
              <w:rPr>
                <w:color w:val="484848"/>
                <w:spacing w:val="-1"/>
                <w:w w:val="100"/>
                <w:sz w:val="22"/>
              </w:rPr>
              <w:t>S</w:t>
            </w:r>
            <w:r>
              <w:rPr>
                <w:color w:val="484848"/>
                <w:w w:val="111"/>
                <w:sz w:val="22"/>
              </w:rPr>
              <w:t>T</w:t>
            </w:r>
            <w:r>
              <w:rPr>
                <w:color w:val="484848"/>
                <w:spacing w:val="-54"/>
                <w:sz w:val="22"/>
              </w:rPr>
              <w:t xml:space="preserve"> </w:t>
            </w:r>
            <w:r>
              <w:rPr>
                <w:color w:val="484848"/>
                <w:spacing w:val="55"/>
                <w:w w:val="100"/>
                <w:sz w:val="22"/>
              </w:rPr>
              <w:t>和</w:t>
            </w:r>
            <w:r>
              <w:rPr>
                <w:color w:val="484848"/>
                <w:spacing w:val="-1"/>
                <w:w w:val="111"/>
                <w:sz w:val="22"/>
              </w:rPr>
              <w:t>P</w:t>
            </w:r>
            <w:r>
              <w:rPr>
                <w:color w:val="484848"/>
                <w:spacing w:val="-1"/>
                <w:w w:val="133"/>
                <w:sz w:val="22"/>
              </w:rPr>
              <w:t>U</w:t>
            </w:r>
            <w:r>
              <w:rPr>
                <w:color w:val="484848"/>
                <w:w w:val="111"/>
                <w:sz w:val="22"/>
              </w:rPr>
              <w:t>T</w:t>
            </w:r>
            <w:r>
              <w:rPr>
                <w:color w:val="484848"/>
                <w:spacing w:val="-57"/>
                <w:sz w:val="22"/>
              </w:rPr>
              <w:t xml:space="preserve"> </w:t>
            </w:r>
            <w:r>
              <w:rPr>
                <w:color w:val="484848"/>
                <w:spacing w:val="-2"/>
                <w:w w:val="100"/>
                <w:sz w:val="22"/>
              </w:rPr>
              <w:t>请求中</w:t>
            </w:r>
            <w:r>
              <w:rPr>
                <w:color w:val="484848"/>
                <w:w w:val="100"/>
                <w:sz w:val="22"/>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50" w:hRule="atLeast"/>
        </w:trPr>
        <w:tc>
          <w:tcPr>
            <w:tcW w:w="1877" w:type="dxa"/>
            <w:tcBorders>
              <w:left w:val="single" w:color="D1D2D4" w:sz="6" w:space="0"/>
              <w:right w:val="single" w:color="D1D2D4" w:sz="6" w:space="0"/>
            </w:tcBorders>
            <w:shd w:val="clear" w:color="auto" w:fill="F6F8F9"/>
          </w:tcPr>
          <w:p>
            <w:pPr>
              <w:pStyle w:val="19"/>
              <w:spacing w:before="67"/>
              <w:ind w:left="30" w:right="18"/>
              <w:rPr>
                <w:sz w:val="22"/>
              </w:rPr>
            </w:pPr>
            <w:r>
              <w:rPr>
                <w:color w:val="484848"/>
                <w:spacing w:val="-1"/>
                <w:w w:val="133"/>
                <w:sz w:val="22"/>
              </w:rPr>
              <w:t>D</w:t>
            </w:r>
            <w:r>
              <w:rPr>
                <w:color w:val="484848"/>
                <w:spacing w:val="-1"/>
                <w:w w:val="88"/>
                <w:sz w:val="22"/>
              </w:rPr>
              <w:t>a</w:t>
            </w:r>
            <w:r>
              <w:rPr>
                <w:color w:val="484848"/>
                <w:spacing w:val="-1"/>
                <w:w w:val="55"/>
                <w:sz w:val="22"/>
              </w:rPr>
              <w:t>t</w:t>
            </w:r>
            <w:r>
              <w:rPr>
                <w:color w:val="484848"/>
                <w:w w:val="88"/>
                <w:sz w:val="22"/>
              </w:rPr>
              <w:t>e</w:t>
            </w:r>
          </w:p>
        </w:tc>
        <w:tc>
          <w:tcPr>
            <w:tcW w:w="6437" w:type="dxa"/>
            <w:tcBorders>
              <w:left w:val="single" w:color="D1D2D4" w:sz="6" w:space="0"/>
              <w:right w:val="single" w:color="D1D2D4" w:sz="6" w:space="0"/>
            </w:tcBorders>
            <w:shd w:val="clear" w:color="auto" w:fill="F6F8F9"/>
          </w:tcPr>
          <w:p>
            <w:pPr>
              <w:pStyle w:val="19"/>
              <w:spacing w:before="67" w:line="266" w:lineRule="auto"/>
              <w:ind w:left="2778" w:right="9" w:hanging="2751"/>
              <w:jc w:val="left"/>
              <w:rPr>
                <w:sz w:val="22"/>
              </w:rPr>
            </w:pPr>
            <w:r>
              <w:rPr>
                <w:color w:val="484848"/>
                <w:spacing w:val="-3"/>
                <w:sz w:val="22"/>
              </w:rPr>
              <w:t>发送该消息的日期和时间</w:t>
            </w:r>
            <w:r>
              <w:rPr>
                <w:color w:val="484848"/>
                <w:sz w:val="22"/>
              </w:rPr>
              <w:t>（</w:t>
            </w:r>
            <w:r>
              <w:rPr>
                <w:color w:val="484848"/>
                <w:spacing w:val="52"/>
                <w:sz w:val="22"/>
              </w:rPr>
              <w:t>以</w:t>
            </w:r>
            <w:r>
              <w:fldChar w:fldCharType="begin"/>
            </w:r>
            <w:r>
              <w:instrText xml:space="preserve"> HYPERLINK "https://www.nowcoder.com/tutorial/96/24304825a0c04ea9a53cdb09cb664834" \h </w:instrText>
            </w:r>
            <w:r>
              <w:fldChar w:fldCharType="separate"/>
            </w:r>
            <w:r>
              <w:rPr>
                <w:color w:val="6FB0E7"/>
                <w:sz w:val="22"/>
                <w:u w:val="single" w:color="6FB0E7"/>
              </w:rPr>
              <w:t>RFC 7231</w:t>
            </w:r>
            <w:r>
              <w:rPr>
                <w:color w:val="6FB0E7"/>
                <w:sz w:val="22"/>
              </w:rPr>
              <w:t xml:space="preserve"> </w:t>
            </w:r>
            <w:r>
              <w:rPr>
                <w:color w:val="6FB0E7"/>
                <w:sz w:val="22"/>
              </w:rPr>
              <w:fldChar w:fldCharType="end"/>
            </w:r>
            <w:r>
              <w:rPr>
                <w:color w:val="484848"/>
                <w:spacing w:val="-3"/>
                <w:sz w:val="22"/>
              </w:rPr>
              <w:t>中定义的"</w:t>
            </w:r>
            <w:r>
              <w:rPr>
                <w:color w:val="484848"/>
                <w:sz w:val="22"/>
              </w:rPr>
              <w:t>HTTP</w:t>
            </w:r>
            <w:r>
              <w:rPr>
                <w:color w:val="484848"/>
                <w:spacing w:val="-5"/>
                <w:sz w:val="22"/>
              </w:rPr>
              <w:t xml:space="preserve"> 日期"格式</w:t>
            </w:r>
            <w:r>
              <w:rPr>
                <w:color w:val="484848"/>
                <w:spacing w:val="-3"/>
                <w:sz w:val="22"/>
              </w:rPr>
              <w:t>来发送</w:t>
            </w:r>
            <w:r>
              <w:rPr>
                <w:color w:val="484848"/>
                <w:sz w:val="22"/>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50" w:hRule="atLeast"/>
        </w:trPr>
        <w:tc>
          <w:tcPr>
            <w:tcW w:w="1877" w:type="dxa"/>
          </w:tcPr>
          <w:p>
            <w:pPr>
              <w:pStyle w:val="19"/>
              <w:spacing w:before="68"/>
              <w:ind w:left="33" w:right="18"/>
              <w:rPr>
                <w:sz w:val="22"/>
              </w:rPr>
            </w:pPr>
            <w:r>
              <w:rPr>
                <w:color w:val="484848"/>
                <w:spacing w:val="-1"/>
                <w:w w:val="122"/>
                <w:sz w:val="22"/>
              </w:rPr>
              <w:t>E</w:t>
            </w:r>
            <w:r>
              <w:rPr>
                <w:color w:val="484848"/>
                <w:spacing w:val="-1"/>
                <w:w w:val="88"/>
                <w:sz w:val="22"/>
              </w:rPr>
              <w:t>x</w:t>
            </w:r>
            <w:r>
              <w:rPr>
                <w:color w:val="484848"/>
                <w:spacing w:val="-1"/>
                <w:w w:val="100"/>
                <w:sz w:val="22"/>
              </w:rPr>
              <w:t>p</w:t>
            </w:r>
            <w:r>
              <w:rPr>
                <w:color w:val="484848"/>
                <w:spacing w:val="-1"/>
                <w:w w:val="88"/>
                <w:sz w:val="22"/>
              </w:rPr>
              <w:t>ec</w:t>
            </w:r>
            <w:r>
              <w:rPr>
                <w:color w:val="484848"/>
                <w:w w:val="55"/>
                <w:sz w:val="22"/>
              </w:rPr>
              <w:t>t</w:t>
            </w:r>
          </w:p>
        </w:tc>
        <w:tc>
          <w:tcPr>
            <w:tcW w:w="6437" w:type="dxa"/>
          </w:tcPr>
          <w:p>
            <w:pPr>
              <w:pStyle w:val="19"/>
              <w:spacing w:before="68"/>
              <w:ind w:left="26" w:right="10"/>
              <w:rPr>
                <w:sz w:val="22"/>
              </w:rPr>
            </w:pPr>
            <w:r>
              <w:rPr>
                <w:color w:val="484848"/>
                <w:sz w:val="22"/>
              </w:rPr>
              <w:t>表示客户端要求服务器做出特定的行为</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50" w:hRule="atLeast"/>
        </w:trPr>
        <w:tc>
          <w:tcPr>
            <w:tcW w:w="1877" w:type="dxa"/>
            <w:tcBorders>
              <w:left w:val="single" w:color="D1D2D4" w:sz="6" w:space="0"/>
              <w:right w:val="single" w:color="D1D2D4" w:sz="6" w:space="0"/>
            </w:tcBorders>
            <w:shd w:val="clear" w:color="auto" w:fill="F6F8F9"/>
          </w:tcPr>
          <w:p>
            <w:pPr>
              <w:pStyle w:val="19"/>
              <w:spacing w:before="68"/>
              <w:ind w:left="32" w:right="18"/>
              <w:rPr>
                <w:sz w:val="22"/>
              </w:rPr>
            </w:pPr>
            <w:r>
              <w:rPr>
                <w:color w:val="484848"/>
                <w:spacing w:val="-1"/>
                <w:w w:val="111"/>
                <w:sz w:val="22"/>
              </w:rPr>
              <w:t>F</w:t>
            </w:r>
            <w:r>
              <w:rPr>
                <w:color w:val="484848"/>
                <w:spacing w:val="-1"/>
                <w:w w:val="66"/>
                <w:sz w:val="22"/>
              </w:rPr>
              <w:t>r</w:t>
            </w:r>
            <w:r>
              <w:rPr>
                <w:color w:val="484848"/>
                <w:spacing w:val="-1"/>
                <w:w w:val="88"/>
                <w:sz w:val="22"/>
              </w:rPr>
              <w:t>o</w:t>
            </w:r>
            <w:r>
              <w:rPr>
                <w:color w:val="484848"/>
                <w:w w:val="144"/>
                <w:sz w:val="22"/>
              </w:rPr>
              <w:t>m</w:t>
            </w:r>
          </w:p>
        </w:tc>
        <w:tc>
          <w:tcPr>
            <w:tcW w:w="6437" w:type="dxa"/>
            <w:tcBorders>
              <w:left w:val="single" w:color="D1D2D4" w:sz="6" w:space="0"/>
              <w:right w:val="single" w:color="D1D2D4" w:sz="6" w:space="0"/>
            </w:tcBorders>
            <w:shd w:val="clear" w:color="auto" w:fill="F6F8F9"/>
          </w:tcPr>
          <w:p>
            <w:pPr>
              <w:pStyle w:val="19"/>
              <w:spacing w:before="68"/>
              <w:ind w:left="23" w:right="10"/>
              <w:rPr>
                <w:sz w:val="22"/>
              </w:rPr>
            </w:pPr>
            <w:r>
              <w:rPr>
                <w:color w:val="484848"/>
                <w:sz w:val="22"/>
              </w:rPr>
              <w:t>发起此请求的用户的邮件地址</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Pr>
          <w:p>
            <w:pPr>
              <w:pStyle w:val="19"/>
              <w:spacing w:before="69"/>
              <w:ind w:left="30" w:right="18"/>
              <w:rPr>
                <w:sz w:val="22"/>
              </w:rPr>
            </w:pPr>
            <w:r>
              <w:rPr>
                <w:color w:val="484848"/>
                <w:spacing w:val="-1"/>
                <w:w w:val="144"/>
                <w:sz w:val="22"/>
              </w:rPr>
              <w:t>H</w:t>
            </w:r>
            <w:r>
              <w:rPr>
                <w:color w:val="484848"/>
                <w:spacing w:val="-1"/>
                <w:w w:val="88"/>
                <w:sz w:val="22"/>
              </w:rPr>
              <w:t>o</w:t>
            </w:r>
            <w:r>
              <w:rPr>
                <w:color w:val="484848"/>
                <w:spacing w:val="-1"/>
                <w:w w:val="77"/>
                <w:sz w:val="22"/>
              </w:rPr>
              <w:t>s</w:t>
            </w:r>
            <w:r>
              <w:rPr>
                <w:color w:val="484848"/>
                <w:w w:val="55"/>
                <w:sz w:val="22"/>
              </w:rPr>
              <w:t>t</w:t>
            </w:r>
          </w:p>
        </w:tc>
        <w:tc>
          <w:tcPr>
            <w:tcW w:w="6437" w:type="dxa"/>
          </w:tcPr>
          <w:p>
            <w:pPr>
              <w:pStyle w:val="19"/>
              <w:spacing w:before="69" w:line="266" w:lineRule="auto"/>
              <w:ind w:left="577" w:right="10" w:hanging="550"/>
              <w:jc w:val="left"/>
              <w:rPr>
                <w:sz w:val="22"/>
              </w:rPr>
            </w:pPr>
            <w:r>
              <w:rPr>
                <w:color w:val="484848"/>
                <w:sz w:val="22"/>
              </w:rPr>
              <w:t>表示服务器的域名以及服务器所监听的端口号。如果所请求的端口是对应的服务的标准端口（80），则端口号可以省略。</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797" w:hRule="atLeast"/>
        </w:trPr>
        <w:tc>
          <w:tcPr>
            <w:tcW w:w="1877" w:type="dxa"/>
            <w:tcBorders>
              <w:left w:val="single" w:color="D1D2D4" w:sz="6" w:space="0"/>
              <w:bottom w:val="single" w:color="D1D2D4" w:sz="6" w:space="0"/>
              <w:right w:val="single" w:color="D1D2D4" w:sz="6" w:space="0"/>
            </w:tcBorders>
            <w:shd w:val="clear" w:color="auto" w:fill="F6F8F9"/>
          </w:tcPr>
          <w:p>
            <w:pPr>
              <w:pStyle w:val="19"/>
              <w:spacing w:before="69"/>
              <w:ind w:left="35" w:right="18"/>
              <w:rPr>
                <w:sz w:val="22"/>
              </w:rPr>
            </w:pPr>
            <w:r>
              <w:rPr>
                <w:color w:val="484848"/>
                <w:spacing w:val="-1"/>
                <w:w w:val="66"/>
                <w:sz w:val="22"/>
              </w:rPr>
              <w:t>I</w:t>
            </w:r>
            <w:r>
              <w:rPr>
                <w:color w:val="484848"/>
                <w:spacing w:val="-1"/>
                <w:w w:val="55"/>
                <w:sz w:val="22"/>
              </w:rPr>
              <w:t>f</w:t>
            </w:r>
            <w:r>
              <w:rPr>
                <w:color w:val="484848"/>
                <w:spacing w:val="-1"/>
                <w:w w:val="109"/>
                <w:sz w:val="22"/>
              </w:rPr>
              <w:t>-</w:t>
            </w:r>
            <w:r>
              <w:rPr>
                <w:color w:val="484848"/>
                <w:spacing w:val="-1"/>
                <w:w w:val="156"/>
                <w:sz w:val="22"/>
              </w:rPr>
              <w:t>M</w:t>
            </w:r>
            <w:r>
              <w:rPr>
                <w:color w:val="484848"/>
                <w:spacing w:val="-1"/>
                <w:w w:val="88"/>
                <w:sz w:val="22"/>
              </w:rPr>
              <w:t>a</w:t>
            </w:r>
            <w:r>
              <w:rPr>
                <w:color w:val="484848"/>
                <w:spacing w:val="-1"/>
                <w:w w:val="55"/>
                <w:sz w:val="22"/>
              </w:rPr>
              <w:t>t</w:t>
            </w:r>
            <w:r>
              <w:rPr>
                <w:color w:val="484848"/>
                <w:spacing w:val="-1"/>
                <w:w w:val="88"/>
                <w:sz w:val="22"/>
              </w:rPr>
              <w:t>c</w:t>
            </w:r>
            <w:r>
              <w:rPr>
                <w:color w:val="484848"/>
                <w:w w:val="100"/>
                <w:sz w:val="22"/>
              </w:rPr>
              <w:t>h</w:t>
            </w:r>
          </w:p>
        </w:tc>
        <w:tc>
          <w:tcPr>
            <w:tcW w:w="6437" w:type="dxa"/>
            <w:tcBorders>
              <w:left w:val="single" w:color="D1D2D4" w:sz="6" w:space="0"/>
              <w:bottom w:val="single" w:color="D1D2D4" w:sz="6" w:space="0"/>
              <w:right w:val="single" w:color="D1D2D4" w:sz="6" w:space="0"/>
            </w:tcBorders>
            <w:shd w:val="clear" w:color="auto" w:fill="F6F8F9"/>
          </w:tcPr>
          <w:p>
            <w:pPr>
              <w:pStyle w:val="19"/>
              <w:spacing w:before="69" w:line="266" w:lineRule="auto"/>
              <w:ind w:left="28" w:right="10"/>
              <w:rPr>
                <w:sz w:val="22"/>
              </w:rPr>
            </w:pPr>
            <w:r>
              <w:rPr>
                <w:color w:val="484848"/>
                <w:sz w:val="22"/>
              </w:rPr>
              <w:t>仅当客户端提供的实体与服务器上对应的实体相匹配时，才进行对应的操作。主要用于像 PUT 这样的方法中，仅当从用户上次更新某个资源后，该资源未被修改的情况下，才更新该资源。</w:t>
            </w:r>
          </w:p>
        </w:tc>
      </w:tr>
    </w:tbl>
    <w:p>
      <w:pPr>
        <w:spacing w:after="0" w:line="266" w:lineRule="auto"/>
        <w:rPr>
          <w:sz w:val="22"/>
        </w:rPr>
        <w:sectPr>
          <w:pgSz w:w="11910" w:h="16840"/>
          <w:pgMar w:top="1420" w:right="1460" w:bottom="1160" w:left="1640" w:header="0" w:footer="963" w:gutter="0"/>
        </w:sectPr>
      </w:pPr>
    </w:p>
    <w:tbl>
      <w:tblPr>
        <w:tblStyle w:val="15"/>
        <w:tblW w:w="0" w:type="auto"/>
        <w:tblInd w:w="1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77"/>
        <w:gridCol w:w="643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Pr>
          <w:p>
            <w:pPr>
              <w:pStyle w:val="19"/>
              <w:spacing w:before="68"/>
              <w:ind w:left="37" w:right="18"/>
              <w:rPr>
                <w:sz w:val="22"/>
              </w:rPr>
            </w:pPr>
            <w:r>
              <w:rPr>
                <w:color w:val="484848"/>
                <w:spacing w:val="-1"/>
                <w:w w:val="66"/>
                <w:sz w:val="22"/>
              </w:rPr>
              <w:t>I</w:t>
            </w:r>
            <w:r>
              <w:rPr>
                <w:color w:val="484848"/>
                <w:spacing w:val="-1"/>
                <w:w w:val="55"/>
                <w:sz w:val="22"/>
              </w:rPr>
              <w:t>f</w:t>
            </w:r>
            <w:r>
              <w:rPr>
                <w:color w:val="484848"/>
                <w:spacing w:val="-1"/>
                <w:w w:val="109"/>
                <w:sz w:val="22"/>
              </w:rPr>
              <w:t>-</w:t>
            </w:r>
            <w:r>
              <w:rPr>
                <w:color w:val="484848"/>
                <w:spacing w:val="-1"/>
                <w:w w:val="156"/>
                <w:sz w:val="22"/>
              </w:rPr>
              <w:t>M</w:t>
            </w:r>
            <w:r>
              <w:rPr>
                <w:color w:val="484848"/>
                <w:spacing w:val="-1"/>
                <w:w w:val="88"/>
                <w:sz w:val="22"/>
              </w:rPr>
              <w:t>o</w:t>
            </w:r>
            <w:r>
              <w:rPr>
                <w:color w:val="484848"/>
                <w:spacing w:val="-1"/>
                <w:w w:val="100"/>
                <w:sz w:val="22"/>
              </w:rPr>
              <w:t>d</w:t>
            </w:r>
            <w:r>
              <w:rPr>
                <w:color w:val="484848"/>
                <w:spacing w:val="-1"/>
                <w:w w:val="55"/>
                <w:sz w:val="22"/>
              </w:rPr>
              <w:t>ifi</w:t>
            </w:r>
            <w:r>
              <w:rPr>
                <w:color w:val="484848"/>
                <w:spacing w:val="-1"/>
                <w:w w:val="88"/>
                <w:sz w:val="22"/>
              </w:rPr>
              <w:t>e</w:t>
            </w:r>
            <w:r>
              <w:rPr>
                <w:color w:val="484848"/>
                <w:spacing w:val="-1"/>
                <w:w w:val="100"/>
                <w:sz w:val="22"/>
              </w:rPr>
              <w:t>d</w:t>
            </w:r>
            <w:r>
              <w:rPr>
                <w:color w:val="484848"/>
                <w:spacing w:val="-1"/>
                <w:w w:val="109"/>
                <w:sz w:val="22"/>
              </w:rPr>
              <w:t>-</w:t>
            </w:r>
            <w:r>
              <w:rPr>
                <w:color w:val="484848"/>
                <w:spacing w:val="-1"/>
                <w:w w:val="100"/>
                <w:sz w:val="22"/>
              </w:rPr>
              <w:t>S</w:t>
            </w:r>
            <w:r>
              <w:rPr>
                <w:color w:val="484848"/>
                <w:spacing w:val="-1"/>
                <w:w w:val="55"/>
                <w:sz w:val="22"/>
              </w:rPr>
              <w:t>i</w:t>
            </w:r>
            <w:r>
              <w:rPr>
                <w:color w:val="484848"/>
                <w:spacing w:val="-1"/>
                <w:w w:val="100"/>
                <w:sz w:val="22"/>
              </w:rPr>
              <w:t>n</w:t>
            </w:r>
            <w:r>
              <w:rPr>
                <w:color w:val="484848"/>
                <w:spacing w:val="-1"/>
                <w:w w:val="88"/>
                <w:sz w:val="22"/>
              </w:rPr>
              <w:t>c</w:t>
            </w:r>
            <w:r>
              <w:rPr>
                <w:color w:val="484848"/>
                <w:w w:val="88"/>
                <w:sz w:val="22"/>
              </w:rPr>
              <w:t>e</w:t>
            </w:r>
          </w:p>
        </w:tc>
        <w:tc>
          <w:tcPr>
            <w:tcW w:w="6437" w:type="dxa"/>
          </w:tcPr>
          <w:p>
            <w:pPr>
              <w:pStyle w:val="19"/>
              <w:spacing w:before="68"/>
              <w:ind w:left="23" w:right="10"/>
              <w:rPr>
                <w:sz w:val="22"/>
              </w:rPr>
            </w:pPr>
            <w:r>
              <w:rPr>
                <w:color w:val="484848"/>
                <w:sz w:val="22"/>
              </w:rPr>
              <w:t>允许在对应的资源未被修改的情况下返回 304 未修改</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Borders>
              <w:left w:val="single" w:color="D1D2D4" w:sz="6" w:space="0"/>
              <w:right w:val="single" w:color="D1D2D4" w:sz="6" w:space="0"/>
            </w:tcBorders>
            <w:shd w:val="clear" w:color="auto" w:fill="F6F8F9"/>
          </w:tcPr>
          <w:p>
            <w:pPr>
              <w:pStyle w:val="19"/>
              <w:spacing w:before="68"/>
              <w:ind w:left="34" w:right="18"/>
              <w:rPr>
                <w:sz w:val="22"/>
              </w:rPr>
            </w:pPr>
            <w:r>
              <w:rPr>
                <w:color w:val="484848"/>
                <w:spacing w:val="-1"/>
                <w:w w:val="66"/>
                <w:sz w:val="22"/>
              </w:rPr>
              <w:t>I</w:t>
            </w:r>
            <w:r>
              <w:rPr>
                <w:color w:val="484848"/>
                <w:spacing w:val="-1"/>
                <w:w w:val="55"/>
                <w:sz w:val="22"/>
              </w:rPr>
              <w:t>f</w:t>
            </w:r>
            <w:r>
              <w:rPr>
                <w:color w:val="484848"/>
                <w:spacing w:val="-1"/>
                <w:w w:val="109"/>
                <w:sz w:val="22"/>
              </w:rPr>
              <w:t>-</w:t>
            </w:r>
            <w:r>
              <w:rPr>
                <w:color w:val="484848"/>
                <w:spacing w:val="-1"/>
                <w:w w:val="133"/>
                <w:sz w:val="22"/>
              </w:rPr>
              <w:t>N</w:t>
            </w:r>
            <w:r>
              <w:rPr>
                <w:color w:val="484848"/>
                <w:spacing w:val="-1"/>
                <w:w w:val="88"/>
                <w:sz w:val="22"/>
              </w:rPr>
              <w:t>o</w:t>
            </w:r>
            <w:r>
              <w:rPr>
                <w:color w:val="484848"/>
                <w:spacing w:val="-1"/>
                <w:w w:val="100"/>
                <w:sz w:val="22"/>
              </w:rPr>
              <w:t>n</w:t>
            </w:r>
            <w:r>
              <w:rPr>
                <w:color w:val="484848"/>
                <w:spacing w:val="-1"/>
                <w:w w:val="88"/>
                <w:sz w:val="22"/>
              </w:rPr>
              <w:t>e</w:t>
            </w:r>
            <w:r>
              <w:rPr>
                <w:color w:val="484848"/>
                <w:spacing w:val="-1"/>
                <w:w w:val="109"/>
                <w:sz w:val="22"/>
              </w:rPr>
              <w:t>-</w:t>
            </w:r>
            <w:r>
              <w:rPr>
                <w:color w:val="484848"/>
                <w:spacing w:val="-1"/>
                <w:w w:val="156"/>
                <w:sz w:val="22"/>
              </w:rPr>
              <w:t>M</w:t>
            </w:r>
            <w:r>
              <w:rPr>
                <w:color w:val="484848"/>
                <w:spacing w:val="-1"/>
                <w:w w:val="88"/>
                <w:sz w:val="22"/>
              </w:rPr>
              <w:t>a</w:t>
            </w:r>
            <w:r>
              <w:rPr>
                <w:color w:val="484848"/>
                <w:spacing w:val="-1"/>
                <w:w w:val="55"/>
                <w:sz w:val="22"/>
              </w:rPr>
              <w:t>t</w:t>
            </w:r>
            <w:r>
              <w:rPr>
                <w:color w:val="484848"/>
                <w:spacing w:val="-1"/>
                <w:w w:val="88"/>
                <w:sz w:val="22"/>
              </w:rPr>
              <w:t>c</w:t>
            </w:r>
            <w:r>
              <w:rPr>
                <w:color w:val="484848"/>
                <w:w w:val="100"/>
                <w:sz w:val="22"/>
              </w:rPr>
              <w:t>h</w:t>
            </w:r>
          </w:p>
        </w:tc>
        <w:tc>
          <w:tcPr>
            <w:tcW w:w="6437" w:type="dxa"/>
            <w:tcBorders>
              <w:left w:val="single" w:color="D1D2D4" w:sz="6" w:space="0"/>
              <w:right w:val="single" w:color="D1D2D4" w:sz="6" w:space="0"/>
            </w:tcBorders>
            <w:shd w:val="clear" w:color="auto" w:fill="F6F8F9"/>
          </w:tcPr>
          <w:p>
            <w:pPr>
              <w:pStyle w:val="19"/>
              <w:spacing w:before="68" w:line="266" w:lineRule="auto"/>
              <w:ind w:left="911" w:right="161" w:hanging="732"/>
              <w:jc w:val="left"/>
              <w:rPr>
                <w:sz w:val="22"/>
              </w:rPr>
            </w:pPr>
            <w:r>
              <w:rPr>
                <w:color w:val="484848"/>
                <w:spacing w:val="-3"/>
                <w:w w:val="100"/>
                <w:sz w:val="22"/>
              </w:rPr>
              <w:t>允许在对应的内容未被修改的情况下返回</w:t>
            </w:r>
            <w:r>
              <w:rPr>
                <w:color w:val="484848"/>
                <w:spacing w:val="-55"/>
                <w:sz w:val="22"/>
              </w:rPr>
              <w:t xml:space="preserve"> </w:t>
            </w:r>
            <w:r>
              <w:rPr>
                <w:color w:val="484848"/>
                <w:spacing w:val="-1"/>
                <w:w w:val="100"/>
                <w:sz w:val="22"/>
              </w:rPr>
              <w:t>30</w:t>
            </w:r>
            <w:r>
              <w:rPr>
                <w:color w:val="484848"/>
                <w:w w:val="100"/>
                <w:sz w:val="22"/>
              </w:rPr>
              <w:t>4</w:t>
            </w:r>
            <w:r>
              <w:rPr>
                <w:color w:val="484848"/>
                <w:spacing w:val="-57"/>
                <w:sz w:val="22"/>
              </w:rPr>
              <w:t xml:space="preserve"> </w:t>
            </w:r>
            <w:r>
              <w:rPr>
                <w:color w:val="484848"/>
                <w:spacing w:val="-2"/>
                <w:w w:val="100"/>
                <w:sz w:val="22"/>
              </w:rPr>
              <w:t>未修改</w:t>
            </w:r>
            <w:r>
              <w:rPr>
                <w:color w:val="484848"/>
                <w:w w:val="100"/>
                <w:sz w:val="22"/>
              </w:rPr>
              <w:t>（</w:t>
            </w:r>
            <w:r>
              <w:rPr>
                <w:color w:val="484848"/>
                <w:sz w:val="22"/>
              </w:rPr>
              <w:t xml:space="preserve"> </w:t>
            </w:r>
            <w:r>
              <w:rPr>
                <w:color w:val="484848"/>
                <w:spacing w:val="-1"/>
                <w:w w:val="100"/>
                <w:sz w:val="22"/>
              </w:rPr>
              <w:t>30</w:t>
            </w:r>
            <w:r>
              <w:rPr>
                <w:color w:val="484848"/>
                <w:w w:val="100"/>
                <w:sz w:val="22"/>
              </w:rPr>
              <w:t>4</w:t>
            </w:r>
            <w:r>
              <w:rPr>
                <w:color w:val="484848"/>
                <w:spacing w:val="-57"/>
                <w:sz w:val="22"/>
              </w:rPr>
              <w:t xml:space="preserve"> </w:t>
            </w:r>
            <w:r>
              <w:rPr>
                <w:color w:val="484848"/>
                <w:spacing w:val="-1"/>
                <w:w w:val="133"/>
                <w:sz w:val="22"/>
              </w:rPr>
              <w:t>N</w:t>
            </w:r>
            <w:r>
              <w:rPr>
                <w:color w:val="484848"/>
                <w:spacing w:val="-1"/>
                <w:w w:val="88"/>
                <w:sz w:val="22"/>
              </w:rPr>
              <w:t>o</w:t>
            </w:r>
            <w:r>
              <w:rPr>
                <w:color w:val="484848"/>
                <w:w w:val="55"/>
                <w:sz w:val="22"/>
              </w:rPr>
              <w:t xml:space="preserve">t </w:t>
            </w:r>
            <w:r>
              <w:rPr>
                <w:color w:val="484848"/>
                <w:spacing w:val="-1"/>
                <w:w w:val="156"/>
                <w:sz w:val="22"/>
              </w:rPr>
              <w:t>M</w:t>
            </w:r>
            <w:r>
              <w:rPr>
                <w:color w:val="484848"/>
                <w:spacing w:val="-1"/>
                <w:w w:val="88"/>
                <w:sz w:val="22"/>
              </w:rPr>
              <w:t>o</w:t>
            </w:r>
            <w:r>
              <w:rPr>
                <w:color w:val="484848"/>
                <w:spacing w:val="-1"/>
                <w:w w:val="100"/>
                <w:sz w:val="22"/>
              </w:rPr>
              <w:t>d</w:t>
            </w:r>
            <w:r>
              <w:rPr>
                <w:color w:val="484848"/>
                <w:spacing w:val="-1"/>
                <w:w w:val="55"/>
                <w:sz w:val="22"/>
              </w:rPr>
              <w:t>ifi</w:t>
            </w:r>
            <w:r>
              <w:rPr>
                <w:color w:val="484848"/>
                <w:spacing w:val="-1"/>
                <w:w w:val="88"/>
                <w:sz w:val="22"/>
              </w:rPr>
              <w:t>e</w:t>
            </w:r>
            <w:r>
              <w:rPr>
                <w:color w:val="484848"/>
                <w:w w:val="100"/>
                <w:sz w:val="22"/>
              </w:rPr>
              <w:t>d</w:t>
            </w:r>
            <w:r>
              <w:rPr>
                <w:color w:val="484848"/>
                <w:spacing w:val="-3"/>
                <w:sz w:val="22"/>
              </w:rPr>
              <w:t xml:space="preserve"> </w:t>
            </w:r>
            <w:r>
              <w:rPr>
                <w:color w:val="484848"/>
                <w:spacing w:val="-1"/>
                <w:w w:val="100"/>
                <w:sz w:val="22"/>
              </w:rPr>
              <w:t>）</w:t>
            </w:r>
            <w:r>
              <w:rPr>
                <w:color w:val="484848"/>
                <w:spacing w:val="-2"/>
                <w:w w:val="100"/>
                <w:sz w:val="22"/>
              </w:rPr>
              <w:t>，参考</w:t>
            </w:r>
            <w:r>
              <w:rPr>
                <w:color w:val="484848"/>
                <w:sz w:val="22"/>
              </w:rPr>
              <w:t xml:space="preserve"> </w:t>
            </w:r>
            <w:r>
              <w:rPr>
                <w:color w:val="484848"/>
                <w:spacing w:val="-3"/>
                <w:w w:val="100"/>
                <w:sz w:val="22"/>
              </w:rPr>
              <w:t>超文本传输协议</w:t>
            </w:r>
            <w:r>
              <w:rPr>
                <w:color w:val="484848"/>
                <w:spacing w:val="-3"/>
                <w:sz w:val="22"/>
              </w:rPr>
              <w:t xml:space="preserve"> </w:t>
            </w:r>
            <w:r>
              <w:rPr>
                <w:color w:val="484848"/>
                <w:spacing w:val="-2"/>
                <w:w w:val="100"/>
                <w:sz w:val="22"/>
              </w:rPr>
              <w:t>的实体标记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Pr>
          <w:p>
            <w:pPr>
              <w:pStyle w:val="19"/>
              <w:spacing w:before="68"/>
              <w:ind w:left="32" w:right="18"/>
              <w:rPr>
                <w:sz w:val="22"/>
              </w:rPr>
            </w:pPr>
            <w:r>
              <w:rPr>
                <w:color w:val="484848"/>
                <w:spacing w:val="-1"/>
                <w:w w:val="66"/>
                <w:sz w:val="22"/>
              </w:rPr>
              <w:t>I</w:t>
            </w:r>
            <w:r>
              <w:rPr>
                <w:color w:val="484848"/>
                <w:spacing w:val="-1"/>
                <w:w w:val="55"/>
                <w:sz w:val="22"/>
              </w:rPr>
              <w:t>f</w:t>
            </w:r>
            <w:r>
              <w:rPr>
                <w:color w:val="484848"/>
                <w:spacing w:val="-1"/>
                <w:w w:val="109"/>
                <w:sz w:val="22"/>
              </w:rPr>
              <w:t>-</w:t>
            </w:r>
            <w:r>
              <w:rPr>
                <w:color w:val="484848"/>
                <w:spacing w:val="-1"/>
                <w:w w:val="133"/>
                <w:sz w:val="22"/>
              </w:rPr>
              <w:t>R</w:t>
            </w:r>
            <w:r>
              <w:rPr>
                <w:color w:val="484848"/>
                <w:spacing w:val="-1"/>
                <w:w w:val="88"/>
                <w:sz w:val="22"/>
              </w:rPr>
              <w:t>a</w:t>
            </w:r>
            <w:r>
              <w:rPr>
                <w:color w:val="484848"/>
                <w:spacing w:val="-1"/>
                <w:w w:val="100"/>
                <w:sz w:val="22"/>
              </w:rPr>
              <w:t>n</w:t>
            </w:r>
            <w:r>
              <w:rPr>
                <w:color w:val="484848"/>
                <w:spacing w:val="-1"/>
                <w:w w:val="88"/>
                <w:sz w:val="22"/>
              </w:rPr>
              <w:t>g</w:t>
            </w:r>
            <w:r>
              <w:rPr>
                <w:color w:val="484848"/>
                <w:w w:val="88"/>
                <w:sz w:val="22"/>
              </w:rPr>
              <w:t>e</w:t>
            </w:r>
          </w:p>
        </w:tc>
        <w:tc>
          <w:tcPr>
            <w:tcW w:w="6437" w:type="dxa"/>
          </w:tcPr>
          <w:p>
            <w:pPr>
              <w:pStyle w:val="19"/>
              <w:spacing w:before="68" w:line="266" w:lineRule="auto"/>
              <w:ind w:left="2118" w:right="10" w:hanging="2091"/>
              <w:jc w:val="left"/>
              <w:rPr>
                <w:sz w:val="22"/>
              </w:rPr>
            </w:pPr>
            <w:r>
              <w:rPr>
                <w:color w:val="484848"/>
                <w:sz w:val="22"/>
              </w:rPr>
              <w:t>如果该实体未被修改过，则向返回所缺少的那一个或多个部分。否则，返回整个新的实体</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800" w:hRule="atLeast"/>
        </w:trPr>
        <w:tc>
          <w:tcPr>
            <w:tcW w:w="1877" w:type="dxa"/>
            <w:tcBorders>
              <w:left w:val="single" w:color="D1D2D4" w:sz="6" w:space="0"/>
              <w:right w:val="single" w:color="D1D2D4" w:sz="6" w:space="0"/>
            </w:tcBorders>
            <w:shd w:val="clear" w:color="auto" w:fill="F6F8F9"/>
          </w:tcPr>
          <w:p>
            <w:pPr>
              <w:pStyle w:val="19"/>
              <w:spacing w:before="68"/>
              <w:ind w:left="11" w:right="-15"/>
              <w:rPr>
                <w:sz w:val="22"/>
              </w:rPr>
            </w:pPr>
            <w:r>
              <w:rPr>
                <w:color w:val="484848"/>
                <w:spacing w:val="-1"/>
                <w:w w:val="66"/>
                <w:sz w:val="22"/>
              </w:rPr>
              <w:t>I</w:t>
            </w:r>
            <w:r>
              <w:rPr>
                <w:color w:val="484848"/>
                <w:spacing w:val="-1"/>
                <w:w w:val="55"/>
                <w:sz w:val="22"/>
              </w:rPr>
              <w:t>f</w:t>
            </w:r>
            <w:r>
              <w:rPr>
                <w:color w:val="484848"/>
                <w:spacing w:val="-1"/>
                <w:w w:val="109"/>
                <w:sz w:val="22"/>
              </w:rPr>
              <w:t>-</w:t>
            </w:r>
            <w:r>
              <w:rPr>
                <w:color w:val="484848"/>
                <w:spacing w:val="-1"/>
                <w:w w:val="133"/>
                <w:sz w:val="22"/>
              </w:rPr>
              <w:t>U</w:t>
            </w:r>
            <w:r>
              <w:rPr>
                <w:color w:val="484848"/>
                <w:spacing w:val="-1"/>
                <w:w w:val="100"/>
                <w:sz w:val="22"/>
              </w:rPr>
              <w:t>n</w:t>
            </w:r>
            <w:r>
              <w:rPr>
                <w:color w:val="484848"/>
                <w:spacing w:val="-1"/>
                <w:w w:val="144"/>
                <w:sz w:val="22"/>
              </w:rPr>
              <w:t>m</w:t>
            </w:r>
            <w:r>
              <w:rPr>
                <w:color w:val="484848"/>
                <w:spacing w:val="-1"/>
                <w:w w:val="88"/>
                <w:sz w:val="22"/>
              </w:rPr>
              <w:t>o</w:t>
            </w:r>
            <w:r>
              <w:rPr>
                <w:color w:val="484848"/>
                <w:spacing w:val="-1"/>
                <w:w w:val="100"/>
                <w:sz w:val="22"/>
              </w:rPr>
              <w:t>d</w:t>
            </w:r>
            <w:r>
              <w:rPr>
                <w:color w:val="484848"/>
                <w:spacing w:val="-1"/>
                <w:w w:val="55"/>
                <w:sz w:val="22"/>
              </w:rPr>
              <w:t>ifi</w:t>
            </w:r>
            <w:r>
              <w:rPr>
                <w:color w:val="484848"/>
                <w:spacing w:val="-1"/>
                <w:w w:val="88"/>
                <w:sz w:val="22"/>
              </w:rPr>
              <w:t>e</w:t>
            </w:r>
            <w:r>
              <w:rPr>
                <w:color w:val="484848"/>
                <w:spacing w:val="-1"/>
                <w:w w:val="100"/>
                <w:sz w:val="22"/>
              </w:rPr>
              <w:t>d</w:t>
            </w:r>
            <w:r>
              <w:rPr>
                <w:color w:val="484848"/>
                <w:spacing w:val="-1"/>
                <w:w w:val="109"/>
                <w:sz w:val="22"/>
              </w:rPr>
              <w:t>-</w:t>
            </w:r>
            <w:r>
              <w:rPr>
                <w:color w:val="484848"/>
                <w:spacing w:val="-1"/>
                <w:w w:val="100"/>
                <w:sz w:val="22"/>
              </w:rPr>
              <w:t>S</w:t>
            </w:r>
            <w:r>
              <w:rPr>
                <w:color w:val="484848"/>
                <w:spacing w:val="-1"/>
                <w:w w:val="55"/>
                <w:sz w:val="22"/>
              </w:rPr>
              <w:t>i</w:t>
            </w:r>
            <w:r>
              <w:rPr>
                <w:color w:val="484848"/>
                <w:spacing w:val="-1"/>
                <w:w w:val="100"/>
                <w:sz w:val="22"/>
              </w:rPr>
              <w:t>n</w:t>
            </w:r>
            <w:r>
              <w:rPr>
                <w:color w:val="484848"/>
                <w:spacing w:val="-1"/>
                <w:w w:val="88"/>
                <w:sz w:val="22"/>
              </w:rPr>
              <w:t>c</w:t>
            </w:r>
            <w:r>
              <w:rPr>
                <w:color w:val="484848"/>
                <w:w w:val="88"/>
                <w:sz w:val="22"/>
              </w:rPr>
              <w:t>e</w:t>
            </w:r>
          </w:p>
        </w:tc>
        <w:tc>
          <w:tcPr>
            <w:tcW w:w="6437" w:type="dxa"/>
            <w:tcBorders>
              <w:left w:val="single" w:color="D1D2D4" w:sz="6" w:space="0"/>
              <w:right w:val="single" w:color="D1D2D4" w:sz="6" w:space="0"/>
            </w:tcBorders>
            <w:shd w:val="clear" w:color="auto" w:fill="F6F8F9"/>
          </w:tcPr>
          <w:p>
            <w:pPr>
              <w:pStyle w:val="19"/>
              <w:spacing w:before="68"/>
              <w:ind w:left="16"/>
              <w:rPr>
                <w:sz w:val="22"/>
              </w:rPr>
            </w:pPr>
            <w:r>
              <w:rPr>
                <w:color w:val="484848"/>
                <w:sz w:val="22"/>
              </w:rPr>
              <w:t>仅当该实体自某个特定时间以来未被修改的情况下，才发送回应。</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Pr>
          <w:p>
            <w:pPr>
              <w:pStyle w:val="19"/>
              <w:spacing w:before="68"/>
              <w:ind w:left="32" w:right="18"/>
              <w:rPr>
                <w:sz w:val="22"/>
              </w:rPr>
            </w:pPr>
            <w:r>
              <w:rPr>
                <w:color w:val="484848"/>
                <w:spacing w:val="-1"/>
                <w:w w:val="156"/>
                <w:sz w:val="22"/>
              </w:rPr>
              <w:t>M</w:t>
            </w:r>
            <w:r>
              <w:rPr>
                <w:color w:val="484848"/>
                <w:spacing w:val="-1"/>
                <w:w w:val="88"/>
                <w:sz w:val="22"/>
              </w:rPr>
              <w:t>ax</w:t>
            </w:r>
            <w:r>
              <w:rPr>
                <w:color w:val="484848"/>
                <w:spacing w:val="-1"/>
                <w:w w:val="109"/>
                <w:sz w:val="22"/>
              </w:rPr>
              <w:t>-</w:t>
            </w:r>
            <w:r>
              <w:rPr>
                <w:color w:val="484848"/>
                <w:spacing w:val="-1"/>
                <w:w w:val="111"/>
                <w:sz w:val="22"/>
              </w:rPr>
              <w:t>F</w:t>
            </w:r>
            <w:r>
              <w:rPr>
                <w:color w:val="484848"/>
                <w:spacing w:val="-1"/>
                <w:w w:val="88"/>
                <w:sz w:val="22"/>
              </w:rPr>
              <w:t>o</w:t>
            </w:r>
            <w:r>
              <w:rPr>
                <w:color w:val="484848"/>
                <w:spacing w:val="-1"/>
                <w:w w:val="66"/>
                <w:sz w:val="22"/>
              </w:rPr>
              <w:t>r</w:t>
            </w:r>
            <w:r>
              <w:rPr>
                <w:color w:val="484848"/>
                <w:spacing w:val="-1"/>
                <w:w w:val="122"/>
                <w:sz w:val="22"/>
              </w:rPr>
              <w:t>w</w:t>
            </w:r>
            <w:r>
              <w:rPr>
                <w:color w:val="484848"/>
                <w:spacing w:val="-1"/>
                <w:w w:val="88"/>
                <w:sz w:val="22"/>
              </w:rPr>
              <w:t>a</w:t>
            </w:r>
            <w:r>
              <w:rPr>
                <w:color w:val="484848"/>
                <w:spacing w:val="-1"/>
                <w:w w:val="66"/>
                <w:sz w:val="22"/>
              </w:rPr>
              <w:t>r</w:t>
            </w:r>
            <w:r>
              <w:rPr>
                <w:color w:val="484848"/>
                <w:spacing w:val="-1"/>
                <w:w w:val="100"/>
                <w:sz w:val="22"/>
              </w:rPr>
              <w:t>d</w:t>
            </w:r>
            <w:r>
              <w:rPr>
                <w:color w:val="484848"/>
                <w:w w:val="77"/>
                <w:sz w:val="22"/>
              </w:rPr>
              <w:t>s</w:t>
            </w:r>
          </w:p>
        </w:tc>
        <w:tc>
          <w:tcPr>
            <w:tcW w:w="6437" w:type="dxa"/>
          </w:tcPr>
          <w:p>
            <w:pPr>
              <w:pStyle w:val="19"/>
              <w:spacing w:before="68"/>
              <w:ind w:left="23" w:right="10"/>
              <w:rPr>
                <w:sz w:val="22"/>
              </w:rPr>
            </w:pPr>
            <w:r>
              <w:rPr>
                <w:color w:val="484848"/>
                <w:sz w:val="22"/>
              </w:rPr>
              <w:t>限制该消息可被代理及网关转发的次数。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Borders>
              <w:left w:val="single" w:color="D1D2D4" w:sz="6" w:space="0"/>
              <w:right w:val="single" w:color="D1D2D4" w:sz="6" w:space="0"/>
            </w:tcBorders>
            <w:shd w:val="clear" w:color="auto" w:fill="F6F8F9"/>
          </w:tcPr>
          <w:p>
            <w:pPr>
              <w:pStyle w:val="19"/>
              <w:spacing w:before="68"/>
              <w:ind w:left="33" w:right="18"/>
              <w:rPr>
                <w:sz w:val="22"/>
              </w:rPr>
            </w:pPr>
            <w:r>
              <w:rPr>
                <w:color w:val="484848"/>
                <w:spacing w:val="-1"/>
                <w:w w:val="133"/>
                <w:sz w:val="22"/>
              </w:rPr>
              <w:t>O</w:t>
            </w:r>
            <w:r>
              <w:rPr>
                <w:color w:val="484848"/>
                <w:spacing w:val="-1"/>
                <w:w w:val="66"/>
                <w:sz w:val="22"/>
              </w:rPr>
              <w:t>r</w:t>
            </w:r>
            <w:r>
              <w:rPr>
                <w:color w:val="484848"/>
                <w:spacing w:val="-1"/>
                <w:w w:val="55"/>
                <w:sz w:val="22"/>
              </w:rPr>
              <w:t>i</w:t>
            </w:r>
            <w:r>
              <w:rPr>
                <w:color w:val="484848"/>
                <w:spacing w:val="-1"/>
                <w:w w:val="88"/>
                <w:sz w:val="22"/>
              </w:rPr>
              <w:t>g</w:t>
            </w:r>
            <w:r>
              <w:rPr>
                <w:color w:val="484848"/>
                <w:spacing w:val="-1"/>
                <w:w w:val="55"/>
                <w:sz w:val="22"/>
              </w:rPr>
              <w:t>i</w:t>
            </w:r>
            <w:r>
              <w:rPr>
                <w:color w:val="484848"/>
                <w:w w:val="100"/>
                <w:sz w:val="22"/>
              </w:rPr>
              <w:t>n</w:t>
            </w:r>
          </w:p>
        </w:tc>
        <w:tc>
          <w:tcPr>
            <w:tcW w:w="6437" w:type="dxa"/>
            <w:tcBorders>
              <w:left w:val="single" w:color="D1D2D4" w:sz="6" w:space="0"/>
              <w:right w:val="single" w:color="D1D2D4" w:sz="6" w:space="0"/>
            </w:tcBorders>
            <w:shd w:val="clear" w:color="auto" w:fill="F6F8F9"/>
          </w:tcPr>
          <w:p>
            <w:pPr>
              <w:pStyle w:val="19"/>
              <w:spacing w:before="68" w:line="266" w:lineRule="auto"/>
              <w:ind w:left="11" w:right="-15" w:hanging="8"/>
              <w:rPr>
                <w:sz w:val="22"/>
              </w:rPr>
            </w:pPr>
            <w:r>
              <w:rPr>
                <w:color w:val="484848"/>
                <w:spacing w:val="-3"/>
                <w:sz w:val="22"/>
              </w:rPr>
              <w:t>发起一个针对</w:t>
            </w:r>
            <w:r>
              <w:fldChar w:fldCharType="begin"/>
            </w:r>
            <w:r>
              <w:instrText xml:space="preserve"> HYPERLINK "http://itbilu.com/javascript/js/VkiXuUcC.html" \h </w:instrText>
            </w:r>
            <w:r>
              <w:fldChar w:fldCharType="separate"/>
            </w:r>
            <w:r>
              <w:rPr>
                <w:color w:val="6FB0E7"/>
                <w:spacing w:val="-3"/>
                <w:sz w:val="22"/>
                <w:u w:val="single" w:color="6FB0E7"/>
              </w:rPr>
              <w:t>跨域资源共享</w:t>
            </w:r>
            <w:r>
              <w:rPr>
                <w:color w:val="6FB0E7"/>
                <w:spacing w:val="-3"/>
                <w:sz w:val="22"/>
                <w:u w:val="single" w:color="6FB0E7"/>
              </w:rPr>
              <w:fldChar w:fldCharType="end"/>
            </w:r>
            <w:r>
              <w:rPr>
                <w:color w:val="484848"/>
                <w:spacing w:val="-2"/>
                <w:sz w:val="22"/>
              </w:rPr>
              <w:t>的请求</w:t>
            </w:r>
            <w:r>
              <w:rPr>
                <w:color w:val="484848"/>
                <w:sz w:val="22"/>
              </w:rPr>
              <w:t>（</w:t>
            </w:r>
            <w:r>
              <w:rPr>
                <w:color w:val="484848"/>
                <w:spacing w:val="-3"/>
                <w:sz w:val="22"/>
              </w:rPr>
              <w:t>该请求要求服务器在响应中加</w:t>
            </w:r>
            <w:r>
              <w:rPr>
                <w:color w:val="484848"/>
                <w:spacing w:val="17"/>
                <w:w w:val="100"/>
                <w:sz w:val="22"/>
              </w:rPr>
              <w:t>入一个</w:t>
            </w:r>
            <w:r>
              <w:rPr>
                <w:color w:val="484848"/>
                <w:spacing w:val="-1"/>
                <w:w w:val="133"/>
                <w:sz w:val="22"/>
              </w:rPr>
              <w:t>A</w:t>
            </w:r>
            <w:r>
              <w:rPr>
                <w:color w:val="484848"/>
                <w:spacing w:val="-1"/>
                <w:w w:val="88"/>
                <w:sz w:val="22"/>
              </w:rPr>
              <w:t>cce</w:t>
            </w:r>
            <w:r>
              <w:rPr>
                <w:color w:val="484848"/>
                <w:spacing w:val="-1"/>
                <w:w w:val="77"/>
                <w:sz w:val="22"/>
              </w:rPr>
              <w:t>ss</w:t>
            </w:r>
            <w:r>
              <w:rPr>
                <w:color w:val="484848"/>
                <w:spacing w:val="-1"/>
                <w:w w:val="109"/>
                <w:sz w:val="22"/>
              </w:rPr>
              <w:t>-</w:t>
            </w:r>
            <w:r>
              <w:rPr>
                <w:color w:val="484848"/>
                <w:spacing w:val="-1"/>
                <w:w w:val="122"/>
                <w:sz w:val="22"/>
              </w:rPr>
              <w:t>C</w:t>
            </w:r>
            <w:r>
              <w:rPr>
                <w:color w:val="484848"/>
                <w:spacing w:val="-1"/>
                <w:w w:val="88"/>
                <w:sz w:val="22"/>
              </w:rPr>
              <w:t>o</w:t>
            </w:r>
            <w:r>
              <w:rPr>
                <w:color w:val="484848"/>
                <w:spacing w:val="-1"/>
                <w:w w:val="100"/>
                <w:sz w:val="22"/>
              </w:rPr>
              <w:t>n</w:t>
            </w:r>
            <w:r>
              <w:rPr>
                <w:color w:val="484848"/>
                <w:spacing w:val="-1"/>
                <w:w w:val="55"/>
                <w:sz w:val="22"/>
              </w:rPr>
              <w:t>t</w:t>
            </w:r>
            <w:r>
              <w:rPr>
                <w:color w:val="484848"/>
                <w:spacing w:val="-1"/>
                <w:w w:val="66"/>
                <w:sz w:val="22"/>
              </w:rPr>
              <w:t>r</w:t>
            </w:r>
            <w:r>
              <w:rPr>
                <w:color w:val="484848"/>
                <w:spacing w:val="-1"/>
                <w:w w:val="88"/>
                <w:sz w:val="22"/>
              </w:rPr>
              <w:t>o</w:t>
            </w:r>
            <w:r>
              <w:rPr>
                <w:color w:val="484848"/>
                <w:spacing w:val="-1"/>
                <w:w w:val="55"/>
                <w:sz w:val="22"/>
              </w:rPr>
              <w:t>l</w:t>
            </w:r>
            <w:r>
              <w:rPr>
                <w:color w:val="484848"/>
                <w:spacing w:val="-1"/>
                <w:w w:val="109"/>
                <w:sz w:val="22"/>
              </w:rPr>
              <w:t>-</w:t>
            </w:r>
            <w:r>
              <w:rPr>
                <w:color w:val="484848"/>
                <w:spacing w:val="-1"/>
                <w:w w:val="133"/>
                <w:sz w:val="22"/>
              </w:rPr>
              <w:t>A</w:t>
            </w:r>
            <w:r>
              <w:rPr>
                <w:color w:val="484848"/>
                <w:spacing w:val="-1"/>
                <w:w w:val="55"/>
                <w:sz w:val="22"/>
              </w:rPr>
              <w:t>ll</w:t>
            </w:r>
            <w:r>
              <w:rPr>
                <w:color w:val="484848"/>
                <w:spacing w:val="-1"/>
                <w:w w:val="88"/>
                <w:sz w:val="22"/>
              </w:rPr>
              <w:t>o</w:t>
            </w:r>
            <w:r>
              <w:rPr>
                <w:color w:val="484848"/>
                <w:spacing w:val="-1"/>
                <w:w w:val="122"/>
                <w:sz w:val="22"/>
              </w:rPr>
              <w:t>w</w:t>
            </w:r>
            <w:r>
              <w:rPr>
                <w:color w:val="484848"/>
                <w:spacing w:val="-1"/>
                <w:w w:val="109"/>
                <w:sz w:val="22"/>
              </w:rPr>
              <w:t>-</w:t>
            </w:r>
            <w:r>
              <w:rPr>
                <w:color w:val="484848"/>
                <w:spacing w:val="-1"/>
                <w:w w:val="133"/>
                <w:sz w:val="22"/>
              </w:rPr>
              <w:t>O</w:t>
            </w:r>
            <w:r>
              <w:rPr>
                <w:color w:val="484848"/>
                <w:spacing w:val="-1"/>
                <w:w w:val="66"/>
                <w:sz w:val="22"/>
              </w:rPr>
              <w:t>r</w:t>
            </w:r>
            <w:r>
              <w:rPr>
                <w:color w:val="484848"/>
                <w:spacing w:val="-1"/>
                <w:w w:val="55"/>
                <w:sz w:val="22"/>
              </w:rPr>
              <w:t>i</w:t>
            </w:r>
            <w:r>
              <w:rPr>
                <w:color w:val="484848"/>
                <w:spacing w:val="-1"/>
                <w:w w:val="88"/>
                <w:sz w:val="22"/>
              </w:rPr>
              <w:t>g</w:t>
            </w:r>
            <w:r>
              <w:rPr>
                <w:color w:val="484848"/>
                <w:spacing w:val="-1"/>
                <w:w w:val="55"/>
                <w:sz w:val="22"/>
              </w:rPr>
              <w:t>i</w:t>
            </w:r>
            <w:r>
              <w:rPr>
                <w:color w:val="484848"/>
                <w:w w:val="100"/>
                <w:sz w:val="22"/>
              </w:rPr>
              <w:t>n</w:t>
            </w:r>
            <w:r>
              <w:rPr>
                <w:color w:val="484848"/>
                <w:spacing w:val="-57"/>
                <w:sz w:val="22"/>
              </w:rPr>
              <w:t xml:space="preserve"> </w:t>
            </w:r>
            <w:r>
              <w:rPr>
                <w:color w:val="484848"/>
                <w:spacing w:val="-11"/>
                <w:w w:val="100"/>
                <w:sz w:val="22"/>
              </w:rPr>
              <w:t>的消息头，表示访问控制所允许</w:t>
            </w:r>
            <w:r>
              <w:rPr>
                <w:color w:val="484848"/>
                <w:spacing w:val="-6"/>
                <w:sz w:val="22"/>
              </w:rPr>
              <w:t>的来源</w:t>
            </w:r>
            <w:r>
              <w:rPr>
                <w:color w:val="484848"/>
                <w:sz w:val="22"/>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50" w:hRule="atLeast"/>
        </w:trPr>
        <w:tc>
          <w:tcPr>
            <w:tcW w:w="1877" w:type="dxa"/>
          </w:tcPr>
          <w:p>
            <w:pPr>
              <w:pStyle w:val="19"/>
              <w:spacing w:before="68"/>
              <w:ind w:left="33" w:right="18"/>
              <w:rPr>
                <w:sz w:val="22"/>
              </w:rPr>
            </w:pPr>
            <w:r>
              <w:rPr>
                <w:color w:val="484848"/>
                <w:spacing w:val="-1"/>
                <w:w w:val="111"/>
                <w:sz w:val="22"/>
              </w:rPr>
              <w:t>P</w:t>
            </w:r>
            <w:r>
              <w:rPr>
                <w:color w:val="484848"/>
                <w:spacing w:val="-1"/>
                <w:w w:val="66"/>
                <w:sz w:val="22"/>
              </w:rPr>
              <w:t>r</w:t>
            </w:r>
            <w:r>
              <w:rPr>
                <w:color w:val="484848"/>
                <w:spacing w:val="-1"/>
                <w:w w:val="88"/>
                <w:sz w:val="22"/>
              </w:rPr>
              <w:t>ag</w:t>
            </w:r>
            <w:r>
              <w:rPr>
                <w:color w:val="484848"/>
                <w:spacing w:val="-1"/>
                <w:w w:val="144"/>
                <w:sz w:val="22"/>
              </w:rPr>
              <w:t>m</w:t>
            </w:r>
            <w:r>
              <w:rPr>
                <w:color w:val="484848"/>
                <w:w w:val="88"/>
                <w:sz w:val="22"/>
              </w:rPr>
              <w:t>a</w:t>
            </w:r>
          </w:p>
        </w:tc>
        <w:tc>
          <w:tcPr>
            <w:tcW w:w="6437" w:type="dxa"/>
          </w:tcPr>
          <w:p>
            <w:pPr>
              <w:pStyle w:val="19"/>
              <w:spacing w:before="68" w:line="266" w:lineRule="auto"/>
              <w:ind w:left="2997" w:right="28" w:hanging="2890"/>
              <w:jc w:val="left"/>
              <w:rPr>
                <w:sz w:val="22"/>
              </w:rPr>
            </w:pPr>
            <w:r>
              <w:rPr>
                <w:color w:val="484848"/>
                <w:w w:val="95"/>
                <w:sz w:val="22"/>
              </w:rPr>
              <w:t>与具体的实现相关，这些字段可能在请求</w:t>
            </w:r>
            <w:r>
              <w:rPr>
                <w:color w:val="484848"/>
                <w:w w:val="85"/>
                <w:sz w:val="22"/>
              </w:rPr>
              <w:t>/</w:t>
            </w:r>
            <w:r>
              <w:rPr>
                <w:color w:val="484848"/>
                <w:w w:val="95"/>
                <w:sz w:val="22"/>
              </w:rPr>
              <w:t xml:space="preserve">回应链中的任何时候产 </w:t>
            </w:r>
            <w:r>
              <w:rPr>
                <w:color w:val="484848"/>
                <w:sz w:val="22"/>
              </w:rPr>
              <w:t>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25" w:hRule="atLeast"/>
        </w:trPr>
        <w:tc>
          <w:tcPr>
            <w:tcW w:w="1877" w:type="dxa"/>
            <w:tcBorders>
              <w:left w:val="single" w:color="D1D2D4" w:sz="6" w:space="0"/>
              <w:right w:val="single" w:color="D1D2D4" w:sz="6" w:space="0"/>
            </w:tcBorders>
            <w:shd w:val="clear" w:color="auto" w:fill="F6F8F9"/>
          </w:tcPr>
          <w:p>
            <w:pPr>
              <w:pStyle w:val="19"/>
              <w:spacing w:before="68"/>
              <w:ind w:left="37" w:right="18"/>
              <w:rPr>
                <w:sz w:val="22"/>
              </w:rPr>
            </w:pPr>
            <w:r>
              <w:rPr>
                <w:color w:val="484848"/>
                <w:spacing w:val="-1"/>
                <w:w w:val="111"/>
                <w:sz w:val="22"/>
              </w:rPr>
              <w:t>P</w:t>
            </w:r>
            <w:r>
              <w:rPr>
                <w:color w:val="484848"/>
                <w:spacing w:val="-1"/>
                <w:w w:val="66"/>
                <w:sz w:val="22"/>
              </w:rPr>
              <w:t>r</w:t>
            </w:r>
            <w:r>
              <w:rPr>
                <w:color w:val="484848"/>
                <w:spacing w:val="-1"/>
                <w:w w:val="88"/>
                <w:sz w:val="22"/>
              </w:rPr>
              <w:t>oxy</w:t>
            </w:r>
            <w:r>
              <w:rPr>
                <w:color w:val="484848"/>
                <w:spacing w:val="-1"/>
                <w:w w:val="109"/>
                <w:sz w:val="22"/>
              </w:rPr>
              <w:t>-</w:t>
            </w:r>
            <w:r>
              <w:rPr>
                <w:color w:val="484848"/>
                <w:spacing w:val="-1"/>
                <w:w w:val="133"/>
                <w:sz w:val="22"/>
              </w:rPr>
              <w:t>A</w:t>
            </w:r>
            <w:r>
              <w:rPr>
                <w:color w:val="484848"/>
                <w:spacing w:val="-1"/>
                <w:w w:val="100"/>
                <w:sz w:val="22"/>
              </w:rPr>
              <w:t>u</w:t>
            </w:r>
            <w:r>
              <w:rPr>
                <w:color w:val="484848"/>
                <w:spacing w:val="-1"/>
                <w:w w:val="55"/>
                <w:sz w:val="22"/>
              </w:rPr>
              <w:t>t</w:t>
            </w:r>
            <w:r>
              <w:rPr>
                <w:color w:val="484848"/>
                <w:spacing w:val="-1"/>
                <w:w w:val="100"/>
                <w:sz w:val="22"/>
              </w:rPr>
              <w:t>h</w:t>
            </w:r>
            <w:r>
              <w:rPr>
                <w:color w:val="484848"/>
                <w:spacing w:val="-1"/>
                <w:w w:val="88"/>
                <w:sz w:val="22"/>
              </w:rPr>
              <w:t>o</w:t>
            </w:r>
            <w:r>
              <w:rPr>
                <w:color w:val="484848"/>
                <w:spacing w:val="-1"/>
                <w:w w:val="66"/>
                <w:sz w:val="22"/>
              </w:rPr>
              <w:t>r</w:t>
            </w:r>
            <w:r>
              <w:rPr>
                <w:color w:val="484848"/>
                <w:spacing w:val="-1"/>
                <w:w w:val="55"/>
                <w:sz w:val="22"/>
              </w:rPr>
              <w:t>i</w:t>
            </w:r>
            <w:r>
              <w:rPr>
                <w:color w:val="484848"/>
                <w:spacing w:val="-1"/>
                <w:w w:val="77"/>
                <w:sz w:val="22"/>
              </w:rPr>
              <w:t>z</w:t>
            </w:r>
            <w:r>
              <w:rPr>
                <w:color w:val="484848"/>
                <w:spacing w:val="-1"/>
                <w:w w:val="88"/>
                <w:sz w:val="22"/>
              </w:rPr>
              <w:t>a</w:t>
            </w:r>
            <w:r>
              <w:rPr>
                <w:color w:val="484848"/>
                <w:spacing w:val="-1"/>
                <w:w w:val="55"/>
                <w:sz w:val="22"/>
              </w:rPr>
              <w:t>ti</w:t>
            </w:r>
            <w:r>
              <w:rPr>
                <w:color w:val="484848"/>
                <w:spacing w:val="-1"/>
                <w:w w:val="88"/>
                <w:sz w:val="22"/>
              </w:rPr>
              <w:t>o</w:t>
            </w:r>
            <w:r>
              <w:rPr>
                <w:color w:val="484848"/>
                <w:w w:val="100"/>
                <w:sz w:val="22"/>
              </w:rPr>
              <w:t>n</w:t>
            </w:r>
          </w:p>
        </w:tc>
        <w:tc>
          <w:tcPr>
            <w:tcW w:w="6437" w:type="dxa"/>
            <w:tcBorders>
              <w:left w:val="single" w:color="D1D2D4" w:sz="6" w:space="0"/>
              <w:right w:val="single" w:color="D1D2D4" w:sz="6" w:space="0"/>
            </w:tcBorders>
            <w:shd w:val="clear" w:color="auto" w:fill="F6F8F9"/>
          </w:tcPr>
          <w:p>
            <w:pPr>
              <w:pStyle w:val="19"/>
              <w:spacing w:before="68"/>
              <w:ind w:left="21" w:right="10"/>
              <w:rPr>
                <w:sz w:val="22"/>
              </w:rPr>
            </w:pPr>
            <w:r>
              <w:rPr>
                <w:color w:val="484848"/>
                <w:sz w:val="22"/>
              </w:rPr>
              <w:t>用于向代理进行认证的认证信息。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47" w:hRule="atLeast"/>
        </w:trPr>
        <w:tc>
          <w:tcPr>
            <w:tcW w:w="1877" w:type="dxa"/>
          </w:tcPr>
          <w:p>
            <w:pPr>
              <w:pStyle w:val="19"/>
              <w:spacing w:before="68"/>
              <w:ind w:left="32" w:right="18"/>
              <w:rPr>
                <w:sz w:val="22"/>
              </w:rPr>
            </w:pPr>
            <w:r>
              <w:rPr>
                <w:color w:val="484848"/>
                <w:sz w:val="22"/>
              </w:rPr>
              <w:t>Range</w:t>
            </w:r>
          </w:p>
        </w:tc>
        <w:tc>
          <w:tcPr>
            <w:tcW w:w="6437" w:type="dxa"/>
          </w:tcPr>
          <w:p>
            <w:pPr>
              <w:pStyle w:val="19"/>
              <w:spacing w:before="68"/>
              <w:ind w:left="23" w:right="10"/>
              <w:rPr>
                <w:sz w:val="22"/>
              </w:rPr>
            </w:pPr>
            <w:r>
              <w:rPr>
                <w:color w:val="484848"/>
                <w:sz w:val="22"/>
              </w:rPr>
              <w:t>表示请求某个实体的一部分，字节偏移以 0 开始。</w:t>
            </w:r>
          </w:p>
        </w:tc>
      </w:tr>
    </w:tbl>
    <w:p>
      <w:pPr>
        <w:spacing w:after="0"/>
        <w:rPr>
          <w:sz w:val="22"/>
        </w:rPr>
        <w:sectPr>
          <w:pgSz w:w="11910" w:h="16840"/>
          <w:pgMar w:top="1420" w:right="1460" w:bottom="1160" w:left="1640" w:header="0" w:footer="963" w:gutter="0"/>
        </w:sectPr>
      </w:pPr>
    </w:p>
    <w:tbl>
      <w:tblPr>
        <w:tblStyle w:val="15"/>
        <w:tblW w:w="0" w:type="auto"/>
        <w:tblInd w:w="167" w:type="dxa"/>
        <w:tblBorders>
          <w:top w:val="single" w:color="D1D2D4" w:sz="6" w:space="0"/>
          <w:left w:val="single" w:color="D1D2D4" w:sz="6" w:space="0"/>
          <w:bottom w:val="single" w:color="D1D2D4" w:sz="6" w:space="0"/>
          <w:right w:val="single" w:color="D1D2D4" w:sz="6" w:space="0"/>
          <w:insideH w:val="single" w:color="D1D2D4" w:sz="6" w:space="0"/>
          <w:insideV w:val="single" w:color="D1D2D4" w:sz="6" w:space="0"/>
        </w:tblBorders>
        <w:tblLayout w:type="fixed"/>
        <w:tblCellMar>
          <w:top w:w="0" w:type="dxa"/>
          <w:left w:w="0" w:type="dxa"/>
          <w:bottom w:w="0" w:type="dxa"/>
          <w:right w:w="0" w:type="dxa"/>
        </w:tblCellMar>
      </w:tblPr>
      <w:tblGrid>
        <w:gridCol w:w="1877"/>
        <w:gridCol w:w="6437"/>
      </w:tblGrid>
      <w:tr>
        <w:tblPrEx>
          <w:tblBorders>
            <w:top w:val="single" w:color="D1D2D4" w:sz="6" w:space="0"/>
            <w:left w:val="single" w:color="D1D2D4" w:sz="6" w:space="0"/>
            <w:bottom w:val="single" w:color="D1D2D4" w:sz="6" w:space="0"/>
            <w:right w:val="single" w:color="D1D2D4" w:sz="6" w:space="0"/>
            <w:insideH w:val="single" w:color="D1D2D4" w:sz="6" w:space="0"/>
            <w:insideV w:val="single" w:color="D1D2D4" w:sz="6" w:space="0"/>
          </w:tblBorders>
          <w:tblCellMar>
            <w:top w:w="0" w:type="dxa"/>
            <w:left w:w="0" w:type="dxa"/>
            <w:bottom w:w="0" w:type="dxa"/>
            <w:right w:w="0" w:type="dxa"/>
          </w:tblCellMar>
        </w:tblPrEx>
        <w:trPr>
          <w:trHeight w:val="1800" w:hRule="atLeast"/>
        </w:trPr>
        <w:tc>
          <w:tcPr>
            <w:tcW w:w="1877" w:type="dxa"/>
            <w:tcBorders>
              <w:bottom w:val="single" w:color="000000" w:sz="6" w:space="0"/>
            </w:tcBorders>
            <w:shd w:val="clear" w:color="auto" w:fill="F6F8F9"/>
          </w:tcPr>
          <w:p>
            <w:pPr>
              <w:pStyle w:val="19"/>
              <w:spacing w:before="68"/>
              <w:ind w:left="33" w:right="18"/>
              <w:rPr>
                <w:sz w:val="22"/>
              </w:rPr>
            </w:pPr>
            <w:bookmarkStart w:id="10" w:name="_bookmark11"/>
            <w:bookmarkEnd w:id="10"/>
            <w:r>
              <w:rPr>
                <w:color w:val="484848"/>
                <w:spacing w:val="-1"/>
                <w:w w:val="133"/>
                <w:sz w:val="22"/>
              </w:rPr>
              <w:t>R</w:t>
            </w:r>
            <w:r>
              <w:rPr>
                <w:color w:val="484848"/>
                <w:spacing w:val="-1"/>
                <w:w w:val="88"/>
                <w:sz w:val="22"/>
              </w:rPr>
              <w:t>e</w:t>
            </w:r>
            <w:r>
              <w:rPr>
                <w:color w:val="484848"/>
                <w:spacing w:val="-1"/>
                <w:w w:val="55"/>
                <w:sz w:val="22"/>
              </w:rPr>
              <w:t>f</w:t>
            </w:r>
            <w:r>
              <w:rPr>
                <w:color w:val="484848"/>
                <w:spacing w:val="-1"/>
                <w:w w:val="88"/>
                <w:sz w:val="22"/>
              </w:rPr>
              <w:t>e</w:t>
            </w:r>
            <w:r>
              <w:rPr>
                <w:color w:val="484848"/>
                <w:spacing w:val="-1"/>
                <w:w w:val="66"/>
                <w:sz w:val="22"/>
              </w:rPr>
              <w:t>r</w:t>
            </w:r>
            <w:r>
              <w:rPr>
                <w:color w:val="484848"/>
                <w:spacing w:val="-1"/>
                <w:w w:val="88"/>
                <w:sz w:val="22"/>
              </w:rPr>
              <w:t>e</w:t>
            </w:r>
            <w:r>
              <w:rPr>
                <w:color w:val="484848"/>
                <w:w w:val="66"/>
                <w:sz w:val="22"/>
              </w:rPr>
              <w:t>r</w:t>
            </w:r>
          </w:p>
        </w:tc>
        <w:tc>
          <w:tcPr>
            <w:tcW w:w="6437" w:type="dxa"/>
            <w:tcBorders>
              <w:bottom w:val="single" w:color="000000" w:sz="6" w:space="0"/>
            </w:tcBorders>
            <w:shd w:val="clear" w:color="auto" w:fill="F6F8F9"/>
          </w:tcPr>
          <w:p>
            <w:pPr>
              <w:pStyle w:val="19"/>
              <w:spacing w:before="68" w:line="266" w:lineRule="auto"/>
              <w:ind w:left="9" w:right="-15" w:hanging="3"/>
              <w:rPr>
                <w:sz w:val="22"/>
              </w:rPr>
            </w:pPr>
            <w:r>
              <w:rPr>
                <w:color w:val="484848"/>
                <w:spacing w:val="-3"/>
                <w:sz w:val="22"/>
              </w:rPr>
              <w:t>表示浏览器所访问的前一个页面，可以认为是之前访问页面的链接</w:t>
            </w:r>
            <w:r>
              <w:rPr>
                <w:color w:val="484848"/>
                <w:spacing w:val="-11"/>
                <w:w w:val="100"/>
                <w:sz w:val="22"/>
              </w:rPr>
              <w:t>将浏览器带到了当前页面。</w:t>
            </w:r>
            <w:r>
              <w:rPr>
                <w:color w:val="484848"/>
                <w:spacing w:val="-1"/>
                <w:w w:val="133"/>
                <w:sz w:val="22"/>
              </w:rPr>
              <w:t>R</w:t>
            </w:r>
            <w:r>
              <w:rPr>
                <w:color w:val="484848"/>
                <w:spacing w:val="-1"/>
                <w:w w:val="88"/>
                <w:sz w:val="22"/>
              </w:rPr>
              <w:t>e</w:t>
            </w:r>
            <w:r>
              <w:rPr>
                <w:color w:val="484848"/>
                <w:spacing w:val="-1"/>
                <w:w w:val="55"/>
                <w:sz w:val="22"/>
              </w:rPr>
              <w:t>f</w:t>
            </w:r>
            <w:r>
              <w:rPr>
                <w:color w:val="484848"/>
                <w:spacing w:val="-1"/>
                <w:w w:val="88"/>
                <w:sz w:val="22"/>
              </w:rPr>
              <w:t>e</w:t>
            </w:r>
            <w:r>
              <w:rPr>
                <w:color w:val="484848"/>
                <w:spacing w:val="-1"/>
                <w:w w:val="66"/>
                <w:sz w:val="22"/>
              </w:rPr>
              <w:t>r</w:t>
            </w:r>
            <w:r>
              <w:rPr>
                <w:color w:val="484848"/>
                <w:spacing w:val="-1"/>
                <w:w w:val="88"/>
                <w:sz w:val="22"/>
              </w:rPr>
              <w:t>e</w:t>
            </w:r>
            <w:r>
              <w:rPr>
                <w:color w:val="484848"/>
                <w:w w:val="66"/>
                <w:sz w:val="22"/>
              </w:rPr>
              <w:t>r</w:t>
            </w:r>
            <w:r>
              <w:rPr>
                <w:color w:val="484848"/>
                <w:spacing w:val="-57"/>
                <w:sz w:val="22"/>
              </w:rPr>
              <w:t xml:space="preserve"> </w:t>
            </w:r>
            <w:r>
              <w:rPr>
                <w:color w:val="484848"/>
                <w:spacing w:val="17"/>
                <w:w w:val="100"/>
                <w:sz w:val="22"/>
              </w:rPr>
              <w:t>其实是</w:t>
            </w:r>
            <w:r>
              <w:rPr>
                <w:color w:val="484848"/>
                <w:spacing w:val="-1"/>
                <w:w w:val="133"/>
                <w:sz w:val="22"/>
              </w:rPr>
              <w:t>R</w:t>
            </w:r>
            <w:r>
              <w:rPr>
                <w:color w:val="484848"/>
                <w:spacing w:val="-1"/>
                <w:w w:val="88"/>
                <w:sz w:val="22"/>
              </w:rPr>
              <w:t>e</w:t>
            </w:r>
            <w:r>
              <w:rPr>
                <w:color w:val="484848"/>
                <w:spacing w:val="-1"/>
                <w:w w:val="55"/>
                <w:sz w:val="22"/>
              </w:rPr>
              <w:t>f</w:t>
            </w:r>
            <w:r>
              <w:rPr>
                <w:color w:val="484848"/>
                <w:spacing w:val="-1"/>
                <w:w w:val="88"/>
                <w:sz w:val="22"/>
              </w:rPr>
              <w:t>e</w:t>
            </w:r>
            <w:r>
              <w:rPr>
                <w:color w:val="484848"/>
                <w:spacing w:val="-1"/>
                <w:w w:val="66"/>
                <w:sz w:val="22"/>
              </w:rPr>
              <w:t>rr</w:t>
            </w:r>
            <w:r>
              <w:rPr>
                <w:color w:val="484848"/>
                <w:spacing w:val="-1"/>
                <w:w w:val="88"/>
                <w:sz w:val="22"/>
              </w:rPr>
              <w:t>e</w:t>
            </w:r>
            <w:r>
              <w:rPr>
                <w:color w:val="484848"/>
                <w:w w:val="66"/>
                <w:sz w:val="22"/>
              </w:rPr>
              <w:t>r</w:t>
            </w:r>
            <w:r>
              <w:rPr>
                <w:color w:val="484848"/>
                <w:spacing w:val="-55"/>
                <w:sz w:val="22"/>
              </w:rPr>
              <w:t xml:space="preserve"> </w:t>
            </w:r>
            <w:r>
              <w:rPr>
                <w:color w:val="484848"/>
                <w:spacing w:val="-17"/>
                <w:w w:val="100"/>
                <w:sz w:val="22"/>
              </w:rPr>
              <w:t>这个单词，但</w:t>
            </w:r>
            <w:r>
              <w:rPr>
                <w:color w:val="484848"/>
                <w:spacing w:val="-17"/>
                <w:sz w:val="22"/>
              </w:rPr>
              <w:t xml:space="preserve"> </w:t>
            </w:r>
            <w:r>
              <w:rPr>
                <w:color w:val="484848"/>
                <w:spacing w:val="-1"/>
                <w:w w:val="133"/>
                <w:sz w:val="22"/>
              </w:rPr>
              <w:t>R</w:t>
            </w:r>
            <w:r>
              <w:rPr>
                <w:color w:val="484848"/>
                <w:w w:val="111"/>
                <w:sz w:val="22"/>
              </w:rPr>
              <w:t>F</w:t>
            </w:r>
            <w:r>
              <w:rPr>
                <w:color w:val="484848"/>
                <w:w w:val="122"/>
                <w:sz w:val="22"/>
              </w:rPr>
              <w:t>C</w:t>
            </w:r>
            <w:r>
              <w:rPr>
                <w:color w:val="484848"/>
                <w:spacing w:val="-1"/>
                <w:w w:val="100"/>
                <w:sz w:val="22"/>
              </w:rPr>
              <w:t>制作标准时给拼错了，后来也就将错就错使用</w:t>
            </w:r>
            <w:r>
              <w:rPr>
                <w:color w:val="484848"/>
                <w:spacing w:val="-1"/>
                <w:w w:val="133"/>
                <w:sz w:val="22"/>
              </w:rPr>
              <w:t>R</w:t>
            </w:r>
            <w:r>
              <w:rPr>
                <w:color w:val="484848"/>
                <w:spacing w:val="-1"/>
                <w:w w:val="88"/>
                <w:sz w:val="22"/>
              </w:rPr>
              <w:t>e</w:t>
            </w:r>
            <w:r>
              <w:rPr>
                <w:color w:val="484848"/>
                <w:spacing w:val="-1"/>
                <w:w w:val="55"/>
                <w:sz w:val="22"/>
              </w:rPr>
              <w:t>f</w:t>
            </w:r>
            <w:r>
              <w:rPr>
                <w:color w:val="484848"/>
                <w:spacing w:val="-1"/>
                <w:w w:val="88"/>
                <w:sz w:val="22"/>
              </w:rPr>
              <w:t>e</w:t>
            </w:r>
            <w:r>
              <w:rPr>
                <w:color w:val="484848"/>
                <w:spacing w:val="-1"/>
                <w:w w:val="66"/>
                <w:sz w:val="22"/>
              </w:rPr>
              <w:t>r</w:t>
            </w:r>
            <w:r>
              <w:rPr>
                <w:color w:val="484848"/>
                <w:spacing w:val="-1"/>
                <w:w w:val="88"/>
                <w:sz w:val="22"/>
              </w:rPr>
              <w:t>e</w:t>
            </w:r>
            <w:r>
              <w:rPr>
                <w:color w:val="484848"/>
                <w:w w:val="66"/>
                <w:sz w:val="22"/>
              </w:rPr>
              <w:t>r</w:t>
            </w:r>
            <w:r>
              <w:rPr>
                <w:color w:val="484848"/>
                <w:spacing w:val="-57"/>
                <w:sz w:val="22"/>
              </w:rPr>
              <w:t xml:space="preserve"> </w:t>
            </w:r>
            <w:r>
              <w:rPr>
                <w:color w:val="484848"/>
                <w:spacing w:val="-1"/>
                <w:w w:val="100"/>
                <w:sz w:val="22"/>
              </w:rPr>
              <w:t>了。</w:t>
            </w:r>
          </w:p>
        </w:tc>
      </w:tr>
      <w:tr>
        <w:tblPrEx>
          <w:tblBorders>
            <w:top w:val="single" w:color="D1D2D4" w:sz="6" w:space="0"/>
            <w:left w:val="single" w:color="D1D2D4" w:sz="6" w:space="0"/>
            <w:bottom w:val="single" w:color="D1D2D4" w:sz="6" w:space="0"/>
            <w:right w:val="single" w:color="D1D2D4" w:sz="6" w:space="0"/>
            <w:insideH w:val="single" w:color="D1D2D4" w:sz="6" w:space="0"/>
            <w:insideV w:val="single" w:color="D1D2D4" w:sz="6" w:space="0"/>
          </w:tblBorders>
          <w:tblCellMar>
            <w:top w:w="0" w:type="dxa"/>
            <w:left w:w="0" w:type="dxa"/>
            <w:bottom w:w="0" w:type="dxa"/>
            <w:right w:w="0" w:type="dxa"/>
          </w:tblCellMar>
        </w:tblPrEx>
        <w:trPr>
          <w:trHeight w:val="1800" w:hRule="atLeast"/>
        </w:trPr>
        <w:tc>
          <w:tcPr>
            <w:tcW w:w="1877" w:type="dxa"/>
            <w:tcBorders>
              <w:top w:val="single" w:color="000000" w:sz="6" w:space="0"/>
              <w:left w:val="single" w:color="000000" w:sz="6" w:space="0"/>
              <w:bottom w:val="single" w:color="000000" w:sz="6" w:space="0"/>
              <w:right w:val="single" w:color="000000" w:sz="6" w:space="0"/>
            </w:tcBorders>
          </w:tcPr>
          <w:p>
            <w:pPr>
              <w:pStyle w:val="19"/>
              <w:spacing w:before="68"/>
              <w:ind w:left="34" w:right="18"/>
              <w:rPr>
                <w:sz w:val="22"/>
              </w:rPr>
            </w:pPr>
            <w:r>
              <w:rPr>
                <w:color w:val="484848"/>
                <w:w w:val="115"/>
                <w:sz w:val="22"/>
              </w:rPr>
              <w:t>TE</w:t>
            </w:r>
          </w:p>
        </w:tc>
        <w:tc>
          <w:tcPr>
            <w:tcW w:w="6437" w:type="dxa"/>
            <w:tcBorders>
              <w:top w:val="single" w:color="000000" w:sz="6" w:space="0"/>
              <w:left w:val="single" w:color="000000" w:sz="6" w:space="0"/>
              <w:bottom w:val="single" w:color="000000" w:sz="6" w:space="0"/>
              <w:right w:val="single" w:color="000000" w:sz="6" w:space="0"/>
            </w:tcBorders>
          </w:tcPr>
          <w:p>
            <w:pPr>
              <w:pStyle w:val="19"/>
              <w:spacing w:before="68" w:line="266" w:lineRule="auto"/>
              <w:ind w:left="9" w:right="-15" w:firstLine="458"/>
              <w:jc w:val="left"/>
              <w:rPr>
                <w:sz w:val="22"/>
              </w:rPr>
            </w:pPr>
            <w:r>
              <w:rPr>
                <w:color w:val="484848"/>
                <w:spacing w:val="-3"/>
                <w:sz w:val="22"/>
              </w:rPr>
              <w:t>浏览器预期接受的传输时的编码方式：可使用回应协议头</w:t>
            </w:r>
            <w:r>
              <w:rPr>
                <w:color w:val="484848"/>
                <w:spacing w:val="-1"/>
                <w:w w:val="111"/>
                <w:sz w:val="22"/>
              </w:rPr>
              <w:t>T</w:t>
            </w:r>
            <w:r>
              <w:rPr>
                <w:color w:val="484848"/>
                <w:spacing w:val="-1"/>
                <w:w w:val="66"/>
                <w:sz w:val="22"/>
              </w:rPr>
              <w:t>r</w:t>
            </w:r>
            <w:r>
              <w:rPr>
                <w:color w:val="484848"/>
                <w:spacing w:val="-1"/>
                <w:w w:val="88"/>
                <w:sz w:val="22"/>
              </w:rPr>
              <w:t>a</w:t>
            </w:r>
            <w:r>
              <w:rPr>
                <w:color w:val="484848"/>
                <w:spacing w:val="-1"/>
                <w:w w:val="100"/>
                <w:sz w:val="22"/>
              </w:rPr>
              <w:t>n</w:t>
            </w:r>
            <w:r>
              <w:rPr>
                <w:color w:val="484848"/>
                <w:spacing w:val="-1"/>
                <w:w w:val="77"/>
                <w:sz w:val="22"/>
              </w:rPr>
              <w:t>s</w:t>
            </w:r>
            <w:r>
              <w:rPr>
                <w:color w:val="484848"/>
                <w:spacing w:val="-1"/>
                <w:w w:val="55"/>
                <w:sz w:val="22"/>
              </w:rPr>
              <w:t>f</w:t>
            </w:r>
            <w:r>
              <w:rPr>
                <w:color w:val="484848"/>
                <w:spacing w:val="-1"/>
                <w:w w:val="88"/>
                <w:sz w:val="22"/>
              </w:rPr>
              <w:t>e</w:t>
            </w:r>
            <w:r>
              <w:rPr>
                <w:color w:val="484848"/>
                <w:spacing w:val="-1"/>
                <w:w w:val="66"/>
                <w:sz w:val="22"/>
              </w:rPr>
              <w:t>r</w:t>
            </w:r>
            <w:r>
              <w:rPr>
                <w:color w:val="484848"/>
                <w:spacing w:val="-1"/>
                <w:w w:val="109"/>
                <w:sz w:val="22"/>
              </w:rPr>
              <w:t>-</w:t>
            </w:r>
            <w:r>
              <w:rPr>
                <w:color w:val="484848"/>
                <w:spacing w:val="-1"/>
                <w:w w:val="122"/>
                <w:sz w:val="22"/>
              </w:rPr>
              <w:t>E</w:t>
            </w:r>
            <w:r>
              <w:rPr>
                <w:color w:val="484848"/>
                <w:spacing w:val="-1"/>
                <w:w w:val="100"/>
                <w:sz w:val="22"/>
              </w:rPr>
              <w:t>n</w:t>
            </w:r>
            <w:r>
              <w:rPr>
                <w:color w:val="484848"/>
                <w:spacing w:val="-1"/>
                <w:w w:val="88"/>
                <w:sz w:val="22"/>
              </w:rPr>
              <w:t>co</w:t>
            </w:r>
            <w:r>
              <w:rPr>
                <w:color w:val="484848"/>
                <w:spacing w:val="-1"/>
                <w:w w:val="100"/>
                <w:sz w:val="22"/>
              </w:rPr>
              <w:t>d</w:t>
            </w:r>
            <w:r>
              <w:rPr>
                <w:color w:val="484848"/>
                <w:spacing w:val="-1"/>
                <w:w w:val="55"/>
                <w:sz w:val="22"/>
              </w:rPr>
              <w:t>i</w:t>
            </w:r>
            <w:r>
              <w:rPr>
                <w:color w:val="484848"/>
                <w:spacing w:val="-1"/>
                <w:w w:val="100"/>
                <w:sz w:val="22"/>
              </w:rPr>
              <w:t>n</w:t>
            </w:r>
            <w:r>
              <w:rPr>
                <w:color w:val="484848"/>
                <w:w w:val="88"/>
                <w:sz w:val="22"/>
              </w:rPr>
              <w:t>g</w:t>
            </w:r>
            <w:r>
              <w:rPr>
                <w:color w:val="484848"/>
                <w:spacing w:val="-57"/>
                <w:sz w:val="22"/>
              </w:rPr>
              <w:t xml:space="preserve"> </w:t>
            </w:r>
            <w:r>
              <w:rPr>
                <w:color w:val="484848"/>
                <w:spacing w:val="-11"/>
                <w:w w:val="100"/>
                <w:sz w:val="22"/>
              </w:rPr>
              <w:t>中的值</w:t>
            </w:r>
            <w:r>
              <w:rPr>
                <w:color w:val="484848"/>
                <w:spacing w:val="-3"/>
                <w:w w:val="100"/>
                <w:sz w:val="22"/>
              </w:rPr>
              <w:t>（还可以使用</w:t>
            </w:r>
            <w:r>
              <w:rPr>
                <w:color w:val="484848"/>
                <w:spacing w:val="-1"/>
                <w:w w:val="80"/>
                <w:sz w:val="22"/>
              </w:rPr>
              <w:t>"</w:t>
            </w:r>
            <w:r>
              <w:rPr>
                <w:color w:val="484848"/>
                <w:spacing w:val="-1"/>
                <w:w w:val="55"/>
                <w:sz w:val="22"/>
              </w:rPr>
              <w:t>t</w:t>
            </w:r>
            <w:r>
              <w:rPr>
                <w:color w:val="484848"/>
                <w:spacing w:val="-1"/>
                <w:w w:val="66"/>
                <w:sz w:val="22"/>
              </w:rPr>
              <w:t>r</w:t>
            </w:r>
            <w:r>
              <w:rPr>
                <w:color w:val="484848"/>
                <w:spacing w:val="-1"/>
                <w:w w:val="88"/>
                <w:sz w:val="22"/>
              </w:rPr>
              <w:t>a</w:t>
            </w:r>
            <w:r>
              <w:rPr>
                <w:color w:val="484848"/>
                <w:spacing w:val="-1"/>
                <w:w w:val="55"/>
                <w:sz w:val="22"/>
              </w:rPr>
              <w:t>il</w:t>
            </w:r>
            <w:r>
              <w:rPr>
                <w:color w:val="484848"/>
                <w:spacing w:val="-1"/>
                <w:w w:val="88"/>
                <w:sz w:val="22"/>
              </w:rPr>
              <w:t>e</w:t>
            </w:r>
            <w:r>
              <w:rPr>
                <w:color w:val="484848"/>
                <w:spacing w:val="-1"/>
                <w:w w:val="66"/>
                <w:sz w:val="22"/>
              </w:rPr>
              <w:t>r</w:t>
            </w:r>
            <w:r>
              <w:rPr>
                <w:color w:val="484848"/>
                <w:spacing w:val="-1"/>
                <w:w w:val="77"/>
                <w:sz w:val="22"/>
              </w:rPr>
              <w:t>s</w:t>
            </w:r>
            <w:r>
              <w:rPr>
                <w:color w:val="484848"/>
                <w:w w:val="80"/>
                <w:sz w:val="22"/>
              </w:rPr>
              <w:t>"</w:t>
            </w:r>
            <w:r>
              <w:rPr>
                <w:color w:val="484848"/>
                <w:spacing w:val="-3"/>
                <w:w w:val="100"/>
                <w:sz w:val="22"/>
              </w:rPr>
              <w:t>表示数据传输时的分</w:t>
            </w:r>
            <w:r>
              <w:rPr>
                <w:color w:val="484848"/>
                <w:spacing w:val="-2"/>
                <w:sz w:val="22"/>
              </w:rPr>
              <w:t>块方式</w:t>
            </w:r>
            <w:r>
              <w:rPr>
                <w:color w:val="484848"/>
                <w:sz w:val="22"/>
              </w:rPr>
              <w:t>）</w:t>
            </w:r>
            <w:r>
              <w:rPr>
                <w:color w:val="484848"/>
                <w:spacing w:val="-6"/>
                <w:sz w:val="22"/>
              </w:rPr>
              <w:t xml:space="preserve">用来表示浏览器希望在最后一个大小为 </w:t>
            </w:r>
            <w:r>
              <w:rPr>
                <w:color w:val="484848"/>
                <w:sz w:val="22"/>
              </w:rPr>
              <w:t>0</w:t>
            </w:r>
            <w:r>
              <w:rPr>
                <w:color w:val="484848"/>
                <w:spacing w:val="-9"/>
                <w:sz w:val="22"/>
              </w:rPr>
              <w:t xml:space="preserve"> 的块之后还接收</w:t>
            </w:r>
          </w:p>
          <w:p>
            <w:pPr>
              <w:pStyle w:val="19"/>
              <w:spacing w:before="0" w:line="279" w:lineRule="exact"/>
              <w:ind w:left="2226"/>
              <w:jc w:val="left"/>
              <w:rPr>
                <w:sz w:val="22"/>
              </w:rPr>
            </w:pPr>
            <w:r>
              <w:rPr>
                <w:color w:val="484848"/>
                <w:sz w:val="22"/>
              </w:rPr>
              <w:t>到一些额外的字段。</w:t>
            </w:r>
          </w:p>
        </w:tc>
      </w:tr>
      <w:tr>
        <w:tblPrEx>
          <w:tblBorders>
            <w:top w:val="single" w:color="D1D2D4" w:sz="6" w:space="0"/>
            <w:left w:val="single" w:color="D1D2D4" w:sz="6" w:space="0"/>
            <w:bottom w:val="single" w:color="D1D2D4" w:sz="6" w:space="0"/>
            <w:right w:val="single" w:color="D1D2D4" w:sz="6" w:space="0"/>
            <w:insideH w:val="single" w:color="D1D2D4" w:sz="6" w:space="0"/>
            <w:insideV w:val="single" w:color="D1D2D4" w:sz="6" w:space="0"/>
          </w:tblBorders>
          <w:tblCellMar>
            <w:top w:w="0" w:type="dxa"/>
            <w:left w:w="0" w:type="dxa"/>
            <w:bottom w:w="0" w:type="dxa"/>
            <w:right w:w="0" w:type="dxa"/>
          </w:tblCellMar>
        </w:tblPrEx>
        <w:trPr>
          <w:trHeight w:val="1050" w:hRule="atLeast"/>
        </w:trPr>
        <w:tc>
          <w:tcPr>
            <w:tcW w:w="1877" w:type="dxa"/>
            <w:tcBorders>
              <w:top w:val="single" w:color="000000" w:sz="6" w:space="0"/>
              <w:bottom w:val="single" w:color="000000" w:sz="6" w:space="0"/>
            </w:tcBorders>
            <w:shd w:val="clear" w:color="auto" w:fill="F6F8F9"/>
          </w:tcPr>
          <w:p>
            <w:pPr>
              <w:pStyle w:val="19"/>
              <w:spacing w:before="67"/>
              <w:ind w:left="33" w:right="18"/>
              <w:rPr>
                <w:sz w:val="22"/>
              </w:rPr>
            </w:pPr>
            <w:r>
              <w:rPr>
                <w:color w:val="484848"/>
                <w:spacing w:val="-1"/>
                <w:w w:val="133"/>
                <w:sz w:val="22"/>
              </w:rPr>
              <w:t>U</w:t>
            </w:r>
            <w:r>
              <w:rPr>
                <w:color w:val="484848"/>
                <w:spacing w:val="-1"/>
                <w:w w:val="77"/>
                <w:sz w:val="22"/>
              </w:rPr>
              <w:t>s</w:t>
            </w:r>
            <w:r>
              <w:rPr>
                <w:color w:val="484848"/>
                <w:spacing w:val="-1"/>
                <w:w w:val="88"/>
                <w:sz w:val="22"/>
              </w:rPr>
              <w:t>e</w:t>
            </w:r>
            <w:r>
              <w:rPr>
                <w:color w:val="484848"/>
                <w:spacing w:val="-1"/>
                <w:w w:val="66"/>
                <w:sz w:val="22"/>
              </w:rPr>
              <w:t>r</w:t>
            </w:r>
            <w:r>
              <w:rPr>
                <w:color w:val="484848"/>
                <w:spacing w:val="-1"/>
                <w:w w:val="109"/>
                <w:sz w:val="22"/>
              </w:rPr>
              <w:t>-</w:t>
            </w:r>
            <w:r>
              <w:rPr>
                <w:color w:val="484848"/>
                <w:spacing w:val="-1"/>
                <w:w w:val="133"/>
                <w:sz w:val="22"/>
              </w:rPr>
              <w:t>A</w:t>
            </w:r>
            <w:r>
              <w:rPr>
                <w:color w:val="484848"/>
                <w:spacing w:val="-1"/>
                <w:w w:val="88"/>
                <w:sz w:val="22"/>
              </w:rPr>
              <w:t>ge</w:t>
            </w:r>
            <w:r>
              <w:rPr>
                <w:color w:val="484848"/>
                <w:spacing w:val="-1"/>
                <w:w w:val="100"/>
                <w:sz w:val="22"/>
              </w:rPr>
              <w:t>n</w:t>
            </w:r>
            <w:r>
              <w:rPr>
                <w:color w:val="484848"/>
                <w:w w:val="55"/>
                <w:sz w:val="22"/>
              </w:rPr>
              <w:t>t</w:t>
            </w:r>
          </w:p>
        </w:tc>
        <w:tc>
          <w:tcPr>
            <w:tcW w:w="6437" w:type="dxa"/>
            <w:tcBorders>
              <w:top w:val="single" w:color="000000" w:sz="6" w:space="0"/>
              <w:bottom w:val="single" w:color="000000" w:sz="6" w:space="0"/>
            </w:tcBorders>
            <w:shd w:val="clear" w:color="auto" w:fill="F6F8F9"/>
          </w:tcPr>
          <w:p>
            <w:pPr>
              <w:pStyle w:val="19"/>
              <w:spacing w:before="67"/>
              <w:ind w:left="26" w:right="10"/>
              <w:rPr>
                <w:sz w:val="22"/>
              </w:rPr>
            </w:pPr>
            <w:r>
              <w:rPr>
                <w:color w:val="484848"/>
                <w:sz w:val="22"/>
              </w:rPr>
              <w:t>浏览器的身份标识字符串</w:t>
            </w:r>
          </w:p>
        </w:tc>
      </w:tr>
      <w:tr>
        <w:tblPrEx>
          <w:tblBorders>
            <w:top w:val="single" w:color="D1D2D4" w:sz="6" w:space="0"/>
            <w:left w:val="single" w:color="D1D2D4" w:sz="6" w:space="0"/>
            <w:bottom w:val="single" w:color="D1D2D4" w:sz="6" w:space="0"/>
            <w:right w:val="single" w:color="D1D2D4" w:sz="6" w:space="0"/>
            <w:insideH w:val="single" w:color="D1D2D4" w:sz="6" w:space="0"/>
            <w:insideV w:val="single" w:color="D1D2D4" w:sz="6" w:space="0"/>
          </w:tblBorders>
          <w:tblCellMar>
            <w:top w:w="0" w:type="dxa"/>
            <w:left w:w="0" w:type="dxa"/>
            <w:bottom w:w="0" w:type="dxa"/>
            <w:right w:w="0" w:type="dxa"/>
          </w:tblCellMar>
        </w:tblPrEx>
        <w:trPr>
          <w:trHeight w:val="1050" w:hRule="atLeast"/>
        </w:trPr>
        <w:tc>
          <w:tcPr>
            <w:tcW w:w="1877" w:type="dxa"/>
            <w:tcBorders>
              <w:top w:val="single" w:color="000000" w:sz="6" w:space="0"/>
              <w:left w:val="single" w:color="000000" w:sz="6" w:space="0"/>
              <w:bottom w:val="single" w:color="000000" w:sz="6" w:space="0"/>
              <w:right w:val="single" w:color="000000" w:sz="6" w:space="0"/>
            </w:tcBorders>
          </w:tcPr>
          <w:p>
            <w:pPr>
              <w:pStyle w:val="19"/>
              <w:spacing w:before="68"/>
              <w:ind w:left="33" w:right="18"/>
              <w:rPr>
                <w:sz w:val="22"/>
              </w:rPr>
            </w:pPr>
            <w:r>
              <w:rPr>
                <w:color w:val="484848"/>
                <w:sz w:val="22"/>
              </w:rPr>
              <w:t>Upgrade</w:t>
            </w:r>
          </w:p>
        </w:tc>
        <w:tc>
          <w:tcPr>
            <w:tcW w:w="6437" w:type="dxa"/>
            <w:tcBorders>
              <w:top w:val="single" w:color="000000" w:sz="6" w:space="0"/>
              <w:left w:val="single" w:color="000000" w:sz="6" w:space="0"/>
              <w:bottom w:val="single" w:color="000000" w:sz="6" w:space="0"/>
              <w:right w:val="single" w:color="000000" w:sz="6" w:space="0"/>
            </w:tcBorders>
          </w:tcPr>
          <w:p>
            <w:pPr>
              <w:pStyle w:val="19"/>
              <w:spacing w:before="68"/>
              <w:ind w:left="26" w:right="10"/>
              <w:rPr>
                <w:sz w:val="22"/>
              </w:rPr>
            </w:pPr>
            <w:r>
              <w:rPr>
                <w:color w:val="484848"/>
                <w:sz w:val="22"/>
              </w:rPr>
              <w:t>要求服务器升级到一个高版本协议。</w:t>
            </w:r>
          </w:p>
        </w:tc>
      </w:tr>
      <w:tr>
        <w:tblPrEx>
          <w:tblBorders>
            <w:top w:val="single" w:color="D1D2D4" w:sz="6" w:space="0"/>
            <w:left w:val="single" w:color="D1D2D4" w:sz="6" w:space="0"/>
            <w:bottom w:val="single" w:color="D1D2D4" w:sz="6" w:space="0"/>
            <w:right w:val="single" w:color="D1D2D4" w:sz="6" w:space="0"/>
            <w:insideH w:val="single" w:color="D1D2D4" w:sz="6" w:space="0"/>
            <w:insideV w:val="single" w:color="D1D2D4" w:sz="6" w:space="0"/>
          </w:tblBorders>
          <w:tblCellMar>
            <w:top w:w="0" w:type="dxa"/>
            <w:left w:w="0" w:type="dxa"/>
            <w:bottom w:w="0" w:type="dxa"/>
            <w:right w:w="0" w:type="dxa"/>
          </w:tblCellMar>
        </w:tblPrEx>
        <w:trPr>
          <w:trHeight w:val="1050" w:hRule="atLeast"/>
        </w:trPr>
        <w:tc>
          <w:tcPr>
            <w:tcW w:w="1877" w:type="dxa"/>
            <w:tcBorders>
              <w:top w:val="single" w:color="000000" w:sz="6" w:space="0"/>
              <w:bottom w:val="single" w:color="000000" w:sz="6" w:space="0"/>
            </w:tcBorders>
            <w:shd w:val="clear" w:color="auto" w:fill="F6F8F9"/>
          </w:tcPr>
          <w:p>
            <w:pPr>
              <w:pStyle w:val="19"/>
              <w:spacing w:before="68"/>
              <w:ind w:left="34" w:right="18"/>
              <w:rPr>
                <w:sz w:val="22"/>
              </w:rPr>
            </w:pPr>
            <w:r>
              <w:rPr>
                <w:color w:val="484848"/>
                <w:spacing w:val="-1"/>
                <w:w w:val="133"/>
                <w:sz w:val="22"/>
              </w:rPr>
              <w:t>V</w:t>
            </w:r>
            <w:r>
              <w:rPr>
                <w:color w:val="484848"/>
                <w:spacing w:val="-1"/>
                <w:w w:val="55"/>
                <w:sz w:val="22"/>
              </w:rPr>
              <w:t>i</w:t>
            </w:r>
            <w:r>
              <w:rPr>
                <w:color w:val="484848"/>
                <w:w w:val="88"/>
                <w:sz w:val="22"/>
              </w:rPr>
              <w:t>a</w:t>
            </w:r>
          </w:p>
        </w:tc>
        <w:tc>
          <w:tcPr>
            <w:tcW w:w="6437" w:type="dxa"/>
            <w:tcBorders>
              <w:top w:val="single" w:color="000000" w:sz="6" w:space="0"/>
              <w:bottom w:val="single" w:color="000000" w:sz="6" w:space="0"/>
            </w:tcBorders>
            <w:shd w:val="clear" w:color="auto" w:fill="F6F8F9"/>
          </w:tcPr>
          <w:p>
            <w:pPr>
              <w:pStyle w:val="19"/>
              <w:spacing w:before="68"/>
              <w:ind w:left="23" w:right="10"/>
              <w:rPr>
                <w:sz w:val="22"/>
              </w:rPr>
            </w:pPr>
            <w:r>
              <w:rPr>
                <w:color w:val="484848"/>
                <w:sz w:val="22"/>
              </w:rPr>
              <w:t>告诉服务器，这个请求是由哪些代理发出的。</w:t>
            </w:r>
          </w:p>
        </w:tc>
      </w:tr>
      <w:tr>
        <w:tblPrEx>
          <w:tblBorders>
            <w:top w:val="single" w:color="D1D2D4" w:sz="6" w:space="0"/>
            <w:left w:val="single" w:color="D1D2D4" w:sz="6" w:space="0"/>
            <w:bottom w:val="single" w:color="D1D2D4" w:sz="6" w:space="0"/>
            <w:right w:val="single" w:color="D1D2D4" w:sz="6" w:space="0"/>
            <w:insideH w:val="single" w:color="D1D2D4" w:sz="6" w:space="0"/>
            <w:insideV w:val="single" w:color="D1D2D4" w:sz="6" w:space="0"/>
          </w:tblBorders>
          <w:tblCellMar>
            <w:top w:w="0" w:type="dxa"/>
            <w:left w:w="0" w:type="dxa"/>
            <w:bottom w:w="0" w:type="dxa"/>
            <w:right w:w="0" w:type="dxa"/>
          </w:tblCellMar>
        </w:tblPrEx>
        <w:trPr>
          <w:trHeight w:val="1050" w:hRule="atLeast"/>
        </w:trPr>
        <w:tc>
          <w:tcPr>
            <w:tcW w:w="1877" w:type="dxa"/>
            <w:tcBorders>
              <w:top w:val="single" w:color="000000" w:sz="6" w:space="0"/>
              <w:left w:val="single" w:color="000000" w:sz="6" w:space="0"/>
              <w:bottom w:val="single" w:color="000000" w:sz="6" w:space="0"/>
              <w:right w:val="single" w:color="000000" w:sz="6" w:space="0"/>
            </w:tcBorders>
          </w:tcPr>
          <w:p>
            <w:pPr>
              <w:pStyle w:val="19"/>
              <w:spacing w:before="69"/>
              <w:ind w:left="31" w:right="18"/>
              <w:rPr>
                <w:sz w:val="22"/>
              </w:rPr>
            </w:pPr>
            <w:r>
              <w:rPr>
                <w:color w:val="484848"/>
                <w:spacing w:val="-1"/>
                <w:w w:val="178"/>
                <w:sz w:val="22"/>
              </w:rPr>
              <w:t>W</w:t>
            </w:r>
            <w:r>
              <w:rPr>
                <w:color w:val="484848"/>
                <w:spacing w:val="-1"/>
                <w:w w:val="88"/>
                <w:sz w:val="22"/>
              </w:rPr>
              <w:t>a</w:t>
            </w:r>
            <w:r>
              <w:rPr>
                <w:color w:val="484848"/>
                <w:spacing w:val="-1"/>
                <w:w w:val="66"/>
                <w:sz w:val="22"/>
              </w:rPr>
              <w:t>r</w:t>
            </w:r>
            <w:r>
              <w:rPr>
                <w:color w:val="484848"/>
                <w:spacing w:val="-1"/>
                <w:w w:val="100"/>
                <w:sz w:val="22"/>
              </w:rPr>
              <w:t>n</w:t>
            </w:r>
            <w:r>
              <w:rPr>
                <w:color w:val="484848"/>
                <w:spacing w:val="-1"/>
                <w:w w:val="55"/>
                <w:sz w:val="22"/>
              </w:rPr>
              <w:t>i</w:t>
            </w:r>
            <w:r>
              <w:rPr>
                <w:color w:val="484848"/>
                <w:spacing w:val="-1"/>
                <w:w w:val="100"/>
                <w:sz w:val="22"/>
              </w:rPr>
              <w:t>n</w:t>
            </w:r>
            <w:r>
              <w:rPr>
                <w:color w:val="484848"/>
                <w:w w:val="88"/>
                <w:sz w:val="22"/>
              </w:rPr>
              <w:t>g</w:t>
            </w:r>
          </w:p>
        </w:tc>
        <w:tc>
          <w:tcPr>
            <w:tcW w:w="6437" w:type="dxa"/>
            <w:tcBorders>
              <w:top w:val="single" w:color="000000" w:sz="6" w:space="0"/>
              <w:left w:val="single" w:color="000000" w:sz="6" w:space="0"/>
              <w:bottom w:val="single" w:color="000000" w:sz="6" w:space="0"/>
              <w:right w:val="single" w:color="000000" w:sz="6" w:space="0"/>
            </w:tcBorders>
          </w:tcPr>
          <w:p>
            <w:pPr>
              <w:pStyle w:val="19"/>
              <w:spacing w:before="69"/>
              <w:ind w:left="23" w:right="10"/>
              <w:rPr>
                <w:sz w:val="22"/>
              </w:rPr>
            </w:pPr>
            <w:r>
              <w:rPr>
                <w:color w:val="484848"/>
                <w:sz w:val="22"/>
              </w:rPr>
              <w:t>一个一般性的警告，表示在实体内容体中可能存在错误。</w:t>
            </w:r>
          </w:p>
        </w:tc>
      </w:tr>
    </w:tbl>
    <w:p>
      <w:pPr>
        <w:pStyle w:val="7"/>
        <w:spacing w:before="10"/>
        <w:ind w:left="0"/>
        <w:rPr>
          <w:rFonts w:ascii="Microsoft JhengHei"/>
          <w:b/>
          <w:sz w:val="28"/>
        </w:rPr>
      </w:pPr>
    </w:p>
    <w:p>
      <w:pPr>
        <w:pStyle w:val="18"/>
        <w:numPr>
          <w:ilvl w:val="0"/>
          <w:numId w:val="22"/>
        </w:numPr>
        <w:tabs>
          <w:tab w:val="left" w:pos="879"/>
          <w:tab w:val="left" w:pos="880"/>
        </w:tabs>
        <w:spacing w:before="0" w:after="0" w:line="423" w:lineRule="exact"/>
        <w:ind w:left="880" w:right="0" w:hanging="360"/>
        <w:jc w:val="left"/>
        <w:rPr>
          <w:b/>
          <w:sz w:val="24"/>
        </w:rPr>
      </w:pPr>
      <w:r>
        <w:rPr>
          <w:b/>
          <w:color w:val="484848"/>
          <w:sz w:val="24"/>
        </w:rPr>
        <w:t>强，协商缓存</w:t>
      </w:r>
    </w:p>
    <w:p>
      <w:pPr>
        <w:spacing w:before="173" w:line="395"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72" w:lineRule="exact"/>
      </w:pPr>
      <w:r>
        <w:rPr>
          <w:color w:val="484848"/>
        </w:rPr>
        <w:t>缓存分为两种：强缓存和协商缓存，根据响应的 header 内容来决定。</w:t>
      </w:r>
    </w:p>
    <w:p>
      <w:pPr>
        <w:pStyle w:val="7"/>
        <w:ind w:left="0"/>
        <w:rPr>
          <w:sz w:val="20"/>
        </w:rPr>
      </w:pPr>
    </w:p>
    <w:p>
      <w:pPr>
        <w:pStyle w:val="7"/>
        <w:ind w:left="0"/>
        <w:rPr>
          <w:sz w:val="20"/>
        </w:rPr>
      </w:pPr>
    </w:p>
    <w:p>
      <w:pPr>
        <w:pStyle w:val="7"/>
        <w:spacing w:before="4" w:after="1"/>
        <w:ind w:left="0"/>
        <w:rPr>
          <w:sz w:val="10"/>
        </w:rPr>
      </w:pPr>
    </w:p>
    <w:tbl>
      <w:tblPr>
        <w:tblStyle w:val="15"/>
        <w:tblW w:w="0" w:type="auto"/>
        <w:tblInd w:w="1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235"/>
        <w:gridCol w:w="1576"/>
        <w:gridCol w:w="2209"/>
        <w:gridCol w:w="329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50" w:hRule="atLeast"/>
        </w:trPr>
        <w:tc>
          <w:tcPr>
            <w:tcW w:w="1235" w:type="dxa"/>
          </w:tcPr>
          <w:p>
            <w:pPr>
              <w:pStyle w:val="19"/>
              <w:spacing w:before="0"/>
              <w:jc w:val="left"/>
              <w:rPr>
                <w:rFonts w:ascii="Times New Roman"/>
                <w:sz w:val="22"/>
              </w:rPr>
            </w:pPr>
          </w:p>
        </w:tc>
        <w:tc>
          <w:tcPr>
            <w:tcW w:w="1576" w:type="dxa"/>
          </w:tcPr>
          <w:p>
            <w:pPr>
              <w:pStyle w:val="19"/>
              <w:spacing w:before="68"/>
              <w:ind w:left="107" w:right="93"/>
              <w:rPr>
                <w:sz w:val="22"/>
              </w:rPr>
            </w:pPr>
            <w:r>
              <w:rPr>
                <w:color w:val="484848"/>
                <w:sz w:val="22"/>
              </w:rPr>
              <w:t>获取资源形式</w:t>
            </w:r>
          </w:p>
        </w:tc>
        <w:tc>
          <w:tcPr>
            <w:tcW w:w="2209" w:type="dxa"/>
          </w:tcPr>
          <w:p>
            <w:pPr>
              <w:pStyle w:val="19"/>
              <w:spacing w:before="68"/>
              <w:ind w:left="162" w:right="148"/>
              <w:rPr>
                <w:sz w:val="22"/>
              </w:rPr>
            </w:pPr>
            <w:r>
              <w:rPr>
                <w:color w:val="484848"/>
                <w:sz w:val="22"/>
              </w:rPr>
              <w:t>状态码</w:t>
            </w:r>
          </w:p>
        </w:tc>
        <w:tc>
          <w:tcPr>
            <w:tcW w:w="3294" w:type="dxa"/>
          </w:tcPr>
          <w:p>
            <w:pPr>
              <w:pStyle w:val="19"/>
              <w:spacing w:before="68"/>
              <w:ind w:right="749"/>
              <w:jc w:val="right"/>
              <w:rPr>
                <w:sz w:val="22"/>
              </w:rPr>
            </w:pPr>
            <w:r>
              <w:rPr>
                <w:color w:val="484848"/>
                <w:sz w:val="22"/>
              </w:rPr>
              <w:t>发送请求到服务器</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50" w:hRule="atLeast"/>
        </w:trPr>
        <w:tc>
          <w:tcPr>
            <w:tcW w:w="1235" w:type="dxa"/>
            <w:tcBorders>
              <w:left w:val="single" w:color="D1D2D4" w:sz="6" w:space="0"/>
              <w:right w:val="single" w:color="D1D2D4" w:sz="6" w:space="0"/>
            </w:tcBorders>
            <w:shd w:val="clear" w:color="auto" w:fill="F6F8F9"/>
          </w:tcPr>
          <w:p>
            <w:pPr>
              <w:pStyle w:val="19"/>
              <w:spacing w:before="69"/>
              <w:ind w:left="157" w:right="142"/>
              <w:rPr>
                <w:sz w:val="22"/>
              </w:rPr>
            </w:pPr>
            <w:r>
              <w:rPr>
                <w:color w:val="484848"/>
                <w:sz w:val="22"/>
              </w:rPr>
              <w:t>强缓存</w:t>
            </w:r>
          </w:p>
        </w:tc>
        <w:tc>
          <w:tcPr>
            <w:tcW w:w="1576" w:type="dxa"/>
            <w:tcBorders>
              <w:left w:val="single" w:color="D1D2D4" w:sz="6" w:space="0"/>
              <w:right w:val="single" w:color="D1D2D4" w:sz="6" w:space="0"/>
            </w:tcBorders>
            <w:shd w:val="clear" w:color="auto" w:fill="F6F8F9"/>
          </w:tcPr>
          <w:p>
            <w:pPr>
              <w:pStyle w:val="19"/>
              <w:spacing w:before="69"/>
              <w:ind w:left="107" w:right="90"/>
              <w:rPr>
                <w:sz w:val="22"/>
              </w:rPr>
            </w:pPr>
            <w:r>
              <w:rPr>
                <w:color w:val="484848"/>
                <w:sz w:val="22"/>
              </w:rPr>
              <w:t>从缓存取</w:t>
            </w:r>
          </w:p>
        </w:tc>
        <w:tc>
          <w:tcPr>
            <w:tcW w:w="2209" w:type="dxa"/>
            <w:tcBorders>
              <w:left w:val="single" w:color="D1D2D4" w:sz="6" w:space="0"/>
              <w:right w:val="single" w:color="D1D2D4" w:sz="6" w:space="0"/>
            </w:tcBorders>
            <w:shd w:val="clear" w:color="auto" w:fill="F6F8F9"/>
          </w:tcPr>
          <w:p>
            <w:pPr>
              <w:pStyle w:val="19"/>
              <w:spacing w:before="69"/>
              <w:ind w:left="162" w:right="148"/>
              <w:rPr>
                <w:sz w:val="22"/>
              </w:rPr>
            </w:pPr>
            <w:r>
              <w:rPr>
                <w:color w:val="484848"/>
                <w:spacing w:val="-1"/>
                <w:w w:val="100"/>
                <w:sz w:val="22"/>
              </w:rPr>
              <w:t>20</w:t>
            </w:r>
            <w:r>
              <w:rPr>
                <w:color w:val="484848"/>
                <w:spacing w:val="-2"/>
                <w:w w:val="100"/>
                <w:sz w:val="22"/>
              </w:rPr>
              <w:t>0</w:t>
            </w:r>
            <w:r>
              <w:rPr>
                <w:color w:val="484848"/>
                <w:spacing w:val="-1"/>
                <w:w w:val="100"/>
                <w:sz w:val="22"/>
              </w:rPr>
              <w:t>（</w:t>
            </w:r>
            <w:r>
              <w:rPr>
                <w:color w:val="484848"/>
                <w:spacing w:val="-1"/>
                <w:w w:val="55"/>
                <w:sz w:val="22"/>
              </w:rPr>
              <w:t>f</w:t>
            </w:r>
            <w:r>
              <w:rPr>
                <w:color w:val="484848"/>
                <w:spacing w:val="-1"/>
                <w:w w:val="66"/>
                <w:sz w:val="22"/>
              </w:rPr>
              <w:t>r</w:t>
            </w:r>
            <w:r>
              <w:rPr>
                <w:color w:val="484848"/>
                <w:spacing w:val="-1"/>
                <w:w w:val="88"/>
                <w:sz w:val="22"/>
              </w:rPr>
              <w:t>o</w:t>
            </w:r>
            <w:r>
              <w:rPr>
                <w:color w:val="484848"/>
                <w:w w:val="144"/>
                <w:sz w:val="22"/>
              </w:rPr>
              <w:t>m</w:t>
            </w:r>
            <w:r>
              <w:rPr>
                <w:color w:val="484848"/>
                <w:spacing w:val="-56"/>
                <w:sz w:val="22"/>
              </w:rPr>
              <w:t xml:space="preserve"> </w:t>
            </w:r>
            <w:r>
              <w:rPr>
                <w:color w:val="484848"/>
                <w:spacing w:val="-1"/>
                <w:w w:val="88"/>
                <w:sz w:val="22"/>
              </w:rPr>
              <w:t>cac</w:t>
            </w:r>
            <w:r>
              <w:rPr>
                <w:color w:val="484848"/>
                <w:spacing w:val="-1"/>
                <w:w w:val="100"/>
                <w:sz w:val="22"/>
              </w:rPr>
              <w:t>h</w:t>
            </w:r>
            <w:r>
              <w:rPr>
                <w:color w:val="484848"/>
                <w:spacing w:val="-2"/>
                <w:w w:val="88"/>
                <w:sz w:val="22"/>
              </w:rPr>
              <w:t>e</w:t>
            </w:r>
            <w:r>
              <w:rPr>
                <w:color w:val="484848"/>
                <w:w w:val="100"/>
                <w:sz w:val="22"/>
              </w:rPr>
              <w:t>）</w:t>
            </w:r>
          </w:p>
        </w:tc>
        <w:tc>
          <w:tcPr>
            <w:tcW w:w="3294" w:type="dxa"/>
            <w:tcBorders>
              <w:left w:val="single" w:color="D1D2D4" w:sz="6" w:space="0"/>
              <w:right w:val="single" w:color="D1D2D4" w:sz="6" w:space="0"/>
            </w:tcBorders>
            <w:shd w:val="clear" w:color="auto" w:fill="F6F8F9"/>
          </w:tcPr>
          <w:p>
            <w:pPr>
              <w:pStyle w:val="19"/>
              <w:spacing w:before="69"/>
              <w:ind w:right="749"/>
              <w:jc w:val="right"/>
              <w:rPr>
                <w:sz w:val="22"/>
              </w:rPr>
            </w:pPr>
            <w:r>
              <w:rPr>
                <w:color w:val="484848"/>
                <w:sz w:val="22"/>
              </w:rPr>
              <w:t>否，直接从缓存取</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50" w:hRule="atLeast"/>
        </w:trPr>
        <w:tc>
          <w:tcPr>
            <w:tcW w:w="1235" w:type="dxa"/>
          </w:tcPr>
          <w:p>
            <w:pPr>
              <w:pStyle w:val="19"/>
              <w:spacing w:before="67"/>
              <w:ind w:left="157" w:right="142"/>
              <w:rPr>
                <w:sz w:val="22"/>
              </w:rPr>
            </w:pPr>
            <w:r>
              <w:rPr>
                <w:color w:val="484848"/>
                <w:sz w:val="22"/>
              </w:rPr>
              <w:t>协商缓存</w:t>
            </w:r>
          </w:p>
        </w:tc>
        <w:tc>
          <w:tcPr>
            <w:tcW w:w="1576" w:type="dxa"/>
          </w:tcPr>
          <w:p>
            <w:pPr>
              <w:pStyle w:val="19"/>
              <w:spacing w:before="67"/>
              <w:ind w:left="107" w:right="90"/>
              <w:rPr>
                <w:sz w:val="22"/>
              </w:rPr>
            </w:pPr>
            <w:r>
              <w:rPr>
                <w:color w:val="484848"/>
                <w:sz w:val="22"/>
              </w:rPr>
              <w:t>从缓存取</w:t>
            </w:r>
          </w:p>
        </w:tc>
        <w:tc>
          <w:tcPr>
            <w:tcW w:w="2209" w:type="dxa"/>
          </w:tcPr>
          <w:p>
            <w:pPr>
              <w:pStyle w:val="19"/>
              <w:spacing w:before="67"/>
              <w:ind w:left="165" w:right="148"/>
              <w:rPr>
                <w:sz w:val="22"/>
              </w:rPr>
            </w:pPr>
            <w:r>
              <w:rPr>
                <w:color w:val="484848"/>
                <w:spacing w:val="-1"/>
                <w:w w:val="100"/>
                <w:sz w:val="22"/>
              </w:rPr>
              <w:t>30</w:t>
            </w:r>
            <w:r>
              <w:rPr>
                <w:color w:val="484848"/>
                <w:w w:val="100"/>
                <w:sz w:val="22"/>
              </w:rPr>
              <w:t>4</w:t>
            </w:r>
            <w:r>
              <w:rPr>
                <w:color w:val="484848"/>
                <w:spacing w:val="-1"/>
                <w:w w:val="100"/>
                <w:sz w:val="22"/>
              </w:rPr>
              <w:t>（n</w:t>
            </w:r>
            <w:r>
              <w:rPr>
                <w:color w:val="484848"/>
                <w:spacing w:val="-1"/>
                <w:w w:val="88"/>
                <w:sz w:val="22"/>
              </w:rPr>
              <w:t>o</w:t>
            </w:r>
            <w:r>
              <w:rPr>
                <w:color w:val="484848"/>
                <w:w w:val="55"/>
                <w:sz w:val="22"/>
              </w:rPr>
              <w:t>t</w:t>
            </w:r>
            <w:r>
              <w:rPr>
                <w:color w:val="484848"/>
                <w:spacing w:val="-57"/>
                <w:sz w:val="22"/>
              </w:rPr>
              <w:t xml:space="preserve"> </w:t>
            </w:r>
            <w:r>
              <w:rPr>
                <w:color w:val="484848"/>
                <w:spacing w:val="-1"/>
                <w:w w:val="144"/>
                <w:sz w:val="22"/>
              </w:rPr>
              <w:t>m</w:t>
            </w:r>
            <w:r>
              <w:rPr>
                <w:color w:val="484848"/>
                <w:spacing w:val="-1"/>
                <w:w w:val="88"/>
                <w:sz w:val="22"/>
              </w:rPr>
              <w:t>o</w:t>
            </w:r>
            <w:r>
              <w:rPr>
                <w:color w:val="484848"/>
                <w:spacing w:val="-1"/>
                <w:w w:val="100"/>
                <w:sz w:val="22"/>
              </w:rPr>
              <w:t>d</w:t>
            </w:r>
            <w:r>
              <w:rPr>
                <w:color w:val="484848"/>
                <w:spacing w:val="-1"/>
                <w:w w:val="55"/>
                <w:sz w:val="22"/>
              </w:rPr>
              <w:t>ifi</w:t>
            </w:r>
            <w:r>
              <w:rPr>
                <w:color w:val="484848"/>
                <w:spacing w:val="-1"/>
                <w:w w:val="88"/>
                <w:sz w:val="22"/>
              </w:rPr>
              <w:t>e</w:t>
            </w:r>
            <w:r>
              <w:rPr>
                <w:color w:val="484848"/>
                <w:spacing w:val="-2"/>
                <w:w w:val="100"/>
                <w:sz w:val="22"/>
              </w:rPr>
              <w:t>d</w:t>
            </w:r>
            <w:r>
              <w:rPr>
                <w:color w:val="484848"/>
                <w:w w:val="100"/>
                <w:sz w:val="22"/>
              </w:rPr>
              <w:t>）</w:t>
            </w:r>
          </w:p>
        </w:tc>
        <w:tc>
          <w:tcPr>
            <w:tcW w:w="3294" w:type="dxa"/>
          </w:tcPr>
          <w:p>
            <w:pPr>
              <w:pStyle w:val="19"/>
              <w:spacing w:before="67" w:line="266" w:lineRule="auto"/>
              <w:ind w:left="1536" w:right="-15" w:hanging="1529"/>
              <w:jc w:val="left"/>
              <w:rPr>
                <w:sz w:val="22"/>
              </w:rPr>
            </w:pPr>
            <w:r>
              <w:rPr>
                <w:color w:val="484848"/>
                <w:spacing w:val="-5"/>
                <w:sz w:val="22"/>
              </w:rPr>
              <w:t>是，通过服务器来告知缓存是否可用</w:t>
            </w:r>
          </w:p>
        </w:tc>
      </w:tr>
    </w:tbl>
    <w:p>
      <w:pPr>
        <w:spacing w:after="0" w:line="266" w:lineRule="auto"/>
        <w:jc w:val="left"/>
        <w:rPr>
          <w:sz w:val="22"/>
        </w:rPr>
        <w:sectPr>
          <w:pgSz w:w="11910" w:h="16840"/>
          <w:pgMar w:top="1420" w:right="1460" w:bottom="1160" w:left="1640" w:header="0" w:footer="963" w:gutter="0"/>
        </w:sectPr>
      </w:pPr>
    </w:p>
    <w:p>
      <w:pPr>
        <w:pStyle w:val="7"/>
        <w:spacing w:before="10"/>
        <w:ind w:left="0"/>
        <w:rPr>
          <w:sz w:val="7"/>
        </w:rPr>
      </w:pPr>
    </w:p>
    <w:p>
      <w:pPr>
        <w:pStyle w:val="7"/>
        <w:spacing w:before="63" w:line="266" w:lineRule="auto"/>
        <w:ind w:right="300"/>
        <w:jc w:val="both"/>
      </w:pPr>
      <w:r>
        <w:rPr>
          <w:color w:val="484848"/>
          <w:w w:val="90"/>
        </w:rPr>
        <w:t xml:space="preserve">强缓存相关字段有expires，cache-control。如果cache-control 与expires 同时存在的话， </w:t>
      </w:r>
      <w:r>
        <w:rPr>
          <w:color w:val="484848"/>
        </w:rPr>
        <w:t>cache-control 的优先级高于expires。</w:t>
      </w:r>
    </w:p>
    <w:p>
      <w:pPr>
        <w:pStyle w:val="7"/>
        <w:spacing w:line="280" w:lineRule="exact"/>
        <w:jc w:val="both"/>
      </w:pPr>
      <w:r>
        <w:rPr>
          <w:color w:val="484848"/>
          <w:spacing w:val="3"/>
          <w:w w:val="100"/>
        </w:rPr>
        <w:t>协商缓存相关字段有</w:t>
      </w:r>
      <w:r>
        <w:rPr>
          <w:color w:val="484848"/>
          <w:spacing w:val="-1"/>
          <w:w w:val="111"/>
        </w:rPr>
        <w:t>L</w:t>
      </w:r>
      <w:r>
        <w:rPr>
          <w:color w:val="484848"/>
          <w:spacing w:val="-1"/>
          <w:w w:val="88"/>
        </w:rPr>
        <w:t>a</w:t>
      </w:r>
      <w:r>
        <w:rPr>
          <w:color w:val="484848"/>
          <w:spacing w:val="-1"/>
          <w:w w:val="77"/>
        </w:rPr>
        <w:t>s</w:t>
      </w:r>
      <w:r>
        <w:rPr>
          <w:color w:val="484848"/>
          <w:spacing w:val="-1"/>
          <w:w w:val="55"/>
        </w:rPr>
        <w:t>t</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spacing w:val="-1"/>
          <w:w w:val="100"/>
        </w:rPr>
        <w:t>d</w:t>
      </w:r>
      <w:r>
        <w:rPr>
          <w:color w:val="484848"/>
          <w:spacing w:val="-1"/>
          <w:w w:val="55"/>
        </w:rPr>
        <w:t>/</w:t>
      </w:r>
      <w:r>
        <w:rPr>
          <w:color w:val="484848"/>
          <w:spacing w:val="-1"/>
          <w:w w:val="66"/>
        </w:rPr>
        <w:t>I</w:t>
      </w:r>
      <w:r>
        <w:rPr>
          <w:color w:val="484848"/>
          <w:spacing w:val="-1"/>
          <w:w w:val="55"/>
        </w:rPr>
        <w:t>f</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spacing w:val="-1"/>
          <w:w w:val="100"/>
        </w:rPr>
        <w:t>d</w:t>
      </w:r>
      <w:r>
        <w:rPr>
          <w:color w:val="484848"/>
          <w:spacing w:val="-1"/>
          <w:w w:val="109"/>
        </w:rPr>
        <w:t>-</w:t>
      </w:r>
      <w:r>
        <w:rPr>
          <w:color w:val="484848"/>
          <w:spacing w:val="-1"/>
          <w:w w:val="100"/>
        </w:rPr>
        <w:t>S</w:t>
      </w:r>
      <w:r>
        <w:rPr>
          <w:color w:val="484848"/>
          <w:spacing w:val="-1"/>
          <w:w w:val="55"/>
        </w:rPr>
        <w:t>i</w:t>
      </w:r>
      <w:r>
        <w:rPr>
          <w:color w:val="484848"/>
          <w:spacing w:val="-1"/>
          <w:w w:val="100"/>
        </w:rPr>
        <w:t>n</w:t>
      </w:r>
      <w:r>
        <w:rPr>
          <w:color w:val="484848"/>
          <w:spacing w:val="-1"/>
          <w:w w:val="88"/>
        </w:rPr>
        <w:t>c</w:t>
      </w:r>
      <w:r>
        <w:rPr>
          <w:color w:val="484848"/>
          <w:spacing w:val="-2"/>
          <w:w w:val="88"/>
        </w:rPr>
        <w:t>e</w:t>
      </w:r>
      <w:r>
        <w:rPr>
          <w:color w:val="484848"/>
          <w:spacing w:val="-1"/>
          <w:w w:val="100"/>
        </w:rPr>
        <w:t>，</w:t>
      </w:r>
      <w:r>
        <w:rPr>
          <w:color w:val="484848"/>
          <w:spacing w:val="-1"/>
          <w:w w:val="122"/>
        </w:rPr>
        <w:t>E</w:t>
      </w:r>
      <w:r>
        <w:rPr>
          <w:color w:val="484848"/>
          <w:spacing w:val="-1"/>
          <w:w w:val="55"/>
        </w:rPr>
        <w:t>t</w:t>
      </w:r>
      <w:r>
        <w:rPr>
          <w:color w:val="484848"/>
          <w:spacing w:val="-1"/>
          <w:w w:val="88"/>
        </w:rPr>
        <w:t>ag</w:t>
      </w:r>
      <w:r>
        <w:rPr>
          <w:color w:val="484848"/>
          <w:spacing w:val="-1"/>
          <w:w w:val="55"/>
        </w:rPr>
        <w:t>/</w:t>
      </w:r>
      <w:r>
        <w:rPr>
          <w:color w:val="484848"/>
          <w:spacing w:val="-1"/>
          <w:w w:val="66"/>
        </w:rPr>
        <w:t>I</w:t>
      </w:r>
      <w:r>
        <w:rPr>
          <w:color w:val="484848"/>
          <w:spacing w:val="-1"/>
          <w:w w:val="55"/>
        </w:rPr>
        <w:t>f</w:t>
      </w:r>
      <w:r>
        <w:rPr>
          <w:color w:val="484848"/>
          <w:spacing w:val="-1"/>
          <w:w w:val="109"/>
        </w:rPr>
        <w:t>-</w:t>
      </w:r>
      <w:r>
        <w:rPr>
          <w:color w:val="484848"/>
          <w:spacing w:val="-1"/>
          <w:w w:val="133"/>
        </w:rPr>
        <w:t>N</w:t>
      </w:r>
      <w:r>
        <w:rPr>
          <w:color w:val="484848"/>
          <w:spacing w:val="-1"/>
          <w:w w:val="88"/>
        </w:rPr>
        <w:t>o</w:t>
      </w:r>
      <w:r>
        <w:rPr>
          <w:color w:val="484848"/>
          <w:spacing w:val="-1"/>
          <w:w w:val="100"/>
        </w:rPr>
        <w:t>n</w:t>
      </w:r>
      <w:r>
        <w:rPr>
          <w:color w:val="484848"/>
          <w:spacing w:val="-1"/>
          <w:w w:val="88"/>
        </w:rPr>
        <w:t>e</w:t>
      </w:r>
      <w:r>
        <w:rPr>
          <w:color w:val="484848"/>
          <w:spacing w:val="-1"/>
          <w:w w:val="109"/>
        </w:rPr>
        <w:t>-</w:t>
      </w:r>
      <w:r>
        <w:rPr>
          <w:color w:val="484848"/>
          <w:spacing w:val="-1"/>
          <w:w w:val="156"/>
        </w:rPr>
        <w:t>M</w:t>
      </w:r>
      <w:r>
        <w:rPr>
          <w:color w:val="484848"/>
          <w:spacing w:val="-1"/>
          <w:w w:val="88"/>
        </w:rPr>
        <w:t>a</w:t>
      </w:r>
      <w:r>
        <w:rPr>
          <w:color w:val="484848"/>
          <w:spacing w:val="-1"/>
          <w:w w:val="55"/>
        </w:rPr>
        <w:t>t</w:t>
      </w:r>
      <w:r>
        <w:rPr>
          <w:color w:val="484848"/>
          <w:spacing w:val="-1"/>
          <w:w w:val="88"/>
        </w:rPr>
        <w:t>c</w:t>
      </w:r>
      <w:r>
        <w:rPr>
          <w:color w:val="484848"/>
          <w:w w:val="100"/>
        </w:rPr>
        <w:t>h</w:t>
      </w:r>
    </w:p>
    <w:p>
      <w:pPr>
        <w:pStyle w:val="7"/>
        <w:ind w:left="0"/>
      </w:pPr>
    </w:p>
    <w:p>
      <w:pPr>
        <w:pStyle w:val="7"/>
        <w:spacing w:before="3"/>
        <w:ind w:left="0"/>
        <w:rPr>
          <w:sz w:val="19"/>
        </w:rPr>
      </w:pPr>
    </w:p>
    <w:p>
      <w:pPr>
        <w:pStyle w:val="4"/>
        <w:numPr>
          <w:ilvl w:val="0"/>
          <w:numId w:val="22"/>
        </w:numPr>
        <w:tabs>
          <w:tab w:val="left" w:pos="879"/>
          <w:tab w:val="left" w:pos="880"/>
        </w:tabs>
        <w:spacing w:before="0" w:after="0" w:line="240" w:lineRule="auto"/>
        <w:ind w:left="880" w:right="0" w:hanging="360"/>
        <w:jc w:val="left"/>
      </w:pPr>
      <w:r>
        <w:rPr>
          <w:color w:val="484848"/>
          <w:spacing w:val="-1"/>
        </w:rPr>
        <w:t xml:space="preserve">讲讲 </w:t>
      </w:r>
      <w:r>
        <w:rPr>
          <w:color w:val="484848"/>
        </w:rPr>
        <w:t>304</w:t>
      </w:r>
    </w:p>
    <w:p>
      <w:pPr>
        <w:pStyle w:val="6"/>
      </w:pPr>
      <w:r>
        <w:rPr>
          <w:color w:val="484848"/>
        </w:rPr>
        <w:t>参考回答：</w:t>
      </w:r>
    </w:p>
    <w:p>
      <w:pPr>
        <w:pStyle w:val="7"/>
        <w:spacing w:line="266" w:lineRule="auto"/>
        <w:ind w:right="282"/>
        <w:jc w:val="both"/>
      </w:pPr>
      <w:r>
        <w:rPr>
          <w:color w:val="484848"/>
          <w:spacing w:val="-8"/>
        </w:rPr>
        <w:t>304</w:t>
      </w:r>
      <w:r>
        <w:rPr>
          <w:color w:val="484848"/>
          <w:spacing w:val="-6"/>
        </w:rPr>
        <w:t xml:space="preserve">：如果客户端发送了一个带条件的 </w:t>
      </w:r>
      <w:r>
        <w:rPr>
          <w:color w:val="484848"/>
        </w:rPr>
        <w:t>GET</w:t>
      </w:r>
      <w:r>
        <w:rPr>
          <w:color w:val="484848"/>
          <w:spacing w:val="-5"/>
        </w:rPr>
        <w:t xml:space="preserve"> 请求且该请求已被允许，而文档的内容</w:t>
      </w:r>
      <w:r>
        <w:rPr>
          <w:color w:val="484848"/>
        </w:rPr>
        <w:t>（自</w:t>
      </w:r>
      <w:r>
        <w:rPr>
          <w:color w:val="484848"/>
          <w:spacing w:val="-3"/>
        </w:rPr>
        <w:t>上次访问以来或者根据请求的条件</w:t>
      </w:r>
      <w:r>
        <w:rPr>
          <w:color w:val="484848"/>
        </w:rPr>
        <w:t>）</w:t>
      </w:r>
      <w:r>
        <w:rPr>
          <w:color w:val="484848"/>
          <w:spacing w:val="-6"/>
        </w:rPr>
        <w:t xml:space="preserve">并没有改变，则服务器应当返回这个 </w:t>
      </w:r>
      <w:r>
        <w:rPr>
          <w:color w:val="484848"/>
        </w:rPr>
        <w:t>304</w:t>
      </w:r>
      <w:r>
        <w:rPr>
          <w:color w:val="484848"/>
          <w:spacing w:val="-12"/>
        </w:rPr>
        <w:t xml:space="preserve"> 状态码。</w:t>
      </w:r>
    </w:p>
    <w:p>
      <w:pPr>
        <w:pStyle w:val="7"/>
        <w:ind w:left="0"/>
      </w:pPr>
    </w:p>
    <w:p>
      <w:pPr>
        <w:pStyle w:val="7"/>
        <w:ind w:left="0"/>
        <w:rPr>
          <w:sz w:val="16"/>
        </w:rPr>
      </w:pPr>
    </w:p>
    <w:p>
      <w:pPr>
        <w:pStyle w:val="4"/>
        <w:numPr>
          <w:ilvl w:val="0"/>
          <w:numId w:val="22"/>
        </w:numPr>
        <w:tabs>
          <w:tab w:val="left" w:pos="879"/>
          <w:tab w:val="left" w:pos="880"/>
        </w:tabs>
        <w:spacing w:before="0" w:after="0" w:line="240" w:lineRule="auto"/>
        <w:ind w:left="880" w:right="0" w:hanging="360"/>
        <w:jc w:val="left"/>
      </w:pPr>
      <w:r>
        <w:rPr>
          <w:color w:val="484848"/>
        </w:rPr>
        <w:t>强缓存、协商缓存什么时候用哪个</w:t>
      </w:r>
    </w:p>
    <w:p>
      <w:pPr>
        <w:pStyle w:val="6"/>
      </w:pPr>
      <w:r>
        <w:rPr>
          <w:color w:val="484848"/>
        </w:rPr>
        <w:t>参考回答：</w:t>
      </w:r>
    </w:p>
    <w:p>
      <w:pPr>
        <w:pStyle w:val="7"/>
        <w:spacing w:line="266" w:lineRule="auto"/>
        <w:ind w:right="337"/>
        <w:jc w:val="both"/>
      </w:pPr>
      <w:r>
        <w:rPr>
          <w:color w:val="484848"/>
          <w:spacing w:val="-6"/>
        </w:rPr>
        <w:t>因为服务器上的资源不是一直固定不变的，大多数情况下它会更新，这个时候如果我们</w:t>
      </w:r>
      <w:r>
        <w:rPr>
          <w:color w:val="484848"/>
          <w:spacing w:val="-8"/>
        </w:rPr>
        <w:t>还访问本地缓存，那么对用户来说，那就相当于资源没有更新，用户看到的还是旧的资源；所以我们希望服务器上的资源更新了浏览器就请求新的资源，没有更新就使用本地</w:t>
      </w:r>
      <w:r>
        <w:rPr>
          <w:color w:val="484848"/>
          <w:spacing w:val="-3"/>
        </w:rPr>
        <w:t>的缓存，以最大程度的减少因网络请求而产生的资源浪费。</w:t>
      </w:r>
    </w:p>
    <w:p>
      <w:pPr>
        <w:spacing w:after="0" w:line="266" w:lineRule="auto"/>
        <w:jc w:val="both"/>
        <w:sectPr>
          <w:pgSz w:w="11910" w:h="16840"/>
          <w:pgMar w:top="1580" w:right="1460" w:bottom="1720" w:left="1640" w:header="0" w:footer="963" w:gutter="0"/>
        </w:sectPr>
      </w:pPr>
    </w:p>
    <w:p>
      <w:pPr>
        <w:pStyle w:val="7"/>
        <w:rPr>
          <w:sz w:val="20"/>
        </w:rPr>
      </w:pPr>
      <w:r>
        <w:rPr>
          <w:sz w:val="20"/>
        </w:rPr>
        <w:drawing>
          <wp:inline distT="0" distB="0" distL="0" distR="0">
            <wp:extent cx="5281295" cy="5018405"/>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6" cstate="print"/>
                    <a:stretch>
                      <a:fillRect/>
                    </a:stretch>
                  </pic:blipFill>
                  <pic:spPr>
                    <a:xfrm>
                      <a:off x="0" y="0"/>
                      <a:ext cx="5281869" cy="5018532"/>
                    </a:xfrm>
                    <a:prstGeom prst="rect">
                      <a:avLst/>
                    </a:prstGeom>
                  </pic:spPr>
                </pic:pic>
              </a:graphicData>
            </a:graphic>
          </wp:inline>
        </w:drawing>
      </w:r>
    </w:p>
    <w:p>
      <w:pPr>
        <w:pStyle w:val="7"/>
        <w:spacing w:before="119"/>
      </w:pPr>
      <w:r>
        <w:rPr>
          <w:color w:val="484848"/>
          <w:spacing w:val="25"/>
          <w:w w:val="100"/>
        </w:rPr>
        <w:t>参考</w:t>
      </w:r>
      <w:r>
        <w:fldChar w:fldCharType="begin"/>
      </w:r>
      <w:r>
        <w:instrText xml:space="preserve"> HYPERLINK "https://segmentfault.com/a/1190000008956069" \h </w:instrText>
      </w:r>
      <w:r>
        <w:fldChar w:fldCharType="separate"/>
      </w:r>
      <w:r>
        <w:rPr>
          <w:color w:val="6FB0E7"/>
          <w:spacing w:val="-1"/>
          <w:w w:val="100"/>
          <w:u w:val="single" w:color="6FB0E7"/>
        </w:rPr>
        <w:t>h</w:t>
      </w:r>
      <w:r>
        <w:rPr>
          <w:color w:val="6FB0E7"/>
          <w:spacing w:val="-1"/>
          <w:w w:val="55"/>
          <w:u w:val="single" w:color="6FB0E7"/>
        </w:rPr>
        <w:t>t</w:t>
      </w:r>
      <w:bookmarkStart w:id="11" w:name="_bookmark13"/>
      <w:bookmarkEnd w:id="11"/>
      <w:r>
        <w:rPr>
          <w:color w:val="6FB0E7"/>
          <w:spacing w:val="-1"/>
          <w:w w:val="55"/>
          <w:u w:val="single" w:color="6FB0E7"/>
        </w:rPr>
        <w: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77"/>
          <w:u w:val="single" w:color="6FB0E7"/>
        </w:rPr>
        <w:t>s</w:t>
      </w:r>
      <w:r>
        <w:rPr>
          <w:color w:val="6FB0E7"/>
          <w:spacing w:val="-1"/>
          <w:w w:val="88"/>
          <w:u w:val="single" w:color="6FB0E7"/>
        </w:rPr>
        <w:t>eg</w:t>
      </w:r>
      <w:r>
        <w:rPr>
          <w:color w:val="6FB0E7"/>
          <w:spacing w:val="-1"/>
          <w:w w:val="144"/>
          <w:u w:val="single" w:color="6FB0E7"/>
        </w:rPr>
        <w:t>m</w:t>
      </w:r>
      <w:r>
        <w:rPr>
          <w:color w:val="6FB0E7"/>
          <w:spacing w:val="-1"/>
          <w:w w:val="88"/>
          <w:u w:val="single" w:color="6FB0E7"/>
        </w:rPr>
        <w:t>e</w:t>
      </w:r>
      <w:r>
        <w:rPr>
          <w:color w:val="6FB0E7"/>
          <w:spacing w:val="-1"/>
          <w:w w:val="100"/>
          <w:u w:val="single" w:color="6FB0E7"/>
        </w:rPr>
        <w:t>n</w:t>
      </w:r>
      <w:r>
        <w:rPr>
          <w:color w:val="6FB0E7"/>
          <w:spacing w:val="-1"/>
          <w:w w:val="55"/>
          <w:u w:val="single" w:color="6FB0E7"/>
        </w:rPr>
        <w:t>tf</w:t>
      </w:r>
      <w:r>
        <w:rPr>
          <w:color w:val="6FB0E7"/>
          <w:spacing w:val="-1"/>
          <w:w w:val="88"/>
          <w:u w:val="single" w:color="6FB0E7"/>
        </w:rPr>
        <w:t>a</w:t>
      </w:r>
      <w:r>
        <w:rPr>
          <w:color w:val="6FB0E7"/>
          <w:spacing w:val="-1"/>
          <w:w w:val="100"/>
          <w:u w:val="single" w:color="6FB0E7"/>
        </w:rPr>
        <w:t>u</w:t>
      </w:r>
      <w:r>
        <w:rPr>
          <w:color w:val="6FB0E7"/>
          <w:spacing w:val="-1"/>
          <w:w w:val="55"/>
          <w:u w:val="single" w:color="6FB0E7"/>
        </w:rPr>
        <w:t>lt</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88"/>
          <w:u w:val="single" w:color="6FB0E7"/>
        </w:rPr>
        <w:t>a</w:t>
      </w:r>
      <w:r>
        <w:rPr>
          <w:color w:val="6FB0E7"/>
          <w:spacing w:val="-1"/>
          <w:w w:val="55"/>
          <w:u w:val="single" w:color="6FB0E7"/>
        </w:rPr>
        <w:t>/</w:t>
      </w:r>
      <w:r>
        <w:rPr>
          <w:color w:val="6FB0E7"/>
          <w:spacing w:val="-1"/>
          <w:w w:val="100"/>
          <w:u w:val="single" w:color="6FB0E7"/>
        </w:rPr>
        <w:t>119000000895606</w:t>
      </w:r>
      <w:r>
        <w:rPr>
          <w:color w:val="6FB0E7"/>
          <w:w w:val="100"/>
          <w:u w:val="single" w:color="6FB0E7"/>
        </w:rPr>
        <w:t>9</w:t>
      </w:r>
      <w:r>
        <w:rPr>
          <w:color w:val="6FB0E7"/>
          <w:w w:val="100"/>
          <w:u w:val="single" w:color="6FB0E7"/>
        </w:rPr>
        <w:fldChar w:fldCharType="end"/>
      </w:r>
    </w:p>
    <w:p>
      <w:pPr>
        <w:pStyle w:val="7"/>
        <w:ind w:left="0"/>
        <w:rPr>
          <w:sz w:val="20"/>
        </w:rPr>
      </w:pPr>
    </w:p>
    <w:p>
      <w:pPr>
        <w:pStyle w:val="7"/>
        <w:spacing w:before="9"/>
        <w:ind w:left="0"/>
      </w:pPr>
    </w:p>
    <w:p>
      <w:pPr>
        <w:pStyle w:val="4"/>
        <w:numPr>
          <w:ilvl w:val="0"/>
          <w:numId w:val="22"/>
        </w:numPr>
        <w:tabs>
          <w:tab w:val="left" w:pos="879"/>
          <w:tab w:val="left" w:pos="880"/>
        </w:tabs>
        <w:spacing w:before="0" w:after="0" w:line="423" w:lineRule="exact"/>
        <w:ind w:left="880" w:right="0" w:hanging="360"/>
        <w:jc w:val="left"/>
      </w:pPr>
      <w:r>
        <w:rPr>
          <w:color w:val="484848"/>
        </w:rPr>
        <w:t>前端优化</w:t>
      </w:r>
    </w:p>
    <w:p>
      <w:pPr>
        <w:pStyle w:val="6"/>
      </w:pPr>
      <w:r>
        <w:rPr>
          <w:color w:val="484848"/>
        </w:rPr>
        <w:t>参考回答：</w:t>
      </w:r>
    </w:p>
    <w:p>
      <w:pPr>
        <w:pStyle w:val="7"/>
        <w:spacing w:line="266" w:lineRule="auto"/>
        <w:ind w:right="704"/>
      </w:pPr>
      <w:r>
        <w:rPr>
          <w:color w:val="484848"/>
          <w:spacing w:val="-3"/>
          <w:w w:val="100"/>
        </w:rPr>
        <w:t>降低请求量：合并资源，减少</w:t>
      </w:r>
      <w:r>
        <w:rPr>
          <w:color w:val="484848"/>
          <w:spacing w:val="-55"/>
        </w:rPr>
        <w:t xml:space="preserve"> </w:t>
      </w:r>
      <w:r>
        <w:rPr>
          <w:color w:val="484848"/>
          <w:spacing w:val="-1"/>
          <w:w w:val="144"/>
        </w:rPr>
        <w:t>H</w:t>
      </w:r>
      <w:r>
        <w:rPr>
          <w:color w:val="484848"/>
          <w:spacing w:val="-1"/>
          <w:w w:val="111"/>
        </w:rPr>
        <w:t>TT</w:t>
      </w:r>
      <w:r>
        <w:rPr>
          <w:color w:val="484848"/>
          <w:w w:val="111"/>
        </w:rPr>
        <w:t>P</w:t>
      </w:r>
      <w:r>
        <w:rPr>
          <w:color w:val="484848"/>
        </w:rPr>
        <w:t xml:space="preserve"> </w:t>
      </w:r>
      <w:r>
        <w:rPr>
          <w:color w:val="484848"/>
          <w:spacing w:val="-3"/>
          <w:w w:val="100"/>
        </w:rPr>
        <w:t>请求数，</w:t>
      </w:r>
      <w:r>
        <w:rPr>
          <w:color w:val="484848"/>
          <w:spacing w:val="-1"/>
          <w:w w:val="144"/>
        </w:rPr>
        <w:t>m</w:t>
      </w:r>
      <w:r>
        <w:rPr>
          <w:color w:val="484848"/>
          <w:spacing w:val="-1"/>
          <w:w w:val="55"/>
        </w:rPr>
        <w:t>i</w:t>
      </w:r>
      <w:r>
        <w:rPr>
          <w:color w:val="484848"/>
          <w:spacing w:val="-1"/>
          <w:w w:val="100"/>
        </w:rPr>
        <w:t>n</w:t>
      </w:r>
      <w:r>
        <w:rPr>
          <w:color w:val="484848"/>
          <w:spacing w:val="-1"/>
          <w:w w:val="55"/>
        </w:rPr>
        <w:t>if</w:t>
      </w:r>
      <w:r>
        <w:rPr>
          <w:color w:val="484848"/>
          <w:w w:val="88"/>
        </w:rPr>
        <w:t>y</w:t>
      </w:r>
      <w:r>
        <w:rPr>
          <w:color w:val="484848"/>
          <w:spacing w:val="-57"/>
        </w:rPr>
        <w:t xml:space="preserve"> </w:t>
      </w:r>
      <w:r>
        <w:rPr>
          <w:color w:val="484848"/>
          <w:w w:val="55"/>
        </w:rPr>
        <w:t>/</w:t>
      </w:r>
      <w:r>
        <w:rPr>
          <w:color w:val="484848"/>
          <w:spacing w:val="-57"/>
        </w:rPr>
        <w:t xml:space="preserve"> </w:t>
      </w:r>
      <w:r>
        <w:rPr>
          <w:color w:val="484848"/>
          <w:spacing w:val="-1"/>
          <w:w w:val="88"/>
        </w:rPr>
        <w:t>g</w:t>
      </w:r>
      <w:r>
        <w:rPr>
          <w:color w:val="484848"/>
          <w:spacing w:val="-1"/>
          <w:w w:val="77"/>
        </w:rPr>
        <w:t>z</w:t>
      </w:r>
      <w:r>
        <w:rPr>
          <w:color w:val="484848"/>
          <w:spacing w:val="-1"/>
          <w:w w:val="55"/>
        </w:rPr>
        <w:t>i</w:t>
      </w:r>
      <w:r>
        <w:rPr>
          <w:color w:val="484848"/>
          <w:w w:val="100"/>
        </w:rPr>
        <w:t>p</w:t>
      </w:r>
      <w:r>
        <w:rPr>
          <w:color w:val="484848"/>
        </w:rPr>
        <w:t xml:space="preserve"> </w:t>
      </w:r>
      <w:r>
        <w:rPr>
          <w:color w:val="484848"/>
          <w:spacing w:val="-2"/>
          <w:w w:val="100"/>
        </w:rPr>
        <w:t>压缩，</w:t>
      </w:r>
      <w:r>
        <w:rPr>
          <w:color w:val="484848"/>
          <w:spacing w:val="-1"/>
          <w:w w:val="122"/>
        </w:rPr>
        <w:t>w</w:t>
      </w:r>
      <w:r>
        <w:rPr>
          <w:color w:val="484848"/>
          <w:spacing w:val="-1"/>
          <w:w w:val="88"/>
        </w:rPr>
        <w:t>e</w:t>
      </w:r>
      <w:r>
        <w:rPr>
          <w:color w:val="484848"/>
          <w:spacing w:val="-1"/>
          <w:w w:val="100"/>
        </w:rPr>
        <w:t>b</w:t>
      </w:r>
      <w:r>
        <w:rPr>
          <w:color w:val="484848"/>
          <w:spacing w:val="-1"/>
          <w:w w:val="111"/>
        </w:rPr>
        <w:t>P</w:t>
      </w:r>
      <w:r>
        <w:rPr>
          <w:color w:val="484848"/>
          <w:spacing w:val="-1"/>
          <w:w w:val="100"/>
        </w:rPr>
        <w:t>，</w:t>
      </w:r>
      <w:r>
        <w:rPr>
          <w:color w:val="484848"/>
          <w:spacing w:val="-1"/>
          <w:w w:val="55"/>
        </w:rPr>
        <w:t>l</w:t>
      </w:r>
      <w:r>
        <w:rPr>
          <w:color w:val="484848"/>
          <w:spacing w:val="-1"/>
          <w:w w:val="88"/>
        </w:rPr>
        <w:t>a</w:t>
      </w:r>
      <w:r>
        <w:rPr>
          <w:color w:val="484848"/>
          <w:spacing w:val="-1"/>
          <w:w w:val="77"/>
        </w:rPr>
        <w:t>z</w:t>
      </w:r>
      <w:r>
        <w:rPr>
          <w:color w:val="484848"/>
          <w:spacing w:val="-1"/>
          <w:w w:val="88"/>
        </w:rPr>
        <w:t>y</w:t>
      </w:r>
      <w:r>
        <w:rPr>
          <w:color w:val="484848"/>
          <w:spacing w:val="-1"/>
          <w:w w:val="111"/>
        </w:rPr>
        <w:t>L</w:t>
      </w:r>
      <w:r>
        <w:rPr>
          <w:color w:val="484848"/>
          <w:spacing w:val="-1"/>
          <w:w w:val="88"/>
        </w:rPr>
        <w:t>oa</w:t>
      </w:r>
      <w:r>
        <w:rPr>
          <w:color w:val="484848"/>
          <w:spacing w:val="-2"/>
          <w:w w:val="100"/>
        </w:rPr>
        <w:t>d</w:t>
      </w:r>
      <w:r>
        <w:rPr>
          <w:color w:val="484848"/>
          <w:w w:val="100"/>
        </w:rPr>
        <w:t>。</w:t>
      </w:r>
      <w:r>
        <w:rPr>
          <w:color w:val="484848"/>
          <w:spacing w:val="-8"/>
        </w:rPr>
        <w:t xml:space="preserve">加快请求速度：预解析 </w:t>
      </w:r>
      <w:r>
        <w:rPr>
          <w:color w:val="484848"/>
        </w:rPr>
        <w:t>DNS</w:t>
      </w:r>
      <w:r>
        <w:rPr>
          <w:color w:val="484848"/>
          <w:spacing w:val="-3"/>
        </w:rPr>
        <w:t>，减少域名数，并行加载，</w:t>
      </w:r>
      <w:r>
        <w:rPr>
          <w:color w:val="484848"/>
        </w:rPr>
        <w:t>CDN</w:t>
      </w:r>
      <w:r>
        <w:rPr>
          <w:color w:val="484848"/>
          <w:spacing w:val="1"/>
        </w:rPr>
        <w:t xml:space="preserve"> 分发。</w:t>
      </w:r>
    </w:p>
    <w:p>
      <w:pPr>
        <w:pStyle w:val="7"/>
        <w:spacing w:line="266" w:lineRule="auto"/>
        <w:ind w:right="1230"/>
      </w:pPr>
      <w:r>
        <w:rPr>
          <w:color w:val="484848"/>
          <w:spacing w:val="-2"/>
          <w:w w:val="100"/>
        </w:rPr>
        <w:t>缓存：</w:t>
      </w:r>
      <w:r>
        <w:rPr>
          <w:color w:val="484848"/>
          <w:spacing w:val="-1"/>
          <w:w w:val="144"/>
        </w:rPr>
        <w:t>H</w:t>
      </w:r>
      <w:r>
        <w:rPr>
          <w:color w:val="484848"/>
          <w:spacing w:val="-1"/>
          <w:w w:val="111"/>
        </w:rPr>
        <w:t>TT</w:t>
      </w:r>
      <w:r>
        <w:rPr>
          <w:color w:val="484848"/>
          <w:w w:val="111"/>
        </w:rPr>
        <w:t>P</w:t>
      </w:r>
      <w:r>
        <w:rPr>
          <w:color w:val="484848"/>
          <w:spacing w:val="-2"/>
        </w:rPr>
        <w:t xml:space="preserve"> </w:t>
      </w:r>
      <w:r>
        <w:rPr>
          <w:color w:val="484848"/>
          <w:spacing w:val="-3"/>
          <w:w w:val="100"/>
        </w:rPr>
        <w:t>协议缓存请求，离线缓存</w:t>
      </w:r>
      <w:r>
        <w:rPr>
          <w:color w:val="484848"/>
          <w:spacing w:val="-3"/>
        </w:rPr>
        <w:t xml:space="preserve"> </w:t>
      </w:r>
      <w:r>
        <w:rPr>
          <w:color w:val="484848"/>
          <w:spacing w:val="-1"/>
          <w:w w:val="144"/>
        </w:rPr>
        <w:t>m</w:t>
      </w:r>
      <w:r>
        <w:rPr>
          <w:color w:val="484848"/>
          <w:spacing w:val="-1"/>
          <w:w w:val="88"/>
        </w:rPr>
        <w:t>a</w:t>
      </w:r>
      <w:r>
        <w:rPr>
          <w:color w:val="484848"/>
          <w:spacing w:val="-1"/>
          <w:w w:val="100"/>
        </w:rPr>
        <w:t>n</w:t>
      </w:r>
      <w:r>
        <w:rPr>
          <w:color w:val="484848"/>
          <w:spacing w:val="-1"/>
          <w:w w:val="55"/>
        </w:rPr>
        <w:t>if</w:t>
      </w:r>
      <w:r>
        <w:rPr>
          <w:color w:val="484848"/>
          <w:spacing w:val="-1"/>
          <w:w w:val="88"/>
        </w:rPr>
        <w:t>e</w:t>
      </w:r>
      <w:r>
        <w:rPr>
          <w:color w:val="484848"/>
          <w:spacing w:val="-1"/>
          <w:w w:val="77"/>
        </w:rPr>
        <w:t>s</w:t>
      </w:r>
      <w:r>
        <w:rPr>
          <w:color w:val="484848"/>
          <w:spacing w:val="-1"/>
          <w:w w:val="55"/>
        </w:rPr>
        <w:t>t</w:t>
      </w:r>
      <w:r>
        <w:rPr>
          <w:color w:val="484848"/>
          <w:spacing w:val="-3"/>
          <w:w w:val="100"/>
        </w:rPr>
        <w:t>，离线数据缓存</w:t>
      </w:r>
      <w:r>
        <w:rPr>
          <w:color w:val="484848"/>
          <w:spacing w:val="-55"/>
        </w:rPr>
        <w:t xml:space="preserve"> </w:t>
      </w:r>
      <w:r>
        <w:rPr>
          <w:color w:val="484848"/>
          <w:spacing w:val="-1"/>
          <w:w w:val="55"/>
        </w:rPr>
        <w:t>l</w:t>
      </w:r>
      <w:r>
        <w:rPr>
          <w:color w:val="484848"/>
          <w:spacing w:val="-1"/>
          <w:w w:val="88"/>
        </w:rPr>
        <w:t>oca</w:t>
      </w:r>
      <w:r>
        <w:rPr>
          <w:color w:val="484848"/>
          <w:spacing w:val="-1"/>
          <w:w w:val="55"/>
        </w:rPr>
        <w:t>l</w:t>
      </w:r>
      <w:r>
        <w:rPr>
          <w:color w:val="484848"/>
          <w:spacing w:val="-1"/>
          <w:w w:val="100"/>
        </w:rPr>
        <w:t>S</w:t>
      </w:r>
      <w:r>
        <w:rPr>
          <w:color w:val="484848"/>
          <w:spacing w:val="-1"/>
          <w:w w:val="55"/>
        </w:rPr>
        <w:t>t</w:t>
      </w:r>
      <w:r>
        <w:rPr>
          <w:color w:val="484848"/>
          <w:spacing w:val="-1"/>
          <w:w w:val="88"/>
        </w:rPr>
        <w:t>o</w:t>
      </w:r>
      <w:r>
        <w:rPr>
          <w:color w:val="484848"/>
          <w:spacing w:val="-1"/>
          <w:w w:val="66"/>
        </w:rPr>
        <w:t>r</w:t>
      </w:r>
      <w:r>
        <w:rPr>
          <w:color w:val="484848"/>
          <w:spacing w:val="-1"/>
          <w:w w:val="88"/>
        </w:rPr>
        <w:t>ag</w:t>
      </w:r>
      <w:r>
        <w:rPr>
          <w:color w:val="484848"/>
          <w:spacing w:val="-2"/>
          <w:w w:val="88"/>
        </w:rPr>
        <w:t>e</w:t>
      </w:r>
      <w:r>
        <w:rPr>
          <w:color w:val="484848"/>
          <w:w w:val="100"/>
        </w:rPr>
        <w:t>。</w:t>
      </w:r>
      <w:r>
        <w:rPr>
          <w:color w:val="484848"/>
          <w:spacing w:val="-2"/>
          <w:w w:val="100"/>
        </w:rPr>
        <w:t>渲染：</w:t>
      </w:r>
      <w:r>
        <w:rPr>
          <w:color w:val="484848"/>
          <w:spacing w:val="-1"/>
          <w:w w:val="77"/>
        </w:rPr>
        <w:t>J</w:t>
      </w:r>
      <w:r>
        <w:rPr>
          <w:color w:val="484848"/>
          <w:spacing w:val="-1"/>
          <w:w w:val="100"/>
        </w:rPr>
        <w:t>S</w:t>
      </w:r>
      <w:r>
        <w:rPr>
          <w:color w:val="484848"/>
          <w:spacing w:val="-1"/>
          <w:w w:val="55"/>
        </w:rPr>
        <w:t>/</w:t>
      </w:r>
      <w:r>
        <w:rPr>
          <w:color w:val="484848"/>
          <w:spacing w:val="-1"/>
          <w:w w:val="122"/>
        </w:rPr>
        <w:t>C</w:t>
      </w:r>
      <w:r>
        <w:rPr>
          <w:color w:val="484848"/>
          <w:spacing w:val="-1"/>
          <w:w w:val="100"/>
        </w:rPr>
        <w:t>S</w:t>
      </w:r>
      <w:r>
        <w:rPr>
          <w:color w:val="484848"/>
          <w:w w:val="100"/>
        </w:rPr>
        <w:t>S</w:t>
      </w:r>
      <w:r>
        <w:rPr>
          <w:color w:val="484848"/>
          <w:spacing w:val="-56"/>
        </w:rPr>
        <w:t xml:space="preserve"> </w:t>
      </w:r>
      <w:r>
        <w:rPr>
          <w:color w:val="484848"/>
          <w:spacing w:val="-3"/>
          <w:w w:val="100"/>
        </w:rPr>
        <w:t>优化，加载顺序，服务端渲染，</w:t>
      </w:r>
      <w:r>
        <w:rPr>
          <w:color w:val="484848"/>
          <w:spacing w:val="-1"/>
          <w:w w:val="100"/>
        </w:rPr>
        <w:t>p</w:t>
      </w:r>
      <w:r>
        <w:rPr>
          <w:color w:val="484848"/>
          <w:spacing w:val="-1"/>
          <w:w w:val="55"/>
        </w:rPr>
        <w:t>i</w:t>
      </w:r>
      <w:r>
        <w:rPr>
          <w:color w:val="484848"/>
          <w:spacing w:val="-1"/>
          <w:w w:val="100"/>
        </w:rPr>
        <w:t>p</w:t>
      </w:r>
      <w:r>
        <w:rPr>
          <w:color w:val="484848"/>
          <w:spacing w:val="-1"/>
          <w:w w:val="88"/>
        </w:rPr>
        <w:t>e</w:t>
      </w:r>
      <w:r>
        <w:rPr>
          <w:color w:val="484848"/>
          <w:spacing w:val="-1"/>
          <w:w w:val="55"/>
        </w:rPr>
        <w:t>li</w:t>
      </w:r>
      <w:r>
        <w:rPr>
          <w:color w:val="484848"/>
          <w:spacing w:val="-1"/>
          <w:w w:val="100"/>
        </w:rPr>
        <w:t>n</w:t>
      </w:r>
      <w:r>
        <w:rPr>
          <w:color w:val="484848"/>
          <w:w w:val="88"/>
        </w:rPr>
        <w:t>e</w:t>
      </w:r>
      <w:r>
        <w:rPr>
          <w:color w:val="484848"/>
          <w:w w:val="100"/>
        </w:rPr>
        <w:t>。</w:t>
      </w:r>
    </w:p>
    <w:p>
      <w:pPr>
        <w:pStyle w:val="7"/>
        <w:ind w:left="0"/>
      </w:pPr>
    </w:p>
    <w:p>
      <w:pPr>
        <w:pStyle w:val="7"/>
        <w:spacing w:before="10"/>
        <w:ind w:left="0"/>
        <w:rPr>
          <w:sz w:val="15"/>
        </w:rPr>
      </w:pPr>
    </w:p>
    <w:p>
      <w:pPr>
        <w:pStyle w:val="4"/>
        <w:numPr>
          <w:ilvl w:val="0"/>
          <w:numId w:val="22"/>
        </w:numPr>
        <w:tabs>
          <w:tab w:val="left" w:pos="879"/>
          <w:tab w:val="left" w:pos="880"/>
        </w:tabs>
        <w:spacing w:before="0" w:after="0" w:line="240" w:lineRule="auto"/>
        <w:ind w:left="880" w:right="0" w:hanging="360"/>
        <w:jc w:val="left"/>
      </w:pPr>
      <w:r>
        <w:rPr>
          <w:color w:val="484848"/>
        </w:rPr>
        <w:t>GET</w:t>
      </w:r>
      <w:r>
        <w:rPr>
          <w:color w:val="484848"/>
          <w:spacing w:val="-1"/>
        </w:rPr>
        <w:t xml:space="preserve"> 和 </w:t>
      </w:r>
      <w:r>
        <w:rPr>
          <w:color w:val="484848"/>
        </w:rPr>
        <w:t>POST</w:t>
      </w:r>
      <w:r>
        <w:rPr>
          <w:color w:val="484848"/>
          <w:spacing w:val="-1"/>
        </w:rPr>
        <w:t xml:space="preserve"> 的区别</w:t>
      </w:r>
    </w:p>
    <w:p>
      <w:pPr>
        <w:pStyle w:val="6"/>
      </w:pPr>
      <w:r>
        <w:rPr>
          <w:color w:val="484848"/>
        </w:rPr>
        <w:t>参考回答：</w:t>
      </w:r>
    </w:p>
    <w:p>
      <w:pPr>
        <w:pStyle w:val="7"/>
        <w:spacing w:line="272" w:lineRule="exact"/>
      </w:pPr>
      <w:r>
        <w:rPr>
          <w:color w:val="484848"/>
        </w:rPr>
        <w:t>get</w:t>
      </w:r>
      <w:r>
        <w:rPr>
          <w:color w:val="484848"/>
          <w:spacing w:val="-4"/>
        </w:rPr>
        <w:t xml:space="preserve"> 参数通过</w:t>
      </w:r>
      <w:r>
        <w:rPr>
          <w:color w:val="484848"/>
        </w:rPr>
        <w:t>url</w:t>
      </w:r>
      <w:r>
        <w:rPr>
          <w:color w:val="484848"/>
          <w:spacing w:val="-21"/>
        </w:rPr>
        <w:t xml:space="preserve"> 传递</w:t>
      </w:r>
      <w:r>
        <w:rPr>
          <w:color w:val="484848"/>
        </w:rPr>
        <w:t>，post</w:t>
      </w:r>
      <w:r>
        <w:rPr>
          <w:color w:val="484848"/>
          <w:spacing w:val="-3"/>
        </w:rPr>
        <w:t xml:space="preserve"> 放在</w:t>
      </w:r>
      <w:r>
        <w:rPr>
          <w:color w:val="484848"/>
        </w:rPr>
        <w:t>request</w:t>
      </w:r>
      <w:r>
        <w:rPr>
          <w:color w:val="484848"/>
          <w:spacing w:val="-63"/>
        </w:rPr>
        <w:t xml:space="preserve"> </w:t>
      </w:r>
      <w:r>
        <w:rPr>
          <w:color w:val="484848"/>
        </w:rPr>
        <w:t>body</w:t>
      </w:r>
      <w:r>
        <w:rPr>
          <w:color w:val="484848"/>
          <w:spacing w:val="-21"/>
        </w:rPr>
        <w:t xml:space="preserve"> 中。</w:t>
      </w:r>
    </w:p>
    <w:p>
      <w:pPr>
        <w:pStyle w:val="7"/>
        <w:spacing w:before="30"/>
      </w:pPr>
      <w:r>
        <w:rPr>
          <w:color w:val="484848"/>
        </w:rPr>
        <w:t>get 请求在url 中传递的参数是有长度限制的，而 post 没有。</w:t>
      </w:r>
    </w:p>
    <w:p>
      <w:pPr>
        <w:pStyle w:val="7"/>
        <w:spacing w:before="31" w:line="266" w:lineRule="auto"/>
        <w:ind w:right="915"/>
      </w:pPr>
      <w:r>
        <w:rPr>
          <w:color w:val="484848"/>
          <w:w w:val="95"/>
        </w:rPr>
        <w:t>get 比post 更不安全，因为参数直接暴露在url 中，所以不能用来传递敏感信息。</w:t>
      </w:r>
      <w:r>
        <w:rPr>
          <w:color w:val="484848"/>
        </w:rPr>
        <w:t>get 请求只能进行url 编码，而post 支持多种编码方式</w:t>
      </w:r>
    </w:p>
    <w:p>
      <w:pPr>
        <w:spacing w:after="0" w:line="266" w:lineRule="auto"/>
        <w:sectPr>
          <w:pgSz w:w="11910" w:h="16840"/>
          <w:pgMar w:top="1520" w:right="1460" w:bottom="1440" w:left="1640" w:header="0" w:footer="963" w:gutter="0"/>
        </w:sectPr>
      </w:pPr>
    </w:p>
    <w:p>
      <w:pPr>
        <w:pStyle w:val="7"/>
        <w:spacing w:before="51"/>
      </w:pPr>
      <w:r>
        <w:rPr>
          <w:color w:val="484848"/>
        </w:rPr>
        <w:t>get 请求会浏览器主动cache，而post 支持多种编码方式。</w:t>
      </w:r>
    </w:p>
    <w:p>
      <w:pPr>
        <w:pStyle w:val="7"/>
        <w:spacing w:before="30"/>
      </w:pPr>
      <w:r>
        <w:rPr>
          <w:color w:val="484848"/>
        </w:rPr>
        <w:t>get 请求参数会被完整保留在浏览历史记录里，而post 中的参数不会被保留。</w:t>
      </w:r>
    </w:p>
    <w:p>
      <w:pPr>
        <w:pStyle w:val="7"/>
        <w:spacing w:before="30" w:line="266" w:lineRule="auto"/>
        <w:ind w:right="337"/>
        <w:jc w:val="both"/>
      </w:pPr>
      <w:r>
        <w:rPr>
          <w:color w:val="484848"/>
          <w:w w:val="105"/>
        </w:rPr>
        <w:t>GET</w:t>
      </w:r>
      <w:r>
        <w:rPr>
          <w:color w:val="484848"/>
          <w:spacing w:val="-18"/>
          <w:w w:val="105"/>
        </w:rPr>
        <w:t xml:space="preserve"> 和</w:t>
      </w:r>
      <w:r>
        <w:rPr>
          <w:color w:val="484848"/>
          <w:w w:val="105"/>
        </w:rPr>
        <w:t>POST</w:t>
      </w:r>
      <w:r>
        <w:rPr>
          <w:color w:val="484848"/>
          <w:spacing w:val="-8"/>
          <w:w w:val="105"/>
        </w:rPr>
        <w:t xml:space="preserve"> 本质上就是</w:t>
      </w:r>
      <w:r>
        <w:rPr>
          <w:color w:val="484848"/>
          <w:w w:val="105"/>
        </w:rPr>
        <w:t>TCP</w:t>
      </w:r>
      <w:r>
        <w:rPr>
          <w:color w:val="484848"/>
          <w:spacing w:val="-25"/>
          <w:w w:val="105"/>
        </w:rPr>
        <w:t xml:space="preserve"> 链接，并无差别。但是由于 </w:t>
      </w:r>
      <w:r>
        <w:rPr>
          <w:color w:val="484848"/>
          <w:w w:val="105"/>
        </w:rPr>
        <w:t>HTTP</w:t>
      </w:r>
      <w:r>
        <w:rPr>
          <w:color w:val="484848"/>
          <w:spacing w:val="-15"/>
          <w:w w:val="105"/>
        </w:rPr>
        <w:t xml:space="preserve"> 的规定和浏览器</w:t>
      </w:r>
      <w:r>
        <w:rPr>
          <w:color w:val="484848"/>
          <w:w w:val="95"/>
        </w:rPr>
        <w:t>/</w:t>
      </w:r>
      <w:r>
        <w:rPr>
          <w:color w:val="484848"/>
          <w:spacing w:val="-2"/>
          <w:w w:val="105"/>
        </w:rPr>
        <w:t>服务器</w:t>
      </w:r>
      <w:r>
        <w:rPr>
          <w:color w:val="484848"/>
          <w:spacing w:val="-3"/>
          <w:w w:val="110"/>
        </w:rPr>
        <w:t>的限制，导致他们在应用过程中体现出一些不同。</w:t>
      </w:r>
    </w:p>
    <w:p>
      <w:pPr>
        <w:pStyle w:val="7"/>
        <w:spacing w:line="280" w:lineRule="exact"/>
        <w:jc w:val="both"/>
      </w:pPr>
      <w:r>
        <w:rPr>
          <w:color w:val="484848"/>
          <w:w w:val="105"/>
        </w:rPr>
        <w:t>GET 产生一个TCP 数据包；POST 产生两个TCP 数据包。</w:t>
      </w:r>
    </w:p>
    <w:p>
      <w:pPr>
        <w:pStyle w:val="7"/>
        <w:ind w:left="0"/>
      </w:pPr>
    </w:p>
    <w:p>
      <w:pPr>
        <w:pStyle w:val="7"/>
        <w:spacing w:before="3"/>
        <w:ind w:left="0"/>
        <w:rPr>
          <w:sz w:val="19"/>
        </w:rPr>
      </w:pPr>
    </w:p>
    <w:p>
      <w:pPr>
        <w:pStyle w:val="4"/>
        <w:numPr>
          <w:ilvl w:val="0"/>
          <w:numId w:val="22"/>
        </w:numPr>
        <w:tabs>
          <w:tab w:val="left" w:pos="879"/>
          <w:tab w:val="left" w:pos="880"/>
        </w:tabs>
        <w:spacing w:before="0" w:after="0" w:line="240" w:lineRule="auto"/>
        <w:ind w:left="880" w:right="0" w:hanging="360"/>
        <w:jc w:val="left"/>
      </w:pPr>
      <w:r>
        <w:rPr>
          <w:color w:val="484848"/>
        </w:rPr>
        <w:t>301</w:t>
      </w:r>
      <w:r>
        <w:rPr>
          <w:color w:val="484848"/>
          <w:spacing w:val="-2"/>
        </w:rPr>
        <w:t xml:space="preserve"> 和 </w:t>
      </w:r>
      <w:r>
        <w:rPr>
          <w:color w:val="484848"/>
        </w:rPr>
        <w:t>302</w:t>
      </w:r>
      <w:r>
        <w:rPr>
          <w:color w:val="484848"/>
          <w:spacing w:val="-1"/>
        </w:rPr>
        <w:t xml:space="preserve"> 的区别</w:t>
      </w:r>
    </w:p>
    <w:p>
      <w:pPr>
        <w:pStyle w:val="6"/>
      </w:pPr>
      <w:r>
        <w:rPr>
          <w:color w:val="484848"/>
        </w:rPr>
        <w:t>参考回答：</w:t>
      </w:r>
    </w:p>
    <w:p>
      <w:pPr>
        <w:pStyle w:val="18"/>
        <w:numPr>
          <w:ilvl w:val="0"/>
          <w:numId w:val="23"/>
        </w:numPr>
        <w:tabs>
          <w:tab w:val="left" w:pos="544"/>
        </w:tabs>
        <w:spacing w:before="0" w:after="0" w:line="266" w:lineRule="auto"/>
        <w:ind w:left="160" w:right="337" w:firstLine="0"/>
        <w:jc w:val="both"/>
        <w:rPr>
          <w:rFonts w:hint="eastAsia" w:ascii="宋体" w:eastAsia="宋体"/>
          <w:sz w:val="22"/>
        </w:rPr>
      </w:pPr>
      <w:r>
        <w:rPr>
          <w:rFonts w:hint="eastAsia" w:ascii="宋体" w:eastAsia="宋体"/>
          <w:color w:val="484848"/>
          <w:spacing w:val="-1"/>
          <w:w w:val="156"/>
          <w:sz w:val="22"/>
        </w:rPr>
        <w:t>M</w:t>
      </w:r>
      <w:r>
        <w:rPr>
          <w:rFonts w:hint="eastAsia" w:ascii="宋体" w:eastAsia="宋体"/>
          <w:color w:val="484848"/>
          <w:spacing w:val="-1"/>
          <w:w w:val="88"/>
          <w:sz w:val="22"/>
        </w:rPr>
        <w:t>ove</w:t>
      </w:r>
      <w:r>
        <w:rPr>
          <w:rFonts w:hint="eastAsia" w:ascii="宋体" w:eastAsia="宋体"/>
          <w:color w:val="484848"/>
          <w:w w:val="100"/>
          <w:sz w:val="22"/>
        </w:rPr>
        <w:t>d</w:t>
      </w:r>
      <w:r>
        <w:rPr>
          <w:rFonts w:hint="eastAsia" w:ascii="宋体" w:eastAsia="宋体"/>
          <w:color w:val="484848"/>
          <w:spacing w:val="-57"/>
          <w:sz w:val="22"/>
        </w:rPr>
        <w:t xml:space="preserve"> </w:t>
      </w:r>
      <w:r>
        <w:rPr>
          <w:rFonts w:hint="eastAsia" w:ascii="宋体" w:eastAsia="宋体"/>
          <w:color w:val="484848"/>
          <w:spacing w:val="-1"/>
          <w:w w:val="111"/>
          <w:sz w:val="22"/>
        </w:rPr>
        <w:t>P</w:t>
      </w:r>
      <w:r>
        <w:rPr>
          <w:rFonts w:hint="eastAsia" w:ascii="宋体" w:eastAsia="宋体"/>
          <w:color w:val="484848"/>
          <w:spacing w:val="-1"/>
          <w:w w:val="88"/>
          <w:sz w:val="22"/>
        </w:rPr>
        <w:t>e</w:t>
      </w:r>
      <w:r>
        <w:rPr>
          <w:rFonts w:hint="eastAsia" w:ascii="宋体" w:eastAsia="宋体"/>
          <w:color w:val="484848"/>
          <w:spacing w:val="-1"/>
          <w:w w:val="66"/>
          <w:sz w:val="22"/>
        </w:rPr>
        <w:t>r</w:t>
      </w:r>
      <w:r>
        <w:rPr>
          <w:rFonts w:hint="eastAsia" w:ascii="宋体" w:eastAsia="宋体"/>
          <w:color w:val="484848"/>
          <w:spacing w:val="-1"/>
          <w:w w:val="144"/>
          <w:sz w:val="22"/>
        </w:rPr>
        <w:t>m</w:t>
      </w:r>
      <w:r>
        <w:rPr>
          <w:rFonts w:hint="eastAsia" w:ascii="宋体" w:eastAsia="宋体"/>
          <w:color w:val="484848"/>
          <w:spacing w:val="-1"/>
          <w:w w:val="88"/>
          <w:sz w:val="22"/>
        </w:rPr>
        <w:t>a</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spacing w:val="-1"/>
          <w:w w:val="55"/>
          <w:sz w:val="22"/>
        </w:rPr>
        <w:t>tl</w:t>
      </w:r>
      <w:r>
        <w:rPr>
          <w:rFonts w:hint="eastAsia" w:ascii="宋体" w:eastAsia="宋体"/>
          <w:color w:val="484848"/>
          <w:w w:val="88"/>
          <w:sz w:val="22"/>
        </w:rPr>
        <w:t>y</w:t>
      </w:r>
      <w:r>
        <w:rPr>
          <w:rFonts w:hint="eastAsia" w:ascii="宋体" w:eastAsia="宋体"/>
          <w:color w:val="484848"/>
          <w:spacing w:val="-1"/>
          <w:sz w:val="22"/>
        </w:rPr>
        <w:t xml:space="preserve"> </w:t>
      </w:r>
      <w:r>
        <w:rPr>
          <w:rFonts w:hint="eastAsia" w:ascii="宋体" w:eastAsia="宋体"/>
          <w:color w:val="484848"/>
          <w:spacing w:val="-7"/>
          <w:w w:val="100"/>
          <w:sz w:val="22"/>
        </w:rPr>
        <w:t>被请求的资源已永久移动到新位置，并且将来任何对此资源的引</w:t>
      </w:r>
      <w:r>
        <w:rPr>
          <w:rFonts w:hint="eastAsia" w:ascii="宋体" w:eastAsia="宋体"/>
          <w:color w:val="484848"/>
          <w:spacing w:val="-6"/>
          <w:sz w:val="22"/>
        </w:rPr>
        <w:t xml:space="preserve">用都应该使用本响应返回的若干个 </w:t>
      </w:r>
      <w:r>
        <w:rPr>
          <w:rFonts w:hint="eastAsia" w:ascii="宋体" w:eastAsia="宋体"/>
          <w:color w:val="484848"/>
          <w:sz w:val="22"/>
        </w:rPr>
        <w:t>URI</w:t>
      </w:r>
      <w:r>
        <w:rPr>
          <w:rFonts w:hint="eastAsia" w:ascii="宋体" w:eastAsia="宋体"/>
          <w:color w:val="484848"/>
          <w:spacing w:val="-13"/>
          <w:sz w:val="22"/>
        </w:rPr>
        <w:t xml:space="preserve"> 之一。如果可能，拥有链接编辑功能的客户端应</w:t>
      </w:r>
      <w:r>
        <w:rPr>
          <w:rFonts w:hint="eastAsia" w:ascii="宋体" w:eastAsia="宋体"/>
          <w:color w:val="484848"/>
          <w:spacing w:val="-5"/>
          <w:sz w:val="22"/>
        </w:rPr>
        <w:t>当自动把请求的地址修改为从服务器反馈回来的地址。除非额外指定，否则这个响应也</w:t>
      </w:r>
      <w:r>
        <w:rPr>
          <w:rFonts w:hint="eastAsia" w:ascii="宋体" w:eastAsia="宋体"/>
          <w:color w:val="484848"/>
          <w:spacing w:val="-3"/>
          <w:w w:val="105"/>
          <w:sz w:val="22"/>
        </w:rPr>
        <w:t>是可缓存的。</w:t>
      </w:r>
    </w:p>
    <w:p>
      <w:pPr>
        <w:pStyle w:val="18"/>
        <w:numPr>
          <w:ilvl w:val="0"/>
          <w:numId w:val="23"/>
        </w:numPr>
        <w:tabs>
          <w:tab w:val="left" w:pos="544"/>
        </w:tabs>
        <w:spacing w:before="0" w:after="0" w:line="266" w:lineRule="auto"/>
        <w:ind w:left="160" w:right="306" w:firstLine="0"/>
        <w:jc w:val="both"/>
        <w:rPr>
          <w:rFonts w:hint="eastAsia" w:ascii="宋体" w:eastAsia="宋体"/>
          <w:sz w:val="22"/>
        </w:rPr>
      </w:pPr>
      <w:r>
        <w:rPr>
          <w:rFonts w:hint="eastAsia" w:ascii="宋体" w:eastAsia="宋体"/>
          <w:color w:val="484848"/>
          <w:sz w:val="22"/>
        </w:rPr>
        <w:t>Found</w:t>
      </w:r>
      <w:r>
        <w:rPr>
          <w:rFonts w:hint="eastAsia" w:ascii="宋体" w:eastAsia="宋体"/>
          <w:color w:val="484848"/>
          <w:spacing w:val="1"/>
          <w:sz w:val="22"/>
        </w:rPr>
        <w:t xml:space="preserve"> 请求的资源现在临时从不同的</w:t>
      </w:r>
      <w:r>
        <w:rPr>
          <w:rFonts w:hint="eastAsia" w:ascii="宋体" w:eastAsia="宋体"/>
          <w:color w:val="484848"/>
          <w:sz w:val="22"/>
        </w:rPr>
        <w:t>URI</w:t>
      </w:r>
      <w:r>
        <w:rPr>
          <w:rFonts w:hint="eastAsia" w:ascii="宋体" w:eastAsia="宋体"/>
          <w:color w:val="484848"/>
          <w:spacing w:val="-7"/>
          <w:sz w:val="22"/>
        </w:rPr>
        <w:t xml:space="preserve"> 响应请求。由于这样的重定向是临时的， </w:t>
      </w:r>
      <w:r>
        <w:rPr>
          <w:rFonts w:hint="eastAsia" w:ascii="宋体" w:eastAsia="宋体"/>
          <w:color w:val="484848"/>
          <w:spacing w:val="-4"/>
          <w:w w:val="100"/>
          <w:sz w:val="22"/>
        </w:rPr>
        <w:t>客户端应当继续向原有地址发送以后的请求。只有在</w:t>
      </w:r>
      <w:r>
        <w:rPr>
          <w:rFonts w:hint="eastAsia" w:ascii="宋体" w:eastAsia="宋体"/>
          <w:color w:val="484848"/>
          <w:spacing w:val="-55"/>
          <w:sz w:val="22"/>
        </w:rPr>
        <w:t xml:space="preserve"> </w:t>
      </w:r>
      <w:r>
        <w:rPr>
          <w:rFonts w:hint="eastAsia" w:ascii="宋体" w:eastAsia="宋体"/>
          <w:color w:val="484848"/>
          <w:spacing w:val="-1"/>
          <w:w w:val="122"/>
          <w:sz w:val="22"/>
        </w:rPr>
        <w:t>C</w:t>
      </w:r>
      <w:r>
        <w:rPr>
          <w:rFonts w:hint="eastAsia" w:ascii="宋体" w:eastAsia="宋体"/>
          <w:color w:val="484848"/>
          <w:spacing w:val="-1"/>
          <w:w w:val="88"/>
          <w:sz w:val="22"/>
        </w:rPr>
        <w:t>ac</w:t>
      </w:r>
      <w:r>
        <w:rPr>
          <w:rFonts w:hint="eastAsia" w:ascii="宋体" w:eastAsia="宋体"/>
          <w:color w:val="484848"/>
          <w:spacing w:val="-1"/>
          <w:w w:val="100"/>
          <w:sz w:val="22"/>
        </w:rPr>
        <w:t>h</w:t>
      </w:r>
      <w:r>
        <w:rPr>
          <w:rFonts w:hint="eastAsia" w:ascii="宋体" w:eastAsia="宋体"/>
          <w:color w:val="484848"/>
          <w:spacing w:val="-1"/>
          <w:w w:val="88"/>
          <w:sz w:val="22"/>
        </w:rPr>
        <w:t>e</w:t>
      </w:r>
      <w:r>
        <w:rPr>
          <w:rFonts w:hint="eastAsia" w:ascii="宋体" w:eastAsia="宋体"/>
          <w:color w:val="484848"/>
          <w:spacing w:val="-1"/>
          <w:w w:val="109"/>
          <w:sz w:val="22"/>
        </w:rPr>
        <w:t>-</w:t>
      </w:r>
      <w:r>
        <w:rPr>
          <w:rFonts w:hint="eastAsia" w:ascii="宋体" w:eastAsia="宋体"/>
          <w:color w:val="484848"/>
          <w:spacing w:val="-1"/>
          <w:w w:val="122"/>
          <w:sz w:val="22"/>
        </w:rPr>
        <w:t>C</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1"/>
          <w:w w:val="66"/>
          <w:sz w:val="22"/>
        </w:rPr>
        <w:t>r</w:t>
      </w:r>
      <w:r>
        <w:rPr>
          <w:rFonts w:hint="eastAsia" w:ascii="宋体" w:eastAsia="宋体"/>
          <w:color w:val="484848"/>
          <w:spacing w:val="-1"/>
          <w:w w:val="88"/>
          <w:sz w:val="22"/>
        </w:rPr>
        <w:t>o</w:t>
      </w:r>
      <w:r>
        <w:rPr>
          <w:rFonts w:hint="eastAsia" w:ascii="宋体" w:eastAsia="宋体"/>
          <w:color w:val="484848"/>
          <w:w w:val="55"/>
          <w:sz w:val="22"/>
        </w:rPr>
        <w:t>l</w:t>
      </w:r>
      <w:r>
        <w:rPr>
          <w:rFonts w:hint="eastAsia" w:ascii="宋体" w:eastAsia="宋体"/>
          <w:color w:val="484848"/>
          <w:spacing w:val="-57"/>
          <w:sz w:val="22"/>
        </w:rPr>
        <w:t xml:space="preserve"> </w:t>
      </w:r>
      <w:r>
        <w:rPr>
          <w:rFonts w:hint="eastAsia" w:ascii="宋体" w:eastAsia="宋体"/>
          <w:color w:val="484848"/>
          <w:spacing w:val="55"/>
          <w:w w:val="100"/>
          <w:sz w:val="22"/>
        </w:rPr>
        <w:t>或</w:t>
      </w:r>
      <w:r>
        <w:rPr>
          <w:rFonts w:hint="eastAsia" w:ascii="宋体" w:eastAsia="宋体"/>
          <w:color w:val="484848"/>
          <w:spacing w:val="-1"/>
          <w:w w:val="122"/>
          <w:sz w:val="22"/>
        </w:rPr>
        <w:t>E</w:t>
      </w:r>
      <w:r>
        <w:rPr>
          <w:rFonts w:hint="eastAsia" w:ascii="宋体" w:eastAsia="宋体"/>
          <w:color w:val="484848"/>
          <w:spacing w:val="-1"/>
          <w:w w:val="88"/>
          <w:sz w:val="22"/>
        </w:rPr>
        <w:t>x</w:t>
      </w:r>
      <w:r>
        <w:rPr>
          <w:rFonts w:hint="eastAsia" w:ascii="宋体" w:eastAsia="宋体"/>
          <w:color w:val="484848"/>
          <w:spacing w:val="-1"/>
          <w:w w:val="100"/>
          <w:sz w:val="22"/>
        </w:rPr>
        <w:t>p</w:t>
      </w:r>
      <w:r>
        <w:rPr>
          <w:rFonts w:hint="eastAsia" w:ascii="宋体" w:eastAsia="宋体"/>
          <w:color w:val="484848"/>
          <w:spacing w:val="-1"/>
          <w:w w:val="55"/>
          <w:sz w:val="22"/>
        </w:rPr>
        <w:t>i</w:t>
      </w: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w w:val="77"/>
          <w:sz w:val="22"/>
        </w:rPr>
        <w:t>s</w:t>
      </w:r>
      <w:r>
        <w:rPr>
          <w:rFonts w:hint="eastAsia" w:ascii="宋体" w:eastAsia="宋体"/>
          <w:color w:val="484848"/>
          <w:spacing w:val="-55"/>
          <w:sz w:val="22"/>
        </w:rPr>
        <w:t xml:space="preserve"> </w:t>
      </w:r>
      <w:r>
        <w:rPr>
          <w:rFonts w:hint="eastAsia" w:ascii="宋体" w:eastAsia="宋体"/>
          <w:color w:val="484848"/>
          <w:spacing w:val="-2"/>
          <w:w w:val="100"/>
          <w:sz w:val="22"/>
        </w:rPr>
        <w:t>中进行了</w:t>
      </w:r>
      <w:r>
        <w:rPr>
          <w:rFonts w:hint="eastAsia" w:ascii="宋体" w:eastAsia="宋体"/>
          <w:color w:val="484848"/>
          <w:spacing w:val="-3"/>
          <w:sz w:val="22"/>
        </w:rPr>
        <w:t>指定的情况下，这个响应才是可缓存的。</w:t>
      </w:r>
    </w:p>
    <w:p>
      <w:pPr>
        <w:pStyle w:val="7"/>
        <w:spacing w:line="279" w:lineRule="exact"/>
        <w:jc w:val="both"/>
      </w:pPr>
      <w:r>
        <w:rPr>
          <w:color w:val="484848"/>
        </w:rPr>
        <w:t>字面上的区别就是 301 是永久重定向，而 302 是临时重定向。</w:t>
      </w:r>
    </w:p>
    <w:p>
      <w:pPr>
        <w:pStyle w:val="7"/>
        <w:spacing w:before="17" w:line="266" w:lineRule="auto"/>
        <w:ind w:right="337"/>
        <w:jc w:val="both"/>
      </w:pPr>
      <w:r>
        <w:rPr>
          <w:color w:val="484848"/>
        </w:rPr>
        <w:t>301</w:t>
      </w:r>
      <w:r>
        <w:rPr>
          <w:color w:val="484848"/>
          <w:spacing w:val="-12"/>
        </w:rPr>
        <w:t xml:space="preserve"> 比较常用的场景是使用域名跳转。</w:t>
      </w:r>
      <w:r>
        <w:rPr>
          <w:color w:val="484848"/>
        </w:rPr>
        <w:t>302</w:t>
      </w:r>
      <w:r>
        <w:rPr>
          <w:color w:val="484848"/>
          <w:spacing w:val="-8"/>
        </w:rPr>
        <w:t xml:space="preserve"> 用来做临时跳转 比如未登陆的用户访问用户</w:t>
      </w:r>
      <w:r>
        <w:rPr>
          <w:color w:val="484848"/>
          <w:spacing w:val="-3"/>
        </w:rPr>
        <w:t>中心重定向到登录页面。</w:t>
      </w:r>
    </w:p>
    <w:p>
      <w:pPr>
        <w:pStyle w:val="7"/>
        <w:ind w:left="0"/>
      </w:pPr>
    </w:p>
    <w:p>
      <w:pPr>
        <w:pStyle w:val="7"/>
        <w:spacing w:before="9"/>
        <w:ind w:left="0"/>
        <w:rPr>
          <w:sz w:val="16"/>
        </w:rPr>
      </w:pPr>
    </w:p>
    <w:p>
      <w:pPr>
        <w:pStyle w:val="4"/>
        <w:numPr>
          <w:ilvl w:val="0"/>
          <w:numId w:val="24"/>
        </w:numPr>
        <w:tabs>
          <w:tab w:val="left" w:pos="879"/>
          <w:tab w:val="left" w:pos="880"/>
        </w:tabs>
        <w:spacing w:before="0" w:after="0" w:line="240" w:lineRule="auto"/>
        <w:ind w:left="880" w:right="0" w:hanging="360"/>
        <w:jc w:val="left"/>
      </w:pPr>
      <w:r>
        <w:rPr>
          <w:color w:val="484848"/>
        </w:rPr>
        <w:t>HTTP</w:t>
      </w:r>
      <w:r>
        <w:rPr>
          <w:color w:val="484848"/>
          <w:spacing w:val="-1"/>
        </w:rPr>
        <w:t xml:space="preserve"> 支持的方法</w:t>
      </w:r>
    </w:p>
    <w:p>
      <w:pPr>
        <w:pStyle w:val="6"/>
        <w:spacing w:line="240" w:lineRule="auto"/>
      </w:pPr>
      <w:r>
        <w:rPr>
          <w:color w:val="484848"/>
        </w:rPr>
        <w:t>参考回答：</w:t>
      </w:r>
    </w:p>
    <w:p>
      <w:pPr>
        <w:pStyle w:val="7"/>
        <w:spacing w:before="4"/>
        <w:ind w:left="0"/>
        <w:rPr>
          <w:rFonts w:ascii="Microsoft JhengHei"/>
          <w:b/>
          <w:sz w:val="15"/>
        </w:rPr>
      </w:pPr>
    </w:p>
    <w:p>
      <w:pPr>
        <w:spacing w:before="0"/>
        <w:ind w:left="160" w:right="0" w:firstLine="0"/>
        <w:jc w:val="both"/>
        <w:rPr>
          <w:sz w:val="24"/>
        </w:rPr>
      </w:pPr>
      <w:r>
        <w:rPr>
          <w:color w:val="000007"/>
          <w:w w:val="132"/>
          <w:sz w:val="24"/>
        </w:rPr>
        <w:t>G</w:t>
      </w:r>
      <w:r>
        <w:rPr>
          <w:color w:val="000007"/>
          <w:w w:val="121"/>
          <w:sz w:val="24"/>
        </w:rPr>
        <w:t>E</w:t>
      </w:r>
      <w:r>
        <w:rPr>
          <w:color w:val="000007"/>
          <w:spacing w:val="-1"/>
          <w:w w:val="111"/>
          <w:sz w:val="24"/>
        </w:rPr>
        <w:t>T</w:t>
      </w:r>
      <w:r>
        <w:rPr>
          <w:color w:val="000007"/>
          <w:w w:val="50"/>
          <w:sz w:val="24"/>
        </w:rPr>
        <w:t>,</w:t>
      </w:r>
      <w:r>
        <w:rPr>
          <w:color w:val="000007"/>
          <w:spacing w:val="-62"/>
          <w:sz w:val="24"/>
        </w:rPr>
        <w:t xml:space="preserve"> </w:t>
      </w:r>
      <w:r>
        <w:rPr>
          <w:color w:val="000007"/>
          <w:spacing w:val="-1"/>
          <w:w w:val="111"/>
          <w:sz w:val="24"/>
        </w:rPr>
        <w:t>P</w:t>
      </w:r>
      <w:r>
        <w:rPr>
          <w:color w:val="000007"/>
          <w:w w:val="132"/>
          <w:sz w:val="24"/>
        </w:rPr>
        <w:t>O</w:t>
      </w:r>
      <w:r>
        <w:rPr>
          <w:color w:val="000007"/>
          <w:sz w:val="24"/>
        </w:rPr>
        <w:t>S</w:t>
      </w:r>
      <w:r>
        <w:rPr>
          <w:color w:val="000007"/>
          <w:spacing w:val="-1"/>
          <w:w w:val="111"/>
          <w:sz w:val="24"/>
        </w:rPr>
        <w:t>T</w:t>
      </w:r>
      <w:r>
        <w:rPr>
          <w:color w:val="000007"/>
          <w:w w:val="50"/>
          <w:sz w:val="24"/>
        </w:rPr>
        <w:t>,</w:t>
      </w:r>
      <w:r>
        <w:rPr>
          <w:color w:val="000007"/>
          <w:spacing w:val="-61"/>
          <w:sz w:val="24"/>
        </w:rPr>
        <w:t xml:space="preserve"> </w:t>
      </w:r>
      <w:r>
        <w:rPr>
          <w:color w:val="000007"/>
          <w:spacing w:val="-1"/>
          <w:w w:val="143"/>
          <w:sz w:val="24"/>
        </w:rPr>
        <w:t>H</w:t>
      </w:r>
      <w:r>
        <w:rPr>
          <w:color w:val="000007"/>
          <w:w w:val="121"/>
          <w:sz w:val="24"/>
        </w:rPr>
        <w:t>E</w:t>
      </w:r>
      <w:r>
        <w:rPr>
          <w:color w:val="000007"/>
          <w:w w:val="132"/>
          <w:sz w:val="24"/>
        </w:rPr>
        <w:t>AD</w:t>
      </w:r>
      <w:r>
        <w:rPr>
          <w:color w:val="000007"/>
          <w:w w:val="50"/>
          <w:sz w:val="24"/>
        </w:rPr>
        <w:t>,</w:t>
      </w:r>
      <w:r>
        <w:rPr>
          <w:color w:val="000007"/>
          <w:spacing w:val="-60"/>
          <w:sz w:val="24"/>
        </w:rPr>
        <w:t xml:space="preserve"> </w:t>
      </w:r>
      <w:r>
        <w:rPr>
          <w:color w:val="000007"/>
          <w:w w:val="132"/>
          <w:sz w:val="24"/>
        </w:rPr>
        <w:t>O</w:t>
      </w:r>
      <w:r>
        <w:rPr>
          <w:color w:val="000007"/>
          <w:spacing w:val="-1"/>
          <w:w w:val="111"/>
          <w:sz w:val="24"/>
        </w:rPr>
        <w:t>PT</w:t>
      </w:r>
      <w:r>
        <w:rPr>
          <w:color w:val="000007"/>
          <w:w w:val="66"/>
          <w:sz w:val="24"/>
        </w:rPr>
        <w:t>I</w:t>
      </w:r>
      <w:r>
        <w:rPr>
          <w:color w:val="000007"/>
          <w:w w:val="132"/>
          <w:sz w:val="24"/>
        </w:rPr>
        <w:t>ON</w:t>
      </w:r>
      <w:r>
        <w:rPr>
          <w:color w:val="000007"/>
          <w:sz w:val="24"/>
        </w:rPr>
        <w:t>S</w:t>
      </w:r>
      <w:r>
        <w:rPr>
          <w:color w:val="000007"/>
          <w:w w:val="50"/>
          <w:sz w:val="24"/>
        </w:rPr>
        <w:t>,</w:t>
      </w:r>
      <w:r>
        <w:rPr>
          <w:color w:val="000007"/>
          <w:spacing w:val="-64"/>
          <w:sz w:val="24"/>
        </w:rPr>
        <w:t xml:space="preserve"> </w:t>
      </w:r>
      <w:r>
        <w:rPr>
          <w:color w:val="000007"/>
          <w:spacing w:val="-1"/>
          <w:w w:val="111"/>
          <w:sz w:val="24"/>
        </w:rPr>
        <w:t>P</w:t>
      </w:r>
      <w:r>
        <w:rPr>
          <w:color w:val="000007"/>
          <w:w w:val="132"/>
          <w:sz w:val="24"/>
        </w:rPr>
        <w:t>U</w:t>
      </w:r>
      <w:r>
        <w:rPr>
          <w:color w:val="000007"/>
          <w:spacing w:val="-1"/>
          <w:w w:val="111"/>
          <w:sz w:val="24"/>
        </w:rPr>
        <w:t>T</w:t>
      </w:r>
      <w:r>
        <w:rPr>
          <w:color w:val="000007"/>
          <w:w w:val="50"/>
          <w:sz w:val="24"/>
        </w:rPr>
        <w:t>,</w:t>
      </w:r>
      <w:r>
        <w:rPr>
          <w:color w:val="000007"/>
          <w:spacing w:val="-59"/>
          <w:sz w:val="24"/>
        </w:rPr>
        <w:t xml:space="preserve"> </w:t>
      </w:r>
      <w:r>
        <w:rPr>
          <w:color w:val="000007"/>
          <w:w w:val="132"/>
          <w:sz w:val="24"/>
        </w:rPr>
        <w:t>D</w:t>
      </w:r>
      <w:r>
        <w:rPr>
          <w:color w:val="000007"/>
          <w:w w:val="121"/>
          <w:sz w:val="24"/>
        </w:rPr>
        <w:t>E</w:t>
      </w:r>
      <w:r>
        <w:rPr>
          <w:color w:val="000007"/>
          <w:spacing w:val="-1"/>
          <w:w w:val="111"/>
          <w:sz w:val="24"/>
        </w:rPr>
        <w:t>L</w:t>
      </w:r>
      <w:r>
        <w:rPr>
          <w:color w:val="000007"/>
          <w:w w:val="121"/>
          <w:sz w:val="24"/>
        </w:rPr>
        <w:t>E</w:t>
      </w:r>
      <w:r>
        <w:rPr>
          <w:color w:val="000007"/>
          <w:spacing w:val="-1"/>
          <w:w w:val="111"/>
          <w:sz w:val="24"/>
        </w:rPr>
        <w:t>T</w:t>
      </w:r>
      <w:r>
        <w:rPr>
          <w:color w:val="000007"/>
          <w:w w:val="121"/>
          <w:sz w:val="24"/>
        </w:rPr>
        <w:t>E</w:t>
      </w:r>
      <w:r>
        <w:rPr>
          <w:color w:val="000007"/>
          <w:w w:val="50"/>
          <w:sz w:val="24"/>
        </w:rPr>
        <w:t>,</w:t>
      </w:r>
      <w:r>
        <w:rPr>
          <w:color w:val="000007"/>
          <w:spacing w:val="-63"/>
          <w:sz w:val="24"/>
        </w:rPr>
        <w:t xml:space="preserve"> </w:t>
      </w:r>
      <w:r>
        <w:rPr>
          <w:color w:val="000007"/>
          <w:spacing w:val="-1"/>
          <w:w w:val="111"/>
          <w:sz w:val="24"/>
        </w:rPr>
        <w:t>T</w:t>
      </w:r>
      <w:r>
        <w:rPr>
          <w:color w:val="000007"/>
          <w:w w:val="132"/>
          <w:sz w:val="24"/>
        </w:rPr>
        <w:t>RA</w:t>
      </w:r>
      <w:r>
        <w:rPr>
          <w:color w:val="000007"/>
          <w:w w:val="121"/>
          <w:sz w:val="24"/>
        </w:rPr>
        <w:t>CE</w:t>
      </w:r>
      <w:r>
        <w:rPr>
          <w:color w:val="000007"/>
          <w:w w:val="50"/>
          <w:sz w:val="24"/>
        </w:rPr>
        <w:t>,</w:t>
      </w:r>
      <w:r>
        <w:rPr>
          <w:color w:val="000007"/>
          <w:spacing w:val="-61"/>
          <w:sz w:val="24"/>
        </w:rPr>
        <w:t xml:space="preserve"> </w:t>
      </w:r>
      <w:r>
        <w:rPr>
          <w:color w:val="000007"/>
          <w:w w:val="121"/>
          <w:sz w:val="24"/>
        </w:rPr>
        <w:t>C</w:t>
      </w:r>
      <w:r>
        <w:rPr>
          <w:color w:val="000007"/>
          <w:w w:val="132"/>
          <w:sz w:val="24"/>
        </w:rPr>
        <w:t>ONN</w:t>
      </w:r>
      <w:r>
        <w:rPr>
          <w:color w:val="000007"/>
          <w:w w:val="121"/>
          <w:sz w:val="24"/>
        </w:rPr>
        <w:t>EC</w:t>
      </w:r>
      <w:r>
        <w:rPr>
          <w:color w:val="000007"/>
          <w:w w:val="111"/>
          <w:sz w:val="24"/>
        </w:rPr>
        <w:t>T</w:t>
      </w:r>
    </w:p>
    <w:p>
      <w:pPr>
        <w:pStyle w:val="7"/>
        <w:ind w:left="0"/>
        <w:rPr>
          <w:sz w:val="24"/>
        </w:rPr>
      </w:pPr>
    </w:p>
    <w:p>
      <w:pPr>
        <w:pStyle w:val="4"/>
        <w:numPr>
          <w:ilvl w:val="0"/>
          <w:numId w:val="24"/>
        </w:numPr>
        <w:tabs>
          <w:tab w:val="left" w:pos="879"/>
          <w:tab w:val="left" w:pos="880"/>
        </w:tabs>
        <w:spacing w:before="208" w:after="0" w:line="240" w:lineRule="auto"/>
        <w:ind w:left="880" w:right="0" w:hanging="360"/>
        <w:jc w:val="left"/>
      </w:pPr>
      <w:r>
        <w:rPr>
          <w:color w:val="484848"/>
        </w:rPr>
        <w:t>如何画一个三角形</w:t>
      </w:r>
    </w:p>
    <w:p>
      <w:pPr>
        <w:spacing w:before="173" w:line="395"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72" w:lineRule="exact"/>
      </w:pPr>
      <w:r>
        <w:rPr>
          <w:color w:val="484848"/>
        </w:rPr>
        <w:t>三角形原理：边框的均分原理</w:t>
      </w:r>
    </w:p>
    <w:p>
      <w:pPr>
        <w:pStyle w:val="7"/>
        <w:spacing w:before="7"/>
        <w:ind w:left="0"/>
        <w:rPr>
          <w:sz w:val="25"/>
        </w:rPr>
      </w:pPr>
    </w:p>
    <w:p>
      <w:pPr>
        <w:spacing w:before="0" w:line="242" w:lineRule="auto"/>
        <w:ind w:left="160" w:right="7542" w:firstLine="0"/>
        <w:jc w:val="left"/>
        <w:rPr>
          <w:sz w:val="24"/>
        </w:rPr>
      </w:pPr>
      <w:r>
        <w:rPr>
          <w:color w:val="000007"/>
          <w:w w:val="90"/>
          <w:sz w:val="24"/>
        </w:rPr>
        <w:t xml:space="preserve">div { </w:t>
      </w:r>
      <w:r>
        <w:rPr>
          <w:color w:val="000007"/>
          <w:w w:val="121"/>
          <w:sz w:val="24"/>
        </w:rPr>
        <w:t>w</w:t>
      </w:r>
      <w:r>
        <w:rPr>
          <w:color w:val="000007"/>
          <w:w w:val="55"/>
          <w:sz w:val="24"/>
        </w:rPr>
        <w:t>i</w:t>
      </w:r>
      <w:r>
        <w:rPr>
          <w:color w:val="000007"/>
          <w:sz w:val="24"/>
        </w:rPr>
        <w:t>d</w:t>
      </w:r>
      <w:r>
        <w:rPr>
          <w:color w:val="000007"/>
          <w:w w:val="55"/>
          <w:sz w:val="24"/>
        </w:rPr>
        <w:t>t</w:t>
      </w:r>
      <w:r>
        <w:rPr>
          <w:color w:val="000007"/>
          <w:sz w:val="24"/>
        </w:rPr>
        <w:t>h</w:t>
      </w:r>
      <w:r>
        <w:rPr>
          <w:color w:val="000007"/>
          <w:w w:val="50"/>
          <w:sz w:val="24"/>
        </w:rPr>
        <w:t>:</w:t>
      </w:r>
      <w:r>
        <w:rPr>
          <w:color w:val="000007"/>
          <w:sz w:val="24"/>
        </w:rPr>
        <w:t>0p</w:t>
      </w:r>
      <w:r>
        <w:rPr>
          <w:color w:val="000007"/>
          <w:w w:val="88"/>
          <w:sz w:val="24"/>
        </w:rPr>
        <w:t>x</w:t>
      </w:r>
      <w:r>
        <w:rPr>
          <w:color w:val="000007"/>
          <w:w w:val="50"/>
          <w:sz w:val="24"/>
        </w:rPr>
        <w:t xml:space="preserve">; </w:t>
      </w:r>
      <w:r>
        <w:rPr>
          <w:color w:val="000007"/>
          <w:w w:val="75"/>
          <w:sz w:val="24"/>
        </w:rPr>
        <w:t>height:0px;</w:t>
      </w:r>
    </w:p>
    <w:p>
      <w:pPr>
        <w:spacing w:before="4"/>
        <w:ind w:left="160" w:right="0" w:firstLine="0"/>
        <w:jc w:val="left"/>
        <w:rPr>
          <w:sz w:val="24"/>
        </w:rPr>
      </w:pPr>
      <w:r>
        <w:rPr>
          <w:color w:val="000007"/>
          <w:sz w:val="24"/>
        </w:rPr>
        <w:t>b</w:t>
      </w:r>
      <w:r>
        <w:rPr>
          <w:color w:val="000007"/>
          <w:spacing w:val="-1"/>
          <w:w w:val="88"/>
          <w:sz w:val="24"/>
        </w:rPr>
        <w:t>o</w:t>
      </w:r>
      <w:r>
        <w:rPr>
          <w:color w:val="000007"/>
          <w:w w:val="66"/>
          <w:sz w:val="24"/>
        </w:rPr>
        <w:t>r</w:t>
      </w:r>
      <w:r>
        <w:rPr>
          <w:color w:val="000007"/>
          <w:sz w:val="24"/>
        </w:rPr>
        <w:t>d</w:t>
      </w:r>
      <w:r>
        <w:rPr>
          <w:color w:val="000007"/>
          <w:spacing w:val="-1"/>
          <w:w w:val="88"/>
          <w:sz w:val="24"/>
        </w:rPr>
        <w:t>e</w:t>
      </w:r>
      <w:r>
        <w:rPr>
          <w:color w:val="000007"/>
          <w:w w:val="66"/>
          <w:sz w:val="24"/>
        </w:rPr>
        <w:t>r</w:t>
      </w:r>
      <w:r>
        <w:rPr>
          <w:color w:val="000007"/>
          <w:spacing w:val="-1"/>
          <w:w w:val="109"/>
          <w:sz w:val="24"/>
        </w:rPr>
        <w:t>-</w:t>
      </w:r>
      <w:r>
        <w:rPr>
          <w:color w:val="000007"/>
          <w:spacing w:val="-1"/>
          <w:w w:val="55"/>
          <w:sz w:val="24"/>
        </w:rPr>
        <w:t>t</w:t>
      </w:r>
      <w:r>
        <w:rPr>
          <w:color w:val="000007"/>
          <w:spacing w:val="-1"/>
          <w:w w:val="88"/>
          <w:sz w:val="24"/>
        </w:rPr>
        <w:t>o</w:t>
      </w:r>
      <w:r>
        <w:rPr>
          <w:color w:val="000007"/>
          <w:sz w:val="24"/>
        </w:rPr>
        <w:t>p</w:t>
      </w:r>
      <w:r>
        <w:rPr>
          <w:color w:val="000007"/>
          <w:w w:val="50"/>
          <w:sz w:val="24"/>
        </w:rPr>
        <w:t>:</w:t>
      </w:r>
      <w:r>
        <w:rPr>
          <w:color w:val="000007"/>
          <w:sz w:val="24"/>
        </w:rPr>
        <w:t>10p</w:t>
      </w:r>
      <w:r>
        <w:rPr>
          <w:color w:val="000007"/>
          <w:w w:val="88"/>
          <w:sz w:val="24"/>
        </w:rPr>
        <w:t>x</w:t>
      </w:r>
      <w:r>
        <w:rPr>
          <w:color w:val="000007"/>
          <w:spacing w:val="-61"/>
          <w:sz w:val="24"/>
        </w:rPr>
        <w:t xml:space="preserve"> </w:t>
      </w:r>
      <w:r>
        <w:rPr>
          <w:color w:val="000007"/>
          <w:w w:val="77"/>
          <w:sz w:val="24"/>
        </w:rPr>
        <w:t>s</w:t>
      </w:r>
      <w:r>
        <w:rPr>
          <w:color w:val="000007"/>
          <w:spacing w:val="-1"/>
          <w:w w:val="88"/>
          <w:sz w:val="24"/>
        </w:rPr>
        <w:t>o</w:t>
      </w:r>
      <w:r>
        <w:rPr>
          <w:color w:val="000007"/>
          <w:spacing w:val="-1"/>
          <w:w w:val="55"/>
          <w:sz w:val="24"/>
        </w:rPr>
        <w:t>li</w:t>
      </w:r>
      <w:r>
        <w:rPr>
          <w:color w:val="000007"/>
          <w:sz w:val="24"/>
        </w:rPr>
        <w:t>d</w:t>
      </w:r>
      <w:r>
        <w:rPr>
          <w:color w:val="000007"/>
          <w:spacing w:val="-63"/>
          <w:sz w:val="24"/>
        </w:rPr>
        <w:t xml:space="preserve"> </w:t>
      </w:r>
      <w:r>
        <w:rPr>
          <w:color w:val="000007"/>
          <w:w w:val="66"/>
          <w:sz w:val="24"/>
        </w:rPr>
        <w:t>r</w:t>
      </w:r>
      <w:r>
        <w:rPr>
          <w:color w:val="000007"/>
          <w:spacing w:val="-1"/>
          <w:w w:val="88"/>
          <w:sz w:val="24"/>
        </w:rPr>
        <w:t>e</w:t>
      </w:r>
      <w:r>
        <w:rPr>
          <w:color w:val="000007"/>
          <w:sz w:val="24"/>
        </w:rPr>
        <w:t>d</w:t>
      </w:r>
      <w:r>
        <w:rPr>
          <w:color w:val="000007"/>
          <w:w w:val="50"/>
          <w:sz w:val="24"/>
        </w:rPr>
        <w:t>;</w:t>
      </w:r>
    </w:p>
    <w:p>
      <w:pPr>
        <w:spacing w:before="5" w:line="242" w:lineRule="auto"/>
        <w:ind w:left="160" w:right="5046" w:firstLine="0"/>
        <w:jc w:val="left"/>
        <w:rPr>
          <w:sz w:val="24"/>
        </w:rPr>
      </w:pPr>
      <w:r>
        <w:rPr>
          <w:color w:val="000007"/>
          <w:sz w:val="24"/>
        </w:rPr>
        <w:t>b</w:t>
      </w:r>
      <w:r>
        <w:rPr>
          <w:color w:val="000007"/>
          <w:spacing w:val="-1"/>
          <w:w w:val="88"/>
          <w:sz w:val="24"/>
        </w:rPr>
        <w:t>o</w:t>
      </w:r>
      <w:r>
        <w:rPr>
          <w:color w:val="000007"/>
          <w:w w:val="66"/>
          <w:sz w:val="24"/>
        </w:rPr>
        <w:t>r</w:t>
      </w:r>
      <w:r>
        <w:rPr>
          <w:color w:val="000007"/>
          <w:sz w:val="24"/>
        </w:rPr>
        <w:t>d</w:t>
      </w:r>
      <w:r>
        <w:rPr>
          <w:color w:val="000007"/>
          <w:spacing w:val="-1"/>
          <w:w w:val="88"/>
          <w:sz w:val="24"/>
        </w:rPr>
        <w:t>e</w:t>
      </w:r>
      <w:r>
        <w:rPr>
          <w:color w:val="000007"/>
          <w:w w:val="66"/>
          <w:sz w:val="24"/>
        </w:rPr>
        <w:t>r</w:t>
      </w:r>
      <w:r>
        <w:rPr>
          <w:color w:val="000007"/>
          <w:spacing w:val="-1"/>
          <w:w w:val="109"/>
          <w:sz w:val="24"/>
        </w:rPr>
        <w:t>-</w:t>
      </w:r>
      <w:r>
        <w:rPr>
          <w:color w:val="000007"/>
          <w:w w:val="66"/>
          <w:sz w:val="24"/>
        </w:rPr>
        <w:t>r</w:t>
      </w:r>
      <w:r>
        <w:rPr>
          <w:color w:val="000007"/>
          <w:spacing w:val="-1"/>
          <w:w w:val="55"/>
          <w:sz w:val="24"/>
        </w:rPr>
        <w:t>i</w:t>
      </w:r>
      <w:r>
        <w:rPr>
          <w:color w:val="000007"/>
          <w:spacing w:val="-1"/>
          <w:w w:val="88"/>
          <w:sz w:val="24"/>
        </w:rPr>
        <w:t>g</w:t>
      </w:r>
      <w:r>
        <w:rPr>
          <w:color w:val="000007"/>
          <w:sz w:val="24"/>
        </w:rPr>
        <w:t>h</w:t>
      </w:r>
      <w:r>
        <w:rPr>
          <w:color w:val="000007"/>
          <w:spacing w:val="-1"/>
          <w:w w:val="55"/>
          <w:sz w:val="24"/>
        </w:rPr>
        <w:t>t</w:t>
      </w:r>
      <w:r>
        <w:rPr>
          <w:color w:val="000007"/>
          <w:w w:val="50"/>
          <w:sz w:val="24"/>
        </w:rPr>
        <w:t>:</w:t>
      </w:r>
      <w:r>
        <w:rPr>
          <w:color w:val="000007"/>
          <w:sz w:val="24"/>
        </w:rPr>
        <w:t>10p</w:t>
      </w:r>
      <w:r>
        <w:rPr>
          <w:color w:val="000007"/>
          <w:w w:val="88"/>
          <w:sz w:val="24"/>
        </w:rPr>
        <w:t>x</w:t>
      </w:r>
      <w:r>
        <w:rPr>
          <w:color w:val="000007"/>
          <w:spacing w:val="-63"/>
          <w:sz w:val="24"/>
        </w:rPr>
        <w:t xml:space="preserve"> </w:t>
      </w:r>
      <w:r>
        <w:rPr>
          <w:color w:val="000007"/>
          <w:w w:val="77"/>
          <w:sz w:val="24"/>
        </w:rPr>
        <w:t>s</w:t>
      </w:r>
      <w:r>
        <w:rPr>
          <w:color w:val="000007"/>
          <w:spacing w:val="-1"/>
          <w:w w:val="88"/>
          <w:sz w:val="24"/>
        </w:rPr>
        <w:t>o</w:t>
      </w:r>
      <w:r>
        <w:rPr>
          <w:color w:val="000007"/>
          <w:spacing w:val="-1"/>
          <w:w w:val="55"/>
          <w:sz w:val="24"/>
        </w:rPr>
        <w:t>li</w:t>
      </w:r>
      <w:r>
        <w:rPr>
          <w:color w:val="000007"/>
          <w:sz w:val="24"/>
        </w:rPr>
        <w:t>d</w:t>
      </w:r>
      <w:r>
        <w:rPr>
          <w:color w:val="000007"/>
          <w:spacing w:val="-61"/>
          <w:sz w:val="24"/>
        </w:rPr>
        <w:t xml:space="preserve"> </w:t>
      </w: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z w:val="24"/>
        </w:rPr>
        <w:t>p</w:t>
      </w:r>
      <w:r>
        <w:rPr>
          <w:color w:val="000007"/>
          <w:spacing w:val="-1"/>
          <w:w w:val="88"/>
          <w:sz w:val="24"/>
        </w:rPr>
        <w:t>a</w:t>
      </w:r>
      <w:r>
        <w:rPr>
          <w:color w:val="000007"/>
          <w:w w:val="66"/>
          <w:sz w:val="24"/>
        </w:rPr>
        <w:t>r</w:t>
      </w:r>
      <w:r>
        <w:rPr>
          <w:color w:val="000007"/>
          <w:spacing w:val="-1"/>
          <w:w w:val="88"/>
          <w:sz w:val="24"/>
        </w:rPr>
        <w:t>e</w:t>
      </w:r>
      <w:r>
        <w:rPr>
          <w:color w:val="000007"/>
          <w:sz w:val="24"/>
        </w:rPr>
        <w:t>n</w:t>
      </w:r>
      <w:r>
        <w:rPr>
          <w:color w:val="000007"/>
          <w:spacing w:val="-1"/>
          <w:w w:val="55"/>
          <w:sz w:val="24"/>
        </w:rPr>
        <w:t>t</w:t>
      </w:r>
      <w:r>
        <w:rPr>
          <w:color w:val="000007"/>
          <w:w w:val="50"/>
          <w:sz w:val="24"/>
        </w:rPr>
        <w:t xml:space="preserve">; </w:t>
      </w:r>
      <w:r>
        <w:rPr>
          <w:color w:val="000007"/>
          <w:sz w:val="24"/>
        </w:rPr>
        <w:t>b</w:t>
      </w:r>
      <w:r>
        <w:rPr>
          <w:color w:val="000007"/>
          <w:spacing w:val="-1"/>
          <w:w w:val="88"/>
          <w:sz w:val="24"/>
        </w:rPr>
        <w:t>o</w:t>
      </w:r>
      <w:r>
        <w:rPr>
          <w:color w:val="000007"/>
          <w:w w:val="66"/>
          <w:sz w:val="24"/>
        </w:rPr>
        <w:t>r</w:t>
      </w:r>
      <w:r>
        <w:rPr>
          <w:color w:val="000007"/>
          <w:sz w:val="24"/>
        </w:rPr>
        <w:t>d</w:t>
      </w:r>
      <w:r>
        <w:rPr>
          <w:color w:val="000007"/>
          <w:spacing w:val="-1"/>
          <w:w w:val="88"/>
          <w:sz w:val="24"/>
        </w:rPr>
        <w:t>e</w:t>
      </w:r>
      <w:r>
        <w:rPr>
          <w:color w:val="000007"/>
          <w:w w:val="66"/>
          <w:sz w:val="24"/>
        </w:rPr>
        <w:t>r</w:t>
      </w:r>
      <w:r>
        <w:rPr>
          <w:color w:val="000007"/>
          <w:spacing w:val="-1"/>
          <w:w w:val="109"/>
          <w:sz w:val="24"/>
        </w:rPr>
        <w:t>-</w:t>
      </w:r>
      <w:r>
        <w:rPr>
          <w:color w:val="000007"/>
          <w:sz w:val="24"/>
        </w:rPr>
        <w:t>b</w:t>
      </w:r>
      <w:r>
        <w:rPr>
          <w:color w:val="000007"/>
          <w:spacing w:val="-1"/>
          <w:w w:val="88"/>
          <w:sz w:val="24"/>
        </w:rPr>
        <w:t>o</w:t>
      </w:r>
      <w:r>
        <w:rPr>
          <w:color w:val="000007"/>
          <w:spacing w:val="-1"/>
          <w:w w:val="55"/>
          <w:sz w:val="24"/>
        </w:rPr>
        <w:t>tt</w:t>
      </w:r>
      <w:r>
        <w:rPr>
          <w:color w:val="000007"/>
          <w:spacing w:val="-1"/>
          <w:w w:val="88"/>
          <w:sz w:val="24"/>
        </w:rPr>
        <w:t>o</w:t>
      </w:r>
      <w:r>
        <w:rPr>
          <w:color w:val="000007"/>
          <w:spacing w:val="-1"/>
          <w:w w:val="143"/>
          <w:sz w:val="24"/>
        </w:rPr>
        <w:t>m</w:t>
      </w:r>
      <w:r>
        <w:rPr>
          <w:color w:val="000007"/>
          <w:w w:val="50"/>
          <w:sz w:val="24"/>
        </w:rPr>
        <w:t>:</w:t>
      </w:r>
      <w:r>
        <w:rPr>
          <w:color w:val="000007"/>
          <w:sz w:val="24"/>
        </w:rPr>
        <w:t>10p</w:t>
      </w:r>
      <w:r>
        <w:rPr>
          <w:color w:val="000007"/>
          <w:w w:val="88"/>
          <w:sz w:val="24"/>
        </w:rPr>
        <w:t>x</w:t>
      </w:r>
      <w:r>
        <w:rPr>
          <w:color w:val="000007"/>
          <w:spacing w:val="-63"/>
          <w:sz w:val="24"/>
        </w:rPr>
        <w:t xml:space="preserve"> </w:t>
      </w:r>
      <w:r>
        <w:rPr>
          <w:color w:val="000007"/>
          <w:w w:val="77"/>
          <w:sz w:val="24"/>
        </w:rPr>
        <w:t>s</w:t>
      </w:r>
      <w:r>
        <w:rPr>
          <w:color w:val="000007"/>
          <w:spacing w:val="-1"/>
          <w:w w:val="88"/>
          <w:sz w:val="24"/>
        </w:rPr>
        <w:t>o</w:t>
      </w:r>
      <w:r>
        <w:rPr>
          <w:color w:val="000007"/>
          <w:spacing w:val="-1"/>
          <w:w w:val="55"/>
          <w:sz w:val="24"/>
        </w:rPr>
        <w:t>li</w:t>
      </w:r>
      <w:r>
        <w:rPr>
          <w:color w:val="000007"/>
          <w:sz w:val="24"/>
        </w:rPr>
        <w:t>d</w:t>
      </w:r>
      <w:r>
        <w:rPr>
          <w:color w:val="000007"/>
          <w:spacing w:val="-61"/>
          <w:sz w:val="24"/>
        </w:rPr>
        <w:t xml:space="preserve"> </w:t>
      </w: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z w:val="24"/>
        </w:rPr>
        <w:t>p</w:t>
      </w:r>
      <w:r>
        <w:rPr>
          <w:color w:val="000007"/>
          <w:spacing w:val="-1"/>
          <w:w w:val="88"/>
          <w:sz w:val="24"/>
        </w:rPr>
        <w:t>a</w:t>
      </w:r>
      <w:r>
        <w:rPr>
          <w:color w:val="000007"/>
          <w:w w:val="66"/>
          <w:sz w:val="24"/>
        </w:rPr>
        <w:t>r</w:t>
      </w:r>
      <w:r>
        <w:rPr>
          <w:color w:val="000007"/>
          <w:spacing w:val="-1"/>
          <w:w w:val="88"/>
          <w:sz w:val="24"/>
        </w:rPr>
        <w:t>e</w:t>
      </w:r>
      <w:r>
        <w:rPr>
          <w:color w:val="000007"/>
          <w:sz w:val="24"/>
        </w:rPr>
        <w:t>n</w:t>
      </w:r>
      <w:r>
        <w:rPr>
          <w:color w:val="000007"/>
          <w:spacing w:val="-1"/>
          <w:w w:val="55"/>
          <w:sz w:val="24"/>
        </w:rPr>
        <w:t>t</w:t>
      </w:r>
      <w:r>
        <w:rPr>
          <w:color w:val="000007"/>
          <w:w w:val="50"/>
          <w:sz w:val="24"/>
        </w:rPr>
        <w:t xml:space="preserve">; </w:t>
      </w:r>
      <w:r>
        <w:rPr>
          <w:color w:val="000007"/>
          <w:sz w:val="24"/>
        </w:rPr>
        <w:t>b</w:t>
      </w:r>
      <w:r>
        <w:rPr>
          <w:color w:val="000007"/>
          <w:spacing w:val="-1"/>
          <w:w w:val="88"/>
          <w:sz w:val="24"/>
        </w:rPr>
        <w:t>o</w:t>
      </w:r>
      <w:r>
        <w:rPr>
          <w:color w:val="000007"/>
          <w:w w:val="66"/>
          <w:sz w:val="24"/>
        </w:rPr>
        <w:t>r</w:t>
      </w:r>
      <w:r>
        <w:rPr>
          <w:color w:val="000007"/>
          <w:sz w:val="24"/>
        </w:rPr>
        <w:t>d</w:t>
      </w:r>
      <w:r>
        <w:rPr>
          <w:color w:val="000007"/>
          <w:spacing w:val="-1"/>
          <w:w w:val="88"/>
          <w:sz w:val="24"/>
        </w:rPr>
        <w:t>e</w:t>
      </w:r>
      <w:r>
        <w:rPr>
          <w:color w:val="000007"/>
          <w:w w:val="66"/>
          <w:sz w:val="24"/>
        </w:rPr>
        <w:t>r</w:t>
      </w:r>
      <w:r>
        <w:rPr>
          <w:color w:val="000007"/>
          <w:spacing w:val="-1"/>
          <w:w w:val="109"/>
          <w:sz w:val="24"/>
        </w:rPr>
        <w:t>-</w:t>
      </w:r>
      <w:r>
        <w:rPr>
          <w:color w:val="000007"/>
          <w:spacing w:val="-1"/>
          <w:w w:val="55"/>
          <w:sz w:val="24"/>
        </w:rPr>
        <w:t>l</w:t>
      </w:r>
      <w:r>
        <w:rPr>
          <w:color w:val="000007"/>
          <w:spacing w:val="-1"/>
          <w:w w:val="88"/>
          <w:sz w:val="24"/>
        </w:rPr>
        <w:t>e</w:t>
      </w:r>
      <w:r>
        <w:rPr>
          <w:color w:val="000007"/>
          <w:spacing w:val="-1"/>
          <w:w w:val="55"/>
          <w:sz w:val="24"/>
        </w:rPr>
        <w:t>ft</w:t>
      </w:r>
      <w:r>
        <w:rPr>
          <w:color w:val="000007"/>
          <w:w w:val="50"/>
          <w:sz w:val="24"/>
        </w:rPr>
        <w:t>:</w:t>
      </w:r>
      <w:r>
        <w:rPr>
          <w:color w:val="000007"/>
          <w:sz w:val="24"/>
        </w:rPr>
        <w:t>10p</w:t>
      </w:r>
      <w:r>
        <w:rPr>
          <w:color w:val="000007"/>
          <w:w w:val="88"/>
          <w:sz w:val="24"/>
        </w:rPr>
        <w:t>x</w:t>
      </w:r>
      <w:r>
        <w:rPr>
          <w:color w:val="000007"/>
          <w:spacing w:val="-62"/>
          <w:sz w:val="24"/>
        </w:rPr>
        <w:t xml:space="preserve"> </w:t>
      </w:r>
      <w:r>
        <w:rPr>
          <w:color w:val="000007"/>
          <w:w w:val="77"/>
          <w:sz w:val="24"/>
        </w:rPr>
        <w:t>s</w:t>
      </w:r>
      <w:r>
        <w:rPr>
          <w:color w:val="000007"/>
          <w:spacing w:val="-1"/>
          <w:w w:val="88"/>
          <w:sz w:val="24"/>
        </w:rPr>
        <w:t>o</w:t>
      </w:r>
      <w:r>
        <w:rPr>
          <w:color w:val="000007"/>
          <w:spacing w:val="-1"/>
          <w:w w:val="55"/>
          <w:sz w:val="24"/>
        </w:rPr>
        <w:t>li</w:t>
      </w:r>
      <w:r>
        <w:rPr>
          <w:color w:val="000007"/>
          <w:sz w:val="24"/>
        </w:rPr>
        <w:t>d</w:t>
      </w:r>
      <w:r>
        <w:rPr>
          <w:color w:val="000007"/>
          <w:spacing w:val="-61"/>
          <w:sz w:val="24"/>
        </w:rPr>
        <w:t xml:space="preserve"> </w:t>
      </w: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z w:val="24"/>
        </w:rPr>
        <w:t>p</w:t>
      </w:r>
      <w:r>
        <w:rPr>
          <w:color w:val="000007"/>
          <w:spacing w:val="-1"/>
          <w:w w:val="88"/>
          <w:sz w:val="24"/>
        </w:rPr>
        <w:t>a</w:t>
      </w:r>
      <w:r>
        <w:rPr>
          <w:color w:val="000007"/>
          <w:w w:val="66"/>
          <w:sz w:val="24"/>
        </w:rPr>
        <w:t>r</w:t>
      </w:r>
      <w:r>
        <w:rPr>
          <w:color w:val="000007"/>
          <w:spacing w:val="-1"/>
          <w:w w:val="88"/>
          <w:sz w:val="24"/>
        </w:rPr>
        <w:t>e</w:t>
      </w:r>
      <w:r>
        <w:rPr>
          <w:color w:val="000007"/>
          <w:sz w:val="24"/>
        </w:rPr>
        <w:t>n</w:t>
      </w:r>
      <w:r>
        <w:rPr>
          <w:color w:val="000007"/>
          <w:spacing w:val="-1"/>
          <w:w w:val="55"/>
          <w:sz w:val="24"/>
        </w:rPr>
        <w:t>t</w:t>
      </w:r>
      <w:r>
        <w:rPr>
          <w:color w:val="000007"/>
          <w:w w:val="50"/>
          <w:sz w:val="24"/>
        </w:rPr>
        <w:t>;</w:t>
      </w:r>
    </w:p>
    <w:p>
      <w:pPr>
        <w:spacing w:before="4"/>
        <w:ind w:left="160" w:right="0" w:firstLine="0"/>
        <w:jc w:val="left"/>
        <w:rPr>
          <w:sz w:val="24"/>
        </w:rPr>
      </w:pPr>
      <w:r>
        <w:rPr>
          <w:color w:val="000007"/>
          <w:w w:val="66"/>
          <w:sz w:val="24"/>
        </w:rPr>
        <w:t>}</w:t>
      </w:r>
    </w:p>
    <w:p>
      <w:pPr>
        <w:pStyle w:val="7"/>
        <w:ind w:left="0"/>
        <w:rPr>
          <w:sz w:val="24"/>
        </w:rPr>
      </w:pPr>
    </w:p>
    <w:p>
      <w:pPr>
        <w:pStyle w:val="4"/>
        <w:numPr>
          <w:ilvl w:val="0"/>
          <w:numId w:val="24"/>
        </w:numPr>
        <w:tabs>
          <w:tab w:val="left" w:pos="879"/>
          <w:tab w:val="left" w:pos="880"/>
        </w:tabs>
        <w:spacing w:before="210" w:after="0" w:line="240" w:lineRule="auto"/>
        <w:ind w:left="880" w:right="0" w:hanging="360"/>
        <w:jc w:val="left"/>
      </w:pPr>
      <w:r>
        <w:rPr>
          <w:color w:val="484848"/>
          <w:spacing w:val="-1"/>
        </w:rPr>
        <w:t xml:space="preserve">状态码 </w:t>
      </w:r>
      <w:r>
        <w:rPr>
          <w:color w:val="484848"/>
        </w:rPr>
        <w:t>304</w:t>
      </w:r>
      <w:r>
        <w:rPr>
          <w:color w:val="484848"/>
          <w:spacing w:val="-1"/>
        </w:rPr>
        <w:t xml:space="preserve"> 和 </w:t>
      </w:r>
      <w:r>
        <w:rPr>
          <w:color w:val="484848"/>
        </w:rPr>
        <w:t>200</w:t>
      </w:r>
    </w:p>
    <w:p>
      <w:pPr>
        <w:spacing w:after="0" w:line="240" w:lineRule="auto"/>
        <w:jc w:val="left"/>
        <w:sectPr>
          <w:pgSz w:w="11910" w:h="16840"/>
          <w:pgMar w:top="1380" w:right="1460" w:bottom="1520" w:left="1640" w:header="0" w:footer="963" w:gutter="0"/>
        </w:sectPr>
      </w:pPr>
    </w:p>
    <w:p>
      <w:pPr>
        <w:pStyle w:val="6"/>
        <w:spacing w:before="0" w:line="373" w:lineRule="exact"/>
      </w:pPr>
      <w:r>
        <w:rPr>
          <w:color w:val="484848"/>
        </w:rPr>
        <w:t>参考回答：</w:t>
      </w:r>
    </w:p>
    <w:p>
      <w:pPr>
        <w:pStyle w:val="7"/>
        <w:spacing w:line="266" w:lineRule="auto"/>
        <w:ind w:right="337"/>
        <w:jc w:val="both"/>
      </w:pPr>
      <w:r>
        <w:rPr>
          <w:color w:val="484848"/>
          <w:spacing w:val="-14"/>
        </w:rPr>
        <w:t xml:space="preserve">状态码 </w:t>
      </w:r>
      <w:r>
        <w:rPr>
          <w:color w:val="484848"/>
        </w:rPr>
        <w:t>200</w:t>
      </w:r>
      <w:r>
        <w:rPr>
          <w:color w:val="484848"/>
          <w:spacing w:val="-3"/>
        </w:rPr>
        <w:t>：请求已成功，请求所希望的响应头或数据体将随此响应返回。即返回的数</w:t>
      </w:r>
      <w:r>
        <w:rPr>
          <w:color w:val="484848"/>
          <w:spacing w:val="-6"/>
        </w:rPr>
        <w:t xml:space="preserve">据为全量的数据，如果文件不通过 </w:t>
      </w:r>
      <w:r>
        <w:rPr>
          <w:color w:val="484848"/>
        </w:rPr>
        <w:t>GZIP</w:t>
      </w:r>
      <w:r>
        <w:rPr>
          <w:color w:val="484848"/>
          <w:spacing w:val="-8"/>
        </w:rPr>
        <w:t xml:space="preserve"> 压缩的话，文件是多大，则要有多大传输量。</w:t>
      </w:r>
      <w:r>
        <w:rPr>
          <w:color w:val="484848"/>
          <w:spacing w:val="-14"/>
        </w:rPr>
        <w:t xml:space="preserve">状态码 </w:t>
      </w:r>
      <w:r>
        <w:rPr>
          <w:color w:val="484848"/>
        </w:rPr>
        <w:t>304</w:t>
      </w:r>
      <w:r>
        <w:rPr>
          <w:color w:val="484848"/>
          <w:spacing w:val="-2"/>
        </w:rPr>
        <w:t xml:space="preserve">：如果客户端发送了一个带条件的 </w:t>
      </w:r>
      <w:r>
        <w:rPr>
          <w:color w:val="484848"/>
        </w:rPr>
        <w:t>GET</w:t>
      </w:r>
      <w:r>
        <w:rPr>
          <w:color w:val="484848"/>
          <w:spacing w:val="-3"/>
        </w:rPr>
        <w:t xml:space="preserve"> 请求且该请求已被允许，而文档的</w:t>
      </w:r>
      <w:r>
        <w:rPr>
          <w:color w:val="484848"/>
          <w:spacing w:val="-11"/>
        </w:rPr>
        <w:t>内容</w:t>
      </w:r>
      <w:r>
        <w:rPr>
          <w:color w:val="484848"/>
          <w:spacing w:val="-3"/>
        </w:rPr>
        <w:t>（自上次访问以来或者根据请求的条件</w:t>
      </w:r>
      <w:r>
        <w:rPr>
          <w:color w:val="484848"/>
          <w:spacing w:val="-20"/>
        </w:rPr>
        <w:t>）</w:t>
      </w:r>
      <w:r>
        <w:rPr>
          <w:color w:val="484848"/>
          <w:spacing w:val="-5"/>
        </w:rPr>
        <w:t>并没有改变，则服务器应当返回这个状态</w:t>
      </w:r>
      <w:r>
        <w:rPr>
          <w:color w:val="484848"/>
          <w:spacing w:val="-8"/>
        </w:rPr>
        <w:t>码。即客户端和服务器端只需要传输很少的数据量来做文件的校验，如果文件没有修改</w:t>
      </w:r>
      <w:r>
        <w:rPr>
          <w:color w:val="484848"/>
          <w:spacing w:val="-3"/>
        </w:rPr>
        <w:t>过，则不需要返回全量的数据。</w:t>
      </w:r>
    </w:p>
    <w:p>
      <w:pPr>
        <w:pStyle w:val="7"/>
        <w:ind w:left="0"/>
      </w:pPr>
    </w:p>
    <w:p>
      <w:pPr>
        <w:pStyle w:val="7"/>
        <w:spacing w:before="9"/>
        <w:ind w:left="0"/>
        <w:rPr>
          <w:sz w:val="15"/>
        </w:rPr>
      </w:pPr>
    </w:p>
    <w:p>
      <w:pPr>
        <w:pStyle w:val="4"/>
        <w:numPr>
          <w:ilvl w:val="0"/>
          <w:numId w:val="24"/>
        </w:numPr>
        <w:tabs>
          <w:tab w:val="left" w:pos="879"/>
          <w:tab w:val="left" w:pos="880"/>
        </w:tabs>
        <w:spacing w:before="0" w:after="0" w:line="240" w:lineRule="auto"/>
        <w:ind w:left="880" w:right="0" w:hanging="360"/>
        <w:jc w:val="left"/>
      </w:pPr>
      <w:r>
        <w:rPr>
          <w:color w:val="484848"/>
        </w:rPr>
        <w:t>说一下浏览器缓存</w:t>
      </w:r>
    </w:p>
    <w:p>
      <w:pPr>
        <w:pStyle w:val="6"/>
      </w:pPr>
      <w:r>
        <w:rPr>
          <w:color w:val="484848"/>
        </w:rPr>
        <w:t>参考回答：</w:t>
      </w:r>
    </w:p>
    <w:p>
      <w:pPr>
        <w:pStyle w:val="7"/>
        <w:spacing w:line="272" w:lineRule="exact"/>
      </w:pPr>
      <w:r>
        <w:rPr>
          <w:color w:val="484848"/>
        </w:rPr>
        <w:t>缓存分为两种：强缓存和协商缓存，根据响应的 header 内容来决定。</w:t>
      </w:r>
    </w:p>
    <w:p>
      <w:pPr>
        <w:pStyle w:val="7"/>
        <w:spacing w:before="30" w:line="266" w:lineRule="auto"/>
        <w:ind w:right="300"/>
      </w:pPr>
      <w:r>
        <w:rPr>
          <w:color w:val="484848"/>
          <w:w w:val="90"/>
        </w:rPr>
        <w:t xml:space="preserve">强缓存相关字段有expires，cache-control。如果cache-control 与expires 同时存在的话， </w:t>
      </w:r>
      <w:r>
        <w:rPr>
          <w:color w:val="484848"/>
        </w:rPr>
        <w:t>cache-control 的优先级高于expires。</w:t>
      </w:r>
    </w:p>
    <w:p>
      <w:pPr>
        <w:pStyle w:val="7"/>
        <w:spacing w:line="280" w:lineRule="exact"/>
      </w:pPr>
      <w:r>
        <w:rPr>
          <w:color w:val="484848"/>
          <w:spacing w:val="3"/>
          <w:w w:val="100"/>
        </w:rPr>
        <w:t>协商缓存相关字段有</w:t>
      </w:r>
      <w:r>
        <w:rPr>
          <w:color w:val="484848"/>
          <w:spacing w:val="-1"/>
          <w:w w:val="111"/>
        </w:rPr>
        <w:t>L</w:t>
      </w:r>
      <w:r>
        <w:rPr>
          <w:color w:val="484848"/>
          <w:spacing w:val="-1"/>
          <w:w w:val="88"/>
        </w:rPr>
        <w:t>a</w:t>
      </w:r>
      <w:r>
        <w:rPr>
          <w:color w:val="484848"/>
          <w:spacing w:val="-1"/>
          <w:w w:val="77"/>
        </w:rPr>
        <w:t>s</w:t>
      </w:r>
      <w:r>
        <w:rPr>
          <w:color w:val="484848"/>
          <w:spacing w:val="-1"/>
          <w:w w:val="55"/>
        </w:rPr>
        <w:t>t</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spacing w:val="-1"/>
          <w:w w:val="100"/>
        </w:rPr>
        <w:t>d</w:t>
      </w:r>
      <w:r>
        <w:rPr>
          <w:color w:val="484848"/>
          <w:spacing w:val="-1"/>
          <w:w w:val="55"/>
        </w:rPr>
        <w:t>/</w:t>
      </w:r>
      <w:r>
        <w:rPr>
          <w:color w:val="484848"/>
          <w:spacing w:val="-1"/>
          <w:w w:val="66"/>
        </w:rPr>
        <w:t>I</w:t>
      </w:r>
      <w:r>
        <w:rPr>
          <w:color w:val="484848"/>
          <w:spacing w:val="-1"/>
          <w:w w:val="55"/>
        </w:rPr>
        <w:t>f</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spacing w:val="-1"/>
          <w:w w:val="100"/>
        </w:rPr>
        <w:t>d</w:t>
      </w:r>
      <w:r>
        <w:rPr>
          <w:color w:val="484848"/>
          <w:spacing w:val="-1"/>
          <w:w w:val="109"/>
        </w:rPr>
        <w:t>-</w:t>
      </w:r>
      <w:r>
        <w:rPr>
          <w:color w:val="484848"/>
          <w:spacing w:val="-1"/>
          <w:w w:val="100"/>
        </w:rPr>
        <w:t>S</w:t>
      </w:r>
      <w:r>
        <w:rPr>
          <w:color w:val="484848"/>
          <w:spacing w:val="-1"/>
          <w:w w:val="55"/>
        </w:rPr>
        <w:t>i</w:t>
      </w:r>
      <w:r>
        <w:rPr>
          <w:color w:val="484848"/>
          <w:spacing w:val="-1"/>
          <w:w w:val="100"/>
        </w:rPr>
        <w:t>n</w:t>
      </w:r>
      <w:r>
        <w:rPr>
          <w:color w:val="484848"/>
          <w:spacing w:val="-1"/>
          <w:w w:val="88"/>
        </w:rPr>
        <w:t>c</w:t>
      </w:r>
      <w:r>
        <w:rPr>
          <w:color w:val="484848"/>
          <w:spacing w:val="-2"/>
          <w:w w:val="88"/>
        </w:rPr>
        <w:t>e</w:t>
      </w:r>
      <w:r>
        <w:rPr>
          <w:color w:val="484848"/>
          <w:spacing w:val="-1"/>
          <w:w w:val="100"/>
        </w:rPr>
        <w:t>，</w:t>
      </w:r>
      <w:r>
        <w:rPr>
          <w:color w:val="484848"/>
          <w:spacing w:val="-1"/>
          <w:w w:val="122"/>
        </w:rPr>
        <w:t>E</w:t>
      </w:r>
      <w:r>
        <w:rPr>
          <w:color w:val="484848"/>
          <w:spacing w:val="-1"/>
          <w:w w:val="55"/>
        </w:rPr>
        <w:t>t</w:t>
      </w:r>
      <w:r>
        <w:rPr>
          <w:color w:val="484848"/>
          <w:spacing w:val="-1"/>
          <w:w w:val="88"/>
        </w:rPr>
        <w:t>ag</w:t>
      </w:r>
      <w:r>
        <w:rPr>
          <w:color w:val="484848"/>
          <w:spacing w:val="-1"/>
          <w:w w:val="55"/>
        </w:rPr>
        <w:t>/</w:t>
      </w:r>
      <w:r>
        <w:rPr>
          <w:color w:val="484848"/>
          <w:spacing w:val="-1"/>
          <w:w w:val="66"/>
        </w:rPr>
        <w:t>I</w:t>
      </w:r>
      <w:r>
        <w:rPr>
          <w:color w:val="484848"/>
          <w:spacing w:val="-1"/>
          <w:w w:val="55"/>
        </w:rPr>
        <w:t>f</w:t>
      </w:r>
      <w:r>
        <w:rPr>
          <w:color w:val="484848"/>
          <w:spacing w:val="-1"/>
          <w:w w:val="109"/>
        </w:rPr>
        <w:t>-</w:t>
      </w:r>
      <w:r>
        <w:rPr>
          <w:color w:val="484848"/>
          <w:spacing w:val="-1"/>
          <w:w w:val="133"/>
        </w:rPr>
        <w:t>N</w:t>
      </w:r>
      <w:r>
        <w:rPr>
          <w:color w:val="484848"/>
          <w:spacing w:val="-1"/>
          <w:w w:val="88"/>
        </w:rPr>
        <w:t>o</w:t>
      </w:r>
      <w:r>
        <w:rPr>
          <w:color w:val="484848"/>
          <w:spacing w:val="-1"/>
          <w:w w:val="100"/>
        </w:rPr>
        <w:t>n</w:t>
      </w:r>
      <w:r>
        <w:rPr>
          <w:color w:val="484848"/>
          <w:spacing w:val="-1"/>
          <w:w w:val="88"/>
        </w:rPr>
        <w:t>e</w:t>
      </w:r>
      <w:r>
        <w:rPr>
          <w:color w:val="484848"/>
          <w:spacing w:val="-1"/>
          <w:w w:val="109"/>
        </w:rPr>
        <w:t>-</w:t>
      </w:r>
      <w:r>
        <w:rPr>
          <w:color w:val="484848"/>
          <w:spacing w:val="-1"/>
          <w:w w:val="156"/>
        </w:rPr>
        <w:t>M</w:t>
      </w:r>
      <w:r>
        <w:rPr>
          <w:color w:val="484848"/>
          <w:spacing w:val="-1"/>
          <w:w w:val="88"/>
        </w:rPr>
        <w:t>a</w:t>
      </w:r>
      <w:r>
        <w:rPr>
          <w:color w:val="484848"/>
          <w:spacing w:val="-1"/>
          <w:w w:val="55"/>
        </w:rPr>
        <w:t>t</w:t>
      </w:r>
      <w:r>
        <w:rPr>
          <w:color w:val="484848"/>
          <w:spacing w:val="-1"/>
          <w:w w:val="88"/>
        </w:rPr>
        <w:t>c</w:t>
      </w:r>
      <w:r>
        <w:rPr>
          <w:color w:val="484848"/>
          <w:w w:val="100"/>
        </w:rPr>
        <w:t>h</w:t>
      </w:r>
    </w:p>
    <w:p>
      <w:pPr>
        <w:pStyle w:val="7"/>
        <w:ind w:left="0"/>
      </w:pPr>
    </w:p>
    <w:p>
      <w:pPr>
        <w:pStyle w:val="7"/>
        <w:spacing w:before="3"/>
        <w:ind w:left="0"/>
        <w:rPr>
          <w:sz w:val="19"/>
        </w:rPr>
      </w:pPr>
    </w:p>
    <w:p>
      <w:pPr>
        <w:pStyle w:val="4"/>
        <w:numPr>
          <w:ilvl w:val="0"/>
          <w:numId w:val="24"/>
        </w:numPr>
        <w:tabs>
          <w:tab w:val="left" w:pos="879"/>
          <w:tab w:val="left" w:pos="880"/>
        </w:tabs>
        <w:spacing w:before="0" w:after="0" w:line="240" w:lineRule="auto"/>
        <w:ind w:left="880" w:right="0" w:hanging="360"/>
        <w:jc w:val="left"/>
      </w:pPr>
      <w:r>
        <w:rPr>
          <w:color w:val="484848"/>
        </w:rPr>
        <w:t>HTML5</w:t>
      </w:r>
      <w:r>
        <w:rPr>
          <w:color w:val="484848"/>
          <w:spacing w:val="-1"/>
        </w:rPr>
        <w:t xml:space="preserve"> 新增的元素</w:t>
      </w:r>
    </w:p>
    <w:p>
      <w:pPr>
        <w:pStyle w:val="6"/>
      </w:pPr>
      <w:r>
        <w:rPr>
          <w:color w:val="484848"/>
        </w:rPr>
        <w:t>参考回答：</w:t>
      </w:r>
    </w:p>
    <w:p>
      <w:pPr>
        <w:pStyle w:val="7"/>
        <w:spacing w:line="266" w:lineRule="auto"/>
        <w:ind w:right="337"/>
        <w:jc w:val="both"/>
      </w:pPr>
      <w:r>
        <w:rPr>
          <w:color w:val="484848"/>
          <w:spacing w:val="25"/>
          <w:w w:val="100"/>
        </w:rPr>
        <w:t>首先</w:t>
      </w:r>
      <w:r>
        <w:rPr>
          <w:color w:val="484848"/>
          <w:spacing w:val="-1"/>
          <w:w w:val="100"/>
        </w:rPr>
        <w:t>h</w:t>
      </w:r>
      <w:r>
        <w:rPr>
          <w:color w:val="484848"/>
          <w:spacing w:val="-1"/>
          <w:w w:val="55"/>
        </w:rPr>
        <w:t>t</w:t>
      </w:r>
      <w:r>
        <w:rPr>
          <w:color w:val="484848"/>
          <w:spacing w:val="-1"/>
          <w:w w:val="144"/>
        </w:rPr>
        <w:t>m</w:t>
      </w:r>
      <w:r>
        <w:rPr>
          <w:color w:val="484848"/>
          <w:spacing w:val="-1"/>
          <w:w w:val="55"/>
        </w:rPr>
        <w:t>l</w:t>
      </w:r>
      <w:r>
        <w:rPr>
          <w:color w:val="484848"/>
          <w:w w:val="100"/>
        </w:rPr>
        <w:t>5</w:t>
      </w:r>
      <w:r>
        <w:rPr>
          <w:color w:val="484848"/>
          <w:spacing w:val="-57"/>
        </w:rPr>
        <w:t xml:space="preserve"> </w:t>
      </w:r>
      <w:r>
        <w:rPr>
          <w:color w:val="484848"/>
          <w:spacing w:val="-3"/>
          <w:w w:val="100"/>
        </w:rPr>
        <w:t>为了更好的实践</w:t>
      </w:r>
      <w:r>
        <w:rPr>
          <w:color w:val="484848"/>
          <w:spacing w:val="-55"/>
        </w:rPr>
        <w:t xml:space="preserve"> </w:t>
      </w:r>
      <w:r>
        <w:rPr>
          <w:color w:val="484848"/>
          <w:spacing w:val="-1"/>
          <w:w w:val="122"/>
        </w:rPr>
        <w:t>w</w:t>
      </w:r>
      <w:r>
        <w:rPr>
          <w:color w:val="484848"/>
          <w:spacing w:val="-1"/>
          <w:w w:val="88"/>
        </w:rPr>
        <w:t>e</w:t>
      </w:r>
      <w:r>
        <w:rPr>
          <w:color w:val="484848"/>
          <w:w w:val="100"/>
        </w:rPr>
        <w:t>b</w:t>
      </w:r>
      <w:r>
        <w:rPr>
          <w:color w:val="484848"/>
          <w:spacing w:val="-56"/>
        </w:rPr>
        <w:t xml:space="preserve"> </w:t>
      </w:r>
      <w:r>
        <w:rPr>
          <w:color w:val="484848"/>
          <w:spacing w:val="4"/>
          <w:w w:val="100"/>
        </w:rPr>
        <w:t>语义化，增加了</w:t>
      </w:r>
      <w:r>
        <w:rPr>
          <w:color w:val="484848"/>
          <w:spacing w:val="-1"/>
          <w:w w:val="100"/>
        </w:rPr>
        <w:t>h</w:t>
      </w:r>
      <w:r>
        <w:rPr>
          <w:color w:val="484848"/>
          <w:spacing w:val="-1"/>
          <w:w w:val="88"/>
        </w:rPr>
        <w:t>ea</w:t>
      </w:r>
      <w:r>
        <w:rPr>
          <w:color w:val="484848"/>
          <w:spacing w:val="-1"/>
          <w:w w:val="100"/>
        </w:rPr>
        <w:t>d</w:t>
      </w:r>
      <w:r>
        <w:rPr>
          <w:color w:val="484848"/>
          <w:spacing w:val="-1"/>
          <w:w w:val="88"/>
        </w:rPr>
        <w:t>e</w:t>
      </w:r>
      <w:r>
        <w:rPr>
          <w:color w:val="484848"/>
          <w:spacing w:val="1"/>
          <w:w w:val="66"/>
        </w:rPr>
        <w:t>r</w:t>
      </w:r>
      <w:r>
        <w:rPr>
          <w:color w:val="484848"/>
          <w:spacing w:val="-10"/>
          <w:w w:val="100"/>
        </w:rPr>
        <w:t>，</w:t>
      </w:r>
      <w:r>
        <w:rPr>
          <w:color w:val="484848"/>
          <w:spacing w:val="-1"/>
          <w:w w:val="55"/>
        </w:rPr>
        <w:t>f</w:t>
      </w:r>
      <w:r>
        <w:rPr>
          <w:color w:val="484848"/>
          <w:spacing w:val="-1"/>
          <w:w w:val="88"/>
        </w:rPr>
        <w:t>oo</w:t>
      </w:r>
      <w:r>
        <w:rPr>
          <w:color w:val="484848"/>
          <w:spacing w:val="-1"/>
          <w:w w:val="55"/>
        </w:rPr>
        <w:t>t</w:t>
      </w:r>
      <w:r>
        <w:rPr>
          <w:color w:val="484848"/>
          <w:spacing w:val="-1"/>
          <w:w w:val="88"/>
        </w:rPr>
        <w:t>e</w:t>
      </w:r>
      <w:r>
        <w:rPr>
          <w:color w:val="484848"/>
          <w:spacing w:val="-2"/>
          <w:w w:val="66"/>
        </w:rPr>
        <w:t>r</w:t>
      </w:r>
      <w:r>
        <w:rPr>
          <w:color w:val="484848"/>
          <w:spacing w:val="-10"/>
          <w:w w:val="100"/>
        </w:rPr>
        <w:t>，</w:t>
      </w:r>
      <w:r>
        <w:rPr>
          <w:color w:val="484848"/>
          <w:spacing w:val="-1"/>
          <w:w w:val="100"/>
        </w:rPr>
        <w:t>n</w:t>
      </w:r>
      <w:r>
        <w:rPr>
          <w:color w:val="484848"/>
          <w:spacing w:val="-1"/>
          <w:w w:val="88"/>
        </w:rPr>
        <w:t>av</w:t>
      </w:r>
      <w:r>
        <w:rPr>
          <w:color w:val="484848"/>
          <w:spacing w:val="-1"/>
          <w:w w:val="50"/>
        </w:rPr>
        <w:t>,</w:t>
      </w:r>
      <w:r>
        <w:rPr>
          <w:color w:val="484848"/>
          <w:spacing w:val="-1"/>
          <w:w w:val="88"/>
        </w:rPr>
        <w:t>a</w:t>
      </w:r>
      <w:r>
        <w:rPr>
          <w:color w:val="484848"/>
          <w:spacing w:val="-1"/>
          <w:w w:val="77"/>
        </w:rPr>
        <w:t>s</w:t>
      </w:r>
      <w:r>
        <w:rPr>
          <w:color w:val="484848"/>
          <w:spacing w:val="-1"/>
          <w:w w:val="55"/>
        </w:rPr>
        <w:t>i</w:t>
      </w:r>
      <w:r>
        <w:rPr>
          <w:color w:val="484848"/>
          <w:spacing w:val="-1"/>
          <w:w w:val="100"/>
        </w:rPr>
        <w:t>d</w:t>
      </w:r>
      <w:r>
        <w:rPr>
          <w:color w:val="484848"/>
          <w:spacing w:val="-1"/>
          <w:w w:val="88"/>
        </w:rPr>
        <w:t>e</w:t>
      </w:r>
      <w:r>
        <w:rPr>
          <w:color w:val="484848"/>
          <w:spacing w:val="-1"/>
          <w:w w:val="50"/>
        </w:rPr>
        <w:t>,</w:t>
      </w:r>
      <w:r>
        <w:rPr>
          <w:color w:val="484848"/>
          <w:spacing w:val="-1"/>
          <w:w w:val="77"/>
        </w:rPr>
        <w:t>s</w:t>
      </w:r>
      <w:r>
        <w:rPr>
          <w:color w:val="484848"/>
          <w:spacing w:val="-1"/>
          <w:w w:val="88"/>
        </w:rPr>
        <w:t>ec</w:t>
      </w:r>
      <w:r>
        <w:rPr>
          <w:color w:val="484848"/>
          <w:spacing w:val="-1"/>
          <w:w w:val="55"/>
        </w:rPr>
        <w:t>ti</w:t>
      </w:r>
      <w:r>
        <w:rPr>
          <w:color w:val="484848"/>
          <w:spacing w:val="-1"/>
          <w:w w:val="88"/>
        </w:rPr>
        <w:t>o</w:t>
      </w:r>
      <w:r>
        <w:rPr>
          <w:color w:val="484848"/>
          <w:w w:val="100"/>
        </w:rPr>
        <w:t>n</w:t>
      </w:r>
      <w:r>
        <w:rPr>
          <w:color w:val="484848"/>
          <w:spacing w:val="-57"/>
        </w:rPr>
        <w:t xml:space="preserve"> </w:t>
      </w:r>
      <w:r>
        <w:rPr>
          <w:color w:val="484848"/>
          <w:spacing w:val="-2"/>
          <w:w w:val="100"/>
        </w:rPr>
        <w:t>等语义</w:t>
      </w:r>
      <w:r>
        <w:rPr>
          <w:color w:val="484848"/>
          <w:spacing w:val="-3"/>
          <w:w w:val="100"/>
        </w:rPr>
        <w:t>化标签，在表单方面，为了增强表单，为</w:t>
      </w:r>
      <w:r>
        <w:rPr>
          <w:color w:val="484848"/>
          <w:spacing w:val="-55"/>
        </w:rPr>
        <w:t xml:space="preserve"> </w:t>
      </w:r>
      <w:r>
        <w:rPr>
          <w:color w:val="484848"/>
          <w:spacing w:val="-1"/>
          <w:w w:val="55"/>
        </w:rPr>
        <w:t>i</w:t>
      </w:r>
      <w:r>
        <w:rPr>
          <w:color w:val="484848"/>
          <w:spacing w:val="-1"/>
          <w:w w:val="100"/>
        </w:rPr>
        <w:t>npu</w:t>
      </w:r>
      <w:r>
        <w:rPr>
          <w:color w:val="484848"/>
          <w:w w:val="55"/>
        </w:rPr>
        <w:t>t</w:t>
      </w:r>
      <w:r>
        <w:rPr>
          <w:color w:val="484848"/>
          <w:spacing w:val="-56"/>
        </w:rPr>
        <w:t xml:space="preserve"> </w:t>
      </w:r>
      <w:r>
        <w:rPr>
          <w:color w:val="484848"/>
          <w:spacing w:val="17"/>
          <w:w w:val="100"/>
        </w:rPr>
        <w:t>增加了</w:t>
      </w:r>
      <w:r>
        <w:rPr>
          <w:color w:val="484848"/>
          <w:spacing w:val="-1"/>
          <w:w w:val="88"/>
        </w:rPr>
        <w:t>co</w:t>
      </w:r>
      <w:r>
        <w:rPr>
          <w:color w:val="484848"/>
          <w:spacing w:val="-1"/>
          <w:w w:val="55"/>
        </w:rPr>
        <w:t>l</w:t>
      </w:r>
      <w:r>
        <w:rPr>
          <w:color w:val="484848"/>
          <w:spacing w:val="-1"/>
          <w:w w:val="88"/>
        </w:rPr>
        <w:t>o</w:t>
      </w:r>
      <w:r>
        <w:rPr>
          <w:color w:val="484848"/>
          <w:spacing w:val="-1"/>
          <w:w w:val="66"/>
        </w:rPr>
        <w:t>r</w:t>
      </w:r>
      <w:r>
        <w:rPr>
          <w:color w:val="484848"/>
          <w:spacing w:val="-3"/>
          <w:w w:val="100"/>
        </w:rPr>
        <w:t>，</w:t>
      </w:r>
      <w:r>
        <w:rPr>
          <w:color w:val="484848"/>
          <w:spacing w:val="-1"/>
          <w:w w:val="88"/>
        </w:rPr>
        <w:t>e</w:t>
      </w:r>
      <w:r>
        <w:rPr>
          <w:color w:val="484848"/>
          <w:spacing w:val="-1"/>
          <w:w w:val="144"/>
        </w:rPr>
        <w:t>m</w:t>
      </w:r>
      <w:r>
        <w:rPr>
          <w:color w:val="484848"/>
          <w:spacing w:val="-1"/>
          <w:w w:val="55"/>
        </w:rPr>
        <w:t>i</w:t>
      </w:r>
      <w:r>
        <w:rPr>
          <w:color w:val="484848"/>
          <w:spacing w:val="-1"/>
          <w:w w:val="88"/>
        </w:rPr>
        <w:t>a</w:t>
      </w:r>
      <w:r>
        <w:rPr>
          <w:color w:val="484848"/>
          <w:spacing w:val="-1"/>
          <w:w w:val="55"/>
        </w:rPr>
        <w:t>l</w:t>
      </w:r>
      <w:r>
        <w:rPr>
          <w:color w:val="484848"/>
          <w:spacing w:val="-1"/>
          <w:w w:val="50"/>
        </w:rPr>
        <w:t>,</w:t>
      </w:r>
      <w:r>
        <w:rPr>
          <w:color w:val="484848"/>
          <w:spacing w:val="-1"/>
          <w:w w:val="100"/>
        </w:rPr>
        <w:t>d</w:t>
      </w:r>
      <w:r>
        <w:rPr>
          <w:color w:val="484848"/>
          <w:spacing w:val="-1"/>
          <w:w w:val="88"/>
        </w:rPr>
        <w:t>a</w:t>
      </w:r>
      <w:r>
        <w:rPr>
          <w:color w:val="484848"/>
          <w:spacing w:val="-1"/>
          <w:w w:val="55"/>
        </w:rPr>
        <w:t>t</w:t>
      </w:r>
      <w:r>
        <w:rPr>
          <w:color w:val="484848"/>
          <w:w w:val="88"/>
        </w:rPr>
        <w:t>a</w:t>
      </w:r>
      <w:r>
        <w:rPr>
          <w:color w:val="484848"/>
          <w:spacing w:val="-55"/>
        </w:rPr>
        <w:t xml:space="preserve"> </w:t>
      </w:r>
      <w:r>
        <w:rPr>
          <w:color w:val="484848"/>
          <w:spacing w:val="-1"/>
          <w:w w:val="50"/>
        </w:rPr>
        <w:t>,</w:t>
      </w:r>
      <w:r>
        <w:rPr>
          <w:color w:val="484848"/>
          <w:spacing w:val="-1"/>
          <w:w w:val="66"/>
        </w:rPr>
        <w:t>r</w:t>
      </w:r>
      <w:r>
        <w:rPr>
          <w:color w:val="484848"/>
          <w:spacing w:val="-1"/>
          <w:w w:val="88"/>
        </w:rPr>
        <w:t>a</w:t>
      </w:r>
      <w:r>
        <w:rPr>
          <w:color w:val="484848"/>
          <w:spacing w:val="-1"/>
          <w:w w:val="100"/>
        </w:rPr>
        <w:t>n</w:t>
      </w:r>
      <w:r>
        <w:rPr>
          <w:color w:val="484848"/>
          <w:spacing w:val="-1"/>
          <w:w w:val="88"/>
        </w:rPr>
        <w:t>g</w:t>
      </w:r>
      <w:r>
        <w:rPr>
          <w:color w:val="484848"/>
          <w:w w:val="88"/>
        </w:rPr>
        <w:t>e</w:t>
      </w:r>
      <w:r>
        <w:rPr>
          <w:color w:val="484848"/>
          <w:spacing w:val="-57"/>
        </w:rPr>
        <w:t xml:space="preserve"> </w:t>
      </w:r>
      <w:r>
        <w:rPr>
          <w:color w:val="484848"/>
          <w:spacing w:val="-2"/>
          <w:w w:val="100"/>
        </w:rPr>
        <w:t>等类型，</w:t>
      </w:r>
      <w:r>
        <w:rPr>
          <w:color w:val="484848"/>
          <w:spacing w:val="1"/>
          <w:w w:val="100"/>
        </w:rPr>
        <w:t>在存储方面，提供了</w:t>
      </w:r>
      <w:r>
        <w:rPr>
          <w:color w:val="484848"/>
          <w:spacing w:val="-1"/>
          <w:w w:val="77"/>
        </w:rPr>
        <w:t>s</w:t>
      </w:r>
      <w:r>
        <w:rPr>
          <w:color w:val="484848"/>
          <w:spacing w:val="-1"/>
          <w:w w:val="88"/>
        </w:rPr>
        <w:t>e</w:t>
      </w:r>
      <w:r>
        <w:rPr>
          <w:color w:val="484848"/>
          <w:spacing w:val="-1"/>
          <w:w w:val="77"/>
        </w:rPr>
        <w:t>ss</w:t>
      </w:r>
      <w:r>
        <w:rPr>
          <w:color w:val="484848"/>
          <w:spacing w:val="-1"/>
          <w:w w:val="55"/>
        </w:rPr>
        <w:t>i</w:t>
      </w:r>
      <w:r>
        <w:rPr>
          <w:color w:val="484848"/>
          <w:spacing w:val="-1"/>
          <w:w w:val="88"/>
        </w:rPr>
        <w:t>o</w:t>
      </w:r>
      <w:r>
        <w:rPr>
          <w:color w:val="484848"/>
          <w:spacing w:val="-1"/>
          <w:w w:val="100"/>
        </w:rPr>
        <w:t>nS</w:t>
      </w:r>
      <w:r>
        <w:rPr>
          <w:color w:val="484848"/>
          <w:spacing w:val="-1"/>
          <w:w w:val="55"/>
        </w:rPr>
        <w:t>t</w:t>
      </w:r>
      <w:r>
        <w:rPr>
          <w:color w:val="484848"/>
          <w:spacing w:val="-1"/>
          <w:w w:val="88"/>
        </w:rPr>
        <w:t>o</w:t>
      </w:r>
      <w:r>
        <w:rPr>
          <w:color w:val="484848"/>
          <w:spacing w:val="-1"/>
          <w:w w:val="66"/>
        </w:rPr>
        <w:t>r</w:t>
      </w:r>
      <w:r>
        <w:rPr>
          <w:color w:val="484848"/>
          <w:spacing w:val="-1"/>
          <w:w w:val="88"/>
        </w:rPr>
        <w:t>age</w:t>
      </w:r>
      <w:r>
        <w:rPr>
          <w:color w:val="484848"/>
          <w:spacing w:val="-15"/>
          <w:w w:val="100"/>
        </w:rPr>
        <w:t>，</w:t>
      </w:r>
      <w:r>
        <w:rPr>
          <w:color w:val="484848"/>
          <w:spacing w:val="-1"/>
          <w:w w:val="55"/>
        </w:rPr>
        <w:t>l</w:t>
      </w:r>
      <w:r>
        <w:rPr>
          <w:color w:val="484848"/>
          <w:spacing w:val="-1"/>
          <w:w w:val="88"/>
        </w:rPr>
        <w:t>oca</w:t>
      </w:r>
      <w:r>
        <w:rPr>
          <w:color w:val="484848"/>
          <w:spacing w:val="-1"/>
          <w:w w:val="55"/>
        </w:rPr>
        <w:t>l</w:t>
      </w:r>
      <w:r>
        <w:rPr>
          <w:color w:val="484848"/>
          <w:spacing w:val="-1"/>
          <w:w w:val="100"/>
        </w:rPr>
        <w:t>S</w:t>
      </w:r>
      <w:r>
        <w:rPr>
          <w:color w:val="484848"/>
          <w:spacing w:val="-1"/>
          <w:w w:val="55"/>
        </w:rPr>
        <w:t>t</w:t>
      </w:r>
      <w:r>
        <w:rPr>
          <w:color w:val="484848"/>
          <w:spacing w:val="-1"/>
          <w:w w:val="88"/>
        </w:rPr>
        <w:t>o</w:t>
      </w:r>
      <w:r>
        <w:rPr>
          <w:color w:val="484848"/>
          <w:spacing w:val="-1"/>
          <w:w w:val="66"/>
        </w:rPr>
        <w:t>r</w:t>
      </w:r>
      <w:r>
        <w:rPr>
          <w:color w:val="484848"/>
          <w:spacing w:val="-1"/>
          <w:w w:val="88"/>
        </w:rPr>
        <w:t>age</w:t>
      </w:r>
      <w:r>
        <w:rPr>
          <w:color w:val="484848"/>
          <w:spacing w:val="-2"/>
          <w:w w:val="50"/>
        </w:rPr>
        <w:t>,</w:t>
      </w:r>
      <w:r>
        <w:rPr>
          <w:color w:val="484848"/>
          <w:spacing w:val="-5"/>
          <w:w w:val="100"/>
        </w:rPr>
        <w:t>和离线存储，通过这些存储方式方便数</w:t>
      </w:r>
      <w:r>
        <w:rPr>
          <w:color w:val="484848"/>
          <w:spacing w:val="-4"/>
          <w:w w:val="95"/>
        </w:rPr>
        <w:t xml:space="preserve">据在客户端的存储和获取，在多媒体方面规定了音频和视频元素 </w:t>
      </w:r>
      <w:r>
        <w:rPr>
          <w:color w:val="484848"/>
          <w:w w:val="95"/>
        </w:rPr>
        <w:t>audio</w:t>
      </w:r>
      <w:r>
        <w:rPr>
          <w:color w:val="484848"/>
          <w:spacing w:val="51"/>
          <w:w w:val="95"/>
        </w:rPr>
        <w:t xml:space="preserve"> 和</w:t>
      </w:r>
      <w:r>
        <w:rPr>
          <w:color w:val="484848"/>
          <w:spacing w:val="-6"/>
          <w:w w:val="95"/>
        </w:rPr>
        <w:t>vedio</w:t>
      </w:r>
      <w:r>
        <w:rPr>
          <w:color w:val="484848"/>
          <w:spacing w:val="-3"/>
          <w:w w:val="95"/>
        </w:rPr>
        <w:t>，另外还</w:t>
      </w:r>
      <w:r>
        <w:rPr>
          <w:color w:val="484848"/>
          <w:spacing w:val="-3"/>
          <w:w w:val="100"/>
        </w:rPr>
        <w:t>有地理定位，</w:t>
      </w:r>
      <w:r>
        <w:rPr>
          <w:color w:val="484848"/>
          <w:spacing w:val="-1"/>
          <w:w w:val="88"/>
        </w:rPr>
        <w:t>ca</w:t>
      </w:r>
      <w:r>
        <w:rPr>
          <w:color w:val="484848"/>
          <w:spacing w:val="-1"/>
          <w:w w:val="100"/>
        </w:rPr>
        <w:t>n</w:t>
      </w:r>
      <w:r>
        <w:rPr>
          <w:color w:val="484848"/>
          <w:spacing w:val="-1"/>
          <w:w w:val="88"/>
        </w:rPr>
        <w:t>va</w:t>
      </w:r>
      <w:r>
        <w:rPr>
          <w:color w:val="484848"/>
          <w:w w:val="77"/>
        </w:rPr>
        <w:t>s</w:t>
      </w:r>
      <w:r>
        <w:rPr>
          <w:color w:val="484848"/>
          <w:spacing w:val="-56"/>
        </w:rPr>
        <w:t xml:space="preserve"> </w:t>
      </w:r>
      <w:r>
        <w:rPr>
          <w:color w:val="484848"/>
          <w:spacing w:val="-3"/>
          <w:w w:val="100"/>
        </w:rPr>
        <w:t>画布，拖放，多线程编程的</w:t>
      </w:r>
      <w:r>
        <w:rPr>
          <w:color w:val="484848"/>
          <w:spacing w:val="-55"/>
        </w:rPr>
        <w:t xml:space="preserve"> </w:t>
      </w:r>
      <w:r>
        <w:rPr>
          <w:color w:val="484848"/>
          <w:spacing w:val="-1"/>
          <w:w w:val="122"/>
        </w:rPr>
        <w:t>w</w:t>
      </w:r>
      <w:r>
        <w:rPr>
          <w:color w:val="484848"/>
          <w:spacing w:val="-1"/>
          <w:w w:val="88"/>
        </w:rPr>
        <w:t>e</w:t>
      </w:r>
      <w:r>
        <w:rPr>
          <w:color w:val="484848"/>
          <w:w w:val="100"/>
        </w:rPr>
        <w:t>b</w:t>
      </w:r>
      <w:r>
        <w:rPr>
          <w:color w:val="484848"/>
          <w:spacing w:val="-58"/>
        </w:rPr>
        <w:t xml:space="preserve"> </w:t>
      </w:r>
      <w:r>
        <w:rPr>
          <w:color w:val="484848"/>
          <w:spacing w:val="-1"/>
          <w:w w:val="122"/>
        </w:rPr>
        <w:t>w</w:t>
      </w:r>
      <w:r>
        <w:rPr>
          <w:color w:val="484848"/>
          <w:spacing w:val="-1"/>
          <w:w w:val="88"/>
        </w:rPr>
        <w:t>o</w:t>
      </w:r>
      <w:r>
        <w:rPr>
          <w:color w:val="484848"/>
          <w:spacing w:val="-1"/>
          <w:w w:val="66"/>
        </w:rPr>
        <w:t>r</w:t>
      </w:r>
      <w:r>
        <w:rPr>
          <w:color w:val="484848"/>
          <w:spacing w:val="-1"/>
          <w:w w:val="100"/>
        </w:rPr>
        <w:t>k</w:t>
      </w:r>
      <w:r>
        <w:rPr>
          <w:color w:val="484848"/>
          <w:spacing w:val="-1"/>
          <w:w w:val="88"/>
        </w:rPr>
        <w:t>e</w:t>
      </w:r>
      <w:r>
        <w:rPr>
          <w:color w:val="484848"/>
          <w:w w:val="66"/>
        </w:rPr>
        <w:t>r</w:t>
      </w:r>
      <w:r>
        <w:rPr>
          <w:color w:val="484848"/>
          <w:spacing w:val="-54"/>
        </w:rPr>
        <w:t xml:space="preserve"> </w:t>
      </w:r>
      <w:r>
        <w:rPr>
          <w:color w:val="484848"/>
          <w:spacing w:val="52"/>
          <w:w w:val="100"/>
        </w:rPr>
        <w:t>和</w:t>
      </w:r>
      <w:r>
        <w:rPr>
          <w:color w:val="484848"/>
          <w:spacing w:val="-1"/>
          <w:w w:val="122"/>
        </w:rPr>
        <w:t>w</w:t>
      </w:r>
      <w:r>
        <w:rPr>
          <w:color w:val="484848"/>
          <w:spacing w:val="-1"/>
          <w:w w:val="88"/>
        </w:rPr>
        <w:t>e</w:t>
      </w:r>
      <w:r>
        <w:rPr>
          <w:color w:val="484848"/>
          <w:spacing w:val="-1"/>
          <w:w w:val="100"/>
        </w:rPr>
        <w:t>b</w:t>
      </w:r>
      <w:r>
        <w:rPr>
          <w:color w:val="484848"/>
          <w:spacing w:val="-1"/>
          <w:w w:val="77"/>
        </w:rPr>
        <w:t>s</w:t>
      </w:r>
      <w:r>
        <w:rPr>
          <w:color w:val="484848"/>
          <w:spacing w:val="-1"/>
          <w:w w:val="88"/>
        </w:rPr>
        <w:t>oc</w:t>
      </w:r>
      <w:r>
        <w:rPr>
          <w:color w:val="484848"/>
          <w:spacing w:val="-1"/>
          <w:w w:val="100"/>
        </w:rPr>
        <w:t>k</w:t>
      </w:r>
      <w:r>
        <w:rPr>
          <w:color w:val="484848"/>
          <w:spacing w:val="-1"/>
          <w:w w:val="88"/>
        </w:rPr>
        <w:t>e</w:t>
      </w:r>
      <w:r>
        <w:rPr>
          <w:color w:val="484848"/>
          <w:w w:val="55"/>
        </w:rPr>
        <w:t>t</w:t>
      </w:r>
      <w:r>
        <w:rPr>
          <w:color w:val="484848"/>
          <w:spacing w:val="-56"/>
        </w:rPr>
        <w:t xml:space="preserve"> </w:t>
      </w:r>
      <w:r>
        <w:rPr>
          <w:color w:val="484848"/>
          <w:spacing w:val="-2"/>
          <w:w w:val="100"/>
        </w:rPr>
        <w:t>协议。</w:t>
      </w:r>
    </w:p>
    <w:p>
      <w:pPr>
        <w:pStyle w:val="7"/>
        <w:ind w:left="0"/>
      </w:pPr>
    </w:p>
    <w:p>
      <w:pPr>
        <w:pStyle w:val="7"/>
        <w:spacing w:before="10"/>
        <w:ind w:left="0"/>
        <w:rPr>
          <w:sz w:val="15"/>
        </w:rPr>
      </w:pPr>
    </w:p>
    <w:p>
      <w:pPr>
        <w:pStyle w:val="4"/>
        <w:numPr>
          <w:ilvl w:val="0"/>
          <w:numId w:val="24"/>
        </w:numPr>
        <w:tabs>
          <w:tab w:val="left" w:pos="879"/>
          <w:tab w:val="left" w:pos="880"/>
        </w:tabs>
        <w:spacing w:before="0" w:after="0" w:line="240" w:lineRule="auto"/>
        <w:ind w:left="880" w:right="0" w:hanging="360"/>
        <w:jc w:val="left"/>
      </w:pPr>
      <w:r>
        <w:rPr>
          <w:color w:val="484848"/>
          <w:spacing w:val="-1"/>
        </w:rPr>
        <w:t xml:space="preserve">在地址栏里输入一个 </w:t>
      </w:r>
      <w:r>
        <w:rPr>
          <w:color w:val="484848"/>
        </w:rPr>
        <w:t>URL,到这个页面呈现出来，中间会发生什么？</w:t>
      </w:r>
    </w:p>
    <w:p>
      <w:pPr>
        <w:pStyle w:val="6"/>
        <w:spacing w:before="173"/>
      </w:pPr>
      <w:r>
        <w:rPr>
          <w:color w:val="484848"/>
        </w:rPr>
        <w:t>参考回答：</w:t>
      </w:r>
    </w:p>
    <w:p>
      <w:pPr>
        <w:pStyle w:val="7"/>
        <w:spacing w:line="272" w:lineRule="exact"/>
      </w:pPr>
      <w:r>
        <w:rPr>
          <w:color w:val="484848"/>
        </w:rPr>
        <w:t>这是一个必考的面试问题，</w:t>
      </w:r>
    </w:p>
    <w:p>
      <w:pPr>
        <w:pStyle w:val="7"/>
        <w:spacing w:before="30" w:line="266" w:lineRule="auto"/>
        <w:ind w:right="337"/>
      </w:pPr>
      <w:r>
        <w:rPr>
          <w:color w:val="484848"/>
          <w:spacing w:val="25"/>
          <w:w w:val="100"/>
        </w:rPr>
        <w:t>输入</w:t>
      </w:r>
      <w:r>
        <w:rPr>
          <w:color w:val="484848"/>
          <w:spacing w:val="-1"/>
          <w:w w:val="100"/>
        </w:rPr>
        <w:t>u</w:t>
      </w:r>
      <w:r>
        <w:rPr>
          <w:color w:val="484848"/>
          <w:spacing w:val="-1"/>
          <w:w w:val="66"/>
        </w:rPr>
        <w:t>r</w:t>
      </w:r>
      <w:r>
        <w:rPr>
          <w:color w:val="484848"/>
          <w:w w:val="55"/>
        </w:rPr>
        <w:t>l</w:t>
      </w:r>
      <w:r>
        <w:rPr>
          <w:color w:val="484848"/>
          <w:spacing w:val="-57"/>
        </w:rPr>
        <w:t xml:space="preserve"> </w:t>
      </w:r>
      <w:r>
        <w:rPr>
          <w:color w:val="484848"/>
          <w:spacing w:val="-3"/>
          <w:w w:val="100"/>
        </w:rPr>
        <w:t>后，首先需要找到这个</w:t>
      </w:r>
      <w:r>
        <w:rPr>
          <w:color w:val="484848"/>
          <w:spacing w:val="-55"/>
        </w:rPr>
        <w:t xml:space="preserve"> </w:t>
      </w:r>
      <w:r>
        <w:rPr>
          <w:color w:val="484848"/>
          <w:spacing w:val="-1"/>
          <w:w w:val="100"/>
        </w:rPr>
        <w:t>u</w:t>
      </w:r>
      <w:r>
        <w:rPr>
          <w:color w:val="484848"/>
          <w:spacing w:val="-1"/>
          <w:w w:val="66"/>
        </w:rPr>
        <w:t>r</w:t>
      </w:r>
      <w:r>
        <w:rPr>
          <w:color w:val="484848"/>
          <w:w w:val="55"/>
        </w:rPr>
        <w:t>l</w:t>
      </w:r>
      <w:r>
        <w:rPr>
          <w:color w:val="484848"/>
          <w:spacing w:val="-55"/>
        </w:rPr>
        <w:t xml:space="preserve"> </w:t>
      </w:r>
      <w:r>
        <w:rPr>
          <w:color w:val="484848"/>
          <w:spacing w:val="6"/>
          <w:w w:val="100"/>
        </w:rPr>
        <w:t>域名的服务器</w:t>
      </w:r>
      <w:r>
        <w:rPr>
          <w:color w:val="484848"/>
          <w:spacing w:val="-1"/>
          <w:w w:val="55"/>
        </w:rPr>
        <w:t>i</w:t>
      </w:r>
      <w:r>
        <w:rPr>
          <w:color w:val="484848"/>
          <w:spacing w:val="-1"/>
          <w:w w:val="100"/>
        </w:rPr>
        <w:t>p</w:t>
      </w:r>
      <w:r>
        <w:rPr>
          <w:color w:val="484848"/>
          <w:spacing w:val="1"/>
          <w:w w:val="50"/>
        </w:rPr>
        <w:t>,</w:t>
      </w:r>
      <w:r>
        <w:rPr>
          <w:color w:val="484848"/>
          <w:spacing w:val="6"/>
          <w:w w:val="100"/>
        </w:rPr>
        <w:t>为了寻找这个</w:t>
      </w:r>
      <w:r>
        <w:rPr>
          <w:color w:val="484848"/>
          <w:spacing w:val="-1"/>
          <w:w w:val="55"/>
        </w:rPr>
        <w:t>i</w:t>
      </w:r>
      <w:r>
        <w:rPr>
          <w:color w:val="484848"/>
          <w:spacing w:val="-2"/>
          <w:w w:val="100"/>
        </w:rPr>
        <w:t>p</w:t>
      </w:r>
      <w:r>
        <w:rPr>
          <w:color w:val="484848"/>
          <w:spacing w:val="-3"/>
          <w:w w:val="100"/>
        </w:rPr>
        <w:t>，浏览器首先会寻</w:t>
      </w:r>
      <w:r>
        <w:rPr>
          <w:color w:val="484848"/>
          <w:spacing w:val="-9"/>
        </w:rPr>
        <w:t>找缓存，查看缓存中是否有记录，缓存的查找记录为：浏览器缓存-》系统缓存-》路由</w:t>
      </w:r>
      <w:r>
        <w:rPr>
          <w:color w:val="484848"/>
          <w:spacing w:val="-10"/>
        </w:rPr>
        <w:t xml:space="preserve">器缓存，缓存中没有则查找系统的 </w:t>
      </w:r>
      <w:r>
        <w:rPr>
          <w:color w:val="484848"/>
        </w:rPr>
        <w:t>hosts</w:t>
      </w:r>
      <w:r>
        <w:rPr>
          <w:color w:val="484848"/>
          <w:spacing w:val="-14"/>
        </w:rPr>
        <w:t xml:space="preserve"> 文件中是否有记录，如果没有则查询 </w:t>
      </w:r>
      <w:r>
        <w:rPr>
          <w:color w:val="484848"/>
          <w:w w:val="115"/>
        </w:rPr>
        <w:t>DNS</w:t>
      </w:r>
      <w:r>
        <w:rPr>
          <w:color w:val="484848"/>
          <w:spacing w:val="-91"/>
          <w:w w:val="115"/>
        </w:rPr>
        <w:t xml:space="preserve"> </w:t>
      </w:r>
      <w:r>
        <w:rPr>
          <w:color w:val="484848"/>
        </w:rPr>
        <w:t>服务</w:t>
      </w:r>
      <w:r>
        <w:rPr>
          <w:color w:val="484848"/>
          <w:spacing w:val="3"/>
        </w:rPr>
        <w:t>器，得到服务器的</w:t>
      </w:r>
      <w:r>
        <w:rPr>
          <w:color w:val="484848"/>
        </w:rPr>
        <w:t>ip</w:t>
      </w:r>
      <w:r>
        <w:rPr>
          <w:color w:val="484848"/>
          <w:spacing w:val="-6"/>
        </w:rPr>
        <w:t xml:space="preserve"> 地址后，浏览器根据这个</w:t>
      </w:r>
      <w:r>
        <w:rPr>
          <w:color w:val="484848"/>
        </w:rPr>
        <w:t>ip</w:t>
      </w:r>
      <w:r>
        <w:rPr>
          <w:color w:val="484848"/>
          <w:spacing w:val="-17"/>
        </w:rPr>
        <w:t xml:space="preserve"> 以及相应的端口号，构造一个 </w:t>
      </w:r>
      <w:r>
        <w:rPr>
          <w:color w:val="484848"/>
        </w:rPr>
        <w:t>http</w:t>
      </w:r>
      <w:r>
        <w:rPr>
          <w:color w:val="484848"/>
          <w:spacing w:val="-46"/>
        </w:rPr>
        <w:t xml:space="preserve"> 请</w:t>
      </w:r>
      <w:r>
        <w:rPr>
          <w:color w:val="484848"/>
          <w:spacing w:val="-7"/>
        </w:rPr>
        <w:t>求，这个请求报文会包括这次请求的信息，主要是请求方法，请求说明和请求附带的数</w:t>
      </w:r>
      <w:r>
        <w:rPr>
          <w:color w:val="484848"/>
          <w:spacing w:val="6"/>
          <w:w w:val="95"/>
        </w:rPr>
        <w:t>据，并将这个</w:t>
      </w:r>
      <w:r>
        <w:rPr>
          <w:color w:val="484848"/>
          <w:w w:val="95"/>
        </w:rPr>
        <w:t>http</w:t>
      </w:r>
      <w:r>
        <w:rPr>
          <w:color w:val="484848"/>
          <w:spacing w:val="3"/>
          <w:w w:val="95"/>
        </w:rPr>
        <w:t xml:space="preserve"> 请求封装在一个</w:t>
      </w:r>
      <w:r>
        <w:rPr>
          <w:color w:val="484848"/>
          <w:w w:val="95"/>
        </w:rPr>
        <w:t>tcp</w:t>
      </w:r>
      <w:r>
        <w:rPr>
          <w:color w:val="484848"/>
          <w:spacing w:val="6"/>
          <w:w w:val="95"/>
        </w:rPr>
        <w:t xml:space="preserve"> 包中，这个</w:t>
      </w:r>
      <w:r>
        <w:rPr>
          <w:color w:val="484848"/>
          <w:w w:val="95"/>
        </w:rPr>
        <w:t>tcp</w:t>
      </w:r>
      <w:r>
        <w:rPr>
          <w:color w:val="484848"/>
          <w:spacing w:val="-3"/>
          <w:w w:val="95"/>
        </w:rPr>
        <w:t xml:space="preserve"> 包会依次经过传输层，网络层， </w:t>
      </w:r>
      <w:r>
        <w:rPr>
          <w:color w:val="484848"/>
          <w:spacing w:val="-2"/>
          <w:w w:val="100"/>
        </w:rPr>
        <w:t>数据链路层，物理层到达服务器，服务器解析这个请求来作出响应，返回相应的</w:t>
      </w:r>
      <w:r>
        <w:rPr>
          <w:color w:val="484848"/>
          <w:spacing w:val="-1"/>
          <w:w w:val="100"/>
        </w:rPr>
        <w:t>h</w:t>
      </w:r>
      <w:r>
        <w:rPr>
          <w:color w:val="484848"/>
          <w:spacing w:val="-1"/>
          <w:w w:val="55"/>
        </w:rPr>
        <w:t>t</w:t>
      </w:r>
      <w:r>
        <w:rPr>
          <w:color w:val="484848"/>
          <w:spacing w:val="-2"/>
          <w:w w:val="144"/>
        </w:rPr>
        <w:t>m</w:t>
      </w:r>
      <w:r>
        <w:rPr>
          <w:color w:val="484848"/>
          <w:w w:val="55"/>
        </w:rPr>
        <w:t>l</w:t>
      </w:r>
      <w:r>
        <w:rPr>
          <w:color w:val="484848"/>
          <w:spacing w:val="-3"/>
          <w:w w:val="100"/>
        </w:rPr>
        <w:t>给浏览器，因为</w:t>
      </w:r>
      <w:r>
        <w:rPr>
          <w:color w:val="484848"/>
          <w:spacing w:val="-55"/>
        </w:rPr>
        <w:t xml:space="preserve"> </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7"/>
        </w:rPr>
        <w:t xml:space="preserve"> </w:t>
      </w:r>
      <w:r>
        <w:rPr>
          <w:color w:val="484848"/>
          <w:spacing w:val="-3"/>
          <w:w w:val="100"/>
        </w:rPr>
        <w:t>是一个树形结构，浏览器根据这个</w:t>
      </w:r>
      <w:r>
        <w:rPr>
          <w:color w:val="484848"/>
          <w:spacing w:val="-55"/>
        </w:rPr>
        <w:t xml:space="preserve"> </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7"/>
        </w:rPr>
        <w:t xml:space="preserve"> </w:t>
      </w:r>
      <w:r>
        <w:rPr>
          <w:color w:val="484848"/>
          <w:spacing w:val="-2"/>
          <w:w w:val="100"/>
        </w:rPr>
        <w:t>来构建</w:t>
      </w:r>
      <w:r>
        <w:rPr>
          <w:color w:val="484848"/>
          <w:spacing w:val="-55"/>
        </w:rPr>
        <w:t xml:space="preserve"> </w:t>
      </w:r>
      <w:r>
        <w:rPr>
          <w:color w:val="484848"/>
          <w:spacing w:val="-1"/>
          <w:w w:val="133"/>
        </w:rPr>
        <w:t>DO</w:t>
      </w:r>
      <w:r>
        <w:rPr>
          <w:color w:val="484848"/>
          <w:w w:val="156"/>
        </w:rPr>
        <w:t>M</w:t>
      </w:r>
      <w:r>
        <w:rPr>
          <w:color w:val="484848"/>
          <w:spacing w:val="-56"/>
        </w:rPr>
        <w:t xml:space="preserve"> </w:t>
      </w:r>
      <w:r>
        <w:rPr>
          <w:color w:val="484848"/>
          <w:spacing w:val="17"/>
          <w:w w:val="100"/>
        </w:rPr>
        <w:t>树，在</w:t>
      </w:r>
      <w:r>
        <w:rPr>
          <w:color w:val="484848"/>
          <w:spacing w:val="-1"/>
          <w:w w:val="100"/>
        </w:rPr>
        <w:t>d</w:t>
      </w:r>
      <w:r>
        <w:rPr>
          <w:color w:val="484848"/>
          <w:spacing w:val="-2"/>
          <w:w w:val="88"/>
        </w:rPr>
        <w:t>o</w:t>
      </w:r>
      <w:r>
        <w:rPr>
          <w:color w:val="484848"/>
          <w:w w:val="144"/>
        </w:rPr>
        <w:t>m</w:t>
      </w:r>
      <w:r>
        <w:rPr>
          <w:color w:val="484848"/>
          <w:spacing w:val="2"/>
        </w:rPr>
        <w:t>树的构建过程中如果遇到</w:t>
      </w:r>
      <w:r>
        <w:rPr>
          <w:color w:val="484848"/>
        </w:rPr>
        <w:t>JS</w:t>
      </w:r>
      <w:r>
        <w:rPr>
          <w:color w:val="484848"/>
          <w:spacing w:val="-1"/>
        </w:rPr>
        <w:t xml:space="preserve"> 脚本和外部</w:t>
      </w:r>
      <w:r>
        <w:rPr>
          <w:color w:val="484848"/>
        </w:rPr>
        <w:t>JS</w:t>
      </w:r>
      <w:r>
        <w:rPr>
          <w:color w:val="484848"/>
          <w:spacing w:val="-13"/>
        </w:rPr>
        <w:t xml:space="preserve"> 连接，则会停止构建 </w:t>
      </w:r>
      <w:r>
        <w:rPr>
          <w:color w:val="484848"/>
          <w:w w:val="115"/>
        </w:rPr>
        <w:t>DOM</w:t>
      </w:r>
      <w:r>
        <w:rPr>
          <w:color w:val="484848"/>
          <w:spacing w:val="-65"/>
          <w:w w:val="115"/>
        </w:rPr>
        <w:t xml:space="preserve"> </w:t>
      </w:r>
      <w:r>
        <w:rPr>
          <w:color w:val="484848"/>
          <w:spacing w:val="-3"/>
        </w:rPr>
        <w:t>树来执行和下载</w:t>
      </w:r>
      <w:r>
        <w:rPr>
          <w:color w:val="484848"/>
          <w:spacing w:val="-3"/>
          <w:w w:val="100"/>
        </w:rPr>
        <w:t>相应的代码，这会造成阻塞，这就是为什么推荐</w:t>
      </w:r>
      <w:r>
        <w:rPr>
          <w:color w:val="484848"/>
          <w:spacing w:val="-55"/>
        </w:rPr>
        <w:t xml:space="preserve"> </w:t>
      </w:r>
      <w:r>
        <w:rPr>
          <w:color w:val="484848"/>
          <w:spacing w:val="-1"/>
          <w:w w:val="77"/>
        </w:rPr>
        <w:t>J</w:t>
      </w:r>
      <w:r>
        <w:rPr>
          <w:color w:val="484848"/>
          <w:w w:val="100"/>
        </w:rPr>
        <w:t>S</w:t>
      </w:r>
      <w:r>
        <w:rPr>
          <w:color w:val="484848"/>
          <w:spacing w:val="-56"/>
        </w:rPr>
        <w:t xml:space="preserve"> </w:t>
      </w:r>
      <w:r>
        <w:rPr>
          <w:color w:val="484848"/>
          <w:spacing w:val="6"/>
          <w:w w:val="100"/>
        </w:rPr>
        <w:t>代码应该放在</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7"/>
        </w:rPr>
        <w:t xml:space="preserve"> </w:t>
      </w:r>
      <w:r>
        <w:rPr>
          <w:color w:val="484848"/>
          <w:spacing w:val="-3"/>
          <w:w w:val="100"/>
        </w:rPr>
        <w:t>代码的后面，之</w:t>
      </w:r>
      <w:r>
        <w:rPr>
          <w:color w:val="484848"/>
          <w:spacing w:val="-5"/>
        </w:rPr>
        <w:t xml:space="preserve">后根据外部央视，内部央视，内联样式构建一个 </w:t>
      </w:r>
      <w:r>
        <w:rPr>
          <w:color w:val="484848"/>
        </w:rPr>
        <w:t>CSS 对象模型树</w:t>
      </w:r>
      <w:r>
        <w:rPr>
          <w:color w:val="484848"/>
          <w:w w:val="115"/>
        </w:rPr>
        <w:t>CSSOM</w:t>
      </w:r>
      <w:r>
        <w:rPr>
          <w:color w:val="484848"/>
          <w:spacing w:val="-53"/>
          <w:w w:val="115"/>
        </w:rPr>
        <w:t xml:space="preserve"> </w:t>
      </w:r>
      <w:r>
        <w:rPr>
          <w:color w:val="484848"/>
          <w:spacing w:val="-3"/>
        </w:rPr>
        <w:t>树，构建完成</w:t>
      </w:r>
      <w:r>
        <w:rPr>
          <w:color w:val="484848"/>
          <w:spacing w:val="25"/>
          <w:w w:val="100"/>
        </w:rPr>
        <w:t>后和</w:t>
      </w:r>
      <w:r>
        <w:rPr>
          <w:color w:val="484848"/>
          <w:spacing w:val="-1"/>
          <w:w w:val="133"/>
        </w:rPr>
        <w:t>DO</w:t>
      </w:r>
      <w:r>
        <w:rPr>
          <w:color w:val="484848"/>
          <w:w w:val="156"/>
        </w:rPr>
        <w:t>M</w:t>
      </w:r>
      <w:r>
        <w:rPr>
          <w:color w:val="484848"/>
          <w:spacing w:val="-56"/>
        </w:rPr>
        <w:t xml:space="preserve"> </w:t>
      </w:r>
      <w:r>
        <w:rPr>
          <w:color w:val="484848"/>
          <w:spacing w:val="-9"/>
          <w:w w:val="100"/>
        </w:rPr>
        <w:t>树合并为渲染树，这里主要做的是排除非视觉节点，比如</w:t>
      </w:r>
      <w:r>
        <w:rPr>
          <w:color w:val="484848"/>
          <w:spacing w:val="-9"/>
        </w:rPr>
        <w:t xml:space="preserve"> </w:t>
      </w:r>
      <w:r>
        <w:rPr>
          <w:color w:val="484848"/>
          <w:spacing w:val="-1"/>
          <w:w w:val="77"/>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spacing w:val="-3"/>
          <w:w w:val="55"/>
        </w:rPr>
        <w:t>t</w:t>
      </w:r>
      <w:r>
        <w:rPr>
          <w:color w:val="484848"/>
          <w:spacing w:val="-34"/>
          <w:w w:val="100"/>
        </w:rPr>
        <w:t>，</w:t>
      </w:r>
      <w:r>
        <w:rPr>
          <w:color w:val="484848"/>
          <w:spacing w:val="-1"/>
          <w:w w:val="144"/>
        </w:rPr>
        <w:t>m</w:t>
      </w:r>
      <w:r>
        <w:rPr>
          <w:color w:val="484848"/>
          <w:spacing w:val="-1"/>
          <w:w w:val="88"/>
        </w:rPr>
        <w:t>e</w:t>
      </w:r>
      <w:r>
        <w:rPr>
          <w:color w:val="484848"/>
          <w:spacing w:val="-1"/>
          <w:w w:val="55"/>
        </w:rPr>
        <w:t>t</w:t>
      </w:r>
      <w:r>
        <w:rPr>
          <w:color w:val="484848"/>
          <w:w w:val="88"/>
        </w:rPr>
        <w:t>a</w:t>
      </w:r>
      <w:r>
        <w:rPr>
          <w:color w:val="484848"/>
          <w:spacing w:val="-54"/>
        </w:rPr>
        <w:t xml:space="preserve"> </w:t>
      </w:r>
      <w:r>
        <w:rPr>
          <w:color w:val="484848"/>
          <w:spacing w:val="-2"/>
          <w:w w:val="100"/>
        </w:rPr>
        <w:t>标签和</w:t>
      </w:r>
      <w:r>
        <w:rPr>
          <w:color w:val="484848"/>
          <w:spacing w:val="25"/>
          <w:w w:val="95"/>
        </w:rPr>
        <w:t>排除</w:t>
      </w:r>
      <w:r>
        <w:rPr>
          <w:color w:val="484848"/>
          <w:w w:val="95"/>
        </w:rPr>
        <w:t>display</w:t>
      </w:r>
      <w:r>
        <w:rPr>
          <w:color w:val="484848"/>
          <w:spacing w:val="45"/>
          <w:w w:val="95"/>
        </w:rPr>
        <w:t xml:space="preserve"> 为</w:t>
      </w:r>
      <w:r>
        <w:rPr>
          <w:color w:val="484848"/>
          <w:w w:val="95"/>
        </w:rPr>
        <w:t>none</w:t>
      </w:r>
      <w:r>
        <w:rPr>
          <w:color w:val="484848"/>
          <w:spacing w:val="-3"/>
          <w:w w:val="95"/>
        </w:rPr>
        <w:t xml:space="preserve"> 的节点，之后进行布局，布局主要是确定各个元素的位置和尺寸，</w:t>
      </w:r>
    </w:p>
    <w:p>
      <w:pPr>
        <w:spacing w:after="0" w:line="266" w:lineRule="auto"/>
        <w:sectPr>
          <w:pgSz w:w="11910" w:h="16840"/>
          <w:pgMar w:top="1380" w:right="1460" w:bottom="1500" w:left="1640" w:header="0" w:footer="963" w:gutter="0"/>
        </w:sectPr>
      </w:pPr>
    </w:p>
    <w:p>
      <w:pPr>
        <w:pStyle w:val="7"/>
        <w:spacing w:before="51" w:line="266" w:lineRule="auto"/>
        <w:ind w:right="337"/>
      </w:pPr>
      <w:r>
        <w:rPr>
          <w:color w:val="484848"/>
          <w:spacing w:val="1"/>
          <w:w w:val="100"/>
        </w:rPr>
        <w:t>之后是渲染页面，因为</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7"/>
        </w:rPr>
        <w:t xml:space="preserve"> </w:t>
      </w:r>
      <w:r>
        <w:rPr>
          <w:color w:val="484848"/>
          <w:spacing w:val="-6"/>
          <w:w w:val="100"/>
        </w:rPr>
        <w:t>文件中会含有图片，视频，音频等资源，在解析</w:t>
      </w:r>
      <w:r>
        <w:rPr>
          <w:color w:val="484848"/>
          <w:spacing w:val="-6"/>
        </w:rPr>
        <w:t xml:space="preserve"> </w:t>
      </w:r>
      <w:r>
        <w:rPr>
          <w:color w:val="484848"/>
          <w:spacing w:val="-1"/>
          <w:w w:val="133"/>
        </w:rPr>
        <w:t>DO</w:t>
      </w:r>
      <w:r>
        <w:rPr>
          <w:color w:val="484848"/>
          <w:w w:val="156"/>
        </w:rPr>
        <w:t>M</w:t>
      </w:r>
      <w:r>
        <w:rPr>
          <w:color w:val="484848"/>
          <w:spacing w:val="-56"/>
        </w:rPr>
        <w:t xml:space="preserve"> </w:t>
      </w:r>
      <w:r>
        <w:rPr>
          <w:color w:val="484848"/>
          <w:spacing w:val="-1"/>
          <w:w w:val="100"/>
        </w:rPr>
        <w:t>的过</w:t>
      </w:r>
      <w:r>
        <w:rPr>
          <w:color w:val="484848"/>
          <w:spacing w:val="-8"/>
        </w:rPr>
        <w:t>程中，遇到这些都会进行并行下载，浏览器对每个域的并行下载数量有一定的限制，一</w:t>
      </w:r>
      <w:r>
        <w:rPr>
          <w:color w:val="484848"/>
          <w:spacing w:val="-24"/>
        </w:rPr>
        <w:t xml:space="preserve">般是 </w:t>
      </w:r>
      <w:r>
        <w:rPr>
          <w:color w:val="484848"/>
        </w:rPr>
        <w:t>4-6</w:t>
      </w:r>
      <w:r>
        <w:rPr>
          <w:color w:val="484848"/>
          <w:spacing w:val="-9"/>
        </w:rPr>
        <w:t xml:space="preserve"> 个，当然在这些所有的请求中我们还需要关注的就是缓存，缓存一般通过</w:t>
      </w:r>
      <w:r>
        <w:rPr>
          <w:color w:val="484848"/>
          <w:spacing w:val="-1"/>
          <w:w w:val="122"/>
        </w:rPr>
        <w:t>C</w:t>
      </w:r>
      <w:r>
        <w:rPr>
          <w:color w:val="484848"/>
          <w:spacing w:val="-1"/>
          <w:w w:val="88"/>
        </w:rPr>
        <w:t>ac</w:t>
      </w:r>
      <w:r>
        <w:rPr>
          <w:color w:val="484848"/>
          <w:spacing w:val="-1"/>
          <w:w w:val="100"/>
        </w:rPr>
        <w:t>h</w:t>
      </w:r>
      <w:r>
        <w:rPr>
          <w:color w:val="484848"/>
          <w:spacing w:val="-1"/>
          <w:w w:val="88"/>
        </w:rPr>
        <w:t>e</w:t>
      </w:r>
      <w:r>
        <w:rPr>
          <w:color w:val="484848"/>
          <w:spacing w:val="-1"/>
          <w:w w:val="109"/>
        </w:rPr>
        <w:t>-</w:t>
      </w:r>
      <w:r>
        <w:rPr>
          <w:color w:val="484848"/>
          <w:spacing w:val="-1"/>
          <w:w w:val="122"/>
        </w:rPr>
        <w:t>C</w:t>
      </w:r>
      <w:r>
        <w:rPr>
          <w:color w:val="484848"/>
          <w:spacing w:val="-1"/>
          <w:w w:val="88"/>
        </w:rPr>
        <w:t>o</w:t>
      </w:r>
      <w:r>
        <w:rPr>
          <w:color w:val="484848"/>
          <w:spacing w:val="-1"/>
          <w:w w:val="100"/>
        </w:rPr>
        <w:t>n</w:t>
      </w:r>
      <w:r>
        <w:rPr>
          <w:color w:val="484848"/>
          <w:spacing w:val="-1"/>
          <w:w w:val="55"/>
        </w:rPr>
        <w:t>t</w:t>
      </w:r>
      <w:r>
        <w:rPr>
          <w:color w:val="484848"/>
          <w:spacing w:val="-1"/>
          <w:w w:val="66"/>
        </w:rPr>
        <w:t>r</w:t>
      </w:r>
      <w:r>
        <w:rPr>
          <w:color w:val="484848"/>
          <w:spacing w:val="-1"/>
          <w:w w:val="88"/>
        </w:rPr>
        <w:t>o</w:t>
      </w:r>
      <w:r>
        <w:rPr>
          <w:color w:val="484848"/>
          <w:w w:val="55"/>
        </w:rPr>
        <w:t>l</w:t>
      </w:r>
      <w:r>
        <w:rPr>
          <w:color w:val="484848"/>
          <w:spacing w:val="-29"/>
          <w:w w:val="100"/>
        </w:rPr>
        <w:t>、</w:t>
      </w:r>
      <w:r>
        <w:rPr>
          <w:color w:val="484848"/>
          <w:spacing w:val="-1"/>
          <w:w w:val="111"/>
        </w:rPr>
        <w:t>L</w:t>
      </w:r>
      <w:r>
        <w:rPr>
          <w:color w:val="484848"/>
          <w:spacing w:val="-1"/>
          <w:w w:val="88"/>
        </w:rPr>
        <w:t>a</w:t>
      </w:r>
      <w:r>
        <w:rPr>
          <w:color w:val="484848"/>
          <w:spacing w:val="-1"/>
          <w:w w:val="77"/>
        </w:rPr>
        <w:t>s</w:t>
      </w:r>
      <w:r>
        <w:rPr>
          <w:color w:val="484848"/>
          <w:spacing w:val="-1"/>
          <w:w w:val="55"/>
        </w:rPr>
        <w:t>t</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w:t>
      </w:r>
      <w:r>
        <w:rPr>
          <w:color w:val="484848"/>
          <w:spacing w:val="-1"/>
          <w:w w:val="88"/>
        </w:rPr>
        <w:t>y</w:t>
      </w:r>
      <w:r>
        <w:rPr>
          <w:color w:val="484848"/>
          <w:spacing w:val="-25"/>
          <w:w w:val="100"/>
        </w:rPr>
        <w:t>、</w:t>
      </w:r>
      <w:r>
        <w:rPr>
          <w:color w:val="484848"/>
          <w:spacing w:val="-1"/>
          <w:w w:val="122"/>
        </w:rPr>
        <w:t>E</w:t>
      </w:r>
      <w:r>
        <w:rPr>
          <w:color w:val="484848"/>
          <w:spacing w:val="-1"/>
          <w:w w:val="88"/>
        </w:rPr>
        <w:t>x</w:t>
      </w:r>
      <w:r>
        <w:rPr>
          <w:color w:val="484848"/>
          <w:spacing w:val="-1"/>
          <w:w w:val="100"/>
        </w:rPr>
        <w:t>p</w:t>
      </w:r>
      <w:r>
        <w:rPr>
          <w:color w:val="484848"/>
          <w:spacing w:val="-1"/>
          <w:w w:val="55"/>
        </w:rPr>
        <w:t>i</w:t>
      </w:r>
      <w:r>
        <w:rPr>
          <w:color w:val="484848"/>
          <w:spacing w:val="-1"/>
          <w:w w:val="66"/>
        </w:rPr>
        <w:t>r</w:t>
      </w:r>
      <w:r>
        <w:rPr>
          <w:color w:val="484848"/>
          <w:spacing w:val="-1"/>
          <w:w w:val="88"/>
        </w:rPr>
        <w:t>e</w:t>
      </w:r>
      <w:r>
        <w:rPr>
          <w:color w:val="484848"/>
          <w:w w:val="77"/>
        </w:rPr>
        <w:t>s</w:t>
      </w:r>
      <w:r>
        <w:rPr>
          <w:color w:val="484848"/>
          <w:spacing w:val="-58"/>
        </w:rPr>
        <w:t xml:space="preserve"> </w:t>
      </w:r>
      <w:r>
        <w:rPr>
          <w:color w:val="484848"/>
          <w:spacing w:val="-3"/>
          <w:w w:val="100"/>
        </w:rPr>
        <w:t>等首部字段控制。</w:t>
      </w:r>
      <w:r>
        <w:rPr>
          <w:color w:val="484848"/>
          <w:spacing w:val="-3"/>
        </w:rPr>
        <w:t xml:space="preserve"> </w:t>
      </w:r>
      <w:r>
        <w:rPr>
          <w:color w:val="484848"/>
          <w:spacing w:val="-1"/>
          <w:w w:val="122"/>
        </w:rPr>
        <w:t>C</w:t>
      </w:r>
      <w:r>
        <w:rPr>
          <w:color w:val="484848"/>
          <w:spacing w:val="-1"/>
          <w:w w:val="88"/>
        </w:rPr>
        <w:t>ac</w:t>
      </w:r>
      <w:r>
        <w:rPr>
          <w:color w:val="484848"/>
          <w:spacing w:val="-1"/>
          <w:w w:val="100"/>
        </w:rPr>
        <w:t>h</w:t>
      </w:r>
      <w:r>
        <w:rPr>
          <w:color w:val="484848"/>
          <w:spacing w:val="-1"/>
          <w:w w:val="88"/>
        </w:rPr>
        <w:t>e</w:t>
      </w:r>
      <w:r>
        <w:rPr>
          <w:color w:val="484848"/>
          <w:spacing w:val="-1"/>
          <w:w w:val="109"/>
        </w:rPr>
        <w:t>-</w:t>
      </w:r>
      <w:r>
        <w:rPr>
          <w:color w:val="484848"/>
          <w:spacing w:val="-1"/>
          <w:w w:val="122"/>
        </w:rPr>
        <w:t>C</w:t>
      </w:r>
      <w:r>
        <w:rPr>
          <w:color w:val="484848"/>
          <w:spacing w:val="-1"/>
          <w:w w:val="88"/>
        </w:rPr>
        <w:t>o</w:t>
      </w:r>
      <w:r>
        <w:rPr>
          <w:color w:val="484848"/>
          <w:spacing w:val="-1"/>
          <w:w w:val="100"/>
        </w:rPr>
        <w:t>n</w:t>
      </w:r>
      <w:r>
        <w:rPr>
          <w:color w:val="484848"/>
          <w:spacing w:val="-1"/>
          <w:w w:val="55"/>
        </w:rPr>
        <w:t>t</w:t>
      </w:r>
      <w:r>
        <w:rPr>
          <w:color w:val="484848"/>
          <w:spacing w:val="-1"/>
          <w:w w:val="66"/>
        </w:rPr>
        <w:t>r</w:t>
      </w:r>
      <w:r>
        <w:rPr>
          <w:color w:val="484848"/>
          <w:spacing w:val="-1"/>
          <w:w w:val="88"/>
        </w:rPr>
        <w:t>o</w:t>
      </w:r>
      <w:r>
        <w:rPr>
          <w:color w:val="484848"/>
          <w:w w:val="55"/>
        </w:rPr>
        <w:t>l</w:t>
      </w:r>
      <w:r>
        <w:rPr>
          <w:color w:val="484848"/>
          <w:spacing w:val="-57"/>
        </w:rPr>
        <w:t xml:space="preserve"> </w:t>
      </w:r>
      <w:r>
        <w:rPr>
          <w:color w:val="484848"/>
          <w:spacing w:val="55"/>
          <w:w w:val="100"/>
        </w:rPr>
        <w:t>和</w:t>
      </w:r>
      <w:r>
        <w:rPr>
          <w:color w:val="484848"/>
          <w:spacing w:val="-1"/>
          <w:w w:val="122"/>
        </w:rPr>
        <w:t>E</w:t>
      </w:r>
      <w:r>
        <w:rPr>
          <w:color w:val="484848"/>
          <w:spacing w:val="-1"/>
          <w:w w:val="88"/>
        </w:rPr>
        <w:t>x</w:t>
      </w:r>
      <w:r>
        <w:rPr>
          <w:color w:val="484848"/>
          <w:spacing w:val="-1"/>
          <w:w w:val="100"/>
        </w:rPr>
        <w:t>p</w:t>
      </w:r>
      <w:r>
        <w:rPr>
          <w:color w:val="484848"/>
          <w:spacing w:val="-1"/>
          <w:w w:val="55"/>
        </w:rPr>
        <w:t>i</w:t>
      </w:r>
      <w:r>
        <w:rPr>
          <w:color w:val="484848"/>
          <w:spacing w:val="-1"/>
          <w:w w:val="66"/>
        </w:rPr>
        <w:t>r</w:t>
      </w:r>
      <w:r>
        <w:rPr>
          <w:color w:val="484848"/>
          <w:spacing w:val="-1"/>
          <w:w w:val="88"/>
        </w:rPr>
        <w:t>e</w:t>
      </w:r>
      <w:r>
        <w:rPr>
          <w:color w:val="484848"/>
          <w:w w:val="77"/>
        </w:rPr>
        <w:t>s</w:t>
      </w:r>
      <w:r>
        <w:rPr>
          <w:color w:val="484848"/>
          <w:spacing w:val="-55"/>
        </w:rPr>
        <w:t xml:space="preserve"> </w:t>
      </w:r>
      <w:r>
        <w:rPr>
          <w:color w:val="484848"/>
          <w:spacing w:val="-2"/>
          <w:w w:val="100"/>
        </w:rPr>
        <w:t>的区别</w:t>
      </w:r>
      <w:r>
        <w:rPr>
          <w:color w:val="484848"/>
          <w:spacing w:val="25"/>
          <w:w w:val="100"/>
        </w:rPr>
        <w:t>在于</w:t>
      </w:r>
      <w:r>
        <w:rPr>
          <w:color w:val="484848"/>
          <w:spacing w:val="-1"/>
          <w:w w:val="122"/>
        </w:rPr>
        <w:t>C</w:t>
      </w:r>
      <w:r>
        <w:rPr>
          <w:color w:val="484848"/>
          <w:spacing w:val="-1"/>
          <w:w w:val="88"/>
        </w:rPr>
        <w:t>ac</w:t>
      </w:r>
      <w:r>
        <w:rPr>
          <w:color w:val="484848"/>
          <w:spacing w:val="-1"/>
          <w:w w:val="100"/>
        </w:rPr>
        <w:t>h</w:t>
      </w:r>
      <w:r>
        <w:rPr>
          <w:color w:val="484848"/>
          <w:spacing w:val="-1"/>
          <w:w w:val="88"/>
        </w:rPr>
        <w:t>e</w:t>
      </w:r>
      <w:r>
        <w:rPr>
          <w:color w:val="484848"/>
          <w:spacing w:val="-1"/>
          <w:w w:val="109"/>
        </w:rPr>
        <w:t>-</w:t>
      </w:r>
      <w:r>
        <w:rPr>
          <w:color w:val="484848"/>
          <w:spacing w:val="-1"/>
          <w:w w:val="122"/>
        </w:rPr>
        <w:t>C</w:t>
      </w:r>
      <w:r>
        <w:rPr>
          <w:color w:val="484848"/>
          <w:spacing w:val="-1"/>
          <w:w w:val="88"/>
        </w:rPr>
        <w:t>o</w:t>
      </w:r>
      <w:r>
        <w:rPr>
          <w:color w:val="484848"/>
          <w:spacing w:val="-1"/>
          <w:w w:val="100"/>
        </w:rPr>
        <w:t>n</w:t>
      </w:r>
      <w:r>
        <w:rPr>
          <w:color w:val="484848"/>
          <w:spacing w:val="-1"/>
          <w:w w:val="55"/>
        </w:rPr>
        <w:t>t</w:t>
      </w:r>
      <w:r>
        <w:rPr>
          <w:color w:val="484848"/>
          <w:spacing w:val="-1"/>
          <w:w w:val="66"/>
        </w:rPr>
        <w:t>r</w:t>
      </w:r>
      <w:r>
        <w:rPr>
          <w:color w:val="484848"/>
          <w:spacing w:val="-1"/>
          <w:w w:val="88"/>
        </w:rPr>
        <w:t>o</w:t>
      </w:r>
      <w:r>
        <w:rPr>
          <w:color w:val="484848"/>
          <w:w w:val="55"/>
        </w:rPr>
        <w:t>l</w:t>
      </w:r>
      <w:r>
        <w:rPr>
          <w:color w:val="484848"/>
          <w:spacing w:val="-55"/>
        </w:rPr>
        <w:t xml:space="preserve"> </w:t>
      </w:r>
      <w:r>
        <w:rPr>
          <w:color w:val="484848"/>
          <w:spacing w:val="-9"/>
          <w:w w:val="100"/>
        </w:rPr>
        <w:t>使用相对时间，</w:t>
      </w:r>
      <w:r>
        <w:rPr>
          <w:color w:val="484848"/>
          <w:spacing w:val="-1"/>
          <w:w w:val="122"/>
        </w:rPr>
        <w:t>E</w:t>
      </w:r>
      <w:r>
        <w:rPr>
          <w:color w:val="484848"/>
          <w:spacing w:val="-1"/>
          <w:w w:val="88"/>
        </w:rPr>
        <w:t>x</w:t>
      </w:r>
      <w:r>
        <w:rPr>
          <w:color w:val="484848"/>
          <w:spacing w:val="-1"/>
          <w:w w:val="100"/>
        </w:rPr>
        <w:t>p</w:t>
      </w:r>
      <w:r>
        <w:rPr>
          <w:color w:val="484848"/>
          <w:spacing w:val="-1"/>
          <w:w w:val="55"/>
        </w:rPr>
        <w:t>i</w:t>
      </w:r>
      <w:r>
        <w:rPr>
          <w:color w:val="484848"/>
          <w:spacing w:val="-1"/>
          <w:w w:val="66"/>
        </w:rPr>
        <w:t>r</w:t>
      </w:r>
      <w:r>
        <w:rPr>
          <w:color w:val="484848"/>
          <w:spacing w:val="-1"/>
          <w:w w:val="88"/>
        </w:rPr>
        <w:t>e</w:t>
      </w:r>
      <w:r>
        <w:rPr>
          <w:color w:val="484848"/>
          <w:w w:val="77"/>
        </w:rPr>
        <w:t>s</w:t>
      </w:r>
      <w:r>
        <w:rPr>
          <w:color w:val="484848"/>
          <w:spacing w:val="-55"/>
        </w:rPr>
        <w:t xml:space="preserve"> </w:t>
      </w:r>
      <w:r>
        <w:rPr>
          <w:color w:val="484848"/>
          <w:spacing w:val="-3"/>
          <w:w w:val="100"/>
        </w:rPr>
        <w:t>使用的是基于服务器</w:t>
      </w:r>
      <w:r>
        <w:rPr>
          <w:color w:val="484848"/>
          <w:spacing w:val="-3"/>
        </w:rPr>
        <w:t xml:space="preserve"> </w:t>
      </w:r>
      <w:r>
        <w:rPr>
          <w:color w:val="484848"/>
          <w:spacing w:val="-8"/>
          <w:w w:val="100"/>
        </w:rPr>
        <w:t>端的绝对时间，因为存</w:t>
      </w:r>
      <w:r>
        <w:rPr>
          <w:color w:val="484848"/>
          <w:spacing w:val="-3"/>
          <w:w w:val="100"/>
        </w:rPr>
        <w:t>在时差问题，一般采用</w:t>
      </w:r>
      <w:r>
        <w:rPr>
          <w:color w:val="484848"/>
          <w:spacing w:val="-55"/>
        </w:rPr>
        <w:t xml:space="preserve"> </w:t>
      </w:r>
      <w:r>
        <w:rPr>
          <w:color w:val="484848"/>
          <w:spacing w:val="-1"/>
          <w:w w:val="122"/>
        </w:rPr>
        <w:t>C</w:t>
      </w:r>
      <w:r>
        <w:rPr>
          <w:color w:val="484848"/>
          <w:spacing w:val="-1"/>
          <w:w w:val="88"/>
        </w:rPr>
        <w:t>ac</w:t>
      </w:r>
      <w:r>
        <w:rPr>
          <w:color w:val="484848"/>
          <w:spacing w:val="-1"/>
          <w:w w:val="100"/>
        </w:rPr>
        <w:t>h</w:t>
      </w:r>
      <w:r>
        <w:rPr>
          <w:color w:val="484848"/>
          <w:spacing w:val="-1"/>
          <w:w w:val="88"/>
        </w:rPr>
        <w:t>e</w:t>
      </w:r>
      <w:r>
        <w:rPr>
          <w:color w:val="484848"/>
          <w:spacing w:val="-1"/>
          <w:w w:val="109"/>
        </w:rPr>
        <w:t>-</w:t>
      </w:r>
      <w:r>
        <w:rPr>
          <w:color w:val="484848"/>
          <w:spacing w:val="-1"/>
          <w:w w:val="122"/>
        </w:rPr>
        <w:t>C</w:t>
      </w:r>
      <w:r>
        <w:rPr>
          <w:color w:val="484848"/>
          <w:spacing w:val="-1"/>
          <w:w w:val="88"/>
        </w:rPr>
        <w:t>o</w:t>
      </w:r>
      <w:r>
        <w:rPr>
          <w:color w:val="484848"/>
          <w:spacing w:val="-1"/>
          <w:w w:val="100"/>
        </w:rPr>
        <w:t>n</w:t>
      </w:r>
      <w:r>
        <w:rPr>
          <w:color w:val="484848"/>
          <w:spacing w:val="-1"/>
          <w:w w:val="55"/>
        </w:rPr>
        <w:t>t</w:t>
      </w:r>
      <w:r>
        <w:rPr>
          <w:color w:val="484848"/>
          <w:spacing w:val="-1"/>
          <w:w w:val="66"/>
        </w:rPr>
        <w:t>r</w:t>
      </w:r>
      <w:r>
        <w:rPr>
          <w:color w:val="484848"/>
          <w:spacing w:val="-1"/>
          <w:w w:val="88"/>
        </w:rPr>
        <w:t>o</w:t>
      </w:r>
      <w:r>
        <w:rPr>
          <w:color w:val="484848"/>
          <w:spacing w:val="-3"/>
          <w:w w:val="55"/>
        </w:rPr>
        <w:t>l</w:t>
      </w:r>
      <w:r>
        <w:rPr>
          <w:color w:val="484848"/>
          <w:spacing w:val="-3"/>
          <w:w w:val="100"/>
        </w:rPr>
        <w:t>，在请求这些有设置了缓存的数据时，会先</w:t>
      </w:r>
      <w:r>
        <w:rPr>
          <w:color w:val="484848"/>
          <w:spacing w:val="-3"/>
        </w:rPr>
        <w:t xml:space="preserve"> </w:t>
      </w:r>
      <w:r>
        <w:rPr>
          <w:color w:val="484848"/>
          <w:spacing w:val="-1"/>
          <w:w w:val="100"/>
        </w:rPr>
        <w:t>查看</w:t>
      </w:r>
      <w:r>
        <w:rPr>
          <w:color w:val="484848"/>
          <w:spacing w:val="-9"/>
        </w:rPr>
        <w:t>是否过期，如果没有过期则直接使用本地缓存，过期则请求并在服务器校验文件是否修</w:t>
      </w:r>
      <w:r>
        <w:rPr>
          <w:color w:val="484848"/>
          <w:spacing w:val="-3"/>
          <w:w w:val="100"/>
        </w:rPr>
        <w:t>改，如果上一次</w:t>
      </w:r>
      <w:r>
        <w:rPr>
          <w:color w:val="484848"/>
          <w:spacing w:val="-3"/>
        </w:rPr>
        <w:t xml:space="preserve"> </w:t>
      </w:r>
      <w:r>
        <w:rPr>
          <w:color w:val="484848"/>
          <w:spacing w:val="9"/>
          <w:w w:val="100"/>
        </w:rPr>
        <w:t>响应设置了</w:t>
      </w:r>
      <w:r>
        <w:rPr>
          <w:color w:val="484848"/>
          <w:spacing w:val="-1"/>
          <w:w w:val="122"/>
        </w:rPr>
        <w:t>E</w:t>
      </w:r>
      <w:r>
        <w:rPr>
          <w:color w:val="484848"/>
          <w:spacing w:val="-1"/>
          <w:w w:val="111"/>
        </w:rPr>
        <w:t>T</w:t>
      </w:r>
      <w:r>
        <w:rPr>
          <w:color w:val="484848"/>
          <w:spacing w:val="-1"/>
          <w:w w:val="88"/>
        </w:rPr>
        <w:t>a</w:t>
      </w:r>
      <w:r>
        <w:rPr>
          <w:color w:val="484848"/>
          <w:w w:val="88"/>
        </w:rPr>
        <w:t>g</w:t>
      </w:r>
      <w:r>
        <w:rPr>
          <w:color w:val="484848"/>
          <w:spacing w:val="-57"/>
        </w:rPr>
        <w:t xml:space="preserve"> </w:t>
      </w:r>
      <w:r>
        <w:rPr>
          <w:color w:val="484848"/>
          <w:spacing w:val="-3"/>
          <w:w w:val="100"/>
        </w:rPr>
        <w:t>值会在这次请求的时候作为</w:t>
      </w:r>
      <w:r>
        <w:rPr>
          <w:color w:val="484848"/>
          <w:spacing w:val="-55"/>
        </w:rPr>
        <w:t xml:space="preserve"> </w:t>
      </w:r>
      <w:r>
        <w:rPr>
          <w:color w:val="484848"/>
          <w:spacing w:val="-1"/>
          <w:w w:val="66"/>
        </w:rPr>
        <w:t>I</w:t>
      </w:r>
      <w:r>
        <w:rPr>
          <w:color w:val="484848"/>
          <w:spacing w:val="-1"/>
          <w:w w:val="55"/>
        </w:rPr>
        <w:t>f</w:t>
      </w:r>
      <w:r>
        <w:rPr>
          <w:color w:val="484848"/>
          <w:spacing w:val="-1"/>
          <w:w w:val="109"/>
        </w:rPr>
        <w:t>-</w:t>
      </w:r>
      <w:r>
        <w:rPr>
          <w:color w:val="484848"/>
          <w:spacing w:val="-1"/>
          <w:w w:val="133"/>
        </w:rPr>
        <w:t>N</w:t>
      </w:r>
      <w:r>
        <w:rPr>
          <w:color w:val="484848"/>
          <w:spacing w:val="-1"/>
          <w:w w:val="88"/>
        </w:rPr>
        <w:t>o</w:t>
      </w:r>
      <w:r>
        <w:rPr>
          <w:color w:val="484848"/>
          <w:spacing w:val="-1"/>
          <w:w w:val="100"/>
        </w:rPr>
        <w:t>n</w:t>
      </w:r>
      <w:r>
        <w:rPr>
          <w:color w:val="484848"/>
          <w:spacing w:val="-1"/>
          <w:w w:val="88"/>
        </w:rPr>
        <w:t>e</w:t>
      </w:r>
      <w:r>
        <w:rPr>
          <w:color w:val="484848"/>
          <w:spacing w:val="-1"/>
          <w:w w:val="109"/>
        </w:rPr>
        <w:t>-</w:t>
      </w:r>
      <w:r>
        <w:rPr>
          <w:color w:val="484848"/>
          <w:spacing w:val="-1"/>
          <w:w w:val="156"/>
        </w:rPr>
        <w:t>M</w:t>
      </w:r>
      <w:r>
        <w:rPr>
          <w:color w:val="484848"/>
          <w:spacing w:val="-1"/>
          <w:w w:val="88"/>
        </w:rPr>
        <w:t>a</w:t>
      </w:r>
      <w:r>
        <w:rPr>
          <w:color w:val="484848"/>
          <w:spacing w:val="-1"/>
          <w:w w:val="55"/>
        </w:rPr>
        <w:t>t</w:t>
      </w:r>
      <w:r>
        <w:rPr>
          <w:color w:val="484848"/>
          <w:spacing w:val="-1"/>
          <w:w w:val="88"/>
        </w:rPr>
        <w:t>c</w:t>
      </w:r>
      <w:r>
        <w:rPr>
          <w:color w:val="484848"/>
          <w:w w:val="100"/>
        </w:rPr>
        <w:t>h</w:t>
      </w:r>
      <w:r>
        <w:rPr>
          <w:color w:val="484848"/>
          <w:spacing w:val="-56"/>
        </w:rPr>
        <w:t xml:space="preserve"> </w:t>
      </w:r>
      <w:r>
        <w:rPr>
          <w:color w:val="484848"/>
          <w:spacing w:val="-2"/>
          <w:w w:val="100"/>
        </w:rPr>
        <w:t>的值交给</w:t>
      </w:r>
      <w:r>
        <w:rPr>
          <w:color w:val="484848"/>
          <w:spacing w:val="-3"/>
          <w:w w:val="100"/>
        </w:rPr>
        <w:t>服务器校验，如果一致，继续校验</w:t>
      </w:r>
      <w:r>
        <w:rPr>
          <w:color w:val="484848"/>
          <w:spacing w:val="-3"/>
        </w:rPr>
        <w:t xml:space="preserve"> </w:t>
      </w:r>
      <w:r>
        <w:rPr>
          <w:color w:val="484848"/>
          <w:spacing w:val="-1"/>
          <w:w w:val="111"/>
        </w:rPr>
        <w:t>L</w:t>
      </w:r>
      <w:r>
        <w:rPr>
          <w:color w:val="484848"/>
          <w:spacing w:val="-1"/>
          <w:w w:val="88"/>
        </w:rPr>
        <w:t>a</w:t>
      </w:r>
      <w:r>
        <w:rPr>
          <w:color w:val="484848"/>
          <w:spacing w:val="-1"/>
          <w:w w:val="77"/>
        </w:rPr>
        <w:t>s</w:t>
      </w:r>
      <w:r>
        <w:rPr>
          <w:color w:val="484848"/>
          <w:spacing w:val="-1"/>
          <w:w w:val="55"/>
        </w:rPr>
        <w:t>t</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spacing w:val="-1"/>
          <w:w w:val="100"/>
        </w:rPr>
        <w:t>d，</w:t>
      </w:r>
      <w:r>
        <w:rPr>
          <w:color w:val="484848"/>
          <w:spacing w:val="11"/>
          <w:w w:val="100"/>
        </w:rPr>
        <w:t>没有设置</w:t>
      </w:r>
      <w:r>
        <w:rPr>
          <w:color w:val="484848"/>
          <w:spacing w:val="-1"/>
          <w:w w:val="122"/>
        </w:rPr>
        <w:t>E</w:t>
      </w:r>
      <w:r>
        <w:rPr>
          <w:color w:val="484848"/>
          <w:spacing w:val="-1"/>
          <w:w w:val="111"/>
        </w:rPr>
        <w:t>T</w:t>
      </w:r>
      <w:r>
        <w:rPr>
          <w:color w:val="484848"/>
          <w:spacing w:val="-1"/>
          <w:w w:val="88"/>
        </w:rPr>
        <w:t>a</w:t>
      </w:r>
      <w:r>
        <w:rPr>
          <w:color w:val="484848"/>
          <w:w w:val="88"/>
        </w:rPr>
        <w:t>g</w:t>
      </w:r>
      <w:r>
        <w:rPr>
          <w:color w:val="484848"/>
          <w:spacing w:val="-55"/>
        </w:rPr>
        <w:t xml:space="preserve"> </w:t>
      </w:r>
      <w:r>
        <w:rPr>
          <w:color w:val="484848"/>
          <w:spacing w:val="-3"/>
          <w:w w:val="100"/>
        </w:rPr>
        <w:t>则直接验证</w:t>
      </w:r>
    </w:p>
    <w:p>
      <w:pPr>
        <w:pStyle w:val="7"/>
        <w:spacing w:line="274" w:lineRule="exact"/>
      </w:pPr>
      <w:r>
        <w:rPr>
          <w:color w:val="484848"/>
          <w:spacing w:val="-1"/>
          <w:w w:val="111"/>
        </w:rPr>
        <w:t>L</w:t>
      </w:r>
      <w:r>
        <w:rPr>
          <w:color w:val="484848"/>
          <w:spacing w:val="-1"/>
          <w:w w:val="88"/>
        </w:rPr>
        <w:t>a</w:t>
      </w:r>
      <w:r>
        <w:rPr>
          <w:color w:val="484848"/>
          <w:spacing w:val="-1"/>
          <w:w w:val="77"/>
        </w:rPr>
        <w:t>s</w:t>
      </w:r>
      <w:r>
        <w:rPr>
          <w:color w:val="484848"/>
          <w:spacing w:val="-1"/>
          <w:w w:val="55"/>
        </w:rPr>
        <w:t>t</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spacing w:val="-1"/>
          <w:w w:val="100"/>
        </w:rPr>
        <w:t>d，</w:t>
      </w:r>
      <w:r>
        <w:rPr>
          <w:color w:val="484848"/>
          <w:spacing w:val="-3"/>
          <w:w w:val="100"/>
        </w:rPr>
        <w:t>再决定是否返回</w:t>
      </w:r>
      <w:r>
        <w:rPr>
          <w:color w:val="484848"/>
          <w:spacing w:val="-58"/>
        </w:rPr>
        <w:t xml:space="preserve"> </w:t>
      </w:r>
      <w:r>
        <w:rPr>
          <w:color w:val="484848"/>
          <w:spacing w:val="-1"/>
          <w:w w:val="100"/>
        </w:rPr>
        <w:t>30</w:t>
      </w:r>
      <w:r>
        <w:rPr>
          <w:color w:val="484848"/>
          <w:w w:val="100"/>
        </w:rPr>
        <w:t>4。</w:t>
      </w:r>
    </w:p>
    <w:p>
      <w:pPr>
        <w:pStyle w:val="7"/>
        <w:ind w:left="0"/>
      </w:pPr>
    </w:p>
    <w:p>
      <w:pPr>
        <w:pStyle w:val="7"/>
        <w:spacing w:before="3"/>
        <w:ind w:left="0"/>
        <w:rPr>
          <w:sz w:val="19"/>
        </w:rPr>
      </w:pPr>
    </w:p>
    <w:p>
      <w:pPr>
        <w:pStyle w:val="4"/>
        <w:numPr>
          <w:ilvl w:val="0"/>
          <w:numId w:val="24"/>
        </w:numPr>
        <w:tabs>
          <w:tab w:val="left" w:pos="879"/>
          <w:tab w:val="left" w:pos="880"/>
        </w:tabs>
        <w:spacing w:before="0" w:after="0" w:line="240" w:lineRule="auto"/>
        <w:ind w:left="880" w:right="0" w:hanging="360"/>
        <w:jc w:val="left"/>
      </w:pPr>
      <w:r>
        <w:rPr>
          <w:color w:val="484848"/>
        </w:rPr>
        <w:t>cookie</w:t>
      </w:r>
      <w:r>
        <w:rPr>
          <w:color w:val="484848"/>
          <w:spacing w:val="-21"/>
        </w:rPr>
        <w:t xml:space="preserve"> 和 </w:t>
      </w:r>
      <w:r>
        <w:rPr>
          <w:color w:val="484848"/>
        </w:rPr>
        <w:t>session</w:t>
      </w:r>
      <w:r>
        <w:rPr>
          <w:color w:val="484848"/>
          <w:spacing w:val="-8"/>
        </w:rPr>
        <w:t xml:space="preserve"> 的区别，</w:t>
      </w:r>
      <w:r>
        <w:rPr>
          <w:color w:val="484848"/>
        </w:rPr>
        <w:t>localstorage</w:t>
      </w:r>
      <w:r>
        <w:rPr>
          <w:color w:val="484848"/>
          <w:spacing w:val="-21"/>
        </w:rPr>
        <w:t xml:space="preserve"> 和 </w:t>
      </w:r>
      <w:r>
        <w:rPr>
          <w:color w:val="484848"/>
        </w:rPr>
        <w:t>sessionstorage</w:t>
      </w:r>
      <w:r>
        <w:rPr>
          <w:color w:val="484848"/>
          <w:spacing w:val="-8"/>
        </w:rPr>
        <w:t xml:space="preserve"> 的区别</w:t>
      </w:r>
    </w:p>
    <w:p>
      <w:pPr>
        <w:pStyle w:val="6"/>
      </w:pPr>
      <w:r>
        <w:rPr>
          <w:color w:val="484848"/>
        </w:rPr>
        <w:t>参考回答：</w:t>
      </w:r>
    </w:p>
    <w:p>
      <w:pPr>
        <w:pStyle w:val="7"/>
        <w:spacing w:line="266" w:lineRule="auto"/>
        <w:ind w:right="228"/>
      </w:pPr>
      <w:r>
        <w:rPr>
          <w:color w:val="484848"/>
          <w:spacing w:val="-1"/>
          <w:w w:val="122"/>
        </w:rPr>
        <w:t>C</w:t>
      </w:r>
      <w:r>
        <w:rPr>
          <w:color w:val="484848"/>
          <w:spacing w:val="-1"/>
          <w:w w:val="88"/>
        </w:rPr>
        <w:t>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52"/>
          <w:w w:val="100"/>
        </w:rPr>
        <w:t>和</w:t>
      </w:r>
      <w:r>
        <w:rPr>
          <w:color w:val="484848"/>
          <w:spacing w:val="-1"/>
          <w:w w:val="77"/>
        </w:rPr>
        <w:t>s</w:t>
      </w:r>
      <w:r>
        <w:rPr>
          <w:color w:val="484848"/>
          <w:spacing w:val="-1"/>
          <w:w w:val="88"/>
        </w:rPr>
        <w:t>e</w:t>
      </w:r>
      <w:r>
        <w:rPr>
          <w:color w:val="484848"/>
          <w:spacing w:val="-1"/>
          <w:w w:val="77"/>
        </w:rPr>
        <w:t>ss</w:t>
      </w:r>
      <w:r>
        <w:rPr>
          <w:color w:val="484848"/>
          <w:spacing w:val="-1"/>
          <w:w w:val="55"/>
        </w:rPr>
        <w:t>i</w:t>
      </w:r>
      <w:r>
        <w:rPr>
          <w:color w:val="484848"/>
          <w:spacing w:val="-1"/>
          <w:w w:val="88"/>
        </w:rPr>
        <w:t>o</w:t>
      </w:r>
      <w:r>
        <w:rPr>
          <w:color w:val="484848"/>
          <w:w w:val="100"/>
        </w:rPr>
        <w:t>n</w:t>
      </w:r>
      <w:r>
        <w:rPr>
          <w:color w:val="484848"/>
          <w:spacing w:val="-55"/>
        </w:rPr>
        <w:t xml:space="preserve"> </w:t>
      </w:r>
      <w:r>
        <w:rPr>
          <w:color w:val="484848"/>
          <w:spacing w:val="-12"/>
          <w:w w:val="100"/>
        </w:rPr>
        <w:t>都可用来存储用户信息，</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8"/>
        </w:rPr>
        <w:t xml:space="preserve"> </w:t>
      </w:r>
      <w:r>
        <w:rPr>
          <w:color w:val="484848"/>
          <w:spacing w:val="-17"/>
          <w:w w:val="100"/>
        </w:rPr>
        <w:t>存放于客户端，</w:t>
      </w:r>
      <w:r>
        <w:rPr>
          <w:color w:val="484848"/>
          <w:spacing w:val="-1"/>
          <w:w w:val="77"/>
        </w:rPr>
        <w:t>s</w:t>
      </w:r>
      <w:r>
        <w:rPr>
          <w:color w:val="484848"/>
          <w:spacing w:val="-1"/>
          <w:w w:val="88"/>
        </w:rPr>
        <w:t>e</w:t>
      </w:r>
      <w:r>
        <w:rPr>
          <w:color w:val="484848"/>
          <w:spacing w:val="-1"/>
          <w:w w:val="77"/>
        </w:rPr>
        <w:t>ss</w:t>
      </w:r>
      <w:r>
        <w:rPr>
          <w:color w:val="484848"/>
          <w:spacing w:val="-1"/>
          <w:w w:val="55"/>
        </w:rPr>
        <w:t>i</w:t>
      </w:r>
      <w:r>
        <w:rPr>
          <w:color w:val="484848"/>
          <w:spacing w:val="-1"/>
          <w:w w:val="88"/>
        </w:rPr>
        <w:t>o</w:t>
      </w:r>
      <w:r>
        <w:rPr>
          <w:color w:val="484848"/>
          <w:w w:val="100"/>
        </w:rPr>
        <w:t>n</w:t>
      </w:r>
      <w:r>
        <w:rPr>
          <w:color w:val="484848"/>
          <w:spacing w:val="-57"/>
        </w:rPr>
        <w:t xml:space="preserve"> </w:t>
      </w:r>
      <w:r>
        <w:rPr>
          <w:color w:val="484848"/>
          <w:spacing w:val="-3"/>
          <w:w w:val="100"/>
        </w:rPr>
        <w:t>存放于服务器端，</w:t>
      </w:r>
      <w:r>
        <w:rPr>
          <w:color w:val="484848"/>
          <w:spacing w:val="24"/>
        </w:rPr>
        <w:t>因为</w:t>
      </w:r>
      <w:r>
        <w:rPr>
          <w:color w:val="484848"/>
        </w:rPr>
        <w:t>cookie</w:t>
      </w:r>
      <w:r>
        <w:rPr>
          <w:color w:val="484848"/>
          <w:spacing w:val="-18"/>
        </w:rPr>
        <w:t xml:space="preserve"> 存放于客户端有可能被窃取，所以 </w:t>
      </w:r>
      <w:r>
        <w:rPr>
          <w:color w:val="484848"/>
        </w:rPr>
        <w:t>cookie</w:t>
      </w:r>
      <w:r>
        <w:rPr>
          <w:color w:val="484848"/>
          <w:spacing w:val="-13"/>
        </w:rPr>
        <w:t xml:space="preserve"> 一般用来存放不敏感的信息，比如</w:t>
      </w:r>
      <w:r>
        <w:rPr>
          <w:color w:val="484848"/>
          <w:spacing w:val="-6"/>
          <w:w w:val="95"/>
        </w:rPr>
        <w:t xml:space="preserve">用户设置的网站主题，敏感的信息用 </w:t>
      </w:r>
      <w:r>
        <w:rPr>
          <w:color w:val="484848"/>
          <w:w w:val="95"/>
        </w:rPr>
        <w:t>session</w:t>
      </w:r>
      <w:r>
        <w:rPr>
          <w:color w:val="484848"/>
          <w:spacing w:val="-4"/>
          <w:w w:val="95"/>
        </w:rPr>
        <w:t xml:space="preserve"> 存储，比如用户的登陆信息，</w:t>
      </w:r>
      <w:r>
        <w:rPr>
          <w:color w:val="484848"/>
          <w:w w:val="95"/>
        </w:rPr>
        <w:t>session</w:t>
      </w:r>
      <w:r>
        <w:rPr>
          <w:color w:val="484848"/>
          <w:spacing w:val="-3"/>
          <w:w w:val="95"/>
        </w:rPr>
        <w:t xml:space="preserve"> 可以</w:t>
      </w:r>
      <w:r>
        <w:rPr>
          <w:color w:val="484848"/>
        </w:rPr>
        <w:t>存</w:t>
      </w:r>
      <w:r>
        <w:rPr>
          <w:color w:val="484848"/>
          <w:spacing w:val="-3"/>
        </w:rPr>
        <w:t>放于文件，数据库，内存中都可以，</w:t>
      </w:r>
      <w:r>
        <w:rPr>
          <w:color w:val="484848"/>
        </w:rPr>
        <w:t>cookie</w:t>
      </w:r>
      <w:r>
        <w:rPr>
          <w:color w:val="484848"/>
          <w:spacing w:val="-10"/>
        </w:rPr>
        <w:t xml:space="preserve"> 可以服务器端响应的时候设置，也可以客</w:t>
      </w:r>
      <w:r>
        <w:rPr>
          <w:color w:val="484848"/>
          <w:w w:val="95"/>
        </w:rPr>
        <w:t>户</w:t>
      </w:r>
      <w:r>
        <w:rPr>
          <w:color w:val="484848"/>
          <w:spacing w:val="17"/>
          <w:w w:val="95"/>
        </w:rPr>
        <w:t>端通过</w:t>
      </w:r>
      <w:r>
        <w:rPr>
          <w:color w:val="484848"/>
          <w:w w:val="95"/>
        </w:rPr>
        <w:t>JS</w:t>
      </w:r>
      <w:r>
        <w:rPr>
          <w:color w:val="484848"/>
          <w:spacing w:val="9"/>
          <w:w w:val="95"/>
        </w:rPr>
        <w:t xml:space="preserve"> 设置</w:t>
      </w:r>
      <w:r>
        <w:rPr>
          <w:color w:val="484848"/>
          <w:w w:val="95"/>
        </w:rPr>
        <w:t>cookie</w:t>
      </w:r>
      <w:r>
        <w:rPr>
          <w:color w:val="484848"/>
          <w:spacing w:val="2"/>
          <w:w w:val="95"/>
        </w:rPr>
        <w:t xml:space="preserve"> 会在请求时在</w:t>
      </w:r>
      <w:r>
        <w:rPr>
          <w:color w:val="484848"/>
          <w:w w:val="95"/>
        </w:rPr>
        <w:t>http</w:t>
      </w:r>
      <w:r>
        <w:rPr>
          <w:color w:val="484848"/>
          <w:spacing w:val="-6"/>
          <w:w w:val="95"/>
        </w:rPr>
        <w:t xml:space="preserve"> 首部发送给客户端，</w:t>
      </w:r>
      <w:r>
        <w:rPr>
          <w:color w:val="484848"/>
          <w:w w:val="95"/>
        </w:rPr>
        <w:t>cookie</w:t>
      </w:r>
      <w:r>
        <w:rPr>
          <w:color w:val="484848"/>
          <w:spacing w:val="-6"/>
          <w:w w:val="95"/>
        </w:rPr>
        <w:t xml:space="preserve"> 一般在客户端有 </w:t>
      </w:r>
      <w:r>
        <w:rPr>
          <w:color w:val="484848"/>
        </w:rPr>
        <w:t>大</w:t>
      </w:r>
      <w:r>
        <w:rPr>
          <w:color w:val="484848"/>
          <w:spacing w:val="-10"/>
        </w:rPr>
        <w:t xml:space="preserve">小限制，一般为 </w:t>
      </w:r>
      <w:r>
        <w:rPr>
          <w:color w:val="484848"/>
        </w:rPr>
        <w:t>4K，</w:t>
      </w:r>
    </w:p>
    <w:p>
      <w:pPr>
        <w:pStyle w:val="7"/>
        <w:spacing w:line="266" w:lineRule="auto"/>
        <w:ind w:right="2207"/>
      </w:pPr>
      <w:r>
        <w:rPr>
          <w:color w:val="484848"/>
          <w:w w:val="90"/>
        </w:rPr>
        <w:t>下面从几个方向区分一下cookie，localstorage，sessionstorage 的区别</w:t>
      </w:r>
      <w:r>
        <w:rPr>
          <w:color w:val="484848"/>
        </w:rPr>
        <w:t>1、生命周期：</w:t>
      </w:r>
    </w:p>
    <w:p>
      <w:pPr>
        <w:pStyle w:val="7"/>
        <w:spacing w:line="266" w:lineRule="auto"/>
        <w:ind w:right="3207"/>
      </w:pPr>
      <w:r>
        <w:rPr>
          <w:color w:val="484848"/>
          <w:spacing w:val="-1"/>
          <w:w w:val="122"/>
        </w:rPr>
        <w:t>C</w:t>
      </w:r>
      <w:r>
        <w:rPr>
          <w:color w:val="484848"/>
          <w:spacing w:val="-1"/>
          <w:w w:val="88"/>
        </w:rPr>
        <w:t>oo</w:t>
      </w:r>
      <w:r>
        <w:rPr>
          <w:color w:val="484848"/>
          <w:spacing w:val="-1"/>
          <w:w w:val="100"/>
        </w:rPr>
        <w:t>k</w:t>
      </w:r>
      <w:r>
        <w:rPr>
          <w:color w:val="484848"/>
          <w:spacing w:val="-1"/>
          <w:w w:val="55"/>
        </w:rPr>
        <w:t>i</w:t>
      </w:r>
      <w:r>
        <w:rPr>
          <w:color w:val="484848"/>
          <w:spacing w:val="-2"/>
          <w:w w:val="88"/>
        </w:rPr>
        <w:t>e</w:t>
      </w:r>
      <w:r>
        <w:rPr>
          <w:color w:val="484848"/>
          <w:spacing w:val="-3"/>
          <w:w w:val="100"/>
        </w:rPr>
        <w:t xml:space="preserve">：可设置失效时间，否则默认为关闭浏览器后失效 </w:t>
      </w:r>
      <w:r>
        <w:rPr>
          <w:color w:val="484848"/>
          <w:spacing w:val="-1"/>
          <w:w w:val="111"/>
        </w:rPr>
        <w:t>L</w:t>
      </w:r>
      <w:r>
        <w:rPr>
          <w:color w:val="484848"/>
          <w:spacing w:val="-1"/>
          <w:w w:val="88"/>
        </w:rPr>
        <w:t>oca</w:t>
      </w:r>
      <w:r>
        <w:rPr>
          <w:color w:val="484848"/>
          <w:spacing w:val="-1"/>
          <w:w w:val="55"/>
        </w:rPr>
        <w:t>l</w:t>
      </w:r>
      <w:r>
        <w:rPr>
          <w:color w:val="484848"/>
          <w:spacing w:val="-1"/>
          <w:w w:val="77"/>
        </w:rPr>
        <w:t>s</w:t>
      </w:r>
      <w:r>
        <w:rPr>
          <w:color w:val="484848"/>
          <w:spacing w:val="-1"/>
          <w:w w:val="55"/>
        </w:rPr>
        <w:t>t</w:t>
      </w:r>
      <w:r>
        <w:rPr>
          <w:color w:val="484848"/>
          <w:spacing w:val="-1"/>
          <w:w w:val="88"/>
        </w:rPr>
        <w:t>o</w:t>
      </w:r>
      <w:r>
        <w:rPr>
          <w:color w:val="484848"/>
          <w:spacing w:val="-1"/>
          <w:w w:val="66"/>
        </w:rPr>
        <w:t>r</w:t>
      </w:r>
      <w:r>
        <w:rPr>
          <w:color w:val="484848"/>
          <w:spacing w:val="-1"/>
          <w:w w:val="88"/>
        </w:rPr>
        <w:t>age</w:t>
      </w:r>
      <w:r>
        <w:rPr>
          <w:color w:val="484848"/>
          <w:spacing w:val="-2"/>
          <w:w w:val="50"/>
        </w:rPr>
        <w:t>:</w:t>
      </w:r>
      <w:r>
        <w:rPr>
          <w:color w:val="484848"/>
          <w:spacing w:val="-3"/>
          <w:w w:val="100"/>
        </w:rPr>
        <w:t>除非被手动清除，否则永久保存</w:t>
      </w:r>
    </w:p>
    <w:p>
      <w:pPr>
        <w:pStyle w:val="7"/>
        <w:spacing w:line="266" w:lineRule="auto"/>
        <w:ind w:right="1451"/>
      </w:pPr>
      <w:r>
        <w:rPr>
          <w:color w:val="484848"/>
          <w:w w:val="95"/>
        </w:rPr>
        <w:t>Sessionstorage</w:t>
      </w:r>
      <w:r>
        <w:rPr>
          <w:color w:val="484848"/>
          <w:spacing w:val="-3"/>
          <w:w w:val="95"/>
        </w:rPr>
        <w:t xml:space="preserve">：仅在当前网页会话下有效，关闭页面或浏览器后就会被清除 </w:t>
      </w:r>
      <w:r>
        <w:rPr>
          <w:color w:val="484848"/>
          <w:spacing w:val="-3"/>
        </w:rPr>
        <w:t>2、存放数据：</w:t>
      </w:r>
    </w:p>
    <w:p>
      <w:pPr>
        <w:pStyle w:val="7"/>
        <w:spacing w:line="280" w:lineRule="exact"/>
      </w:pPr>
      <w:r>
        <w:rPr>
          <w:color w:val="484848"/>
          <w:spacing w:val="-1"/>
          <w:w w:val="122"/>
        </w:rPr>
        <w:t>C</w:t>
      </w:r>
      <w:r>
        <w:rPr>
          <w:color w:val="484848"/>
          <w:spacing w:val="-1"/>
          <w:w w:val="88"/>
        </w:rPr>
        <w:t>oo</w:t>
      </w:r>
      <w:r>
        <w:rPr>
          <w:color w:val="484848"/>
          <w:spacing w:val="-1"/>
          <w:w w:val="100"/>
        </w:rPr>
        <w:t>k</w:t>
      </w:r>
      <w:r>
        <w:rPr>
          <w:color w:val="484848"/>
          <w:spacing w:val="-1"/>
          <w:w w:val="55"/>
        </w:rPr>
        <w:t>i</w:t>
      </w:r>
      <w:r>
        <w:rPr>
          <w:color w:val="484848"/>
          <w:spacing w:val="-2"/>
          <w:w w:val="88"/>
        </w:rPr>
        <w:t>e</w:t>
      </w:r>
      <w:r>
        <w:rPr>
          <w:color w:val="484848"/>
          <w:spacing w:val="-1"/>
          <w:w w:val="100"/>
        </w:rPr>
        <w:t>：4</w:t>
      </w:r>
      <w:r>
        <w:rPr>
          <w:color w:val="484848"/>
          <w:w w:val="100"/>
        </w:rPr>
        <w:t>k</w:t>
      </w:r>
      <w:r>
        <w:rPr>
          <w:color w:val="484848"/>
          <w:spacing w:val="-57"/>
        </w:rPr>
        <w:t xml:space="preserve"> </w:t>
      </w:r>
      <w:r>
        <w:rPr>
          <w:color w:val="484848"/>
          <w:spacing w:val="-1"/>
          <w:w w:val="100"/>
        </w:rPr>
        <w:t>左右</w:t>
      </w:r>
    </w:p>
    <w:p>
      <w:pPr>
        <w:pStyle w:val="7"/>
        <w:spacing w:before="11" w:line="266" w:lineRule="auto"/>
        <w:ind w:right="3855"/>
      </w:pPr>
      <w:r>
        <w:rPr>
          <w:color w:val="484848"/>
          <w:spacing w:val="-1"/>
          <w:w w:val="111"/>
        </w:rPr>
        <w:t>L</w:t>
      </w:r>
      <w:r>
        <w:rPr>
          <w:color w:val="484848"/>
          <w:spacing w:val="-1"/>
          <w:w w:val="88"/>
        </w:rPr>
        <w:t>oca</w:t>
      </w:r>
      <w:r>
        <w:rPr>
          <w:color w:val="484848"/>
          <w:spacing w:val="-1"/>
          <w:w w:val="55"/>
        </w:rPr>
        <w:t>l</w:t>
      </w:r>
      <w:r>
        <w:rPr>
          <w:color w:val="484848"/>
          <w:spacing w:val="-1"/>
          <w:w w:val="77"/>
        </w:rPr>
        <w:t>s</w:t>
      </w:r>
      <w:r>
        <w:rPr>
          <w:color w:val="484848"/>
          <w:spacing w:val="-1"/>
          <w:w w:val="55"/>
        </w:rPr>
        <w:t>t</w:t>
      </w:r>
      <w:r>
        <w:rPr>
          <w:color w:val="484848"/>
          <w:spacing w:val="-1"/>
          <w:w w:val="88"/>
        </w:rPr>
        <w:t>o</w:t>
      </w:r>
      <w:r>
        <w:rPr>
          <w:color w:val="484848"/>
          <w:spacing w:val="-1"/>
          <w:w w:val="66"/>
        </w:rPr>
        <w:t>r</w:t>
      </w:r>
      <w:r>
        <w:rPr>
          <w:color w:val="484848"/>
          <w:spacing w:val="-1"/>
          <w:w w:val="88"/>
        </w:rPr>
        <w:t>ag</w:t>
      </w:r>
      <w:r>
        <w:rPr>
          <w:color w:val="484848"/>
          <w:w w:val="88"/>
        </w:rPr>
        <w:t>e</w:t>
      </w:r>
      <w:r>
        <w:rPr>
          <w:color w:val="484848"/>
          <w:spacing w:val="-57"/>
        </w:rPr>
        <w:t xml:space="preserve"> </w:t>
      </w:r>
      <w:r>
        <w:rPr>
          <w:color w:val="484848"/>
          <w:spacing w:val="55"/>
          <w:w w:val="100"/>
        </w:rPr>
        <w:t>和</w:t>
      </w:r>
      <w:r>
        <w:rPr>
          <w:color w:val="484848"/>
          <w:spacing w:val="-1"/>
          <w:w w:val="77"/>
        </w:rPr>
        <w:t>s</w:t>
      </w:r>
      <w:r>
        <w:rPr>
          <w:color w:val="484848"/>
          <w:spacing w:val="-1"/>
          <w:w w:val="88"/>
        </w:rPr>
        <w:t>e</w:t>
      </w:r>
      <w:r>
        <w:rPr>
          <w:color w:val="484848"/>
          <w:spacing w:val="-1"/>
          <w:w w:val="77"/>
        </w:rPr>
        <w:t>ss</w:t>
      </w:r>
      <w:r>
        <w:rPr>
          <w:color w:val="484848"/>
          <w:spacing w:val="-1"/>
          <w:w w:val="55"/>
        </w:rPr>
        <w:t>i</w:t>
      </w:r>
      <w:r>
        <w:rPr>
          <w:color w:val="484848"/>
          <w:spacing w:val="-1"/>
          <w:w w:val="88"/>
        </w:rPr>
        <w:t>o</w:t>
      </w:r>
      <w:r>
        <w:rPr>
          <w:color w:val="484848"/>
          <w:spacing w:val="-1"/>
          <w:w w:val="100"/>
        </w:rPr>
        <w:t>n</w:t>
      </w:r>
      <w:r>
        <w:rPr>
          <w:color w:val="484848"/>
          <w:spacing w:val="-1"/>
          <w:w w:val="77"/>
        </w:rPr>
        <w:t>s</w:t>
      </w:r>
      <w:r>
        <w:rPr>
          <w:color w:val="484848"/>
          <w:spacing w:val="-1"/>
          <w:w w:val="55"/>
        </w:rPr>
        <w:t>t</w:t>
      </w:r>
      <w:r>
        <w:rPr>
          <w:color w:val="484848"/>
          <w:spacing w:val="-1"/>
          <w:w w:val="88"/>
        </w:rPr>
        <w:t>o</w:t>
      </w:r>
      <w:r>
        <w:rPr>
          <w:color w:val="484848"/>
          <w:spacing w:val="-1"/>
          <w:w w:val="66"/>
        </w:rPr>
        <w:t>r</w:t>
      </w:r>
      <w:r>
        <w:rPr>
          <w:color w:val="484848"/>
          <w:spacing w:val="-1"/>
          <w:w w:val="88"/>
        </w:rPr>
        <w:t>ag</w:t>
      </w:r>
      <w:r>
        <w:rPr>
          <w:color w:val="484848"/>
          <w:spacing w:val="-2"/>
          <w:w w:val="88"/>
        </w:rPr>
        <w:t>e</w:t>
      </w:r>
      <w:r>
        <w:rPr>
          <w:color w:val="484848"/>
          <w:spacing w:val="-2"/>
          <w:w w:val="100"/>
        </w:rPr>
        <w:t>：可以保存</w:t>
      </w:r>
      <w:r>
        <w:rPr>
          <w:color w:val="484848"/>
          <w:spacing w:val="-58"/>
        </w:rPr>
        <w:t xml:space="preserve"> </w:t>
      </w:r>
      <w:r>
        <w:rPr>
          <w:color w:val="484848"/>
          <w:spacing w:val="-1"/>
          <w:w w:val="100"/>
        </w:rPr>
        <w:t>5</w:t>
      </w:r>
      <w:r>
        <w:rPr>
          <w:color w:val="484848"/>
          <w:w w:val="156"/>
        </w:rPr>
        <w:t>M</w:t>
      </w:r>
      <w:r>
        <w:rPr>
          <w:color w:val="484848"/>
          <w:spacing w:val="-56"/>
        </w:rPr>
        <w:t xml:space="preserve"> </w:t>
      </w:r>
      <w:r>
        <w:rPr>
          <w:color w:val="484848"/>
          <w:spacing w:val="-2"/>
          <w:w w:val="100"/>
        </w:rPr>
        <w:t xml:space="preserve">的信息 </w:t>
      </w:r>
      <w:r>
        <w:rPr>
          <w:color w:val="484848"/>
          <w:spacing w:val="-2"/>
        </w:rPr>
        <w:t>3</w:t>
      </w:r>
      <w:r>
        <w:rPr>
          <w:color w:val="484848"/>
          <w:spacing w:val="-3"/>
        </w:rPr>
        <w:t>、</w:t>
      </w:r>
      <w:r>
        <w:rPr>
          <w:color w:val="484848"/>
        </w:rPr>
        <w:t>http</w:t>
      </w:r>
      <w:r>
        <w:rPr>
          <w:color w:val="484848"/>
          <w:spacing w:val="-16"/>
        </w:rPr>
        <w:t xml:space="preserve"> 请求：</w:t>
      </w:r>
    </w:p>
    <w:p>
      <w:pPr>
        <w:pStyle w:val="7"/>
        <w:spacing w:line="266" w:lineRule="auto"/>
        <w:ind w:right="767"/>
      </w:pPr>
      <w:r>
        <w:rPr>
          <w:color w:val="484848"/>
          <w:spacing w:val="-1"/>
          <w:w w:val="122"/>
        </w:rPr>
        <w:t>C</w:t>
      </w:r>
      <w:r>
        <w:rPr>
          <w:color w:val="484848"/>
          <w:spacing w:val="-1"/>
          <w:w w:val="88"/>
        </w:rPr>
        <w:t>oo</w:t>
      </w:r>
      <w:r>
        <w:rPr>
          <w:color w:val="484848"/>
          <w:spacing w:val="-1"/>
          <w:w w:val="100"/>
        </w:rPr>
        <w:t>k</w:t>
      </w:r>
      <w:r>
        <w:rPr>
          <w:color w:val="484848"/>
          <w:spacing w:val="-1"/>
          <w:w w:val="55"/>
        </w:rPr>
        <w:t>i</w:t>
      </w:r>
      <w:r>
        <w:rPr>
          <w:color w:val="484848"/>
          <w:spacing w:val="-2"/>
          <w:w w:val="88"/>
        </w:rPr>
        <w:t>e</w:t>
      </w:r>
      <w:r>
        <w:rPr>
          <w:color w:val="484848"/>
          <w:spacing w:val="3"/>
          <w:w w:val="100"/>
        </w:rPr>
        <w:t>：每次都会携带在</w:t>
      </w:r>
      <w:r>
        <w:rPr>
          <w:color w:val="484848"/>
          <w:spacing w:val="-1"/>
          <w:w w:val="100"/>
        </w:rPr>
        <w:t>h</w:t>
      </w:r>
      <w:r>
        <w:rPr>
          <w:color w:val="484848"/>
          <w:spacing w:val="-1"/>
          <w:w w:val="55"/>
        </w:rPr>
        <w:t>tt</w:t>
      </w:r>
      <w:r>
        <w:rPr>
          <w:color w:val="484848"/>
          <w:w w:val="100"/>
        </w:rPr>
        <w:t>p</w:t>
      </w:r>
      <w:r>
        <w:rPr>
          <w:color w:val="484848"/>
          <w:spacing w:val="-54"/>
        </w:rPr>
        <w:t xml:space="preserve"> </w:t>
      </w:r>
      <w:r>
        <w:rPr>
          <w:color w:val="484848"/>
          <w:spacing w:val="4"/>
          <w:w w:val="100"/>
        </w:rPr>
        <w:t>头中，如果使用</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3"/>
          <w:w w:val="100"/>
        </w:rPr>
        <w:t>保存过多数据会带来性能问题</w:t>
      </w:r>
      <w:r>
        <w:rPr>
          <w:color w:val="484848"/>
          <w:spacing w:val="-3"/>
        </w:rPr>
        <w:t>其他两个：仅在客户端即浏览器中保存，不参与和服务器的通信</w:t>
      </w:r>
    </w:p>
    <w:p>
      <w:pPr>
        <w:pStyle w:val="7"/>
        <w:spacing w:line="280" w:lineRule="exact"/>
      </w:pPr>
      <w:r>
        <w:rPr>
          <w:color w:val="484848"/>
        </w:rPr>
        <w:t>4、易用性：</w:t>
      </w:r>
    </w:p>
    <w:p>
      <w:pPr>
        <w:pStyle w:val="7"/>
        <w:spacing w:before="28" w:line="266" w:lineRule="auto"/>
        <w:ind w:right="3198"/>
      </w:pPr>
      <w:r>
        <w:rPr>
          <w:color w:val="484848"/>
          <w:spacing w:val="-1"/>
          <w:w w:val="122"/>
        </w:rPr>
        <w:t>C</w:t>
      </w:r>
      <w:r>
        <w:rPr>
          <w:color w:val="484848"/>
          <w:spacing w:val="-1"/>
          <w:w w:val="88"/>
        </w:rPr>
        <w:t>oo</w:t>
      </w:r>
      <w:r>
        <w:rPr>
          <w:color w:val="484848"/>
          <w:spacing w:val="-1"/>
          <w:w w:val="100"/>
        </w:rPr>
        <w:t>k</w:t>
      </w:r>
      <w:r>
        <w:rPr>
          <w:color w:val="484848"/>
          <w:spacing w:val="-1"/>
          <w:w w:val="55"/>
        </w:rPr>
        <w:t>i</w:t>
      </w:r>
      <w:r>
        <w:rPr>
          <w:color w:val="484848"/>
          <w:spacing w:val="-2"/>
          <w:w w:val="88"/>
        </w:rPr>
        <w:t>e</w:t>
      </w:r>
      <w:r>
        <w:rPr>
          <w:color w:val="484848"/>
          <w:w w:val="100"/>
        </w:rPr>
        <w:t>：需要程序员自己封装，原生的</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2"/>
          <w:w w:val="100"/>
        </w:rPr>
        <w:t>接口不友好</w:t>
      </w:r>
      <w:r>
        <w:rPr>
          <w:color w:val="484848"/>
          <w:spacing w:val="-3"/>
        </w:rPr>
        <w:t>其他两个：即可采用原生接口，亦可再次封装</w:t>
      </w:r>
    </w:p>
    <w:p>
      <w:pPr>
        <w:pStyle w:val="7"/>
        <w:spacing w:line="280" w:lineRule="exact"/>
      </w:pPr>
      <w:r>
        <w:rPr>
          <w:color w:val="484848"/>
        </w:rPr>
        <w:t>5、应用场景：</w:t>
      </w:r>
    </w:p>
    <w:p>
      <w:pPr>
        <w:pStyle w:val="7"/>
        <w:spacing w:before="31" w:line="266" w:lineRule="auto"/>
        <w:ind w:right="337"/>
        <w:jc w:val="both"/>
      </w:pPr>
      <w:r>
        <w:rPr>
          <w:color w:val="484848"/>
          <w:spacing w:val="-12"/>
          <w:w w:val="95"/>
        </w:rPr>
        <w:t xml:space="preserve">从安全性来说，因为每次 </w:t>
      </w:r>
      <w:r>
        <w:rPr>
          <w:color w:val="484848"/>
          <w:w w:val="95"/>
        </w:rPr>
        <w:t>http</w:t>
      </w:r>
      <w:r>
        <w:rPr>
          <w:color w:val="484848"/>
          <w:spacing w:val="2"/>
          <w:w w:val="95"/>
        </w:rPr>
        <w:t xml:space="preserve"> 请求都回携带</w:t>
      </w:r>
      <w:r>
        <w:rPr>
          <w:color w:val="484848"/>
          <w:w w:val="95"/>
        </w:rPr>
        <w:t>cookie</w:t>
      </w:r>
      <w:r>
        <w:rPr>
          <w:color w:val="484848"/>
          <w:spacing w:val="-18"/>
          <w:w w:val="95"/>
        </w:rPr>
        <w:t xml:space="preserve"> 信息，这样子浪费了带宽，所以 </w:t>
      </w:r>
      <w:r>
        <w:rPr>
          <w:color w:val="484848"/>
          <w:w w:val="95"/>
        </w:rPr>
        <w:t>cookie 应该尽可能的少用，此外cookie</w:t>
      </w:r>
      <w:r>
        <w:rPr>
          <w:color w:val="484848"/>
          <w:spacing w:val="-5"/>
          <w:w w:val="95"/>
        </w:rPr>
        <w:t xml:space="preserve"> 还需要指定作用域，不可以跨域调用，限制很多，但是</w:t>
      </w:r>
      <w:r>
        <w:rPr>
          <w:color w:val="484848"/>
          <w:spacing w:val="-1"/>
          <w:w w:val="100"/>
        </w:rPr>
        <w:t>用</w:t>
      </w:r>
      <w:r>
        <w:rPr>
          <w:color w:val="484848"/>
          <w:spacing w:val="-14"/>
          <w:w w:val="100"/>
        </w:rPr>
        <w:t>户识别用户登陆来说，</w:t>
      </w:r>
      <w:r>
        <w:rPr>
          <w:color w:val="484848"/>
          <w:spacing w:val="-1"/>
          <w:w w:val="88"/>
        </w:rPr>
        <w:t>coo</w:t>
      </w:r>
      <w:r>
        <w:rPr>
          <w:color w:val="484848"/>
          <w:spacing w:val="-1"/>
          <w:w w:val="100"/>
        </w:rPr>
        <w:t>k</w:t>
      </w:r>
      <w:r>
        <w:rPr>
          <w:color w:val="484848"/>
          <w:w w:val="55"/>
        </w:rPr>
        <w:t>i</w:t>
      </w:r>
      <w:r>
        <w:rPr>
          <w:color w:val="484848"/>
          <w:w w:val="88"/>
        </w:rPr>
        <w:t>e</w:t>
      </w:r>
      <w:r>
        <w:rPr>
          <w:color w:val="484848"/>
          <w:spacing w:val="-81"/>
        </w:rPr>
        <w:t xml:space="preserve"> </w:t>
      </w:r>
      <w:r>
        <w:rPr>
          <w:color w:val="484848"/>
          <w:spacing w:val="9"/>
          <w:w w:val="100"/>
        </w:rPr>
        <w:t>还是比</w:t>
      </w:r>
      <w:r>
        <w:rPr>
          <w:color w:val="484848"/>
          <w:spacing w:val="-1"/>
          <w:w w:val="77"/>
        </w:rPr>
        <w:t>s</w:t>
      </w:r>
      <w:r>
        <w:rPr>
          <w:color w:val="484848"/>
          <w:spacing w:val="-1"/>
          <w:w w:val="55"/>
        </w:rPr>
        <w:t>t</w:t>
      </w:r>
      <w:r>
        <w:rPr>
          <w:color w:val="484848"/>
          <w:spacing w:val="-1"/>
          <w:w w:val="88"/>
        </w:rPr>
        <w:t>o</w:t>
      </w:r>
      <w:r>
        <w:rPr>
          <w:color w:val="484848"/>
          <w:spacing w:val="-1"/>
          <w:w w:val="66"/>
        </w:rPr>
        <w:t>r</w:t>
      </w:r>
      <w:r>
        <w:rPr>
          <w:color w:val="484848"/>
          <w:spacing w:val="-1"/>
          <w:w w:val="88"/>
        </w:rPr>
        <w:t>a</w:t>
      </w:r>
      <w:r>
        <w:rPr>
          <w:color w:val="484848"/>
          <w:spacing w:val="-2"/>
          <w:w w:val="88"/>
        </w:rPr>
        <w:t>g</w:t>
      </w:r>
      <w:r>
        <w:rPr>
          <w:color w:val="484848"/>
          <w:w w:val="88"/>
        </w:rPr>
        <w:t>e</w:t>
      </w:r>
      <w:r>
        <w:rPr>
          <w:color w:val="484848"/>
          <w:spacing w:val="-78"/>
        </w:rPr>
        <w:t xml:space="preserve"> </w:t>
      </w:r>
      <w:r>
        <w:rPr>
          <w:color w:val="484848"/>
          <w:spacing w:val="-11"/>
          <w:w w:val="100"/>
        </w:rPr>
        <w:t>好用，其他情况下可以用</w:t>
      </w:r>
      <w:r>
        <w:rPr>
          <w:color w:val="484848"/>
          <w:spacing w:val="-1"/>
          <w:w w:val="77"/>
        </w:rPr>
        <w:t>s</w:t>
      </w:r>
      <w:r>
        <w:rPr>
          <w:color w:val="484848"/>
          <w:spacing w:val="-1"/>
          <w:w w:val="55"/>
        </w:rPr>
        <w:t>t</w:t>
      </w:r>
      <w:r>
        <w:rPr>
          <w:color w:val="484848"/>
          <w:spacing w:val="-1"/>
          <w:w w:val="88"/>
        </w:rPr>
        <w:t>o</w:t>
      </w:r>
      <w:r>
        <w:rPr>
          <w:color w:val="484848"/>
          <w:spacing w:val="-1"/>
          <w:w w:val="66"/>
        </w:rPr>
        <w:t>r</w:t>
      </w:r>
      <w:r>
        <w:rPr>
          <w:color w:val="484848"/>
          <w:spacing w:val="-1"/>
          <w:w w:val="88"/>
        </w:rPr>
        <w:t>age</w:t>
      </w:r>
      <w:r>
        <w:rPr>
          <w:color w:val="484848"/>
          <w:spacing w:val="-113"/>
          <w:w w:val="100"/>
        </w:rPr>
        <w:t>，</w:t>
      </w:r>
      <w:r>
        <w:rPr>
          <w:color w:val="484848"/>
          <w:spacing w:val="-1"/>
          <w:w w:val="55"/>
        </w:rPr>
        <w:t>l</w:t>
      </w:r>
      <w:r>
        <w:rPr>
          <w:color w:val="484848"/>
          <w:spacing w:val="-1"/>
          <w:w w:val="88"/>
        </w:rPr>
        <w:t>oca</w:t>
      </w:r>
      <w:r>
        <w:rPr>
          <w:color w:val="484848"/>
          <w:spacing w:val="-1"/>
          <w:w w:val="55"/>
        </w:rPr>
        <w:t>l</w:t>
      </w:r>
      <w:r>
        <w:rPr>
          <w:color w:val="484848"/>
          <w:spacing w:val="-1"/>
          <w:w w:val="77"/>
        </w:rPr>
        <w:t>s</w:t>
      </w:r>
      <w:r>
        <w:rPr>
          <w:color w:val="484848"/>
          <w:spacing w:val="-1"/>
          <w:w w:val="55"/>
        </w:rPr>
        <w:t>t</w:t>
      </w:r>
      <w:r>
        <w:rPr>
          <w:color w:val="484848"/>
          <w:spacing w:val="-1"/>
          <w:w w:val="88"/>
        </w:rPr>
        <w:t>o</w:t>
      </w:r>
      <w:r>
        <w:rPr>
          <w:color w:val="484848"/>
          <w:spacing w:val="-1"/>
          <w:w w:val="66"/>
        </w:rPr>
        <w:t>r</w:t>
      </w:r>
      <w:r>
        <w:rPr>
          <w:color w:val="484848"/>
          <w:spacing w:val="-1"/>
          <w:w w:val="88"/>
        </w:rPr>
        <w:t>a</w:t>
      </w:r>
      <w:r>
        <w:rPr>
          <w:color w:val="484848"/>
          <w:w w:val="88"/>
        </w:rPr>
        <w:t>ge</w:t>
      </w:r>
      <w:r>
        <w:rPr>
          <w:color w:val="484848"/>
          <w:w w:val="95"/>
        </w:rPr>
        <w:t>可</w:t>
      </w:r>
      <w:r>
        <w:rPr>
          <w:color w:val="484848"/>
          <w:spacing w:val="-3"/>
          <w:w w:val="95"/>
        </w:rPr>
        <w:t>以用来在页面传递参数，</w:t>
      </w:r>
      <w:r>
        <w:rPr>
          <w:color w:val="484848"/>
          <w:w w:val="95"/>
        </w:rPr>
        <w:t>sessionstorage</w:t>
      </w:r>
      <w:r>
        <w:rPr>
          <w:color w:val="484848"/>
          <w:spacing w:val="-4"/>
          <w:w w:val="95"/>
        </w:rPr>
        <w:t xml:space="preserve"> 可以用来保存一些临时的数据，防止用户刷新</w:t>
      </w:r>
      <w:r>
        <w:rPr>
          <w:color w:val="484848"/>
        </w:rPr>
        <w:t>页</w:t>
      </w:r>
      <w:r>
        <w:rPr>
          <w:color w:val="484848"/>
          <w:spacing w:val="-3"/>
        </w:rPr>
        <w:t>面后丢失了一些参数。</w:t>
      </w:r>
    </w:p>
    <w:p>
      <w:pPr>
        <w:pStyle w:val="7"/>
        <w:ind w:left="0"/>
      </w:pPr>
    </w:p>
    <w:p>
      <w:pPr>
        <w:pStyle w:val="7"/>
        <w:spacing w:before="7"/>
        <w:ind w:left="0"/>
        <w:rPr>
          <w:sz w:val="16"/>
        </w:rPr>
      </w:pPr>
    </w:p>
    <w:p>
      <w:pPr>
        <w:pStyle w:val="4"/>
        <w:numPr>
          <w:ilvl w:val="0"/>
          <w:numId w:val="24"/>
        </w:numPr>
        <w:tabs>
          <w:tab w:val="left" w:pos="879"/>
          <w:tab w:val="left" w:pos="880"/>
        </w:tabs>
        <w:spacing w:before="0" w:after="0" w:line="240" w:lineRule="auto"/>
        <w:ind w:left="880" w:right="0" w:hanging="360"/>
        <w:jc w:val="left"/>
      </w:pPr>
      <w:r>
        <w:rPr>
          <w:color w:val="484848"/>
          <w:spacing w:val="-1"/>
        </w:rPr>
        <w:t xml:space="preserve">常见的 </w:t>
      </w:r>
      <w:r>
        <w:rPr>
          <w:color w:val="484848"/>
        </w:rPr>
        <w:t>HTTP</w:t>
      </w:r>
      <w:r>
        <w:rPr>
          <w:color w:val="484848"/>
          <w:spacing w:val="-1"/>
        </w:rPr>
        <w:t xml:space="preserve"> 的头部</w:t>
      </w:r>
    </w:p>
    <w:p>
      <w:pPr>
        <w:spacing w:after="0" w:line="240" w:lineRule="auto"/>
        <w:jc w:val="left"/>
        <w:sectPr>
          <w:pgSz w:w="11910" w:h="16840"/>
          <w:pgMar w:top="1380" w:right="1460" w:bottom="1720" w:left="1640" w:header="0" w:footer="963" w:gutter="0"/>
        </w:sectPr>
      </w:pPr>
    </w:p>
    <w:p>
      <w:pPr>
        <w:pStyle w:val="6"/>
        <w:spacing w:before="0" w:line="373" w:lineRule="exact"/>
      </w:pPr>
      <w:r>
        <w:rPr>
          <w:color w:val="484848"/>
        </w:rPr>
        <w:t>参考回答：</w:t>
      </w:r>
    </w:p>
    <w:p>
      <w:pPr>
        <w:pStyle w:val="7"/>
        <w:spacing w:line="266" w:lineRule="auto"/>
        <w:ind w:right="2471"/>
      </w:pPr>
      <w:r>
        <w:rPr>
          <w:color w:val="484848"/>
          <w:w w:val="95"/>
        </w:rPr>
        <w:t>可以将http 首部分为通用首部，请求首部，响应首部，实体首部</w:t>
      </w:r>
      <w:r>
        <w:rPr>
          <w:color w:val="484848"/>
        </w:rPr>
        <w:t>通用首部表示一些通用信息，比如 date 表示报文创建时间，</w:t>
      </w:r>
    </w:p>
    <w:p>
      <w:pPr>
        <w:pStyle w:val="7"/>
        <w:spacing w:line="266" w:lineRule="auto"/>
        <w:ind w:right="1088"/>
      </w:pPr>
      <w:r>
        <w:rPr>
          <w:color w:val="484848"/>
          <w:spacing w:val="-3"/>
          <w:w w:val="100"/>
        </w:rPr>
        <w:t>请求首部就是请求报文中独有的，如</w:t>
      </w:r>
      <w:r>
        <w:rPr>
          <w:color w:val="484848"/>
          <w:spacing w:val="-55"/>
        </w:rPr>
        <w:t xml:space="preserve"> </w:t>
      </w:r>
      <w:r>
        <w:rPr>
          <w:color w:val="484848"/>
          <w:spacing w:val="-1"/>
          <w:w w:val="88"/>
        </w:rPr>
        <w:t>coo</w:t>
      </w:r>
      <w:r>
        <w:rPr>
          <w:color w:val="484848"/>
          <w:spacing w:val="-1"/>
          <w:w w:val="100"/>
        </w:rPr>
        <w:t>k</w:t>
      </w:r>
      <w:r>
        <w:rPr>
          <w:color w:val="484848"/>
          <w:spacing w:val="-1"/>
          <w:w w:val="55"/>
        </w:rPr>
        <w:t>i</w:t>
      </w:r>
      <w:r>
        <w:rPr>
          <w:color w:val="484848"/>
          <w:spacing w:val="-3"/>
          <w:w w:val="88"/>
        </w:rPr>
        <w:t>e</w:t>
      </w:r>
      <w:r>
        <w:rPr>
          <w:color w:val="484848"/>
          <w:spacing w:val="-3"/>
          <w:w w:val="100"/>
        </w:rPr>
        <w:t>，和缓存相关的如</w:t>
      </w:r>
      <w:r>
        <w:rPr>
          <w:color w:val="484848"/>
          <w:spacing w:val="-55"/>
        </w:rPr>
        <w:t xml:space="preserve"> </w:t>
      </w:r>
      <w:r>
        <w:rPr>
          <w:color w:val="484848"/>
          <w:spacing w:val="-1"/>
          <w:w w:val="55"/>
        </w:rPr>
        <w:t>if</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spacing w:val="-1"/>
          <w:w w:val="100"/>
        </w:rPr>
        <w:t>d</w:t>
      </w:r>
      <w:r>
        <w:rPr>
          <w:color w:val="484848"/>
          <w:spacing w:val="-1"/>
          <w:w w:val="109"/>
        </w:rPr>
        <w:t>-</w:t>
      </w:r>
      <w:r>
        <w:rPr>
          <w:color w:val="484848"/>
          <w:spacing w:val="-1"/>
          <w:w w:val="100"/>
        </w:rPr>
        <w:t>S</w:t>
      </w:r>
      <w:r>
        <w:rPr>
          <w:color w:val="484848"/>
          <w:spacing w:val="-1"/>
          <w:w w:val="55"/>
        </w:rPr>
        <w:t>i</w:t>
      </w:r>
      <w:r>
        <w:rPr>
          <w:color w:val="484848"/>
          <w:spacing w:val="-1"/>
          <w:w w:val="100"/>
        </w:rPr>
        <w:t>n</w:t>
      </w:r>
      <w:r>
        <w:rPr>
          <w:color w:val="484848"/>
          <w:spacing w:val="-1"/>
          <w:w w:val="88"/>
        </w:rPr>
        <w:t>c</w:t>
      </w:r>
      <w:r>
        <w:rPr>
          <w:color w:val="484848"/>
          <w:w w:val="88"/>
        </w:rPr>
        <w:t>e</w:t>
      </w:r>
      <w:r>
        <w:rPr>
          <w:color w:val="484848"/>
          <w:spacing w:val="-6"/>
          <w:w w:val="95"/>
        </w:rPr>
        <w:t xml:space="preserve">响应首部就是响应报文中独有的，如 </w:t>
      </w:r>
      <w:r>
        <w:rPr>
          <w:color w:val="484848"/>
          <w:w w:val="95"/>
        </w:rPr>
        <w:t>set-cookie</w:t>
      </w:r>
      <w:r>
        <w:rPr>
          <w:color w:val="484848"/>
          <w:spacing w:val="3"/>
          <w:w w:val="95"/>
        </w:rPr>
        <w:t>，和重定向相关的</w:t>
      </w:r>
      <w:r>
        <w:rPr>
          <w:color w:val="484848"/>
          <w:w w:val="95"/>
        </w:rPr>
        <w:t>location，</w:t>
      </w:r>
    </w:p>
    <w:p>
      <w:pPr>
        <w:pStyle w:val="7"/>
        <w:spacing w:line="266" w:lineRule="auto"/>
        <w:ind w:right="339"/>
      </w:pPr>
      <w:r>
        <w:rPr>
          <w:color w:val="484848"/>
          <w:w w:val="100"/>
        </w:rPr>
        <w:t>实体首部用来描述实体部分，如</w:t>
      </w:r>
      <w:r>
        <w:rPr>
          <w:color w:val="484848"/>
          <w:spacing w:val="-1"/>
          <w:w w:val="88"/>
        </w:rPr>
        <w:t>a</w:t>
      </w:r>
      <w:r>
        <w:rPr>
          <w:color w:val="484848"/>
          <w:spacing w:val="-1"/>
          <w:w w:val="55"/>
        </w:rPr>
        <w:t>ll</w:t>
      </w:r>
      <w:r>
        <w:rPr>
          <w:color w:val="484848"/>
          <w:spacing w:val="-1"/>
          <w:w w:val="88"/>
        </w:rPr>
        <w:t>o</w:t>
      </w:r>
      <w:r>
        <w:rPr>
          <w:color w:val="484848"/>
          <w:w w:val="122"/>
        </w:rPr>
        <w:t>w</w:t>
      </w:r>
      <w:r>
        <w:rPr>
          <w:color w:val="484848"/>
          <w:spacing w:val="-55"/>
        </w:rPr>
        <w:t xml:space="preserve"> </w:t>
      </w:r>
      <w:r>
        <w:rPr>
          <w:color w:val="484848"/>
          <w:spacing w:val="-4"/>
          <w:w w:val="100"/>
        </w:rPr>
        <w:t>用来描述可执行的请求方法，</w:t>
      </w:r>
      <w:r>
        <w:rPr>
          <w:color w:val="484848"/>
          <w:spacing w:val="-1"/>
          <w:w w:val="88"/>
        </w:rPr>
        <w:t>co</w:t>
      </w:r>
      <w:r>
        <w:rPr>
          <w:color w:val="484848"/>
          <w:spacing w:val="-1"/>
          <w:w w:val="100"/>
        </w:rPr>
        <w:t>n</w:t>
      </w:r>
      <w:r>
        <w:rPr>
          <w:color w:val="484848"/>
          <w:spacing w:val="-1"/>
          <w:w w:val="55"/>
        </w:rPr>
        <w:t>t</w:t>
      </w:r>
      <w:r>
        <w:rPr>
          <w:color w:val="484848"/>
          <w:spacing w:val="-1"/>
          <w:w w:val="88"/>
        </w:rPr>
        <w:t>e</w:t>
      </w:r>
      <w:r>
        <w:rPr>
          <w:color w:val="484848"/>
          <w:spacing w:val="-1"/>
          <w:w w:val="100"/>
        </w:rPr>
        <w:t>n</w:t>
      </w:r>
      <w:r>
        <w:rPr>
          <w:color w:val="484848"/>
          <w:spacing w:val="-1"/>
          <w:w w:val="55"/>
        </w:rPr>
        <w:t>t</w:t>
      </w:r>
      <w:r>
        <w:rPr>
          <w:color w:val="484848"/>
          <w:spacing w:val="-1"/>
          <w:w w:val="109"/>
        </w:rPr>
        <w:t>-</w:t>
      </w:r>
      <w:r>
        <w:rPr>
          <w:color w:val="484848"/>
          <w:spacing w:val="-1"/>
          <w:w w:val="55"/>
        </w:rPr>
        <w:t>t</w:t>
      </w:r>
      <w:r>
        <w:rPr>
          <w:color w:val="484848"/>
          <w:spacing w:val="-1"/>
          <w:w w:val="88"/>
        </w:rPr>
        <w:t>y</w:t>
      </w:r>
      <w:r>
        <w:rPr>
          <w:color w:val="484848"/>
          <w:spacing w:val="-1"/>
          <w:w w:val="100"/>
        </w:rPr>
        <w:t>p</w:t>
      </w:r>
      <w:r>
        <w:rPr>
          <w:color w:val="484848"/>
          <w:w w:val="88"/>
        </w:rPr>
        <w:t>e</w:t>
      </w:r>
      <w:r>
        <w:rPr>
          <w:color w:val="484848"/>
          <w:spacing w:val="-58"/>
        </w:rPr>
        <w:t xml:space="preserve"> </w:t>
      </w:r>
      <w:r>
        <w:rPr>
          <w:color w:val="484848"/>
          <w:spacing w:val="-2"/>
          <w:w w:val="100"/>
        </w:rPr>
        <w:t>描述主题类型，</w:t>
      </w:r>
      <w:r>
        <w:rPr>
          <w:color w:val="484848"/>
          <w:spacing w:val="-1"/>
          <w:w w:val="88"/>
        </w:rPr>
        <w:t>co</w:t>
      </w:r>
      <w:r>
        <w:rPr>
          <w:color w:val="484848"/>
          <w:spacing w:val="-1"/>
          <w:w w:val="100"/>
        </w:rPr>
        <w:t>n</w:t>
      </w:r>
      <w:r>
        <w:rPr>
          <w:color w:val="484848"/>
          <w:spacing w:val="-1"/>
          <w:w w:val="55"/>
        </w:rPr>
        <w:t>t</w:t>
      </w:r>
      <w:r>
        <w:rPr>
          <w:color w:val="484848"/>
          <w:spacing w:val="-1"/>
          <w:w w:val="88"/>
        </w:rPr>
        <w:t>e</w:t>
      </w:r>
      <w:r>
        <w:rPr>
          <w:color w:val="484848"/>
          <w:spacing w:val="-1"/>
          <w:w w:val="100"/>
        </w:rPr>
        <w:t>n</w:t>
      </w:r>
      <w:r>
        <w:rPr>
          <w:color w:val="484848"/>
          <w:spacing w:val="-1"/>
          <w:w w:val="55"/>
        </w:rPr>
        <w:t>t</w:t>
      </w:r>
      <w:r>
        <w:rPr>
          <w:color w:val="484848"/>
          <w:spacing w:val="-1"/>
          <w:w w:val="109"/>
        </w:rPr>
        <w:t>-</w:t>
      </w:r>
      <w:r>
        <w:rPr>
          <w:color w:val="484848"/>
          <w:spacing w:val="-1"/>
          <w:w w:val="122"/>
        </w:rPr>
        <w:t>E</w:t>
      </w:r>
      <w:r>
        <w:rPr>
          <w:color w:val="484848"/>
          <w:spacing w:val="-1"/>
          <w:w w:val="100"/>
        </w:rPr>
        <w:t>n</w:t>
      </w:r>
      <w:r>
        <w:rPr>
          <w:color w:val="484848"/>
          <w:spacing w:val="-1"/>
          <w:w w:val="88"/>
        </w:rPr>
        <w:t>co</w:t>
      </w:r>
      <w:r>
        <w:rPr>
          <w:color w:val="484848"/>
          <w:spacing w:val="-1"/>
          <w:w w:val="100"/>
        </w:rPr>
        <w:t>d</w:t>
      </w:r>
      <w:r>
        <w:rPr>
          <w:color w:val="484848"/>
          <w:spacing w:val="-1"/>
          <w:w w:val="55"/>
        </w:rPr>
        <w:t>i</w:t>
      </w:r>
      <w:r>
        <w:rPr>
          <w:color w:val="484848"/>
          <w:spacing w:val="-1"/>
          <w:w w:val="100"/>
        </w:rPr>
        <w:t>n</w:t>
      </w:r>
      <w:r>
        <w:rPr>
          <w:color w:val="484848"/>
          <w:w w:val="88"/>
        </w:rPr>
        <w:t>g</w:t>
      </w:r>
      <w:r>
        <w:rPr>
          <w:color w:val="484848"/>
          <w:spacing w:val="-58"/>
        </w:rPr>
        <w:t xml:space="preserve"> </w:t>
      </w:r>
      <w:r>
        <w:rPr>
          <w:color w:val="484848"/>
          <w:spacing w:val="-3"/>
          <w:w w:val="100"/>
        </w:rPr>
        <w:t>描述主体的编码方式。</w:t>
      </w:r>
    </w:p>
    <w:p>
      <w:pPr>
        <w:pStyle w:val="7"/>
        <w:ind w:left="0"/>
      </w:pPr>
    </w:p>
    <w:p>
      <w:pPr>
        <w:pStyle w:val="7"/>
        <w:spacing w:before="9"/>
        <w:ind w:left="0"/>
        <w:rPr>
          <w:sz w:val="15"/>
        </w:rPr>
      </w:pPr>
    </w:p>
    <w:p>
      <w:pPr>
        <w:pStyle w:val="4"/>
        <w:numPr>
          <w:ilvl w:val="0"/>
          <w:numId w:val="24"/>
        </w:numPr>
        <w:tabs>
          <w:tab w:val="left" w:pos="879"/>
          <w:tab w:val="left" w:pos="880"/>
        </w:tabs>
        <w:spacing w:before="0" w:after="0" w:line="240" w:lineRule="auto"/>
        <w:ind w:left="880" w:right="0" w:hanging="360"/>
        <w:jc w:val="left"/>
      </w:pPr>
      <w:r>
        <w:rPr>
          <w:color w:val="484848"/>
        </w:rPr>
        <w:t>HTTP2.0</w:t>
      </w:r>
      <w:r>
        <w:rPr>
          <w:color w:val="484848"/>
          <w:spacing w:val="14"/>
        </w:rPr>
        <w:t xml:space="preserve"> 的特性</w:t>
      </w:r>
    </w:p>
    <w:p>
      <w:pPr>
        <w:pStyle w:val="6"/>
      </w:pPr>
      <w:r>
        <w:rPr>
          <w:color w:val="484848"/>
        </w:rPr>
        <w:t>参考回答：</w:t>
      </w:r>
    </w:p>
    <w:p>
      <w:pPr>
        <w:pStyle w:val="7"/>
        <w:spacing w:line="272" w:lineRule="exact"/>
        <w:jc w:val="both"/>
      </w:pPr>
      <w:r>
        <w:rPr>
          <w:color w:val="484848"/>
          <w:spacing w:val="-1"/>
          <w:w w:val="100"/>
        </w:rPr>
        <w:t>h</w:t>
      </w:r>
      <w:r>
        <w:rPr>
          <w:color w:val="484848"/>
          <w:spacing w:val="-1"/>
          <w:w w:val="55"/>
        </w:rPr>
        <w:t>tt</w:t>
      </w:r>
      <w:r>
        <w:rPr>
          <w:color w:val="484848"/>
          <w:spacing w:val="-1"/>
          <w:w w:val="100"/>
        </w:rPr>
        <w:t>p2</w:t>
      </w:r>
      <w:r>
        <w:rPr>
          <w:color w:val="484848"/>
          <w:spacing w:val="-1"/>
          <w:w w:val="50"/>
        </w:rPr>
        <w:t>.</w:t>
      </w:r>
      <w:r>
        <w:rPr>
          <w:color w:val="484848"/>
          <w:w w:val="100"/>
        </w:rPr>
        <w:t>0</w:t>
      </w:r>
      <w:r>
        <w:rPr>
          <w:color w:val="484848"/>
          <w:spacing w:val="-56"/>
        </w:rPr>
        <w:t xml:space="preserve"> </w:t>
      </w:r>
      <w:r>
        <w:rPr>
          <w:color w:val="484848"/>
          <w:spacing w:val="-3"/>
          <w:w w:val="100"/>
        </w:rPr>
        <w:t>的特性如下：</w:t>
      </w:r>
    </w:p>
    <w:p>
      <w:pPr>
        <w:pStyle w:val="7"/>
        <w:spacing w:before="30" w:line="266" w:lineRule="auto"/>
        <w:ind w:right="383"/>
        <w:jc w:val="both"/>
      </w:pPr>
      <w:r>
        <w:rPr>
          <w:color w:val="484848"/>
          <w:spacing w:val="-1"/>
          <w:w w:val="100"/>
        </w:rPr>
        <w:t>1</w:t>
      </w:r>
      <w:r>
        <w:rPr>
          <w:color w:val="484848"/>
          <w:spacing w:val="3"/>
          <w:w w:val="100"/>
        </w:rPr>
        <w:t>、内容安全，应为</w:t>
      </w:r>
      <w:r>
        <w:rPr>
          <w:color w:val="484848"/>
          <w:spacing w:val="-1"/>
          <w:w w:val="100"/>
        </w:rPr>
        <w:t>h</w:t>
      </w:r>
      <w:r>
        <w:rPr>
          <w:color w:val="484848"/>
          <w:spacing w:val="-1"/>
          <w:w w:val="55"/>
        </w:rPr>
        <w:t>tt</w:t>
      </w:r>
      <w:r>
        <w:rPr>
          <w:color w:val="484848"/>
          <w:spacing w:val="-1"/>
          <w:w w:val="100"/>
        </w:rPr>
        <w:t>p2</w:t>
      </w:r>
      <w:r>
        <w:rPr>
          <w:color w:val="484848"/>
          <w:spacing w:val="-1"/>
          <w:w w:val="50"/>
        </w:rPr>
        <w:t>.</w:t>
      </w:r>
      <w:r>
        <w:rPr>
          <w:color w:val="484848"/>
          <w:w w:val="100"/>
        </w:rPr>
        <w:t>0</w:t>
      </w:r>
      <w:r>
        <w:rPr>
          <w:color w:val="484848"/>
          <w:spacing w:val="-56"/>
        </w:rPr>
        <w:t xml:space="preserve"> </w:t>
      </w:r>
      <w:r>
        <w:rPr>
          <w:color w:val="484848"/>
          <w:spacing w:val="17"/>
          <w:w w:val="100"/>
        </w:rPr>
        <w:t>是基于</w:t>
      </w:r>
      <w:r>
        <w:rPr>
          <w:color w:val="484848"/>
          <w:spacing w:val="-1"/>
          <w:w w:val="100"/>
        </w:rPr>
        <w:t>h</w:t>
      </w:r>
      <w:r>
        <w:rPr>
          <w:color w:val="484848"/>
          <w:spacing w:val="-1"/>
          <w:w w:val="55"/>
        </w:rPr>
        <w:t>tt</w:t>
      </w:r>
      <w:r>
        <w:rPr>
          <w:color w:val="484848"/>
          <w:spacing w:val="-1"/>
          <w:w w:val="100"/>
        </w:rPr>
        <w:t>p</w:t>
      </w:r>
      <w:r>
        <w:rPr>
          <w:color w:val="484848"/>
          <w:w w:val="77"/>
        </w:rPr>
        <w:t>s</w:t>
      </w:r>
      <w:r>
        <w:rPr>
          <w:color w:val="484848"/>
          <w:spacing w:val="-58"/>
        </w:rPr>
        <w:t xml:space="preserve"> </w:t>
      </w:r>
      <w:r>
        <w:rPr>
          <w:color w:val="484848"/>
          <w:spacing w:val="-3"/>
          <w:w w:val="100"/>
        </w:rPr>
        <w:t>的，天然具有安全特性，通过</w:t>
      </w:r>
      <w:r>
        <w:rPr>
          <w:color w:val="484848"/>
          <w:spacing w:val="-55"/>
        </w:rPr>
        <w:t xml:space="preserve"> </w:t>
      </w:r>
      <w:r>
        <w:rPr>
          <w:color w:val="484848"/>
          <w:spacing w:val="-1"/>
          <w:w w:val="100"/>
        </w:rPr>
        <w:t>h</w:t>
      </w:r>
      <w:r>
        <w:rPr>
          <w:color w:val="484848"/>
          <w:spacing w:val="-1"/>
          <w:w w:val="55"/>
        </w:rPr>
        <w:t>tt</w:t>
      </w:r>
      <w:r>
        <w:rPr>
          <w:color w:val="484848"/>
          <w:spacing w:val="-1"/>
          <w:w w:val="100"/>
        </w:rPr>
        <w:t>p2</w:t>
      </w:r>
      <w:r>
        <w:rPr>
          <w:color w:val="484848"/>
          <w:spacing w:val="-1"/>
          <w:w w:val="50"/>
        </w:rPr>
        <w:t>.</w:t>
      </w:r>
      <w:r>
        <w:rPr>
          <w:color w:val="484848"/>
          <w:w w:val="100"/>
        </w:rPr>
        <w:t>0</w:t>
      </w:r>
      <w:r>
        <w:rPr>
          <w:color w:val="484848"/>
          <w:spacing w:val="-56"/>
        </w:rPr>
        <w:t xml:space="preserve"> </w:t>
      </w:r>
      <w:r>
        <w:rPr>
          <w:color w:val="484848"/>
          <w:spacing w:val="-2"/>
          <w:w w:val="100"/>
        </w:rPr>
        <w:t>的特性可</w:t>
      </w:r>
      <w:r>
        <w:rPr>
          <w:color w:val="484848"/>
          <w:spacing w:val="-10"/>
        </w:rPr>
        <w:t xml:space="preserve">以避免单纯使用 </w:t>
      </w:r>
      <w:r>
        <w:rPr>
          <w:color w:val="484848"/>
        </w:rPr>
        <w:t>https</w:t>
      </w:r>
      <w:r>
        <w:rPr>
          <w:color w:val="484848"/>
          <w:spacing w:val="-11"/>
        </w:rPr>
        <w:t xml:space="preserve"> 的性能下降</w:t>
      </w:r>
    </w:p>
    <w:p>
      <w:pPr>
        <w:pStyle w:val="7"/>
        <w:spacing w:line="266" w:lineRule="auto"/>
        <w:ind w:right="337"/>
        <w:jc w:val="both"/>
      </w:pPr>
      <w:r>
        <w:rPr>
          <w:color w:val="484848"/>
          <w:spacing w:val="-1"/>
          <w:w w:val="100"/>
        </w:rPr>
        <w:t>2</w:t>
      </w:r>
      <w:r>
        <w:rPr>
          <w:color w:val="484848"/>
          <w:spacing w:val="-3"/>
          <w:w w:val="100"/>
        </w:rPr>
        <w:t>、二进制格式，</w:t>
      </w:r>
      <w:r>
        <w:rPr>
          <w:color w:val="484848"/>
          <w:spacing w:val="-1"/>
          <w:w w:val="100"/>
        </w:rPr>
        <w:t>h</w:t>
      </w:r>
      <w:r>
        <w:rPr>
          <w:color w:val="484848"/>
          <w:spacing w:val="-1"/>
          <w:w w:val="55"/>
        </w:rPr>
        <w:t>tt</w:t>
      </w:r>
      <w:r>
        <w:rPr>
          <w:color w:val="484848"/>
          <w:spacing w:val="-1"/>
          <w:w w:val="100"/>
        </w:rPr>
        <w:t>p1</w:t>
      </w:r>
      <w:r>
        <w:rPr>
          <w:color w:val="484848"/>
          <w:spacing w:val="-1"/>
          <w:w w:val="50"/>
        </w:rPr>
        <w:t>.</w:t>
      </w:r>
      <w:r>
        <w:rPr>
          <w:color w:val="484848"/>
          <w:w w:val="133"/>
        </w:rPr>
        <w:t>X</w:t>
      </w:r>
      <w:r>
        <w:rPr>
          <w:color w:val="484848"/>
          <w:spacing w:val="-56"/>
        </w:rPr>
        <w:t xml:space="preserve"> </w:t>
      </w:r>
      <w:r>
        <w:rPr>
          <w:color w:val="484848"/>
          <w:spacing w:val="-3"/>
          <w:w w:val="100"/>
        </w:rPr>
        <w:t>的解析是基于文本的，</w:t>
      </w:r>
      <w:r>
        <w:rPr>
          <w:color w:val="484848"/>
          <w:spacing w:val="-1"/>
          <w:w w:val="100"/>
        </w:rPr>
        <w:t>h</w:t>
      </w:r>
      <w:r>
        <w:rPr>
          <w:color w:val="484848"/>
          <w:spacing w:val="-1"/>
          <w:w w:val="55"/>
        </w:rPr>
        <w:t>tt</w:t>
      </w:r>
      <w:r>
        <w:rPr>
          <w:color w:val="484848"/>
          <w:spacing w:val="-1"/>
          <w:w w:val="100"/>
        </w:rPr>
        <w:t>p2</w:t>
      </w:r>
      <w:r>
        <w:rPr>
          <w:color w:val="484848"/>
          <w:spacing w:val="-1"/>
          <w:w w:val="50"/>
        </w:rPr>
        <w:t>.</w:t>
      </w:r>
      <w:r>
        <w:rPr>
          <w:color w:val="484848"/>
          <w:w w:val="100"/>
        </w:rPr>
        <w:t>0</w:t>
      </w:r>
      <w:r>
        <w:rPr>
          <w:color w:val="484848"/>
          <w:spacing w:val="-56"/>
        </w:rPr>
        <w:t xml:space="preserve"> </w:t>
      </w:r>
      <w:r>
        <w:rPr>
          <w:color w:val="484848"/>
          <w:spacing w:val="-3"/>
          <w:w w:val="100"/>
        </w:rPr>
        <w:t>将所有的传输信息分割为更小的</w:t>
      </w:r>
      <w:r>
        <w:rPr>
          <w:color w:val="484848"/>
          <w:spacing w:val="-7"/>
        </w:rPr>
        <w:t>消息和帧，并对他们采用二进制格式编码，基于二进制可以让协议有更多的扩展性，比</w:t>
      </w:r>
      <w:r>
        <w:rPr>
          <w:color w:val="484848"/>
          <w:spacing w:val="-3"/>
        </w:rPr>
        <w:t>如引入了帧来传输数据和指令</w:t>
      </w:r>
    </w:p>
    <w:p>
      <w:pPr>
        <w:pStyle w:val="7"/>
        <w:spacing w:line="266" w:lineRule="auto"/>
        <w:ind w:right="282"/>
        <w:jc w:val="both"/>
      </w:pPr>
      <w:r>
        <w:rPr>
          <w:color w:val="484848"/>
          <w:w w:val="95"/>
        </w:rPr>
        <w:t>3</w:t>
      </w:r>
      <w:r>
        <w:rPr>
          <w:color w:val="484848"/>
          <w:spacing w:val="-4"/>
          <w:w w:val="95"/>
        </w:rPr>
        <w:t>、多路复用，这个功能相当于是长连接的增强，每个</w:t>
      </w:r>
      <w:r>
        <w:rPr>
          <w:color w:val="484848"/>
          <w:w w:val="95"/>
        </w:rPr>
        <w:t>request</w:t>
      </w:r>
      <w:r>
        <w:rPr>
          <w:color w:val="484848"/>
          <w:spacing w:val="-1"/>
          <w:w w:val="95"/>
        </w:rPr>
        <w:t xml:space="preserve">  请求可以随机的混杂在一起</w:t>
      </w:r>
      <w:r>
        <w:rPr>
          <w:color w:val="484848"/>
          <w:spacing w:val="-10"/>
          <w:w w:val="95"/>
        </w:rPr>
        <w:t xml:space="preserve">，接收方可以根据 </w:t>
      </w:r>
      <w:r>
        <w:rPr>
          <w:color w:val="484848"/>
          <w:w w:val="95"/>
        </w:rPr>
        <w:t>request</w:t>
      </w:r>
      <w:r>
        <w:rPr>
          <w:color w:val="484848"/>
          <w:spacing w:val="10"/>
          <w:w w:val="95"/>
        </w:rPr>
        <w:t xml:space="preserve"> 的</w:t>
      </w:r>
      <w:r>
        <w:rPr>
          <w:color w:val="484848"/>
          <w:w w:val="95"/>
        </w:rPr>
        <w:t>id</w:t>
      </w:r>
      <w:r>
        <w:rPr>
          <w:color w:val="484848"/>
          <w:spacing w:val="11"/>
          <w:w w:val="95"/>
        </w:rPr>
        <w:t xml:space="preserve"> 将</w:t>
      </w:r>
      <w:r>
        <w:rPr>
          <w:color w:val="484848"/>
          <w:w w:val="95"/>
        </w:rPr>
        <w:t>request</w:t>
      </w:r>
      <w:r>
        <w:rPr>
          <w:color w:val="484848"/>
          <w:spacing w:val="-9"/>
          <w:w w:val="95"/>
        </w:rPr>
        <w:t xml:space="preserve"> 再归属到各自不同的服务端请求里面，另外</w:t>
      </w:r>
      <w:r>
        <w:rPr>
          <w:color w:val="484848"/>
          <w:spacing w:val="-1"/>
        </w:rPr>
        <w:t>多</w:t>
      </w:r>
      <w:r>
        <w:rPr>
          <w:color w:val="484848"/>
          <w:spacing w:val="-3"/>
        </w:rPr>
        <w:t>路复用中也支持了流的优先级，允许客户端告诉服务器那些内容是更优先级的资源， 可以优先传输。</w:t>
      </w:r>
    </w:p>
    <w:p>
      <w:pPr>
        <w:pStyle w:val="7"/>
        <w:ind w:left="0"/>
      </w:pPr>
    </w:p>
    <w:p>
      <w:pPr>
        <w:pStyle w:val="7"/>
        <w:spacing w:before="3"/>
        <w:ind w:left="0"/>
        <w:rPr>
          <w:sz w:val="16"/>
        </w:rPr>
      </w:pPr>
    </w:p>
    <w:p>
      <w:pPr>
        <w:pStyle w:val="4"/>
        <w:numPr>
          <w:ilvl w:val="0"/>
          <w:numId w:val="24"/>
        </w:numPr>
        <w:tabs>
          <w:tab w:val="left" w:pos="879"/>
          <w:tab w:val="left" w:pos="880"/>
        </w:tabs>
        <w:spacing w:before="0" w:after="0" w:line="240" w:lineRule="auto"/>
        <w:ind w:left="880" w:right="0" w:hanging="360"/>
        <w:jc w:val="left"/>
      </w:pPr>
      <w:r>
        <w:rPr>
          <w:color w:val="484848"/>
        </w:rPr>
        <w:t>cache-control</w:t>
      </w:r>
      <w:r>
        <w:rPr>
          <w:color w:val="484848"/>
          <w:spacing w:val="-2"/>
        </w:rPr>
        <w:t xml:space="preserve"> 的值有哪些</w:t>
      </w:r>
    </w:p>
    <w:p>
      <w:pPr>
        <w:pStyle w:val="6"/>
      </w:pPr>
      <w:r>
        <w:rPr>
          <w:color w:val="484848"/>
        </w:rPr>
        <w:t>参考回答：</w:t>
      </w:r>
    </w:p>
    <w:p>
      <w:pPr>
        <w:pStyle w:val="7"/>
        <w:spacing w:line="266" w:lineRule="auto"/>
        <w:ind w:right="359"/>
        <w:jc w:val="both"/>
      </w:pPr>
      <w:r>
        <w:rPr>
          <w:color w:val="484848"/>
          <w:w w:val="95"/>
        </w:rPr>
        <w:t>cache-control 是一个通用消息头字段被用于HTTP 请求和响应中，通过指定指令来实现</w:t>
      </w:r>
      <w:r>
        <w:rPr>
          <w:color w:val="484848"/>
        </w:rPr>
        <w:t>缓存机制，这个缓存指令是单向的，常见的取值有 private、no-cache、max-age、</w:t>
      </w:r>
    </w:p>
    <w:p>
      <w:pPr>
        <w:pStyle w:val="7"/>
        <w:spacing w:line="280" w:lineRule="exact"/>
        <w:jc w:val="both"/>
      </w:pPr>
      <w:r>
        <w:rPr>
          <w:color w:val="484848"/>
          <w:spacing w:val="-1"/>
          <w:w w:val="144"/>
        </w:rPr>
        <w:t>m</w:t>
      </w:r>
      <w:r>
        <w:rPr>
          <w:color w:val="484848"/>
          <w:spacing w:val="-1"/>
          <w:w w:val="100"/>
        </w:rPr>
        <w:t>u</w:t>
      </w:r>
      <w:r>
        <w:rPr>
          <w:color w:val="484848"/>
          <w:spacing w:val="-1"/>
          <w:w w:val="77"/>
        </w:rPr>
        <w:t>s</w:t>
      </w:r>
      <w:r>
        <w:rPr>
          <w:color w:val="484848"/>
          <w:spacing w:val="-1"/>
          <w:w w:val="55"/>
        </w:rPr>
        <w:t>t</w:t>
      </w:r>
      <w:r>
        <w:rPr>
          <w:color w:val="484848"/>
          <w:spacing w:val="-1"/>
          <w:w w:val="109"/>
        </w:rPr>
        <w:t>-</w:t>
      </w:r>
      <w:r>
        <w:rPr>
          <w:color w:val="484848"/>
          <w:spacing w:val="-1"/>
          <w:w w:val="66"/>
        </w:rPr>
        <w:t>r</w:t>
      </w:r>
      <w:r>
        <w:rPr>
          <w:color w:val="484848"/>
          <w:spacing w:val="-1"/>
          <w:w w:val="88"/>
        </w:rPr>
        <w:t>eva</w:t>
      </w:r>
      <w:r>
        <w:rPr>
          <w:color w:val="484848"/>
          <w:spacing w:val="-1"/>
          <w:w w:val="55"/>
        </w:rPr>
        <w:t>li</w:t>
      </w:r>
      <w:r>
        <w:rPr>
          <w:color w:val="484848"/>
          <w:spacing w:val="-1"/>
          <w:w w:val="100"/>
        </w:rPr>
        <w:t>d</w:t>
      </w:r>
      <w:r>
        <w:rPr>
          <w:color w:val="484848"/>
          <w:spacing w:val="-1"/>
          <w:w w:val="88"/>
        </w:rPr>
        <w:t>a</w:t>
      </w:r>
      <w:r>
        <w:rPr>
          <w:color w:val="484848"/>
          <w:spacing w:val="-1"/>
          <w:w w:val="55"/>
        </w:rPr>
        <w:t>t</w:t>
      </w:r>
      <w:r>
        <w:rPr>
          <w:color w:val="484848"/>
          <w:w w:val="88"/>
        </w:rPr>
        <w:t>e</w:t>
      </w:r>
      <w:r>
        <w:rPr>
          <w:color w:val="484848"/>
          <w:spacing w:val="-56"/>
        </w:rPr>
        <w:t xml:space="preserve"> </w:t>
      </w:r>
      <w:r>
        <w:rPr>
          <w:color w:val="484848"/>
          <w:spacing w:val="8"/>
          <w:w w:val="100"/>
        </w:rPr>
        <w:t>等，默认为</w:t>
      </w:r>
      <w:r>
        <w:rPr>
          <w:color w:val="484848"/>
          <w:spacing w:val="-1"/>
          <w:w w:val="100"/>
        </w:rPr>
        <w:t>p</w:t>
      </w:r>
      <w:r>
        <w:rPr>
          <w:color w:val="484848"/>
          <w:spacing w:val="-1"/>
          <w:w w:val="66"/>
        </w:rPr>
        <w:t>r</w:t>
      </w:r>
      <w:r>
        <w:rPr>
          <w:color w:val="484848"/>
          <w:spacing w:val="-1"/>
          <w:w w:val="55"/>
        </w:rPr>
        <w:t>i</w:t>
      </w:r>
      <w:r>
        <w:rPr>
          <w:color w:val="484848"/>
          <w:spacing w:val="-1"/>
          <w:w w:val="88"/>
        </w:rPr>
        <w:t>va</w:t>
      </w:r>
      <w:r>
        <w:rPr>
          <w:color w:val="484848"/>
          <w:spacing w:val="-1"/>
          <w:w w:val="55"/>
        </w:rPr>
        <w:t>t</w:t>
      </w:r>
      <w:r>
        <w:rPr>
          <w:color w:val="484848"/>
          <w:spacing w:val="1"/>
          <w:w w:val="88"/>
        </w:rPr>
        <w:t>e</w:t>
      </w:r>
      <w:r>
        <w:rPr>
          <w:color w:val="484848"/>
          <w:w w:val="100"/>
        </w:rPr>
        <w:t>。</w:t>
      </w:r>
    </w:p>
    <w:p>
      <w:pPr>
        <w:pStyle w:val="7"/>
        <w:ind w:left="0"/>
      </w:pPr>
    </w:p>
    <w:p>
      <w:pPr>
        <w:pStyle w:val="7"/>
        <w:spacing w:before="6"/>
        <w:ind w:left="0"/>
        <w:rPr>
          <w:sz w:val="18"/>
        </w:rPr>
      </w:pPr>
    </w:p>
    <w:p>
      <w:pPr>
        <w:pStyle w:val="4"/>
        <w:numPr>
          <w:ilvl w:val="0"/>
          <w:numId w:val="24"/>
        </w:numPr>
        <w:tabs>
          <w:tab w:val="left" w:pos="879"/>
          <w:tab w:val="left" w:pos="880"/>
        </w:tabs>
        <w:spacing w:before="0" w:after="0" w:line="240" w:lineRule="auto"/>
        <w:ind w:left="880" w:right="0" w:hanging="360"/>
        <w:jc w:val="left"/>
      </w:pPr>
      <w:r>
        <w:rPr>
          <w:color w:val="484848"/>
        </w:rPr>
        <w:t>浏览器在生成页面的时候，会生成那两颗树？</w:t>
      </w:r>
    </w:p>
    <w:p>
      <w:pPr>
        <w:pStyle w:val="6"/>
        <w:spacing w:before="174"/>
      </w:pPr>
      <w:r>
        <w:rPr>
          <w:color w:val="484848"/>
        </w:rPr>
        <w:t>参考回答：</w:t>
      </w:r>
    </w:p>
    <w:p>
      <w:pPr>
        <w:pStyle w:val="7"/>
        <w:spacing w:line="272" w:lineRule="exact"/>
        <w:jc w:val="both"/>
      </w:pPr>
      <w:r>
        <w:rPr>
          <w:color w:val="484848"/>
          <w:w w:val="110"/>
        </w:rPr>
        <w:t>构造两棵树，DOM 树和CSSOM 规则树，</w:t>
      </w:r>
    </w:p>
    <w:p>
      <w:pPr>
        <w:pStyle w:val="7"/>
        <w:spacing w:before="30" w:line="266" w:lineRule="auto"/>
        <w:ind w:right="786"/>
      </w:pPr>
      <w:r>
        <w:rPr>
          <w:color w:val="484848"/>
        </w:rPr>
        <w:t xml:space="preserve">当浏览器接收到服务器相应来的HTML 文档后，会遍历文档节点，生成DOM 树， </w:t>
      </w:r>
      <w:r>
        <w:rPr>
          <w:color w:val="484848"/>
          <w:w w:val="110"/>
        </w:rPr>
        <w:t>CSSOM 规则树由浏览器解析 CSS 文件生成。</w:t>
      </w:r>
    </w:p>
    <w:p>
      <w:pPr>
        <w:pStyle w:val="7"/>
        <w:ind w:left="0"/>
      </w:pPr>
    </w:p>
    <w:p>
      <w:pPr>
        <w:pStyle w:val="7"/>
        <w:spacing w:before="9"/>
        <w:ind w:left="0"/>
        <w:rPr>
          <w:sz w:val="16"/>
        </w:rPr>
      </w:pPr>
    </w:p>
    <w:p>
      <w:pPr>
        <w:pStyle w:val="4"/>
        <w:numPr>
          <w:ilvl w:val="0"/>
          <w:numId w:val="24"/>
        </w:numPr>
        <w:tabs>
          <w:tab w:val="left" w:pos="879"/>
          <w:tab w:val="left" w:pos="880"/>
        </w:tabs>
        <w:spacing w:before="0" w:after="0" w:line="240" w:lineRule="auto"/>
        <w:ind w:left="880" w:right="0" w:hanging="360"/>
        <w:jc w:val="left"/>
      </w:pPr>
      <w:r>
        <w:rPr>
          <w:color w:val="484848"/>
        </w:rPr>
        <w:t>csrf</w:t>
      </w:r>
      <w:r>
        <w:rPr>
          <w:color w:val="484848"/>
          <w:spacing w:val="-2"/>
        </w:rPr>
        <w:t xml:space="preserve"> 和 </w:t>
      </w:r>
      <w:r>
        <w:rPr>
          <w:color w:val="484848"/>
        </w:rPr>
        <w:t>xss</w:t>
      </w:r>
      <w:r>
        <w:rPr>
          <w:color w:val="484848"/>
          <w:spacing w:val="-1"/>
        </w:rPr>
        <w:t xml:space="preserve"> 的网络攻击及防范</w:t>
      </w:r>
    </w:p>
    <w:p>
      <w:pPr>
        <w:pStyle w:val="6"/>
      </w:pPr>
      <w:r>
        <w:rPr>
          <w:color w:val="484848"/>
        </w:rPr>
        <w:t>参考回答：</w:t>
      </w:r>
    </w:p>
    <w:p>
      <w:pPr>
        <w:pStyle w:val="7"/>
        <w:spacing w:line="266" w:lineRule="auto"/>
        <w:ind w:right="273"/>
      </w:pPr>
      <w:r>
        <w:rPr>
          <w:color w:val="484848"/>
        </w:rPr>
        <w:t>CSRF：跨站请求伪造，可以理解为攻击者盗用了用户的身份，以用户的名义发送了恶意请求，比如用户登录了一个网站后，立刻在另一个ｔａｂ页面访问量攻击者用来制造</w:t>
      </w:r>
    </w:p>
    <w:p>
      <w:pPr>
        <w:spacing w:after="0" w:line="266" w:lineRule="auto"/>
        <w:sectPr>
          <w:pgSz w:w="11910" w:h="16840"/>
          <w:pgMar w:top="1380" w:right="1460" w:bottom="1560" w:left="1640" w:header="0" w:footer="963" w:gutter="0"/>
        </w:sectPr>
      </w:pPr>
    </w:p>
    <w:p>
      <w:pPr>
        <w:pStyle w:val="7"/>
        <w:spacing w:before="51" w:line="266" w:lineRule="auto"/>
        <w:ind w:right="337"/>
        <w:jc w:val="both"/>
      </w:pPr>
      <w:r>
        <w:rPr>
          <w:color w:val="484848"/>
          <w:spacing w:val="-14"/>
        </w:rPr>
        <w:t xml:space="preserve">攻击的网站，这个网站要求访问刚刚登陆的网站，并发送了一个恶意请求，这时候 </w:t>
      </w:r>
      <w:r>
        <w:rPr>
          <w:color w:val="484848"/>
        </w:rPr>
        <w:t xml:space="preserve">CSRF </w:t>
      </w:r>
      <w:r>
        <w:rPr>
          <w:color w:val="484848"/>
          <w:spacing w:val="-8"/>
        </w:rPr>
        <w:t>就产生了，比如这个制造攻击的网站使用一张图片，但是这种图片的链接却是可以修改</w:t>
      </w:r>
      <w:r>
        <w:rPr>
          <w:color w:val="484848"/>
          <w:spacing w:val="-7"/>
        </w:rPr>
        <w:t>数据库的，这时候攻击者就可以以用户的名义操作这个数据库，防御方式的话：使用验</w:t>
      </w:r>
      <w:r>
        <w:rPr>
          <w:color w:val="484848"/>
          <w:spacing w:val="8"/>
        </w:rPr>
        <w:t>证码，检查</w:t>
      </w:r>
      <w:r>
        <w:rPr>
          <w:color w:val="484848"/>
        </w:rPr>
        <w:t>https</w:t>
      </w:r>
      <w:r>
        <w:rPr>
          <w:color w:val="484848"/>
          <w:spacing w:val="-2"/>
        </w:rPr>
        <w:t xml:space="preserve"> 头部的</w:t>
      </w:r>
      <w:r>
        <w:rPr>
          <w:color w:val="484848"/>
        </w:rPr>
        <w:t>refer</w:t>
      </w:r>
      <w:r>
        <w:rPr>
          <w:color w:val="484848"/>
          <w:spacing w:val="17"/>
        </w:rPr>
        <w:t>，使用</w:t>
      </w:r>
      <w:r>
        <w:rPr>
          <w:color w:val="484848"/>
        </w:rPr>
        <w:t>token</w:t>
      </w:r>
    </w:p>
    <w:p>
      <w:pPr>
        <w:pStyle w:val="7"/>
        <w:spacing w:line="266" w:lineRule="auto"/>
        <w:ind w:right="337"/>
        <w:jc w:val="both"/>
      </w:pPr>
      <w:r>
        <w:rPr>
          <w:color w:val="484848"/>
          <w:spacing w:val="-1"/>
        </w:rPr>
        <w:t>XSS</w:t>
      </w:r>
      <w:r>
        <w:rPr>
          <w:color w:val="484848"/>
          <w:spacing w:val="-3"/>
        </w:rPr>
        <w:t>：跨站脚本攻击，是说攻击者通过注入恶意的脚本，在用户浏览网页的时候进行攻</w:t>
      </w:r>
      <w:r>
        <w:rPr>
          <w:color w:val="484848"/>
          <w:spacing w:val="6"/>
          <w:w w:val="95"/>
        </w:rPr>
        <w:t>击，比如获取</w:t>
      </w:r>
      <w:r>
        <w:rPr>
          <w:color w:val="484848"/>
          <w:w w:val="95"/>
        </w:rPr>
        <w:t>cookie</w:t>
      </w:r>
      <w:r>
        <w:rPr>
          <w:color w:val="484848"/>
          <w:spacing w:val="-4"/>
          <w:w w:val="95"/>
        </w:rPr>
        <w:t xml:space="preserve">，或者其他用户身份信息，可以分为存储型和反射型，存储型是攻  </w:t>
      </w:r>
      <w:r>
        <w:rPr>
          <w:color w:val="484848"/>
          <w:spacing w:val="-6"/>
        </w:rPr>
        <w:t>击者输入一些数据并且存储到了数据库中，其他浏览者看到的时候进行攻击，反射型的</w:t>
      </w:r>
      <w:r>
        <w:rPr>
          <w:color w:val="484848"/>
          <w:spacing w:val="-7"/>
        </w:rPr>
        <w:t xml:space="preserve">话不存储在数据库中，往往表现为将攻击代码放在 </w:t>
      </w:r>
      <w:r>
        <w:rPr>
          <w:color w:val="484848"/>
        </w:rPr>
        <w:t>url</w:t>
      </w:r>
      <w:r>
        <w:rPr>
          <w:color w:val="484848"/>
          <w:spacing w:val="-10"/>
        </w:rPr>
        <w:t xml:space="preserve"> 地址的请求参数中，防御的话为</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25"/>
          <w:w w:val="100"/>
        </w:rPr>
        <w:t>设置</w:t>
      </w:r>
      <w:r>
        <w:rPr>
          <w:color w:val="484848"/>
          <w:spacing w:val="-1"/>
          <w:w w:val="100"/>
        </w:rPr>
        <w:t>h</w:t>
      </w:r>
      <w:r>
        <w:rPr>
          <w:color w:val="484848"/>
          <w:spacing w:val="-1"/>
          <w:w w:val="55"/>
        </w:rPr>
        <w:t>tt</w:t>
      </w:r>
      <w:r>
        <w:rPr>
          <w:color w:val="484848"/>
          <w:spacing w:val="-1"/>
          <w:w w:val="100"/>
        </w:rPr>
        <w:t>p</w:t>
      </w:r>
      <w:r>
        <w:rPr>
          <w:color w:val="484848"/>
          <w:spacing w:val="-1"/>
          <w:w w:val="133"/>
        </w:rPr>
        <w:t>O</w:t>
      </w:r>
      <w:r>
        <w:rPr>
          <w:color w:val="484848"/>
          <w:spacing w:val="-1"/>
          <w:w w:val="100"/>
        </w:rPr>
        <w:t>n</w:t>
      </w:r>
      <w:r>
        <w:rPr>
          <w:color w:val="484848"/>
          <w:spacing w:val="-1"/>
          <w:w w:val="55"/>
        </w:rPr>
        <w:t>l</w:t>
      </w:r>
      <w:r>
        <w:rPr>
          <w:color w:val="484848"/>
          <w:w w:val="88"/>
        </w:rPr>
        <w:t>y</w:t>
      </w:r>
      <w:r>
        <w:rPr>
          <w:color w:val="484848"/>
          <w:spacing w:val="-56"/>
        </w:rPr>
        <w:t xml:space="preserve"> </w:t>
      </w:r>
      <w:r>
        <w:rPr>
          <w:color w:val="484848"/>
          <w:spacing w:val="-3"/>
          <w:w w:val="100"/>
        </w:rPr>
        <w:t>属性，对用户的输入进行检查，进行特殊字符过滤。</w:t>
      </w:r>
    </w:p>
    <w:p>
      <w:pPr>
        <w:pStyle w:val="7"/>
        <w:ind w:left="0"/>
      </w:pPr>
    </w:p>
    <w:p>
      <w:pPr>
        <w:pStyle w:val="7"/>
        <w:spacing w:before="3"/>
        <w:ind w:left="0"/>
        <w:rPr>
          <w:sz w:val="16"/>
        </w:rPr>
      </w:pPr>
    </w:p>
    <w:p>
      <w:pPr>
        <w:pStyle w:val="4"/>
        <w:numPr>
          <w:ilvl w:val="0"/>
          <w:numId w:val="24"/>
        </w:numPr>
        <w:tabs>
          <w:tab w:val="left" w:pos="879"/>
          <w:tab w:val="left" w:pos="880"/>
        </w:tabs>
        <w:spacing w:before="0" w:after="0" w:line="240" w:lineRule="auto"/>
        <w:ind w:left="880" w:right="0" w:hanging="360"/>
        <w:jc w:val="left"/>
      </w:pPr>
      <w:r>
        <w:rPr>
          <w:color w:val="484848"/>
        </w:rPr>
        <w:t>怎么看网站的性能如何</w:t>
      </w:r>
    </w:p>
    <w:p>
      <w:pPr>
        <w:pStyle w:val="6"/>
      </w:pPr>
      <w:r>
        <w:rPr>
          <w:color w:val="484848"/>
        </w:rPr>
        <w:t>参考回答：</w:t>
      </w:r>
    </w:p>
    <w:p>
      <w:pPr>
        <w:pStyle w:val="7"/>
        <w:spacing w:line="266" w:lineRule="auto"/>
        <w:ind w:right="337"/>
        <w:jc w:val="both"/>
      </w:pPr>
      <w:r>
        <w:rPr>
          <w:color w:val="484848"/>
          <w:spacing w:val="-6"/>
        </w:rPr>
        <w:t>检测页面加载时间一般有两种方式，一种是被动去测：就是在被检测的页面置入脚本或</w:t>
      </w:r>
      <w:r>
        <w:rPr>
          <w:color w:val="484848"/>
          <w:spacing w:val="-9"/>
        </w:rPr>
        <w:t>探针，当用户访问网页时，探针自动采集数据并传回数据库进行分析，另一种主动监测</w:t>
      </w:r>
      <w:r>
        <w:rPr>
          <w:color w:val="484848"/>
          <w:spacing w:val="-8"/>
        </w:rPr>
        <w:t>的方式，即主动的搭建分布式受控环境，模拟用户发起页面访问请求，主动采集性能数</w:t>
      </w:r>
      <w:r>
        <w:rPr>
          <w:color w:val="484848"/>
          <w:spacing w:val="-3"/>
        </w:rPr>
        <w:t>据并分析，在检测的精准度上，专业的第三方工具效果更佳，比如说性能极客。</w:t>
      </w:r>
    </w:p>
    <w:p>
      <w:pPr>
        <w:pStyle w:val="7"/>
        <w:ind w:left="0"/>
      </w:pPr>
    </w:p>
    <w:p>
      <w:pPr>
        <w:pStyle w:val="7"/>
        <w:spacing w:before="11"/>
        <w:ind w:left="0"/>
        <w:rPr>
          <w:sz w:val="15"/>
        </w:rPr>
      </w:pPr>
    </w:p>
    <w:p>
      <w:pPr>
        <w:pStyle w:val="4"/>
        <w:numPr>
          <w:ilvl w:val="0"/>
          <w:numId w:val="24"/>
        </w:numPr>
        <w:tabs>
          <w:tab w:val="left" w:pos="879"/>
          <w:tab w:val="left" w:pos="880"/>
        </w:tabs>
        <w:spacing w:before="0" w:after="0" w:line="240" w:lineRule="auto"/>
        <w:ind w:left="880" w:right="0" w:hanging="360"/>
        <w:jc w:val="left"/>
      </w:pPr>
      <w:r>
        <w:rPr>
          <w:color w:val="484848"/>
          <w:spacing w:val="-1"/>
        </w:rPr>
        <w:t xml:space="preserve">介绍 </w:t>
      </w:r>
      <w:r>
        <w:rPr>
          <w:color w:val="484848"/>
        </w:rPr>
        <w:t>HTTP</w:t>
      </w:r>
      <w:r>
        <w:rPr>
          <w:color w:val="484848"/>
          <w:spacing w:val="-1"/>
        </w:rPr>
        <w:t xml:space="preserve"> 协议(特征)</w:t>
      </w:r>
    </w:p>
    <w:p>
      <w:pPr>
        <w:pStyle w:val="6"/>
      </w:pPr>
      <w:r>
        <w:rPr>
          <w:color w:val="484848"/>
        </w:rPr>
        <w:t>参考回答：</w:t>
      </w:r>
    </w:p>
    <w:p>
      <w:pPr>
        <w:pStyle w:val="7"/>
        <w:spacing w:line="266" w:lineRule="auto"/>
        <w:ind w:right="228"/>
      </w:pPr>
      <w:r>
        <w:rPr>
          <w:color w:val="484848"/>
          <w:spacing w:val="-1"/>
          <w:w w:val="144"/>
        </w:rPr>
        <w:t>H</w:t>
      </w:r>
      <w:r>
        <w:rPr>
          <w:color w:val="484848"/>
          <w:spacing w:val="-1"/>
          <w:w w:val="111"/>
        </w:rPr>
        <w:t>TT</w:t>
      </w:r>
      <w:r>
        <w:rPr>
          <w:color w:val="484848"/>
          <w:w w:val="111"/>
        </w:rPr>
        <w:t>P</w:t>
      </w:r>
      <w:r>
        <w:rPr>
          <w:color w:val="484848"/>
          <w:spacing w:val="-57"/>
        </w:rPr>
        <w:t xml:space="preserve"> </w:t>
      </w:r>
      <w:r>
        <w:rPr>
          <w:color w:val="484848"/>
          <w:spacing w:val="8"/>
          <w:w w:val="100"/>
        </w:rPr>
        <w:t>是一个基于</w:t>
      </w:r>
      <w:r>
        <w:rPr>
          <w:color w:val="484848"/>
          <w:spacing w:val="-1"/>
          <w:w w:val="111"/>
        </w:rPr>
        <w:t>T</w:t>
      </w:r>
      <w:r>
        <w:rPr>
          <w:color w:val="484848"/>
          <w:spacing w:val="-1"/>
          <w:w w:val="122"/>
        </w:rPr>
        <w:t>C</w:t>
      </w:r>
      <w:r>
        <w:rPr>
          <w:color w:val="484848"/>
          <w:spacing w:val="-1"/>
          <w:w w:val="111"/>
        </w:rPr>
        <w:t>P</w:t>
      </w:r>
      <w:r>
        <w:rPr>
          <w:color w:val="484848"/>
          <w:spacing w:val="-1"/>
          <w:w w:val="55"/>
        </w:rPr>
        <w:t>/</w:t>
      </w:r>
      <w:r>
        <w:rPr>
          <w:color w:val="484848"/>
          <w:spacing w:val="-1"/>
          <w:w w:val="66"/>
        </w:rPr>
        <w:t>I</w:t>
      </w:r>
      <w:r>
        <w:rPr>
          <w:color w:val="484848"/>
          <w:w w:val="111"/>
        </w:rPr>
        <w:t>P</w:t>
      </w:r>
      <w:r>
        <w:rPr>
          <w:color w:val="484848"/>
          <w:spacing w:val="-54"/>
        </w:rPr>
        <w:t xml:space="preserve"> </w:t>
      </w:r>
      <w:r>
        <w:rPr>
          <w:color w:val="484848"/>
          <w:spacing w:val="-3"/>
          <w:w w:val="100"/>
        </w:rPr>
        <w:t>通信协议来传递数据（</w:t>
      </w:r>
      <w:r>
        <w:rPr>
          <w:color w:val="484848"/>
          <w:spacing w:val="-1"/>
          <w:w w:val="144"/>
        </w:rPr>
        <w:t>H</w:t>
      </w:r>
      <w:r>
        <w:rPr>
          <w:color w:val="484848"/>
          <w:spacing w:val="-1"/>
          <w:w w:val="111"/>
        </w:rPr>
        <w:t>T</w:t>
      </w:r>
      <w:r>
        <w:rPr>
          <w:color w:val="484848"/>
          <w:spacing w:val="-1"/>
          <w:w w:val="156"/>
        </w:rPr>
        <w:t>M</w:t>
      </w:r>
      <w:r>
        <w:rPr>
          <w:color w:val="484848"/>
          <w:w w:val="111"/>
        </w:rPr>
        <w:t>L</w:t>
      </w:r>
      <w:r>
        <w:rPr>
          <w:color w:val="484848"/>
        </w:rPr>
        <w:t xml:space="preserve"> </w:t>
      </w:r>
      <w:r>
        <w:rPr>
          <w:color w:val="484848"/>
          <w:spacing w:val="-1"/>
          <w:w w:val="100"/>
        </w:rPr>
        <w:t>文件</w:t>
      </w:r>
      <w:r>
        <w:rPr>
          <w:color w:val="484848"/>
          <w:w w:val="50"/>
        </w:rPr>
        <w:t>,</w:t>
      </w:r>
      <w:r>
        <w:rPr>
          <w:color w:val="484848"/>
        </w:rPr>
        <w:t xml:space="preserve"> </w:t>
      </w:r>
      <w:r>
        <w:rPr>
          <w:color w:val="484848"/>
          <w:spacing w:val="-2"/>
          <w:w w:val="100"/>
        </w:rPr>
        <w:t>图片文件</w:t>
      </w:r>
      <w:r>
        <w:rPr>
          <w:color w:val="484848"/>
          <w:w w:val="50"/>
        </w:rPr>
        <w:t>,</w:t>
      </w:r>
      <w:r>
        <w:rPr>
          <w:color w:val="484848"/>
        </w:rPr>
        <w:t xml:space="preserve"> </w:t>
      </w:r>
      <w:r>
        <w:rPr>
          <w:color w:val="484848"/>
          <w:spacing w:val="-3"/>
          <w:w w:val="100"/>
        </w:rPr>
        <w:t>查询结果等</w:t>
      </w:r>
      <w:r>
        <w:rPr>
          <w:color w:val="484848"/>
          <w:w w:val="100"/>
        </w:rPr>
        <w:t xml:space="preserve">） </w:t>
      </w:r>
      <w:r>
        <w:rPr>
          <w:color w:val="484848"/>
          <w:w w:val="120"/>
        </w:rPr>
        <w:t>HTTP</w:t>
      </w:r>
      <w:r>
        <w:rPr>
          <w:color w:val="484848"/>
          <w:spacing w:val="-78"/>
          <w:w w:val="120"/>
        </w:rPr>
        <w:t xml:space="preserve"> </w:t>
      </w:r>
      <w:r>
        <w:rPr>
          <w:color w:val="484848"/>
          <w:spacing w:val="-3"/>
        </w:rPr>
        <w:t>是一个属于应用层的面向对象的协议，由于其简捷、快速的方式，适用于分布式</w:t>
      </w:r>
      <w:r>
        <w:rPr>
          <w:color w:val="484848"/>
          <w:spacing w:val="-11"/>
        </w:rPr>
        <w:t xml:space="preserve">超媒体信息系统。它于 </w:t>
      </w:r>
      <w:r>
        <w:rPr>
          <w:color w:val="484848"/>
        </w:rPr>
        <w:t>1990</w:t>
      </w:r>
      <w:r>
        <w:rPr>
          <w:color w:val="484848"/>
          <w:spacing w:val="-11"/>
        </w:rPr>
        <w:t xml:space="preserve"> 年提出，经过几年的使用与发展，得到不断地完善和扩展。</w:t>
      </w:r>
      <w:r>
        <w:rPr>
          <w:color w:val="484848"/>
          <w:spacing w:val="17"/>
          <w:w w:val="100"/>
        </w:rPr>
        <w:t>目前在</w:t>
      </w:r>
      <w:r>
        <w:rPr>
          <w:color w:val="484848"/>
          <w:spacing w:val="-1"/>
          <w:w w:val="178"/>
        </w:rPr>
        <w:t>WW</w:t>
      </w:r>
      <w:r>
        <w:rPr>
          <w:color w:val="484848"/>
          <w:w w:val="178"/>
        </w:rPr>
        <w:t>W</w:t>
      </w:r>
      <w:r>
        <w:rPr>
          <w:color w:val="484848"/>
          <w:spacing w:val="-56"/>
        </w:rPr>
        <w:t xml:space="preserve"> </w:t>
      </w:r>
      <w:r>
        <w:rPr>
          <w:color w:val="484848"/>
          <w:spacing w:val="8"/>
          <w:w w:val="100"/>
        </w:rPr>
        <w:t>中使用的是</w:t>
      </w:r>
      <w:r>
        <w:rPr>
          <w:color w:val="484848"/>
          <w:spacing w:val="-1"/>
          <w:w w:val="144"/>
        </w:rPr>
        <w:t>H</w:t>
      </w:r>
      <w:r>
        <w:rPr>
          <w:color w:val="484848"/>
          <w:spacing w:val="-1"/>
          <w:w w:val="111"/>
        </w:rPr>
        <w:t>TTP</w:t>
      </w:r>
      <w:r>
        <w:rPr>
          <w:color w:val="484848"/>
          <w:spacing w:val="-1"/>
          <w:w w:val="55"/>
        </w:rPr>
        <w:t>/</w:t>
      </w:r>
      <w:r>
        <w:rPr>
          <w:color w:val="484848"/>
          <w:spacing w:val="-1"/>
          <w:w w:val="100"/>
        </w:rPr>
        <w:t>1</w:t>
      </w:r>
      <w:r>
        <w:rPr>
          <w:color w:val="484848"/>
          <w:spacing w:val="-1"/>
          <w:w w:val="50"/>
        </w:rPr>
        <w:t>.</w:t>
      </w:r>
      <w:r>
        <w:rPr>
          <w:color w:val="484848"/>
          <w:w w:val="100"/>
        </w:rPr>
        <w:t>0</w:t>
      </w:r>
      <w:r>
        <w:rPr>
          <w:color w:val="484848"/>
          <w:spacing w:val="-57"/>
        </w:rPr>
        <w:t xml:space="preserve"> </w:t>
      </w:r>
      <w:r>
        <w:rPr>
          <w:color w:val="484848"/>
          <w:spacing w:val="-3"/>
          <w:w w:val="100"/>
        </w:rPr>
        <w:t>的第六版，</w:t>
      </w:r>
      <w:r>
        <w:rPr>
          <w:color w:val="484848"/>
          <w:spacing w:val="-1"/>
          <w:w w:val="144"/>
        </w:rPr>
        <w:t>H</w:t>
      </w:r>
      <w:r>
        <w:rPr>
          <w:color w:val="484848"/>
          <w:spacing w:val="-1"/>
          <w:w w:val="111"/>
        </w:rPr>
        <w:t>TTP</w:t>
      </w:r>
      <w:r>
        <w:rPr>
          <w:color w:val="484848"/>
          <w:spacing w:val="-1"/>
          <w:w w:val="55"/>
        </w:rPr>
        <w:t>/</w:t>
      </w:r>
      <w:r>
        <w:rPr>
          <w:color w:val="484848"/>
          <w:spacing w:val="-1"/>
          <w:w w:val="100"/>
        </w:rPr>
        <w:t>1</w:t>
      </w:r>
      <w:r>
        <w:rPr>
          <w:color w:val="484848"/>
          <w:spacing w:val="-1"/>
          <w:w w:val="50"/>
        </w:rPr>
        <w:t>.</w:t>
      </w:r>
      <w:r>
        <w:rPr>
          <w:color w:val="484848"/>
          <w:w w:val="100"/>
        </w:rPr>
        <w:t>1</w:t>
      </w:r>
      <w:r>
        <w:rPr>
          <w:color w:val="484848"/>
          <w:spacing w:val="-55"/>
        </w:rPr>
        <w:t xml:space="preserve"> </w:t>
      </w:r>
      <w:r>
        <w:rPr>
          <w:color w:val="484848"/>
          <w:spacing w:val="-3"/>
          <w:w w:val="100"/>
        </w:rPr>
        <w:t>的规范化工作正在进行之中，</w:t>
      </w:r>
      <w:r>
        <w:rPr>
          <w:color w:val="484848"/>
          <w:spacing w:val="25"/>
          <w:w w:val="100"/>
        </w:rPr>
        <w:t>而且</w:t>
      </w:r>
      <w:r>
        <w:rPr>
          <w:color w:val="484848"/>
          <w:spacing w:val="-1"/>
          <w:w w:val="144"/>
        </w:rPr>
        <w:t>H</w:t>
      </w:r>
      <w:r>
        <w:rPr>
          <w:color w:val="484848"/>
          <w:spacing w:val="-1"/>
          <w:w w:val="111"/>
        </w:rPr>
        <w:t>TTP</w:t>
      </w:r>
      <w:r>
        <w:rPr>
          <w:color w:val="484848"/>
          <w:spacing w:val="-1"/>
          <w:w w:val="109"/>
        </w:rPr>
        <w:t>-</w:t>
      </w:r>
      <w:r>
        <w:rPr>
          <w:color w:val="484848"/>
          <w:spacing w:val="-1"/>
          <w:w w:val="133"/>
        </w:rPr>
        <w:t>NG</w:t>
      </w:r>
      <w:r>
        <w:rPr>
          <w:color w:val="484848"/>
          <w:spacing w:val="-1"/>
          <w:w w:val="55"/>
        </w:rPr>
        <w:t>(</w:t>
      </w:r>
      <w:r>
        <w:rPr>
          <w:color w:val="484848"/>
          <w:spacing w:val="-1"/>
          <w:w w:val="133"/>
        </w:rPr>
        <w:t>N</w:t>
      </w:r>
      <w:r>
        <w:rPr>
          <w:color w:val="484848"/>
          <w:spacing w:val="-1"/>
          <w:w w:val="88"/>
        </w:rPr>
        <w:t>ex</w:t>
      </w:r>
      <w:r>
        <w:rPr>
          <w:color w:val="484848"/>
          <w:w w:val="55"/>
        </w:rPr>
        <w:t>t</w:t>
      </w:r>
      <w:r>
        <w:rPr>
          <w:color w:val="484848"/>
          <w:spacing w:val="-55"/>
        </w:rPr>
        <w:t xml:space="preserve"> </w:t>
      </w:r>
      <w:r>
        <w:rPr>
          <w:color w:val="484848"/>
          <w:spacing w:val="-1"/>
          <w:w w:val="133"/>
        </w:rPr>
        <w:t>G</w:t>
      </w:r>
      <w:r>
        <w:rPr>
          <w:color w:val="484848"/>
          <w:spacing w:val="-1"/>
          <w:w w:val="88"/>
        </w:rPr>
        <w:t>e</w:t>
      </w:r>
      <w:r>
        <w:rPr>
          <w:color w:val="484848"/>
          <w:spacing w:val="-1"/>
          <w:w w:val="100"/>
        </w:rPr>
        <w:t>n</w:t>
      </w:r>
      <w:r>
        <w:rPr>
          <w:color w:val="484848"/>
          <w:spacing w:val="-1"/>
          <w:w w:val="88"/>
        </w:rPr>
        <w:t>e</w:t>
      </w:r>
      <w:r>
        <w:rPr>
          <w:color w:val="484848"/>
          <w:spacing w:val="-1"/>
          <w:w w:val="66"/>
        </w:rPr>
        <w:t>r</w:t>
      </w:r>
      <w:r>
        <w:rPr>
          <w:color w:val="484848"/>
          <w:spacing w:val="-1"/>
          <w:w w:val="88"/>
        </w:rPr>
        <w:t>a</w:t>
      </w:r>
      <w:r>
        <w:rPr>
          <w:color w:val="484848"/>
          <w:spacing w:val="-1"/>
          <w:w w:val="55"/>
        </w:rPr>
        <w:t>ti</w:t>
      </w:r>
      <w:r>
        <w:rPr>
          <w:color w:val="484848"/>
          <w:spacing w:val="-1"/>
          <w:w w:val="88"/>
        </w:rPr>
        <w:t>o</w:t>
      </w:r>
      <w:r>
        <w:rPr>
          <w:color w:val="484848"/>
          <w:w w:val="100"/>
        </w:rPr>
        <w:t>n</w:t>
      </w:r>
      <w:r>
        <w:rPr>
          <w:color w:val="484848"/>
          <w:spacing w:val="-57"/>
        </w:rPr>
        <w:t xml:space="preserve"> </w:t>
      </w:r>
      <w:r>
        <w:rPr>
          <w:color w:val="484848"/>
          <w:spacing w:val="-1"/>
          <w:w w:val="88"/>
        </w:rPr>
        <w:t>o</w:t>
      </w:r>
      <w:r>
        <w:rPr>
          <w:color w:val="484848"/>
          <w:w w:val="55"/>
        </w:rPr>
        <w:t>f</w:t>
      </w:r>
      <w:r>
        <w:rPr>
          <w:color w:val="484848"/>
          <w:spacing w:val="-58"/>
        </w:rPr>
        <w:t xml:space="preserve"> </w:t>
      </w:r>
      <w:r>
        <w:rPr>
          <w:color w:val="484848"/>
          <w:spacing w:val="-1"/>
          <w:w w:val="144"/>
        </w:rPr>
        <w:t>H</w:t>
      </w:r>
      <w:r>
        <w:rPr>
          <w:color w:val="484848"/>
          <w:spacing w:val="-1"/>
          <w:w w:val="111"/>
        </w:rPr>
        <w:t>TTP</w:t>
      </w:r>
      <w:r>
        <w:rPr>
          <w:color w:val="484848"/>
          <w:spacing w:val="-1"/>
          <w:w w:val="55"/>
        </w:rPr>
        <w:t>)</w:t>
      </w:r>
      <w:r>
        <w:rPr>
          <w:color w:val="484848"/>
          <w:spacing w:val="-16"/>
          <w:w w:val="100"/>
        </w:rPr>
        <w:t>的建议已经提出。</w:t>
      </w:r>
      <w:r>
        <w:rPr>
          <w:color w:val="484848"/>
          <w:spacing w:val="-1"/>
          <w:w w:val="144"/>
        </w:rPr>
        <w:t>H</w:t>
      </w:r>
      <w:r>
        <w:rPr>
          <w:color w:val="484848"/>
          <w:spacing w:val="-1"/>
          <w:w w:val="111"/>
        </w:rPr>
        <w:t>TT</w:t>
      </w:r>
      <w:r>
        <w:rPr>
          <w:color w:val="484848"/>
          <w:w w:val="111"/>
        </w:rPr>
        <w:t>P</w:t>
      </w:r>
      <w:r>
        <w:rPr>
          <w:color w:val="484848"/>
          <w:spacing w:val="-55"/>
        </w:rPr>
        <w:t xml:space="preserve"> </w:t>
      </w:r>
      <w:r>
        <w:rPr>
          <w:color w:val="484848"/>
          <w:spacing w:val="-3"/>
          <w:w w:val="100"/>
        </w:rPr>
        <w:t>协议工作于客户端</w:t>
      </w:r>
      <w:r>
        <w:rPr>
          <w:color w:val="484848"/>
          <w:spacing w:val="-1"/>
          <w:w w:val="109"/>
        </w:rPr>
        <w:t>-</w:t>
      </w:r>
      <w:r>
        <w:rPr>
          <w:color w:val="484848"/>
          <w:spacing w:val="-1"/>
          <w:w w:val="100"/>
        </w:rPr>
        <w:t>服务</w:t>
      </w:r>
      <w:r>
        <w:rPr>
          <w:color w:val="484848"/>
          <w:spacing w:val="2"/>
        </w:rPr>
        <w:t>端架构为上。浏览器作为</w:t>
      </w:r>
      <w:r>
        <w:rPr>
          <w:color w:val="484848"/>
          <w:w w:val="120"/>
        </w:rPr>
        <w:t>HTTP</w:t>
      </w:r>
      <w:r>
        <w:rPr>
          <w:color w:val="484848"/>
          <w:spacing w:val="-66"/>
          <w:w w:val="120"/>
        </w:rPr>
        <w:t xml:space="preserve"> </w:t>
      </w:r>
      <w:r>
        <w:rPr>
          <w:color w:val="484848"/>
          <w:spacing w:val="9"/>
        </w:rPr>
        <w:t>客户端通过</w:t>
      </w:r>
      <w:r>
        <w:rPr>
          <w:color w:val="484848"/>
          <w:w w:val="120"/>
        </w:rPr>
        <w:t>URL</w:t>
      </w:r>
      <w:r>
        <w:rPr>
          <w:color w:val="484848"/>
          <w:spacing w:val="-65"/>
          <w:w w:val="120"/>
        </w:rPr>
        <w:t xml:space="preserve"> </w:t>
      </w:r>
      <w:r>
        <w:rPr>
          <w:color w:val="484848"/>
          <w:spacing w:val="55"/>
        </w:rPr>
        <w:t>向</w:t>
      </w:r>
      <w:r>
        <w:rPr>
          <w:color w:val="484848"/>
          <w:w w:val="120"/>
        </w:rPr>
        <w:t>HTTP</w:t>
      </w:r>
      <w:r>
        <w:rPr>
          <w:color w:val="484848"/>
          <w:spacing w:val="-66"/>
          <w:w w:val="120"/>
        </w:rPr>
        <w:t xml:space="preserve"> </w:t>
      </w:r>
      <w:r>
        <w:rPr>
          <w:color w:val="484848"/>
          <w:spacing w:val="12"/>
        </w:rPr>
        <w:t>服务端即</w:t>
      </w:r>
      <w:r>
        <w:rPr>
          <w:color w:val="484848"/>
          <w:w w:val="120"/>
        </w:rPr>
        <w:t>WEB</w:t>
      </w:r>
      <w:r>
        <w:rPr>
          <w:color w:val="484848"/>
          <w:spacing w:val="-64"/>
          <w:w w:val="120"/>
        </w:rPr>
        <w:t xml:space="preserve"> </w:t>
      </w:r>
      <w:r>
        <w:rPr>
          <w:color w:val="484848"/>
          <w:spacing w:val="-3"/>
        </w:rPr>
        <w:t>服务器发送所</w:t>
      </w:r>
      <w:r>
        <w:rPr>
          <w:color w:val="484848"/>
          <w:spacing w:val="-2"/>
          <w:w w:val="100"/>
        </w:rPr>
        <w:t>有请求。</w:t>
      </w:r>
      <w:r>
        <w:rPr>
          <w:color w:val="484848"/>
          <w:spacing w:val="-1"/>
          <w:w w:val="178"/>
        </w:rPr>
        <w:t>W</w:t>
      </w:r>
      <w:r>
        <w:rPr>
          <w:color w:val="484848"/>
          <w:spacing w:val="-1"/>
          <w:w w:val="88"/>
        </w:rPr>
        <w:t>e</w:t>
      </w:r>
      <w:r>
        <w:rPr>
          <w:color w:val="484848"/>
          <w:w w:val="100"/>
        </w:rPr>
        <w:t>b</w:t>
      </w:r>
      <w:r>
        <w:rPr>
          <w:color w:val="484848"/>
          <w:spacing w:val="-57"/>
        </w:rPr>
        <w:t xml:space="preserve"> </w:t>
      </w:r>
      <w:r>
        <w:rPr>
          <w:color w:val="484848"/>
          <w:spacing w:val="-3"/>
          <w:w w:val="100"/>
        </w:rPr>
        <w:t>服务器根据接收到的请求后，向客户端发送响应信息。</w:t>
      </w:r>
    </w:p>
    <w:p>
      <w:pPr>
        <w:pStyle w:val="7"/>
        <w:ind w:left="0"/>
      </w:pPr>
    </w:p>
    <w:p>
      <w:pPr>
        <w:pStyle w:val="7"/>
        <w:spacing w:before="8"/>
        <w:ind w:left="0"/>
        <w:rPr>
          <w:sz w:val="15"/>
        </w:rPr>
      </w:pPr>
    </w:p>
    <w:p>
      <w:pPr>
        <w:pStyle w:val="4"/>
        <w:numPr>
          <w:ilvl w:val="0"/>
          <w:numId w:val="24"/>
        </w:numPr>
        <w:tabs>
          <w:tab w:val="left" w:pos="879"/>
          <w:tab w:val="left" w:pos="880"/>
        </w:tabs>
        <w:spacing w:before="0" w:after="0" w:line="240" w:lineRule="auto"/>
        <w:ind w:left="880" w:right="0" w:hanging="360"/>
        <w:jc w:val="left"/>
      </w:pPr>
      <w:r>
        <w:rPr>
          <w:color w:val="484848"/>
          <w:spacing w:val="-1"/>
        </w:rPr>
        <w:t xml:space="preserve">输入 </w:t>
      </w:r>
      <w:r>
        <w:rPr>
          <w:color w:val="484848"/>
        </w:rPr>
        <w:t>URL 到页面加载显示完成发生了什么?</w:t>
      </w:r>
    </w:p>
    <w:p>
      <w:pPr>
        <w:spacing w:before="173" w:line="247" w:lineRule="auto"/>
        <w:ind w:left="160" w:right="7542" w:firstLine="0"/>
        <w:jc w:val="left"/>
        <w:rPr>
          <w:sz w:val="22"/>
        </w:rPr>
      </w:pPr>
      <w:r>
        <w:rPr>
          <w:rFonts w:hint="eastAsia" w:ascii="Microsoft JhengHei" w:eastAsia="Microsoft JhengHei"/>
          <w:b/>
          <w:color w:val="484848"/>
          <w:sz w:val="22"/>
        </w:rPr>
        <w:t xml:space="preserve">参考回答： </w:t>
      </w:r>
      <w:r>
        <w:rPr>
          <w:color w:val="484848"/>
          <w:w w:val="105"/>
          <w:sz w:val="22"/>
        </w:rPr>
        <w:t>DNS 解析TCP 连接</w:t>
      </w:r>
    </w:p>
    <w:p>
      <w:pPr>
        <w:pStyle w:val="7"/>
        <w:spacing w:before="12"/>
      </w:pPr>
      <w:r>
        <w:rPr>
          <w:color w:val="484848"/>
          <w:w w:val="105"/>
        </w:rPr>
        <w:t>发送HTTP 请求</w:t>
      </w:r>
    </w:p>
    <w:p>
      <w:pPr>
        <w:pStyle w:val="7"/>
        <w:spacing w:before="30" w:line="266" w:lineRule="auto"/>
        <w:ind w:right="5318"/>
      </w:pPr>
      <w:r>
        <w:rPr>
          <w:color w:val="484848"/>
        </w:rPr>
        <w:t>服务器处理请求并返回 HTTP 报文浏览器解析渲染页面</w:t>
      </w:r>
    </w:p>
    <w:p>
      <w:pPr>
        <w:pStyle w:val="7"/>
        <w:spacing w:line="280" w:lineRule="exact"/>
      </w:pPr>
      <w:r>
        <w:rPr>
          <w:color w:val="484848"/>
        </w:rPr>
        <w:t>连接结束</w:t>
      </w:r>
    </w:p>
    <w:p>
      <w:pPr>
        <w:pStyle w:val="7"/>
        <w:ind w:left="0"/>
      </w:pPr>
    </w:p>
    <w:p>
      <w:pPr>
        <w:pStyle w:val="7"/>
        <w:spacing w:before="3"/>
        <w:ind w:left="0"/>
        <w:rPr>
          <w:sz w:val="19"/>
        </w:rPr>
      </w:pPr>
    </w:p>
    <w:p>
      <w:pPr>
        <w:pStyle w:val="4"/>
        <w:numPr>
          <w:ilvl w:val="0"/>
          <w:numId w:val="24"/>
        </w:numPr>
        <w:tabs>
          <w:tab w:val="left" w:pos="879"/>
          <w:tab w:val="left" w:pos="880"/>
        </w:tabs>
        <w:spacing w:before="0" w:after="0" w:line="240" w:lineRule="auto"/>
        <w:ind w:left="880" w:right="0" w:hanging="360"/>
        <w:jc w:val="left"/>
      </w:pPr>
      <w:r>
        <w:rPr>
          <w:color w:val="484848"/>
          <w:spacing w:val="-3"/>
        </w:rPr>
        <w:t xml:space="preserve">说一下对 </w:t>
      </w:r>
      <w:r>
        <w:rPr>
          <w:color w:val="484848"/>
        </w:rPr>
        <w:t>Cookie</w:t>
      </w:r>
      <w:r>
        <w:rPr>
          <w:color w:val="484848"/>
          <w:spacing w:val="-8"/>
        </w:rPr>
        <w:t xml:space="preserve"> 和 </w:t>
      </w:r>
      <w:r>
        <w:rPr>
          <w:color w:val="484848"/>
        </w:rPr>
        <w:t>Session</w:t>
      </w:r>
      <w:r>
        <w:rPr>
          <w:color w:val="484848"/>
          <w:spacing w:val="-4"/>
        </w:rPr>
        <w:t xml:space="preserve"> 的认知，</w:t>
      </w:r>
      <w:r>
        <w:rPr>
          <w:color w:val="484848"/>
        </w:rPr>
        <w:t>Cookie</w:t>
      </w:r>
      <w:r>
        <w:rPr>
          <w:color w:val="484848"/>
          <w:spacing w:val="-4"/>
        </w:rPr>
        <w:t xml:space="preserve"> 有哪些限制？</w:t>
      </w:r>
    </w:p>
    <w:p>
      <w:pPr>
        <w:spacing w:after="0" w:line="240" w:lineRule="auto"/>
        <w:jc w:val="left"/>
        <w:sectPr>
          <w:pgSz w:w="11910" w:h="16840"/>
          <w:pgMar w:top="1380" w:right="1460" w:bottom="1720" w:left="1640" w:header="0" w:footer="963" w:gutter="0"/>
        </w:sectPr>
      </w:pPr>
    </w:p>
    <w:p>
      <w:pPr>
        <w:pStyle w:val="6"/>
        <w:spacing w:before="0" w:line="373" w:lineRule="exact"/>
      </w:pPr>
      <w:r>
        <w:rPr>
          <w:color w:val="484848"/>
        </w:rPr>
        <w:t>参考回答：</w:t>
      </w:r>
    </w:p>
    <w:p>
      <w:pPr>
        <w:pStyle w:val="18"/>
        <w:numPr>
          <w:ilvl w:val="0"/>
          <w:numId w:val="25"/>
        </w:numPr>
        <w:tabs>
          <w:tab w:val="left" w:pos="541"/>
          <w:tab w:val="left" w:pos="542"/>
        </w:tabs>
        <w:spacing w:before="0" w:after="0" w:line="272" w:lineRule="exact"/>
        <w:ind w:left="541" w:right="0" w:hanging="382"/>
        <w:jc w:val="left"/>
        <w:rPr>
          <w:rFonts w:hint="eastAsia" w:ascii="宋体" w:eastAsia="宋体"/>
          <w:sz w:val="22"/>
        </w:rPr>
      </w:pPr>
      <w:r>
        <w:rPr>
          <w:rFonts w:hint="eastAsia" w:ascii="宋体" w:eastAsia="宋体"/>
          <w:color w:val="484848"/>
          <w:sz w:val="22"/>
        </w:rPr>
        <w:t>cookie</w:t>
      </w:r>
      <w:r>
        <w:rPr>
          <w:rFonts w:hint="eastAsia" w:ascii="宋体" w:eastAsia="宋体"/>
          <w:color w:val="484848"/>
          <w:spacing w:val="-10"/>
          <w:sz w:val="22"/>
        </w:rPr>
        <w:t xml:space="preserve"> 数据存放在客户的浏览器上，</w:t>
      </w:r>
      <w:r>
        <w:rPr>
          <w:rFonts w:hint="eastAsia" w:ascii="宋体" w:eastAsia="宋体"/>
          <w:color w:val="484848"/>
          <w:sz w:val="22"/>
        </w:rPr>
        <w:t>session</w:t>
      </w:r>
      <w:r>
        <w:rPr>
          <w:rFonts w:hint="eastAsia" w:ascii="宋体" w:eastAsia="宋体"/>
          <w:color w:val="484848"/>
          <w:spacing w:val="-10"/>
          <w:sz w:val="22"/>
        </w:rPr>
        <w:t xml:space="preserve"> 数据放在服务器上。</w:t>
      </w:r>
    </w:p>
    <w:p>
      <w:pPr>
        <w:pStyle w:val="18"/>
        <w:numPr>
          <w:ilvl w:val="0"/>
          <w:numId w:val="25"/>
        </w:numPr>
        <w:tabs>
          <w:tab w:val="left" w:pos="541"/>
          <w:tab w:val="left" w:pos="542"/>
        </w:tabs>
        <w:spacing w:before="30" w:after="0" w:line="266" w:lineRule="auto"/>
        <w:ind w:left="160" w:right="810" w:firstLine="0"/>
        <w:jc w:val="left"/>
        <w:rPr>
          <w:rFonts w:hint="eastAsia" w:ascii="宋体" w:eastAsia="宋体"/>
          <w:sz w:val="22"/>
        </w:rPr>
      </w:pPr>
      <w:r>
        <w:rPr>
          <w:rFonts w:hint="eastAsia" w:ascii="宋体" w:eastAsia="宋体"/>
          <w:color w:val="484848"/>
          <w:sz w:val="22"/>
        </w:rPr>
        <w:t>cookie</w:t>
      </w:r>
      <w:r>
        <w:rPr>
          <w:rFonts w:hint="eastAsia" w:ascii="宋体" w:eastAsia="宋体"/>
          <w:color w:val="484848"/>
          <w:spacing w:val="-2"/>
          <w:sz w:val="22"/>
        </w:rPr>
        <w:t xml:space="preserve"> 不是很安全，别人可以分析存放在本地的</w:t>
      </w:r>
      <w:r>
        <w:rPr>
          <w:rFonts w:hint="eastAsia" w:ascii="宋体" w:eastAsia="宋体"/>
          <w:color w:val="484848"/>
          <w:sz w:val="22"/>
        </w:rPr>
        <w:t>COOKIE</w:t>
      </w:r>
      <w:r>
        <w:rPr>
          <w:rFonts w:hint="eastAsia" w:ascii="宋体" w:eastAsia="宋体"/>
          <w:color w:val="484848"/>
          <w:spacing w:val="9"/>
          <w:sz w:val="22"/>
        </w:rPr>
        <w:t xml:space="preserve"> 并进行</w:t>
      </w:r>
      <w:r>
        <w:rPr>
          <w:rFonts w:hint="eastAsia" w:ascii="宋体" w:eastAsia="宋体"/>
          <w:color w:val="484848"/>
          <w:sz w:val="22"/>
        </w:rPr>
        <w:t>COOKIE</w:t>
      </w:r>
      <w:r>
        <w:rPr>
          <w:rFonts w:hint="eastAsia" w:ascii="宋体" w:eastAsia="宋体"/>
          <w:color w:val="484848"/>
          <w:spacing w:val="-6"/>
          <w:sz w:val="22"/>
        </w:rPr>
        <w:t xml:space="preserve"> 欺骗</w:t>
      </w:r>
      <w:r>
        <w:rPr>
          <w:rFonts w:hint="eastAsia" w:ascii="宋体" w:eastAsia="宋体"/>
          <w:color w:val="484848"/>
          <w:spacing w:val="3"/>
          <w:sz w:val="22"/>
        </w:rPr>
        <w:t>考虑到安全应当使用</w:t>
      </w:r>
      <w:r>
        <w:rPr>
          <w:rFonts w:hint="eastAsia" w:ascii="宋体" w:eastAsia="宋体"/>
          <w:color w:val="484848"/>
          <w:sz w:val="22"/>
        </w:rPr>
        <w:t>session。</w:t>
      </w:r>
    </w:p>
    <w:p>
      <w:pPr>
        <w:pStyle w:val="18"/>
        <w:numPr>
          <w:ilvl w:val="0"/>
          <w:numId w:val="25"/>
        </w:numPr>
        <w:tabs>
          <w:tab w:val="left" w:pos="541"/>
          <w:tab w:val="left" w:pos="542"/>
        </w:tabs>
        <w:spacing w:before="0" w:after="0" w:line="266" w:lineRule="auto"/>
        <w:ind w:left="160" w:right="337" w:firstLine="0"/>
        <w:jc w:val="left"/>
        <w:rPr>
          <w:rFonts w:hint="eastAsia" w:ascii="宋体" w:eastAsia="宋体"/>
          <w:sz w:val="22"/>
        </w:rPr>
      </w:pPr>
      <w:r>
        <w:rPr>
          <w:rFonts w:hint="eastAsia" w:ascii="宋体" w:eastAsia="宋体"/>
          <w:color w:val="484848"/>
          <w:w w:val="95"/>
          <w:sz w:val="22"/>
        </w:rPr>
        <w:t>session</w:t>
      </w:r>
      <w:r>
        <w:rPr>
          <w:rFonts w:hint="eastAsia" w:ascii="宋体" w:eastAsia="宋体"/>
          <w:color w:val="484848"/>
          <w:spacing w:val="-5"/>
          <w:w w:val="95"/>
          <w:sz w:val="22"/>
        </w:rPr>
        <w:t xml:space="preserve">  会在一定时间内保存在服务器上。当访问增多，会比较占用你服务器的性能</w:t>
      </w:r>
      <w:r>
        <w:rPr>
          <w:rFonts w:hint="eastAsia" w:ascii="宋体" w:eastAsia="宋体"/>
          <w:color w:val="484848"/>
          <w:sz w:val="22"/>
        </w:rPr>
        <w:t>考虑到减轻服务器性能方面，应当使用COOKIE。</w:t>
      </w:r>
    </w:p>
    <w:p>
      <w:pPr>
        <w:pStyle w:val="18"/>
        <w:numPr>
          <w:ilvl w:val="0"/>
          <w:numId w:val="25"/>
        </w:numPr>
        <w:tabs>
          <w:tab w:val="left" w:pos="541"/>
          <w:tab w:val="left" w:pos="542"/>
        </w:tabs>
        <w:spacing w:before="0" w:after="0" w:line="266" w:lineRule="auto"/>
        <w:ind w:left="160" w:right="572" w:firstLine="0"/>
        <w:jc w:val="left"/>
        <w:rPr>
          <w:rFonts w:hint="eastAsia" w:ascii="宋体" w:eastAsia="宋体"/>
          <w:sz w:val="22"/>
        </w:rPr>
      </w:pPr>
      <w:r>
        <w:rPr>
          <w:rFonts w:hint="eastAsia" w:ascii="宋体" w:eastAsia="宋体"/>
          <w:color w:val="484848"/>
          <w:spacing w:val="26"/>
          <w:sz w:val="22"/>
        </w:rPr>
        <w:t>单个</w:t>
      </w:r>
      <w:r>
        <w:rPr>
          <w:rFonts w:hint="eastAsia" w:ascii="宋体" w:eastAsia="宋体"/>
          <w:color w:val="484848"/>
          <w:sz w:val="22"/>
        </w:rPr>
        <w:t>cookie</w:t>
      </w:r>
      <w:r>
        <w:rPr>
          <w:rFonts w:hint="eastAsia" w:ascii="宋体" w:eastAsia="宋体"/>
          <w:color w:val="484848"/>
          <w:spacing w:val="-16"/>
          <w:sz w:val="22"/>
        </w:rPr>
        <w:t xml:space="preserve"> 保存的数据不能超过 </w:t>
      </w:r>
      <w:r>
        <w:rPr>
          <w:rFonts w:hint="eastAsia" w:ascii="宋体" w:eastAsia="宋体"/>
          <w:color w:val="484848"/>
          <w:sz w:val="22"/>
        </w:rPr>
        <w:t>4K</w:t>
      </w:r>
      <w:r>
        <w:rPr>
          <w:rFonts w:hint="eastAsia" w:ascii="宋体" w:eastAsia="宋体"/>
          <w:color w:val="484848"/>
          <w:spacing w:val="-7"/>
          <w:sz w:val="22"/>
        </w:rPr>
        <w:t xml:space="preserve">，很多浏览器都限制一个站点最多保存 </w:t>
      </w:r>
      <w:r>
        <w:rPr>
          <w:rFonts w:hint="eastAsia" w:ascii="宋体" w:eastAsia="宋体"/>
          <w:color w:val="484848"/>
          <w:sz w:val="22"/>
        </w:rPr>
        <w:t>20</w:t>
      </w:r>
      <w:r>
        <w:rPr>
          <w:rFonts w:hint="eastAsia" w:ascii="宋体" w:eastAsia="宋体"/>
          <w:color w:val="484848"/>
          <w:spacing w:val="-35"/>
          <w:sz w:val="22"/>
        </w:rPr>
        <w:t xml:space="preserve"> 个cookie。</w:t>
      </w:r>
    </w:p>
    <w:p>
      <w:pPr>
        <w:pStyle w:val="7"/>
        <w:ind w:left="0"/>
      </w:pPr>
    </w:p>
    <w:p>
      <w:pPr>
        <w:pStyle w:val="7"/>
        <w:spacing w:before="6"/>
        <w:ind w:left="0"/>
        <w:rPr>
          <w:sz w:val="16"/>
        </w:rPr>
      </w:pPr>
    </w:p>
    <w:p>
      <w:pPr>
        <w:pStyle w:val="4"/>
        <w:numPr>
          <w:ilvl w:val="1"/>
          <w:numId w:val="25"/>
        </w:numPr>
        <w:tabs>
          <w:tab w:val="left" w:pos="879"/>
          <w:tab w:val="left" w:pos="880"/>
        </w:tabs>
        <w:spacing w:before="0" w:after="0" w:line="240" w:lineRule="auto"/>
        <w:ind w:left="880" w:right="0" w:hanging="360"/>
        <w:jc w:val="left"/>
      </w:pPr>
      <w:r>
        <w:rPr>
          <w:color w:val="484848"/>
          <w:spacing w:val="-1"/>
        </w:rPr>
        <w:t xml:space="preserve">描述一下 </w:t>
      </w:r>
      <w:r>
        <w:rPr>
          <w:color w:val="484848"/>
        </w:rPr>
        <w:t>XSS</w:t>
      </w:r>
      <w:r>
        <w:rPr>
          <w:color w:val="484848"/>
          <w:spacing w:val="-1"/>
        </w:rPr>
        <w:t xml:space="preserve"> 和 </w:t>
      </w:r>
      <w:r>
        <w:rPr>
          <w:color w:val="484848"/>
        </w:rPr>
        <w:t>CRSF</w:t>
      </w:r>
      <w:r>
        <w:rPr>
          <w:color w:val="484848"/>
          <w:spacing w:val="-1"/>
        </w:rPr>
        <w:t xml:space="preserve"> 攻击？防御方法？</w:t>
      </w:r>
    </w:p>
    <w:p>
      <w:pPr>
        <w:pStyle w:val="6"/>
      </w:pPr>
      <w:r>
        <w:rPr>
          <w:color w:val="484848"/>
        </w:rPr>
        <w:t>参考回答：</w:t>
      </w:r>
    </w:p>
    <w:p>
      <w:pPr>
        <w:pStyle w:val="7"/>
        <w:spacing w:line="266" w:lineRule="auto"/>
        <w:ind w:right="228"/>
      </w:pPr>
      <w:r>
        <w:rPr>
          <w:color w:val="484848"/>
          <w:spacing w:val="-1"/>
          <w:w w:val="133"/>
        </w:rPr>
        <w:t>X</w:t>
      </w:r>
      <w:r>
        <w:rPr>
          <w:color w:val="484848"/>
          <w:spacing w:val="-1"/>
          <w:w w:val="100"/>
        </w:rPr>
        <w:t>SS</w:t>
      </w:r>
      <w:r>
        <w:rPr>
          <w:color w:val="484848"/>
          <w:w w:val="50"/>
        </w:rPr>
        <w:t>,</w:t>
      </w:r>
      <w:r>
        <w:rPr>
          <w:color w:val="484848"/>
        </w:rPr>
        <w:t xml:space="preserve"> </w:t>
      </w:r>
      <w:r>
        <w:rPr>
          <w:color w:val="484848"/>
          <w:spacing w:val="-2"/>
          <w:w w:val="100"/>
        </w:rPr>
        <w:t>即为</w:t>
      </w:r>
      <w:r>
        <w:rPr>
          <w:color w:val="484848"/>
          <w:spacing w:val="-1"/>
          <w:w w:val="100"/>
        </w:rPr>
        <w:t>（</w:t>
      </w:r>
      <w:r>
        <w:rPr>
          <w:color w:val="484848"/>
          <w:spacing w:val="-1"/>
          <w:w w:val="122"/>
        </w:rPr>
        <w:t>C</w:t>
      </w:r>
      <w:r>
        <w:rPr>
          <w:color w:val="484848"/>
          <w:spacing w:val="-1"/>
          <w:w w:val="66"/>
        </w:rPr>
        <w:t>r</w:t>
      </w:r>
      <w:r>
        <w:rPr>
          <w:color w:val="484848"/>
          <w:spacing w:val="-1"/>
          <w:w w:val="88"/>
        </w:rPr>
        <w:t>o</w:t>
      </w:r>
      <w:r>
        <w:rPr>
          <w:color w:val="484848"/>
          <w:spacing w:val="-1"/>
          <w:w w:val="77"/>
        </w:rPr>
        <w:t>s</w:t>
      </w:r>
      <w:r>
        <w:rPr>
          <w:color w:val="484848"/>
          <w:w w:val="77"/>
        </w:rPr>
        <w:t>s</w:t>
      </w:r>
      <w:r>
        <w:rPr>
          <w:color w:val="484848"/>
          <w:spacing w:val="-57"/>
        </w:rPr>
        <w:t xml:space="preserve"> </w:t>
      </w:r>
      <w:r>
        <w:rPr>
          <w:color w:val="484848"/>
          <w:spacing w:val="-1"/>
          <w:w w:val="100"/>
        </w:rPr>
        <w:t>S</w:t>
      </w:r>
      <w:r>
        <w:rPr>
          <w:color w:val="484848"/>
          <w:spacing w:val="-1"/>
          <w:w w:val="55"/>
        </w:rPr>
        <w:t>it</w:t>
      </w:r>
      <w:r>
        <w:rPr>
          <w:color w:val="484848"/>
          <w:w w:val="88"/>
        </w:rPr>
        <w:t>e</w:t>
      </w:r>
      <w:r>
        <w:rPr>
          <w:color w:val="484848"/>
          <w:spacing w:val="-56"/>
        </w:rPr>
        <w:t xml:space="preserve"> </w:t>
      </w:r>
      <w:r>
        <w:rPr>
          <w:color w:val="484848"/>
          <w:spacing w:val="-1"/>
          <w:w w:val="100"/>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spacing w:val="-1"/>
          <w:w w:val="55"/>
        </w:rPr>
        <w:t>ti</w:t>
      </w:r>
      <w:r>
        <w:rPr>
          <w:color w:val="484848"/>
          <w:spacing w:val="-1"/>
          <w:w w:val="100"/>
        </w:rPr>
        <w:t>n</w:t>
      </w:r>
      <w:r>
        <w:rPr>
          <w:color w:val="484848"/>
          <w:spacing w:val="-1"/>
          <w:w w:val="88"/>
        </w:rPr>
        <w:t>g</w:t>
      </w:r>
      <w:r>
        <w:rPr>
          <w:color w:val="484848"/>
          <w:spacing w:val="-3"/>
          <w:w w:val="100"/>
        </w:rPr>
        <w:t>）</w:t>
      </w:r>
      <w:r>
        <w:rPr>
          <w:color w:val="484848"/>
          <w:w w:val="50"/>
        </w:rPr>
        <w:t>,</w:t>
      </w:r>
      <w:r>
        <w:rPr>
          <w:color w:val="484848"/>
        </w:rPr>
        <w:t xml:space="preserve"> </w:t>
      </w:r>
      <w:r>
        <w:rPr>
          <w:color w:val="484848"/>
          <w:spacing w:val="-3"/>
          <w:w w:val="100"/>
        </w:rPr>
        <w:t>中文名为跨站脚本</w:t>
      </w:r>
      <w:r>
        <w:rPr>
          <w:color w:val="484848"/>
          <w:w w:val="50"/>
        </w:rPr>
        <w:t>,</w:t>
      </w:r>
      <w:r>
        <w:rPr>
          <w:color w:val="484848"/>
        </w:rPr>
        <w:t xml:space="preserve"> </w:t>
      </w:r>
      <w:r>
        <w:rPr>
          <w:color w:val="484848"/>
          <w:spacing w:val="-3"/>
          <w:w w:val="100"/>
        </w:rPr>
        <w:t>是发生在目标用户的浏览器层面</w:t>
      </w:r>
      <w:r>
        <w:rPr>
          <w:color w:val="484848"/>
          <w:spacing w:val="-23"/>
        </w:rPr>
        <w:t xml:space="preserve">上的，当渲染 </w:t>
      </w:r>
      <w:r>
        <w:rPr>
          <w:color w:val="484848"/>
          <w:w w:val="120"/>
        </w:rPr>
        <w:t>DOM</w:t>
      </w:r>
      <w:r>
        <w:rPr>
          <w:color w:val="484848"/>
          <w:spacing w:val="-64"/>
          <w:w w:val="120"/>
        </w:rPr>
        <w:t xml:space="preserve"> </w:t>
      </w:r>
      <w:r>
        <w:rPr>
          <w:color w:val="484848"/>
          <w:spacing w:val="-6"/>
        </w:rPr>
        <w:t xml:space="preserve">树的过程成发生了不在预期内执行的 </w:t>
      </w:r>
      <w:r>
        <w:rPr>
          <w:color w:val="484848"/>
        </w:rPr>
        <w:t>JS</w:t>
      </w:r>
      <w:r>
        <w:rPr>
          <w:color w:val="484848"/>
          <w:spacing w:val="-21"/>
        </w:rPr>
        <w:t xml:space="preserve"> 代码时，就发生了 </w:t>
      </w:r>
      <w:r>
        <w:rPr>
          <w:color w:val="484848"/>
        </w:rPr>
        <w:t>XSS</w:t>
      </w:r>
      <w:r>
        <w:rPr>
          <w:color w:val="484848"/>
          <w:spacing w:val="-12"/>
        </w:rPr>
        <w:t xml:space="preserve"> 攻击。</w:t>
      </w:r>
      <w:r>
        <w:rPr>
          <w:color w:val="484848"/>
          <w:spacing w:val="13"/>
        </w:rPr>
        <w:t>大多数</w:t>
      </w:r>
      <w:r>
        <w:rPr>
          <w:color w:val="484848"/>
        </w:rPr>
        <w:t>XSS</w:t>
      </w:r>
      <w:r>
        <w:rPr>
          <w:color w:val="484848"/>
          <w:spacing w:val="-11"/>
        </w:rPr>
        <w:t xml:space="preserve"> 攻击的主要方式是嵌入一段远程或者第三方域上的 </w:t>
      </w:r>
      <w:r>
        <w:rPr>
          <w:color w:val="484848"/>
        </w:rPr>
        <w:t>JS</w:t>
      </w:r>
      <w:r>
        <w:rPr>
          <w:color w:val="484848"/>
          <w:spacing w:val="-9"/>
        </w:rPr>
        <w:t xml:space="preserve"> 代码。实际上是在目</w:t>
      </w:r>
      <w:r>
        <w:rPr>
          <w:color w:val="484848"/>
          <w:spacing w:val="-7"/>
        </w:rPr>
        <w:t xml:space="preserve">标网站的作用域下执行了这段 </w:t>
      </w:r>
      <w:r>
        <w:rPr>
          <w:color w:val="484848"/>
        </w:rPr>
        <w:t>JS</w:t>
      </w:r>
      <w:r>
        <w:rPr>
          <w:color w:val="484848"/>
          <w:spacing w:val="-16"/>
        </w:rPr>
        <w:t xml:space="preserve"> 代码。</w:t>
      </w:r>
    </w:p>
    <w:p>
      <w:pPr>
        <w:pStyle w:val="7"/>
        <w:spacing w:line="266" w:lineRule="auto"/>
        <w:ind w:right="228"/>
      </w:pPr>
      <w:r>
        <w:rPr>
          <w:color w:val="484848"/>
          <w:spacing w:val="-1"/>
          <w:w w:val="122"/>
        </w:rPr>
        <w:t>C</w:t>
      </w:r>
      <w:r>
        <w:rPr>
          <w:color w:val="484848"/>
          <w:spacing w:val="-1"/>
          <w:w w:val="100"/>
        </w:rPr>
        <w:t>S</w:t>
      </w:r>
      <w:r>
        <w:rPr>
          <w:color w:val="484848"/>
          <w:spacing w:val="-1"/>
          <w:w w:val="133"/>
        </w:rPr>
        <w:t>R</w:t>
      </w:r>
      <w:r>
        <w:rPr>
          <w:color w:val="484848"/>
          <w:spacing w:val="-9"/>
          <w:w w:val="111"/>
        </w:rPr>
        <w:t>F</w:t>
      </w:r>
      <w:r>
        <w:rPr>
          <w:color w:val="484848"/>
          <w:spacing w:val="-3"/>
          <w:w w:val="100"/>
        </w:rPr>
        <w:t>（</w:t>
      </w:r>
      <w:r>
        <w:rPr>
          <w:color w:val="484848"/>
          <w:spacing w:val="-1"/>
          <w:w w:val="122"/>
        </w:rPr>
        <w:t>C</w:t>
      </w:r>
      <w:r>
        <w:rPr>
          <w:color w:val="484848"/>
          <w:spacing w:val="-1"/>
          <w:w w:val="66"/>
        </w:rPr>
        <w:t>r</w:t>
      </w:r>
      <w:r>
        <w:rPr>
          <w:color w:val="484848"/>
          <w:spacing w:val="-1"/>
          <w:w w:val="88"/>
        </w:rPr>
        <w:t>o</w:t>
      </w:r>
      <w:r>
        <w:rPr>
          <w:color w:val="484848"/>
          <w:spacing w:val="-1"/>
          <w:w w:val="77"/>
        </w:rPr>
        <w:t>s</w:t>
      </w:r>
      <w:r>
        <w:rPr>
          <w:color w:val="484848"/>
          <w:w w:val="77"/>
        </w:rPr>
        <w:t>s</w:t>
      </w:r>
      <w:r>
        <w:rPr>
          <w:color w:val="484848"/>
          <w:spacing w:val="-55"/>
        </w:rPr>
        <w:t xml:space="preserve"> </w:t>
      </w:r>
      <w:r>
        <w:rPr>
          <w:color w:val="484848"/>
          <w:spacing w:val="-1"/>
          <w:w w:val="100"/>
        </w:rPr>
        <w:t>S</w:t>
      </w:r>
      <w:r>
        <w:rPr>
          <w:color w:val="484848"/>
          <w:spacing w:val="-1"/>
          <w:w w:val="55"/>
        </w:rPr>
        <w:t>it</w:t>
      </w:r>
      <w:r>
        <w:rPr>
          <w:color w:val="484848"/>
          <w:w w:val="88"/>
        </w:rPr>
        <w:t>e</w:t>
      </w:r>
      <w:r>
        <w:rPr>
          <w:color w:val="484848"/>
          <w:spacing w:val="-58"/>
        </w:rPr>
        <w:t xml:space="preserve"> </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spacing w:val="-56"/>
        </w:rPr>
        <w:t xml:space="preserve"> </w:t>
      </w:r>
      <w:r>
        <w:rPr>
          <w:color w:val="484848"/>
          <w:spacing w:val="-1"/>
          <w:w w:val="111"/>
        </w:rPr>
        <w:t>F</w:t>
      </w:r>
      <w:r>
        <w:rPr>
          <w:color w:val="484848"/>
          <w:spacing w:val="-1"/>
          <w:w w:val="88"/>
        </w:rPr>
        <w:t>o</w:t>
      </w:r>
      <w:r>
        <w:rPr>
          <w:color w:val="484848"/>
          <w:spacing w:val="-1"/>
          <w:w w:val="66"/>
        </w:rPr>
        <w:t>r</w:t>
      </w:r>
      <w:r>
        <w:rPr>
          <w:color w:val="484848"/>
          <w:spacing w:val="-1"/>
          <w:w w:val="88"/>
        </w:rPr>
        <w:t>ge</w:t>
      </w:r>
      <w:r>
        <w:rPr>
          <w:color w:val="484848"/>
          <w:spacing w:val="-1"/>
          <w:w w:val="66"/>
        </w:rPr>
        <w:t>r</w:t>
      </w:r>
      <w:r>
        <w:rPr>
          <w:color w:val="484848"/>
          <w:spacing w:val="-2"/>
          <w:w w:val="88"/>
        </w:rPr>
        <w:t>y</w:t>
      </w:r>
      <w:r>
        <w:rPr>
          <w:color w:val="484848"/>
          <w:spacing w:val="-4"/>
          <w:w w:val="100"/>
        </w:rPr>
        <w:t>，跨站请求伪造</w:t>
      </w:r>
      <w:r>
        <w:rPr>
          <w:color w:val="484848"/>
          <w:spacing w:val="-13"/>
          <w:w w:val="100"/>
        </w:rPr>
        <w:t>）</w:t>
      </w:r>
      <w:r>
        <w:rPr>
          <w:color w:val="484848"/>
          <w:spacing w:val="-4"/>
          <w:w w:val="100"/>
        </w:rPr>
        <w:t>，字面理解意思就是在别的站点伪造</w:t>
      </w:r>
      <w:r>
        <w:rPr>
          <w:color w:val="484848"/>
          <w:spacing w:val="-3"/>
          <w:w w:val="100"/>
        </w:rPr>
        <w:t>了一个请求。专业术语来说就是在受害者访问一个网站时，其</w:t>
      </w:r>
      <w:r>
        <w:rPr>
          <w:color w:val="484848"/>
          <w:spacing w:val="-3"/>
        </w:rPr>
        <w:t xml:space="preserve"> </w:t>
      </w:r>
      <w:r>
        <w:rPr>
          <w:color w:val="484848"/>
          <w:spacing w:val="-1"/>
          <w:w w:val="122"/>
        </w:rPr>
        <w:t>C</w:t>
      </w:r>
      <w:r>
        <w:rPr>
          <w:color w:val="484848"/>
          <w:spacing w:val="-1"/>
          <w:w w:val="88"/>
        </w:rPr>
        <w:t>oo</w:t>
      </w:r>
      <w:r>
        <w:rPr>
          <w:color w:val="484848"/>
          <w:spacing w:val="-1"/>
          <w:w w:val="100"/>
        </w:rPr>
        <w:t>k</w:t>
      </w:r>
      <w:r>
        <w:rPr>
          <w:color w:val="484848"/>
          <w:spacing w:val="-1"/>
          <w:w w:val="55"/>
        </w:rPr>
        <w:t>i</w:t>
      </w:r>
      <w:r>
        <w:rPr>
          <w:color w:val="484848"/>
          <w:w w:val="88"/>
        </w:rPr>
        <w:t>e</w:t>
      </w:r>
      <w:r>
        <w:rPr>
          <w:color w:val="484848"/>
        </w:rPr>
        <w:t xml:space="preserve"> </w:t>
      </w:r>
      <w:r>
        <w:rPr>
          <w:color w:val="484848"/>
          <w:spacing w:val="-3"/>
          <w:w w:val="100"/>
        </w:rPr>
        <w:t>还没有过期的情</w:t>
      </w:r>
      <w:r>
        <w:rPr>
          <w:color w:val="484848"/>
          <w:spacing w:val="-3"/>
        </w:rPr>
        <w:t xml:space="preserve">况下，攻击者伪造一个链接地址发送受害者并欺骗让其点击，从而形成 </w:t>
      </w:r>
      <w:r>
        <w:rPr>
          <w:color w:val="484848"/>
        </w:rPr>
        <w:t>CSRF</w:t>
      </w:r>
      <w:r>
        <w:rPr>
          <w:color w:val="484848"/>
          <w:spacing w:val="3"/>
        </w:rPr>
        <w:t xml:space="preserve"> 攻击。XSS</w:t>
      </w:r>
      <w:r>
        <w:rPr>
          <w:color w:val="484848"/>
          <w:spacing w:val="-9"/>
        </w:rPr>
        <w:t xml:space="preserve"> 防御的总体思路是：对输入</w:t>
      </w:r>
      <w:r>
        <w:rPr>
          <w:color w:val="484848"/>
          <w:w w:val="95"/>
        </w:rPr>
        <w:t>(</w:t>
      </w:r>
      <w:r>
        <w:rPr>
          <w:color w:val="484848"/>
          <w:spacing w:val="55"/>
        </w:rPr>
        <w:t>和</w:t>
      </w:r>
      <w:r>
        <w:rPr>
          <w:color w:val="484848"/>
          <w:w w:val="105"/>
        </w:rPr>
        <w:t>URL</w:t>
      </w:r>
      <w:r>
        <w:rPr>
          <w:color w:val="484848"/>
          <w:spacing w:val="-54"/>
          <w:w w:val="105"/>
        </w:rPr>
        <w:t xml:space="preserve"> </w:t>
      </w:r>
      <w:r>
        <w:rPr>
          <w:color w:val="484848"/>
          <w:spacing w:val="-2"/>
        </w:rPr>
        <w:t>参数</w:t>
      </w:r>
      <w:r>
        <w:rPr>
          <w:color w:val="484848"/>
          <w:w w:val="95"/>
        </w:rPr>
        <w:t>)</w:t>
      </w:r>
      <w:r>
        <w:rPr>
          <w:color w:val="484848"/>
          <w:spacing w:val="-5"/>
        </w:rPr>
        <w:t>进行过滤，对输出进行编码。也就是对提</w:t>
      </w:r>
      <w:r>
        <w:rPr>
          <w:color w:val="484848"/>
          <w:spacing w:val="-13"/>
        </w:rPr>
        <w:t xml:space="preserve">交的所有内容进行过滤，对 </w:t>
      </w:r>
      <w:r>
        <w:rPr>
          <w:color w:val="484848"/>
        </w:rPr>
        <w:t>url</w:t>
      </w:r>
      <w:r>
        <w:rPr>
          <w:color w:val="484848"/>
          <w:spacing w:val="-13"/>
        </w:rPr>
        <w:t xml:space="preserve"> 中的参数进行过滤，过滤掉会导致脚本执行的相关内容； </w:t>
      </w:r>
      <w:r>
        <w:rPr>
          <w:color w:val="484848"/>
          <w:spacing w:val="-3"/>
          <w:w w:val="100"/>
        </w:rPr>
        <w:t>然后对动态输出到页面的内容进行</w:t>
      </w:r>
      <w:r>
        <w:rPr>
          <w:color w:val="484848"/>
          <w:spacing w:val="-55"/>
        </w:rPr>
        <w:t xml:space="preserve"> </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7"/>
        </w:rPr>
        <w:t xml:space="preserve"> </w:t>
      </w:r>
      <w:r>
        <w:rPr>
          <w:color w:val="484848"/>
          <w:spacing w:val="-3"/>
          <w:w w:val="100"/>
        </w:rPr>
        <w:t xml:space="preserve">编码，使脚本无法在浏览器中执行。虽然对输 </w:t>
      </w:r>
      <w:r>
        <w:rPr>
          <w:color w:val="484848"/>
          <w:spacing w:val="-1"/>
        </w:rPr>
        <w:t>入过滤可以被绕过，但是也还是会拦截很大一部分的</w:t>
      </w:r>
      <w:r>
        <w:rPr>
          <w:color w:val="484848"/>
        </w:rPr>
        <w:t>XSS</w:t>
      </w:r>
      <w:r>
        <w:rPr>
          <w:color w:val="484848"/>
          <w:spacing w:val="-15"/>
        </w:rPr>
        <w:t xml:space="preserve"> 攻击。</w:t>
      </w:r>
    </w:p>
    <w:p>
      <w:pPr>
        <w:pStyle w:val="7"/>
        <w:spacing w:line="266" w:lineRule="auto"/>
        <w:ind w:right="337"/>
      </w:pPr>
      <w:r>
        <w:rPr>
          <w:color w:val="484848"/>
          <w:spacing w:val="21"/>
          <w:w w:val="100"/>
        </w:rPr>
        <w:t>防御</w:t>
      </w:r>
      <w:r>
        <w:rPr>
          <w:color w:val="484848"/>
          <w:spacing w:val="-1"/>
          <w:w w:val="122"/>
        </w:rPr>
        <w:t>C</w:t>
      </w:r>
      <w:r>
        <w:rPr>
          <w:color w:val="484848"/>
          <w:spacing w:val="-1"/>
          <w:w w:val="100"/>
        </w:rPr>
        <w:t>S</w:t>
      </w:r>
      <w:r>
        <w:rPr>
          <w:color w:val="484848"/>
          <w:spacing w:val="-1"/>
          <w:w w:val="133"/>
        </w:rPr>
        <w:t>R</w:t>
      </w:r>
      <w:r>
        <w:rPr>
          <w:color w:val="484848"/>
          <w:w w:val="111"/>
        </w:rPr>
        <w:t>F</w:t>
      </w:r>
      <w:r>
        <w:rPr>
          <w:color w:val="484848"/>
        </w:rPr>
        <w:t xml:space="preserve"> </w:t>
      </w:r>
      <w:r>
        <w:rPr>
          <w:color w:val="484848"/>
          <w:spacing w:val="-12"/>
          <w:w w:val="100"/>
        </w:rPr>
        <w:t>攻击主要有三种策略：验证</w:t>
      </w:r>
      <w:r>
        <w:rPr>
          <w:color w:val="484848"/>
          <w:spacing w:val="-12"/>
        </w:rPr>
        <w:t xml:space="preserve"> </w:t>
      </w:r>
      <w:r>
        <w:rPr>
          <w:color w:val="484848"/>
          <w:spacing w:val="-1"/>
          <w:w w:val="144"/>
        </w:rPr>
        <w:t>H</w:t>
      </w:r>
      <w:r>
        <w:rPr>
          <w:color w:val="484848"/>
          <w:spacing w:val="-1"/>
          <w:w w:val="111"/>
        </w:rPr>
        <w:t>TT</w:t>
      </w:r>
      <w:r>
        <w:rPr>
          <w:color w:val="484848"/>
          <w:w w:val="111"/>
        </w:rPr>
        <w:t>P</w:t>
      </w:r>
      <w:r>
        <w:rPr>
          <w:color w:val="484848"/>
          <w:spacing w:val="-60"/>
        </w:rPr>
        <w:t xml:space="preserve"> </w:t>
      </w:r>
      <w:r>
        <w:rPr>
          <w:color w:val="484848"/>
          <w:spacing w:val="-1"/>
          <w:w w:val="133"/>
        </w:rPr>
        <w:t>R</w:t>
      </w:r>
      <w:r>
        <w:rPr>
          <w:color w:val="484848"/>
          <w:spacing w:val="-1"/>
          <w:w w:val="88"/>
        </w:rPr>
        <w:t>e</w:t>
      </w:r>
      <w:r>
        <w:rPr>
          <w:color w:val="484848"/>
          <w:spacing w:val="-1"/>
          <w:w w:val="55"/>
        </w:rPr>
        <w:t>f</w:t>
      </w:r>
      <w:r>
        <w:rPr>
          <w:color w:val="484848"/>
          <w:spacing w:val="-1"/>
          <w:w w:val="88"/>
        </w:rPr>
        <w:t>e</w:t>
      </w:r>
      <w:r>
        <w:rPr>
          <w:color w:val="484848"/>
          <w:spacing w:val="-1"/>
          <w:w w:val="66"/>
        </w:rPr>
        <w:t>r</w:t>
      </w:r>
      <w:r>
        <w:rPr>
          <w:color w:val="484848"/>
          <w:spacing w:val="-1"/>
          <w:w w:val="88"/>
        </w:rPr>
        <w:t>e</w:t>
      </w:r>
      <w:r>
        <w:rPr>
          <w:color w:val="484848"/>
          <w:w w:val="66"/>
        </w:rPr>
        <w:t>r</w:t>
      </w:r>
      <w:r>
        <w:rPr>
          <w:color w:val="484848"/>
        </w:rPr>
        <w:t xml:space="preserve"> </w:t>
      </w:r>
      <w:r>
        <w:rPr>
          <w:color w:val="484848"/>
          <w:spacing w:val="-14"/>
          <w:w w:val="100"/>
        </w:rPr>
        <w:t>字段；在请求地址中添加</w:t>
      </w:r>
      <w:r>
        <w:rPr>
          <w:color w:val="484848"/>
          <w:spacing w:val="-14"/>
        </w:rPr>
        <w:t xml:space="preserve"> </w:t>
      </w:r>
      <w:r>
        <w:rPr>
          <w:color w:val="484848"/>
          <w:spacing w:val="-1"/>
          <w:w w:val="55"/>
        </w:rPr>
        <w:t>t</w:t>
      </w:r>
      <w:r>
        <w:rPr>
          <w:color w:val="484848"/>
          <w:spacing w:val="-1"/>
          <w:w w:val="88"/>
        </w:rPr>
        <w:t>o</w:t>
      </w:r>
      <w:r>
        <w:rPr>
          <w:color w:val="484848"/>
          <w:spacing w:val="-1"/>
          <w:w w:val="100"/>
        </w:rPr>
        <w:t>k</w:t>
      </w:r>
      <w:r>
        <w:rPr>
          <w:color w:val="484848"/>
          <w:spacing w:val="-1"/>
          <w:w w:val="88"/>
        </w:rPr>
        <w:t>e</w:t>
      </w:r>
      <w:r>
        <w:rPr>
          <w:color w:val="484848"/>
          <w:w w:val="100"/>
        </w:rPr>
        <w:t>n</w:t>
      </w:r>
      <w:r>
        <w:rPr>
          <w:color w:val="484848"/>
        </w:rPr>
        <w:t xml:space="preserve"> </w:t>
      </w:r>
      <w:r>
        <w:rPr>
          <w:color w:val="484848"/>
          <w:w w:val="100"/>
        </w:rPr>
        <w:t>并</w:t>
      </w:r>
      <w:r>
        <w:rPr>
          <w:color w:val="484848"/>
          <w:spacing w:val="-2"/>
        </w:rPr>
        <w:t xml:space="preserve">验证；在 </w:t>
      </w:r>
      <w:r>
        <w:rPr>
          <w:color w:val="484848"/>
        </w:rPr>
        <w:t>HTTP</w:t>
      </w:r>
      <w:r>
        <w:rPr>
          <w:color w:val="484848"/>
          <w:spacing w:val="-3"/>
        </w:rPr>
        <w:t xml:space="preserve"> 头中自定义属性并验证。</w:t>
      </w:r>
    </w:p>
    <w:p>
      <w:pPr>
        <w:pStyle w:val="7"/>
        <w:ind w:left="0"/>
      </w:pPr>
    </w:p>
    <w:p>
      <w:pPr>
        <w:pStyle w:val="4"/>
        <w:numPr>
          <w:ilvl w:val="1"/>
          <w:numId w:val="25"/>
        </w:numPr>
        <w:tabs>
          <w:tab w:val="left" w:pos="879"/>
          <w:tab w:val="left" w:pos="880"/>
        </w:tabs>
        <w:spacing w:before="195" w:after="0" w:line="240" w:lineRule="auto"/>
        <w:ind w:left="880" w:right="0" w:hanging="360"/>
        <w:jc w:val="left"/>
      </w:pPr>
      <w:r>
        <w:rPr>
          <w:color w:val="484848"/>
          <w:spacing w:val="-1"/>
        </w:rPr>
        <w:t xml:space="preserve">知道 </w:t>
      </w:r>
      <w:r>
        <w:rPr>
          <w:color w:val="484848"/>
        </w:rPr>
        <w:t>304</w:t>
      </w:r>
      <w:r>
        <w:rPr>
          <w:color w:val="484848"/>
          <w:spacing w:val="-2"/>
        </w:rPr>
        <w:t xml:space="preserve"> 吗，什么时候用 </w:t>
      </w:r>
      <w:r>
        <w:rPr>
          <w:color w:val="484848"/>
        </w:rPr>
        <w:t>304？</w:t>
      </w:r>
    </w:p>
    <w:p>
      <w:pPr>
        <w:pStyle w:val="6"/>
      </w:pPr>
      <w:r>
        <w:rPr>
          <w:color w:val="484848"/>
        </w:rPr>
        <w:t>参考回答：</w:t>
      </w:r>
    </w:p>
    <w:p>
      <w:pPr>
        <w:pStyle w:val="7"/>
        <w:spacing w:line="266" w:lineRule="auto"/>
        <w:ind w:right="282"/>
      </w:pPr>
      <w:r>
        <w:rPr>
          <w:color w:val="484848"/>
          <w:spacing w:val="-8"/>
        </w:rPr>
        <w:t>304</w:t>
      </w:r>
      <w:r>
        <w:rPr>
          <w:color w:val="484848"/>
          <w:spacing w:val="-6"/>
        </w:rPr>
        <w:t xml:space="preserve">：如果客户端发送了一个带条件的 </w:t>
      </w:r>
      <w:r>
        <w:rPr>
          <w:color w:val="484848"/>
        </w:rPr>
        <w:t>GET</w:t>
      </w:r>
      <w:r>
        <w:rPr>
          <w:color w:val="484848"/>
          <w:spacing w:val="-5"/>
        </w:rPr>
        <w:t xml:space="preserve"> 请求且该请求已被允许，而文档的内容</w:t>
      </w:r>
      <w:r>
        <w:rPr>
          <w:color w:val="484848"/>
        </w:rPr>
        <w:t>（自</w:t>
      </w:r>
      <w:r>
        <w:rPr>
          <w:color w:val="484848"/>
          <w:spacing w:val="-3"/>
        </w:rPr>
        <w:t>上次访问以来或者根据请求的条件</w:t>
      </w:r>
      <w:r>
        <w:rPr>
          <w:color w:val="484848"/>
        </w:rPr>
        <w:t>）</w:t>
      </w:r>
      <w:r>
        <w:rPr>
          <w:color w:val="484848"/>
          <w:spacing w:val="-6"/>
        </w:rPr>
        <w:t xml:space="preserve">并没有改变，则服务器应当返回这个 </w:t>
      </w:r>
      <w:r>
        <w:rPr>
          <w:color w:val="484848"/>
        </w:rPr>
        <w:t>304</w:t>
      </w:r>
      <w:r>
        <w:rPr>
          <w:color w:val="484848"/>
          <w:spacing w:val="-12"/>
        </w:rPr>
        <w:t xml:space="preserve"> 状态码。</w:t>
      </w:r>
    </w:p>
    <w:p>
      <w:pPr>
        <w:pStyle w:val="7"/>
        <w:ind w:left="0"/>
      </w:pPr>
    </w:p>
    <w:p>
      <w:pPr>
        <w:pStyle w:val="7"/>
        <w:spacing w:before="12"/>
        <w:ind w:left="0"/>
        <w:rPr>
          <w:sz w:val="15"/>
        </w:rPr>
      </w:pPr>
    </w:p>
    <w:p>
      <w:pPr>
        <w:pStyle w:val="4"/>
        <w:numPr>
          <w:ilvl w:val="1"/>
          <w:numId w:val="25"/>
        </w:numPr>
        <w:tabs>
          <w:tab w:val="left" w:pos="879"/>
          <w:tab w:val="left" w:pos="880"/>
        </w:tabs>
        <w:spacing w:before="0" w:after="0" w:line="240" w:lineRule="auto"/>
        <w:ind w:left="880" w:right="0" w:hanging="360"/>
        <w:jc w:val="left"/>
      </w:pPr>
      <w:r>
        <w:rPr>
          <w:color w:val="484848"/>
        </w:rPr>
        <w:t>具体有哪些请求头是跟缓存相关的</w:t>
      </w:r>
    </w:p>
    <w:p>
      <w:pPr>
        <w:pStyle w:val="6"/>
        <w:spacing w:before="174"/>
      </w:pPr>
      <w:r>
        <w:rPr>
          <w:color w:val="484848"/>
        </w:rPr>
        <w:t>参考回答：</w:t>
      </w:r>
    </w:p>
    <w:p>
      <w:pPr>
        <w:pStyle w:val="7"/>
        <w:spacing w:line="272" w:lineRule="exact"/>
      </w:pPr>
      <w:r>
        <w:rPr>
          <w:color w:val="484848"/>
        </w:rPr>
        <w:t>缓存分为两种：强缓存和协商缓存，根据响应的 header 内容来决定。</w:t>
      </w:r>
    </w:p>
    <w:p>
      <w:pPr>
        <w:pStyle w:val="7"/>
        <w:spacing w:before="30" w:line="266" w:lineRule="auto"/>
        <w:ind w:right="300"/>
      </w:pPr>
      <w:r>
        <w:rPr>
          <w:color w:val="484848"/>
          <w:w w:val="90"/>
        </w:rPr>
        <w:t xml:space="preserve">强缓存相关字段有expires，cache-control。如果cache-control 与expires 同时存在的话， </w:t>
      </w:r>
      <w:r>
        <w:rPr>
          <w:color w:val="484848"/>
        </w:rPr>
        <w:t>cache-control 的优先级高于expires。</w:t>
      </w:r>
    </w:p>
    <w:p>
      <w:pPr>
        <w:pStyle w:val="7"/>
        <w:spacing w:line="280" w:lineRule="exact"/>
      </w:pPr>
      <w:r>
        <w:rPr>
          <w:color w:val="484848"/>
          <w:spacing w:val="3"/>
          <w:w w:val="100"/>
        </w:rPr>
        <w:t>协商缓存相关字段有</w:t>
      </w:r>
      <w:r>
        <w:rPr>
          <w:color w:val="484848"/>
          <w:spacing w:val="-1"/>
          <w:w w:val="111"/>
        </w:rPr>
        <w:t>L</w:t>
      </w:r>
      <w:r>
        <w:rPr>
          <w:color w:val="484848"/>
          <w:spacing w:val="-1"/>
          <w:w w:val="88"/>
        </w:rPr>
        <w:t>a</w:t>
      </w:r>
      <w:r>
        <w:rPr>
          <w:color w:val="484848"/>
          <w:spacing w:val="-1"/>
          <w:w w:val="77"/>
        </w:rPr>
        <w:t>s</w:t>
      </w:r>
      <w:r>
        <w:rPr>
          <w:color w:val="484848"/>
          <w:spacing w:val="-1"/>
          <w:w w:val="55"/>
        </w:rPr>
        <w:t>t</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spacing w:val="-1"/>
          <w:w w:val="100"/>
        </w:rPr>
        <w:t>d</w:t>
      </w:r>
      <w:r>
        <w:rPr>
          <w:color w:val="484848"/>
          <w:spacing w:val="-1"/>
          <w:w w:val="55"/>
        </w:rPr>
        <w:t>/</w:t>
      </w:r>
      <w:r>
        <w:rPr>
          <w:color w:val="484848"/>
          <w:spacing w:val="-1"/>
          <w:w w:val="66"/>
        </w:rPr>
        <w:t>I</w:t>
      </w:r>
      <w:r>
        <w:rPr>
          <w:color w:val="484848"/>
          <w:spacing w:val="-1"/>
          <w:w w:val="55"/>
        </w:rPr>
        <w:t>f</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spacing w:val="-1"/>
          <w:w w:val="100"/>
        </w:rPr>
        <w:t>d</w:t>
      </w:r>
      <w:r>
        <w:rPr>
          <w:color w:val="484848"/>
          <w:spacing w:val="-1"/>
          <w:w w:val="109"/>
        </w:rPr>
        <w:t>-</w:t>
      </w:r>
      <w:r>
        <w:rPr>
          <w:color w:val="484848"/>
          <w:spacing w:val="-1"/>
          <w:w w:val="100"/>
        </w:rPr>
        <w:t>S</w:t>
      </w:r>
      <w:r>
        <w:rPr>
          <w:color w:val="484848"/>
          <w:spacing w:val="-1"/>
          <w:w w:val="55"/>
        </w:rPr>
        <w:t>i</w:t>
      </w:r>
      <w:r>
        <w:rPr>
          <w:color w:val="484848"/>
          <w:spacing w:val="-1"/>
          <w:w w:val="100"/>
        </w:rPr>
        <w:t>n</w:t>
      </w:r>
      <w:r>
        <w:rPr>
          <w:color w:val="484848"/>
          <w:spacing w:val="-1"/>
          <w:w w:val="88"/>
        </w:rPr>
        <w:t>c</w:t>
      </w:r>
      <w:r>
        <w:rPr>
          <w:color w:val="484848"/>
          <w:spacing w:val="-2"/>
          <w:w w:val="88"/>
        </w:rPr>
        <w:t>e</w:t>
      </w:r>
      <w:r>
        <w:rPr>
          <w:color w:val="484848"/>
          <w:spacing w:val="-1"/>
          <w:w w:val="100"/>
        </w:rPr>
        <w:t>，</w:t>
      </w:r>
      <w:r>
        <w:rPr>
          <w:color w:val="484848"/>
          <w:spacing w:val="-1"/>
          <w:w w:val="122"/>
        </w:rPr>
        <w:t>E</w:t>
      </w:r>
      <w:r>
        <w:rPr>
          <w:color w:val="484848"/>
          <w:spacing w:val="-1"/>
          <w:w w:val="55"/>
        </w:rPr>
        <w:t>t</w:t>
      </w:r>
      <w:r>
        <w:rPr>
          <w:color w:val="484848"/>
          <w:spacing w:val="-1"/>
          <w:w w:val="88"/>
        </w:rPr>
        <w:t>ag</w:t>
      </w:r>
      <w:r>
        <w:rPr>
          <w:color w:val="484848"/>
          <w:spacing w:val="-1"/>
          <w:w w:val="55"/>
        </w:rPr>
        <w:t>/</w:t>
      </w:r>
      <w:r>
        <w:rPr>
          <w:color w:val="484848"/>
          <w:spacing w:val="-1"/>
          <w:w w:val="66"/>
        </w:rPr>
        <w:t>I</w:t>
      </w:r>
      <w:r>
        <w:rPr>
          <w:color w:val="484848"/>
          <w:spacing w:val="-1"/>
          <w:w w:val="55"/>
        </w:rPr>
        <w:t>f</w:t>
      </w:r>
      <w:r>
        <w:rPr>
          <w:color w:val="484848"/>
          <w:spacing w:val="-1"/>
          <w:w w:val="109"/>
        </w:rPr>
        <w:t>-</w:t>
      </w:r>
      <w:r>
        <w:rPr>
          <w:color w:val="484848"/>
          <w:spacing w:val="-1"/>
          <w:w w:val="133"/>
        </w:rPr>
        <w:t>N</w:t>
      </w:r>
      <w:r>
        <w:rPr>
          <w:color w:val="484848"/>
          <w:spacing w:val="-1"/>
          <w:w w:val="88"/>
        </w:rPr>
        <w:t>o</w:t>
      </w:r>
      <w:r>
        <w:rPr>
          <w:color w:val="484848"/>
          <w:spacing w:val="-1"/>
          <w:w w:val="100"/>
        </w:rPr>
        <w:t>n</w:t>
      </w:r>
      <w:r>
        <w:rPr>
          <w:color w:val="484848"/>
          <w:spacing w:val="-1"/>
          <w:w w:val="88"/>
        </w:rPr>
        <w:t>e</w:t>
      </w:r>
      <w:r>
        <w:rPr>
          <w:color w:val="484848"/>
          <w:spacing w:val="-1"/>
          <w:w w:val="109"/>
        </w:rPr>
        <w:t>-</w:t>
      </w:r>
      <w:r>
        <w:rPr>
          <w:color w:val="484848"/>
          <w:spacing w:val="-1"/>
          <w:w w:val="156"/>
        </w:rPr>
        <w:t>M</w:t>
      </w:r>
      <w:r>
        <w:rPr>
          <w:color w:val="484848"/>
          <w:spacing w:val="-1"/>
          <w:w w:val="88"/>
        </w:rPr>
        <w:t>a</w:t>
      </w:r>
      <w:r>
        <w:rPr>
          <w:color w:val="484848"/>
          <w:spacing w:val="-1"/>
          <w:w w:val="55"/>
        </w:rPr>
        <w:t>t</w:t>
      </w:r>
      <w:r>
        <w:rPr>
          <w:color w:val="484848"/>
          <w:spacing w:val="-1"/>
          <w:w w:val="88"/>
        </w:rPr>
        <w:t>c</w:t>
      </w:r>
      <w:r>
        <w:rPr>
          <w:color w:val="484848"/>
          <w:w w:val="100"/>
        </w:rPr>
        <w:t>h</w:t>
      </w:r>
    </w:p>
    <w:p>
      <w:pPr>
        <w:pStyle w:val="7"/>
        <w:ind w:left="0"/>
      </w:pPr>
    </w:p>
    <w:p>
      <w:pPr>
        <w:pStyle w:val="7"/>
        <w:spacing w:before="3"/>
        <w:ind w:left="0"/>
        <w:rPr>
          <w:sz w:val="19"/>
        </w:rPr>
      </w:pPr>
    </w:p>
    <w:p>
      <w:pPr>
        <w:pStyle w:val="4"/>
        <w:numPr>
          <w:ilvl w:val="1"/>
          <w:numId w:val="25"/>
        </w:numPr>
        <w:tabs>
          <w:tab w:val="left" w:pos="879"/>
          <w:tab w:val="left" w:pos="880"/>
        </w:tabs>
        <w:spacing w:before="0" w:after="0" w:line="240" w:lineRule="auto"/>
        <w:ind w:left="880" w:right="0" w:hanging="360"/>
        <w:jc w:val="left"/>
      </w:pPr>
      <w:r>
        <w:rPr>
          <w:color w:val="484848"/>
        </w:rPr>
        <w:t>cookie</w:t>
      </w:r>
      <w:r>
        <w:rPr>
          <w:color w:val="484848"/>
          <w:spacing w:val="-3"/>
        </w:rPr>
        <w:t xml:space="preserve"> 和 </w:t>
      </w:r>
      <w:r>
        <w:rPr>
          <w:color w:val="484848"/>
        </w:rPr>
        <w:t>session</w:t>
      </w:r>
      <w:r>
        <w:rPr>
          <w:color w:val="484848"/>
          <w:spacing w:val="-2"/>
        </w:rPr>
        <w:t xml:space="preserve"> 的区别</w:t>
      </w:r>
    </w:p>
    <w:p>
      <w:pPr>
        <w:spacing w:after="0" w:line="240" w:lineRule="auto"/>
        <w:jc w:val="left"/>
        <w:sectPr>
          <w:pgSz w:w="11910" w:h="16840"/>
          <w:pgMar w:top="1380" w:right="1460" w:bottom="1520" w:left="1640" w:header="0" w:footer="963" w:gutter="0"/>
        </w:sectPr>
      </w:pPr>
    </w:p>
    <w:p>
      <w:pPr>
        <w:pStyle w:val="6"/>
        <w:spacing w:before="0" w:line="373" w:lineRule="exact"/>
      </w:pPr>
      <w:r>
        <w:rPr>
          <w:color w:val="484848"/>
        </w:rPr>
        <w:t>参考回答：</w:t>
      </w:r>
    </w:p>
    <w:p>
      <w:pPr>
        <w:pStyle w:val="18"/>
        <w:numPr>
          <w:ilvl w:val="0"/>
          <w:numId w:val="26"/>
        </w:numPr>
        <w:tabs>
          <w:tab w:val="left" w:pos="541"/>
          <w:tab w:val="left" w:pos="542"/>
        </w:tabs>
        <w:spacing w:before="0" w:after="0" w:line="272" w:lineRule="exact"/>
        <w:ind w:left="541" w:right="0" w:hanging="382"/>
        <w:jc w:val="left"/>
        <w:rPr>
          <w:rFonts w:hint="eastAsia" w:ascii="宋体" w:eastAsia="宋体"/>
          <w:sz w:val="22"/>
        </w:rPr>
      </w:pPr>
      <w:r>
        <w:rPr>
          <w:rFonts w:hint="eastAsia" w:ascii="宋体" w:eastAsia="宋体"/>
          <w:color w:val="484848"/>
          <w:sz w:val="22"/>
        </w:rPr>
        <w:t>cookie</w:t>
      </w:r>
      <w:r>
        <w:rPr>
          <w:rFonts w:hint="eastAsia" w:ascii="宋体" w:eastAsia="宋体"/>
          <w:color w:val="484848"/>
          <w:spacing w:val="-10"/>
          <w:sz w:val="22"/>
        </w:rPr>
        <w:t xml:space="preserve"> 数据存放在客户的浏览器上，</w:t>
      </w:r>
      <w:r>
        <w:rPr>
          <w:rFonts w:hint="eastAsia" w:ascii="宋体" w:eastAsia="宋体"/>
          <w:color w:val="484848"/>
          <w:sz w:val="22"/>
        </w:rPr>
        <w:t>session</w:t>
      </w:r>
      <w:r>
        <w:rPr>
          <w:rFonts w:hint="eastAsia" w:ascii="宋体" w:eastAsia="宋体"/>
          <w:color w:val="484848"/>
          <w:spacing w:val="-10"/>
          <w:sz w:val="22"/>
        </w:rPr>
        <w:t xml:space="preserve"> 数据放在服务器上。</w:t>
      </w:r>
    </w:p>
    <w:p>
      <w:pPr>
        <w:pStyle w:val="18"/>
        <w:numPr>
          <w:ilvl w:val="0"/>
          <w:numId w:val="26"/>
        </w:numPr>
        <w:tabs>
          <w:tab w:val="left" w:pos="541"/>
          <w:tab w:val="left" w:pos="542"/>
        </w:tabs>
        <w:spacing w:before="30" w:after="0" w:line="266" w:lineRule="auto"/>
        <w:ind w:left="160" w:right="810" w:firstLine="0"/>
        <w:jc w:val="left"/>
        <w:rPr>
          <w:rFonts w:hint="eastAsia" w:ascii="宋体" w:eastAsia="宋体"/>
          <w:sz w:val="22"/>
        </w:rPr>
      </w:pPr>
      <w:r>
        <w:rPr>
          <w:rFonts w:hint="eastAsia" w:ascii="宋体" w:eastAsia="宋体"/>
          <w:color w:val="484848"/>
          <w:sz w:val="22"/>
        </w:rPr>
        <w:t>cookie</w:t>
      </w:r>
      <w:r>
        <w:rPr>
          <w:rFonts w:hint="eastAsia" w:ascii="宋体" w:eastAsia="宋体"/>
          <w:color w:val="484848"/>
          <w:spacing w:val="-2"/>
          <w:sz w:val="22"/>
        </w:rPr>
        <w:t xml:space="preserve"> 不是很安全，别人可以分析存放在本地的</w:t>
      </w:r>
      <w:r>
        <w:rPr>
          <w:rFonts w:hint="eastAsia" w:ascii="宋体" w:eastAsia="宋体"/>
          <w:color w:val="484848"/>
          <w:sz w:val="22"/>
        </w:rPr>
        <w:t>COOKIE</w:t>
      </w:r>
      <w:r>
        <w:rPr>
          <w:rFonts w:hint="eastAsia" w:ascii="宋体" w:eastAsia="宋体"/>
          <w:color w:val="484848"/>
          <w:spacing w:val="9"/>
          <w:sz w:val="22"/>
        </w:rPr>
        <w:t xml:space="preserve"> 并进行</w:t>
      </w:r>
      <w:r>
        <w:rPr>
          <w:rFonts w:hint="eastAsia" w:ascii="宋体" w:eastAsia="宋体"/>
          <w:color w:val="484848"/>
          <w:sz w:val="22"/>
        </w:rPr>
        <w:t>COOKIE</w:t>
      </w:r>
      <w:r>
        <w:rPr>
          <w:rFonts w:hint="eastAsia" w:ascii="宋体" w:eastAsia="宋体"/>
          <w:color w:val="484848"/>
          <w:spacing w:val="-6"/>
          <w:sz w:val="22"/>
        </w:rPr>
        <w:t xml:space="preserve"> 欺骗</w:t>
      </w:r>
      <w:r>
        <w:rPr>
          <w:rFonts w:hint="eastAsia" w:ascii="宋体" w:eastAsia="宋体"/>
          <w:color w:val="484848"/>
          <w:spacing w:val="3"/>
          <w:sz w:val="22"/>
        </w:rPr>
        <w:t>考虑到安全应当使用</w:t>
      </w:r>
      <w:r>
        <w:rPr>
          <w:rFonts w:hint="eastAsia" w:ascii="宋体" w:eastAsia="宋体"/>
          <w:color w:val="484848"/>
          <w:sz w:val="22"/>
        </w:rPr>
        <w:t>session。</w:t>
      </w:r>
    </w:p>
    <w:p>
      <w:pPr>
        <w:pStyle w:val="18"/>
        <w:numPr>
          <w:ilvl w:val="0"/>
          <w:numId w:val="26"/>
        </w:numPr>
        <w:tabs>
          <w:tab w:val="left" w:pos="541"/>
          <w:tab w:val="left" w:pos="542"/>
        </w:tabs>
        <w:spacing w:before="0" w:after="0" w:line="266" w:lineRule="auto"/>
        <w:ind w:left="160" w:right="337" w:firstLine="0"/>
        <w:jc w:val="left"/>
        <w:rPr>
          <w:rFonts w:hint="eastAsia" w:ascii="宋体" w:eastAsia="宋体"/>
          <w:sz w:val="22"/>
        </w:rPr>
      </w:pPr>
      <w:r>
        <w:rPr>
          <w:rFonts w:hint="eastAsia" w:ascii="宋体" w:eastAsia="宋体"/>
          <w:color w:val="484848"/>
          <w:w w:val="95"/>
          <w:sz w:val="22"/>
        </w:rPr>
        <w:t>session</w:t>
      </w:r>
      <w:r>
        <w:rPr>
          <w:rFonts w:hint="eastAsia" w:ascii="宋体" w:eastAsia="宋体"/>
          <w:color w:val="484848"/>
          <w:spacing w:val="-5"/>
          <w:w w:val="95"/>
          <w:sz w:val="22"/>
        </w:rPr>
        <w:t xml:space="preserve">  会在一定时间内保存在服务器上。当访问增多，会比较占用你服务器的性能</w:t>
      </w:r>
      <w:r>
        <w:rPr>
          <w:rFonts w:hint="eastAsia" w:ascii="宋体" w:eastAsia="宋体"/>
          <w:color w:val="484848"/>
          <w:sz w:val="22"/>
        </w:rPr>
        <w:t>考虑到减轻服务器性能方面，应当使用COOKIE。</w:t>
      </w:r>
    </w:p>
    <w:p>
      <w:pPr>
        <w:pStyle w:val="18"/>
        <w:numPr>
          <w:ilvl w:val="0"/>
          <w:numId w:val="26"/>
        </w:numPr>
        <w:tabs>
          <w:tab w:val="left" w:pos="541"/>
          <w:tab w:val="left" w:pos="542"/>
        </w:tabs>
        <w:spacing w:before="0" w:after="0" w:line="266" w:lineRule="auto"/>
        <w:ind w:left="160" w:right="572" w:firstLine="0"/>
        <w:jc w:val="left"/>
        <w:rPr>
          <w:rFonts w:hint="eastAsia" w:ascii="宋体" w:eastAsia="宋体"/>
          <w:sz w:val="22"/>
        </w:rPr>
      </w:pPr>
      <w:r>
        <w:rPr>
          <w:rFonts w:hint="eastAsia" w:ascii="宋体" w:eastAsia="宋体"/>
          <w:color w:val="484848"/>
          <w:spacing w:val="26"/>
          <w:sz w:val="22"/>
        </w:rPr>
        <w:t>单个</w:t>
      </w:r>
      <w:r>
        <w:rPr>
          <w:rFonts w:hint="eastAsia" w:ascii="宋体" w:eastAsia="宋体"/>
          <w:color w:val="484848"/>
          <w:sz w:val="22"/>
        </w:rPr>
        <w:t>cookie</w:t>
      </w:r>
      <w:r>
        <w:rPr>
          <w:rFonts w:hint="eastAsia" w:ascii="宋体" w:eastAsia="宋体"/>
          <w:color w:val="484848"/>
          <w:spacing w:val="-16"/>
          <w:sz w:val="22"/>
        </w:rPr>
        <w:t xml:space="preserve"> 保存的数据不能超过 </w:t>
      </w:r>
      <w:r>
        <w:rPr>
          <w:rFonts w:hint="eastAsia" w:ascii="宋体" w:eastAsia="宋体"/>
          <w:color w:val="484848"/>
          <w:sz w:val="22"/>
        </w:rPr>
        <w:t>4K</w:t>
      </w:r>
      <w:r>
        <w:rPr>
          <w:rFonts w:hint="eastAsia" w:ascii="宋体" w:eastAsia="宋体"/>
          <w:color w:val="484848"/>
          <w:spacing w:val="-7"/>
          <w:sz w:val="22"/>
        </w:rPr>
        <w:t xml:space="preserve">，很多浏览器都限制一个站点最多保存 </w:t>
      </w:r>
      <w:r>
        <w:rPr>
          <w:rFonts w:hint="eastAsia" w:ascii="宋体" w:eastAsia="宋体"/>
          <w:color w:val="484848"/>
          <w:sz w:val="22"/>
        </w:rPr>
        <w:t>20</w:t>
      </w:r>
      <w:r>
        <w:rPr>
          <w:rFonts w:hint="eastAsia" w:ascii="宋体" w:eastAsia="宋体"/>
          <w:color w:val="484848"/>
          <w:spacing w:val="-35"/>
          <w:sz w:val="22"/>
        </w:rPr>
        <w:t xml:space="preserve"> 个cookie。</w:t>
      </w:r>
    </w:p>
    <w:p>
      <w:pPr>
        <w:pStyle w:val="7"/>
        <w:ind w:left="0"/>
      </w:pPr>
    </w:p>
    <w:p>
      <w:pPr>
        <w:pStyle w:val="7"/>
        <w:spacing w:before="6"/>
        <w:ind w:left="0"/>
        <w:rPr>
          <w:sz w:val="16"/>
        </w:rPr>
      </w:pPr>
    </w:p>
    <w:p>
      <w:pPr>
        <w:pStyle w:val="4"/>
        <w:numPr>
          <w:ilvl w:val="1"/>
          <w:numId w:val="26"/>
        </w:numPr>
        <w:tabs>
          <w:tab w:val="left" w:pos="879"/>
          <w:tab w:val="left" w:pos="880"/>
        </w:tabs>
        <w:spacing w:before="0" w:after="0" w:line="240" w:lineRule="auto"/>
        <w:ind w:left="880" w:right="0" w:hanging="360"/>
        <w:jc w:val="left"/>
      </w:pPr>
      <w:r>
        <w:rPr>
          <w:color w:val="484848"/>
        </w:rPr>
        <w:t>cookie</w:t>
      </w:r>
      <w:r>
        <w:rPr>
          <w:color w:val="484848"/>
          <w:spacing w:val="-1"/>
        </w:rPr>
        <w:t xml:space="preserve"> 有哪些字段可以设置</w:t>
      </w:r>
    </w:p>
    <w:p>
      <w:pPr>
        <w:pStyle w:val="6"/>
      </w:pPr>
      <w:r>
        <w:rPr>
          <w:color w:val="484848"/>
        </w:rPr>
        <w:t>参考回答：</w:t>
      </w:r>
    </w:p>
    <w:p>
      <w:pPr>
        <w:pStyle w:val="7"/>
        <w:spacing w:line="266" w:lineRule="auto"/>
        <w:ind w:right="5478"/>
      </w:pPr>
      <w:r>
        <w:rPr>
          <w:color w:val="484848"/>
        </w:rPr>
        <w:t>name</w:t>
      </w:r>
      <w:r>
        <w:rPr>
          <w:color w:val="484848"/>
          <w:spacing w:val="-8"/>
        </w:rPr>
        <w:t xml:space="preserve"> 字段为一个</w:t>
      </w:r>
      <w:r>
        <w:rPr>
          <w:color w:val="484848"/>
        </w:rPr>
        <w:t>cookie</w:t>
      </w:r>
      <w:r>
        <w:rPr>
          <w:color w:val="484848"/>
          <w:spacing w:val="-20"/>
        </w:rPr>
        <w:t xml:space="preserve"> 的名称。value</w:t>
      </w:r>
      <w:r>
        <w:rPr>
          <w:color w:val="484848"/>
          <w:spacing w:val="-8"/>
        </w:rPr>
        <w:t xml:space="preserve"> 字段为一个</w:t>
      </w:r>
      <w:r>
        <w:rPr>
          <w:color w:val="484848"/>
        </w:rPr>
        <w:t>cookie</w:t>
      </w:r>
      <w:r>
        <w:rPr>
          <w:color w:val="484848"/>
          <w:spacing w:val="-24"/>
        </w:rPr>
        <w:t xml:space="preserve"> 的值。</w:t>
      </w:r>
    </w:p>
    <w:p>
      <w:pPr>
        <w:pStyle w:val="7"/>
        <w:spacing w:line="280" w:lineRule="exact"/>
      </w:pP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5"/>
        </w:rPr>
        <w:t xml:space="preserve"> </w:t>
      </w:r>
      <w:r>
        <w:rPr>
          <w:color w:val="484848"/>
          <w:spacing w:val="3"/>
          <w:w w:val="100"/>
        </w:rPr>
        <w:t>字段为可以访问此</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2"/>
          <w:w w:val="100"/>
        </w:rPr>
        <w:t>的域名。</w:t>
      </w:r>
    </w:p>
    <w:p>
      <w:pPr>
        <w:pStyle w:val="7"/>
        <w:spacing w:before="20" w:line="266" w:lineRule="auto"/>
        <w:ind w:right="320"/>
      </w:pPr>
      <w:r>
        <w:rPr>
          <w:color w:val="484848"/>
          <w:spacing w:val="-3"/>
          <w:w w:val="100"/>
        </w:rPr>
        <w:t>非顶级域名，如二级域名或者三级域名，设置的</w:t>
      </w:r>
      <w:r>
        <w:rPr>
          <w:color w:val="484848"/>
          <w:spacing w:val="-55"/>
        </w:rPr>
        <w:t xml:space="preserve"> </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52"/>
          <w:w w:val="100"/>
        </w:rPr>
        <w:t>的</w:t>
      </w: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5"/>
        </w:rPr>
        <w:t xml:space="preserve"> </w:t>
      </w:r>
      <w:r>
        <w:rPr>
          <w:color w:val="484848"/>
          <w:spacing w:val="-3"/>
          <w:w w:val="100"/>
        </w:rPr>
        <w:t>只能为顶级域名或者</w:t>
      </w:r>
      <w:r>
        <w:rPr>
          <w:color w:val="484848"/>
          <w:spacing w:val="-2"/>
          <w:w w:val="95"/>
        </w:rPr>
        <w:t xml:space="preserve">二级域名或者三级域名本身，不能设置其他二级域名的 </w:t>
      </w:r>
      <w:r>
        <w:rPr>
          <w:color w:val="484848"/>
          <w:w w:val="95"/>
        </w:rPr>
        <w:t>cookie</w:t>
      </w:r>
      <w:r>
        <w:rPr>
          <w:color w:val="484848"/>
          <w:spacing w:val="17"/>
          <w:w w:val="95"/>
        </w:rPr>
        <w:t>，否则</w:t>
      </w:r>
      <w:r>
        <w:rPr>
          <w:color w:val="484848"/>
          <w:w w:val="95"/>
        </w:rPr>
        <w:t>cookie</w:t>
      </w:r>
      <w:r>
        <w:rPr>
          <w:color w:val="484848"/>
          <w:spacing w:val="4"/>
          <w:w w:val="95"/>
        </w:rPr>
        <w:t xml:space="preserve"> 无法生成。</w:t>
      </w:r>
      <w:r>
        <w:rPr>
          <w:color w:val="484848"/>
          <w:spacing w:val="3"/>
          <w:w w:val="100"/>
        </w:rPr>
        <w:t>顶级域名只能设置</w:t>
      </w: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5"/>
        </w:rPr>
        <w:t xml:space="preserve"> </w:t>
      </w:r>
      <w:r>
        <w:rPr>
          <w:color w:val="484848"/>
          <w:spacing w:val="-11"/>
          <w:w w:val="100"/>
        </w:rPr>
        <w:t>为顶级域名，不能设置为二级域名或者三级域名，否则</w:t>
      </w:r>
      <w:r>
        <w:rPr>
          <w:color w:val="484848"/>
          <w:spacing w:val="-11"/>
        </w:rPr>
        <w:t xml:space="preserve"> </w:t>
      </w:r>
      <w:r>
        <w:rPr>
          <w:color w:val="484848"/>
          <w:spacing w:val="-1"/>
          <w:w w:val="88"/>
        </w:rPr>
        <w:t>coo</w:t>
      </w:r>
      <w:r>
        <w:rPr>
          <w:color w:val="484848"/>
          <w:spacing w:val="-1"/>
          <w:w w:val="100"/>
        </w:rPr>
        <w:t>k</w:t>
      </w:r>
      <w:r>
        <w:rPr>
          <w:color w:val="484848"/>
          <w:w w:val="55"/>
        </w:rPr>
        <w:t>i</w:t>
      </w:r>
      <w:r>
        <w:rPr>
          <w:color w:val="484848"/>
          <w:w w:val="88"/>
        </w:rPr>
        <w:t>e</w:t>
      </w:r>
      <w:r>
        <w:rPr>
          <w:color w:val="484848"/>
          <w:spacing w:val="-2"/>
        </w:rPr>
        <w:t>无法生成。</w:t>
      </w:r>
    </w:p>
    <w:p>
      <w:pPr>
        <w:pStyle w:val="7"/>
        <w:spacing w:line="266" w:lineRule="auto"/>
        <w:ind w:right="428"/>
        <w:jc w:val="both"/>
      </w:pPr>
      <w:r>
        <w:rPr>
          <w:color w:val="484848"/>
          <w:spacing w:val="-3"/>
          <w:w w:val="100"/>
        </w:rPr>
        <w:t>二级域名能读取设置了</w:t>
      </w:r>
      <w:r>
        <w:rPr>
          <w:color w:val="484848"/>
          <w:spacing w:val="-55"/>
        </w:rPr>
        <w:t xml:space="preserve"> </w:t>
      </w: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8"/>
        </w:rPr>
        <w:t xml:space="preserve"> </w:t>
      </w:r>
      <w:r>
        <w:rPr>
          <w:color w:val="484848"/>
          <w:spacing w:val="-3"/>
          <w:w w:val="100"/>
        </w:rPr>
        <w:t>为顶级域名或者自身的</w:t>
      </w:r>
      <w:r>
        <w:rPr>
          <w:color w:val="484848"/>
          <w:spacing w:val="-55"/>
        </w:rPr>
        <w:t xml:space="preserve"> </w:t>
      </w:r>
      <w:r>
        <w:rPr>
          <w:color w:val="484848"/>
          <w:spacing w:val="-1"/>
          <w:w w:val="88"/>
        </w:rPr>
        <w:t>coo</w:t>
      </w:r>
      <w:r>
        <w:rPr>
          <w:color w:val="484848"/>
          <w:spacing w:val="-1"/>
          <w:w w:val="100"/>
        </w:rPr>
        <w:t>k</w:t>
      </w:r>
      <w:r>
        <w:rPr>
          <w:color w:val="484848"/>
          <w:spacing w:val="-1"/>
          <w:w w:val="55"/>
        </w:rPr>
        <w:t>i</w:t>
      </w:r>
      <w:r>
        <w:rPr>
          <w:color w:val="484848"/>
          <w:spacing w:val="-1"/>
          <w:w w:val="88"/>
        </w:rPr>
        <w:t>e</w:t>
      </w:r>
      <w:r>
        <w:rPr>
          <w:color w:val="484848"/>
          <w:spacing w:val="-3"/>
          <w:w w:val="100"/>
        </w:rPr>
        <w:t xml:space="preserve">，不能读取其他二级域名 </w:t>
      </w: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5"/>
        </w:rPr>
        <w:t xml:space="preserve"> </w:t>
      </w:r>
      <w:r>
        <w:rPr>
          <w:color w:val="484848"/>
          <w:spacing w:val="52"/>
          <w:w w:val="100"/>
        </w:rPr>
        <w:t>的</w:t>
      </w:r>
      <w:r>
        <w:rPr>
          <w:color w:val="484848"/>
          <w:spacing w:val="-1"/>
          <w:w w:val="88"/>
        </w:rPr>
        <w:t>coo</w:t>
      </w:r>
      <w:r>
        <w:rPr>
          <w:color w:val="484848"/>
          <w:spacing w:val="-1"/>
          <w:w w:val="100"/>
        </w:rPr>
        <w:t>k</w:t>
      </w:r>
      <w:r>
        <w:rPr>
          <w:color w:val="484848"/>
          <w:spacing w:val="-1"/>
          <w:w w:val="55"/>
        </w:rPr>
        <w:t>i</w:t>
      </w:r>
      <w:r>
        <w:rPr>
          <w:color w:val="484848"/>
          <w:spacing w:val="-1"/>
          <w:w w:val="88"/>
        </w:rPr>
        <w:t>e</w:t>
      </w:r>
      <w:r>
        <w:rPr>
          <w:color w:val="484848"/>
          <w:spacing w:val="8"/>
          <w:w w:val="100"/>
        </w:rPr>
        <w:t>。所以要想</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3"/>
          <w:w w:val="100"/>
        </w:rPr>
        <w:t>在多个二级域名中共享，需要设置</w:t>
      </w:r>
      <w:r>
        <w:rPr>
          <w:color w:val="484848"/>
          <w:spacing w:val="-55"/>
        </w:rPr>
        <w:t xml:space="preserve"> </w:t>
      </w: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5"/>
        </w:rPr>
        <w:t xml:space="preserve"> </w:t>
      </w:r>
      <w:r>
        <w:rPr>
          <w:color w:val="484848"/>
          <w:spacing w:val="-2"/>
          <w:w w:val="100"/>
        </w:rPr>
        <w:t>为顶级域</w:t>
      </w:r>
      <w:r>
        <w:rPr>
          <w:color w:val="484848"/>
          <w:spacing w:val="-6"/>
        </w:rPr>
        <w:t xml:space="preserve">名，这样就可以在所有二级域名里面或者到这个 </w:t>
      </w:r>
      <w:r>
        <w:rPr>
          <w:color w:val="484848"/>
        </w:rPr>
        <w:t>cookie</w:t>
      </w:r>
      <w:r>
        <w:rPr>
          <w:color w:val="484848"/>
          <w:spacing w:val="-13"/>
        </w:rPr>
        <w:t xml:space="preserve"> 的值了。</w:t>
      </w:r>
    </w:p>
    <w:p>
      <w:pPr>
        <w:pStyle w:val="7"/>
        <w:spacing w:line="266" w:lineRule="auto"/>
        <w:ind w:right="383"/>
        <w:jc w:val="both"/>
      </w:pPr>
      <w:r>
        <w:rPr>
          <w:color w:val="484848"/>
          <w:spacing w:val="3"/>
          <w:w w:val="100"/>
        </w:rPr>
        <w:t>顶级域名只能获取到</w:t>
      </w: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5"/>
        </w:rPr>
        <w:t xml:space="preserve"> </w:t>
      </w:r>
      <w:r>
        <w:rPr>
          <w:color w:val="484848"/>
          <w:spacing w:val="3"/>
          <w:w w:val="100"/>
        </w:rPr>
        <w:t>设置为顶级域名的</w:t>
      </w:r>
      <w:r>
        <w:rPr>
          <w:color w:val="484848"/>
          <w:spacing w:val="-1"/>
          <w:w w:val="88"/>
        </w:rPr>
        <w:t>coo</w:t>
      </w:r>
      <w:r>
        <w:rPr>
          <w:color w:val="484848"/>
          <w:spacing w:val="-1"/>
          <w:w w:val="100"/>
        </w:rPr>
        <w:t>k</w:t>
      </w:r>
      <w:r>
        <w:rPr>
          <w:color w:val="484848"/>
          <w:spacing w:val="-1"/>
          <w:w w:val="55"/>
        </w:rPr>
        <w:t>i</w:t>
      </w:r>
      <w:r>
        <w:rPr>
          <w:color w:val="484848"/>
          <w:spacing w:val="-1"/>
          <w:w w:val="88"/>
        </w:rPr>
        <w:t>e</w:t>
      </w:r>
      <w:r>
        <w:rPr>
          <w:color w:val="484848"/>
          <w:spacing w:val="17"/>
          <w:w w:val="100"/>
        </w:rPr>
        <w:t>，其他</w:t>
      </w: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8"/>
        </w:rPr>
        <w:t xml:space="preserve"> </w:t>
      </w:r>
      <w:r>
        <w:rPr>
          <w:color w:val="484848"/>
          <w:spacing w:val="-3"/>
          <w:w w:val="100"/>
        </w:rPr>
        <w:t>设置为二级域名的</w:t>
      </w:r>
      <w:r>
        <w:rPr>
          <w:color w:val="484848"/>
          <w:spacing w:val="-2"/>
        </w:rPr>
        <w:t>无法获取。</w:t>
      </w:r>
    </w:p>
    <w:p>
      <w:pPr>
        <w:pStyle w:val="7"/>
        <w:spacing w:line="266" w:lineRule="auto"/>
        <w:ind w:right="337"/>
        <w:jc w:val="both"/>
      </w:pPr>
      <w:r>
        <w:rPr>
          <w:color w:val="484848"/>
          <w:spacing w:val="-1"/>
          <w:w w:val="100"/>
        </w:rPr>
        <w:t>p</w:t>
      </w:r>
      <w:r>
        <w:rPr>
          <w:color w:val="484848"/>
          <w:spacing w:val="-1"/>
          <w:w w:val="88"/>
        </w:rPr>
        <w:t>a</w:t>
      </w:r>
      <w:r>
        <w:rPr>
          <w:color w:val="484848"/>
          <w:spacing w:val="-1"/>
          <w:w w:val="55"/>
        </w:rPr>
        <w:t>t</w:t>
      </w:r>
      <w:r>
        <w:rPr>
          <w:color w:val="484848"/>
          <w:w w:val="100"/>
        </w:rPr>
        <w:t>h</w:t>
      </w:r>
      <w:r>
        <w:rPr>
          <w:color w:val="484848"/>
          <w:spacing w:val="-57"/>
        </w:rPr>
        <w:t xml:space="preserve"> </w:t>
      </w:r>
      <w:r>
        <w:rPr>
          <w:color w:val="484848"/>
          <w:spacing w:val="3"/>
          <w:w w:val="100"/>
        </w:rPr>
        <w:t>字段为可以访问此</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3"/>
          <w:w w:val="100"/>
        </w:rPr>
        <w:t>的页面路径。</w:t>
      </w:r>
      <w:r>
        <w:rPr>
          <w:color w:val="484848"/>
          <w:spacing w:val="-55"/>
        </w:rPr>
        <w:t xml:space="preserve"> </w:t>
      </w:r>
      <w:r>
        <w:rPr>
          <w:color w:val="484848"/>
          <w:spacing w:val="27"/>
          <w:w w:val="100"/>
        </w:rPr>
        <w:t>比如</w:t>
      </w: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8"/>
        </w:rPr>
        <w:t xml:space="preserve"> </w:t>
      </w:r>
      <w:r>
        <w:rPr>
          <w:color w:val="484848"/>
          <w:spacing w:val="55"/>
          <w:w w:val="100"/>
        </w:rPr>
        <w:t>是</w:t>
      </w:r>
      <w:r>
        <w:rPr>
          <w:color w:val="484848"/>
          <w:spacing w:val="-1"/>
          <w:w w:val="88"/>
        </w:rPr>
        <w:t>a</w:t>
      </w:r>
      <w:r>
        <w:rPr>
          <w:color w:val="484848"/>
          <w:spacing w:val="-1"/>
          <w:w w:val="100"/>
        </w:rPr>
        <w:t>b</w:t>
      </w:r>
      <w:r>
        <w:rPr>
          <w:color w:val="484848"/>
          <w:spacing w:val="-1"/>
          <w:w w:val="88"/>
        </w:rPr>
        <w:t>c</w:t>
      </w:r>
      <w:r>
        <w:rPr>
          <w:color w:val="484848"/>
          <w:spacing w:val="-1"/>
          <w:w w:val="50"/>
        </w:rPr>
        <w:t>.</w:t>
      </w:r>
      <w:r>
        <w:rPr>
          <w:color w:val="484848"/>
          <w:spacing w:val="-1"/>
          <w:w w:val="88"/>
        </w:rPr>
        <w:t>co</w:t>
      </w:r>
      <w:r>
        <w:rPr>
          <w:color w:val="484848"/>
          <w:spacing w:val="-1"/>
          <w:w w:val="144"/>
        </w:rPr>
        <w:t>m</w:t>
      </w:r>
      <w:r>
        <w:rPr>
          <w:color w:val="484848"/>
          <w:spacing w:val="-1"/>
          <w:w w:val="50"/>
        </w:rPr>
        <w:t>,</w:t>
      </w:r>
      <w:r>
        <w:rPr>
          <w:color w:val="484848"/>
          <w:spacing w:val="-1"/>
          <w:w w:val="100"/>
        </w:rPr>
        <w:t>p</w:t>
      </w:r>
      <w:r>
        <w:rPr>
          <w:color w:val="484848"/>
          <w:spacing w:val="-1"/>
          <w:w w:val="88"/>
        </w:rPr>
        <w:t>a</w:t>
      </w:r>
      <w:r>
        <w:rPr>
          <w:color w:val="484848"/>
          <w:spacing w:val="-1"/>
          <w:w w:val="55"/>
        </w:rPr>
        <w:t>t</w:t>
      </w:r>
      <w:r>
        <w:rPr>
          <w:color w:val="484848"/>
          <w:w w:val="100"/>
        </w:rPr>
        <w:t>h</w:t>
      </w:r>
      <w:r>
        <w:rPr>
          <w:color w:val="484848"/>
          <w:spacing w:val="-55"/>
        </w:rPr>
        <w:t xml:space="preserve"> </w:t>
      </w:r>
      <w:r>
        <w:rPr>
          <w:color w:val="484848"/>
          <w:spacing w:val="-1"/>
          <w:w w:val="100"/>
        </w:rPr>
        <w:t>是</w:t>
      </w:r>
      <w:r>
        <w:rPr>
          <w:color w:val="484848"/>
          <w:spacing w:val="-1"/>
          <w:w w:val="55"/>
        </w:rPr>
        <w:t>/t</w:t>
      </w:r>
      <w:r>
        <w:rPr>
          <w:color w:val="484848"/>
          <w:spacing w:val="-1"/>
          <w:w w:val="88"/>
        </w:rPr>
        <w:t>e</w:t>
      </w:r>
      <w:r>
        <w:rPr>
          <w:color w:val="484848"/>
          <w:spacing w:val="-1"/>
          <w:w w:val="77"/>
        </w:rPr>
        <w:t>s</w:t>
      </w:r>
      <w:r>
        <w:rPr>
          <w:color w:val="484848"/>
          <w:spacing w:val="-1"/>
          <w:w w:val="55"/>
        </w:rPr>
        <w:t>t</w:t>
      </w:r>
      <w:r>
        <w:rPr>
          <w:color w:val="484848"/>
          <w:spacing w:val="-16"/>
          <w:w w:val="100"/>
        </w:rPr>
        <w:t>，那么只</w:t>
      </w:r>
      <w:r>
        <w:rPr>
          <w:color w:val="484848"/>
          <w:spacing w:val="-16"/>
        </w:rPr>
        <w:t>有/test</w:t>
      </w:r>
      <w:r>
        <w:rPr>
          <w:color w:val="484848"/>
          <w:spacing w:val="-5"/>
        </w:rPr>
        <w:t xml:space="preserve"> 路径下的页面可以读取此</w:t>
      </w:r>
      <w:r>
        <w:rPr>
          <w:color w:val="484848"/>
        </w:rPr>
        <w:t>cookie。</w:t>
      </w:r>
    </w:p>
    <w:p>
      <w:pPr>
        <w:pStyle w:val="7"/>
        <w:spacing w:line="266" w:lineRule="auto"/>
        <w:ind w:right="228"/>
      </w:pPr>
      <w:r>
        <w:rPr>
          <w:color w:val="484848"/>
          <w:spacing w:val="-1"/>
          <w:w w:val="88"/>
        </w:rPr>
        <w:t>ex</w:t>
      </w:r>
      <w:r>
        <w:rPr>
          <w:color w:val="484848"/>
          <w:spacing w:val="-1"/>
          <w:w w:val="100"/>
        </w:rPr>
        <w:t>p</w:t>
      </w:r>
      <w:r>
        <w:rPr>
          <w:color w:val="484848"/>
          <w:spacing w:val="-1"/>
          <w:w w:val="55"/>
        </w:rPr>
        <w:t>i</w:t>
      </w:r>
      <w:r>
        <w:rPr>
          <w:color w:val="484848"/>
          <w:spacing w:val="-1"/>
          <w:w w:val="66"/>
        </w:rPr>
        <w:t>r</w:t>
      </w:r>
      <w:r>
        <w:rPr>
          <w:color w:val="484848"/>
          <w:spacing w:val="-1"/>
          <w:w w:val="88"/>
        </w:rPr>
        <w:t>e</w:t>
      </w:r>
      <w:r>
        <w:rPr>
          <w:color w:val="484848"/>
          <w:spacing w:val="-1"/>
          <w:w w:val="77"/>
        </w:rPr>
        <w:t>s</w:t>
      </w:r>
      <w:r>
        <w:rPr>
          <w:color w:val="484848"/>
          <w:spacing w:val="-1"/>
          <w:w w:val="55"/>
        </w:rPr>
        <w:t>/</w:t>
      </w:r>
      <w:r>
        <w:rPr>
          <w:color w:val="484848"/>
          <w:spacing w:val="-1"/>
          <w:w w:val="156"/>
        </w:rPr>
        <w:t>M</w:t>
      </w:r>
      <w:r>
        <w:rPr>
          <w:color w:val="484848"/>
          <w:spacing w:val="-1"/>
          <w:w w:val="88"/>
        </w:rPr>
        <w:t>ax</w:t>
      </w:r>
      <w:r>
        <w:rPr>
          <w:color w:val="484848"/>
          <w:spacing w:val="-1"/>
          <w:w w:val="109"/>
        </w:rPr>
        <w:t>-</w:t>
      </w:r>
      <w:r>
        <w:rPr>
          <w:color w:val="484848"/>
          <w:spacing w:val="-1"/>
          <w:w w:val="133"/>
        </w:rPr>
        <w:t>A</w:t>
      </w:r>
      <w:r>
        <w:rPr>
          <w:color w:val="484848"/>
          <w:spacing w:val="-1"/>
          <w:w w:val="88"/>
        </w:rPr>
        <w:t>g</w:t>
      </w:r>
      <w:r>
        <w:rPr>
          <w:color w:val="484848"/>
          <w:w w:val="88"/>
        </w:rPr>
        <w:t>e</w:t>
      </w:r>
      <w:r>
        <w:rPr>
          <w:color w:val="484848"/>
          <w:spacing w:val="-57"/>
        </w:rPr>
        <w:t xml:space="preserve"> </w:t>
      </w:r>
      <w:r>
        <w:rPr>
          <w:color w:val="484848"/>
          <w:spacing w:val="12"/>
          <w:w w:val="100"/>
        </w:rPr>
        <w:t>字段为此</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8"/>
        </w:rPr>
        <w:t xml:space="preserve"> </w:t>
      </w:r>
      <w:r>
        <w:rPr>
          <w:color w:val="484848"/>
          <w:spacing w:val="-11"/>
          <w:w w:val="100"/>
        </w:rPr>
        <w:t>超时时间。若设置其值为一个时间，那么当到达此时间</w:t>
      </w:r>
      <w:r>
        <w:rPr>
          <w:color w:val="484848"/>
          <w:spacing w:val="-26"/>
          <w:w w:val="95"/>
        </w:rPr>
        <w:t xml:space="preserve">后，此 </w:t>
      </w:r>
      <w:r>
        <w:rPr>
          <w:color w:val="484848"/>
          <w:w w:val="95"/>
        </w:rPr>
        <w:t>cookie</w:t>
      </w:r>
      <w:r>
        <w:rPr>
          <w:color w:val="484848"/>
          <w:spacing w:val="-14"/>
          <w:w w:val="95"/>
        </w:rPr>
        <w:t xml:space="preserve"> 失效。不设置的话默认值是 </w:t>
      </w:r>
      <w:r>
        <w:rPr>
          <w:color w:val="484848"/>
          <w:spacing w:val="-4"/>
          <w:w w:val="95"/>
        </w:rPr>
        <w:t>Session</w:t>
      </w:r>
      <w:r>
        <w:rPr>
          <w:color w:val="484848"/>
          <w:spacing w:val="-14"/>
          <w:w w:val="95"/>
        </w:rPr>
        <w:t xml:space="preserve">，意思是 </w:t>
      </w:r>
      <w:r>
        <w:rPr>
          <w:color w:val="484848"/>
          <w:w w:val="95"/>
        </w:rPr>
        <w:t>cookie</w:t>
      </w:r>
      <w:r>
        <w:rPr>
          <w:color w:val="484848"/>
          <w:spacing w:val="-2"/>
          <w:w w:val="95"/>
        </w:rPr>
        <w:t xml:space="preserve"> 会和</w:t>
      </w:r>
      <w:r>
        <w:rPr>
          <w:color w:val="484848"/>
          <w:w w:val="95"/>
        </w:rPr>
        <w:t>session</w:t>
      </w:r>
      <w:r>
        <w:rPr>
          <w:color w:val="484848"/>
          <w:spacing w:val="-11"/>
          <w:w w:val="95"/>
        </w:rPr>
        <w:t xml:space="preserve"> 一起失效。</w:t>
      </w:r>
      <w:r>
        <w:rPr>
          <w:color w:val="484848"/>
          <w:spacing w:val="-7"/>
          <w:w w:val="95"/>
        </w:rPr>
        <w:t xml:space="preserve">当浏览器关闭(不是浏览器标签页，而是整个浏览器) 后，此 </w:t>
      </w:r>
      <w:r>
        <w:rPr>
          <w:color w:val="484848"/>
          <w:w w:val="95"/>
        </w:rPr>
        <w:t>cookie</w:t>
      </w:r>
      <w:r>
        <w:rPr>
          <w:color w:val="484848"/>
          <w:spacing w:val="-13"/>
          <w:w w:val="95"/>
        </w:rPr>
        <w:t xml:space="preserve"> 失效。</w:t>
      </w:r>
    </w:p>
    <w:p>
      <w:pPr>
        <w:pStyle w:val="7"/>
        <w:spacing w:line="279" w:lineRule="exact"/>
      </w:pPr>
      <w:r>
        <w:rPr>
          <w:color w:val="484848"/>
        </w:rPr>
        <w:t>Size 字段 此cookie 大小。</w:t>
      </w:r>
    </w:p>
    <w:p>
      <w:pPr>
        <w:pStyle w:val="7"/>
        <w:spacing w:before="20" w:line="266" w:lineRule="auto"/>
        <w:ind w:right="338"/>
      </w:pPr>
      <w:r>
        <w:rPr>
          <w:color w:val="484848"/>
          <w:spacing w:val="-1"/>
          <w:w w:val="100"/>
        </w:rPr>
        <w:t>h</w:t>
      </w:r>
      <w:r>
        <w:rPr>
          <w:color w:val="484848"/>
          <w:spacing w:val="-1"/>
          <w:w w:val="55"/>
        </w:rPr>
        <w:t>t</w:t>
      </w:r>
      <w:r>
        <w:rPr>
          <w:color w:val="484848"/>
          <w:spacing w:val="-2"/>
          <w:w w:val="55"/>
        </w:rPr>
        <w:t>t</w:t>
      </w:r>
      <w:r>
        <w:rPr>
          <w:color w:val="484848"/>
          <w:w w:val="100"/>
        </w:rPr>
        <w:t>p</w:t>
      </w:r>
      <w:r>
        <w:rPr>
          <w:color w:val="484848"/>
          <w:spacing w:val="-82"/>
        </w:rPr>
        <w:t xml:space="preserve"> </w:t>
      </w:r>
      <w:r>
        <w:rPr>
          <w:color w:val="484848"/>
          <w:spacing w:val="-1"/>
          <w:w w:val="100"/>
        </w:rPr>
        <w:t>字段</w:t>
      </w:r>
      <w:r>
        <w:rPr>
          <w:color w:val="484848"/>
          <w:spacing w:val="53"/>
        </w:rPr>
        <w:t xml:space="preserve"> </w:t>
      </w:r>
      <w:r>
        <w:rPr>
          <w:color w:val="484848"/>
          <w:spacing w:val="-1"/>
          <w:w w:val="88"/>
        </w:rPr>
        <w:t>coo</w:t>
      </w:r>
      <w:r>
        <w:rPr>
          <w:color w:val="484848"/>
          <w:spacing w:val="-1"/>
          <w:w w:val="100"/>
        </w:rPr>
        <w:t>k</w:t>
      </w:r>
      <w:r>
        <w:rPr>
          <w:color w:val="484848"/>
          <w:w w:val="55"/>
        </w:rPr>
        <w:t>i</w:t>
      </w:r>
      <w:r>
        <w:rPr>
          <w:color w:val="484848"/>
          <w:spacing w:val="27"/>
          <w:w w:val="88"/>
        </w:rPr>
        <w:t>e</w:t>
      </w:r>
      <w:r>
        <w:rPr>
          <w:color w:val="484848"/>
          <w:spacing w:val="28"/>
          <w:w w:val="100"/>
        </w:rPr>
        <w:t>的</w:t>
      </w:r>
      <w:r>
        <w:rPr>
          <w:color w:val="484848"/>
          <w:spacing w:val="-1"/>
          <w:w w:val="100"/>
        </w:rPr>
        <w:t>h</w:t>
      </w:r>
      <w:r>
        <w:rPr>
          <w:color w:val="484848"/>
          <w:spacing w:val="-1"/>
          <w:w w:val="55"/>
        </w:rPr>
        <w:t>tt</w:t>
      </w:r>
      <w:r>
        <w:rPr>
          <w:color w:val="484848"/>
          <w:spacing w:val="-1"/>
          <w:w w:val="100"/>
        </w:rPr>
        <w:t>p</w:t>
      </w:r>
      <w:r>
        <w:rPr>
          <w:color w:val="484848"/>
          <w:spacing w:val="-1"/>
          <w:w w:val="88"/>
        </w:rPr>
        <w:t>o</w:t>
      </w:r>
      <w:r>
        <w:rPr>
          <w:color w:val="484848"/>
          <w:spacing w:val="-1"/>
          <w:w w:val="100"/>
        </w:rPr>
        <w:t>n</w:t>
      </w:r>
      <w:r>
        <w:rPr>
          <w:color w:val="484848"/>
          <w:spacing w:val="-1"/>
          <w:w w:val="55"/>
        </w:rPr>
        <w:t>l</w:t>
      </w:r>
      <w:r>
        <w:rPr>
          <w:color w:val="484848"/>
          <w:spacing w:val="27"/>
          <w:w w:val="88"/>
        </w:rPr>
        <w:t>y</w:t>
      </w:r>
      <w:r>
        <w:rPr>
          <w:color w:val="484848"/>
          <w:spacing w:val="-14"/>
          <w:w w:val="100"/>
        </w:rPr>
        <w:t>属性。若此属性为</w:t>
      </w:r>
      <w:r>
        <w:rPr>
          <w:color w:val="484848"/>
          <w:spacing w:val="-1"/>
          <w:w w:val="55"/>
        </w:rPr>
        <w:t>t</w:t>
      </w:r>
      <w:r>
        <w:rPr>
          <w:color w:val="484848"/>
          <w:spacing w:val="-1"/>
          <w:w w:val="66"/>
        </w:rPr>
        <w:t>r</w:t>
      </w:r>
      <w:r>
        <w:rPr>
          <w:color w:val="484848"/>
          <w:spacing w:val="-1"/>
          <w:w w:val="100"/>
        </w:rPr>
        <w:t>u</w:t>
      </w:r>
      <w:r>
        <w:rPr>
          <w:color w:val="484848"/>
          <w:spacing w:val="-1"/>
          <w:w w:val="88"/>
        </w:rPr>
        <w:t>e</w:t>
      </w:r>
      <w:r>
        <w:rPr>
          <w:color w:val="484848"/>
          <w:spacing w:val="-19"/>
          <w:w w:val="100"/>
        </w:rPr>
        <w:t>，则只有在</w:t>
      </w:r>
      <w:r>
        <w:rPr>
          <w:color w:val="484848"/>
          <w:spacing w:val="-1"/>
          <w:w w:val="100"/>
        </w:rPr>
        <w:t>h</w:t>
      </w:r>
      <w:r>
        <w:rPr>
          <w:color w:val="484848"/>
          <w:spacing w:val="-1"/>
          <w:w w:val="55"/>
        </w:rPr>
        <w:t>t</w:t>
      </w:r>
      <w:r>
        <w:rPr>
          <w:color w:val="484848"/>
          <w:spacing w:val="-2"/>
          <w:w w:val="55"/>
        </w:rPr>
        <w:t>t</w:t>
      </w:r>
      <w:r>
        <w:rPr>
          <w:color w:val="484848"/>
          <w:w w:val="100"/>
        </w:rPr>
        <w:t>p</w:t>
      </w:r>
      <w:r>
        <w:rPr>
          <w:color w:val="484848"/>
          <w:spacing w:val="-82"/>
        </w:rPr>
        <w:t xml:space="preserve"> </w:t>
      </w:r>
      <w:r>
        <w:rPr>
          <w:color w:val="484848"/>
          <w:w w:val="100"/>
        </w:rPr>
        <w:t>请求头中会带有此</w:t>
      </w:r>
      <w:r>
        <w:rPr>
          <w:color w:val="484848"/>
          <w:spacing w:val="-1"/>
          <w:w w:val="88"/>
        </w:rPr>
        <w:t>coo</w:t>
      </w:r>
      <w:r>
        <w:rPr>
          <w:color w:val="484848"/>
          <w:spacing w:val="-1"/>
          <w:w w:val="100"/>
        </w:rPr>
        <w:t>k</w:t>
      </w:r>
      <w:r>
        <w:rPr>
          <w:color w:val="484848"/>
          <w:w w:val="55"/>
        </w:rPr>
        <w:t>i</w:t>
      </w:r>
      <w:r>
        <w:rPr>
          <w:color w:val="484848"/>
          <w:w w:val="88"/>
        </w:rPr>
        <w:t>e</w:t>
      </w:r>
      <w:r>
        <w:rPr>
          <w:color w:val="484848"/>
          <w:spacing w:val="3"/>
          <w:w w:val="100"/>
        </w:rPr>
        <w:t>的信息，而不能通过</w:t>
      </w:r>
      <w:r>
        <w:rPr>
          <w:color w:val="484848"/>
          <w:spacing w:val="-1"/>
          <w:w w:val="100"/>
        </w:rPr>
        <w:t>d</w:t>
      </w:r>
      <w:r>
        <w:rPr>
          <w:color w:val="484848"/>
          <w:spacing w:val="-1"/>
          <w:w w:val="88"/>
        </w:rPr>
        <w:t>oc</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spacing w:val="-1"/>
          <w:w w:val="50"/>
        </w:rPr>
        <w:t>.</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5"/>
        </w:rPr>
        <w:t xml:space="preserve"> </w:t>
      </w:r>
      <w:r>
        <w:rPr>
          <w:color w:val="484848"/>
          <w:spacing w:val="11"/>
          <w:w w:val="100"/>
        </w:rPr>
        <w:t>来访问此</w:t>
      </w:r>
      <w:r>
        <w:rPr>
          <w:color w:val="484848"/>
          <w:spacing w:val="-1"/>
          <w:w w:val="88"/>
        </w:rPr>
        <w:t>coo</w:t>
      </w:r>
      <w:r>
        <w:rPr>
          <w:color w:val="484848"/>
          <w:spacing w:val="-1"/>
          <w:w w:val="100"/>
        </w:rPr>
        <w:t>k</w:t>
      </w:r>
      <w:r>
        <w:rPr>
          <w:color w:val="484848"/>
          <w:spacing w:val="-1"/>
          <w:w w:val="55"/>
        </w:rPr>
        <w:t>i</w:t>
      </w:r>
      <w:r>
        <w:rPr>
          <w:color w:val="484848"/>
          <w:spacing w:val="-1"/>
          <w:w w:val="88"/>
        </w:rPr>
        <w:t>e</w:t>
      </w:r>
      <w:r>
        <w:rPr>
          <w:color w:val="484848"/>
          <w:w w:val="100"/>
        </w:rPr>
        <w:t>。</w:t>
      </w:r>
    </w:p>
    <w:p>
      <w:pPr>
        <w:pStyle w:val="7"/>
        <w:spacing w:line="280" w:lineRule="exact"/>
      </w:pPr>
      <w:r>
        <w:rPr>
          <w:color w:val="484848"/>
        </w:rPr>
        <w:t>secure 字段 设置是否只能通过https 来传递此条cookie</w:t>
      </w:r>
    </w:p>
    <w:p>
      <w:pPr>
        <w:pStyle w:val="7"/>
        <w:ind w:left="0"/>
      </w:pPr>
    </w:p>
    <w:p>
      <w:pPr>
        <w:pStyle w:val="7"/>
        <w:spacing w:before="4"/>
        <w:ind w:left="0"/>
        <w:rPr>
          <w:sz w:val="19"/>
        </w:rPr>
      </w:pPr>
    </w:p>
    <w:p>
      <w:pPr>
        <w:pStyle w:val="4"/>
        <w:numPr>
          <w:ilvl w:val="1"/>
          <w:numId w:val="26"/>
        </w:numPr>
        <w:tabs>
          <w:tab w:val="left" w:pos="879"/>
          <w:tab w:val="left" w:pos="880"/>
        </w:tabs>
        <w:spacing w:before="0" w:after="0" w:line="240" w:lineRule="auto"/>
        <w:ind w:left="880" w:right="0" w:hanging="360"/>
        <w:jc w:val="left"/>
      </w:pPr>
      <w:r>
        <w:rPr>
          <w:color w:val="484848"/>
        </w:rPr>
        <w:t>cookie</w:t>
      </w:r>
      <w:r>
        <w:rPr>
          <w:color w:val="484848"/>
          <w:spacing w:val="-1"/>
        </w:rPr>
        <w:t xml:space="preserve"> 有哪些编码方式？</w:t>
      </w:r>
    </w:p>
    <w:p>
      <w:pPr>
        <w:spacing w:before="188" w:line="225" w:lineRule="auto"/>
        <w:ind w:left="160" w:right="6225" w:firstLine="0"/>
        <w:jc w:val="left"/>
        <w:rPr>
          <w:sz w:val="22"/>
        </w:rPr>
      </w:pPr>
      <w:r>
        <w:rPr>
          <w:rFonts w:hint="eastAsia" w:ascii="Microsoft JhengHei" w:eastAsia="Microsoft JhengHei"/>
          <w:b/>
          <w:color w:val="484848"/>
          <w:sz w:val="22"/>
        </w:rPr>
        <w:t xml:space="preserve">参 考 回 答 ： </w:t>
      </w:r>
      <w:r>
        <w:rPr>
          <w:color w:val="484848"/>
          <w:w w:val="95"/>
          <w:sz w:val="22"/>
        </w:rPr>
        <w:t>encodeURI（）</w:t>
      </w:r>
    </w:p>
    <w:p>
      <w:pPr>
        <w:pStyle w:val="7"/>
        <w:ind w:left="0"/>
      </w:pPr>
    </w:p>
    <w:p>
      <w:pPr>
        <w:pStyle w:val="7"/>
        <w:spacing w:before="7"/>
        <w:ind w:left="0"/>
        <w:rPr>
          <w:sz w:val="19"/>
        </w:rPr>
      </w:pPr>
    </w:p>
    <w:p>
      <w:pPr>
        <w:pStyle w:val="4"/>
        <w:numPr>
          <w:ilvl w:val="1"/>
          <w:numId w:val="26"/>
        </w:numPr>
        <w:tabs>
          <w:tab w:val="left" w:pos="879"/>
          <w:tab w:val="left" w:pos="880"/>
        </w:tabs>
        <w:spacing w:before="0" w:after="0" w:line="240" w:lineRule="auto"/>
        <w:ind w:left="880" w:right="0" w:hanging="360"/>
        <w:jc w:val="left"/>
      </w:pPr>
      <w:r>
        <w:rPr>
          <w:color w:val="484848"/>
          <w:spacing w:val="-11"/>
        </w:rPr>
        <w:t xml:space="preserve">除了 </w:t>
      </w:r>
      <w:r>
        <w:rPr>
          <w:color w:val="484848"/>
        </w:rPr>
        <w:t>cookie</w:t>
      </w:r>
      <w:r>
        <w:rPr>
          <w:color w:val="484848"/>
          <w:spacing w:val="-3"/>
        </w:rPr>
        <w:t xml:space="preserve">，还有什么存储方式。说说 </w:t>
      </w:r>
      <w:r>
        <w:rPr>
          <w:color w:val="484848"/>
        </w:rPr>
        <w:t>cookie</w:t>
      </w:r>
      <w:r>
        <w:rPr>
          <w:color w:val="484848"/>
          <w:spacing w:val="-21"/>
        </w:rPr>
        <w:t xml:space="preserve"> 和 </w:t>
      </w:r>
      <w:r>
        <w:rPr>
          <w:color w:val="484848"/>
        </w:rPr>
        <w:t>localStorage</w:t>
      </w:r>
      <w:r>
        <w:rPr>
          <w:color w:val="484848"/>
          <w:spacing w:val="-8"/>
        </w:rPr>
        <w:t xml:space="preserve"> 的区别</w:t>
      </w:r>
    </w:p>
    <w:p>
      <w:pPr>
        <w:pStyle w:val="6"/>
        <w:spacing w:before="173" w:line="240" w:lineRule="auto"/>
      </w:pPr>
      <w:r>
        <w:rPr>
          <w:color w:val="484848"/>
        </w:rPr>
        <w:t>参考回答：</w:t>
      </w:r>
    </w:p>
    <w:p>
      <w:pPr>
        <w:spacing w:after="0" w:line="240" w:lineRule="auto"/>
        <w:sectPr>
          <w:pgSz w:w="11910" w:h="16840"/>
          <w:pgMar w:top="1380" w:right="1460" w:bottom="1500" w:left="1640" w:header="0" w:footer="963" w:gutter="0"/>
        </w:sectPr>
      </w:pPr>
    </w:p>
    <w:p>
      <w:pPr>
        <w:pStyle w:val="7"/>
        <w:spacing w:before="51" w:line="266" w:lineRule="auto"/>
        <w:ind w:right="4272"/>
      </w:pPr>
      <w:r>
        <w:rPr>
          <w:color w:val="484848"/>
          <w:spacing w:val="25"/>
          <w:w w:val="100"/>
        </w:rPr>
        <w:t>还有</w:t>
      </w:r>
      <w:r>
        <w:rPr>
          <w:color w:val="484848"/>
          <w:spacing w:val="-1"/>
          <w:w w:val="55"/>
        </w:rPr>
        <w:t>l</w:t>
      </w:r>
      <w:r>
        <w:rPr>
          <w:color w:val="484848"/>
          <w:spacing w:val="-1"/>
          <w:w w:val="88"/>
        </w:rPr>
        <w:t>o</w:t>
      </w:r>
      <w:bookmarkStart w:id="12" w:name="_bookmark21"/>
      <w:bookmarkEnd w:id="12"/>
      <w:r>
        <w:rPr>
          <w:color w:val="484848"/>
          <w:spacing w:val="-1"/>
          <w:w w:val="88"/>
        </w:rPr>
        <w:t>ca</w:t>
      </w:r>
      <w:r>
        <w:rPr>
          <w:color w:val="484848"/>
          <w:spacing w:val="-1"/>
          <w:w w:val="55"/>
        </w:rPr>
        <w:t>l</w:t>
      </w:r>
      <w:r>
        <w:rPr>
          <w:color w:val="484848"/>
          <w:spacing w:val="-1"/>
          <w:w w:val="100"/>
        </w:rPr>
        <w:t>S</w:t>
      </w:r>
      <w:r>
        <w:rPr>
          <w:color w:val="484848"/>
          <w:spacing w:val="-1"/>
          <w:w w:val="55"/>
        </w:rPr>
        <w:t>t</w:t>
      </w:r>
      <w:r>
        <w:rPr>
          <w:color w:val="484848"/>
          <w:spacing w:val="-1"/>
          <w:w w:val="88"/>
        </w:rPr>
        <w:t>o</w:t>
      </w:r>
      <w:r>
        <w:rPr>
          <w:color w:val="484848"/>
          <w:spacing w:val="-1"/>
          <w:w w:val="66"/>
        </w:rPr>
        <w:t>r</w:t>
      </w:r>
      <w:r>
        <w:rPr>
          <w:color w:val="484848"/>
          <w:spacing w:val="-1"/>
          <w:w w:val="88"/>
        </w:rPr>
        <w:t>ag</w:t>
      </w:r>
      <w:r>
        <w:rPr>
          <w:color w:val="484848"/>
          <w:spacing w:val="1"/>
          <w:w w:val="88"/>
        </w:rPr>
        <w:t>e</w:t>
      </w:r>
      <w:r>
        <w:rPr>
          <w:color w:val="484848"/>
          <w:spacing w:val="-3"/>
          <w:w w:val="100"/>
        </w:rPr>
        <w:t>，</w:t>
      </w:r>
      <w:r>
        <w:rPr>
          <w:color w:val="484848"/>
          <w:spacing w:val="-1"/>
          <w:w w:val="77"/>
        </w:rPr>
        <w:t>s</w:t>
      </w:r>
      <w:r>
        <w:rPr>
          <w:color w:val="484848"/>
          <w:spacing w:val="-1"/>
          <w:w w:val="88"/>
        </w:rPr>
        <w:t>e</w:t>
      </w:r>
      <w:r>
        <w:rPr>
          <w:color w:val="484848"/>
          <w:spacing w:val="-1"/>
          <w:w w:val="77"/>
        </w:rPr>
        <w:t>ss</w:t>
      </w:r>
      <w:r>
        <w:rPr>
          <w:color w:val="484848"/>
          <w:spacing w:val="-1"/>
          <w:w w:val="55"/>
        </w:rPr>
        <w:t>i</w:t>
      </w:r>
      <w:r>
        <w:rPr>
          <w:color w:val="484848"/>
          <w:spacing w:val="-1"/>
          <w:w w:val="88"/>
        </w:rPr>
        <w:t>o</w:t>
      </w:r>
      <w:r>
        <w:rPr>
          <w:color w:val="484848"/>
          <w:spacing w:val="-1"/>
          <w:w w:val="100"/>
        </w:rPr>
        <w:t>nS</w:t>
      </w:r>
      <w:r>
        <w:rPr>
          <w:color w:val="484848"/>
          <w:spacing w:val="-1"/>
          <w:w w:val="55"/>
        </w:rPr>
        <w:t>t</w:t>
      </w:r>
      <w:r>
        <w:rPr>
          <w:color w:val="484848"/>
          <w:spacing w:val="-1"/>
          <w:w w:val="88"/>
        </w:rPr>
        <w:t>o</w:t>
      </w:r>
      <w:r>
        <w:rPr>
          <w:color w:val="484848"/>
          <w:spacing w:val="-1"/>
          <w:w w:val="66"/>
        </w:rPr>
        <w:t>r</w:t>
      </w:r>
      <w:r>
        <w:rPr>
          <w:color w:val="484848"/>
          <w:spacing w:val="-1"/>
          <w:w w:val="88"/>
        </w:rPr>
        <w:t>ag</w:t>
      </w:r>
      <w:r>
        <w:rPr>
          <w:color w:val="484848"/>
          <w:w w:val="88"/>
        </w:rPr>
        <w:t>e</w:t>
      </w:r>
      <w:r>
        <w:rPr>
          <w:color w:val="484848"/>
          <w:spacing w:val="-1"/>
          <w:w w:val="100"/>
        </w:rPr>
        <w:t>，</w:t>
      </w:r>
      <w:r>
        <w:rPr>
          <w:color w:val="484848"/>
          <w:spacing w:val="-1"/>
          <w:w w:val="55"/>
        </w:rPr>
        <w:t>i</w:t>
      </w:r>
      <w:r>
        <w:rPr>
          <w:color w:val="484848"/>
          <w:spacing w:val="-1"/>
          <w:w w:val="100"/>
        </w:rPr>
        <w:t>nd</w:t>
      </w:r>
      <w:r>
        <w:rPr>
          <w:color w:val="484848"/>
          <w:spacing w:val="-1"/>
          <w:w w:val="88"/>
        </w:rPr>
        <w:t>ex</w:t>
      </w:r>
      <w:r>
        <w:rPr>
          <w:color w:val="484848"/>
          <w:spacing w:val="-1"/>
          <w:w w:val="100"/>
        </w:rPr>
        <w:t>d</w:t>
      </w:r>
      <w:r>
        <w:rPr>
          <w:color w:val="484848"/>
          <w:spacing w:val="-1"/>
          <w:w w:val="133"/>
        </w:rPr>
        <w:t>D</w:t>
      </w:r>
      <w:r>
        <w:rPr>
          <w:color w:val="484848"/>
          <w:w w:val="122"/>
        </w:rPr>
        <w:t>B</w:t>
      </w:r>
      <w:r>
        <w:rPr>
          <w:color w:val="484848"/>
          <w:spacing w:val="-57"/>
        </w:rPr>
        <w:t xml:space="preserve"> </w:t>
      </w:r>
      <w:r>
        <w:rPr>
          <w:color w:val="484848"/>
          <w:w w:val="100"/>
        </w:rPr>
        <w:t xml:space="preserve">等 </w:t>
      </w:r>
      <w:r>
        <w:rPr>
          <w:color w:val="484848"/>
        </w:rPr>
        <w:t>cookie</w:t>
      </w:r>
      <w:r>
        <w:rPr>
          <w:color w:val="484848"/>
          <w:spacing w:val="-9"/>
        </w:rPr>
        <w:t xml:space="preserve"> 和</w:t>
      </w:r>
      <w:r>
        <w:rPr>
          <w:color w:val="484848"/>
        </w:rPr>
        <w:t>localStorage</w:t>
      </w:r>
      <w:r>
        <w:rPr>
          <w:color w:val="484848"/>
          <w:spacing w:val="-15"/>
        </w:rPr>
        <w:t xml:space="preserve"> 的区别：</w:t>
      </w:r>
    </w:p>
    <w:p>
      <w:pPr>
        <w:pStyle w:val="7"/>
        <w:spacing w:line="266" w:lineRule="auto"/>
        <w:ind w:right="360"/>
      </w:pPr>
      <w:r>
        <w:rPr>
          <w:color w:val="484848"/>
          <w:w w:val="95"/>
        </w:rPr>
        <w:t>cookie 数据始终在同源的http 请求中携带(即使不需要)，即cookie 在浏览器和服务器间来回传递</w:t>
      </w:r>
    </w:p>
    <w:p>
      <w:pPr>
        <w:pStyle w:val="7"/>
        <w:spacing w:line="280" w:lineRule="exact"/>
      </w:pPr>
      <w:r>
        <w:rPr>
          <w:color w:val="484848"/>
        </w:rPr>
        <w:t>cookie 数据还有路径（path）的概念，可以限制。cookie 只属于某个路径下</w:t>
      </w:r>
    </w:p>
    <w:p>
      <w:pPr>
        <w:pStyle w:val="7"/>
        <w:spacing w:before="28" w:line="266" w:lineRule="auto"/>
        <w:ind w:right="228"/>
      </w:pPr>
      <w:r>
        <w:rPr>
          <w:color w:val="484848"/>
          <w:spacing w:val="-12"/>
          <w:w w:val="100"/>
        </w:rPr>
        <w:t>存储大小限制也不同，</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spacing w:val="-3"/>
          <w:w w:val="100"/>
        </w:rPr>
        <w:t>数据不能超过</w:t>
      </w:r>
      <w:r>
        <w:rPr>
          <w:color w:val="484848"/>
          <w:spacing w:val="-55"/>
        </w:rPr>
        <w:t xml:space="preserve"> </w:t>
      </w:r>
      <w:r>
        <w:rPr>
          <w:color w:val="484848"/>
          <w:spacing w:val="-1"/>
          <w:w w:val="100"/>
        </w:rPr>
        <w:t>4</w:t>
      </w:r>
      <w:r>
        <w:rPr>
          <w:color w:val="484848"/>
          <w:spacing w:val="-3"/>
          <w:w w:val="133"/>
        </w:rPr>
        <w:t>K</w:t>
      </w:r>
      <w:r>
        <w:rPr>
          <w:color w:val="484848"/>
          <w:spacing w:val="-16"/>
          <w:w w:val="100"/>
        </w:rPr>
        <w:t>，同时因为每次</w:t>
      </w:r>
      <w:r>
        <w:rPr>
          <w:color w:val="484848"/>
          <w:spacing w:val="-16"/>
        </w:rPr>
        <w:t xml:space="preserve"> </w:t>
      </w:r>
      <w:r>
        <w:rPr>
          <w:color w:val="484848"/>
          <w:spacing w:val="-1"/>
          <w:w w:val="100"/>
        </w:rPr>
        <w:t>h</w:t>
      </w:r>
      <w:r>
        <w:rPr>
          <w:color w:val="484848"/>
          <w:spacing w:val="-1"/>
          <w:w w:val="55"/>
        </w:rPr>
        <w:t>tt</w:t>
      </w:r>
      <w:r>
        <w:rPr>
          <w:color w:val="484848"/>
          <w:w w:val="100"/>
        </w:rPr>
        <w:t>p</w:t>
      </w:r>
      <w:r>
        <w:rPr>
          <w:color w:val="484848"/>
          <w:spacing w:val="-57"/>
        </w:rPr>
        <w:t xml:space="preserve"> </w:t>
      </w:r>
      <w:r>
        <w:rPr>
          <w:color w:val="484848"/>
          <w:spacing w:val="6"/>
          <w:w w:val="100"/>
        </w:rPr>
        <w:t>请求都会携带</w:t>
      </w:r>
      <w:r>
        <w:rPr>
          <w:color w:val="484848"/>
          <w:spacing w:val="-1"/>
          <w:w w:val="88"/>
        </w:rPr>
        <w:t>coo</w:t>
      </w:r>
      <w:r>
        <w:rPr>
          <w:color w:val="484848"/>
          <w:spacing w:val="-1"/>
          <w:w w:val="100"/>
        </w:rPr>
        <w:t>k</w:t>
      </w:r>
      <w:r>
        <w:rPr>
          <w:color w:val="484848"/>
          <w:spacing w:val="-1"/>
          <w:w w:val="55"/>
        </w:rPr>
        <w:t>i</w:t>
      </w:r>
      <w:r>
        <w:rPr>
          <w:color w:val="484848"/>
          <w:spacing w:val="-1"/>
          <w:w w:val="88"/>
        </w:rPr>
        <w:t>e</w:t>
      </w:r>
      <w:r>
        <w:rPr>
          <w:color w:val="484848"/>
          <w:w w:val="100"/>
        </w:rPr>
        <w:t>，</w:t>
      </w:r>
      <w:r>
        <w:rPr>
          <w:color w:val="484848"/>
          <w:spacing w:val="26"/>
        </w:rPr>
        <w:t>所以</w:t>
      </w:r>
      <w:r>
        <w:rPr>
          <w:color w:val="484848"/>
        </w:rPr>
        <w:t>cookie</w:t>
      </w:r>
      <w:r>
        <w:rPr>
          <w:color w:val="484848"/>
          <w:spacing w:val="-9"/>
        </w:rPr>
        <w:t xml:space="preserve"> 只适合保存很小的数据，如回话标识。</w:t>
      </w:r>
    </w:p>
    <w:p>
      <w:pPr>
        <w:pStyle w:val="7"/>
        <w:spacing w:line="266" w:lineRule="auto"/>
        <w:ind w:right="337"/>
      </w:pPr>
      <w:r>
        <w:rPr>
          <w:color w:val="484848"/>
        </w:rPr>
        <w:t>localStorage</w:t>
      </w:r>
      <w:r>
        <w:rPr>
          <w:color w:val="484848"/>
          <w:spacing w:val="-15"/>
        </w:rPr>
        <w:t xml:space="preserve"> 虽然也有存储大小的限制，但是比 </w:t>
      </w:r>
      <w:r>
        <w:rPr>
          <w:color w:val="484848"/>
        </w:rPr>
        <w:t>cookie</w:t>
      </w:r>
      <w:r>
        <w:rPr>
          <w:color w:val="484848"/>
          <w:spacing w:val="-18"/>
        </w:rPr>
        <w:t xml:space="preserve"> 大得多，可以达到 </w:t>
      </w:r>
      <w:r>
        <w:rPr>
          <w:color w:val="484848"/>
        </w:rPr>
        <w:t>5M</w:t>
      </w:r>
      <w:r>
        <w:rPr>
          <w:color w:val="484848"/>
          <w:spacing w:val="-21"/>
        </w:rPr>
        <w:t xml:space="preserve"> 或更大</w:t>
      </w:r>
      <w:r>
        <w:rPr>
          <w:color w:val="484848"/>
          <w:spacing w:val="-21"/>
          <w:w w:val="95"/>
        </w:rPr>
        <w:t>localStorage</w:t>
      </w:r>
      <w:r>
        <w:rPr>
          <w:color w:val="484848"/>
          <w:spacing w:val="-7"/>
          <w:w w:val="95"/>
        </w:rPr>
        <w:t xml:space="preserve"> 始终有效，窗口或浏览器关闭也一直保存，因此用作持久数据；</w:t>
      </w:r>
      <w:r>
        <w:rPr>
          <w:color w:val="484848"/>
          <w:w w:val="95"/>
        </w:rPr>
        <w:t>cookie</w:t>
      </w:r>
      <w:r>
        <w:rPr>
          <w:color w:val="484848"/>
          <w:spacing w:val="-11"/>
          <w:w w:val="95"/>
        </w:rPr>
        <w:t xml:space="preserve"> 只在</w:t>
      </w:r>
      <w:r>
        <w:rPr>
          <w:color w:val="484848"/>
          <w:spacing w:val="13"/>
        </w:rPr>
        <w:t>设置的</w:t>
      </w:r>
      <w:r>
        <w:rPr>
          <w:color w:val="484848"/>
        </w:rPr>
        <w:t>cookie</w:t>
      </w:r>
      <w:r>
        <w:rPr>
          <w:color w:val="484848"/>
          <w:spacing w:val="-9"/>
        </w:rPr>
        <w:t xml:space="preserve"> 过期时间之前一直有效，即使窗口和浏览器关闭。</w:t>
      </w:r>
    </w:p>
    <w:p>
      <w:pPr>
        <w:pStyle w:val="7"/>
        <w:ind w:left="0"/>
      </w:pPr>
    </w:p>
    <w:p>
      <w:pPr>
        <w:pStyle w:val="7"/>
        <w:spacing w:before="7"/>
        <w:ind w:left="0"/>
        <w:rPr>
          <w:sz w:val="16"/>
        </w:rPr>
      </w:pPr>
    </w:p>
    <w:p>
      <w:pPr>
        <w:pStyle w:val="4"/>
        <w:numPr>
          <w:ilvl w:val="1"/>
          <w:numId w:val="26"/>
        </w:numPr>
        <w:tabs>
          <w:tab w:val="left" w:pos="879"/>
          <w:tab w:val="left" w:pos="880"/>
        </w:tabs>
        <w:spacing w:before="0" w:after="0" w:line="240" w:lineRule="auto"/>
        <w:ind w:left="880" w:right="0" w:hanging="360"/>
        <w:jc w:val="left"/>
      </w:pPr>
      <w:r>
        <w:rPr>
          <w:color w:val="484848"/>
        </w:rPr>
        <w:t>浏览器输入网址到页面渲染全过程</w:t>
      </w:r>
    </w:p>
    <w:p>
      <w:pPr>
        <w:spacing w:before="171" w:line="247" w:lineRule="auto"/>
        <w:ind w:left="160" w:right="7542" w:firstLine="0"/>
        <w:jc w:val="left"/>
        <w:rPr>
          <w:sz w:val="22"/>
        </w:rPr>
      </w:pPr>
      <w:r>
        <w:rPr>
          <w:rFonts w:hint="eastAsia" w:ascii="Microsoft JhengHei" w:eastAsia="Microsoft JhengHei"/>
          <w:b/>
          <w:color w:val="484848"/>
          <w:sz w:val="22"/>
        </w:rPr>
        <w:t xml:space="preserve">参考回答： </w:t>
      </w:r>
      <w:r>
        <w:rPr>
          <w:color w:val="484848"/>
          <w:w w:val="105"/>
          <w:sz w:val="22"/>
        </w:rPr>
        <w:t>DNS 解析TCP 连接</w:t>
      </w:r>
    </w:p>
    <w:p>
      <w:pPr>
        <w:pStyle w:val="7"/>
        <w:spacing w:before="11"/>
      </w:pPr>
      <w:r>
        <w:rPr>
          <w:color w:val="484848"/>
          <w:w w:val="105"/>
        </w:rPr>
        <w:t>发送HTTP 请求</w:t>
      </w:r>
    </w:p>
    <w:p>
      <w:pPr>
        <w:pStyle w:val="7"/>
        <w:spacing w:before="30" w:line="266" w:lineRule="auto"/>
        <w:ind w:right="5318"/>
      </w:pPr>
      <w:r>
        <w:rPr>
          <w:color w:val="484848"/>
        </w:rPr>
        <w:t>服务器处理请求并返回 HTTP 报文浏览器解析渲染页面</w:t>
      </w:r>
    </w:p>
    <w:p>
      <w:pPr>
        <w:pStyle w:val="7"/>
        <w:spacing w:line="280" w:lineRule="exact"/>
      </w:pPr>
      <w:r>
        <w:rPr>
          <w:color w:val="484848"/>
        </w:rPr>
        <w:t>连接结束</w:t>
      </w:r>
    </w:p>
    <w:p>
      <w:pPr>
        <w:pStyle w:val="7"/>
        <w:ind w:left="0"/>
      </w:pPr>
    </w:p>
    <w:p>
      <w:pPr>
        <w:pStyle w:val="7"/>
        <w:spacing w:before="6"/>
        <w:ind w:left="0"/>
        <w:rPr>
          <w:sz w:val="26"/>
        </w:rPr>
      </w:pPr>
    </w:p>
    <w:p>
      <w:pPr>
        <w:pStyle w:val="4"/>
        <w:numPr>
          <w:ilvl w:val="1"/>
          <w:numId w:val="26"/>
        </w:numPr>
        <w:tabs>
          <w:tab w:val="left" w:pos="879"/>
          <w:tab w:val="left" w:pos="880"/>
        </w:tabs>
        <w:spacing w:before="1" w:after="0" w:line="170" w:lineRule="auto"/>
        <w:ind w:left="880" w:right="726" w:hanging="360"/>
        <w:jc w:val="left"/>
      </w:pPr>
      <w:r>
        <w:rPr>
          <w:color w:val="484848"/>
          <w:w w:val="95"/>
        </w:rPr>
        <w:t>HTML5</w:t>
      </w:r>
      <w:r>
        <w:rPr>
          <w:color w:val="484848"/>
          <w:spacing w:val="1"/>
          <w:w w:val="95"/>
        </w:rPr>
        <w:t xml:space="preserve"> 和 </w:t>
      </w:r>
      <w:r>
        <w:rPr>
          <w:color w:val="484848"/>
          <w:w w:val="95"/>
        </w:rPr>
        <w:t>CSS3</w:t>
      </w:r>
      <w:r>
        <w:rPr>
          <w:color w:val="484848"/>
          <w:spacing w:val="-1"/>
          <w:w w:val="95"/>
        </w:rPr>
        <w:t xml:space="preserve"> 用的多吗？你了解它们的新属性吗？有在项目中用过</w:t>
      </w:r>
      <w:r>
        <w:rPr>
          <w:color w:val="484848"/>
        </w:rPr>
        <w:t>吗？</w:t>
      </w:r>
    </w:p>
    <w:p>
      <w:pPr>
        <w:pStyle w:val="7"/>
        <w:spacing w:before="1"/>
        <w:ind w:left="0"/>
        <w:rPr>
          <w:rFonts w:ascii="Microsoft JhengHei"/>
          <w:b/>
          <w:sz w:val="12"/>
        </w:rPr>
      </w:pPr>
    </w:p>
    <w:p>
      <w:pPr>
        <w:spacing w:before="0" w:line="225" w:lineRule="auto"/>
        <w:ind w:left="160" w:right="7530" w:firstLine="0"/>
        <w:jc w:val="left"/>
        <w:rPr>
          <w:sz w:val="22"/>
        </w:rPr>
      </w:pPr>
      <w:r>
        <w:rPr>
          <w:rFonts w:hint="eastAsia" w:ascii="Microsoft JhengHei" w:eastAsia="Microsoft JhengHei"/>
          <w:b/>
          <w:color w:val="484848"/>
          <w:sz w:val="22"/>
        </w:rPr>
        <w:t xml:space="preserve">参考回答： </w:t>
      </w:r>
      <w:r>
        <w:rPr>
          <w:color w:val="484848"/>
          <w:w w:val="100"/>
          <w:sz w:val="22"/>
        </w:rPr>
        <w:t>h</w:t>
      </w:r>
      <w:r>
        <w:rPr>
          <w:color w:val="484848"/>
          <w:w w:val="55"/>
          <w:sz w:val="22"/>
        </w:rPr>
        <w:t>t</w:t>
      </w:r>
      <w:r>
        <w:rPr>
          <w:color w:val="484848"/>
          <w:w w:val="144"/>
          <w:sz w:val="22"/>
        </w:rPr>
        <w:t>m</w:t>
      </w:r>
      <w:r>
        <w:rPr>
          <w:color w:val="484848"/>
          <w:w w:val="55"/>
          <w:sz w:val="22"/>
        </w:rPr>
        <w:t>l</w:t>
      </w:r>
      <w:r>
        <w:rPr>
          <w:color w:val="484848"/>
          <w:w w:val="100"/>
          <w:sz w:val="22"/>
        </w:rPr>
        <w:t>5：</w:t>
      </w:r>
    </w:p>
    <w:p>
      <w:pPr>
        <w:pStyle w:val="18"/>
        <w:numPr>
          <w:ilvl w:val="0"/>
          <w:numId w:val="27"/>
        </w:numPr>
        <w:tabs>
          <w:tab w:val="left" w:pos="493"/>
        </w:tabs>
        <w:spacing w:before="34" w:after="0" w:line="240" w:lineRule="auto"/>
        <w:ind w:left="492" w:right="0" w:hanging="333"/>
        <w:jc w:val="left"/>
        <w:rPr>
          <w:rFonts w:hint="eastAsia" w:ascii="宋体" w:eastAsia="宋体"/>
          <w:sz w:val="22"/>
        </w:rPr>
      </w:pPr>
      <w:r>
        <w:rPr>
          <w:rFonts w:hint="eastAsia" w:ascii="宋体" w:eastAsia="宋体"/>
          <w:color w:val="484848"/>
          <w:spacing w:val="-2"/>
          <w:sz w:val="22"/>
        </w:rPr>
        <w:t>标签增删</w:t>
      </w:r>
    </w:p>
    <w:p>
      <w:pPr>
        <w:pStyle w:val="7"/>
        <w:spacing w:before="30" w:line="266" w:lineRule="auto"/>
        <w:ind w:right="2984"/>
      </w:pPr>
      <w:r>
        <w:rPr>
          <w:color w:val="484848"/>
          <w:w w:val="100"/>
        </w:rPr>
        <w:t>8</w:t>
      </w:r>
      <w:r>
        <w:rPr>
          <w:color w:val="484848"/>
          <w:spacing w:val="-55"/>
        </w:rPr>
        <w:t xml:space="preserve"> </w:t>
      </w:r>
      <w:r>
        <w:rPr>
          <w:color w:val="484848"/>
          <w:spacing w:val="-2"/>
          <w:w w:val="100"/>
        </w:rPr>
        <w:t>个语义元素</w:t>
      </w:r>
      <w:r>
        <w:rPr>
          <w:color w:val="484848"/>
          <w:spacing w:val="-3"/>
        </w:rPr>
        <w:t xml:space="preserve"> </w:t>
      </w:r>
      <w:r>
        <w:rPr>
          <w:color w:val="484848"/>
          <w:spacing w:val="-1"/>
          <w:w w:val="100"/>
        </w:rPr>
        <w:t>h</w:t>
      </w:r>
      <w:r>
        <w:rPr>
          <w:color w:val="484848"/>
          <w:spacing w:val="-1"/>
          <w:w w:val="88"/>
        </w:rPr>
        <w:t>ea</w:t>
      </w:r>
      <w:r>
        <w:rPr>
          <w:color w:val="484848"/>
          <w:spacing w:val="-1"/>
          <w:w w:val="100"/>
        </w:rPr>
        <w:t>d</w:t>
      </w:r>
      <w:r>
        <w:rPr>
          <w:color w:val="484848"/>
          <w:spacing w:val="-1"/>
          <w:w w:val="88"/>
        </w:rPr>
        <w:t>e</w:t>
      </w:r>
      <w:r>
        <w:rPr>
          <w:color w:val="484848"/>
          <w:w w:val="66"/>
        </w:rPr>
        <w:t>r</w:t>
      </w:r>
      <w:r>
        <w:rPr>
          <w:color w:val="484848"/>
          <w:spacing w:val="-56"/>
        </w:rPr>
        <w:t xml:space="preserve"> </w:t>
      </w:r>
      <w:r>
        <w:rPr>
          <w:color w:val="484848"/>
          <w:spacing w:val="-1"/>
          <w:w w:val="77"/>
        </w:rPr>
        <w:t>s</w:t>
      </w:r>
      <w:r>
        <w:rPr>
          <w:color w:val="484848"/>
          <w:spacing w:val="-1"/>
          <w:w w:val="88"/>
        </w:rPr>
        <w:t>ec</w:t>
      </w:r>
      <w:r>
        <w:rPr>
          <w:color w:val="484848"/>
          <w:spacing w:val="-1"/>
          <w:w w:val="55"/>
        </w:rPr>
        <w:t>ti</w:t>
      </w:r>
      <w:r>
        <w:rPr>
          <w:color w:val="484848"/>
          <w:spacing w:val="-1"/>
          <w:w w:val="88"/>
        </w:rPr>
        <w:t>o</w:t>
      </w:r>
      <w:r>
        <w:rPr>
          <w:color w:val="484848"/>
          <w:w w:val="100"/>
        </w:rPr>
        <w:t>n</w:t>
      </w:r>
      <w:r>
        <w:rPr>
          <w:color w:val="484848"/>
          <w:spacing w:val="-57"/>
        </w:rPr>
        <w:t xml:space="preserve"> </w:t>
      </w:r>
      <w:r>
        <w:rPr>
          <w:color w:val="484848"/>
          <w:spacing w:val="-1"/>
          <w:w w:val="55"/>
        </w:rPr>
        <w:t>f</w:t>
      </w:r>
      <w:r>
        <w:rPr>
          <w:color w:val="484848"/>
          <w:spacing w:val="-1"/>
          <w:w w:val="88"/>
        </w:rPr>
        <w:t>oo</w:t>
      </w:r>
      <w:r>
        <w:rPr>
          <w:color w:val="484848"/>
          <w:spacing w:val="-1"/>
          <w:w w:val="55"/>
        </w:rPr>
        <w:t>t</w:t>
      </w:r>
      <w:r>
        <w:rPr>
          <w:color w:val="484848"/>
          <w:spacing w:val="-1"/>
          <w:w w:val="88"/>
        </w:rPr>
        <w:t>e</w:t>
      </w:r>
      <w:r>
        <w:rPr>
          <w:color w:val="484848"/>
          <w:w w:val="66"/>
        </w:rPr>
        <w:t>r</w:t>
      </w:r>
      <w:r>
        <w:rPr>
          <w:color w:val="484848"/>
          <w:spacing w:val="-57"/>
        </w:rPr>
        <w:t xml:space="preserve"> </w:t>
      </w:r>
      <w:r>
        <w:rPr>
          <w:color w:val="484848"/>
          <w:spacing w:val="-1"/>
          <w:w w:val="88"/>
        </w:rPr>
        <w:t>a</w:t>
      </w:r>
      <w:r>
        <w:rPr>
          <w:color w:val="484848"/>
          <w:spacing w:val="-1"/>
          <w:w w:val="77"/>
        </w:rPr>
        <w:t>s</w:t>
      </w:r>
      <w:r>
        <w:rPr>
          <w:color w:val="484848"/>
          <w:spacing w:val="-1"/>
          <w:w w:val="55"/>
        </w:rPr>
        <w:t>i</w:t>
      </w:r>
      <w:r>
        <w:rPr>
          <w:color w:val="484848"/>
          <w:spacing w:val="-1"/>
          <w:w w:val="100"/>
        </w:rPr>
        <w:t>d</w:t>
      </w:r>
      <w:r>
        <w:rPr>
          <w:color w:val="484848"/>
          <w:w w:val="88"/>
        </w:rPr>
        <w:t>e</w:t>
      </w:r>
      <w:r>
        <w:rPr>
          <w:color w:val="484848"/>
          <w:spacing w:val="-57"/>
        </w:rPr>
        <w:t xml:space="preserve"> </w:t>
      </w:r>
      <w:r>
        <w:rPr>
          <w:color w:val="484848"/>
          <w:spacing w:val="-1"/>
          <w:w w:val="100"/>
        </w:rPr>
        <w:t>n</w:t>
      </w:r>
      <w:r>
        <w:rPr>
          <w:color w:val="484848"/>
          <w:spacing w:val="-1"/>
          <w:w w:val="88"/>
        </w:rPr>
        <w:t>a</w:t>
      </w:r>
      <w:r>
        <w:rPr>
          <w:color w:val="484848"/>
          <w:w w:val="88"/>
        </w:rPr>
        <w:t>v</w:t>
      </w:r>
      <w:r>
        <w:rPr>
          <w:color w:val="484848"/>
          <w:spacing w:val="-57"/>
        </w:rPr>
        <w:t xml:space="preserve"> </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7"/>
        </w:rPr>
        <w:t xml:space="preserve"> </w:t>
      </w:r>
      <w:r>
        <w:rPr>
          <w:color w:val="484848"/>
          <w:spacing w:val="-1"/>
          <w:w w:val="88"/>
        </w:rPr>
        <w:t>a</w:t>
      </w:r>
      <w:r>
        <w:rPr>
          <w:color w:val="484848"/>
          <w:spacing w:val="-1"/>
          <w:w w:val="66"/>
        </w:rPr>
        <w:t>r</w:t>
      </w:r>
      <w:r>
        <w:rPr>
          <w:color w:val="484848"/>
          <w:spacing w:val="-1"/>
          <w:w w:val="55"/>
        </w:rPr>
        <w:t>ti</w:t>
      </w:r>
      <w:r>
        <w:rPr>
          <w:color w:val="484848"/>
          <w:spacing w:val="-1"/>
          <w:w w:val="88"/>
        </w:rPr>
        <w:t>c</w:t>
      </w:r>
      <w:r>
        <w:rPr>
          <w:color w:val="484848"/>
          <w:spacing w:val="-1"/>
          <w:w w:val="55"/>
        </w:rPr>
        <w:t>l</w:t>
      </w:r>
      <w:r>
        <w:rPr>
          <w:color w:val="484848"/>
          <w:w w:val="88"/>
        </w:rPr>
        <w:t>e</w:t>
      </w:r>
      <w:r>
        <w:rPr>
          <w:color w:val="484848"/>
          <w:spacing w:val="-55"/>
        </w:rPr>
        <w:t xml:space="preserve"> </w:t>
      </w:r>
      <w:r>
        <w:rPr>
          <w:color w:val="484848"/>
          <w:spacing w:val="-1"/>
          <w:w w:val="55"/>
        </w:rPr>
        <w:t>fi</w:t>
      </w:r>
      <w:r>
        <w:rPr>
          <w:color w:val="484848"/>
          <w:spacing w:val="-1"/>
          <w:w w:val="88"/>
        </w:rPr>
        <w:t>g</w:t>
      </w:r>
      <w:r>
        <w:rPr>
          <w:color w:val="484848"/>
          <w:spacing w:val="-1"/>
          <w:w w:val="100"/>
        </w:rPr>
        <w:t>u</w:t>
      </w:r>
      <w:r>
        <w:rPr>
          <w:color w:val="484848"/>
          <w:spacing w:val="-1"/>
          <w:w w:val="66"/>
        </w:rPr>
        <w:t>r</w:t>
      </w:r>
      <w:r>
        <w:rPr>
          <w:color w:val="484848"/>
          <w:w w:val="88"/>
        </w:rPr>
        <w:t>e</w:t>
      </w:r>
      <w:r>
        <w:rPr>
          <w:color w:val="484848"/>
          <w:spacing w:val="12"/>
          <w:w w:val="100"/>
        </w:rPr>
        <w:t>内容元素</w:t>
      </w:r>
      <w:r>
        <w:rPr>
          <w:color w:val="484848"/>
          <w:spacing w:val="-1"/>
          <w:w w:val="144"/>
        </w:rPr>
        <w:t>m</w:t>
      </w:r>
      <w:r>
        <w:rPr>
          <w:color w:val="484848"/>
          <w:spacing w:val="-1"/>
          <w:w w:val="88"/>
        </w:rPr>
        <w:t>a</w:t>
      </w:r>
      <w:r>
        <w:rPr>
          <w:color w:val="484848"/>
          <w:spacing w:val="-1"/>
          <w:w w:val="66"/>
        </w:rPr>
        <w:t>r</w:t>
      </w:r>
      <w:r>
        <w:rPr>
          <w:color w:val="484848"/>
          <w:w w:val="100"/>
        </w:rPr>
        <w:t>k</w:t>
      </w:r>
      <w:r>
        <w:rPr>
          <w:color w:val="484848"/>
          <w:spacing w:val="-57"/>
        </w:rPr>
        <w:t xml:space="preserve"> </w:t>
      </w:r>
      <w:r>
        <w:rPr>
          <w:color w:val="484848"/>
          <w:spacing w:val="-1"/>
          <w:w w:val="100"/>
        </w:rPr>
        <w:t>高亮</w:t>
      </w:r>
      <w:r>
        <w:rPr>
          <w:color w:val="484848"/>
          <w:spacing w:val="-3"/>
        </w:rPr>
        <w:t xml:space="preserve"> </w:t>
      </w:r>
      <w:r>
        <w:rPr>
          <w:color w:val="484848"/>
          <w:spacing w:val="-1"/>
          <w:w w:val="100"/>
        </w:rPr>
        <w:t>p</w:t>
      </w:r>
      <w:r>
        <w:rPr>
          <w:color w:val="484848"/>
          <w:spacing w:val="-1"/>
          <w:w w:val="66"/>
        </w:rPr>
        <w:t>r</w:t>
      </w:r>
      <w:r>
        <w:rPr>
          <w:color w:val="484848"/>
          <w:spacing w:val="-1"/>
          <w:w w:val="88"/>
        </w:rPr>
        <w:t>og</w:t>
      </w:r>
      <w:r>
        <w:rPr>
          <w:color w:val="484848"/>
          <w:spacing w:val="-1"/>
          <w:w w:val="66"/>
        </w:rPr>
        <w:t>r</w:t>
      </w:r>
      <w:r>
        <w:rPr>
          <w:color w:val="484848"/>
          <w:spacing w:val="-1"/>
          <w:w w:val="88"/>
        </w:rPr>
        <w:t>e</w:t>
      </w:r>
      <w:r>
        <w:rPr>
          <w:color w:val="484848"/>
          <w:spacing w:val="-1"/>
          <w:w w:val="77"/>
        </w:rPr>
        <w:t>s</w:t>
      </w:r>
      <w:r>
        <w:rPr>
          <w:color w:val="484848"/>
          <w:w w:val="77"/>
        </w:rPr>
        <w:t>s</w:t>
      </w:r>
      <w:r>
        <w:rPr>
          <w:color w:val="484848"/>
          <w:spacing w:val="-55"/>
        </w:rPr>
        <w:t xml:space="preserve"> </w:t>
      </w:r>
      <w:r>
        <w:rPr>
          <w:color w:val="484848"/>
          <w:spacing w:val="-1"/>
          <w:w w:val="100"/>
        </w:rPr>
        <w:t>进度</w:t>
      </w:r>
    </w:p>
    <w:p>
      <w:pPr>
        <w:pStyle w:val="7"/>
        <w:spacing w:line="280" w:lineRule="exact"/>
      </w:pPr>
      <w:r>
        <w:rPr>
          <w:color w:val="484848"/>
          <w:spacing w:val="6"/>
          <w:w w:val="100"/>
        </w:rPr>
        <w:t>新的表单控件</w:t>
      </w:r>
      <w:r>
        <w:rPr>
          <w:color w:val="484848"/>
          <w:spacing w:val="-1"/>
          <w:w w:val="88"/>
        </w:rPr>
        <w:t>ca</w:t>
      </w:r>
      <w:r>
        <w:rPr>
          <w:color w:val="484848"/>
          <w:spacing w:val="-1"/>
          <w:w w:val="55"/>
        </w:rPr>
        <w:t>l</w:t>
      </w:r>
      <w:r>
        <w:rPr>
          <w:color w:val="484848"/>
          <w:spacing w:val="-1"/>
          <w:w w:val="88"/>
        </w:rPr>
        <w:t>a</w:t>
      </w:r>
      <w:r>
        <w:rPr>
          <w:color w:val="484848"/>
          <w:spacing w:val="-1"/>
          <w:w w:val="100"/>
        </w:rPr>
        <w:t>nd</w:t>
      </w:r>
      <w:r>
        <w:rPr>
          <w:color w:val="484848"/>
          <w:spacing w:val="-1"/>
          <w:w w:val="88"/>
        </w:rPr>
        <w:t>e</w:t>
      </w:r>
      <w:r>
        <w:rPr>
          <w:color w:val="484848"/>
          <w:w w:val="66"/>
        </w:rPr>
        <w:t>r</w:t>
      </w:r>
      <w:r>
        <w:rPr>
          <w:color w:val="484848"/>
          <w:spacing w:val="-56"/>
        </w:rPr>
        <w:t xml:space="preserve"> </w:t>
      </w:r>
      <w:r>
        <w:rPr>
          <w:color w:val="484848"/>
          <w:spacing w:val="-1"/>
          <w:w w:val="100"/>
        </w:rPr>
        <w:t>d</w:t>
      </w:r>
      <w:r>
        <w:rPr>
          <w:color w:val="484848"/>
          <w:spacing w:val="-1"/>
          <w:w w:val="88"/>
        </w:rPr>
        <w:t>a</w:t>
      </w:r>
      <w:r>
        <w:rPr>
          <w:color w:val="484848"/>
          <w:spacing w:val="-1"/>
          <w:w w:val="55"/>
        </w:rPr>
        <w:t>t</w:t>
      </w:r>
      <w:r>
        <w:rPr>
          <w:color w:val="484848"/>
          <w:w w:val="88"/>
        </w:rPr>
        <w:t>e</w:t>
      </w:r>
      <w:r>
        <w:rPr>
          <w:color w:val="484848"/>
          <w:spacing w:val="-58"/>
        </w:rPr>
        <w:t xml:space="preserve"> </w:t>
      </w:r>
      <w:r>
        <w:rPr>
          <w:color w:val="484848"/>
          <w:spacing w:val="-1"/>
          <w:w w:val="55"/>
        </w:rPr>
        <w:t>ti</w:t>
      </w:r>
      <w:r>
        <w:rPr>
          <w:color w:val="484848"/>
          <w:spacing w:val="-1"/>
          <w:w w:val="144"/>
        </w:rPr>
        <w:t>m</w:t>
      </w:r>
      <w:r>
        <w:rPr>
          <w:color w:val="484848"/>
          <w:w w:val="88"/>
        </w:rPr>
        <w:t>e</w:t>
      </w:r>
      <w:r>
        <w:rPr>
          <w:color w:val="484848"/>
          <w:spacing w:val="-56"/>
        </w:rPr>
        <w:t xml:space="preserve"> </w:t>
      </w:r>
      <w:r>
        <w:rPr>
          <w:color w:val="484848"/>
          <w:spacing w:val="-1"/>
          <w:w w:val="88"/>
        </w:rPr>
        <w:t>e</w:t>
      </w:r>
      <w:r>
        <w:rPr>
          <w:color w:val="484848"/>
          <w:spacing w:val="-1"/>
          <w:w w:val="144"/>
        </w:rPr>
        <w:t>m</w:t>
      </w:r>
      <w:r>
        <w:rPr>
          <w:color w:val="484848"/>
          <w:spacing w:val="-1"/>
          <w:w w:val="88"/>
        </w:rPr>
        <w:t>a</w:t>
      </w:r>
      <w:r>
        <w:rPr>
          <w:color w:val="484848"/>
          <w:spacing w:val="-1"/>
          <w:w w:val="55"/>
        </w:rPr>
        <w:t>i</w:t>
      </w:r>
      <w:r>
        <w:rPr>
          <w:color w:val="484848"/>
          <w:w w:val="55"/>
        </w:rPr>
        <w:t>l</w:t>
      </w:r>
      <w:r>
        <w:rPr>
          <w:color w:val="484848"/>
          <w:spacing w:val="-57"/>
        </w:rPr>
        <w:t xml:space="preserve"> </w:t>
      </w:r>
      <w:r>
        <w:rPr>
          <w:color w:val="484848"/>
          <w:spacing w:val="-1"/>
          <w:w w:val="100"/>
        </w:rPr>
        <w:t>u</w:t>
      </w:r>
      <w:r>
        <w:rPr>
          <w:color w:val="484848"/>
          <w:spacing w:val="-1"/>
          <w:w w:val="66"/>
        </w:rPr>
        <w:t>r</w:t>
      </w:r>
      <w:r>
        <w:rPr>
          <w:color w:val="484848"/>
          <w:w w:val="55"/>
        </w:rPr>
        <w:t>l</w:t>
      </w:r>
      <w:r>
        <w:rPr>
          <w:color w:val="484848"/>
          <w:spacing w:val="-57"/>
        </w:rPr>
        <w:t xml:space="preserve"> </w:t>
      </w:r>
      <w:r>
        <w:rPr>
          <w:color w:val="484848"/>
          <w:spacing w:val="-1"/>
          <w:w w:val="77"/>
        </w:rPr>
        <w:t>s</w:t>
      </w:r>
      <w:r>
        <w:rPr>
          <w:color w:val="484848"/>
          <w:spacing w:val="-1"/>
          <w:w w:val="88"/>
        </w:rPr>
        <w:t>ea</w:t>
      </w:r>
      <w:r>
        <w:rPr>
          <w:color w:val="484848"/>
          <w:spacing w:val="-1"/>
          <w:w w:val="66"/>
        </w:rPr>
        <w:t>r</w:t>
      </w:r>
      <w:r>
        <w:rPr>
          <w:color w:val="484848"/>
          <w:spacing w:val="-1"/>
          <w:w w:val="88"/>
        </w:rPr>
        <w:t>c</w:t>
      </w:r>
      <w:r>
        <w:rPr>
          <w:color w:val="484848"/>
          <w:w w:val="100"/>
        </w:rPr>
        <w:t>h</w:t>
      </w:r>
    </w:p>
    <w:p>
      <w:pPr>
        <w:pStyle w:val="7"/>
        <w:spacing w:before="30" w:line="266" w:lineRule="auto"/>
        <w:ind w:right="3595"/>
      </w:pPr>
      <w:r>
        <w:rPr>
          <w:color w:val="484848"/>
          <w:spacing w:val="25"/>
          <w:w w:val="100"/>
        </w:rPr>
        <w:t>新的</w:t>
      </w:r>
      <w:r>
        <w:rPr>
          <w:color w:val="484848"/>
          <w:spacing w:val="-1"/>
          <w:w w:val="55"/>
        </w:rPr>
        <w:t>i</w:t>
      </w:r>
      <w:r>
        <w:rPr>
          <w:color w:val="484848"/>
          <w:spacing w:val="-1"/>
          <w:w w:val="100"/>
        </w:rPr>
        <w:t>npu</w:t>
      </w:r>
      <w:r>
        <w:rPr>
          <w:color w:val="484848"/>
          <w:w w:val="55"/>
        </w:rPr>
        <w:t>t</w:t>
      </w:r>
      <w:r>
        <w:rPr>
          <w:color w:val="484848"/>
          <w:spacing w:val="-56"/>
        </w:rPr>
        <w:t xml:space="preserve"> </w:t>
      </w:r>
      <w:r>
        <w:rPr>
          <w:color w:val="484848"/>
          <w:spacing w:val="-1"/>
          <w:w w:val="100"/>
        </w:rPr>
        <w:t>类型</w:t>
      </w:r>
      <w:r>
        <w:rPr>
          <w:color w:val="484848"/>
          <w:spacing w:val="-3"/>
        </w:rPr>
        <w:t xml:space="preserve"> </w:t>
      </w:r>
      <w:r>
        <w:rPr>
          <w:color w:val="484848"/>
          <w:spacing w:val="-1"/>
          <w:w w:val="88"/>
        </w:rPr>
        <w:t>co</w:t>
      </w:r>
      <w:r>
        <w:rPr>
          <w:color w:val="484848"/>
          <w:spacing w:val="-1"/>
          <w:w w:val="55"/>
        </w:rPr>
        <w:t>l</w:t>
      </w:r>
      <w:r>
        <w:rPr>
          <w:color w:val="484848"/>
          <w:spacing w:val="-1"/>
          <w:w w:val="88"/>
        </w:rPr>
        <w:t>o</w:t>
      </w:r>
      <w:r>
        <w:rPr>
          <w:color w:val="484848"/>
          <w:w w:val="66"/>
        </w:rPr>
        <w:t>r</w:t>
      </w:r>
      <w:r>
        <w:rPr>
          <w:color w:val="484848"/>
          <w:spacing w:val="-56"/>
        </w:rPr>
        <w:t xml:space="preserve"> </w:t>
      </w:r>
      <w:r>
        <w:rPr>
          <w:color w:val="484848"/>
          <w:spacing w:val="-1"/>
          <w:w w:val="100"/>
        </w:rPr>
        <w:t>d</w:t>
      </w:r>
      <w:r>
        <w:rPr>
          <w:color w:val="484848"/>
          <w:spacing w:val="-1"/>
          <w:w w:val="88"/>
        </w:rPr>
        <w:t>a</w:t>
      </w:r>
      <w:r>
        <w:rPr>
          <w:color w:val="484848"/>
          <w:spacing w:val="-1"/>
          <w:w w:val="55"/>
        </w:rPr>
        <w:t>t</w:t>
      </w:r>
      <w:r>
        <w:rPr>
          <w:color w:val="484848"/>
          <w:w w:val="88"/>
        </w:rPr>
        <w:t>e</w:t>
      </w:r>
      <w:r>
        <w:rPr>
          <w:color w:val="484848"/>
          <w:spacing w:val="-56"/>
        </w:rPr>
        <w:t xml:space="preserve"> </w:t>
      </w:r>
      <w:r>
        <w:rPr>
          <w:color w:val="484848"/>
          <w:spacing w:val="-1"/>
          <w:w w:val="100"/>
        </w:rPr>
        <w:t>d</w:t>
      </w:r>
      <w:r>
        <w:rPr>
          <w:color w:val="484848"/>
          <w:spacing w:val="-1"/>
          <w:w w:val="88"/>
        </w:rPr>
        <w:t>a</w:t>
      </w:r>
      <w:r>
        <w:rPr>
          <w:color w:val="484848"/>
          <w:spacing w:val="-1"/>
          <w:w w:val="55"/>
        </w:rPr>
        <w:t>t</w:t>
      </w:r>
      <w:r>
        <w:rPr>
          <w:color w:val="484848"/>
          <w:spacing w:val="-1"/>
          <w:w w:val="88"/>
        </w:rPr>
        <w:t>e</w:t>
      </w:r>
      <w:r>
        <w:rPr>
          <w:color w:val="484848"/>
          <w:spacing w:val="-1"/>
          <w:w w:val="55"/>
        </w:rPr>
        <w:t>ti</w:t>
      </w:r>
      <w:r>
        <w:rPr>
          <w:color w:val="484848"/>
          <w:spacing w:val="-1"/>
          <w:w w:val="144"/>
        </w:rPr>
        <w:t>m</w:t>
      </w:r>
      <w:r>
        <w:rPr>
          <w:color w:val="484848"/>
          <w:w w:val="88"/>
        </w:rPr>
        <w:t>e</w:t>
      </w:r>
      <w:r>
        <w:rPr>
          <w:color w:val="484848"/>
          <w:spacing w:val="-59"/>
        </w:rPr>
        <w:t xml:space="preserve"> </w:t>
      </w:r>
      <w:r>
        <w:rPr>
          <w:color w:val="484848"/>
          <w:spacing w:val="-1"/>
          <w:w w:val="100"/>
        </w:rPr>
        <w:t>d</w:t>
      </w:r>
      <w:r>
        <w:rPr>
          <w:color w:val="484848"/>
          <w:spacing w:val="-1"/>
          <w:w w:val="88"/>
        </w:rPr>
        <w:t>a</w:t>
      </w:r>
      <w:r>
        <w:rPr>
          <w:color w:val="484848"/>
          <w:spacing w:val="-1"/>
          <w:w w:val="55"/>
        </w:rPr>
        <w:t>t</w:t>
      </w:r>
      <w:r>
        <w:rPr>
          <w:color w:val="484848"/>
          <w:spacing w:val="-1"/>
          <w:w w:val="88"/>
        </w:rPr>
        <w:t>e</w:t>
      </w:r>
      <w:r>
        <w:rPr>
          <w:color w:val="484848"/>
          <w:spacing w:val="-1"/>
          <w:w w:val="55"/>
        </w:rPr>
        <w:t>ti</w:t>
      </w:r>
      <w:r>
        <w:rPr>
          <w:color w:val="484848"/>
          <w:spacing w:val="-1"/>
          <w:w w:val="144"/>
        </w:rPr>
        <w:t>m</w:t>
      </w:r>
      <w:r>
        <w:rPr>
          <w:color w:val="484848"/>
          <w:spacing w:val="-1"/>
          <w:w w:val="88"/>
        </w:rPr>
        <w:t>e</w:t>
      </w:r>
      <w:r>
        <w:rPr>
          <w:color w:val="484848"/>
          <w:spacing w:val="-1"/>
          <w:w w:val="109"/>
        </w:rPr>
        <w:t>-</w:t>
      </w:r>
      <w:r>
        <w:rPr>
          <w:color w:val="484848"/>
          <w:spacing w:val="-1"/>
          <w:w w:val="55"/>
        </w:rPr>
        <w:t>l</w:t>
      </w:r>
      <w:r>
        <w:rPr>
          <w:color w:val="484848"/>
          <w:spacing w:val="-1"/>
          <w:w w:val="88"/>
        </w:rPr>
        <w:t>oca</w:t>
      </w:r>
      <w:r>
        <w:rPr>
          <w:color w:val="484848"/>
          <w:w w:val="55"/>
        </w:rPr>
        <w:t>l</w:t>
      </w:r>
      <w:r>
        <w:rPr>
          <w:color w:val="484848"/>
          <w:spacing w:val="-56"/>
        </w:rPr>
        <w:t xml:space="preserve"> </w:t>
      </w:r>
      <w:r>
        <w:rPr>
          <w:color w:val="484848"/>
          <w:spacing w:val="-1"/>
          <w:w w:val="88"/>
        </w:rPr>
        <w:t>e</w:t>
      </w:r>
      <w:r>
        <w:rPr>
          <w:color w:val="484848"/>
          <w:spacing w:val="-1"/>
          <w:w w:val="144"/>
        </w:rPr>
        <w:t>m</w:t>
      </w:r>
      <w:r>
        <w:rPr>
          <w:color w:val="484848"/>
          <w:spacing w:val="-1"/>
          <w:w w:val="88"/>
        </w:rPr>
        <w:t>a</w:t>
      </w:r>
      <w:r>
        <w:rPr>
          <w:color w:val="484848"/>
          <w:spacing w:val="-1"/>
          <w:w w:val="55"/>
        </w:rPr>
        <w:t>i</w:t>
      </w:r>
      <w:r>
        <w:rPr>
          <w:color w:val="484848"/>
          <w:w w:val="55"/>
        </w:rPr>
        <w:t>l</w:t>
      </w:r>
      <w:r>
        <w:rPr>
          <w:color w:val="484848"/>
          <w:spacing w:val="6"/>
          <w:w w:val="100"/>
        </w:rPr>
        <w:t>移除过时标签</w:t>
      </w:r>
      <w:r>
        <w:rPr>
          <w:color w:val="484848"/>
          <w:spacing w:val="-1"/>
          <w:w w:val="100"/>
        </w:rPr>
        <w:t>b</w:t>
      </w:r>
      <w:r>
        <w:rPr>
          <w:color w:val="484848"/>
          <w:spacing w:val="-1"/>
          <w:w w:val="55"/>
        </w:rPr>
        <w:t>i</w:t>
      </w:r>
      <w:r>
        <w:rPr>
          <w:color w:val="484848"/>
          <w:w w:val="88"/>
        </w:rPr>
        <w:t>g</w:t>
      </w:r>
      <w:r>
        <w:rPr>
          <w:color w:val="484848"/>
          <w:spacing w:val="-57"/>
        </w:rPr>
        <w:t xml:space="preserve"> </w:t>
      </w:r>
      <w:r>
        <w:rPr>
          <w:color w:val="484848"/>
          <w:spacing w:val="-1"/>
          <w:w w:val="55"/>
        </w:rPr>
        <w:t>f</w:t>
      </w:r>
      <w:r>
        <w:rPr>
          <w:color w:val="484848"/>
          <w:spacing w:val="-1"/>
          <w:w w:val="88"/>
        </w:rPr>
        <w:t>o</w:t>
      </w:r>
      <w:r>
        <w:rPr>
          <w:color w:val="484848"/>
          <w:spacing w:val="-1"/>
          <w:w w:val="100"/>
        </w:rPr>
        <w:t>n</w:t>
      </w:r>
      <w:r>
        <w:rPr>
          <w:color w:val="484848"/>
          <w:w w:val="55"/>
        </w:rPr>
        <w:t>t</w:t>
      </w:r>
      <w:r>
        <w:rPr>
          <w:color w:val="484848"/>
          <w:spacing w:val="-56"/>
        </w:rPr>
        <w:t xml:space="preserve"> </w:t>
      </w:r>
      <w:r>
        <w:rPr>
          <w:color w:val="484848"/>
          <w:spacing w:val="-1"/>
          <w:w w:val="55"/>
        </w:rPr>
        <w:t>f</w:t>
      </w:r>
      <w:r>
        <w:rPr>
          <w:color w:val="484848"/>
          <w:spacing w:val="-1"/>
          <w:w w:val="66"/>
        </w:rPr>
        <w:t>r</w:t>
      </w:r>
      <w:r>
        <w:rPr>
          <w:color w:val="484848"/>
          <w:spacing w:val="-1"/>
          <w:w w:val="88"/>
        </w:rPr>
        <w:t>a</w:t>
      </w:r>
      <w:r>
        <w:rPr>
          <w:color w:val="484848"/>
          <w:spacing w:val="-1"/>
          <w:w w:val="144"/>
        </w:rPr>
        <w:t>m</w:t>
      </w:r>
      <w:r>
        <w:rPr>
          <w:color w:val="484848"/>
          <w:w w:val="88"/>
        </w:rPr>
        <w:t>e</w:t>
      </w:r>
      <w:r>
        <w:rPr>
          <w:color w:val="484848"/>
          <w:spacing w:val="-57"/>
        </w:rPr>
        <w:t xml:space="preserve"> </w:t>
      </w:r>
      <w:r>
        <w:rPr>
          <w:color w:val="484848"/>
          <w:spacing w:val="-1"/>
          <w:w w:val="55"/>
        </w:rPr>
        <w:t>f</w:t>
      </w:r>
      <w:r>
        <w:rPr>
          <w:color w:val="484848"/>
          <w:spacing w:val="-1"/>
          <w:w w:val="66"/>
        </w:rPr>
        <w:t>r</w:t>
      </w:r>
      <w:r>
        <w:rPr>
          <w:color w:val="484848"/>
          <w:spacing w:val="-1"/>
          <w:w w:val="88"/>
        </w:rPr>
        <w:t>a</w:t>
      </w:r>
      <w:r>
        <w:rPr>
          <w:color w:val="484848"/>
          <w:spacing w:val="-1"/>
          <w:w w:val="144"/>
        </w:rPr>
        <w:t>m</w:t>
      </w:r>
      <w:r>
        <w:rPr>
          <w:color w:val="484848"/>
          <w:spacing w:val="-1"/>
          <w:w w:val="88"/>
        </w:rPr>
        <w:t>e</w:t>
      </w:r>
      <w:r>
        <w:rPr>
          <w:color w:val="484848"/>
          <w:spacing w:val="-1"/>
          <w:w w:val="77"/>
        </w:rPr>
        <w:t>s</w:t>
      </w:r>
      <w:r>
        <w:rPr>
          <w:color w:val="484848"/>
          <w:spacing w:val="-1"/>
          <w:w w:val="88"/>
        </w:rPr>
        <w:t>e</w:t>
      </w:r>
      <w:r>
        <w:rPr>
          <w:color w:val="484848"/>
          <w:w w:val="55"/>
        </w:rPr>
        <w:t>t</w:t>
      </w:r>
    </w:p>
    <w:p>
      <w:pPr>
        <w:pStyle w:val="18"/>
        <w:numPr>
          <w:ilvl w:val="0"/>
          <w:numId w:val="27"/>
        </w:numPr>
        <w:tabs>
          <w:tab w:val="left" w:pos="493"/>
        </w:tabs>
        <w:spacing w:before="0" w:after="0" w:line="266" w:lineRule="auto"/>
        <w:ind w:left="160" w:right="4232" w:firstLine="0"/>
        <w:jc w:val="left"/>
        <w:rPr>
          <w:rFonts w:hint="eastAsia" w:ascii="宋体" w:eastAsia="宋体"/>
          <w:sz w:val="22"/>
        </w:rPr>
      </w:pPr>
      <w:r>
        <w:rPr>
          <w:rFonts w:hint="eastAsia" w:ascii="宋体" w:eastAsia="宋体"/>
          <w:color w:val="484848"/>
          <w:spacing w:val="-1"/>
          <w:w w:val="88"/>
          <w:sz w:val="22"/>
        </w:rPr>
        <w:t>ca</w:t>
      </w:r>
      <w:r>
        <w:rPr>
          <w:rFonts w:hint="eastAsia" w:ascii="宋体" w:eastAsia="宋体"/>
          <w:color w:val="484848"/>
          <w:spacing w:val="-1"/>
          <w:w w:val="100"/>
          <w:sz w:val="22"/>
        </w:rPr>
        <w:t>n</w:t>
      </w:r>
      <w:r>
        <w:rPr>
          <w:rFonts w:hint="eastAsia" w:ascii="宋体" w:eastAsia="宋体"/>
          <w:color w:val="484848"/>
          <w:spacing w:val="-1"/>
          <w:w w:val="88"/>
          <w:sz w:val="22"/>
        </w:rPr>
        <w:t>va</w:t>
      </w:r>
      <w:r>
        <w:rPr>
          <w:rFonts w:hint="eastAsia" w:ascii="宋体" w:eastAsia="宋体"/>
          <w:color w:val="484848"/>
          <w:w w:val="77"/>
          <w:sz w:val="22"/>
        </w:rPr>
        <w:t>s</w:t>
      </w:r>
      <w:r>
        <w:rPr>
          <w:rFonts w:hint="eastAsia" w:ascii="宋体" w:eastAsia="宋体"/>
          <w:color w:val="484848"/>
          <w:spacing w:val="-56"/>
          <w:sz w:val="22"/>
        </w:rPr>
        <w:t xml:space="preserve"> </w:t>
      </w:r>
      <w:r>
        <w:rPr>
          <w:rFonts w:hint="eastAsia" w:ascii="宋体" w:eastAsia="宋体"/>
          <w:color w:val="484848"/>
          <w:spacing w:val="-3"/>
          <w:w w:val="100"/>
          <w:sz w:val="22"/>
        </w:rPr>
        <w:t>绘图，支持内联</w:t>
      </w:r>
      <w:r>
        <w:rPr>
          <w:rFonts w:hint="eastAsia" w:ascii="宋体" w:eastAsia="宋体"/>
          <w:color w:val="484848"/>
          <w:spacing w:val="-55"/>
          <w:sz w:val="22"/>
        </w:rPr>
        <w:t xml:space="preserve"> </w:t>
      </w:r>
      <w:r>
        <w:rPr>
          <w:rFonts w:hint="eastAsia" w:ascii="宋体" w:eastAsia="宋体"/>
          <w:color w:val="484848"/>
          <w:spacing w:val="-1"/>
          <w:w w:val="100"/>
          <w:sz w:val="22"/>
        </w:rPr>
        <w:t>S</w:t>
      </w:r>
      <w:r>
        <w:rPr>
          <w:rFonts w:hint="eastAsia" w:ascii="宋体" w:eastAsia="宋体"/>
          <w:color w:val="484848"/>
          <w:spacing w:val="-1"/>
          <w:w w:val="133"/>
          <w:sz w:val="22"/>
        </w:rPr>
        <w:t>V</w:t>
      </w:r>
      <w:r>
        <w:rPr>
          <w:rFonts w:hint="eastAsia" w:ascii="宋体" w:eastAsia="宋体"/>
          <w:color w:val="484848"/>
          <w:spacing w:val="-2"/>
          <w:w w:val="133"/>
          <w:sz w:val="22"/>
        </w:rPr>
        <w:t>G</w:t>
      </w:r>
      <w:r>
        <w:rPr>
          <w:rFonts w:hint="eastAsia" w:ascii="宋体" w:eastAsia="宋体"/>
          <w:color w:val="484848"/>
          <w:spacing w:val="17"/>
          <w:w w:val="100"/>
          <w:sz w:val="22"/>
        </w:rPr>
        <w:t>。支持</w:t>
      </w:r>
      <w:r>
        <w:rPr>
          <w:rFonts w:hint="eastAsia" w:ascii="宋体" w:eastAsia="宋体"/>
          <w:color w:val="484848"/>
          <w:spacing w:val="-1"/>
          <w:w w:val="156"/>
          <w:sz w:val="22"/>
        </w:rPr>
        <w:t>M</w:t>
      </w:r>
      <w:r>
        <w:rPr>
          <w:rFonts w:hint="eastAsia" w:ascii="宋体" w:eastAsia="宋体"/>
          <w:color w:val="484848"/>
          <w:spacing w:val="-1"/>
          <w:w w:val="88"/>
          <w:sz w:val="22"/>
        </w:rPr>
        <w:t>a</w:t>
      </w:r>
      <w:r>
        <w:rPr>
          <w:rFonts w:hint="eastAsia" w:ascii="宋体" w:eastAsia="宋体"/>
          <w:color w:val="484848"/>
          <w:spacing w:val="-1"/>
          <w:w w:val="55"/>
          <w:sz w:val="22"/>
        </w:rPr>
        <w:t>t</w:t>
      </w:r>
      <w:r>
        <w:rPr>
          <w:rFonts w:hint="eastAsia" w:ascii="宋体" w:eastAsia="宋体"/>
          <w:color w:val="484848"/>
          <w:spacing w:val="-1"/>
          <w:w w:val="100"/>
          <w:sz w:val="22"/>
        </w:rPr>
        <w:t>h</w:t>
      </w:r>
      <w:r>
        <w:rPr>
          <w:rFonts w:hint="eastAsia" w:ascii="宋体" w:eastAsia="宋体"/>
          <w:color w:val="484848"/>
          <w:spacing w:val="-1"/>
          <w:w w:val="156"/>
          <w:sz w:val="22"/>
        </w:rPr>
        <w:t>M</w:t>
      </w:r>
      <w:r>
        <w:rPr>
          <w:rFonts w:hint="eastAsia" w:ascii="宋体" w:eastAsia="宋体"/>
          <w:color w:val="484848"/>
          <w:w w:val="111"/>
          <w:sz w:val="22"/>
        </w:rPr>
        <w:t xml:space="preserve">L </w:t>
      </w:r>
      <w:r>
        <w:rPr>
          <w:rFonts w:hint="eastAsia" w:ascii="宋体" w:eastAsia="宋体"/>
          <w:color w:val="484848"/>
          <w:sz w:val="22"/>
        </w:rPr>
        <w:t>3）</w:t>
      </w:r>
      <w:r>
        <w:rPr>
          <w:rFonts w:hint="eastAsia" w:ascii="宋体" w:eastAsia="宋体"/>
          <w:color w:val="484848"/>
          <w:spacing w:val="16"/>
          <w:sz w:val="22"/>
        </w:rPr>
        <w:t>多媒体</w:t>
      </w:r>
      <w:r>
        <w:rPr>
          <w:rFonts w:hint="eastAsia" w:ascii="宋体" w:eastAsia="宋体"/>
          <w:color w:val="484848"/>
          <w:sz w:val="22"/>
        </w:rPr>
        <w:t>audio</w:t>
      </w:r>
      <w:r>
        <w:rPr>
          <w:rFonts w:hint="eastAsia" w:ascii="宋体" w:eastAsia="宋体"/>
          <w:color w:val="484848"/>
          <w:spacing w:val="-79"/>
          <w:sz w:val="22"/>
        </w:rPr>
        <w:t xml:space="preserve"> </w:t>
      </w:r>
      <w:r>
        <w:rPr>
          <w:rFonts w:hint="eastAsia" w:ascii="宋体" w:eastAsia="宋体"/>
          <w:color w:val="484848"/>
          <w:sz w:val="22"/>
        </w:rPr>
        <w:t>video</w:t>
      </w:r>
      <w:r>
        <w:rPr>
          <w:rFonts w:hint="eastAsia" w:ascii="宋体" w:eastAsia="宋体"/>
          <w:color w:val="484848"/>
          <w:spacing w:val="-78"/>
          <w:sz w:val="22"/>
        </w:rPr>
        <w:t xml:space="preserve"> </w:t>
      </w:r>
      <w:r>
        <w:rPr>
          <w:rFonts w:hint="eastAsia" w:ascii="宋体" w:eastAsia="宋体"/>
          <w:color w:val="484848"/>
          <w:sz w:val="22"/>
        </w:rPr>
        <w:t>source</w:t>
      </w:r>
      <w:r>
        <w:rPr>
          <w:rFonts w:hint="eastAsia" w:ascii="宋体" w:eastAsia="宋体"/>
          <w:color w:val="484848"/>
          <w:spacing w:val="-80"/>
          <w:sz w:val="22"/>
        </w:rPr>
        <w:t xml:space="preserve"> </w:t>
      </w:r>
      <w:r>
        <w:rPr>
          <w:rFonts w:hint="eastAsia" w:ascii="宋体" w:eastAsia="宋体"/>
          <w:color w:val="484848"/>
          <w:sz w:val="22"/>
        </w:rPr>
        <w:t>embed</w:t>
      </w:r>
      <w:r>
        <w:rPr>
          <w:rFonts w:hint="eastAsia" w:ascii="宋体" w:eastAsia="宋体"/>
          <w:color w:val="484848"/>
          <w:spacing w:val="-79"/>
          <w:sz w:val="22"/>
        </w:rPr>
        <w:t xml:space="preserve"> </w:t>
      </w:r>
      <w:r>
        <w:rPr>
          <w:rFonts w:hint="eastAsia" w:ascii="宋体" w:eastAsia="宋体"/>
          <w:color w:val="484848"/>
          <w:sz w:val="22"/>
        </w:rPr>
        <w:t>track</w:t>
      </w:r>
    </w:p>
    <w:p>
      <w:pPr>
        <w:pStyle w:val="18"/>
        <w:numPr>
          <w:ilvl w:val="0"/>
          <w:numId w:val="28"/>
        </w:numPr>
        <w:tabs>
          <w:tab w:val="left" w:pos="493"/>
        </w:tabs>
        <w:spacing w:before="0" w:after="0" w:line="266" w:lineRule="auto"/>
        <w:ind w:left="160" w:right="1314" w:firstLine="0"/>
        <w:jc w:val="left"/>
        <w:rPr>
          <w:rFonts w:hint="eastAsia" w:ascii="宋体" w:eastAsia="宋体"/>
          <w:sz w:val="22"/>
        </w:rPr>
      </w:pPr>
      <w:r>
        <w:rPr>
          <w:rFonts w:hint="eastAsia" w:ascii="宋体" w:eastAsia="宋体"/>
          <w:color w:val="484848"/>
          <w:spacing w:val="-1"/>
          <w:w w:val="100"/>
          <w:sz w:val="22"/>
        </w:rPr>
        <w:t>本地离线存储，把需要离线存储在本地的文件列在一个</w:t>
      </w:r>
      <w:r>
        <w:rPr>
          <w:rFonts w:hint="eastAsia" w:ascii="宋体" w:eastAsia="宋体"/>
          <w:color w:val="484848"/>
          <w:spacing w:val="-1"/>
          <w:w w:val="144"/>
          <w:sz w:val="22"/>
        </w:rPr>
        <w:t>m</w:t>
      </w:r>
      <w:r>
        <w:rPr>
          <w:rFonts w:hint="eastAsia" w:ascii="宋体" w:eastAsia="宋体"/>
          <w:color w:val="484848"/>
          <w:spacing w:val="-1"/>
          <w:w w:val="88"/>
          <w:sz w:val="22"/>
        </w:rPr>
        <w:t>a</w:t>
      </w:r>
      <w:r>
        <w:rPr>
          <w:rFonts w:hint="eastAsia" w:ascii="宋体" w:eastAsia="宋体"/>
          <w:color w:val="484848"/>
          <w:spacing w:val="-1"/>
          <w:w w:val="100"/>
          <w:sz w:val="22"/>
        </w:rPr>
        <w:t>n</w:t>
      </w:r>
      <w:r>
        <w:rPr>
          <w:rFonts w:hint="eastAsia" w:ascii="宋体" w:eastAsia="宋体"/>
          <w:color w:val="484848"/>
          <w:spacing w:val="-1"/>
          <w:w w:val="55"/>
          <w:sz w:val="22"/>
        </w:rPr>
        <w:t>if</w:t>
      </w:r>
      <w:r>
        <w:rPr>
          <w:rFonts w:hint="eastAsia" w:ascii="宋体" w:eastAsia="宋体"/>
          <w:color w:val="484848"/>
          <w:spacing w:val="-1"/>
          <w:w w:val="88"/>
          <w:sz w:val="22"/>
        </w:rPr>
        <w:t>e</w:t>
      </w:r>
      <w:r>
        <w:rPr>
          <w:rFonts w:hint="eastAsia" w:ascii="宋体" w:eastAsia="宋体"/>
          <w:color w:val="484848"/>
          <w:spacing w:val="-1"/>
          <w:w w:val="77"/>
          <w:sz w:val="22"/>
        </w:rPr>
        <w:t>s</w:t>
      </w:r>
      <w:r>
        <w:rPr>
          <w:rFonts w:hint="eastAsia" w:ascii="宋体" w:eastAsia="宋体"/>
          <w:color w:val="484848"/>
          <w:w w:val="55"/>
          <w:sz w:val="22"/>
        </w:rPr>
        <w:t>t</w:t>
      </w:r>
      <w:r>
        <w:rPr>
          <w:rFonts w:hint="eastAsia" w:ascii="宋体" w:eastAsia="宋体"/>
          <w:color w:val="484848"/>
          <w:spacing w:val="-56"/>
          <w:sz w:val="22"/>
        </w:rPr>
        <w:t xml:space="preserve"> </w:t>
      </w:r>
      <w:r>
        <w:rPr>
          <w:rFonts w:hint="eastAsia" w:ascii="宋体" w:eastAsia="宋体"/>
          <w:color w:val="484848"/>
          <w:spacing w:val="-2"/>
          <w:w w:val="100"/>
          <w:sz w:val="22"/>
        </w:rPr>
        <w:t xml:space="preserve">配置文件 </w:t>
      </w:r>
      <w:r>
        <w:rPr>
          <w:rFonts w:hint="eastAsia" w:ascii="宋体" w:eastAsia="宋体"/>
          <w:color w:val="484848"/>
          <w:sz w:val="22"/>
        </w:rPr>
        <w:t>5）web</w:t>
      </w:r>
      <w:r>
        <w:rPr>
          <w:rFonts w:hint="eastAsia" w:ascii="宋体" w:eastAsia="宋体"/>
          <w:color w:val="484848"/>
          <w:spacing w:val="-18"/>
          <w:sz w:val="22"/>
        </w:rPr>
        <w:t xml:space="preserve"> 存储。</w:t>
      </w:r>
      <w:r>
        <w:rPr>
          <w:rFonts w:hint="eastAsia" w:ascii="宋体" w:eastAsia="宋体"/>
          <w:color w:val="484848"/>
          <w:sz w:val="22"/>
        </w:rPr>
        <w:t>localStorage、SessionStorage</w:t>
      </w:r>
    </w:p>
    <w:p>
      <w:pPr>
        <w:pStyle w:val="7"/>
        <w:spacing w:before="12"/>
        <w:ind w:left="0"/>
        <w:rPr>
          <w:sz w:val="23"/>
        </w:rPr>
      </w:pPr>
    </w:p>
    <w:p>
      <w:pPr>
        <w:pStyle w:val="7"/>
      </w:pPr>
      <w:r>
        <w:rPr>
          <w:color w:val="484848"/>
        </w:rPr>
        <w:t>css3：</w:t>
      </w:r>
    </w:p>
    <w:p>
      <w:pPr>
        <w:pStyle w:val="7"/>
        <w:spacing w:before="31" w:line="266" w:lineRule="auto"/>
        <w:ind w:right="337"/>
      </w:pPr>
      <w:r>
        <w:rPr>
          <w:color w:val="484848"/>
          <w:spacing w:val="-1"/>
          <w:w w:val="122"/>
        </w:rPr>
        <w:t>C</w:t>
      </w:r>
      <w:r>
        <w:rPr>
          <w:color w:val="484848"/>
          <w:spacing w:val="-1"/>
          <w:w w:val="100"/>
        </w:rPr>
        <w:t>S</w:t>
      </w:r>
      <w:r>
        <w:rPr>
          <w:color w:val="484848"/>
          <w:spacing w:val="-2"/>
          <w:w w:val="100"/>
        </w:rPr>
        <w:t>S</w:t>
      </w:r>
      <w:r>
        <w:rPr>
          <w:color w:val="484848"/>
          <w:w w:val="100"/>
        </w:rPr>
        <w:t>3</w:t>
      </w:r>
      <w:r>
        <w:rPr>
          <w:color w:val="484848"/>
          <w:spacing w:val="-82"/>
        </w:rPr>
        <w:t xml:space="preserve"> </w:t>
      </w:r>
      <w:r>
        <w:rPr>
          <w:color w:val="484848"/>
          <w:spacing w:val="7"/>
          <w:w w:val="100"/>
        </w:rPr>
        <w:t>边框如</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1"/>
          <w:w w:val="66"/>
        </w:rPr>
        <w:t>r</w:t>
      </w:r>
      <w:r>
        <w:rPr>
          <w:color w:val="484848"/>
          <w:spacing w:val="-1"/>
          <w:w w:val="109"/>
        </w:rPr>
        <w:t>-</w:t>
      </w:r>
      <w:r>
        <w:rPr>
          <w:color w:val="484848"/>
          <w:spacing w:val="-1"/>
          <w:w w:val="66"/>
        </w:rPr>
        <w:t>r</w:t>
      </w:r>
      <w:r>
        <w:rPr>
          <w:color w:val="484848"/>
          <w:spacing w:val="-1"/>
          <w:w w:val="88"/>
        </w:rPr>
        <w:t>a</w:t>
      </w:r>
      <w:r>
        <w:rPr>
          <w:color w:val="484848"/>
          <w:spacing w:val="-1"/>
          <w:w w:val="100"/>
        </w:rPr>
        <w:t>d</w:t>
      </w:r>
      <w:r>
        <w:rPr>
          <w:color w:val="484848"/>
          <w:spacing w:val="-1"/>
          <w:w w:val="55"/>
        </w:rPr>
        <w:t>i</w:t>
      </w:r>
      <w:r>
        <w:rPr>
          <w:color w:val="484848"/>
          <w:spacing w:val="-1"/>
          <w:w w:val="100"/>
        </w:rPr>
        <w:t>u</w:t>
      </w:r>
      <w:r>
        <w:rPr>
          <w:color w:val="484848"/>
          <w:spacing w:val="-1"/>
          <w:w w:val="77"/>
        </w:rPr>
        <w:t>s</w:t>
      </w:r>
      <w:r>
        <w:rPr>
          <w:color w:val="484848"/>
          <w:spacing w:val="-111"/>
          <w:w w:val="100"/>
        </w:rPr>
        <w:t>，</w:t>
      </w:r>
      <w:r>
        <w:rPr>
          <w:color w:val="484848"/>
          <w:spacing w:val="-1"/>
          <w:w w:val="100"/>
        </w:rPr>
        <w:t>b</w:t>
      </w:r>
      <w:r>
        <w:rPr>
          <w:color w:val="484848"/>
          <w:spacing w:val="-1"/>
          <w:w w:val="88"/>
        </w:rPr>
        <w:t>ox</w:t>
      </w:r>
      <w:r>
        <w:rPr>
          <w:color w:val="484848"/>
          <w:spacing w:val="-1"/>
          <w:w w:val="109"/>
        </w:rPr>
        <w:t>-</w:t>
      </w:r>
      <w:r>
        <w:rPr>
          <w:color w:val="484848"/>
          <w:spacing w:val="-1"/>
          <w:w w:val="77"/>
        </w:rPr>
        <w:t>s</w:t>
      </w:r>
      <w:r>
        <w:rPr>
          <w:color w:val="484848"/>
          <w:spacing w:val="-1"/>
          <w:w w:val="100"/>
        </w:rPr>
        <w:t>h</w:t>
      </w:r>
      <w:r>
        <w:rPr>
          <w:color w:val="484848"/>
          <w:spacing w:val="-1"/>
          <w:w w:val="88"/>
        </w:rPr>
        <w:t>a</w:t>
      </w:r>
      <w:r>
        <w:rPr>
          <w:color w:val="484848"/>
          <w:spacing w:val="-1"/>
          <w:w w:val="100"/>
        </w:rPr>
        <w:t>d</w:t>
      </w:r>
      <w:r>
        <w:rPr>
          <w:color w:val="484848"/>
          <w:w w:val="88"/>
        </w:rPr>
        <w:t>o</w:t>
      </w:r>
      <w:r>
        <w:rPr>
          <w:color w:val="484848"/>
          <w:w w:val="122"/>
        </w:rPr>
        <w:t>w</w:t>
      </w:r>
      <w:r>
        <w:rPr>
          <w:color w:val="484848"/>
          <w:spacing w:val="-84"/>
        </w:rPr>
        <w:t xml:space="preserve"> </w:t>
      </w:r>
      <w:r>
        <w:rPr>
          <w:color w:val="484848"/>
          <w:spacing w:val="-56"/>
          <w:w w:val="100"/>
        </w:rPr>
        <w:t>等；</w:t>
      </w:r>
      <w:r>
        <w:rPr>
          <w:color w:val="484848"/>
          <w:spacing w:val="-1"/>
          <w:w w:val="122"/>
        </w:rPr>
        <w:t>C</w:t>
      </w:r>
      <w:r>
        <w:rPr>
          <w:color w:val="484848"/>
          <w:spacing w:val="-1"/>
          <w:w w:val="100"/>
        </w:rPr>
        <w:t>S</w:t>
      </w:r>
      <w:r>
        <w:rPr>
          <w:color w:val="484848"/>
          <w:spacing w:val="-2"/>
          <w:w w:val="100"/>
        </w:rPr>
        <w:t>S</w:t>
      </w:r>
      <w:r>
        <w:rPr>
          <w:color w:val="484848"/>
          <w:w w:val="100"/>
        </w:rPr>
        <w:t>3</w:t>
      </w:r>
      <w:r>
        <w:rPr>
          <w:color w:val="484848"/>
          <w:spacing w:val="-82"/>
        </w:rPr>
        <w:t xml:space="preserve"> </w:t>
      </w:r>
      <w:r>
        <w:rPr>
          <w:color w:val="484848"/>
          <w:spacing w:val="8"/>
          <w:w w:val="100"/>
        </w:rPr>
        <w:t>背景如</w:t>
      </w:r>
      <w:r>
        <w:rPr>
          <w:color w:val="484848"/>
          <w:spacing w:val="-1"/>
          <w:w w:val="100"/>
        </w:rPr>
        <w:t>b</w:t>
      </w:r>
      <w:r>
        <w:rPr>
          <w:color w:val="484848"/>
          <w:spacing w:val="-1"/>
          <w:w w:val="88"/>
        </w:rPr>
        <w:t>ac</w:t>
      </w:r>
      <w:r>
        <w:rPr>
          <w:color w:val="484848"/>
          <w:spacing w:val="-1"/>
          <w:w w:val="100"/>
        </w:rPr>
        <w:t>k</w:t>
      </w:r>
      <w:r>
        <w:rPr>
          <w:color w:val="484848"/>
          <w:spacing w:val="-1"/>
          <w:w w:val="88"/>
        </w:rPr>
        <w:t>g</w:t>
      </w:r>
      <w:r>
        <w:rPr>
          <w:color w:val="484848"/>
          <w:spacing w:val="-1"/>
          <w:w w:val="66"/>
        </w:rPr>
        <w:t>r</w:t>
      </w:r>
      <w:r>
        <w:rPr>
          <w:color w:val="484848"/>
          <w:spacing w:val="-1"/>
          <w:w w:val="88"/>
        </w:rPr>
        <w:t>o</w:t>
      </w:r>
      <w:r>
        <w:rPr>
          <w:color w:val="484848"/>
          <w:spacing w:val="-1"/>
          <w:w w:val="100"/>
        </w:rPr>
        <w:t>und</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spacing w:val="-1"/>
          <w:w w:val="88"/>
        </w:rPr>
        <w:t>e</w:t>
      </w:r>
      <w:r>
        <w:rPr>
          <w:color w:val="484848"/>
          <w:spacing w:val="-111"/>
          <w:w w:val="100"/>
        </w:rPr>
        <w:t>，</w:t>
      </w:r>
      <w:r>
        <w:rPr>
          <w:color w:val="484848"/>
          <w:spacing w:val="-1"/>
          <w:w w:val="100"/>
        </w:rPr>
        <w:t>b</w:t>
      </w:r>
      <w:r>
        <w:rPr>
          <w:color w:val="484848"/>
          <w:spacing w:val="-1"/>
          <w:w w:val="88"/>
        </w:rPr>
        <w:t>ac</w:t>
      </w:r>
      <w:r>
        <w:rPr>
          <w:color w:val="484848"/>
          <w:spacing w:val="-1"/>
          <w:w w:val="100"/>
        </w:rPr>
        <w:t>k</w:t>
      </w:r>
      <w:r>
        <w:rPr>
          <w:color w:val="484848"/>
          <w:spacing w:val="-1"/>
          <w:w w:val="88"/>
        </w:rPr>
        <w:t>g</w:t>
      </w:r>
      <w:r>
        <w:rPr>
          <w:color w:val="484848"/>
          <w:spacing w:val="-1"/>
          <w:w w:val="66"/>
        </w:rPr>
        <w:t>r</w:t>
      </w:r>
      <w:r>
        <w:rPr>
          <w:color w:val="484848"/>
          <w:spacing w:val="-1"/>
          <w:w w:val="88"/>
        </w:rPr>
        <w:t>o</w:t>
      </w:r>
      <w:r>
        <w:rPr>
          <w:color w:val="484848"/>
          <w:spacing w:val="-1"/>
          <w:w w:val="100"/>
        </w:rPr>
        <w:t>und</w:t>
      </w:r>
      <w:r>
        <w:rPr>
          <w:color w:val="484848"/>
          <w:spacing w:val="-1"/>
          <w:w w:val="109"/>
        </w:rPr>
        <w:t>-</w:t>
      </w:r>
      <w:r>
        <w:rPr>
          <w:color w:val="484848"/>
          <w:spacing w:val="-1"/>
          <w:w w:val="88"/>
        </w:rPr>
        <w:t>o</w:t>
      </w:r>
      <w:r>
        <w:rPr>
          <w:color w:val="484848"/>
          <w:spacing w:val="-1"/>
          <w:w w:val="66"/>
        </w:rPr>
        <w:t>r</w:t>
      </w:r>
      <w:r>
        <w:rPr>
          <w:color w:val="484848"/>
          <w:spacing w:val="-1"/>
          <w:w w:val="55"/>
        </w:rPr>
        <w:t>i</w:t>
      </w:r>
      <w:r>
        <w:rPr>
          <w:color w:val="484848"/>
          <w:spacing w:val="-1"/>
          <w:w w:val="88"/>
        </w:rPr>
        <w:t>g</w:t>
      </w:r>
      <w:r>
        <w:rPr>
          <w:color w:val="484848"/>
          <w:w w:val="55"/>
        </w:rPr>
        <w:t>i</w:t>
      </w:r>
      <w:r>
        <w:rPr>
          <w:color w:val="484848"/>
          <w:w w:val="100"/>
        </w:rPr>
        <w:t>n</w:t>
      </w:r>
      <w:r>
        <w:rPr>
          <w:color w:val="484848"/>
          <w:spacing w:val="-2"/>
          <w:w w:val="100"/>
        </w:rPr>
        <w:t>等；</w:t>
      </w:r>
      <w:r>
        <w:rPr>
          <w:color w:val="484848"/>
          <w:spacing w:val="-1"/>
          <w:w w:val="122"/>
        </w:rPr>
        <w:t>C</w:t>
      </w:r>
      <w:r>
        <w:rPr>
          <w:color w:val="484848"/>
          <w:spacing w:val="-1"/>
          <w:w w:val="100"/>
        </w:rPr>
        <w:t>SS</w:t>
      </w:r>
      <w:r>
        <w:rPr>
          <w:color w:val="484848"/>
          <w:w w:val="100"/>
        </w:rPr>
        <w:t>3</w:t>
      </w:r>
      <w:r>
        <w:rPr>
          <w:color w:val="484848"/>
          <w:spacing w:val="-57"/>
        </w:rPr>
        <w:t xml:space="preserve"> </w:t>
      </w:r>
      <w:r>
        <w:rPr>
          <w:color w:val="484848"/>
          <w:spacing w:val="-1"/>
          <w:w w:val="100"/>
        </w:rPr>
        <w:t>2</w:t>
      </w:r>
      <w:r>
        <w:rPr>
          <w:color w:val="484848"/>
          <w:w w:val="133"/>
        </w:rPr>
        <w:t>D</w:t>
      </w:r>
      <w:r>
        <w:rPr>
          <w:color w:val="484848"/>
          <w:spacing w:val="-3"/>
          <w:w w:val="100"/>
        </w:rPr>
        <w:t>，</w:t>
      </w:r>
      <w:r>
        <w:rPr>
          <w:color w:val="484848"/>
          <w:spacing w:val="-1"/>
          <w:w w:val="100"/>
        </w:rPr>
        <w:t>3</w:t>
      </w:r>
      <w:r>
        <w:rPr>
          <w:color w:val="484848"/>
          <w:w w:val="133"/>
        </w:rPr>
        <w:t>D</w:t>
      </w:r>
      <w:r>
        <w:rPr>
          <w:color w:val="484848"/>
          <w:spacing w:val="-55"/>
        </w:rPr>
        <w:t xml:space="preserve"> </w:t>
      </w:r>
      <w:r>
        <w:rPr>
          <w:color w:val="484848"/>
          <w:spacing w:val="17"/>
          <w:w w:val="100"/>
        </w:rPr>
        <w:t>转换如</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58"/>
        </w:rPr>
        <w:t xml:space="preserve"> </w:t>
      </w:r>
      <w:r>
        <w:rPr>
          <w:color w:val="484848"/>
          <w:spacing w:val="-1"/>
          <w:w w:val="100"/>
        </w:rPr>
        <w:t>等；</w:t>
      </w:r>
      <w:r>
        <w:rPr>
          <w:color w:val="484848"/>
          <w:spacing w:val="-1"/>
          <w:w w:val="122"/>
        </w:rPr>
        <w:t>C</w:t>
      </w:r>
      <w:r>
        <w:rPr>
          <w:color w:val="484848"/>
          <w:spacing w:val="-1"/>
          <w:w w:val="100"/>
        </w:rPr>
        <w:t>SS</w:t>
      </w:r>
      <w:r>
        <w:rPr>
          <w:color w:val="484848"/>
          <w:w w:val="100"/>
        </w:rPr>
        <w:t>3</w:t>
      </w:r>
      <w:r>
        <w:rPr>
          <w:color w:val="484848"/>
          <w:spacing w:val="-57"/>
        </w:rPr>
        <w:t xml:space="preserve"> </w:t>
      </w:r>
      <w:r>
        <w:rPr>
          <w:color w:val="484848"/>
          <w:spacing w:val="17"/>
          <w:w w:val="100"/>
        </w:rPr>
        <w:t>动画如</w:t>
      </w:r>
      <w:r>
        <w:rPr>
          <w:color w:val="484848"/>
          <w:spacing w:val="-1"/>
          <w:w w:val="88"/>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spacing w:val="-1"/>
          <w:w w:val="55"/>
        </w:rPr>
        <w:t>ti</w:t>
      </w:r>
      <w:r>
        <w:rPr>
          <w:color w:val="484848"/>
          <w:spacing w:val="-1"/>
          <w:w w:val="88"/>
        </w:rPr>
        <w:t>o</w:t>
      </w:r>
      <w:r>
        <w:rPr>
          <w:color w:val="484848"/>
          <w:w w:val="100"/>
        </w:rPr>
        <w:t>n</w:t>
      </w:r>
      <w:r>
        <w:rPr>
          <w:color w:val="484848"/>
          <w:spacing w:val="-56"/>
        </w:rPr>
        <w:t xml:space="preserve"> </w:t>
      </w:r>
      <w:r>
        <w:rPr>
          <w:color w:val="484848"/>
          <w:spacing w:val="-1"/>
          <w:w w:val="100"/>
        </w:rPr>
        <w:t>等。</w:t>
      </w:r>
      <w:r>
        <w:rPr>
          <w:color w:val="484848"/>
          <w:spacing w:val="-3"/>
        </w:rPr>
        <w:t xml:space="preserve"> </w:t>
      </w:r>
      <w:r>
        <w:rPr>
          <w:color w:val="484848"/>
          <w:spacing w:val="-1"/>
          <w:w w:val="100"/>
        </w:rPr>
        <w:t xml:space="preserve">参考 </w:t>
      </w:r>
      <w:r>
        <w:fldChar w:fldCharType="begin"/>
      </w:r>
      <w:r>
        <w:instrText xml:space="preserve"> HYPERLINK "https://www.cnblogs.com/xkweb/p/5862612.html"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88"/>
          <w:u w:val="single" w:color="6FB0E7"/>
        </w:rPr>
        <w:t>c</w:t>
      </w:r>
      <w:r>
        <w:rPr>
          <w:color w:val="6FB0E7"/>
          <w:spacing w:val="-1"/>
          <w:w w:val="100"/>
          <w:u w:val="single" w:color="6FB0E7"/>
        </w:rPr>
        <w:t>nb</w:t>
      </w:r>
      <w:r>
        <w:rPr>
          <w:color w:val="6FB0E7"/>
          <w:spacing w:val="-1"/>
          <w:w w:val="55"/>
          <w:u w:val="single" w:color="6FB0E7"/>
        </w:rPr>
        <w:t>l</w:t>
      </w:r>
      <w:r>
        <w:rPr>
          <w:color w:val="6FB0E7"/>
          <w:spacing w:val="-1"/>
          <w:w w:val="88"/>
          <w:u w:val="single" w:color="6FB0E7"/>
        </w:rPr>
        <w:t>og</w:t>
      </w:r>
      <w:r>
        <w:rPr>
          <w:color w:val="6FB0E7"/>
          <w:spacing w:val="-1"/>
          <w:w w:val="77"/>
          <w:u w:val="single" w:color="6FB0E7"/>
        </w:rPr>
        <w:t>s</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88"/>
          <w:u w:val="single" w:color="6FB0E7"/>
        </w:rPr>
        <w:t>x</w:t>
      </w:r>
      <w:r>
        <w:rPr>
          <w:color w:val="6FB0E7"/>
          <w:spacing w:val="-1"/>
          <w:w w:val="100"/>
          <w:u w:val="single" w:color="6FB0E7"/>
        </w:rPr>
        <w:t>k</w:t>
      </w:r>
      <w:r>
        <w:rPr>
          <w:color w:val="6FB0E7"/>
          <w:spacing w:val="-1"/>
          <w:w w:val="122"/>
          <w:u w:val="single" w:color="6FB0E7"/>
        </w:rPr>
        <w:t>w</w:t>
      </w:r>
      <w:r>
        <w:rPr>
          <w:color w:val="6FB0E7"/>
          <w:spacing w:val="-1"/>
          <w:w w:val="88"/>
          <w:u w:val="single" w:color="6FB0E7"/>
        </w:rPr>
        <w:t>e</w:t>
      </w:r>
      <w:r>
        <w:rPr>
          <w:color w:val="6FB0E7"/>
          <w:spacing w:val="-1"/>
          <w:w w:val="100"/>
          <w:u w:val="single" w:color="6FB0E7"/>
        </w:rPr>
        <w:t>b</w:t>
      </w:r>
      <w:r>
        <w:rPr>
          <w:color w:val="6FB0E7"/>
          <w:spacing w:val="-1"/>
          <w:w w:val="55"/>
          <w:u w:val="single" w:color="6FB0E7"/>
        </w:rPr>
        <w:t>/</w:t>
      </w:r>
      <w:r>
        <w:rPr>
          <w:color w:val="6FB0E7"/>
          <w:spacing w:val="-1"/>
          <w:w w:val="100"/>
          <w:u w:val="single" w:color="6FB0E7"/>
        </w:rPr>
        <w:t>p</w:t>
      </w:r>
      <w:r>
        <w:rPr>
          <w:color w:val="6FB0E7"/>
          <w:spacing w:val="-1"/>
          <w:w w:val="55"/>
          <w:u w:val="single" w:color="6FB0E7"/>
        </w:rPr>
        <w:t>/</w:t>
      </w:r>
      <w:r>
        <w:rPr>
          <w:color w:val="6FB0E7"/>
          <w:spacing w:val="-1"/>
          <w:w w:val="100"/>
          <w:u w:val="single" w:color="6FB0E7"/>
        </w:rPr>
        <w:t>5862612</w:t>
      </w:r>
      <w:r>
        <w:rPr>
          <w:color w:val="6FB0E7"/>
          <w:spacing w:val="-1"/>
          <w:w w:val="50"/>
          <w:u w:val="single" w:color="6FB0E7"/>
        </w:rPr>
        <w:t>.</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w w:val="55"/>
          <w:u w:val="single" w:color="6FB0E7"/>
        </w:rPr>
        <w:t>l</w:t>
      </w:r>
      <w:r>
        <w:rPr>
          <w:color w:val="6FB0E7"/>
          <w:w w:val="55"/>
          <w:u w:val="single" w:color="6FB0E7"/>
        </w:rPr>
        <w:fldChar w:fldCharType="end"/>
      </w:r>
    </w:p>
    <w:p>
      <w:pPr>
        <w:spacing w:after="0" w:line="266" w:lineRule="auto"/>
        <w:sectPr>
          <w:pgSz w:w="11910" w:h="16840"/>
          <w:pgMar w:top="1380" w:right="1460" w:bottom="1720" w:left="1640" w:header="0" w:footer="963" w:gutter="0"/>
        </w:sectPr>
      </w:pPr>
    </w:p>
    <w:p>
      <w:pPr>
        <w:pStyle w:val="4"/>
        <w:numPr>
          <w:ilvl w:val="1"/>
          <w:numId w:val="28"/>
        </w:numPr>
        <w:tabs>
          <w:tab w:val="left" w:pos="879"/>
          <w:tab w:val="left" w:pos="880"/>
        </w:tabs>
        <w:spacing w:before="0" w:after="0" w:line="398" w:lineRule="exact"/>
        <w:ind w:left="880" w:right="0" w:hanging="360"/>
        <w:jc w:val="left"/>
      </w:pPr>
      <w:bookmarkStart w:id="13" w:name="_bookmark22"/>
      <w:bookmarkEnd w:id="13"/>
      <w:bookmarkStart w:id="14" w:name="_bookmark22"/>
      <w:bookmarkEnd w:id="14"/>
      <w:r>
        <w:rPr>
          <w:color w:val="484848"/>
        </w:rPr>
        <w:t>http</w:t>
      </w:r>
      <w:r>
        <w:rPr>
          <w:color w:val="484848"/>
          <w:spacing w:val="-2"/>
        </w:rPr>
        <w:t xml:space="preserve"> 常见的请求方法</w:t>
      </w:r>
    </w:p>
    <w:p>
      <w:pPr>
        <w:pStyle w:val="6"/>
      </w:pPr>
      <w:r>
        <w:rPr>
          <w:color w:val="484848"/>
        </w:rPr>
        <w:t>参考回答：</w:t>
      </w:r>
    </w:p>
    <w:p>
      <w:pPr>
        <w:pStyle w:val="7"/>
        <w:spacing w:line="272" w:lineRule="exact"/>
      </w:pPr>
      <w:r>
        <w:rPr>
          <w:color w:val="484848"/>
        </w:rPr>
        <w:t>get、post，这两个用的是最多的，还有很多比如patch、delete、put、options 等等</w:t>
      </w:r>
    </w:p>
    <w:p>
      <w:pPr>
        <w:pStyle w:val="7"/>
        <w:ind w:left="0"/>
      </w:pPr>
    </w:p>
    <w:p>
      <w:pPr>
        <w:pStyle w:val="7"/>
        <w:spacing w:before="3"/>
        <w:ind w:left="0"/>
        <w:rPr>
          <w:sz w:val="19"/>
        </w:rPr>
      </w:pPr>
    </w:p>
    <w:p>
      <w:pPr>
        <w:pStyle w:val="4"/>
        <w:numPr>
          <w:ilvl w:val="1"/>
          <w:numId w:val="28"/>
        </w:numPr>
        <w:tabs>
          <w:tab w:val="left" w:pos="879"/>
          <w:tab w:val="left" w:pos="880"/>
        </w:tabs>
        <w:spacing w:before="0" w:after="0" w:line="240" w:lineRule="auto"/>
        <w:ind w:left="880" w:right="0" w:hanging="360"/>
        <w:jc w:val="left"/>
      </w:pPr>
      <w:r>
        <w:rPr>
          <w:color w:val="484848"/>
        </w:rPr>
        <w:t>get</w:t>
      </w:r>
      <w:r>
        <w:rPr>
          <w:color w:val="484848"/>
          <w:spacing w:val="-2"/>
        </w:rPr>
        <w:t xml:space="preserve"> 和 </w:t>
      </w:r>
      <w:r>
        <w:rPr>
          <w:color w:val="484848"/>
        </w:rPr>
        <w:t>post</w:t>
      </w:r>
      <w:r>
        <w:rPr>
          <w:color w:val="484848"/>
          <w:spacing w:val="-1"/>
        </w:rPr>
        <w:t xml:space="preserve"> 的区别</w:t>
      </w:r>
    </w:p>
    <w:p>
      <w:pPr>
        <w:pStyle w:val="6"/>
        <w:spacing w:before="173"/>
      </w:pPr>
      <w:r>
        <w:rPr>
          <w:color w:val="484848"/>
        </w:rPr>
        <w:t>参考回答：</w:t>
      </w:r>
    </w:p>
    <w:p>
      <w:pPr>
        <w:pStyle w:val="7"/>
        <w:spacing w:line="272" w:lineRule="exact"/>
      </w:pPr>
      <w:r>
        <w:rPr>
          <w:color w:val="484848"/>
          <w:w w:val="105"/>
        </w:rPr>
        <w:t>GET - 从指定的资源请求数据。</w:t>
      </w:r>
    </w:p>
    <w:p>
      <w:pPr>
        <w:pStyle w:val="7"/>
        <w:spacing w:before="30"/>
      </w:pPr>
      <w:r>
        <w:rPr>
          <w:color w:val="484848"/>
        </w:rPr>
        <w:t>POST - 向指定的资源提交要被处理的数据。</w:t>
      </w:r>
    </w:p>
    <w:p>
      <w:pPr>
        <w:pStyle w:val="7"/>
        <w:spacing w:before="30" w:line="266" w:lineRule="auto"/>
        <w:ind w:right="495"/>
      </w:pPr>
      <w:r>
        <w:rPr>
          <w:color w:val="484848"/>
        </w:rPr>
        <w:t>GET</w:t>
      </w:r>
      <w:r>
        <w:rPr>
          <w:color w:val="484848"/>
          <w:spacing w:val="-5"/>
        </w:rPr>
        <w:t xml:space="preserve">：不同的浏览器和服务器不同，一般限制在 </w:t>
      </w:r>
      <w:r>
        <w:rPr>
          <w:color w:val="484848"/>
        </w:rPr>
        <w:t>2~8K</w:t>
      </w:r>
      <w:r>
        <w:rPr>
          <w:color w:val="484848"/>
          <w:spacing w:val="-9"/>
        </w:rPr>
        <w:t xml:space="preserve"> 之间，更加常见的是 </w:t>
      </w:r>
      <w:r>
        <w:rPr>
          <w:color w:val="484848"/>
        </w:rPr>
        <w:t>1k</w:t>
      </w:r>
      <w:r>
        <w:rPr>
          <w:color w:val="484848"/>
          <w:spacing w:val="-8"/>
        </w:rPr>
        <w:t xml:space="preserve"> 以内。</w:t>
      </w:r>
      <w:r>
        <w:rPr>
          <w:color w:val="484848"/>
          <w:spacing w:val="-1"/>
          <w:w w:val="133"/>
        </w:rPr>
        <w:t>G</w:t>
      </w:r>
      <w:r>
        <w:rPr>
          <w:color w:val="484848"/>
          <w:spacing w:val="-1"/>
          <w:w w:val="122"/>
        </w:rPr>
        <w:t>E</w:t>
      </w:r>
      <w:r>
        <w:rPr>
          <w:color w:val="484848"/>
          <w:w w:val="111"/>
        </w:rPr>
        <w:t>T</w:t>
      </w:r>
      <w:r>
        <w:rPr>
          <w:color w:val="484848"/>
          <w:spacing w:val="-57"/>
        </w:rPr>
        <w:t xml:space="preserve"> </w:t>
      </w:r>
      <w:r>
        <w:rPr>
          <w:color w:val="484848"/>
          <w:spacing w:val="55"/>
          <w:w w:val="100"/>
        </w:rPr>
        <w:t>和</w:t>
      </w:r>
      <w:r>
        <w:rPr>
          <w:color w:val="484848"/>
          <w:spacing w:val="-1"/>
          <w:w w:val="111"/>
        </w:rPr>
        <w:t>P</w:t>
      </w:r>
      <w:r>
        <w:rPr>
          <w:color w:val="484848"/>
          <w:spacing w:val="-1"/>
          <w:w w:val="133"/>
        </w:rPr>
        <w:t>O</w:t>
      </w:r>
      <w:r>
        <w:rPr>
          <w:color w:val="484848"/>
          <w:spacing w:val="-1"/>
          <w:w w:val="100"/>
        </w:rPr>
        <w:t>S</w:t>
      </w:r>
      <w:r>
        <w:rPr>
          <w:color w:val="484848"/>
          <w:w w:val="111"/>
        </w:rPr>
        <w:t>T</w:t>
      </w:r>
      <w:r>
        <w:rPr>
          <w:color w:val="484848"/>
          <w:spacing w:val="-57"/>
        </w:rPr>
        <w:t xml:space="preserve"> </w:t>
      </w:r>
      <w:r>
        <w:rPr>
          <w:color w:val="484848"/>
          <w:spacing w:val="8"/>
          <w:w w:val="100"/>
        </w:rPr>
        <w:t>的底层也是</w:t>
      </w:r>
      <w:r>
        <w:rPr>
          <w:color w:val="484848"/>
          <w:spacing w:val="-1"/>
          <w:w w:val="111"/>
        </w:rPr>
        <w:t>T</w:t>
      </w:r>
      <w:r>
        <w:rPr>
          <w:color w:val="484848"/>
          <w:spacing w:val="-1"/>
          <w:w w:val="122"/>
        </w:rPr>
        <w:t>C</w:t>
      </w:r>
      <w:r>
        <w:rPr>
          <w:color w:val="484848"/>
          <w:spacing w:val="-1"/>
          <w:w w:val="111"/>
        </w:rPr>
        <w:t>P</w:t>
      </w:r>
      <w:r>
        <w:rPr>
          <w:color w:val="484848"/>
          <w:spacing w:val="-1"/>
          <w:w w:val="55"/>
        </w:rPr>
        <w:t>/</w:t>
      </w:r>
      <w:r>
        <w:rPr>
          <w:color w:val="484848"/>
          <w:spacing w:val="-1"/>
          <w:w w:val="66"/>
        </w:rPr>
        <w:t>I</w:t>
      </w:r>
      <w:r>
        <w:rPr>
          <w:color w:val="484848"/>
          <w:spacing w:val="1"/>
          <w:w w:val="111"/>
        </w:rPr>
        <w:t>P</w:t>
      </w:r>
      <w:r>
        <w:rPr>
          <w:color w:val="484848"/>
          <w:spacing w:val="-3"/>
          <w:w w:val="100"/>
        </w:rPr>
        <w:t>，</w:t>
      </w:r>
      <w:r>
        <w:rPr>
          <w:color w:val="484848"/>
          <w:spacing w:val="-1"/>
          <w:w w:val="133"/>
        </w:rPr>
        <w:t>G</w:t>
      </w:r>
      <w:r>
        <w:rPr>
          <w:color w:val="484848"/>
          <w:spacing w:val="-1"/>
          <w:w w:val="122"/>
        </w:rPr>
        <w:t>E</w:t>
      </w:r>
      <w:r>
        <w:rPr>
          <w:color w:val="484848"/>
          <w:spacing w:val="-1"/>
          <w:w w:val="111"/>
        </w:rPr>
        <w:t>T</w:t>
      </w:r>
      <w:r>
        <w:rPr>
          <w:color w:val="484848"/>
          <w:spacing w:val="-1"/>
          <w:w w:val="55"/>
        </w:rPr>
        <w:t>/</w:t>
      </w:r>
      <w:r>
        <w:rPr>
          <w:color w:val="484848"/>
          <w:spacing w:val="-1"/>
          <w:w w:val="111"/>
        </w:rPr>
        <w:t>P</w:t>
      </w:r>
      <w:r>
        <w:rPr>
          <w:color w:val="484848"/>
          <w:spacing w:val="-1"/>
          <w:w w:val="133"/>
        </w:rPr>
        <w:t>O</w:t>
      </w:r>
      <w:r>
        <w:rPr>
          <w:color w:val="484848"/>
          <w:spacing w:val="-1"/>
          <w:w w:val="100"/>
        </w:rPr>
        <w:t>S</w:t>
      </w:r>
      <w:r>
        <w:rPr>
          <w:color w:val="484848"/>
          <w:w w:val="111"/>
        </w:rPr>
        <w:t>T</w:t>
      </w:r>
      <w:r>
        <w:rPr>
          <w:color w:val="484848"/>
          <w:spacing w:val="-54"/>
        </w:rPr>
        <w:t xml:space="preserve"> </w:t>
      </w:r>
      <w:r>
        <w:rPr>
          <w:color w:val="484848"/>
          <w:spacing w:val="25"/>
          <w:w w:val="100"/>
        </w:rPr>
        <w:t>都是</w:t>
      </w:r>
      <w:r>
        <w:rPr>
          <w:color w:val="484848"/>
          <w:spacing w:val="-1"/>
          <w:w w:val="111"/>
        </w:rPr>
        <w:t>T</w:t>
      </w:r>
      <w:r>
        <w:rPr>
          <w:color w:val="484848"/>
          <w:spacing w:val="-1"/>
          <w:w w:val="122"/>
        </w:rPr>
        <w:t>C</w:t>
      </w:r>
      <w:r>
        <w:rPr>
          <w:color w:val="484848"/>
          <w:w w:val="111"/>
        </w:rPr>
        <w:t>P</w:t>
      </w:r>
      <w:r>
        <w:rPr>
          <w:color w:val="484848"/>
          <w:spacing w:val="-55"/>
        </w:rPr>
        <w:t xml:space="preserve"> </w:t>
      </w:r>
      <w:r>
        <w:rPr>
          <w:color w:val="484848"/>
          <w:spacing w:val="-2"/>
          <w:w w:val="100"/>
        </w:rPr>
        <w:t>链接。</w:t>
      </w:r>
    </w:p>
    <w:p>
      <w:pPr>
        <w:pStyle w:val="7"/>
        <w:spacing w:line="280" w:lineRule="exact"/>
      </w:pPr>
      <w:r>
        <w:rPr>
          <w:color w:val="484848"/>
          <w:w w:val="105"/>
        </w:rPr>
        <w:t>GET 产生一个TCP 数据包；POST 产生两个TCP 数据包。</w:t>
      </w:r>
    </w:p>
    <w:p>
      <w:pPr>
        <w:pStyle w:val="7"/>
        <w:spacing w:before="30"/>
      </w:pPr>
      <w:r>
        <w:rPr>
          <w:color w:val="484848"/>
          <w:spacing w:val="26"/>
        </w:rPr>
        <w:t>对于</w:t>
      </w:r>
      <w:r>
        <w:rPr>
          <w:color w:val="484848"/>
        </w:rPr>
        <w:t>GET</w:t>
      </w:r>
      <w:r>
        <w:rPr>
          <w:color w:val="484848"/>
          <w:spacing w:val="-5"/>
        </w:rPr>
        <w:t xml:space="preserve"> 方式的请求，浏览器会把</w:t>
      </w:r>
      <w:r>
        <w:rPr>
          <w:color w:val="484848"/>
        </w:rPr>
        <w:t>http</w:t>
      </w:r>
      <w:r>
        <w:rPr>
          <w:color w:val="484848"/>
          <w:spacing w:val="-69"/>
        </w:rPr>
        <w:t xml:space="preserve"> </w:t>
      </w:r>
      <w:r>
        <w:rPr>
          <w:color w:val="484848"/>
        </w:rPr>
        <w:t>header</w:t>
      </w:r>
      <w:r>
        <w:rPr>
          <w:color w:val="484848"/>
          <w:spacing w:val="-7"/>
        </w:rPr>
        <w:t xml:space="preserve"> 和</w:t>
      </w:r>
      <w:r>
        <w:rPr>
          <w:color w:val="484848"/>
        </w:rPr>
        <w:t>data</w:t>
      </w:r>
      <w:r>
        <w:rPr>
          <w:color w:val="484848"/>
          <w:spacing w:val="-15"/>
        </w:rPr>
        <w:t xml:space="preserve"> 一并发送出去，服务器响应 </w:t>
      </w:r>
      <w:r>
        <w:rPr>
          <w:color w:val="484848"/>
        </w:rPr>
        <w:t>200</w:t>
      </w:r>
    </w:p>
    <w:p>
      <w:pPr>
        <w:pStyle w:val="7"/>
        <w:spacing w:before="31"/>
      </w:pPr>
      <w:r>
        <w:rPr>
          <w:color w:val="484848"/>
        </w:rPr>
        <w:t>（返回数据）；</w:t>
      </w:r>
    </w:p>
    <w:p>
      <w:pPr>
        <w:pStyle w:val="7"/>
        <w:spacing w:before="30" w:line="266" w:lineRule="auto"/>
        <w:ind w:right="347"/>
      </w:pPr>
      <w:r>
        <w:rPr>
          <w:color w:val="484848"/>
          <w:spacing w:val="17"/>
          <w:w w:val="95"/>
        </w:rPr>
        <w:t>而对于</w:t>
      </w:r>
      <w:r>
        <w:rPr>
          <w:color w:val="484848"/>
          <w:w w:val="95"/>
        </w:rPr>
        <w:t>POST</w:t>
      </w:r>
      <w:r>
        <w:rPr>
          <w:color w:val="484848"/>
          <w:spacing w:val="-3"/>
          <w:w w:val="95"/>
        </w:rPr>
        <w:t xml:space="preserve">，浏览器先发送 </w:t>
      </w:r>
      <w:r>
        <w:rPr>
          <w:color w:val="484848"/>
          <w:w w:val="95"/>
        </w:rPr>
        <w:t>header</w:t>
      </w:r>
      <w:r>
        <w:rPr>
          <w:color w:val="484848"/>
          <w:spacing w:val="-3"/>
          <w:w w:val="95"/>
        </w:rPr>
        <w:t xml:space="preserve">，服务器响应 </w:t>
      </w:r>
      <w:r>
        <w:rPr>
          <w:color w:val="484848"/>
          <w:w w:val="95"/>
        </w:rPr>
        <w:t>100 continue</w:t>
      </w:r>
      <w:r>
        <w:rPr>
          <w:color w:val="484848"/>
          <w:spacing w:val="4"/>
          <w:w w:val="95"/>
        </w:rPr>
        <w:t>，浏览器再发送</w:t>
      </w:r>
      <w:r>
        <w:rPr>
          <w:color w:val="484848"/>
          <w:w w:val="95"/>
        </w:rPr>
        <w:t>data，服</w:t>
      </w:r>
      <w:r>
        <w:rPr>
          <w:color w:val="484848"/>
          <w:spacing w:val="-13"/>
        </w:rPr>
        <w:t xml:space="preserve">务器响应 </w:t>
      </w:r>
      <w:r>
        <w:rPr>
          <w:color w:val="484848"/>
        </w:rPr>
        <w:t>200</w:t>
      </w:r>
      <w:r>
        <w:rPr>
          <w:color w:val="484848"/>
          <w:spacing w:val="-57"/>
        </w:rPr>
        <w:t xml:space="preserve"> </w:t>
      </w:r>
      <w:r>
        <w:rPr>
          <w:color w:val="484848"/>
        </w:rPr>
        <w:t>ok（</w:t>
      </w:r>
      <w:r>
        <w:rPr>
          <w:color w:val="484848"/>
          <w:spacing w:val="-3"/>
        </w:rPr>
        <w:t>返回数据</w:t>
      </w:r>
      <w:r>
        <w:rPr>
          <w:color w:val="484848"/>
        </w:rPr>
        <w:t>）。</w:t>
      </w:r>
    </w:p>
    <w:p>
      <w:pPr>
        <w:pStyle w:val="7"/>
        <w:ind w:left="0"/>
      </w:pPr>
    </w:p>
    <w:p>
      <w:pPr>
        <w:pStyle w:val="7"/>
        <w:spacing w:before="9"/>
        <w:ind w:left="0"/>
        <w:rPr>
          <w:sz w:val="16"/>
        </w:rPr>
      </w:pPr>
    </w:p>
    <w:p>
      <w:pPr>
        <w:pStyle w:val="4"/>
        <w:numPr>
          <w:ilvl w:val="1"/>
          <w:numId w:val="28"/>
        </w:numPr>
        <w:tabs>
          <w:tab w:val="left" w:pos="879"/>
          <w:tab w:val="left" w:pos="880"/>
        </w:tabs>
        <w:spacing w:before="0" w:after="0" w:line="240" w:lineRule="auto"/>
        <w:ind w:left="880" w:right="0" w:hanging="360"/>
        <w:jc w:val="left"/>
      </w:pPr>
      <w:r>
        <w:rPr>
          <w:color w:val="484848"/>
          <w:spacing w:val="-1"/>
        </w:rPr>
        <w:t xml:space="preserve">说说 </w:t>
      </w:r>
      <w:r>
        <w:rPr>
          <w:color w:val="484848"/>
        </w:rPr>
        <w:t>302，301，304</w:t>
      </w:r>
      <w:r>
        <w:rPr>
          <w:color w:val="484848"/>
          <w:spacing w:val="-2"/>
        </w:rPr>
        <w:t xml:space="preserve"> 的状态码</w:t>
      </w:r>
    </w:p>
    <w:p>
      <w:pPr>
        <w:pStyle w:val="6"/>
      </w:pPr>
      <w:r>
        <w:rPr>
          <w:color w:val="484848"/>
        </w:rPr>
        <w:t>参考回答：</w:t>
      </w:r>
    </w:p>
    <w:p>
      <w:pPr>
        <w:pStyle w:val="18"/>
        <w:numPr>
          <w:ilvl w:val="0"/>
          <w:numId w:val="29"/>
        </w:numPr>
        <w:tabs>
          <w:tab w:val="left" w:pos="705"/>
        </w:tabs>
        <w:spacing w:before="0" w:after="0" w:line="266" w:lineRule="auto"/>
        <w:ind w:left="160" w:right="337" w:firstLine="0"/>
        <w:jc w:val="both"/>
        <w:rPr>
          <w:rFonts w:hint="eastAsia" w:ascii="宋体" w:eastAsia="宋体"/>
          <w:sz w:val="22"/>
        </w:rPr>
      </w:pPr>
      <w:r>
        <w:rPr>
          <w:rFonts w:hint="eastAsia" w:ascii="宋体" w:eastAsia="宋体"/>
          <w:color w:val="484848"/>
          <w:spacing w:val="-1"/>
          <w:w w:val="156"/>
          <w:sz w:val="22"/>
        </w:rPr>
        <w:t>M</w:t>
      </w:r>
      <w:r>
        <w:rPr>
          <w:rFonts w:hint="eastAsia" w:ascii="宋体" w:eastAsia="宋体"/>
          <w:color w:val="484848"/>
          <w:spacing w:val="-1"/>
          <w:w w:val="88"/>
          <w:sz w:val="22"/>
        </w:rPr>
        <w:t>ove</w:t>
      </w:r>
      <w:r>
        <w:rPr>
          <w:rFonts w:hint="eastAsia" w:ascii="宋体" w:eastAsia="宋体"/>
          <w:color w:val="484848"/>
          <w:w w:val="100"/>
          <w:sz w:val="22"/>
        </w:rPr>
        <w:t>d</w:t>
      </w:r>
      <w:r>
        <w:rPr>
          <w:rFonts w:hint="eastAsia" w:ascii="宋体" w:eastAsia="宋体"/>
          <w:color w:val="484848"/>
          <w:spacing w:val="-57"/>
          <w:sz w:val="22"/>
        </w:rPr>
        <w:t xml:space="preserve"> </w:t>
      </w:r>
      <w:r>
        <w:rPr>
          <w:rFonts w:hint="eastAsia" w:ascii="宋体" w:eastAsia="宋体"/>
          <w:color w:val="484848"/>
          <w:spacing w:val="-1"/>
          <w:w w:val="111"/>
          <w:sz w:val="22"/>
        </w:rPr>
        <w:t>P</w:t>
      </w:r>
      <w:r>
        <w:rPr>
          <w:rFonts w:hint="eastAsia" w:ascii="宋体" w:eastAsia="宋体"/>
          <w:color w:val="484848"/>
          <w:spacing w:val="-1"/>
          <w:w w:val="88"/>
          <w:sz w:val="22"/>
        </w:rPr>
        <w:t>e</w:t>
      </w:r>
      <w:r>
        <w:rPr>
          <w:rFonts w:hint="eastAsia" w:ascii="宋体" w:eastAsia="宋体"/>
          <w:color w:val="484848"/>
          <w:spacing w:val="-1"/>
          <w:w w:val="66"/>
          <w:sz w:val="22"/>
        </w:rPr>
        <w:t>r</w:t>
      </w:r>
      <w:r>
        <w:rPr>
          <w:rFonts w:hint="eastAsia" w:ascii="宋体" w:eastAsia="宋体"/>
          <w:color w:val="484848"/>
          <w:spacing w:val="-1"/>
          <w:w w:val="144"/>
          <w:sz w:val="22"/>
        </w:rPr>
        <w:t>m</w:t>
      </w:r>
      <w:r>
        <w:rPr>
          <w:rFonts w:hint="eastAsia" w:ascii="宋体" w:eastAsia="宋体"/>
          <w:color w:val="484848"/>
          <w:spacing w:val="-1"/>
          <w:w w:val="88"/>
          <w:sz w:val="22"/>
        </w:rPr>
        <w:t>a</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spacing w:val="-1"/>
          <w:w w:val="55"/>
          <w:sz w:val="22"/>
        </w:rPr>
        <w:t>tl</w:t>
      </w:r>
      <w:r>
        <w:rPr>
          <w:rFonts w:hint="eastAsia" w:ascii="宋体" w:eastAsia="宋体"/>
          <w:color w:val="484848"/>
          <w:w w:val="88"/>
          <w:sz w:val="22"/>
        </w:rPr>
        <w:t>y</w:t>
      </w:r>
      <w:r>
        <w:rPr>
          <w:rFonts w:hint="eastAsia" w:ascii="宋体" w:eastAsia="宋体"/>
          <w:color w:val="484848"/>
          <w:spacing w:val="-2"/>
          <w:sz w:val="22"/>
        </w:rPr>
        <w:t xml:space="preserve">  </w:t>
      </w:r>
      <w:r>
        <w:rPr>
          <w:rFonts w:hint="eastAsia" w:ascii="宋体" w:eastAsia="宋体"/>
          <w:color w:val="484848"/>
          <w:spacing w:val="-8"/>
          <w:w w:val="100"/>
          <w:sz w:val="22"/>
        </w:rPr>
        <w:t>永久移动。请求的资源已被永久的移动到新</w:t>
      </w:r>
      <w:r>
        <w:rPr>
          <w:rFonts w:hint="eastAsia" w:ascii="宋体" w:eastAsia="宋体"/>
          <w:color w:val="484848"/>
          <w:spacing w:val="-55"/>
          <w:sz w:val="22"/>
        </w:rPr>
        <w:t xml:space="preserve"> </w:t>
      </w:r>
      <w:r>
        <w:rPr>
          <w:rFonts w:hint="eastAsia" w:ascii="宋体" w:eastAsia="宋体"/>
          <w:color w:val="484848"/>
          <w:spacing w:val="-1"/>
          <w:w w:val="133"/>
          <w:sz w:val="22"/>
        </w:rPr>
        <w:t>UR</w:t>
      </w:r>
      <w:r>
        <w:rPr>
          <w:rFonts w:hint="eastAsia" w:ascii="宋体" w:eastAsia="宋体"/>
          <w:color w:val="484848"/>
          <w:spacing w:val="-1"/>
          <w:w w:val="66"/>
          <w:sz w:val="22"/>
        </w:rPr>
        <w:t>I</w:t>
      </w:r>
      <w:r>
        <w:rPr>
          <w:rFonts w:hint="eastAsia" w:ascii="宋体" w:eastAsia="宋体"/>
          <w:color w:val="484848"/>
          <w:spacing w:val="-10"/>
          <w:w w:val="100"/>
          <w:sz w:val="22"/>
        </w:rPr>
        <w:t>，返回信息会</w:t>
      </w:r>
      <w:r>
        <w:rPr>
          <w:rFonts w:hint="eastAsia" w:ascii="宋体" w:eastAsia="宋体"/>
          <w:color w:val="484848"/>
          <w:spacing w:val="12"/>
          <w:sz w:val="22"/>
        </w:rPr>
        <w:t>包括新的</w:t>
      </w:r>
      <w:r>
        <w:rPr>
          <w:rFonts w:hint="eastAsia" w:ascii="宋体" w:eastAsia="宋体"/>
          <w:color w:val="484848"/>
          <w:spacing w:val="-8"/>
          <w:sz w:val="22"/>
        </w:rPr>
        <w:t>URI</w:t>
      </w:r>
      <w:r>
        <w:rPr>
          <w:rFonts w:hint="eastAsia" w:ascii="宋体" w:eastAsia="宋体"/>
          <w:color w:val="484848"/>
          <w:spacing w:val="-5"/>
          <w:sz w:val="22"/>
        </w:rPr>
        <w:t xml:space="preserve">，浏览器会自动定向到新 </w:t>
      </w:r>
      <w:r>
        <w:rPr>
          <w:rFonts w:hint="eastAsia" w:ascii="宋体" w:eastAsia="宋体"/>
          <w:color w:val="484848"/>
          <w:sz w:val="22"/>
        </w:rPr>
        <w:t>URI</w:t>
      </w:r>
      <w:r>
        <w:rPr>
          <w:rFonts w:hint="eastAsia" w:ascii="宋体" w:eastAsia="宋体"/>
          <w:color w:val="484848"/>
          <w:spacing w:val="-9"/>
          <w:sz w:val="22"/>
        </w:rPr>
        <w:t xml:space="preserve">。今后任何新的请求都应使用新的 </w:t>
      </w:r>
      <w:r>
        <w:rPr>
          <w:rFonts w:hint="eastAsia" w:ascii="宋体" w:eastAsia="宋体"/>
          <w:color w:val="484848"/>
          <w:sz w:val="22"/>
        </w:rPr>
        <w:t>URI</w:t>
      </w:r>
      <w:r>
        <w:rPr>
          <w:rFonts w:hint="eastAsia" w:ascii="宋体" w:eastAsia="宋体"/>
          <w:color w:val="484848"/>
          <w:spacing w:val="-7"/>
          <w:sz w:val="22"/>
        </w:rPr>
        <w:t xml:space="preserve"> 代替</w:t>
      </w:r>
    </w:p>
    <w:p>
      <w:pPr>
        <w:pStyle w:val="18"/>
        <w:numPr>
          <w:ilvl w:val="0"/>
          <w:numId w:val="29"/>
        </w:numPr>
        <w:tabs>
          <w:tab w:val="left" w:pos="705"/>
        </w:tabs>
        <w:spacing w:before="0" w:after="0" w:line="266" w:lineRule="auto"/>
        <w:ind w:left="160" w:right="337" w:firstLine="0"/>
        <w:jc w:val="both"/>
        <w:rPr>
          <w:rFonts w:hint="eastAsia" w:ascii="宋体" w:eastAsia="宋体"/>
          <w:sz w:val="22"/>
        </w:rPr>
      </w:pPr>
      <w:r>
        <w:rPr>
          <w:rFonts w:hint="eastAsia" w:ascii="宋体" w:eastAsia="宋体"/>
          <w:color w:val="484848"/>
          <w:sz w:val="22"/>
        </w:rPr>
        <w:t>Found</w:t>
      </w:r>
      <w:r>
        <w:rPr>
          <w:rFonts w:hint="eastAsia" w:ascii="宋体" w:eastAsia="宋体"/>
          <w:color w:val="484848"/>
          <w:spacing w:val="-11"/>
          <w:sz w:val="22"/>
        </w:rPr>
        <w:t xml:space="preserve"> 临时移动。与 </w:t>
      </w:r>
      <w:r>
        <w:rPr>
          <w:rFonts w:hint="eastAsia" w:ascii="宋体" w:eastAsia="宋体"/>
          <w:color w:val="484848"/>
          <w:sz w:val="22"/>
        </w:rPr>
        <w:t>301</w:t>
      </w:r>
      <w:r>
        <w:rPr>
          <w:rFonts w:hint="eastAsia" w:ascii="宋体" w:eastAsia="宋体"/>
          <w:color w:val="484848"/>
          <w:spacing w:val="-11"/>
          <w:sz w:val="22"/>
        </w:rPr>
        <w:t xml:space="preserve"> 类似。但资源只是临时被移动。客户端应继续使用原有URI</w:t>
      </w:r>
    </w:p>
    <w:p>
      <w:pPr>
        <w:pStyle w:val="7"/>
        <w:spacing w:line="266" w:lineRule="auto"/>
        <w:ind w:right="337"/>
        <w:jc w:val="both"/>
      </w:pPr>
      <w:r>
        <w:rPr>
          <w:color w:val="484848"/>
          <w:spacing w:val="-1"/>
          <w:w w:val="100"/>
        </w:rPr>
        <w:t>30</w:t>
      </w:r>
      <w:r>
        <w:rPr>
          <w:color w:val="484848"/>
          <w:w w:val="100"/>
        </w:rPr>
        <w:t>4</w:t>
      </w:r>
      <w:r>
        <w:rPr>
          <w:color w:val="484848"/>
          <w:spacing w:val="-3"/>
        </w:rPr>
        <w:t xml:space="preserve">  </w:t>
      </w:r>
      <w:r>
        <w:rPr>
          <w:color w:val="484848"/>
          <w:spacing w:val="-1"/>
          <w:w w:val="133"/>
        </w:rPr>
        <w:t>N</w:t>
      </w:r>
      <w:r>
        <w:rPr>
          <w:color w:val="484848"/>
          <w:spacing w:val="-1"/>
          <w:w w:val="88"/>
        </w:rPr>
        <w:t>o</w:t>
      </w:r>
      <w:r>
        <w:rPr>
          <w:color w:val="484848"/>
          <w:w w:val="55"/>
        </w:rPr>
        <w:t>t</w:t>
      </w:r>
      <w:r>
        <w:rPr>
          <w:color w:val="484848"/>
          <w:spacing w:val="-55"/>
        </w:rPr>
        <w:t xml:space="preserve"> </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w w:val="100"/>
        </w:rPr>
        <w:t>d</w:t>
      </w:r>
      <w:r>
        <w:rPr>
          <w:color w:val="484848"/>
          <w:spacing w:val="-3"/>
        </w:rPr>
        <w:t xml:space="preserve">  </w:t>
      </w:r>
      <w:r>
        <w:rPr>
          <w:color w:val="484848"/>
          <w:spacing w:val="-3"/>
          <w:w w:val="100"/>
        </w:rPr>
        <w:t>未修改。所请求的资源未修改，服务器返回此状态码时，不会返回</w:t>
      </w:r>
      <w:r>
        <w:rPr>
          <w:color w:val="484848"/>
          <w:spacing w:val="-8"/>
        </w:rPr>
        <w:t>任何资源。客户端通常会缓存访问过的资源，通过提供一个头信息指出客户端希望只返</w:t>
      </w:r>
      <w:r>
        <w:rPr>
          <w:color w:val="484848"/>
          <w:spacing w:val="-3"/>
        </w:rPr>
        <w:t>回在指定日期之后修改的资源</w:t>
      </w:r>
    </w:p>
    <w:p>
      <w:pPr>
        <w:pStyle w:val="7"/>
        <w:ind w:left="0"/>
      </w:pPr>
    </w:p>
    <w:p>
      <w:pPr>
        <w:pStyle w:val="7"/>
        <w:spacing w:before="8"/>
        <w:ind w:left="0"/>
        <w:rPr>
          <w:sz w:val="15"/>
        </w:rPr>
      </w:pPr>
    </w:p>
    <w:p>
      <w:pPr>
        <w:pStyle w:val="4"/>
        <w:numPr>
          <w:ilvl w:val="0"/>
          <w:numId w:val="30"/>
        </w:numPr>
        <w:tabs>
          <w:tab w:val="left" w:pos="879"/>
          <w:tab w:val="left" w:pos="880"/>
        </w:tabs>
        <w:spacing w:before="0" w:after="0" w:line="240" w:lineRule="auto"/>
        <w:ind w:left="880" w:right="0" w:hanging="360"/>
        <w:jc w:val="left"/>
      </w:pPr>
      <w:r>
        <w:rPr>
          <w:color w:val="484848"/>
        </w:rPr>
        <w:t>web</w:t>
      </w:r>
      <w:r>
        <w:rPr>
          <w:color w:val="484848"/>
          <w:spacing w:val="-2"/>
        </w:rPr>
        <w:t xml:space="preserve"> 性能优化</w:t>
      </w:r>
    </w:p>
    <w:p>
      <w:pPr>
        <w:pStyle w:val="6"/>
      </w:pPr>
      <w:r>
        <w:rPr>
          <w:color w:val="484848"/>
        </w:rPr>
        <w:t>参考回答：</w:t>
      </w:r>
    </w:p>
    <w:p>
      <w:pPr>
        <w:pStyle w:val="7"/>
        <w:spacing w:line="266" w:lineRule="auto"/>
        <w:ind w:right="704"/>
      </w:pPr>
      <w:r>
        <w:rPr>
          <w:color w:val="484848"/>
          <w:spacing w:val="-3"/>
          <w:w w:val="100"/>
        </w:rPr>
        <w:t>降低请求量：合并资源，减少</w:t>
      </w:r>
      <w:r>
        <w:rPr>
          <w:color w:val="484848"/>
          <w:spacing w:val="-55"/>
        </w:rPr>
        <w:t xml:space="preserve"> </w:t>
      </w:r>
      <w:r>
        <w:rPr>
          <w:color w:val="484848"/>
          <w:spacing w:val="-1"/>
          <w:w w:val="144"/>
        </w:rPr>
        <w:t>H</w:t>
      </w:r>
      <w:r>
        <w:rPr>
          <w:color w:val="484848"/>
          <w:spacing w:val="-1"/>
          <w:w w:val="111"/>
        </w:rPr>
        <w:t>TT</w:t>
      </w:r>
      <w:r>
        <w:rPr>
          <w:color w:val="484848"/>
          <w:w w:val="111"/>
        </w:rPr>
        <w:t>P</w:t>
      </w:r>
      <w:r>
        <w:rPr>
          <w:color w:val="484848"/>
        </w:rPr>
        <w:t xml:space="preserve"> </w:t>
      </w:r>
      <w:r>
        <w:rPr>
          <w:color w:val="484848"/>
          <w:spacing w:val="-3"/>
          <w:w w:val="100"/>
        </w:rPr>
        <w:t>请求数，</w:t>
      </w:r>
      <w:r>
        <w:rPr>
          <w:color w:val="484848"/>
          <w:spacing w:val="-1"/>
          <w:w w:val="144"/>
        </w:rPr>
        <w:t>m</w:t>
      </w:r>
      <w:r>
        <w:rPr>
          <w:color w:val="484848"/>
          <w:spacing w:val="-1"/>
          <w:w w:val="55"/>
        </w:rPr>
        <w:t>i</w:t>
      </w:r>
      <w:r>
        <w:rPr>
          <w:color w:val="484848"/>
          <w:spacing w:val="-1"/>
          <w:w w:val="100"/>
        </w:rPr>
        <w:t>n</w:t>
      </w:r>
      <w:r>
        <w:rPr>
          <w:color w:val="484848"/>
          <w:spacing w:val="-1"/>
          <w:w w:val="55"/>
        </w:rPr>
        <w:t>if</w:t>
      </w:r>
      <w:r>
        <w:rPr>
          <w:color w:val="484848"/>
          <w:w w:val="88"/>
        </w:rPr>
        <w:t>y</w:t>
      </w:r>
      <w:r>
        <w:rPr>
          <w:color w:val="484848"/>
          <w:spacing w:val="-57"/>
        </w:rPr>
        <w:t xml:space="preserve"> </w:t>
      </w:r>
      <w:r>
        <w:rPr>
          <w:color w:val="484848"/>
          <w:w w:val="55"/>
        </w:rPr>
        <w:t>/</w:t>
      </w:r>
      <w:r>
        <w:rPr>
          <w:color w:val="484848"/>
          <w:spacing w:val="-57"/>
        </w:rPr>
        <w:t xml:space="preserve"> </w:t>
      </w:r>
      <w:r>
        <w:rPr>
          <w:color w:val="484848"/>
          <w:spacing w:val="-1"/>
          <w:w w:val="88"/>
        </w:rPr>
        <w:t>g</w:t>
      </w:r>
      <w:r>
        <w:rPr>
          <w:color w:val="484848"/>
          <w:spacing w:val="-1"/>
          <w:w w:val="77"/>
        </w:rPr>
        <w:t>z</w:t>
      </w:r>
      <w:r>
        <w:rPr>
          <w:color w:val="484848"/>
          <w:spacing w:val="-1"/>
          <w:w w:val="55"/>
        </w:rPr>
        <w:t>i</w:t>
      </w:r>
      <w:r>
        <w:rPr>
          <w:color w:val="484848"/>
          <w:w w:val="100"/>
        </w:rPr>
        <w:t>p</w:t>
      </w:r>
      <w:r>
        <w:rPr>
          <w:color w:val="484848"/>
        </w:rPr>
        <w:t xml:space="preserve"> </w:t>
      </w:r>
      <w:r>
        <w:rPr>
          <w:color w:val="484848"/>
          <w:spacing w:val="-2"/>
          <w:w w:val="100"/>
        </w:rPr>
        <w:t>压缩，</w:t>
      </w:r>
      <w:r>
        <w:rPr>
          <w:color w:val="484848"/>
          <w:spacing w:val="-1"/>
          <w:w w:val="122"/>
        </w:rPr>
        <w:t>w</w:t>
      </w:r>
      <w:r>
        <w:rPr>
          <w:color w:val="484848"/>
          <w:spacing w:val="-1"/>
          <w:w w:val="88"/>
        </w:rPr>
        <w:t>e</w:t>
      </w:r>
      <w:r>
        <w:rPr>
          <w:color w:val="484848"/>
          <w:spacing w:val="-1"/>
          <w:w w:val="100"/>
        </w:rPr>
        <w:t>b</w:t>
      </w:r>
      <w:r>
        <w:rPr>
          <w:color w:val="484848"/>
          <w:spacing w:val="-1"/>
          <w:w w:val="111"/>
        </w:rPr>
        <w:t>P</w:t>
      </w:r>
      <w:r>
        <w:rPr>
          <w:color w:val="484848"/>
          <w:spacing w:val="-1"/>
          <w:w w:val="100"/>
        </w:rPr>
        <w:t>，</w:t>
      </w:r>
      <w:r>
        <w:rPr>
          <w:color w:val="484848"/>
          <w:spacing w:val="-1"/>
          <w:w w:val="55"/>
        </w:rPr>
        <w:t>l</w:t>
      </w:r>
      <w:r>
        <w:rPr>
          <w:color w:val="484848"/>
          <w:spacing w:val="-1"/>
          <w:w w:val="88"/>
        </w:rPr>
        <w:t>a</w:t>
      </w:r>
      <w:r>
        <w:rPr>
          <w:color w:val="484848"/>
          <w:spacing w:val="-1"/>
          <w:w w:val="77"/>
        </w:rPr>
        <w:t>z</w:t>
      </w:r>
      <w:r>
        <w:rPr>
          <w:color w:val="484848"/>
          <w:spacing w:val="-1"/>
          <w:w w:val="88"/>
        </w:rPr>
        <w:t>y</w:t>
      </w:r>
      <w:r>
        <w:rPr>
          <w:color w:val="484848"/>
          <w:spacing w:val="-1"/>
          <w:w w:val="111"/>
        </w:rPr>
        <w:t>L</w:t>
      </w:r>
      <w:r>
        <w:rPr>
          <w:color w:val="484848"/>
          <w:spacing w:val="-1"/>
          <w:w w:val="88"/>
        </w:rPr>
        <w:t>oa</w:t>
      </w:r>
      <w:r>
        <w:rPr>
          <w:color w:val="484848"/>
          <w:spacing w:val="-2"/>
          <w:w w:val="100"/>
        </w:rPr>
        <w:t>d</w:t>
      </w:r>
      <w:r>
        <w:rPr>
          <w:color w:val="484848"/>
          <w:w w:val="100"/>
        </w:rPr>
        <w:t>。</w:t>
      </w:r>
      <w:r>
        <w:rPr>
          <w:color w:val="484848"/>
          <w:spacing w:val="-8"/>
        </w:rPr>
        <w:t xml:space="preserve">加快请求速度：预解析 </w:t>
      </w:r>
      <w:r>
        <w:rPr>
          <w:color w:val="484848"/>
        </w:rPr>
        <w:t>DNS</w:t>
      </w:r>
      <w:r>
        <w:rPr>
          <w:color w:val="484848"/>
          <w:spacing w:val="-3"/>
        </w:rPr>
        <w:t>，减少域名数，并行加载，</w:t>
      </w:r>
      <w:r>
        <w:rPr>
          <w:color w:val="484848"/>
        </w:rPr>
        <w:t>CDN</w:t>
      </w:r>
      <w:r>
        <w:rPr>
          <w:color w:val="484848"/>
          <w:spacing w:val="1"/>
        </w:rPr>
        <w:t xml:space="preserve"> 分发。</w:t>
      </w:r>
    </w:p>
    <w:p>
      <w:pPr>
        <w:pStyle w:val="7"/>
        <w:spacing w:line="266" w:lineRule="auto"/>
        <w:ind w:right="1230"/>
      </w:pPr>
      <w:r>
        <w:rPr>
          <w:color w:val="484848"/>
          <w:spacing w:val="-2"/>
          <w:w w:val="100"/>
        </w:rPr>
        <w:t>缓存：</w:t>
      </w:r>
      <w:r>
        <w:rPr>
          <w:color w:val="484848"/>
          <w:spacing w:val="-1"/>
          <w:w w:val="144"/>
        </w:rPr>
        <w:t>H</w:t>
      </w:r>
      <w:r>
        <w:rPr>
          <w:color w:val="484848"/>
          <w:spacing w:val="-1"/>
          <w:w w:val="111"/>
        </w:rPr>
        <w:t>TT</w:t>
      </w:r>
      <w:r>
        <w:rPr>
          <w:color w:val="484848"/>
          <w:w w:val="111"/>
        </w:rPr>
        <w:t>P</w:t>
      </w:r>
      <w:r>
        <w:rPr>
          <w:color w:val="484848"/>
          <w:spacing w:val="-2"/>
        </w:rPr>
        <w:t xml:space="preserve"> </w:t>
      </w:r>
      <w:r>
        <w:rPr>
          <w:color w:val="484848"/>
          <w:spacing w:val="-3"/>
          <w:w w:val="100"/>
        </w:rPr>
        <w:t>协议缓存请求，离线缓存</w:t>
      </w:r>
      <w:r>
        <w:rPr>
          <w:color w:val="484848"/>
          <w:spacing w:val="-3"/>
        </w:rPr>
        <w:t xml:space="preserve"> </w:t>
      </w:r>
      <w:r>
        <w:rPr>
          <w:color w:val="484848"/>
          <w:spacing w:val="-1"/>
          <w:w w:val="144"/>
        </w:rPr>
        <w:t>m</w:t>
      </w:r>
      <w:r>
        <w:rPr>
          <w:color w:val="484848"/>
          <w:spacing w:val="-1"/>
          <w:w w:val="88"/>
        </w:rPr>
        <w:t>a</w:t>
      </w:r>
      <w:r>
        <w:rPr>
          <w:color w:val="484848"/>
          <w:spacing w:val="-1"/>
          <w:w w:val="100"/>
        </w:rPr>
        <w:t>n</w:t>
      </w:r>
      <w:r>
        <w:rPr>
          <w:color w:val="484848"/>
          <w:spacing w:val="-1"/>
          <w:w w:val="55"/>
        </w:rPr>
        <w:t>if</w:t>
      </w:r>
      <w:r>
        <w:rPr>
          <w:color w:val="484848"/>
          <w:spacing w:val="-1"/>
          <w:w w:val="88"/>
        </w:rPr>
        <w:t>e</w:t>
      </w:r>
      <w:r>
        <w:rPr>
          <w:color w:val="484848"/>
          <w:spacing w:val="-1"/>
          <w:w w:val="77"/>
        </w:rPr>
        <w:t>s</w:t>
      </w:r>
      <w:r>
        <w:rPr>
          <w:color w:val="484848"/>
          <w:spacing w:val="-1"/>
          <w:w w:val="55"/>
        </w:rPr>
        <w:t>t</w:t>
      </w:r>
      <w:r>
        <w:rPr>
          <w:color w:val="484848"/>
          <w:spacing w:val="-3"/>
          <w:w w:val="100"/>
        </w:rPr>
        <w:t>，离线数据缓存</w:t>
      </w:r>
      <w:r>
        <w:rPr>
          <w:color w:val="484848"/>
          <w:spacing w:val="-55"/>
        </w:rPr>
        <w:t xml:space="preserve"> </w:t>
      </w:r>
      <w:r>
        <w:rPr>
          <w:color w:val="484848"/>
          <w:spacing w:val="-1"/>
          <w:w w:val="55"/>
        </w:rPr>
        <w:t>l</w:t>
      </w:r>
      <w:r>
        <w:rPr>
          <w:color w:val="484848"/>
          <w:spacing w:val="-1"/>
          <w:w w:val="88"/>
        </w:rPr>
        <w:t>oca</w:t>
      </w:r>
      <w:r>
        <w:rPr>
          <w:color w:val="484848"/>
          <w:spacing w:val="-1"/>
          <w:w w:val="55"/>
        </w:rPr>
        <w:t>l</w:t>
      </w:r>
      <w:r>
        <w:rPr>
          <w:color w:val="484848"/>
          <w:spacing w:val="-1"/>
          <w:w w:val="100"/>
        </w:rPr>
        <w:t>S</w:t>
      </w:r>
      <w:r>
        <w:rPr>
          <w:color w:val="484848"/>
          <w:spacing w:val="-1"/>
          <w:w w:val="55"/>
        </w:rPr>
        <w:t>t</w:t>
      </w:r>
      <w:r>
        <w:rPr>
          <w:color w:val="484848"/>
          <w:spacing w:val="-1"/>
          <w:w w:val="88"/>
        </w:rPr>
        <w:t>o</w:t>
      </w:r>
      <w:r>
        <w:rPr>
          <w:color w:val="484848"/>
          <w:spacing w:val="-1"/>
          <w:w w:val="66"/>
        </w:rPr>
        <w:t>r</w:t>
      </w:r>
      <w:r>
        <w:rPr>
          <w:color w:val="484848"/>
          <w:spacing w:val="-1"/>
          <w:w w:val="88"/>
        </w:rPr>
        <w:t>ag</w:t>
      </w:r>
      <w:r>
        <w:rPr>
          <w:color w:val="484848"/>
          <w:spacing w:val="-2"/>
          <w:w w:val="88"/>
        </w:rPr>
        <w:t>e</w:t>
      </w:r>
      <w:r>
        <w:rPr>
          <w:color w:val="484848"/>
          <w:w w:val="100"/>
        </w:rPr>
        <w:t>。</w:t>
      </w:r>
      <w:r>
        <w:rPr>
          <w:color w:val="484848"/>
          <w:spacing w:val="-2"/>
          <w:w w:val="100"/>
        </w:rPr>
        <w:t>渲染：</w:t>
      </w:r>
      <w:r>
        <w:rPr>
          <w:color w:val="484848"/>
          <w:spacing w:val="-1"/>
          <w:w w:val="77"/>
        </w:rPr>
        <w:t>J</w:t>
      </w:r>
      <w:r>
        <w:rPr>
          <w:color w:val="484848"/>
          <w:spacing w:val="-1"/>
          <w:w w:val="100"/>
        </w:rPr>
        <w:t>S</w:t>
      </w:r>
      <w:r>
        <w:rPr>
          <w:color w:val="484848"/>
          <w:spacing w:val="-1"/>
          <w:w w:val="55"/>
        </w:rPr>
        <w:t>/</w:t>
      </w:r>
      <w:r>
        <w:rPr>
          <w:color w:val="484848"/>
          <w:spacing w:val="-1"/>
          <w:w w:val="122"/>
        </w:rPr>
        <w:t>C</w:t>
      </w:r>
      <w:r>
        <w:rPr>
          <w:color w:val="484848"/>
          <w:spacing w:val="-1"/>
          <w:w w:val="100"/>
        </w:rPr>
        <w:t>S</w:t>
      </w:r>
      <w:r>
        <w:rPr>
          <w:color w:val="484848"/>
          <w:w w:val="100"/>
        </w:rPr>
        <w:t>S</w:t>
      </w:r>
      <w:r>
        <w:rPr>
          <w:color w:val="484848"/>
          <w:spacing w:val="-56"/>
        </w:rPr>
        <w:t xml:space="preserve"> </w:t>
      </w:r>
      <w:r>
        <w:rPr>
          <w:color w:val="484848"/>
          <w:spacing w:val="-3"/>
          <w:w w:val="100"/>
        </w:rPr>
        <w:t>优化，加载顺序，服务端渲染，</w:t>
      </w:r>
      <w:r>
        <w:rPr>
          <w:color w:val="484848"/>
          <w:spacing w:val="-1"/>
          <w:w w:val="100"/>
        </w:rPr>
        <w:t>p</w:t>
      </w:r>
      <w:r>
        <w:rPr>
          <w:color w:val="484848"/>
          <w:spacing w:val="-1"/>
          <w:w w:val="55"/>
        </w:rPr>
        <w:t>i</w:t>
      </w:r>
      <w:r>
        <w:rPr>
          <w:color w:val="484848"/>
          <w:spacing w:val="-1"/>
          <w:w w:val="100"/>
        </w:rPr>
        <w:t>p</w:t>
      </w:r>
      <w:r>
        <w:rPr>
          <w:color w:val="484848"/>
          <w:spacing w:val="-1"/>
          <w:w w:val="88"/>
        </w:rPr>
        <w:t>e</w:t>
      </w:r>
      <w:r>
        <w:rPr>
          <w:color w:val="484848"/>
          <w:spacing w:val="-1"/>
          <w:w w:val="55"/>
        </w:rPr>
        <w:t>li</w:t>
      </w:r>
      <w:r>
        <w:rPr>
          <w:color w:val="484848"/>
          <w:spacing w:val="-1"/>
          <w:w w:val="100"/>
        </w:rPr>
        <w:t>n</w:t>
      </w:r>
      <w:r>
        <w:rPr>
          <w:color w:val="484848"/>
          <w:w w:val="88"/>
        </w:rPr>
        <w:t>e</w:t>
      </w:r>
      <w:r>
        <w:rPr>
          <w:color w:val="484848"/>
          <w:w w:val="100"/>
        </w:rPr>
        <w:t>。</w:t>
      </w:r>
    </w:p>
    <w:p>
      <w:pPr>
        <w:pStyle w:val="7"/>
        <w:ind w:left="0"/>
      </w:pPr>
    </w:p>
    <w:p>
      <w:pPr>
        <w:pStyle w:val="7"/>
        <w:spacing w:before="11"/>
        <w:ind w:left="0"/>
        <w:rPr>
          <w:sz w:val="15"/>
        </w:rPr>
      </w:pPr>
    </w:p>
    <w:p>
      <w:pPr>
        <w:pStyle w:val="4"/>
        <w:numPr>
          <w:ilvl w:val="0"/>
          <w:numId w:val="30"/>
        </w:numPr>
        <w:tabs>
          <w:tab w:val="left" w:pos="879"/>
          <w:tab w:val="left" w:pos="880"/>
        </w:tabs>
        <w:spacing w:before="0" w:after="0" w:line="240" w:lineRule="auto"/>
        <w:ind w:left="880" w:right="0" w:hanging="360"/>
        <w:jc w:val="left"/>
      </w:pPr>
      <w:r>
        <w:rPr>
          <w:color w:val="484848"/>
        </w:rPr>
        <w:t>浏览器缓存机制</w:t>
      </w:r>
    </w:p>
    <w:p>
      <w:pPr>
        <w:pStyle w:val="6"/>
        <w:spacing w:before="173"/>
      </w:pPr>
      <w:r>
        <w:rPr>
          <w:color w:val="484848"/>
        </w:rPr>
        <w:t>参考回答：</w:t>
      </w:r>
    </w:p>
    <w:p>
      <w:pPr>
        <w:pStyle w:val="7"/>
        <w:spacing w:line="272" w:lineRule="exact"/>
      </w:pPr>
      <w:r>
        <w:rPr>
          <w:color w:val="484848"/>
        </w:rPr>
        <w:t>缓存分为两种：强缓存和协商缓存，根据响应的 header 内容来决定。</w:t>
      </w:r>
    </w:p>
    <w:p>
      <w:pPr>
        <w:spacing w:after="0" w:line="272" w:lineRule="exact"/>
        <w:sectPr>
          <w:pgSz w:w="11910" w:h="16840"/>
          <w:pgMar w:top="1380" w:right="1460" w:bottom="1600" w:left="1640" w:header="0" w:footer="963" w:gutter="0"/>
        </w:sectPr>
      </w:pPr>
    </w:p>
    <w:p>
      <w:pPr>
        <w:pStyle w:val="7"/>
        <w:spacing w:before="51" w:line="266" w:lineRule="auto"/>
        <w:ind w:right="300"/>
      </w:pPr>
      <w:bookmarkStart w:id="15" w:name="_bookmark24"/>
      <w:bookmarkEnd w:id="15"/>
      <w:r>
        <w:rPr>
          <w:color w:val="484848"/>
          <w:w w:val="90"/>
        </w:rPr>
        <w:t xml:space="preserve">强缓存相关字段有expires，cache-control。如果cache-control 与expires 同时存在的话， </w:t>
      </w:r>
      <w:r>
        <w:rPr>
          <w:color w:val="484848"/>
        </w:rPr>
        <w:t>cache-control 的优先级高于expires。</w:t>
      </w:r>
    </w:p>
    <w:p>
      <w:pPr>
        <w:pStyle w:val="7"/>
        <w:spacing w:line="280" w:lineRule="exact"/>
      </w:pPr>
      <w:r>
        <w:rPr>
          <w:color w:val="484848"/>
          <w:spacing w:val="3"/>
          <w:w w:val="100"/>
        </w:rPr>
        <w:t>协商缓存相关字段有</w:t>
      </w:r>
      <w:r>
        <w:rPr>
          <w:color w:val="484848"/>
          <w:spacing w:val="-1"/>
          <w:w w:val="111"/>
        </w:rPr>
        <w:t>L</w:t>
      </w:r>
      <w:r>
        <w:rPr>
          <w:color w:val="484848"/>
          <w:spacing w:val="-1"/>
          <w:w w:val="88"/>
        </w:rPr>
        <w:t>a</w:t>
      </w:r>
      <w:r>
        <w:rPr>
          <w:color w:val="484848"/>
          <w:spacing w:val="-1"/>
          <w:w w:val="77"/>
        </w:rPr>
        <w:t>s</w:t>
      </w:r>
      <w:r>
        <w:rPr>
          <w:color w:val="484848"/>
          <w:spacing w:val="-1"/>
          <w:w w:val="55"/>
        </w:rPr>
        <w:t>t</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spacing w:val="-1"/>
          <w:w w:val="100"/>
        </w:rPr>
        <w:t>d</w:t>
      </w:r>
      <w:r>
        <w:rPr>
          <w:color w:val="484848"/>
          <w:spacing w:val="-1"/>
          <w:w w:val="55"/>
        </w:rPr>
        <w:t>/</w:t>
      </w:r>
      <w:r>
        <w:rPr>
          <w:color w:val="484848"/>
          <w:spacing w:val="-1"/>
          <w:w w:val="66"/>
        </w:rPr>
        <w:t>I</w:t>
      </w:r>
      <w:r>
        <w:rPr>
          <w:color w:val="484848"/>
          <w:spacing w:val="-1"/>
          <w:w w:val="55"/>
        </w:rPr>
        <w:t>f</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spacing w:val="-1"/>
          <w:w w:val="100"/>
        </w:rPr>
        <w:t>d</w:t>
      </w:r>
      <w:r>
        <w:rPr>
          <w:color w:val="484848"/>
          <w:spacing w:val="-1"/>
          <w:w w:val="109"/>
        </w:rPr>
        <w:t>-</w:t>
      </w:r>
      <w:r>
        <w:rPr>
          <w:color w:val="484848"/>
          <w:spacing w:val="-1"/>
          <w:w w:val="100"/>
        </w:rPr>
        <w:t>S</w:t>
      </w:r>
      <w:r>
        <w:rPr>
          <w:color w:val="484848"/>
          <w:spacing w:val="-1"/>
          <w:w w:val="55"/>
        </w:rPr>
        <w:t>i</w:t>
      </w:r>
      <w:r>
        <w:rPr>
          <w:color w:val="484848"/>
          <w:spacing w:val="-1"/>
          <w:w w:val="100"/>
        </w:rPr>
        <w:t>n</w:t>
      </w:r>
      <w:r>
        <w:rPr>
          <w:color w:val="484848"/>
          <w:spacing w:val="-1"/>
          <w:w w:val="88"/>
        </w:rPr>
        <w:t>c</w:t>
      </w:r>
      <w:r>
        <w:rPr>
          <w:color w:val="484848"/>
          <w:spacing w:val="-2"/>
          <w:w w:val="88"/>
        </w:rPr>
        <w:t>e</w:t>
      </w:r>
      <w:r>
        <w:rPr>
          <w:color w:val="484848"/>
          <w:spacing w:val="-1"/>
          <w:w w:val="100"/>
        </w:rPr>
        <w:t>，</w:t>
      </w:r>
      <w:r>
        <w:rPr>
          <w:color w:val="484848"/>
          <w:spacing w:val="-1"/>
          <w:w w:val="122"/>
        </w:rPr>
        <w:t>E</w:t>
      </w:r>
      <w:r>
        <w:rPr>
          <w:color w:val="484848"/>
          <w:spacing w:val="-1"/>
          <w:w w:val="55"/>
        </w:rPr>
        <w:t>t</w:t>
      </w:r>
      <w:r>
        <w:rPr>
          <w:color w:val="484848"/>
          <w:spacing w:val="-1"/>
          <w:w w:val="88"/>
        </w:rPr>
        <w:t>ag</w:t>
      </w:r>
      <w:r>
        <w:rPr>
          <w:color w:val="484848"/>
          <w:spacing w:val="-1"/>
          <w:w w:val="55"/>
        </w:rPr>
        <w:t>/</w:t>
      </w:r>
      <w:r>
        <w:rPr>
          <w:color w:val="484848"/>
          <w:spacing w:val="-1"/>
          <w:w w:val="66"/>
        </w:rPr>
        <w:t>I</w:t>
      </w:r>
      <w:r>
        <w:rPr>
          <w:color w:val="484848"/>
          <w:spacing w:val="-1"/>
          <w:w w:val="55"/>
        </w:rPr>
        <w:t>f</w:t>
      </w:r>
      <w:r>
        <w:rPr>
          <w:color w:val="484848"/>
          <w:spacing w:val="-1"/>
          <w:w w:val="109"/>
        </w:rPr>
        <w:t>-</w:t>
      </w:r>
      <w:r>
        <w:rPr>
          <w:color w:val="484848"/>
          <w:spacing w:val="-1"/>
          <w:w w:val="133"/>
        </w:rPr>
        <w:t>N</w:t>
      </w:r>
      <w:r>
        <w:rPr>
          <w:color w:val="484848"/>
          <w:spacing w:val="-1"/>
          <w:w w:val="88"/>
        </w:rPr>
        <w:t>o</w:t>
      </w:r>
      <w:r>
        <w:rPr>
          <w:color w:val="484848"/>
          <w:spacing w:val="-1"/>
          <w:w w:val="100"/>
        </w:rPr>
        <w:t>n</w:t>
      </w:r>
      <w:r>
        <w:rPr>
          <w:color w:val="484848"/>
          <w:spacing w:val="-1"/>
          <w:w w:val="88"/>
        </w:rPr>
        <w:t>e</w:t>
      </w:r>
      <w:r>
        <w:rPr>
          <w:color w:val="484848"/>
          <w:spacing w:val="-1"/>
          <w:w w:val="109"/>
        </w:rPr>
        <w:t>-</w:t>
      </w:r>
      <w:r>
        <w:rPr>
          <w:color w:val="484848"/>
          <w:spacing w:val="-1"/>
          <w:w w:val="156"/>
        </w:rPr>
        <w:t>M</w:t>
      </w:r>
      <w:r>
        <w:rPr>
          <w:color w:val="484848"/>
          <w:spacing w:val="-1"/>
          <w:w w:val="88"/>
        </w:rPr>
        <w:t>a</w:t>
      </w:r>
      <w:r>
        <w:rPr>
          <w:color w:val="484848"/>
          <w:spacing w:val="-1"/>
          <w:w w:val="55"/>
        </w:rPr>
        <w:t>t</w:t>
      </w:r>
      <w:r>
        <w:rPr>
          <w:color w:val="484848"/>
          <w:spacing w:val="-1"/>
          <w:w w:val="88"/>
        </w:rPr>
        <w:t>c</w:t>
      </w:r>
      <w:r>
        <w:rPr>
          <w:color w:val="484848"/>
          <w:w w:val="100"/>
        </w:rPr>
        <w:t>h</w:t>
      </w:r>
    </w:p>
    <w:p>
      <w:pPr>
        <w:pStyle w:val="7"/>
        <w:ind w:left="0"/>
      </w:pPr>
    </w:p>
    <w:p>
      <w:pPr>
        <w:pStyle w:val="7"/>
        <w:spacing w:before="3"/>
        <w:ind w:left="0"/>
        <w:rPr>
          <w:sz w:val="19"/>
        </w:rPr>
      </w:pPr>
    </w:p>
    <w:p>
      <w:pPr>
        <w:pStyle w:val="4"/>
        <w:numPr>
          <w:ilvl w:val="0"/>
          <w:numId w:val="30"/>
        </w:numPr>
        <w:tabs>
          <w:tab w:val="left" w:pos="879"/>
          <w:tab w:val="left" w:pos="880"/>
        </w:tabs>
        <w:spacing w:before="0" w:after="0" w:line="240" w:lineRule="auto"/>
        <w:ind w:left="880" w:right="0" w:hanging="360"/>
        <w:jc w:val="left"/>
      </w:pPr>
      <w:r>
        <w:rPr>
          <w:color w:val="484848"/>
          <w:w w:val="95"/>
        </w:rPr>
        <w:t>post 和 get 区别</w:t>
      </w:r>
    </w:p>
    <w:p>
      <w:pPr>
        <w:pStyle w:val="6"/>
      </w:pPr>
      <w:r>
        <w:rPr>
          <w:color w:val="484848"/>
        </w:rPr>
        <w:t>参考回答：</w:t>
      </w:r>
    </w:p>
    <w:p>
      <w:pPr>
        <w:pStyle w:val="7"/>
        <w:spacing w:line="272" w:lineRule="exact"/>
      </w:pPr>
      <w:r>
        <w:rPr>
          <w:color w:val="484848"/>
          <w:w w:val="105"/>
        </w:rPr>
        <w:t>GET - 从指定的资源请求数据。</w:t>
      </w:r>
    </w:p>
    <w:p>
      <w:pPr>
        <w:pStyle w:val="7"/>
        <w:spacing w:before="30"/>
      </w:pPr>
      <w:r>
        <w:rPr>
          <w:color w:val="484848"/>
        </w:rPr>
        <w:t>POST - 向指定的资源提交要被处理的数据。</w:t>
      </w:r>
    </w:p>
    <w:p>
      <w:pPr>
        <w:pStyle w:val="7"/>
        <w:spacing w:before="30" w:line="266" w:lineRule="auto"/>
        <w:ind w:right="495"/>
      </w:pPr>
      <w:r>
        <w:rPr>
          <w:color w:val="484848"/>
        </w:rPr>
        <w:t>GET</w:t>
      </w:r>
      <w:r>
        <w:rPr>
          <w:color w:val="484848"/>
          <w:spacing w:val="-5"/>
        </w:rPr>
        <w:t xml:space="preserve">：不同的浏览器和服务器不同，一般限制在 </w:t>
      </w:r>
      <w:r>
        <w:rPr>
          <w:color w:val="484848"/>
        </w:rPr>
        <w:t>2~8K</w:t>
      </w:r>
      <w:r>
        <w:rPr>
          <w:color w:val="484848"/>
          <w:spacing w:val="-9"/>
        </w:rPr>
        <w:t xml:space="preserve"> 之间，更加常见的是 </w:t>
      </w:r>
      <w:r>
        <w:rPr>
          <w:color w:val="484848"/>
        </w:rPr>
        <w:t>1k</w:t>
      </w:r>
      <w:r>
        <w:rPr>
          <w:color w:val="484848"/>
          <w:spacing w:val="-8"/>
        </w:rPr>
        <w:t xml:space="preserve"> 以内。</w:t>
      </w:r>
      <w:r>
        <w:rPr>
          <w:color w:val="484848"/>
          <w:spacing w:val="-1"/>
          <w:w w:val="133"/>
        </w:rPr>
        <w:t>G</w:t>
      </w:r>
      <w:r>
        <w:rPr>
          <w:color w:val="484848"/>
          <w:spacing w:val="-1"/>
          <w:w w:val="122"/>
        </w:rPr>
        <w:t>E</w:t>
      </w:r>
      <w:r>
        <w:rPr>
          <w:color w:val="484848"/>
          <w:w w:val="111"/>
        </w:rPr>
        <w:t>T</w:t>
      </w:r>
      <w:r>
        <w:rPr>
          <w:color w:val="484848"/>
          <w:spacing w:val="-57"/>
        </w:rPr>
        <w:t xml:space="preserve"> </w:t>
      </w:r>
      <w:r>
        <w:rPr>
          <w:color w:val="484848"/>
          <w:spacing w:val="55"/>
          <w:w w:val="100"/>
        </w:rPr>
        <w:t>和</w:t>
      </w:r>
      <w:r>
        <w:rPr>
          <w:color w:val="484848"/>
          <w:spacing w:val="-1"/>
          <w:w w:val="111"/>
        </w:rPr>
        <w:t>P</w:t>
      </w:r>
      <w:r>
        <w:rPr>
          <w:color w:val="484848"/>
          <w:spacing w:val="-1"/>
          <w:w w:val="133"/>
        </w:rPr>
        <w:t>O</w:t>
      </w:r>
      <w:r>
        <w:rPr>
          <w:color w:val="484848"/>
          <w:spacing w:val="-1"/>
          <w:w w:val="100"/>
        </w:rPr>
        <w:t>S</w:t>
      </w:r>
      <w:r>
        <w:rPr>
          <w:color w:val="484848"/>
          <w:w w:val="111"/>
        </w:rPr>
        <w:t>T</w:t>
      </w:r>
      <w:r>
        <w:rPr>
          <w:color w:val="484848"/>
          <w:spacing w:val="-57"/>
        </w:rPr>
        <w:t xml:space="preserve"> </w:t>
      </w:r>
      <w:r>
        <w:rPr>
          <w:color w:val="484848"/>
          <w:spacing w:val="8"/>
          <w:w w:val="100"/>
        </w:rPr>
        <w:t>的底层也是</w:t>
      </w:r>
      <w:r>
        <w:rPr>
          <w:color w:val="484848"/>
          <w:spacing w:val="-1"/>
          <w:w w:val="111"/>
        </w:rPr>
        <w:t>T</w:t>
      </w:r>
      <w:r>
        <w:rPr>
          <w:color w:val="484848"/>
          <w:spacing w:val="-1"/>
          <w:w w:val="122"/>
        </w:rPr>
        <w:t>C</w:t>
      </w:r>
      <w:r>
        <w:rPr>
          <w:color w:val="484848"/>
          <w:spacing w:val="-1"/>
          <w:w w:val="111"/>
        </w:rPr>
        <w:t>P</w:t>
      </w:r>
      <w:r>
        <w:rPr>
          <w:color w:val="484848"/>
          <w:spacing w:val="-1"/>
          <w:w w:val="55"/>
        </w:rPr>
        <w:t>/</w:t>
      </w:r>
      <w:r>
        <w:rPr>
          <w:color w:val="484848"/>
          <w:spacing w:val="-1"/>
          <w:w w:val="66"/>
        </w:rPr>
        <w:t>I</w:t>
      </w:r>
      <w:r>
        <w:rPr>
          <w:color w:val="484848"/>
          <w:spacing w:val="1"/>
          <w:w w:val="111"/>
        </w:rPr>
        <w:t>P</w:t>
      </w:r>
      <w:r>
        <w:rPr>
          <w:color w:val="484848"/>
          <w:spacing w:val="-3"/>
          <w:w w:val="100"/>
        </w:rPr>
        <w:t>，</w:t>
      </w:r>
      <w:r>
        <w:rPr>
          <w:color w:val="484848"/>
          <w:spacing w:val="-1"/>
          <w:w w:val="133"/>
        </w:rPr>
        <w:t>G</w:t>
      </w:r>
      <w:r>
        <w:rPr>
          <w:color w:val="484848"/>
          <w:spacing w:val="-1"/>
          <w:w w:val="122"/>
        </w:rPr>
        <w:t>E</w:t>
      </w:r>
      <w:r>
        <w:rPr>
          <w:color w:val="484848"/>
          <w:spacing w:val="-1"/>
          <w:w w:val="111"/>
        </w:rPr>
        <w:t>T</w:t>
      </w:r>
      <w:r>
        <w:rPr>
          <w:color w:val="484848"/>
          <w:spacing w:val="-1"/>
          <w:w w:val="55"/>
        </w:rPr>
        <w:t>/</w:t>
      </w:r>
      <w:r>
        <w:rPr>
          <w:color w:val="484848"/>
          <w:spacing w:val="-1"/>
          <w:w w:val="111"/>
        </w:rPr>
        <w:t>P</w:t>
      </w:r>
      <w:r>
        <w:rPr>
          <w:color w:val="484848"/>
          <w:spacing w:val="-1"/>
          <w:w w:val="133"/>
        </w:rPr>
        <w:t>O</w:t>
      </w:r>
      <w:r>
        <w:rPr>
          <w:color w:val="484848"/>
          <w:spacing w:val="-1"/>
          <w:w w:val="100"/>
        </w:rPr>
        <w:t>S</w:t>
      </w:r>
      <w:r>
        <w:rPr>
          <w:color w:val="484848"/>
          <w:w w:val="111"/>
        </w:rPr>
        <w:t>T</w:t>
      </w:r>
      <w:r>
        <w:rPr>
          <w:color w:val="484848"/>
          <w:spacing w:val="-54"/>
        </w:rPr>
        <w:t xml:space="preserve"> </w:t>
      </w:r>
      <w:r>
        <w:rPr>
          <w:color w:val="484848"/>
          <w:spacing w:val="25"/>
          <w:w w:val="100"/>
        </w:rPr>
        <w:t>都是</w:t>
      </w:r>
      <w:r>
        <w:rPr>
          <w:color w:val="484848"/>
          <w:spacing w:val="-1"/>
          <w:w w:val="111"/>
        </w:rPr>
        <w:t>T</w:t>
      </w:r>
      <w:r>
        <w:rPr>
          <w:color w:val="484848"/>
          <w:spacing w:val="-1"/>
          <w:w w:val="122"/>
        </w:rPr>
        <w:t>C</w:t>
      </w:r>
      <w:r>
        <w:rPr>
          <w:color w:val="484848"/>
          <w:w w:val="111"/>
        </w:rPr>
        <w:t>P</w:t>
      </w:r>
      <w:r>
        <w:rPr>
          <w:color w:val="484848"/>
          <w:spacing w:val="-55"/>
        </w:rPr>
        <w:t xml:space="preserve"> </w:t>
      </w:r>
      <w:r>
        <w:rPr>
          <w:color w:val="484848"/>
          <w:spacing w:val="-2"/>
          <w:w w:val="100"/>
        </w:rPr>
        <w:t>链接。</w:t>
      </w:r>
    </w:p>
    <w:p>
      <w:pPr>
        <w:pStyle w:val="7"/>
        <w:spacing w:line="280" w:lineRule="exact"/>
      </w:pPr>
      <w:r>
        <w:rPr>
          <w:color w:val="484848"/>
          <w:w w:val="105"/>
        </w:rPr>
        <w:t>GET 产生一个TCP 数据包；POST 产生两个TCP 数据包。</w:t>
      </w:r>
    </w:p>
    <w:p>
      <w:pPr>
        <w:pStyle w:val="7"/>
        <w:spacing w:before="30"/>
      </w:pPr>
      <w:r>
        <w:rPr>
          <w:color w:val="484848"/>
          <w:spacing w:val="26"/>
        </w:rPr>
        <w:t>对于</w:t>
      </w:r>
      <w:r>
        <w:rPr>
          <w:color w:val="484848"/>
        </w:rPr>
        <w:t>GET</w:t>
      </w:r>
      <w:r>
        <w:rPr>
          <w:color w:val="484848"/>
          <w:spacing w:val="-5"/>
        </w:rPr>
        <w:t xml:space="preserve"> 方式的请求，浏览器会把</w:t>
      </w:r>
      <w:r>
        <w:rPr>
          <w:color w:val="484848"/>
        </w:rPr>
        <w:t>http</w:t>
      </w:r>
      <w:r>
        <w:rPr>
          <w:color w:val="484848"/>
          <w:spacing w:val="-69"/>
        </w:rPr>
        <w:t xml:space="preserve"> </w:t>
      </w:r>
      <w:r>
        <w:rPr>
          <w:color w:val="484848"/>
        </w:rPr>
        <w:t>header</w:t>
      </w:r>
      <w:r>
        <w:rPr>
          <w:color w:val="484848"/>
          <w:spacing w:val="-7"/>
        </w:rPr>
        <w:t xml:space="preserve"> 和</w:t>
      </w:r>
      <w:r>
        <w:rPr>
          <w:color w:val="484848"/>
        </w:rPr>
        <w:t>data</w:t>
      </w:r>
      <w:r>
        <w:rPr>
          <w:color w:val="484848"/>
          <w:spacing w:val="-15"/>
        </w:rPr>
        <w:t xml:space="preserve"> 一并发送出去，服务器响应 </w:t>
      </w:r>
      <w:r>
        <w:rPr>
          <w:color w:val="484848"/>
        </w:rPr>
        <w:t>200</w:t>
      </w:r>
    </w:p>
    <w:p>
      <w:pPr>
        <w:pStyle w:val="7"/>
        <w:spacing w:before="30"/>
      </w:pPr>
      <w:r>
        <w:rPr>
          <w:color w:val="484848"/>
        </w:rPr>
        <w:t>（返回数据）；</w:t>
      </w:r>
    </w:p>
    <w:p>
      <w:pPr>
        <w:pStyle w:val="7"/>
        <w:spacing w:before="30" w:line="266" w:lineRule="auto"/>
        <w:ind w:right="347"/>
      </w:pPr>
      <w:r>
        <w:rPr>
          <w:color w:val="484848"/>
          <w:spacing w:val="17"/>
          <w:w w:val="95"/>
        </w:rPr>
        <w:t>而对于</w:t>
      </w:r>
      <w:r>
        <w:rPr>
          <w:color w:val="484848"/>
          <w:w w:val="95"/>
        </w:rPr>
        <w:t>POST</w:t>
      </w:r>
      <w:r>
        <w:rPr>
          <w:color w:val="484848"/>
          <w:spacing w:val="-3"/>
          <w:w w:val="95"/>
        </w:rPr>
        <w:t xml:space="preserve">，浏览器先发送 </w:t>
      </w:r>
      <w:r>
        <w:rPr>
          <w:color w:val="484848"/>
          <w:w w:val="95"/>
        </w:rPr>
        <w:t>header</w:t>
      </w:r>
      <w:r>
        <w:rPr>
          <w:color w:val="484848"/>
          <w:spacing w:val="-3"/>
          <w:w w:val="95"/>
        </w:rPr>
        <w:t xml:space="preserve">，服务器响应 </w:t>
      </w:r>
      <w:r>
        <w:rPr>
          <w:color w:val="484848"/>
          <w:w w:val="95"/>
        </w:rPr>
        <w:t>100 continue</w:t>
      </w:r>
      <w:r>
        <w:rPr>
          <w:color w:val="484848"/>
          <w:spacing w:val="4"/>
          <w:w w:val="95"/>
        </w:rPr>
        <w:t>，浏览器再发送</w:t>
      </w:r>
      <w:r>
        <w:rPr>
          <w:color w:val="484848"/>
          <w:w w:val="95"/>
        </w:rPr>
        <w:t>data，服</w:t>
      </w:r>
      <w:r>
        <w:rPr>
          <w:color w:val="484848"/>
          <w:spacing w:val="-13"/>
        </w:rPr>
        <w:t xml:space="preserve">务器响应 </w:t>
      </w:r>
      <w:r>
        <w:rPr>
          <w:color w:val="484848"/>
        </w:rPr>
        <w:t>200</w:t>
      </w:r>
      <w:r>
        <w:rPr>
          <w:color w:val="484848"/>
          <w:spacing w:val="-57"/>
        </w:rPr>
        <w:t xml:space="preserve"> </w:t>
      </w:r>
      <w:r>
        <w:rPr>
          <w:color w:val="484848"/>
        </w:rPr>
        <w:t>ok（</w:t>
      </w:r>
      <w:r>
        <w:rPr>
          <w:color w:val="484848"/>
          <w:spacing w:val="-3"/>
        </w:rPr>
        <w:t>返回数据</w:t>
      </w:r>
      <w:r>
        <w:rPr>
          <w:color w:val="484848"/>
        </w:rPr>
        <w:t>）。</w:t>
      </w:r>
    </w:p>
    <w:p>
      <w:pPr>
        <w:pStyle w:val="7"/>
        <w:ind w:left="0"/>
      </w:pPr>
    </w:p>
    <w:p>
      <w:pPr>
        <w:pStyle w:val="7"/>
        <w:spacing w:before="6"/>
        <w:ind w:left="0"/>
        <w:rPr>
          <w:sz w:val="27"/>
        </w:rPr>
      </w:pPr>
    </w:p>
    <w:p>
      <w:pPr>
        <w:pStyle w:val="3"/>
        <w:numPr>
          <w:ilvl w:val="1"/>
          <w:numId w:val="9"/>
        </w:numPr>
        <w:tabs>
          <w:tab w:val="left" w:pos="549"/>
        </w:tabs>
        <w:spacing w:before="0" w:after="0" w:line="240" w:lineRule="auto"/>
        <w:ind w:left="548" w:right="0" w:hanging="389"/>
        <w:jc w:val="left"/>
      </w:pPr>
      <w:r>
        <w:rPr>
          <w:color w:val="000007"/>
          <w:w w:val="95"/>
        </w:rPr>
        <w:t>|</w:t>
      </w:r>
      <w:r>
        <w:rPr>
          <w:color w:val="000007"/>
          <w:spacing w:val="2"/>
          <w:w w:val="95"/>
        </w:rPr>
        <w:t xml:space="preserve"> </w:t>
      </w:r>
      <w:r>
        <w:rPr>
          <w:color w:val="000007"/>
          <w:w w:val="95"/>
        </w:rPr>
        <w:t>CSS</w:t>
      </w:r>
    </w:p>
    <w:p>
      <w:pPr>
        <w:pStyle w:val="7"/>
        <w:spacing w:before="14"/>
        <w:ind w:left="0"/>
        <w:rPr>
          <w:rFonts w:ascii="Microsoft JhengHei"/>
          <w:b/>
          <w:sz w:val="15"/>
        </w:rPr>
      </w:pPr>
    </w:p>
    <w:p>
      <w:pPr>
        <w:pStyle w:val="4"/>
        <w:numPr>
          <w:ilvl w:val="2"/>
          <w:numId w:val="9"/>
        </w:numPr>
        <w:tabs>
          <w:tab w:val="left" w:pos="879"/>
          <w:tab w:val="left" w:pos="880"/>
        </w:tabs>
        <w:spacing w:before="0" w:after="0" w:line="240" w:lineRule="auto"/>
        <w:ind w:left="880" w:right="0" w:hanging="360"/>
        <w:jc w:val="left"/>
      </w:pPr>
      <w:r>
        <w:rPr>
          <w:color w:val="484848"/>
          <w:spacing w:val="-1"/>
        </w:rPr>
        <w:t xml:space="preserve">说一下 </w:t>
      </w:r>
      <w:r>
        <w:rPr>
          <w:color w:val="484848"/>
        </w:rPr>
        <w:t>css</w:t>
      </w:r>
      <w:r>
        <w:rPr>
          <w:color w:val="484848"/>
          <w:spacing w:val="-1"/>
        </w:rPr>
        <w:t xml:space="preserve"> 盒模型</w:t>
      </w:r>
    </w:p>
    <w:p>
      <w:pPr>
        <w:pStyle w:val="6"/>
      </w:pPr>
      <w:r>
        <w:rPr>
          <w:color w:val="484848"/>
        </w:rPr>
        <w:t>参考回答：</w:t>
      </w:r>
    </w:p>
    <w:p>
      <w:pPr>
        <w:pStyle w:val="7"/>
        <w:spacing w:line="266" w:lineRule="auto"/>
        <w:ind w:right="438"/>
      </w:pPr>
      <w:r>
        <w:rPr>
          <w:color w:val="484848"/>
          <w:spacing w:val="-3"/>
        </w:rPr>
        <w:t>简介：就是用来装页面上的元素的矩形区域。</w:t>
      </w:r>
      <w:r>
        <w:rPr>
          <w:color w:val="484848"/>
        </w:rPr>
        <w:t>CSS</w:t>
      </w:r>
      <w:r>
        <w:rPr>
          <w:color w:val="484848"/>
          <w:spacing w:val="-12"/>
        </w:rPr>
        <w:t xml:space="preserve"> 中的盒子模型包括 </w:t>
      </w:r>
      <w:r>
        <w:rPr>
          <w:color w:val="484848"/>
        </w:rPr>
        <w:t>IE</w:t>
      </w:r>
      <w:r>
        <w:rPr>
          <w:color w:val="484848"/>
          <w:spacing w:val="-10"/>
        </w:rPr>
        <w:t xml:space="preserve"> 盒子模型和标</w:t>
      </w:r>
      <w:r>
        <w:rPr>
          <w:color w:val="484848"/>
          <w:spacing w:val="21"/>
        </w:rPr>
        <w:t>准的</w:t>
      </w:r>
      <w:r>
        <w:rPr>
          <w:color w:val="484848"/>
          <w:w w:val="115"/>
        </w:rPr>
        <w:t>W3C</w:t>
      </w:r>
      <w:r>
        <w:rPr>
          <w:color w:val="484848"/>
          <w:spacing w:val="-72"/>
          <w:w w:val="115"/>
        </w:rPr>
        <w:t xml:space="preserve"> </w:t>
      </w:r>
      <w:r>
        <w:rPr>
          <w:color w:val="484848"/>
          <w:spacing w:val="-2"/>
        </w:rPr>
        <w:t>盒子模型。</w:t>
      </w:r>
    </w:p>
    <w:p>
      <w:pPr>
        <w:pStyle w:val="7"/>
        <w:spacing w:line="266" w:lineRule="auto"/>
        <w:ind w:right="2953"/>
      </w:pPr>
      <w:r>
        <w:drawing>
          <wp:anchor distT="0" distB="0" distL="0" distR="0" simplePos="0" relativeHeight="251658240" behindDoc="0" locked="0" layoutInCell="1" allowOverlap="1">
            <wp:simplePos x="0" y="0"/>
            <wp:positionH relativeFrom="page">
              <wp:posOffset>1143000</wp:posOffset>
            </wp:positionH>
            <wp:positionV relativeFrom="paragraph">
              <wp:posOffset>624840</wp:posOffset>
            </wp:positionV>
            <wp:extent cx="5274310" cy="2900045"/>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7" cstate="print"/>
                    <a:stretch>
                      <a:fillRect/>
                    </a:stretch>
                  </pic:blipFill>
                  <pic:spPr>
                    <a:xfrm>
                      <a:off x="0" y="0"/>
                      <a:ext cx="5274563" cy="2900172"/>
                    </a:xfrm>
                    <a:prstGeom prst="rect">
                      <a:avLst/>
                    </a:prstGeom>
                  </pic:spPr>
                </pic:pic>
              </a:graphicData>
            </a:graphic>
          </wp:anchor>
        </w:drawing>
      </w:r>
      <w:r>
        <w:rPr>
          <w:color w:val="484848"/>
          <w:spacing w:val="-1"/>
          <w:w w:val="100"/>
        </w:rPr>
        <w:t>b</w:t>
      </w:r>
      <w:r>
        <w:rPr>
          <w:color w:val="484848"/>
          <w:spacing w:val="-1"/>
          <w:w w:val="88"/>
        </w:rPr>
        <w:t>ox</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spacing w:val="-1"/>
          <w:w w:val="55"/>
        </w:rPr>
        <w:t>i</w:t>
      </w:r>
      <w:r>
        <w:rPr>
          <w:color w:val="484848"/>
          <w:spacing w:val="-1"/>
          <w:w w:val="100"/>
        </w:rPr>
        <w:t>n</w:t>
      </w:r>
      <w:r>
        <w:rPr>
          <w:color w:val="484848"/>
          <w:spacing w:val="-1"/>
          <w:w w:val="88"/>
        </w:rPr>
        <w:t>g</w:t>
      </w:r>
      <w:r>
        <w:rPr>
          <w:color w:val="484848"/>
          <w:spacing w:val="-1"/>
          <w:w w:val="55"/>
        </w:rPr>
        <w:t>(</w:t>
      </w:r>
      <w:r>
        <w:rPr>
          <w:color w:val="484848"/>
          <w:w w:val="100"/>
        </w:rPr>
        <w:t>有</w:t>
      </w:r>
      <w:r>
        <w:rPr>
          <w:color w:val="484848"/>
          <w:spacing w:val="-55"/>
        </w:rPr>
        <w:t xml:space="preserve"> </w:t>
      </w:r>
      <w:r>
        <w:rPr>
          <w:color w:val="484848"/>
          <w:w w:val="100"/>
        </w:rPr>
        <w:t>3</w:t>
      </w:r>
      <w:r>
        <w:rPr>
          <w:color w:val="484848"/>
          <w:spacing w:val="-58"/>
        </w:rPr>
        <w:t xml:space="preserve"> </w:t>
      </w:r>
      <w:r>
        <w:rPr>
          <w:color w:val="484848"/>
          <w:spacing w:val="-2"/>
          <w:w w:val="100"/>
        </w:rPr>
        <w:t>个值哦</w:t>
      </w:r>
      <w:r>
        <w:rPr>
          <w:color w:val="484848"/>
          <w:spacing w:val="1"/>
          <w:w w:val="55"/>
        </w:rPr>
        <w:t>)</w:t>
      </w:r>
      <w:r>
        <w:rPr>
          <w:color w:val="484848"/>
          <w:spacing w:val="-3"/>
          <w:w w:val="100"/>
        </w:rPr>
        <w:t>：</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1"/>
          <w:w w:val="66"/>
        </w:rPr>
        <w:t>r</w:t>
      </w:r>
      <w:r>
        <w:rPr>
          <w:color w:val="484848"/>
          <w:spacing w:val="-1"/>
          <w:w w:val="109"/>
        </w:rPr>
        <w:t>-</w:t>
      </w:r>
      <w:r>
        <w:rPr>
          <w:color w:val="484848"/>
          <w:spacing w:val="-1"/>
          <w:w w:val="100"/>
        </w:rPr>
        <w:t>b</w:t>
      </w:r>
      <w:r>
        <w:rPr>
          <w:color w:val="484848"/>
          <w:spacing w:val="-1"/>
          <w:w w:val="88"/>
        </w:rPr>
        <w:t>ox</w:t>
      </w:r>
      <w:r>
        <w:rPr>
          <w:color w:val="484848"/>
          <w:spacing w:val="-1"/>
          <w:w w:val="50"/>
        </w:rPr>
        <w:t>,</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spacing w:val="-1"/>
          <w:w w:val="88"/>
        </w:rPr>
        <w:t>g</w:t>
      </w:r>
      <w:r>
        <w:rPr>
          <w:color w:val="484848"/>
          <w:spacing w:val="-1"/>
          <w:w w:val="109"/>
        </w:rPr>
        <w:t>-</w:t>
      </w:r>
      <w:r>
        <w:rPr>
          <w:color w:val="484848"/>
          <w:spacing w:val="-1"/>
          <w:w w:val="100"/>
        </w:rPr>
        <w:t>b</w:t>
      </w:r>
      <w:r>
        <w:rPr>
          <w:color w:val="484848"/>
          <w:spacing w:val="-1"/>
          <w:w w:val="88"/>
        </w:rPr>
        <w:t>ox</w:t>
      </w:r>
      <w:r>
        <w:rPr>
          <w:color w:val="484848"/>
          <w:spacing w:val="-1"/>
          <w:w w:val="50"/>
        </w:rPr>
        <w:t>,</w:t>
      </w:r>
      <w:r>
        <w:rPr>
          <w:color w:val="484848"/>
          <w:spacing w:val="-1"/>
          <w:w w:val="88"/>
        </w:rPr>
        <w:t>co</w:t>
      </w:r>
      <w:r>
        <w:rPr>
          <w:color w:val="484848"/>
          <w:spacing w:val="-1"/>
          <w:w w:val="100"/>
        </w:rPr>
        <w:t>n</w:t>
      </w:r>
      <w:r>
        <w:rPr>
          <w:color w:val="484848"/>
          <w:spacing w:val="-1"/>
          <w:w w:val="55"/>
        </w:rPr>
        <w:t>t</w:t>
      </w:r>
      <w:r>
        <w:rPr>
          <w:color w:val="484848"/>
          <w:spacing w:val="-1"/>
          <w:w w:val="88"/>
        </w:rPr>
        <w:t>e</w:t>
      </w:r>
      <w:r>
        <w:rPr>
          <w:color w:val="484848"/>
          <w:spacing w:val="-1"/>
          <w:w w:val="100"/>
        </w:rPr>
        <w:t>n</w:t>
      </w:r>
      <w:r>
        <w:rPr>
          <w:color w:val="484848"/>
          <w:spacing w:val="-1"/>
          <w:w w:val="55"/>
        </w:rPr>
        <w:t>t</w:t>
      </w:r>
      <w:r>
        <w:rPr>
          <w:color w:val="484848"/>
          <w:spacing w:val="-1"/>
          <w:w w:val="109"/>
        </w:rPr>
        <w:t>-</w:t>
      </w:r>
      <w:r>
        <w:rPr>
          <w:color w:val="484848"/>
          <w:spacing w:val="-1"/>
          <w:w w:val="100"/>
        </w:rPr>
        <w:t>b</w:t>
      </w:r>
      <w:r>
        <w:rPr>
          <w:color w:val="484848"/>
          <w:spacing w:val="-1"/>
          <w:w w:val="88"/>
        </w:rPr>
        <w:t>ox</w:t>
      </w:r>
      <w:r>
        <w:rPr>
          <w:color w:val="484848"/>
          <w:w w:val="50"/>
        </w:rPr>
        <w:t>.</w:t>
      </w:r>
      <w:r>
        <w:rPr>
          <w:color w:val="484848"/>
          <w:spacing w:val="-3"/>
        </w:rPr>
        <w:t>标准盒子模型：</w:t>
      </w:r>
    </w:p>
    <w:p>
      <w:pPr>
        <w:spacing w:after="0" w:line="266" w:lineRule="auto"/>
        <w:sectPr>
          <w:pgSz w:w="11910" w:h="16840"/>
          <w:pgMar w:top="1380" w:right="1460" w:bottom="1720" w:left="1640" w:header="0" w:footer="963" w:gutter="0"/>
        </w:sectPr>
      </w:pPr>
    </w:p>
    <w:p>
      <w:pPr>
        <w:pStyle w:val="7"/>
        <w:spacing w:before="10"/>
        <w:ind w:left="0"/>
        <w:rPr>
          <w:sz w:val="7"/>
        </w:rPr>
      </w:pPr>
    </w:p>
    <w:p>
      <w:pPr>
        <w:pStyle w:val="7"/>
        <w:spacing w:before="63"/>
      </w:pPr>
      <w:r>
        <w:rPr>
          <w:color w:val="484848"/>
        </w:rPr>
        <w:t>IE 盒子模型：</w:t>
      </w:r>
    </w:p>
    <w:p>
      <w:pPr>
        <w:pStyle w:val="7"/>
        <w:spacing w:before="1"/>
        <w:ind w:left="0"/>
        <w:rPr>
          <w:sz w:val="9"/>
        </w:rPr>
      </w:pPr>
      <w:r>
        <w:drawing>
          <wp:anchor distT="0" distB="0" distL="0" distR="0" simplePos="0" relativeHeight="1024" behindDoc="0" locked="0" layoutInCell="1" allowOverlap="1">
            <wp:simplePos x="0" y="0"/>
            <wp:positionH relativeFrom="page">
              <wp:posOffset>1143000</wp:posOffset>
            </wp:positionH>
            <wp:positionV relativeFrom="paragraph">
              <wp:posOffset>98425</wp:posOffset>
            </wp:positionV>
            <wp:extent cx="5314950" cy="281178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pic:cNvPicPr>
                      <a:picLocks noChangeAspect="1"/>
                    </pic:cNvPicPr>
                  </pic:nvPicPr>
                  <pic:blipFill>
                    <a:blip r:embed="rId8" cstate="print"/>
                    <a:stretch>
                      <a:fillRect/>
                    </a:stretch>
                  </pic:blipFill>
                  <pic:spPr>
                    <a:xfrm>
                      <a:off x="0" y="0"/>
                      <a:ext cx="5314893" cy="2811779"/>
                    </a:xfrm>
                    <a:prstGeom prst="rect">
                      <a:avLst/>
                    </a:prstGeom>
                  </pic:spPr>
                </pic:pic>
              </a:graphicData>
            </a:graphic>
          </wp:anchor>
        </w:drawing>
      </w:r>
    </w:p>
    <w:p>
      <w:pPr>
        <w:pStyle w:val="7"/>
        <w:spacing w:before="12"/>
        <w:ind w:left="0"/>
        <w:rPr>
          <w:sz w:val="31"/>
        </w:rPr>
      </w:pPr>
    </w:p>
    <w:p>
      <w:pPr>
        <w:pStyle w:val="7"/>
        <w:spacing w:line="266" w:lineRule="auto"/>
        <w:ind w:right="337"/>
      </w:pPr>
      <w:r>
        <w:rPr>
          <w:color w:val="484848"/>
          <w:spacing w:val="-3"/>
          <w:w w:val="100"/>
        </w:rPr>
        <w:t>区别：从图中我们可以看出，这两种盒子模型最主要的区别就是</w:t>
      </w:r>
      <w:r>
        <w:rPr>
          <w:color w:val="484848"/>
          <w:spacing w:val="-55"/>
        </w:rPr>
        <w:t xml:space="preserve"> </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h</w:t>
      </w:r>
      <w:r>
        <w:rPr>
          <w:color w:val="484848"/>
          <w:spacing w:val="-59"/>
        </w:rPr>
        <w:t xml:space="preserve"> </w:t>
      </w:r>
      <w:r>
        <w:rPr>
          <w:color w:val="484848"/>
          <w:spacing w:val="-3"/>
          <w:w w:val="100"/>
        </w:rPr>
        <w:t>的包含范围，在标准的盒子模型中，</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h</w:t>
      </w:r>
      <w:r>
        <w:rPr>
          <w:color w:val="484848"/>
          <w:spacing w:val="-56"/>
        </w:rPr>
        <w:t xml:space="preserve"> </w:t>
      </w:r>
      <w:r>
        <w:rPr>
          <w:color w:val="484848"/>
          <w:spacing w:val="52"/>
          <w:w w:val="100"/>
        </w:rPr>
        <w:t>指</w:t>
      </w:r>
      <w:r>
        <w:rPr>
          <w:color w:val="484848"/>
          <w:spacing w:val="-1"/>
          <w:w w:val="88"/>
        </w:rPr>
        <w:t>co</w:t>
      </w:r>
      <w:r>
        <w:rPr>
          <w:color w:val="484848"/>
          <w:spacing w:val="-1"/>
          <w:w w:val="100"/>
        </w:rPr>
        <w:t>n</w:t>
      </w:r>
      <w:r>
        <w:rPr>
          <w:color w:val="484848"/>
          <w:spacing w:val="-1"/>
          <w:w w:val="55"/>
        </w:rPr>
        <w:t>t</w:t>
      </w:r>
      <w:r>
        <w:rPr>
          <w:color w:val="484848"/>
          <w:spacing w:val="-1"/>
          <w:w w:val="88"/>
        </w:rPr>
        <w:t>e</w:t>
      </w:r>
      <w:r>
        <w:rPr>
          <w:color w:val="484848"/>
          <w:spacing w:val="-1"/>
          <w:w w:val="100"/>
        </w:rPr>
        <w:t>n</w:t>
      </w:r>
      <w:r>
        <w:rPr>
          <w:color w:val="484848"/>
          <w:w w:val="55"/>
        </w:rPr>
        <w:t>t</w:t>
      </w:r>
      <w:r>
        <w:rPr>
          <w:color w:val="484848"/>
          <w:spacing w:val="-55"/>
        </w:rPr>
        <w:t xml:space="preserve"> </w:t>
      </w:r>
      <w:r>
        <w:rPr>
          <w:color w:val="484848"/>
          <w:spacing w:val="-3"/>
          <w:w w:val="100"/>
        </w:rPr>
        <w:t>部分的宽度，在</w:t>
      </w:r>
      <w:r>
        <w:rPr>
          <w:color w:val="484848"/>
          <w:spacing w:val="-55"/>
        </w:rPr>
        <w:t xml:space="preserve"> </w:t>
      </w:r>
      <w:r>
        <w:rPr>
          <w:color w:val="484848"/>
          <w:spacing w:val="-1"/>
          <w:w w:val="66"/>
        </w:rPr>
        <w:t>I</w:t>
      </w:r>
      <w:r>
        <w:rPr>
          <w:color w:val="484848"/>
          <w:w w:val="122"/>
        </w:rPr>
        <w:t>E</w:t>
      </w:r>
      <w:r>
        <w:rPr>
          <w:color w:val="484848"/>
          <w:spacing w:val="-57"/>
        </w:rPr>
        <w:t xml:space="preserve"> </w:t>
      </w:r>
      <w:r>
        <w:rPr>
          <w:color w:val="484848"/>
          <w:spacing w:val="-3"/>
          <w:w w:val="100"/>
        </w:rPr>
        <w:t>盒子模型中，</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h</w:t>
      </w:r>
      <w:r>
        <w:rPr>
          <w:color w:val="484848"/>
          <w:spacing w:val="-56"/>
        </w:rPr>
        <w:t xml:space="preserve"> </w:t>
      </w:r>
      <w:r>
        <w:rPr>
          <w:color w:val="484848"/>
          <w:spacing w:val="-1"/>
          <w:w w:val="100"/>
        </w:rPr>
        <w:t xml:space="preserve">表示 </w:t>
      </w:r>
      <w:r>
        <w:rPr>
          <w:color w:val="484848"/>
          <w:spacing w:val="-1"/>
          <w:w w:val="95"/>
        </w:rPr>
        <w:t>content+padding+border</w:t>
      </w:r>
      <w:r>
        <w:rPr>
          <w:color w:val="484848"/>
          <w:spacing w:val="-5"/>
          <w:w w:val="95"/>
        </w:rPr>
        <w:t xml:space="preserve"> 这三个部分的宽度，故这使得在计算整个盒子的宽度时存在着差</w:t>
      </w:r>
      <w:r>
        <w:rPr>
          <w:color w:val="484848"/>
          <w:spacing w:val="-5"/>
        </w:rPr>
        <w:t>异：</w:t>
      </w:r>
    </w:p>
    <w:p>
      <w:pPr>
        <w:pStyle w:val="7"/>
        <w:spacing w:line="266" w:lineRule="auto"/>
        <w:ind w:right="2984"/>
      </w:pPr>
      <w:r>
        <w:rPr>
          <w:color w:val="484848"/>
          <w:w w:val="100"/>
        </w:rPr>
        <w:t>标准盒子模型的盒子宽度：左右</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1"/>
          <w:w w:val="66"/>
        </w:rPr>
        <w:t>r</w:t>
      </w:r>
      <w:r>
        <w:rPr>
          <w:color w:val="484848"/>
          <w:w w:val="109"/>
        </w:rPr>
        <w:t>+</w:t>
      </w:r>
      <w:r>
        <w:rPr>
          <w:color w:val="484848"/>
          <w:spacing w:val="25"/>
          <w:w w:val="100"/>
        </w:rPr>
        <w:t>左右</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spacing w:val="-1"/>
          <w:w w:val="88"/>
        </w:rPr>
        <w:t>g</w:t>
      </w:r>
      <w:r>
        <w:rPr>
          <w:color w:val="484848"/>
          <w:spacing w:val="-1"/>
          <w:w w:val="109"/>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 xml:space="preserve">h </w:t>
      </w:r>
      <w:r>
        <w:rPr>
          <w:color w:val="484848"/>
          <w:spacing w:val="-1"/>
          <w:w w:val="66"/>
        </w:rPr>
        <w:t>I</w:t>
      </w:r>
      <w:r>
        <w:rPr>
          <w:color w:val="484848"/>
          <w:w w:val="122"/>
        </w:rPr>
        <w:t>E</w:t>
      </w:r>
      <w:r>
        <w:rPr>
          <w:color w:val="484848"/>
          <w:spacing w:val="-57"/>
        </w:rPr>
        <w:t xml:space="preserve"> </w:t>
      </w:r>
      <w:r>
        <w:rPr>
          <w:color w:val="484848"/>
          <w:spacing w:val="-3"/>
          <w:w w:val="100"/>
        </w:rPr>
        <w:t>盒子模型的盒子宽度：</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h</w:t>
      </w:r>
    </w:p>
    <w:p>
      <w:pPr>
        <w:pStyle w:val="7"/>
        <w:spacing w:line="266" w:lineRule="auto"/>
        <w:ind w:right="985"/>
      </w:pPr>
      <w:r>
        <w:rPr>
          <w:color w:val="484848"/>
          <w:spacing w:val="55"/>
          <w:w w:val="100"/>
        </w:rPr>
        <w:t>在</w:t>
      </w:r>
      <w:r>
        <w:rPr>
          <w:color w:val="484848"/>
          <w:spacing w:val="-1"/>
          <w:w w:val="122"/>
        </w:rPr>
        <w:t>C</w:t>
      </w:r>
      <w:r>
        <w:rPr>
          <w:color w:val="484848"/>
          <w:spacing w:val="-1"/>
          <w:w w:val="100"/>
        </w:rPr>
        <w:t>SS</w:t>
      </w:r>
      <w:r>
        <w:rPr>
          <w:color w:val="484848"/>
          <w:w w:val="100"/>
        </w:rPr>
        <w:t>3</w:t>
      </w:r>
      <w:r>
        <w:rPr>
          <w:color w:val="484848"/>
          <w:spacing w:val="-59"/>
        </w:rPr>
        <w:t xml:space="preserve"> </w:t>
      </w:r>
      <w:r>
        <w:rPr>
          <w:color w:val="484848"/>
          <w:spacing w:val="12"/>
          <w:w w:val="100"/>
        </w:rPr>
        <w:t>中引入了</w:t>
      </w:r>
      <w:r>
        <w:rPr>
          <w:color w:val="484848"/>
          <w:spacing w:val="-1"/>
          <w:w w:val="100"/>
        </w:rPr>
        <w:t>b</w:t>
      </w:r>
      <w:r>
        <w:rPr>
          <w:color w:val="484848"/>
          <w:spacing w:val="-1"/>
          <w:w w:val="88"/>
        </w:rPr>
        <w:t>ox</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spacing w:val="-1"/>
          <w:w w:val="55"/>
        </w:rPr>
        <w:t>i</w:t>
      </w:r>
      <w:r>
        <w:rPr>
          <w:color w:val="484848"/>
          <w:spacing w:val="-1"/>
          <w:w w:val="100"/>
        </w:rPr>
        <w:t>n</w:t>
      </w:r>
      <w:r>
        <w:rPr>
          <w:color w:val="484848"/>
          <w:w w:val="88"/>
        </w:rPr>
        <w:t>g</w:t>
      </w:r>
      <w:r>
        <w:rPr>
          <w:color w:val="484848"/>
          <w:spacing w:val="-55"/>
        </w:rPr>
        <w:t xml:space="preserve"> </w:t>
      </w:r>
      <w:r>
        <w:rPr>
          <w:color w:val="484848"/>
          <w:spacing w:val="-2"/>
          <w:w w:val="100"/>
        </w:rPr>
        <w:t>属性</w:t>
      </w:r>
      <w:r>
        <w:rPr>
          <w:color w:val="484848"/>
          <w:spacing w:val="-1"/>
          <w:w w:val="100"/>
        </w:rPr>
        <w:t>，b</w:t>
      </w:r>
      <w:r>
        <w:rPr>
          <w:color w:val="484848"/>
          <w:spacing w:val="-1"/>
          <w:w w:val="88"/>
        </w:rPr>
        <w:t>ox</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spacing w:val="-1"/>
          <w:w w:val="55"/>
        </w:rPr>
        <w:t>i</w:t>
      </w:r>
      <w:r>
        <w:rPr>
          <w:color w:val="484848"/>
          <w:spacing w:val="-1"/>
          <w:w w:val="100"/>
        </w:rPr>
        <w:t>n</w:t>
      </w:r>
      <w:r>
        <w:rPr>
          <w:color w:val="484848"/>
          <w:spacing w:val="-1"/>
          <w:w w:val="88"/>
        </w:rPr>
        <w:t>g</w:t>
      </w:r>
      <w:r>
        <w:rPr>
          <w:color w:val="484848"/>
          <w:spacing w:val="-1"/>
          <w:w w:val="50"/>
        </w:rPr>
        <w:t>:</w:t>
      </w:r>
      <w:r>
        <w:rPr>
          <w:color w:val="484848"/>
          <w:spacing w:val="-1"/>
          <w:w w:val="88"/>
        </w:rPr>
        <w:t>co</w:t>
      </w:r>
      <w:r>
        <w:rPr>
          <w:color w:val="484848"/>
          <w:spacing w:val="-1"/>
          <w:w w:val="100"/>
        </w:rPr>
        <w:t>n</w:t>
      </w:r>
      <w:r>
        <w:rPr>
          <w:color w:val="484848"/>
          <w:spacing w:val="-1"/>
          <w:w w:val="55"/>
        </w:rPr>
        <w:t>t</w:t>
      </w:r>
      <w:r>
        <w:rPr>
          <w:color w:val="484848"/>
          <w:spacing w:val="-1"/>
          <w:w w:val="88"/>
        </w:rPr>
        <w:t>e</w:t>
      </w:r>
      <w:r>
        <w:rPr>
          <w:color w:val="484848"/>
          <w:spacing w:val="-1"/>
          <w:w w:val="100"/>
        </w:rPr>
        <w:t>n</w:t>
      </w:r>
      <w:r>
        <w:rPr>
          <w:color w:val="484848"/>
          <w:spacing w:val="-1"/>
          <w:w w:val="55"/>
        </w:rPr>
        <w:t>t</w:t>
      </w:r>
      <w:r>
        <w:rPr>
          <w:color w:val="484848"/>
          <w:spacing w:val="-1"/>
          <w:w w:val="109"/>
        </w:rPr>
        <w:t>-</w:t>
      </w:r>
      <w:r>
        <w:rPr>
          <w:color w:val="484848"/>
          <w:spacing w:val="-1"/>
          <w:w w:val="100"/>
        </w:rPr>
        <w:t>b</w:t>
      </w:r>
      <w:r>
        <w:rPr>
          <w:color w:val="484848"/>
          <w:spacing w:val="-1"/>
          <w:w w:val="88"/>
        </w:rPr>
        <w:t>ox</w:t>
      </w:r>
      <w:r>
        <w:rPr>
          <w:color w:val="484848"/>
          <w:spacing w:val="-1"/>
          <w:w w:val="50"/>
        </w:rPr>
        <w:t>;</w:t>
      </w:r>
      <w:r>
        <w:rPr>
          <w:color w:val="484848"/>
          <w:spacing w:val="-3"/>
          <w:w w:val="100"/>
        </w:rPr>
        <w:t xml:space="preserve">表示标准的盒子模型， </w:t>
      </w:r>
      <w:r>
        <w:rPr>
          <w:color w:val="484848"/>
          <w:spacing w:val="-1"/>
          <w:w w:val="100"/>
        </w:rPr>
        <w:t>b</w:t>
      </w:r>
      <w:r>
        <w:rPr>
          <w:color w:val="484848"/>
          <w:spacing w:val="-1"/>
          <w:w w:val="88"/>
        </w:rPr>
        <w:t>ox</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spacing w:val="-1"/>
          <w:w w:val="55"/>
        </w:rPr>
        <w:t>i</w:t>
      </w:r>
      <w:r>
        <w:rPr>
          <w:color w:val="484848"/>
          <w:spacing w:val="-1"/>
          <w:w w:val="100"/>
        </w:rPr>
        <w:t>n</w:t>
      </w:r>
      <w:r>
        <w:rPr>
          <w:color w:val="484848"/>
          <w:spacing w:val="-1"/>
          <w:w w:val="88"/>
        </w:rPr>
        <w:t>g</w:t>
      </w:r>
      <w:r>
        <w:rPr>
          <w:color w:val="484848"/>
          <w:spacing w:val="-1"/>
          <w:w w:val="50"/>
        </w:rPr>
        <w:t>:</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1"/>
          <w:w w:val="66"/>
        </w:rPr>
        <w:t>r</w:t>
      </w:r>
      <w:r>
        <w:rPr>
          <w:color w:val="484848"/>
          <w:spacing w:val="-1"/>
          <w:w w:val="109"/>
        </w:rPr>
        <w:t>-</w:t>
      </w:r>
      <w:r>
        <w:rPr>
          <w:color w:val="484848"/>
          <w:spacing w:val="-1"/>
          <w:w w:val="100"/>
        </w:rPr>
        <w:t>b</w:t>
      </w:r>
      <w:r>
        <w:rPr>
          <w:color w:val="484848"/>
          <w:spacing w:val="-1"/>
          <w:w w:val="88"/>
        </w:rPr>
        <w:t>o</w:t>
      </w:r>
      <w:r>
        <w:rPr>
          <w:color w:val="484848"/>
          <w:w w:val="88"/>
        </w:rPr>
        <w:t>x</w:t>
      </w:r>
      <w:r>
        <w:rPr>
          <w:color w:val="484848"/>
          <w:spacing w:val="-55"/>
        </w:rPr>
        <w:t xml:space="preserve"> </w:t>
      </w:r>
      <w:r>
        <w:rPr>
          <w:color w:val="484848"/>
          <w:spacing w:val="11"/>
          <w:w w:val="100"/>
        </w:rPr>
        <w:t>表示的是</w:t>
      </w:r>
      <w:r>
        <w:rPr>
          <w:color w:val="484848"/>
          <w:spacing w:val="-1"/>
          <w:w w:val="66"/>
        </w:rPr>
        <w:t>I</w:t>
      </w:r>
      <w:r>
        <w:rPr>
          <w:color w:val="484848"/>
          <w:w w:val="122"/>
        </w:rPr>
        <w:t>E</w:t>
      </w:r>
      <w:r>
        <w:rPr>
          <w:color w:val="484848"/>
          <w:spacing w:val="-54"/>
        </w:rPr>
        <w:t xml:space="preserve"> </w:t>
      </w:r>
      <w:r>
        <w:rPr>
          <w:color w:val="484848"/>
          <w:spacing w:val="-2"/>
          <w:w w:val="100"/>
        </w:rPr>
        <w:t>盒子模型</w:t>
      </w:r>
    </w:p>
    <w:p>
      <w:pPr>
        <w:pStyle w:val="7"/>
        <w:spacing w:line="266" w:lineRule="auto"/>
        <w:ind w:right="990"/>
      </w:pPr>
      <w:r>
        <w:rPr>
          <w:color w:val="484848"/>
          <w:spacing w:val="-3"/>
          <w:w w:val="100"/>
        </w:rPr>
        <w:t>最后，前面我们还提到了</w:t>
      </w:r>
      <w:r>
        <w:rPr>
          <w:color w:val="484848"/>
          <w:spacing w:val="-1"/>
          <w:w w:val="100"/>
        </w:rPr>
        <w:t>，b</w:t>
      </w:r>
      <w:r>
        <w:rPr>
          <w:color w:val="484848"/>
          <w:spacing w:val="-1"/>
          <w:w w:val="88"/>
        </w:rPr>
        <w:t>ox</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spacing w:val="-1"/>
          <w:w w:val="55"/>
        </w:rPr>
        <w:t>i</w:t>
      </w:r>
      <w:r>
        <w:rPr>
          <w:color w:val="484848"/>
          <w:spacing w:val="-1"/>
          <w:w w:val="100"/>
        </w:rPr>
        <w:t>n</w:t>
      </w:r>
      <w:r>
        <w:rPr>
          <w:color w:val="484848"/>
          <w:spacing w:val="-1"/>
          <w:w w:val="88"/>
        </w:rPr>
        <w:t>g</w:t>
      </w:r>
      <w:r>
        <w:rPr>
          <w:color w:val="484848"/>
          <w:spacing w:val="-1"/>
          <w:w w:val="50"/>
        </w:rPr>
        <w:t>:</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spacing w:val="-1"/>
          <w:w w:val="88"/>
        </w:rPr>
        <w:t>g</w:t>
      </w:r>
      <w:r>
        <w:rPr>
          <w:color w:val="484848"/>
          <w:spacing w:val="-1"/>
          <w:w w:val="109"/>
        </w:rPr>
        <w:t>-</w:t>
      </w:r>
      <w:r>
        <w:rPr>
          <w:color w:val="484848"/>
          <w:spacing w:val="-1"/>
          <w:w w:val="100"/>
        </w:rPr>
        <w:t>b</w:t>
      </w:r>
      <w:r>
        <w:rPr>
          <w:color w:val="484848"/>
          <w:spacing w:val="-1"/>
          <w:w w:val="88"/>
        </w:rPr>
        <w:t>ox</w:t>
      </w:r>
      <w:r>
        <w:rPr>
          <w:color w:val="484848"/>
          <w:spacing w:val="-1"/>
          <w:w w:val="50"/>
        </w:rPr>
        <w:t>,</w:t>
      </w:r>
      <w:r>
        <w:rPr>
          <w:color w:val="484848"/>
          <w:spacing w:val="-3"/>
          <w:w w:val="100"/>
        </w:rPr>
        <w:t xml:space="preserve">这个属性值的宽度包含了左右 </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spacing w:val="-1"/>
          <w:w w:val="88"/>
        </w:rPr>
        <w:t>g</w:t>
      </w:r>
      <w:r>
        <w:rPr>
          <w:color w:val="484848"/>
          <w:spacing w:val="-1"/>
          <w:w w:val="109"/>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h</w:t>
      </w:r>
    </w:p>
    <w:p>
      <w:pPr>
        <w:pStyle w:val="7"/>
        <w:spacing w:line="280" w:lineRule="exact"/>
      </w:pPr>
      <w:r>
        <w:rPr>
          <w:color w:val="484848"/>
          <w:spacing w:val="-3"/>
          <w:w w:val="100"/>
        </w:rPr>
        <w:t>也很好理解性记忆，包含什么，</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h</w:t>
      </w:r>
      <w:r>
        <w:rPr>
          <w:color w:val="484848"/>
          <w:spacing w:val="-56"/>
        </w:rPr>
        <w:t xml:space="preserve"> </w:t>
      </w:r>
      <w:r>
        <w:rPr>
          <w:color w:val="484848"/>
          <w:spacing w:val="-3"/>
          <w:w w:val="100"/>
        </w:rPr>
        <w:t>就从什么开始算起。</w:t>
      </w:r>
    </w:p>
    <w:p>
      <w:pPr>
        <w:pStyle w:val="7"/>
        <w:ind w:left="0"/>
      </w:pPr>
    </w:p>
    <w:p>
      <w:pPr>
        <w:pStyle w:val="7"/>
        <w:spacing w:before="9"/>
        <w:ind w:left="0"/>
        <w:rPr>
          <w:sz w:val="18"/>
        </w:rPr>
      </w:pPr>
    </w:p>
    <w:p>
      <w:pPr>
        <w:pStyle w:val="4"/>
        <w:numPr>
          <w:ilvl w:val="2"/>
          <w:numId w:val="9"/>
        </w:numPr>
        <w:tabs>
          <w:tab w:val="left" w:pos="879"/>
          <w:tab w:val="left" w:pos="880"/>
        </w:tabs>
        <w:spacing w:before="0" w:after="0" w:line="240" w:lineRule="auto"/>
        <w:ind w:left="880" w:right="0" w:hanging="360"/>
        <w:jc w:val="left"/>
      </w:pPr>
      <w:r>
        <w:rPr>
          <w:color w:val="484848"/>
          <w:spacing w:val="-1"/>
        </w:rPr>
        <w:t xml:space="preserve">画一条 </w:t>
      </w:r>
      <w:r>
        <w:rPr>
          <w:color w:val="484848"/>
        </w:rPr>
        <w:t>0.5px</w:t>
      </w:r>
      <w:r>
        <w:rPr>
          <w:color w:val="484848"/>
          <w:spacing w:val="-1"/>
        </w:rPr>
        <w:t xml:space="preserve"> 的线</w:t>
      </w:r>
    </w:p>
    <w:p>
      <w:pPr>
        <w:pStyle w:val="6"/>
      </w:pPr>
      <w:r>
        <w:rPr>
          <w:color w:val="484848"/>
        </w:rPr>
        <w:t>参考回答：</w:t>
      </w:r>
    </w:p>
    <w:p>
      <w:pPr>
        <w:pStyle w:val="7"/>
        <w:spacing w:line="272" w:lineRule="exact"/>
      </w:pPr>
      <w:r>
        <w:rPr>
          <w:color w:val="484848"/>
          <w:spacing w:val="25"/>
          <w:w w:val="100"/>
        </w:rPr>
        <w:t>采用</w:t>
      </w:r>
      <w:r>
        <w:rPr>
          <w:color w:val="484848"/>
          <w:spacing w:val="-1"/>
          <w:w w:val="144"/>
        </w:rPr>
        <w:t>m</w:t>
      </w:r>
      <w:r>
        <w:rPr>
          <w:color w:val="484848"/>
          <w:spacing w:val="-1"/>
          <w:w w:val="88"/>
        </w:rPr>
        <w:t>e</w:t>
      </w:r>
      <w:r>
        <w:rPr>
          <w:color w:val="484848"/>
          <w:spacing w:val="-1"/>
          <w:w w:val="55"/>
        </w:rPr>
        <w:t>t</w:t>
      </w:r>
      <w:r>
        <w:rPr>
          <w:color w:val="484848"/>
          <w:w w:val="88"/>
        </w:rPr>
        <w:t>a</w:t>
      </w:r>
      <w:r>
        <w:rPr>
          <w:color w:val="484848"/>
          <w:spacing w:val="-56"/>
        </w:rPr>
        <w:t xml:space="preserve"> </w:t>
      </w:r>
      <w:r>
        <w:rPr>
          <w:color w:val="484848"/>
          <w:spacing w:val="-1"/>
          <w:w w:val="88"/>
        </w:rPr>
        <w:t>v</w:t>
      </w:r>
      <w:r>
        <w:rPr>
          <w:color w:val="484848"/>
          <w:spacing w:val="-1"/>
          <w:w w:val="55"/>
        </w:rPr>
        <w:t>i</w:t>
      </w:r>
      <w:r>
        <w:rPr>
          <w:color w:val="484848"/>
          <w:spacing w:val="-1"/>
          <w:w w:val="88"/>
        </w:rPr>
        <w:t>e</w:t>
      </w:r>
      <w:r>
        <w:rPr>
          <w:color w:val="484848"/>
          <w:spacing w:val="-1"/>
          <w:w w:val="122"/>
        </w:rPr>
        <w:t>w</w:t>
      </w:r>
      <w:r>
        <w:rPr>
          <w:color w:val="484848"/>
          <w:spacing w:val="-1"/>
          <w:w w:val="100"/>
        </w:rPr>
        <w:t>p</w:t>
      </w:r>
      <w:r>
        <w:rPr>
          <w:color w:val="484848"/>
          <w:spacing w:val="-1"/>
          <w:w w:val="88"/>
        </w:rPr>
        <w:t>o</w:t>
      </w:r>
      <w:r>
        <w:rPr>
          <w:color w:val="484848"/>
          <w:spacing w:val="-1"/>
          <w:w w:val="66"/>
        </w:rPr>
        <w:t>r</w:t>
      </w:r>
      <w:r>
        <w:rPr>
          <w:color w:val="484848"/>
          <w:w w:val="55"/>
        </w:rPr>
        <w:t>t</w:t>
      </w:r>
      <w:r>
        <w:rPr>
          <w:color w:val="484848"/>
          <w:spacing w:val="-56"/>
        </w:rPr>
        <w:t xml:space="preserve"> </w:t>
      </w:r>
      <w:r>
        <w:rPr>
          <w:color w:val="484848"/>
          <w:spacing w:val="-2"/>
          <w:w w:val="100"/>
        </w:rPr>
        <w:t>的方式</w:t>
      </w:r>
    </w:p>
    <w:p>
      <w:pPr>
        <w:pStyle w:val="7"/>
        <w:spacing w:before="9"/>
        <w:ind w:left="0"/>
        <w:rPr>
          <w:sz w:val="26"/>
        </w:rPr>
      </w:pPr>
    </w:p>
    <w:p>
      <w:pPr>
        <w:pStyle w:val="7"/>
      </w:pPr>
      <w:r>
        <w:rPr>
          <w:color w:val="484848"/>
          <w:spacing w:val="-1"/>
          <w:w w:val="109"/>
        </w:rPr>
        <w:t>&lt;</w:t>
      </w:r>
      <w:r>
        <w:rPr>
          <w:color w:val="484848"/>
          <w:spacing w:val="-1"/>
          <w:w w:val="144"/>
        </w:rPr>
        <w:t>m</w:t>
      </w:r>
      <w:r>
        <w:rPr>
          <w:color w:val="484848"/>
          <w:spacing w:val="-1"/>
          <w:w w:val="88"/>
        </w:rPr>
        <w:t>e</w:t>
      </w:r>
      <w:r>
        <w:rPr>
          <w:color w:val="484848"/>
          <w:spacing w:val="-1"/>
          <w:w w:val="55"/>
        </w:rPr>
        <w:t>t</w:t>
      </w:r>
      <w:r>
        <w:rPr>
          <w:color w:val="484848"/>
          <w:w w:val="88"/>
        </w:rPr>
        <w:t>a</w:t>
      </w:r>
      <w:r>
        <w:rPr>
          <w:color w:val="484848"/>
          <w:spacing w:val="-56"/>
        </w:rPr>
        <w:t xml:space="preserve"> </w:t>
      </w:r>
      <w:r>
        <w:rPr>
          <w:color w:val="484848"/>
          <w:spacing w:val="-1"/>
          <w:w w:val="100"/>
        </w:rPr>
        <w:t>n</w:t>
      </w:r>
      <w:r>
        <w:rPr>
          <w:color w:val="484848"/>
          <w:spacing w:val="-1"/>
          <w:w w:val="88"/>
        </w:rPr>
        <w:t>a</w:t>
      </w:r>
      <w:r>
        <w:rPr>
          <w:color w:val="484848"/>
          <w:spacing w:val="-1"/>
          <w:w w:val="144"/>
        </w:rPr>
        <w:t>m</w:t>
      </w:r>
      <w:r>
        <w:rPr>
          <w:color w:val="484848"/>
          <w:spacing w:val="-1"/>
          <w:w w:val="88"/>
        </w:rPr>
        <w:t>e</w:t>
      </w:r>
      <w:r>
        <w:rPr>
          <w:color w:val="484848"/>
          <w:spacing w:val="-1"/>
          <w:w w:val="109"/>
        </w:rPr>
        <w:t>=</w:t>
      </w:r>
      <w:r>
        <w:rPr>
          <w:color w:val="484848"/>
          <w:spacing w:val="-1"/>
          <w:w w:val="80"/>
        </w:rPr>
        <w:t>"</w:t>
      </w:r>
      <w:r>
        <w:rPr>
          <w:color w:val="484848"/>
          <w:spacing w:val="-1"/>
          <w:w w:val="88"/>
        </w:rPr>
        <w:t>v</w:t>
      </w:r>
      <w:r>
        <w:rPr>
          <w:color w:val="484848"/>
          <w:spacing w:val="-1"/>
          <w:w w:val="55"/>
        </w:rPr>
        <w:t>i</w:t>
      </w:r>
      <w:r>
        <w:rPr>
          <w:color w:val="484848"/>
          <w:spacing w:val="-1"/>
          <w:w w:val="88"/>
        </w:rPr>
        <w:t>e</w:t>
      </w:r>
      <w:r>
        <w:rPr>
          <w:color w:val="484848"/>
          <w:spacing w:val="-1"/>
          <w:w w:val="122"/>
        </w:rPr>
        <w:t>w</w:t>
      </w:r>
      <w:r>
        <w:rPr>
          <w:color w:val="484848"/>
          <w:spacing w:val="-1"/>
          <w:w w:val="100"/>
        </w:rPr>
        <w:t>p</w:t>
      </w:r>
      <w:r>
        <w:rPr>
          <w:color w:val="484848"/>
          <w:spacing w:val="-1"/>
          <w:w w:val="88"/>
        </w:rPr>
        <w:t>o</w:t>
      </w:r>
      <w:r>
        <w:rPr>
          <w:color w:val="484848"/>
          <w:spacing w:val="-1"/>
          <w:w w:val="66"/>
        </w:rPr>
        <w:t>r</w:t>
      </w:r>
      <w:r>
        <w:rPr>
          <w:color w:val="484848"/>
          <w:spacing w:val="-1"/>
          <w:w w:val="55"/>
        </w:rPr>
        <w:t>t</w:t>
      </w:r>
      <w:r>
        <w:rPr>
          <w:color w:val="484848"/>
          <w:w w:val="80"/>
        </w:rPr>
        <w:t>"</w:t>
      </w:r>
      <w:r>
        <w:rPr>
          <w:color w:val="484848"/>
          <w:spacing w:val="-59"/>
        </w:rPr>
        <w:t xml:space="preserve"> </w:t>
      </w:r>
      <w:r>
        <w:rPr>
          <w:color w:val="484848"/>
          <w:spacing w:val="-1"/>
          <w:w w:val="88"/>
        </w:rPr>
        <w:t>co</w:t>
      </w:r>
      <w:r>
        <w:rPr>
          <w:color w:val="484848"/>
          <w:spacing w:val="-1"/>
          <w:w w:val="100"/>
        </w:rPr>
        <w:t>n</w:t>
      </w:r>
      <w:r>
        <w:rPr>
          <w:color w:val="484848"/>
          <w:spacing w:val="-1"/>
          <w:w w:val="55"/>
        </w:rPr>
        <w:t>t</w:t>
      </w:r>
      <w:r>
        <w:rPr>
          <w:color w:val="484848"/>
          <w:spacing w:val="-1"/>
          <w:w w:val="88"/>
        </w:rPr>
        <w:t>e</w:t>
      </w:r>
      <w:r>
        <w:rPr>
          <w:color w:val="484848"/>
          <w:spacing w:val="-1"/>
          <w:w w:val="100"/>
        </w:rPr>
        <w:t>n</w:t>
      </w:r>
      <w:r>
        <w:rPr>
          <w:color w:val="484848"/>
          <w:spacing w:val="-1"/>
          <w:w w:val="55"/>
        </w:rPr>
        <w:t>t</w:t>
      </w:r>
      <w:r>
        <w:rPr>
          <w:color w:val="484848"/>
          <w:spacing w:val="-1"/>
          <w:w w:val="109"/>
        </w:rPr>
        <w:t>=</w:t>
      </w:r>
      <w:r>
        <w:rPr>
          <w:color w:val="484848"/>
          <w:spacing w:val="-1"/>
          <w:w w:val="80"/>
        </w:rPr>
        <w:t>"</w:t>
      </w:r>
      <w:r>
        <w:rPr>
          <w:color w:val="484848"/>
          <w:spacing w:val="-1"/>
          <w:w w:val="55"/>
        </w:rPr>
        <w:t>i</w:t>
      </w:r>
      <w:r>
        <w:rPr>
          <w:color w:val="484848"/>
          <w:spacing w:val="-1"/>
          <w:w w:val="100"/>
        </w:rPr>
        <w:t>n</w:t>
      </w:r>
      <w:r>
        <w:rPr>
          <w:color w:val="484848"/>
          <w:spacing w:val="-1"/>
          <w:w w:val="55"/>
        </w:rPr>
        <w:t>iti</w:t>
      </w:r>
      <w:r>
        <w:rPr>
          <w:color w:val="484848"/>
          <w:spacing w:val="-1"/>
          <w:w w:val="88"/>
        </w:rPr>
        <w:t>a</w:t>
      </w:r>
      <w:r>
        <w:rPr>
          <w:color w:val="484848"/>
          <w:spacing w:val="-1"/>
          <w:w w:val="55"/>
        </w:rPr>
        <w:t>l</w:t>
      </w:r>
      <w:r>
        <w:rPr>
          <w:color w:val="484848"/>
          <w:spacing w:val="-1"/>
          <w:w w:val="109"/>
        </w:rPr>
        <w:t>-</w:t>
      </w:r>
      <w:r>
        <w:rPr>
          <w:color w:val="484848"/>
          <w:spacing w:val="-1"/>
          <w:w w:val="77"/>
        </w:rPr>
        <w:t>s</w:t>
      </w:r>
      <w:r>
        <w:rPr>
          <w:color w:val="484848"/>
          <w:spacing w:val="-1"/>
          <w:w w:val="88"/>
        </w:rPr>
        <w:t>ca</w:t>
      </w:r>
      <w:r>
        <w:rPr>
          <w:color w:val="484848"/>
          <w:spacing w:val="-1"/>
          <w:w w:val="55"/>
        </w:rPr>
        <w:t>l</w:t>
      </w:r>
      <w:r>
        <w:rPr>
          <w:color w:val="484848"/>
          <w:spacing w:val="-1"/>
          <w:w w:val="88"/>
        </w:rPr>
        <w:t>e</w:t>
      </w:r>
      <w:r>
        <w:rPr>
          <w:color w:val="484848"/>
          <w:spacing w:val="-1"/>
          <w:w w:val="109"/>
        </w:rPr>
        <w:t>=</w:t>
      </w:r>
      <w:r>
        <w:rPr>
          <w:color w:val="484848"/>
          <w:spacing w:val="-1"/>
          <w:w w:val="100"/>
        </w:rPr>
        <w:t>1</w:t>
      </w:r>
      <w:r>
        <w:rPr>
          <w:color w:val="484848"/>
          <w:spacing w:val="-1"/>
          <w:w w:val="50"/>
        </w:rPr>
        <w:t>.</w:t>
      </w:r>
      <w:r>
        <w:rPr>
          <w:color w:val="484848"/>
          <w:spacing w:val="-1"/>
          <w:w w:val="100"/>
        </w:rPr>
        <w:t>0</w:t>
      </w:r>
      <w:r>
        <w:rPr>
          <w:color w:val="484848"/>
          <w:w w:val="50"/>
        </w:rPr>
        <w:t>,</w:t>
      </w:r>
      <w:r>
        <w:rPr>
          <w:color w:val="484848"/>
          <w:spacing w:val="-55"/>
        </w:rPr>
        <w:t xml:space="preserve"> </w:t>
      </w:r>
      <w:r>
        <w:rPr>
          <w:color w:val="484848"/>
          <w:spacing w:val="-1"/>
          <w:w w:val="144"/>
        </w:rPr>
        <w:t>m</w:t>
      </w:r>
      <w:r>
        <w:rPr>
          <w:color w:val="484848"/>
          <w:spacing w:val="-1"/>
          <w:w w:val="88"/>
        </w:rPr>
        <w:t>ax</w:t>
      </w:r>
      <w:r>
        <w:rPr>
          <w:color w:val="484848"/>
          <w:spacing w:val="-1"/>
          <w:w w:val="55"/>
        </w:rPr>
        <w:t>i</w:t>
      </w:r>
      <w:r>
        <w:rPr>
          <w:color w:val="484848"/>
          <w:spacing w:val="-1"/>
          <w:w w:val="144"/>
        </w:rPr>
        <w:t>m</w:t>
      </w:r>
      <w:r>
        <w:rPr>
          <w:color w:val="484848"/>
          <w:spacing w:val="-1"/>
          <w:w w:val="100"/>
        </w:rPr>
        <w:t>u</w:t>
      </w:r>
      <w:r>
        <w:rPr>
          <w:color w:val="484848"/>
          <w:spacing w:val="-1"/>
          <w:w w:val="144"/>
        </w:rPr>
        <w:t>m</w:t>
      </w:r>
      <w:r>
        <w:rPr>
          <w:color w:val="484848"/>
          <w:spacing w:val="-1"/>
          <w:w w:val="109"/>
        </w:rPr>
        <w:t>-</w:t>
      </w:r>
      <w:r>
        <w:rPr>
          <w:color w:val="484848"/>
          <w:spacing w:val="-1"/>
          <w:w w:val="77"/>
        </w:rPr>
        <w:t>s</w:t>
      </w:r>
      <w:r>
        <w:rPr>
          <w:color w:val="484848"/>
          <w:spacing w:val="-1"/>
          <w:w w:val="88"/>
        </w:rPr>
        <w:t>ca</w:t>
      </w:r>
      <w:r>
        <w:rPr>
          <w:color w:val="484848"/>
          <w:spacing w:val="-1"/>
          <w:w w:val="55"/>
        </w:rPr>
        <w:t>l</w:t>
      </w:r>
      <w:r>
        <w:rPr>
          <w:color w:val="484848"/>
          <w:spacing w:val="-1"/>
          <w:w w:val="88"/>
        </w:rPr>
        <w:t>e</w:t>
      </w:r>
      <w:r>
        <w:rPr>
          <w:color w:val="484848"/>
          <w:spacing w:val="-1"/>
          <w:w w:val="109"/>
        </w:rPr>
        <w:t>=</w:t>
      </w:r>
      <w:r>
        <w:rPr>
          <w:color w:val="484848"/>
          <w:spacing w:val="-1"/>
          <w:w w:val="100"/>
        </w:rPr>
        <w:t>1</w:t>
      </w:r>
      <w:r>
        <w:rPr>
          <w:color w:val="484848"/>
          <w:spacing w:val="-1"/>
          <w:w w:val="50"/>
        </w:rPr>
        <w:t>.</w:t>
      </w:r>
      <w:r>
        <w:rPr>
          <w:color w:val="484848"/>
          <w:spacing w:val="-1"/>
          <w:w w:val="100"/>
        </w:rPr>
        <w:t>0</w:t>
      </w:r>
      <w:r>
        <w:rPr>
          <w:color w:val="484848"/>
          <w:w w:val="50"/>
        </w:rPr>
        <w:t>,</w:t>
      </w:r>
      <w:r>
        <w:rPr>
          <w:color w:val="484848"/>
          <w:spacing w:val="-57"/>
        </w:rPr>
        <w:t xml:space="preserve"> </w:t>
      </w:r>
      <w:r>
        <w:rPr>
          <w:color w:val="484848"/>
          <w:spacing w:val="-1"/>
          <w:w w:val="100"/>
        </w:rPr>
        <w:t>u</w:t>
      </w:r>
      <w:r>
        <w:rPr>
          <w:color w:val="484848"/>
          <w:spacing w:val="-1"/>
          <w:w w:val="77"/>
        </w:rPr>
        <w:t>s</w:t>
      </w:r>
      <w:r>
        <w:rPr>
          <w:color w:val="484848"/>
          <w:spacing w:val="-1"/>
          <w:w w:val="88"/>
        </w:rPr>
        <w:t>e</w:t>
      </w:r>
      <w:r>
        <w:rPr>
          <w:color w:val="484848"/>
          <w:spacing w:val="-1"/>
          <w:w w:val="66"/>
        </w:rPr>
        <w:t>r</w:t>
      </w:r>
      <w:r>
        <w:rPr>
          <w:color w:val="484848"/>
          <w:spacing w:val="-1"/>
          <w:w w:val="109"/>
        </w:rPr>
        <w:t>-</w:t>
      </w:r>
      <w:r>
        <w:rPr>
          <w:color w:val="484848"/>
          <w:spacing w:val="-1"/>
          <w:w w:val="77"/>
        </w:rPr>
        <w:t>s</w:t>
      </w:r>
      <w:r>
        <w:rPr>
          <w:color w:val="484848"/>
          <w:spacing w:val="-1"/>
          <w:w w:val="88"/>
        </w:rPr>
        <w:t>ca</w:t>
      </w:r>
      <w:r>
        <w:rPr>
          <w:color w:val="484848"/>
          <w:spacing w:val="-1"/>
          <w:w w:val="55"/>
        </w:rPr>
        <w:t>l</w:t>
      </w:r>
      <w:r>
        <w:rPr>
          <w:color w:val="484848"/>
          <w:spacing w:val="-1"/>
          <w:w w:val="88"/>
        </w:rPr>
        <w:t>a</w:t>
      </w:r>
      <w:r>
        <w:rPr>
          <w:color w:val="484848"/>
          <w:spacing w:val="-1"/>
          <w:w w:val="100"/>
        </w:rPr>
        <w:t>b</w:t>
      </w:r>
      <w:r>
        <w:rPr>
          <w:color w:val="484848"/>
          <w:spacing w:val="-1"/>
          <w:w w:val="55"/>
        </w:rPr>
        <w:t>l</w:t>
      </w:r>
      <w:r>
        <w:rPr>
          <w:color w:val="484848"/>
          <w:spacing w:val="-1"/>
          <w:w w:val="88"/>
        </w:rPr>
        <w:t>e</w:t>
      </w:r>
      <w:r>
        <w:rPr>
          <w:color w:val="484848"/>
          <w:spacing w:val="-1"/>
          <w:w w:val="109"/>
        </w:rPr>
        <w:t>=</w:t>
      </w:r>
      <w:r>
        <w:rPr>
          <w:color w:val="484848"/>
          <w:spacing w:val="-1"/>
          <w:w w:val="100"/>
        </w:rPr>
        <w:t>n</w:t>
      </w:r>
      <w:r>
        <w:rPr>
          <w:color w:val="484848"/>
          <w:spacing w:val="-1"/>
          <w:w w:val="88"/>
        </w:rPr>
        <w:t>o</w:t>
      </w:r>
      <w:r>
        <w:rPr>
          <w:color w:val="484848"/>
          <w:w w:val="80"/>
        </w:rPr>
        <w:t>"</w:t>
      </w:r>
      <w:r>
        <w:rPr>
          <w:color w:val="484848"/>
          <w:spacing w:val="-58"/>
        </w:rPr>
        <w:t xml:space="preserve"> </w:t>
      </w:r>
      <w:r>
        <w:rPr>
          <w:color w:val="484848"/>
          <w:spacing w:val="-1"/>
          <w:w w:val="55"/>
        </w:rPr>
        <w:t>/</w:t>
      </w:r>
      <w:r>
        <w:rPr>
          <w:color w:val="484848"/>
          <w:w w:val="109"/>
        </w:rPr>
        <w:t>&gt;</w:t>
      </w:r>
    </w:p>
    <w:p>
      <w:pPr>
        <w:pStyle w:val="7"/>
        <w:ind w:left="0"/>
      </w:pPr>
    </w:p>
    <w:p>
      <w:pPr>
        <w:pStyle w:val="7"/>
        <w:ind w:left="0"/>
        <w:rPr>
          <w:sz w:val="29"/>
        </w:rPr>
      </w:pPr>
    </w:p>
    <w:p>
      <w:pPr>
        <w:pStyle w:val="7"/>
        <w:spacing w:before="1" w:line="530" w:lineRule="auto"/>
        <w:ind w:right="6006"/>
      </w:pPr>
      <w:r>
        <w:rPr>
          <w:color w:val="484848"/>
          <w:spacing w:val="25"/>
          <w:w w:val="100"/>
        </w:rPr>
        <w:t>采用</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1"/>
          <w:w w:val="66"/>
        </w:rPr>
        <w:t>r</w:t>
      </w:r>
      <w:r>
        <w:rPr>
          <w:color w:val="484848"/>
          <w:spacing w:val="-1"/>
          <w:w w:val="109"/>
        </w:rPr>
        <w:t>-</w:t>
      </w:r>
      <w:r>
        <w:rPr>
          <w:color w:val="484848"/>
          <w:spacing w:val="-1"/>
          <w:w w:val="55"/>
        </w:rPr>
        <w:t>i</w:t>
      </w:r>
      <w:r>
        <w:rPr>
          <w:color w:val="484848"/>
          <w:spacing w:val="-1"/>
          <w:w w:val="144"/>
        </w:rPr>
        <w:t>m</w:t>
      </w:r>
      <w:r>
        <w:rPr>
          <w:color w:val="484848"/>
          <w:spacing w:val="-1"/>
          <w:w w:val="88"/>
        </w:rPr>
        <w:t>ag</w:t>
      </w:r>
      <w:r>
        <w:rPr>
          <w:color w:val="484848"/>
          <w:w w:val="88"/>
        </w:rPr>
        <w:t>e</w:t>
      </w:r>
      <w:r>
        <w:rPr>
          <w:color w:val="484848"/>
          <w:spacing w:val="-56"/>
        </w:rPr>
        <w:t xml:space="preserve"> </w:t>
      </w:r>
      <w:r>
        <w:rPr>
          <w:color w:val="484848"/>
          <w:spacing w:val="-2"/>
          <w:w w:val="100"/>
        </w:rPr>
        <w:t>的方式</w:t>
      </w:r>
      <w:r>
        <w:rPr>
          <w:color w:val="484848"/>
          <w:spacing w:val="-1"/>
          <w:w w:val="100"/>
        </w:rPr>
        <w:t xml:space="preserve"> </w:t>
      </w:r>
      <w:r>
        <w:rPr>
          <w:color w:val="484848"/>
          <w:spacing w:val="25"/>
          <w:w w:val="100"/>
        </w:rPr>
        <w:t>采用</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spacing w:val="-1"/>
          <w:w w:val="144"/>
        </w:rPr>
        <w:t>m</w:t>
      </w:r>
      <w:r>
        <w:rPr>
          <w:color w:val="484848"/>
          <w:w w:val="50"/>
        </w:rPr>
        <w:t>:</w:t>
      </w:r>
      <w:r>
        <w:rPr>
          <w:color w:val="484848"/>
          <w:spacing w:val="-57"/>
        </w:rPr>
        <w:t xml:space="preserve"> </w:t>
      </w:r>
      <w:r>
        <w:rPr>
          <w:color w:val="484848"/>
          <w:spacing w:val="-1"/>
          <w:w w:val="77"/>
        </w:rPr>
        <w:t>s</w:t>
      </w:r>
      <w:r>
        <w:rPr>
          <w:color w:val="484848"/>
          <w:spacing w:val="-1"/>
          <w:w w:val="88"/>
        </w:rPr>
        <w:t>ca</w:t>
      </w:r>
      <w:r>
        <w:rPr>
          <w:color w:val="484848"/>
          <w:spacing w:val="-1"/>
          <w:w w:val="55"/>
        </w:rPr>
        <w:t>l</w:t>
      </w:r>
      <w:r>
        <w:rPr>
          <w:color w:val="484848"/>
          <w:spacing w:val="-1"/>
          <w:w w:val="88"/>
        </w:rPr>
        <w:t>e</w:t>
      </w:r>
      <w:r>
        <w:rPr>
          <w:color w:val="484848"/>
          <w:spacing w:val="-1"/>
          <w:w w:val="55"/>
        </w:rPr>
        <w:t>()</w:t>
      </w:r>
      <w:r>
        <w:rPr>
          <w:color w:val="484848"/>
          <w:spacing w:val="-2"/>
          <w:w w:val="100"/>
        </w:rPr>
        <w:t>的方式</w:t>
      </w:r>
    </w:p>
    <w:p>
      <w:pPr>
        <w:pStyle w:val="4"/>
        <w:numPr>
          <w:ilvl w:val="2"/>
          <w:numId w:val="9"/>
        </w:numPr>
        <w:tabs>
          <w:tab w:val="left" w:pos="879"/>
          <w:tab w:val="left" w:pos="880"/>
        </w:tabs>
        <w:spacing w:before="188" w:after="0" w:line="240" w:lineRule="auto"/>
        <w:ind w:left="880" w:right="0" w:hanging="360"/>
        <w:jc w:val="left"/>
      </w:pPr>
      <w:r>
        <w:rPr>
          <w:color w:val="484848"/>
        </w:rPr>
        <w:t>link</w:t>
      </w:r>
      <w:r>
        <w:rPr>
          <w:color w:val="484848"/>
          <w:spacing w:val="-2"/>
        </w:rPr>
        <w:t xml:space="preserve"> 标签和 </w:t>
      </w:r>
      <w:r>
        <w:rPr>
          <w:color w:val="484848"/>
        </w:rPr>
        <w:t>import</w:t>
      </w:r>
      <w:r>
        <w:rPr>
          <w:color w:val="484848"/>
          <w:spacing w:val="-2"/>
        </w:rPr>
        <w:t xml:space="preserve"> 标签的区别</w:t>
      </w:r>
    </w:p>
    <w:p>
      <w:pPr>
        <w:spacing w:after="0" w:line="240" w:lineRule="auto"/>
        <w:jc w:val="left"/>
        <w:sectPr>
          <w:pgSz w:w="11910" w:h="16840"/>
          <w:pgMar w:top="1580" w:right="1460" w:bottom="1400" w:left="1640" w:header="0" w:footer="963" w:gutter="0"/>
        </w:sectPr>
      </w:pPr>
    </w:p>
    <w:p>
      <w:pPr>
        <w:pStyle w:val="6"/>
        <w:spacing w:before="0" w:line="373" w:lineRule="exact"/>
      </w:pPr>
      <w:r>
        <w:rPr>
          <w:color w:val="484848"/>
        </w:rPr>
        <w:t>参考回答：</w:t>
      </w:r>
    </w:p>
    <w:p>
      <w:pPr>
        <w:pStyle w:val="7"/>
        <w:spacing w:line="272" w:lineRule="exact"/>
      </w:pPr>
      <w:r>
        <w:rPr>
          <w:color w:val="484848"/>
          <w:spacing w:val="-1"/>
          <w:w w:val="55"/>
        </w:rPr>
        <w:t>li</w:t>
      </w:r>
      <w:r>
        <w:rPr>
          <w:color w:val="484848"/>
          <w:spacing w:val="-1"/>
          <w:w w:val="100"/>
        </w:rPr>
        <w:t>n</w:t>
      </w:r>
      <w:r>
        <w:rPr>
          <w:color w:val="484848"/>
          <w:w w:val="100"/>
        </w:rPr>
        <w:t>k</w:t>
      </w:r>
      <w:r>
        <w:rPr>
          <w:color w:val="484848"/>
          <w:spacing w:val="-57"/>
        </w:rPr>
        <w:t xml:space="preserve"> </w:t>
      </w:r>
      <w:r>
        <w:rPr>
          <w:color w:val="484848"/>
          <w:spacing w:val="25"/>
          <w:w w:val="100"/>
        </w:rPr>
        <w:t>属于</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4"/>
        </w:rPr>
        <w:t xml:space="preserve"> </w:t>
      </w:r>
      <w:r>
        <w:rPr>
          <w:color w:val="484848"/>
          <w:spacing w:val="-3"/>
          <w:w w:val="100"/>
        </w:rPr>
        <w:t>标签，而</w:t>
      </w:r>
      <w:r>
        <w:rPr>
          <w:color w:val="484848"/>
          <w:spacing w:val="-1"/>
          <w:w w:val="160"/>
        </w:rPr>
        <w:t>@</w:t>
      </w:r>
      <w:r>
        <w:rPr>
          <w:color w:val="484848"/>
          <w:spacing w:val="-1"/>
          <w:w w:val="55"/>
        </w:rPr>
        <w:t>i</w:t>
      </w:r>
      <w:r>
        <w:rPr>
          <w:color w:val="484848"/>
          <w:spacing w:val="-1"/>
          <w:w w:val="144"/>
        </w:rPr>
        <w:t>m</w:t>
      </w:r>
      <w:r>
        <w:rPr>
          <w:color w:val="484848"/>
          <w:spacing w:val="-1"/>
          <w:w w:val="100"/>
        </w:rPr>
        <w:t>p</w:t>
      </w:r>
      <w:r>
        <w:rPr>
          <w:color w:val="484848"/>
          <w:spacing w:val="-1"/>
          <w:w w:val="88"/>
        </w:rPr>
        <w:t>o</w:t>
      </w:r>
      <w:r>
        <w:rPr>
          <w:color w:val="484848"/>
          <w:spacing w:val="-1"/>
          <w:w w:val="66"/>
        </w:rPr>
        <w:t>r</w:t>
      </w:r>
      <w:r>
        <w:rPr>
          <w:color w:val="484848"/>
          <w:w w:val="55"/>
        </w:rPr>
        <w:t>t</w:t>
      </w:r>
      <w:r>
        <w:rPr>
          <w:color w:val="484848"/>
          <w:spacing w:val="-55"/>
        </w:rPr>
        <w:t xml:space="preserve"> </w:t>
      </w:r>
      <w:r>
        <w:rPr>
          <w:color w:val="484848"/>
          <w:spacing w:val="55"/>
          <w:w w:val="100"/>
        </w:rPr>
        <w:t>是</w:t>
      </w:r>
      <w:r>
        <w:rPr>
          <w:color w:val="484848"/>
          <w:spacing w:val="-1"/>
          <w:w w:val="88"/>
        </w:rPr>
        <w:t>c</w:t>
      </w:r>
      <w:r>
        <w:rPr>
          <w:color w:val="484848"/>
          <w:spacing w:val="-1"/>
          <w:w w:val="77"/>
        </w:rPr>
        <w:t>s</w:t>
      </w:r>
      <w:r>
        <w:rPr>
          <w:color w:val="484848"/>
          <w:w w:val="77"/>
        </w:rPr>
        <w:t>s</w:t>
      </w:r>
      <w:r>
        <w:rPr>
          <w:color w:val="484848"/>
          <w:spacing w:val="-57"/>
        </w:rPr>
        <w:t xml:space="preserve"> </w:t>
      </w:r>
      <w:r>
        <w:rPr>
          <w:color w:val="484848"/>
          <w:spacing w:val="-2"/>
          <w:w w:val="100"/>
        </w:rPr>
        <w:t>提供的</w:t>
      </w:r>
    </w:p>
    <w:p>
      <w:pPr>
        <w:pStyle w:val="7"/>
        <w:spacing w:before="30" w:line="266" w:lineRule="auto"/>
        <w:ind w:right="258"/>
      </w:pPr>
      <w:r>
        <w:rPr>
          <w:color w:val="484848"/>
          <w:spacing w:val="-3"/>
          <w:w w:val="100"/>
        </w:rPr>
        <w:t>页面被加载时，</w:t>
      </w:r>
      <w:r>
        <w:rPr>
          <w:color w:val="484848"/>
          <w:spacing w:val="-1"/>
          <w:w w:val="55"/>
        </w:rPr>
        <w:t>li</w:t>
      </w:r>
      <w:r>
        <w:rPr>
          <w:color w:val="484848"/>
          <w:spacing w:val="-1"/>
          <w:w w:val="100"/>
        </w:rPr>
        <w:t>n</w:t>
      </w:r>
      <w:r>
        <w:rPr>
          <w:color w:val="484848"/>
          <w:w w:val="100"/>
        </w:rPr>
        <w:t>k</w:t>
      </w:r>
      <w:r>
        <w:rPr>
          <w:color w:val="484848"/>
          <w:spacing w:val="-57"/>
        </w:rPr>
        <w:t xml:space="preserve"> </w:t>
      </w:r>
      <w:r>
        <w:rPr>
          <w:color w:val="484848"/>
          <w:spacing w:val="-3"/>
          <w:w w:val="100"/>
        </w:rPr>
        <w:t>会同时被加载，而</w:t>
      </w:r>
      <w:r>
        <w:rPr>
          <w:color w:val="484848"/>
          <w:spacing w:val="-1"/>
          <w:w w:val="160"/>
        </w:rPr>
        <w:t>@</w:t>
      </w:r>
      <w:r>
        <w:rPr>
          <w:color w:val="484848"/>
          <w:spacing w:val="-1"/>
          <w:w w:val="55"/>
        </w:rPr>
        <w:t>i</w:t>
      </w:r>
      <w:r>
        <w:rPr>
          <w:color w:val="484848"/>
          <w:spacing w:val="-1"/>
          <w:w w:val="144"/>
        </w:rPr>
        <w:t>m</w:t>
      </w:r>
      <w:r>
        <w:rPr>
          <w:color w:val="484848"/>
          <w:spacing w:val="-1"/>
          <w:w w:val="100"/>
        </w:rPr>
        <w:t>p</w:t>
      </w:r>
      <w:r>
        <w:rPr>
          <w:color w:val="484848"/>
          <w:spacing w:val="-1"/>
          <w:w w:val="88"/>
        </w:rPr>
        <w:t>o</w:t>
      </w:r>
      <w:r>
        <w:rPr>
          <w:color w:val="484848"/>
          <w:spacing w:val="-1"/>
          <w:w w:val="66"/>
        </w:rPr>
        <w:t>r</w:t>
      </w:r>
      <w:r>
        <w:rPr>
          <w:color w:val="484848"/>
          <w:w w:val="55"/>
        </w:rPr>
        <w:t>t</w:t>
      </w:r>
      <w:r>
        <w:rPr>
          <w:color w:val="484848"/>
          <w:spacing w:val="-55"/>
        </w:rPr>
        <w:t xml:space="preserve"> </w:t>
      </w:r>
      <w:r>
        <w:rPr>
          <w:color w:val="484848"/>
          <w:spacing w:val="17"/>
          <w:w w:val="100"/>
        </w:rPr>
        <w:t>引用的</w:t>
      </w:r>
      <w:r>
        <w:rPr>
          <w:color w:val="484848"/>
          <w:spacing w:val="-1"/>
          <w:w w:val="88"/>
        </w:rPr>
        <w:t>c</w:t>
      </w:r>
      <w:r>
        <w:rPr>
          <w:color w:val="484848"/>
          <w:spacing w:val="-1"/>
          <w:w w:val="77"/>
        </w:rPr>
        <w:t>s</w:t>
      </w:r>
      <w:r>
        <w:rPr>
          <w:color w:val="484848"/>
          <w:w w:val="77"/>
        </w:rPr>
        <w:t>s</w:t>
      </w:r>
      <w:r>
        <w:rPr>
          <w:color w:val="484848"/>
          <w:spacing w:val="-57"/>
        </w:rPr>
        <w:t xml:space="preserve"> </w:t>
      </w:r>
      <w:r>
        <w:rPr>
          <w:color w:val="484848"/>
          <w:spacing w:val="-3"/>
          <w:w w:val="100"/>
        </w:rPr>
        <w:t xml:space="preserve">会等到页面加载结束后加载。 </w:t>
      </w:r>
      <w:r>
        <w:rPr>
          <w:color w:val="484848"/>
          <w:spacing w:val="-1"/>
          <w:w w:val="55"/>
        </w:rPr>
        <w:t>li</w:t>
      </w:r>
      <w:r>
        <w:rPr>
          <w:color w:val="484848"/>
          <w:spacing w:val="-1"/>
          <w:w w:val="100"/>
        </w:rPr>
        <w:t>n</w:t>
      </w:r>
      <w:r>
        <w:rPr>
          <w:color w:val="484848"/>
          <w:w w:val="100"/>
        </w:rPr>
        <w:t>k</w:t>
      </w:r>
      <w:r>
        <w:rPr>
          <w:color w:val="484848"/>
          <w:spacing w:val="-57"/>
        </w:rPr>
        <w:t xml:space="preserve"> </w:t>
      </w:r>
      <w:r>
        <w:rPr>
          <w:color w:val="484848"/>
          <w:spacing w:val="55"/>
          <w:w w:val="100"/>
        </w:rPr>
        <w:t>是</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7"/>
        </w:rPr>
        <w:t xml:space="preserve"> </w:t>
      </w:r>
      <w:r>
        <w:rPr>
          <w:color w:val="484848"/>
          <w:spacing w:val="-3"/>
          <w:w w:val="100"/>
        </w:rPr>
        <w:t>标签，因此没有兼容性，而</w:t>
      </w:r>
      <w:r>
        <w:rPr>
          <w:color w:val="484848"/>
          <w:spacing w:val="-1"/>
          <w:w w:val="160"/>
        </w:rPr>
        <w:t>@</w:t>
      </w:r>
      <w:r>
        <w:rPr>
          <w:color w:val="484848"/>
          <w:spacing w:val="-1"/>
          <w:w w:val="55"/>
        </w:rPr>
        <w:t>i</w:t>
      </w:r>
      <w:r>
        <w:rPr>
          <w:color w:val="484848"/>
          <w:spacing w:val="-1"/>
          <w:w w:val="144"/>
        </w:rPr>
        <w:t>m</w:t>
      </w:r>
      <w:r>
        <w:rPr>
          <w:color w:val="484848"/>
          <w:spacing w:val="-1"/>
          <w:w w:val="100"/>
        </w:rPr>
        <w:t>p</w:t>
      </w:r>
      <w:r>
        <w:rPr>
          <w:color w:val="484848"/>
          <w:spacing w:val="-1"/>
          <w:w w:val="88"/>
        </w:rPr>
        <w:t>o</w:t>
      </w:r>
      <w:r>
        <w:rPr>
          <w:color w:val="484848"/>
          <w:spacing w:val="-1"/>
          <w:w w:val="66"/>
        </w:rPr>
        <w:t>r</w:t>
      </w:r>
      <w:r>
        <w:rPr>
          <w:color w:val="484848"/>
          <w:w w:val="55"/>
        </w:rPr>
        <w:t>t</w:t>
      </w:r>
      <w:r>
        <w:rPr>
          <w:color w:val="484848"/>
          <w:spacing w:val="-55"/>
        </w:rPr>
        <w:t xml:space="preserve"> </w:t>
      </w:r>
      <w:r>
        <w:rPr>
          <w:color w:val="484848"/>
          <w:spacing w:val="25"/>
          <w:w w:val="100"/>
        </w:rPr>
        <w:t>只有</w:t>
      </w:r>
      <w:r>
        <w:rPr>
          <w:color w:val="484848"/>
          <w:spacing w:val="-1"/>
          <w:w w:val="66"/>
        </w:rPr>
        <w:t>I</w:t>
      </w:r>
      <w:r>
        <w:rPr>
          <w:color w:val="484848"/>
          <w:spacing w:val="-1"/>
          <w:w w:val="122"/>
        </w:rPr>
        <w:t>E</w:t>
      </w:r>
      <w:r>
        <w:rPr>
          <w:color w:val="484848"/>
          <w:w w:val="100"/>
        </w:rPr>
        <w:t>5</w:t>
      </w:r>
      <w:r>
        <w:rPr>
          <w:color w:val="484848"/>
          <w:spacing w:val="-56"/>
        </w:rPr>
        <w:t xml:space="preserve"> </w:t>
      </w:r>
      <w:r>
        <w:rPr>
          <w:color w:val="484848"/>
          <w:spacing w:val="-3"/>
          <w:w w:val="100"/>
        </w:rPr>
        <w:t>以上才能识别。</w:t>
      </w:r>
    </w:p>
    <w:p>
      <w:pPr>
        <w:pStyle w:val="7"/>
        <w:spacing w:line="280" w:lineRule="exact"/>
      </w:pPr>
      <w:r>
        <w:rPr>
          <w:color w:val="484848"/>
          <w:spacing w:val="-1"/>
          <w:w w:val="55"/>
        </w:rPr>
        <w:t>li</w:t>
      </w:r>
      <w:r>
        <w:rPr>
          <w:color w:val="484848"/>
          <w:spacing w:val="-1"/>
          <w:w w:val="100"/>
        </w:rPr>
        <w:t>n</w:t>
      </w:r>
      <w:r>
        <w:rPr>
          <w:color w:val="484848"/>
          <w:w w:val="100"/>
        </w:rPr>
        <w:t>k</w:t>
      </w:r>
      <w:r>
        <w:rPr>
          <w:color w:val="484848"/>
          <w:spacing w:val="-57"/>
        </w:rPr>
        <w:t xml:space="preserve"> </w:t>
      </w:r>
      <w:r>
        <w:rPr>
          <w:color w:val="484848"/>
          <w:spacing w:val="-3"/>
          <w:w w:val="100"/>
        </w:rPr>
        <w:t>方式样式的权重高于</w:t>
      </w:r>
      <w:r>
        <w:rPr>
          <w:color w:val="484848"/>
          <w:spacing w:val="-1"/>
          <w:w w:val="160"/>
        </w:rPr>
        <w:t>@</w:t>
      </w:r>
      <w:r>
        <w:rPr>
          <w:color w:val="484848"/>
          <w:spacing w:val="-1"/>
          <w:w w:val="55"/>
        </w:rPr>
        <w:t>i</w:t>
      </w:r>
      <w:r>
        <w:rPr>
          <w:color w:val="484848"/>
          <w:spacing w:val="-1"/>
          <w:w w:val="144"/>
        </w:rPr>
        <w:t>m</w:t>
      </w:r>
      <w:r>
        <w:rPr>
          <w:color w:val="484848"/>
          <w:spacing w:val="-1"/>
          <w:w w:val="100"/>
        </w:rPr>
        <w:t>p</w:t>
      </w:r>
      <w:r>
        <w:rPr>
          <w:color w:val="484848"/>
          <w:spacing w:val="-1"/>
          <w:w w:val="88"/>
        </w:rPr>
        <w:t>o</w:t>
      </w:r>
      <w:r>
        <w:rPr>
          <w:color w:val="484848"/>
          <w:spacing w:val="-1"/>
          <w:w w:val="66"/>
        </w:rPr>
        <w:t>r</w:t>
      </w:r>
      <w:r>
        <w:rPr>
          <w:color w:val="484848"/>
          <w:w w:val="55"/>
        </w:rPr>
        <w:t>t</w:t>
      </w:r>
      <w:r>
        <w:rPr>
          <w:color w:val="484848"/>
          <w:spacing w:val="-55"/>
        </w:rPr>
        <w:t xml:space="preserve"> </w:t>
      </w:r>
      <w:r>
        <w:rPr>
          <w:color w:val="484848"/>
          <w:spacing w:val="-1"/>
          <w:w w:val="100"/>
        </w:rPr>
        <w:t>的。</w:t>
      </w:r>
    </w:p>
    <w:p>
      <w:pPr>
        <w:pStyle w:val="7"/>
        <w:ind w:left="0"/>
      </w:pPr>
    </w:p>
    <w:p>
      <w:pPr>
        <w:pStyle w:val="7"/>
        <w:spacing w:before="3"/>
        <w:ind w:left="0"/>
        <w:rPr>
          <w:sz w:val="19"/>
        </w:rPr>
      </w:pPr>
    </w:p>
    <w:p>
      <w:pPr>
        <w:pStyle w:val="4"/>
        <w:numPr>
          <w:ilvl w:val="2"/>
          <w:numId w:val="9"/>
        </w:numPr>
        <w:tabs>
          <w:tab w:val="left" w:pos="879"/>
          <w:tab w:val="left" w:pos="880"/>
        </w:tabs>
        <w:spacing w:before="0" w:after="0" w:line="240" w:lineRule="auto"/>
        <w:ind w:left="880" w:right="0" w:hanging="360"/>
        <w:jc w:val="left"/>
      </w:pPr>
      <w:r>
        <w:rPr>
          <w:color w:val="484848"/>
        </w:rPr>
        <w:t>transition</w:t>
      </w:r>
      <w:r>
        <w:rPr>
          <w:color w:val="484848"/>
          <w:spacing w:val="-4"/>
        </w:rPr>
        <w:t xml:space="preserve"> 和 </w:t>
      </w:r>
      <w:r>
        <w:rPr>
          <w:color w:val="484848"/>
        </w:rPr>
        <w:t>animation</w:t>
      </w:r>
      <w:r>
        <w:rPr>
          <w:color w:val="484848"/>
          <w:spacing w:val="-3"/>
        </w:rPr>
        <w:t xml:space="preserve"> 的区别</w:t>
      </w:r>
    </w:p>
    <w:p>
      <w:pPr>
        <w:pStyle w:val="6"/>
      </w:pPr>
      <w:r>
        <w:rPr>
          <w:color w:val="484848"/>
        </w:rPr>
        <w:t>参考回答：</w:t>
      </w:r>
    </w:p>
    <w:p>
      <w:pPr>
        <w:pStyle w:val="7"/>
        <w:spacing w:line="266" w:lineRule="auto"/>
        <w:ind w:right="337"/>
        <w:jc w:val="both"/>
      </w:pPr>
      <w:r>
        <w:rPr>
          <w:color w:val="484848"/>
          <w:spacing w:val="-1"/>
          <w:w w:val="133"/>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spacing w:val="-1"/>
          <w:w w:val="55"/>
        </w:rPr>
        <w:t>ti</w:t>
      </w:r>
      <w:r>
        <w:rPr>
          <w:color w:val="484848"/>
          <w:spacing w:val="-1"/>
          <w:w w:val="88"/>
        </w:rPr>
        <w:t>o</w:t>
      </w:r>
      <w:r>
        <w:rPr>
          <w:color w:val="484848"/>
          <w:w w:val="100"/>
        </w:rPr>
        <w:t>n</w:t>
      </w:r>
      <w:r>
        <w:rPr>
          <w:color w:val="484848"/>
          <w:spacing w:val="-57"/>
        </w:rPr>
        <w:t xml:space="preserve"> </w:t>
      </w:r>
      <w:r>
        <w:rPr>
          <w:color w:val="484848"/>
          <w:spacing w:val="55"/>
          <w:w w:val="100"/>
        </w:rPr>
        <w:t>和</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iti</w:t>
      </w:r>
      <w:r>
        <w:rPr>
          <w:color w:val="484848"/>
          <w:spacing w:val="-1"/>
          <w:w w:val="88"/>
        </w:rPr>
        <w:t>o</w:t>
      </w:r>
      <w:r>
        <w:rPr>
          <w:color w:val="484848"/>
          <w:w w:val="100"/>
        </w:rPr>
        <w:t>n</w:t>
      </w:r>
      <w:r>
        <w:rPr>
          <w:color w:val="484848"/>
          <w:spacing w:val="-56"/>
        </w:rPr>
        <w:t xml:space="preserve"> </w:t>
      </w:r>
      <w:r>
        <w:rPr>
          <w:color w:val="484848"/>
          <w:spacing w:val="-3"/>
          <w:w w:val="100"/>
        </w:rPr>
        <w:t>大部分属性是相同的，他们都是随时间改变元素的属性值，他们</w:t>
      </w:r>
      <w:r>
        <w:rPr>
          <w:color w:val="484848"/>
          <w:spacing w:val="6"/>
          <w:w w:val="100"/>
        </w:rPr>
        <w:t>的主要区别是</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iti</w:t>
      </w:r>
      <w:r>
        <w:rPr>
          <w:color w:val="484848"/>
          <w:spacing w:val="-1"/>
          <w:w w:val="88"/>
        </w:rPr>
        <w:t>o</w:t>
      </w:r>
      <w:r>
        <w:rPr>
          <w:color w:val="484848"/>
          <w:w w:val="100"/>
        </w:rPr>
        <w:t>n</w:t>
      </w:r>
      <w:r>
        <w:rPr>
          <w:color w:val="484848"/>
          <w:spacing w:val="-58"/>
        </w:rPr>
        <w:t xml:space="preserve"> </w:t>
      </w:r>
      <w:r>
        <w:rPr>
          <w:color w:val="484848"/>
          <w:spacing w:val="-3"/>
          <w:w w:val="100"/>
        </w:rPr>
        <w:t>需要触发一个事件才能改变属性，而</w:t>
      </w:r>
      <w:r>
        <w:rPr>
          <w:color w:val="484848"/>
          <w:spacing w:val="-55"/>
        </w:rPr>
        <w:t xml:space="preserve"> </w:t>
      </w:r>
      <w:r>
        <w:rPr>
          <w:color w:val="484848"/>
          <w:spacing w:val="-1"/>
          <w:w w:val="88"/>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spacing w:val="-1"/>
          <w:w w:val="55"/>
        </w:rPr>
        <w:t>ti</w:t>
      </w:r>
      <w:r>
        <w:rPr>
          <w:color w:val="484848"/>
          <w:spacing w:val="-1"/>
          <w:w w:val="88"/>
        </w:rPr>
        <w:t>o</w:t>
      </w:r>
      <w:r>
        <w:rPr>
          <w:color w:val="484848"/>
          <w:w w:val="100"/>
        </w:rPr>
        <w:t>n</w:t>
      </w:r>
      <w:r>
        <w:rPr>
          <w:color w:val="484848"/>
          <w:spacing w:val="-56"/>
        </w:rPr>
        <w:t xml:space="preserve"> </w:t>
      </w:r>
      <w:r>
        <w:rPr>
          <w:color w:val="484848"/>
          <w:spacing w:val="-3"/>
          <w:w w:val="100"/>
        </w:rPr>
        <w:t>不需要触发任何</w:t>
      </w:r>
      <w:r>
        <w:rPr>
          <w:color w:val="484848"/>
          <w:spacing w:val="-7"/>
          <w:w w:val="100"/>
        </w:rPr>
        <w:t>事件的情况下才会随时间改变属性值，并且</w:t>
      </w:r>
      <w:r>
        <w:rPr>
          <w:color w:val="484848"/>
          <w:spacing w:val="-55"/>
        </w:rPr>
        <w:t xml:space="preserve"> </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iti</w:t>
      </w:r>
      <w:r>
        <w:rPr>
          <w:color w:val="484848"/>
          <w:spacing w:val="-1"/>
          <w:w w:val="88"/>
        </w:rPr>
        <w:t>o</w:t>
      </w:r>
      <w:r>
        <w:rPr>
          <w:color w:val="484848"/>
          <w:w w:val="100"/>
        </w:rPr>
        <w:t>n</w:t>
      </w:r>
      <w:r>
        <w:rPr>
          <w:color w:val="484848"/>
          <w:spacing w:val="-58"/>
        </w:rPr>
        <w:t xml:space="preserve"> </w:t>
      </w:r>
      <w:r>
        <w:rPr>
          <w:color w:val="484848"/>
          <w:w w:val="100"/>
        </w:rPr>
        <w:t>为</w:t>
      </w:r>
      <w:r>
        <w:rPr>
          <w:color w:val="484848"/>
          <w:spacing w:val="-55"/>
        </w:rPr>
        <w:t xml:space="preserve"> </w:t>
      </w:r>
      <w:r>
        <w:rPr>
          <w:color w:val="484848"/>
          <w:w w:val="100"/>
        </w:rPr>
        <w:t>2</w:t>
      </w:r>
      <w:r>
        <w:rPr>
          <w:color w:val="484848"/>
          <w:spacing w:val="-55"/>
        </w:rPr>
        <w:t xml:space="preserve"> </w:t>
      </w:r>
      <w:r>
        <w:rPr>
          <w:color w:val="484848"/>
          <w:spacing w:val="-21"/>
          <w:w w:val="100"/>
        </w:rPr>
        <w:t>帧，从</w:t>
      </w:r>
      <w:r>
        <w:rPr>
          <w:color w:val="484848"/>
          <w:spacing w:val="-58"/>
        </w:rPr>
        <w:t xml:space="preserve"> </w:t>
      </w:r>
      <w:r>
        <w:rPr>
          <w:color w:val="484848"/>
          <w:spacing w:val="-1"/>
          <w:w w:val="55"/>
        </w:rPr>
        <w:t>f</w:t>
      </w:r>
      <w:r>
        <w:rPr>
          <w:color w:val="484848"/>
          <w:spacing w:val="-1"/>
          <w:w w:val="66"/>
        </w:rPr>
        <w:t>r</w:t>
      </w:r>
      <w:r>
        <w:rPr>
          <w:color w:val="484848"/>
          <w:spacing w:val="-1"/>
          <w:w w:val="88"/>
        </w:rPr>
        <w:t>o</w:t>
      </w:r>
      <w:r>
        <w:rPr>
          <w:color w:val="484848"/>
          <w:w w:val="144"/>
        </w:rPr>
        <w:t>m</w:t>
      </w:r>
      <w:r>
        <w:rPr>
          <w:rFonts w:ascii="Times New Roman" w:eastAsia="Times New Roman"/>
          <w:color w:val="484848"/>
          <w:w w:val="100"/>
        </w:rPr>
        <w:t xml:space="preserve"> </w:t>
      </w:r>
      <w:r>
        <w:rPr>
          <w:rFonts w:ascii="Times New Roman" w:eastAsia="Times New Roman"/>
          <w:color w:val="484848"/>
          <w:spacing w:val="-1"/>
        </w:rPr>
        <w:t xml:space="preserve">     </w:t>
      </w:r>
      <w:r>
        <w:rPr>
          <w:color w:val="484848"/>
          <w:spacing w:val="-1"/>
          <w:w w:val="55"/>
        </w:rPr>
        <w:t>t</w:t>
      </w:r>
      <w:r>
        <w:rPr>
          <w:color w:val="484848"/>
          <w:w w:val="88"/>
        </w:rPr>
        <w:t>o</w:t>
      </w:r>
      <w:r>
        <w:rPr>
          <w:color w:val="484848"/>
          <w:spacing w:val="-31"/>
          <w:w w:val="100"/>
        </w:rPr>
        <w:t>，而</w:t>
      </w:r>
      <w:r>
        <w:rPr>
          <w:color w:val="484848"/>
          <w:spacing w:val="-58"/>
        </w:rPr>
        <w:t xml:space="preserve"> </w:t>
      </w:r>
      <w:r>
        <w:rPr>
          <w:color w:val="484848"/>
          <w:spacing w:val="-1"/>
          <w:w w:val="88"/>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spacing w:val="-1"/>
          <w:w w:val="55"/>
        </w:rPr>
        <w:t>ti</w:t>
      </w:r>
      <w:r>
        <w:rPr>
          <w:color w:val="484848"/>
          <w:spacing w:val="1"/>
          <w:w w:val="88"/>
        </w:rPr>
        <w:t>o</w:t>
      </w:r>
      <w:r>
        <w:rPr>
          <w:color w:val="484848"/>
          <w:w w:val="100"/>
        </w:rPr>
        <w:t>n</w:t>
      </w:r>
    </w:p>
    <w:p>
      <w:pPr>
        <w:pStyle w:val="7"/>
        <w:spacing w:line="279" w:lineRule="exact"/>
      </w:pPr>
      <w:r>
        <w:rPr>
          <w:color w:val="484848"/>
        </w:rPr>
        <w:t>可以一帧一帧的。</w:t>
      </w:r>
    </w:p>
    <w:p>
      <w:pPr>
        <w:pStyle w:val="7"/>
        <w:ind w:left="0"/>
      </w:pPr>
    </w:p>
    <w:p>
      <w:pPr>
        <w:pStyle w:val="7"/>
        <w:spacing w:before="6"/>
        <w:ind w:left="0"/>
        <w:rPr>
          <w:sz w:val="18"/>
        </w:rPr>
      </w:pPr>
    </w:p>
    <w:p>
      <w:pPr>
        <w:pStyle w:val="4"/>
        <w:numPr>
          <w:ilvl w:val="2"/>
          <w:numId w:val="9"/>
        </w:numPr>
        <w:tabs>
          <w:tab w:val="left" w:pos="879"/>
          <w:tab w:val="left" w:pos="880"/>
        </w:tabs>
        <w:spacing w:before="0" w:after="0" w:line="240" w:lineRule="auto"/>
        <w:ind w:left="880" w:right="0" w:hanging="360"/>
        <w:jc w:val="left"/>
      </w:pPr>
      <w:r>
        <w:rPr>
          <w:color w:val="484848"/>
        </w:rPr>
        <w:t>Flex</w:t>
      </w:r>
      <w:r>
        <w:rPr>
          <w:color w:val="484848"/>
          <w:spacing w:val="-1"/>
        </w:rPr>
        <w:t xml:space="preserve"> 布局</w:t>
      </w:r>
    </w:p>
    <w:p>
      <w:pPr>
        <w:spacing w:before="188" w:line="225" w:lineRule="auto"/>
        <w:ind w:left="160" w:right="7542" w:firstLine="0"/>
        <w:jc w:val="left"/>
        <w:rPr>
          <w:sz w:val="22"/>
        </w:rPr>
      </w:pPr>
      <w:r>
        <w:rPr>
          <w:rFonts w:hint="eastAsia" w:ascii="Microsoft JhengHei" w:eastAsia="Microsoft JhengHei"/>
          <w:b/>
          <w:color w:val="484848"/>
          <w:sz w:val="22"/>
        </w:rPr>
        <w:t xml:space="preserve">参考回答： </w:t>
      </w:r>
      <w:r>
        <w:rPr>
          <w:color w:val="484848"/>
          <w:sz w:val="22"/>
        </w:rPr>
        <w:t>文章链接：</w:t>
      </w:r>
    </w:p>
    <w:p>
      <w:pPr>
        <w:pStyle w:val="7"/>
        <w:spacing w:before="34" w:line="266" w:lineRule="auto"/>
        <w:ind w:right="501"/>
        <w:jc w:val="both"/>
      </w:pPr>
      <w:r>
        <w:fldChar w:fldCharType="begin"/>
      </w:r>
      <w:r>
        <w:instrText xml:space="preserve"> HYPERLINK "http://www.ruanyifeng.com/blog/2015/07/flex-grammar.html?utm_source=tuicool%EF%BC%88%E8%AF%AD%E6%B3%95%E7%AF%87%EF%BC%89"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66"/>
          <w:u w:val="single" w:color="6FB0E7"/>
        </w:rPr>
        <w:t>r</w:t>
      </w:r>
      <w:r>
        <w:rPr>
          <w:color w:val="6FB0E7"/>
          <w:spacing w:val="-1"/>
          <w:w w:val="100"/>
          <w:u w:val="single" w:color="6FB0E7"/>
        </w:rPr>
        <w:t>u</w:t>
      </w:r>
      <w:r>
        <w:rPr>
          <w:color w:val="6FB0E7"/>
          <w:spacing w:val="-1"/>
          <w:w w:val="88"/>
          <w:u w:val="single" w:color="6FB0E7"/>
        </w:rPr>
        <w:t>a</w:t>
      </w:r>
      <w:r>
        <w:rPr>
          <w:color w:val="6FB0E7"/>
          <w:spacing w:val="-1"/>
          <w:w w:val="100"/>
          <w:u w:val="single" w:color="6FB0E7"/>
        </w:rPr>
        <w:t>n</w:t>
      </w:r>
      <w:r>
        <w:rPr>
          <w:color w:val="6FB0E7"/>
          <w:spacing w:val="-1"/>
          <w:w w:val="88"/>
          <w:u w:val="single" w:color="6FB0E7"/>
        </w:rPr>
        <w:t>y</w:t>
      </w:r>
      <w:r>
        <w:rPr>
          <w:color w:val="6FB0E7"/>
          <w:spacing w:val="-1"/>
          <w:w w:val="55"/>
          <w:u w:val="single" w:color="6FB0E7"/>
        </w:rPr>
        <w:t>if</w:t>
      </w:r>
      <w:r>
        <w:rPr>
          <w:color w:val="6FB0E7"/>
          <w:spacing w:val="-1"/>
          <w:w w:val="88"/>
          <w:u w:val="single" w:color="6FB0E7"/>
        </w:rPr>
        <w:t>e</w:t>
      </w:r>
      <w:r>
        <w:rPr>
          <w:color w:val="6FB0E7"/>
          <w:spacing w:val="-1"/>
          <w:w w:val="100"/>
          <w:u w:val="single" w:color="6FB0E7"/>
        </w:rPr>
        <w:t>n</w:t>
      </w:r>
      <w:r>
        <w:rPr>
          <w:color w:val="6FB0E7"/>
          <w:spacing w:val="-1"/>
          <w:w w:val="88"/>
          <w:u w:val="single" w:color="6FB0E7"/>
        </w:rPr>
        <w:t>g</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100"/>
          <w:u w:val="single" w:color="6FB0E7"/>
        </w:rPr>
        <w:t>b</w:t>
      </w:r>
      <w:r>
        <w:rPr>
          <w:color w:val="6FB0E7"/>
          <w:spacing w:val="-1"/>
          <w:w w:val="55"/>
          <w:u w:val="single" w:color="6FB0E7"/>
        </w:rPr>
        <w:t>l</w:t>
      </w:r>
      <w:r>
        <w:rPr>
          <w:color w:val="6FB0E7"/>
          <w:spacing w:val="-1"/>
          <w:w w:val="88"/>
          <w:u w:val="single" w:color="6FB0E7"/>
        </w:rPr>
        <w:t>og</w:t>
      </w:r>
      <w:r>
        <w:rPr>
          <w:color w:val="6FB0E7"/>
          <w:spacing w:val="-1"/>
          <w:w w:val="55"/>
          <w:u w:val="single" w:color="6FB0E7"/>
        </w:rPr>
        <w:t>/</w:t>
      </w:r>
      <w:r>
        <w:rPr>
          <w:color w:val="6FB0E7"/>
          <w:spacing w:val="-1"/>
          <w:w w:val="100"/>
          <w:u w:val="single" w:color="6FB0E7"/>
        </w:rPr>
        <w:t>2015</w:t>
      </w:r>
      <w:r>
        <w:rPr>
          <w:color w:val="6FB0E7"/>
          <w:spacing w:val="-1"/>
          <w:w w:val="55"/>
          <w:u w:val="single" w:color="6FB0E7"/>
        </w:rPr>
        <w:t>/</w:t>
      </w:r>
      <w:r>
        <w:rPr>
          <w:color w:val="6FB0E7"/>
          <w:spacing w:val="-1"/>
          <w:w w:val="100"/>
          <w:u w:val="single" w:color="6FB0E7"/>
        </w:rPr>
        <w:t>07</w:t>
      </w:r>
      <w:r>
        <w:rPr>
          <w:color w:val="6FB0E7"/>
          <w:spacing w:val="-1"/>
          <w:w w:val="55"/>
          <w:u w:val="single" w:color="6FB0E7"/>
        </w:rPr>
        <w:t>/fl</w:t>
      </w:r>
      <w:r>
        <w:rPr>
          <w:color w:val="6FB0E7"/>
          <w:spacing w:val="-1"/>
          <w:w w:val="88"/>
          <w:u w:val="single" w:color="6FB0E7"/>
        </w:rPr>
        <w:t>ex</w:t>
      </w:r>
      <w:r>
        <w:rPr>
          <w:color w:val="6FB0E7"/>
          <w:spacing w:val="-1"/>
          <w:w w:val="109"/>
          <w:u w:val="single" w:color="6FB0E7"/>
        </w:rPr>
        <w:t>-</w:t>
      </w:r>
      <w:r>
        <w:rPr>
          <w:color w:val="6FB0E7"/>
          <w:spacing w:val="-1"/>
          <w:w w:val="88"/>
          <w:u w:val="single" w:color="6FB0E7"/>
        </w:rPr>
        <w:t>g</w:t>
      </w:r>
      <w:r>
        <w:rPr>
          <w:color w:val="6FB0E7"/>
          <w:spacing w:val="-1"/>
          <w:w w:val="66"/>
          <w:u w:val="single" w:color="6FB0E7"/>
        </w:rPr>
        <w:t>r</w:t>
      </w:r>
      <w:r>
        <w:rPr>
          <w:color w:val="6FB0E7"/>
          <w:spacing w:val="-1"/>
          <w:w w:val="88"/>
          <w:u w:val="single" w:color="6FB0E7"/>
        </w:rPr>
        <w:t>a</w:t>
      </w:r>
      <w:r>
        <w:rPr>
          <w:color w:val="6FB0E7"/>
          <w:spacing w:val="-1"/>
          <w:w w:val="144"/>
          <w:u w:val="single" w:color="6FB0E7"/>
        </w:rPr>
        <w:t>mm</w:t>
      </w:r>
      <w:r>
        <w:rPr>
          <w:color w:val="6FB0E7"/>
          <w:spacing w:val="-1"/>
          <w:w w:val="88"/>
          <w:u w:val="single" w:color="6FB0E7"/>
        </w:rPr>
        <w:t>a</w:t>
      </w:r>
      <w:r>
        <w:rPr>
          <w:color w:val="6FB0E7"/>
          <w:spacing w:val="-1"/>
          <w:w w:val="66"/>
          <w:u w:val="single" w:color="6FB0E7"/>
        </w:rPr>
        <w:t>r</w:t>
      </w:r>
      <w:r>
        <w:rPr>
          <w:color w:val="6FB0E7"/>
          <w:spacing w:val="-1"/>
          <w:w w:val="50"/>
          <w:u w:val="single" w:color="6FB0E7"/>
        </w:rPr>
        <w:t>.</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spacing w:val="-1"/>
          <w:w w:val="55"/>
          <w:u w:val="single" w:color="6FB0E7"/>
        </w:rPr>
        <w:t>l</w:t>
      </w:r>
      <w:r>
        <w:rPr>
          <w:color w:val="6FB0E7"/>
          <w:spacing w:val="-1"/>
          <w:w w:val="100"/>
          <w:u w:val="single" w:color="6FB0E7"/>
        </w:rPr>
        <w:t>?u</w:t>
      </w:r>
      <w:r>
        <w:rPr>
          <w:color w:val="6FB0E7"/>
          <w:spacing w:val="-1"/>
          <w:w w:val="55"/>
          <w:u w:val="single" w:color="6FB0E7"/>
        </w:rPr>
        <w:t>t</w:t>
      </w:r>
      <w:r>
        <w:rPr>
          <w:color w:val="6FB0E7"/>
          <w:spacing w:val="-1"/>
          <w:w w:val="144"/>
          <w:u w:val="single" w:color="6FB0E7"/>
        </w:rPr>
        <w:t>m</w:t>
      </w:r>
      <w:r>
        <w:rPr>
          <w:color w:val="6FB0E7"/>
          <w:spacing w:val="-1"/>
          <w:w w:val="100"/>
          <w:u w:val="single" w:color="6FB0E7"/>
        </w:rPr>
        <w:t>_</w:t>
      </w:r>
      <w:r>
        <w:rPr>
          <w:color w:val="6FB0E7"/>
          <w:spacing w:val="-1"/>
          <w:w w:val="77"/>
          <w:u w:val="single" w:color="6FB0E7"/>
        </w:rPr>
        <w:t>s</w:t>
      </w:r>
      <w:r>
        <w:rPr>
          <w:color w:val="6FB0E7"/>
          <w:spacing w:val="-1"/>
          <w:w w:val="88"/>
          <w:u w:val="single" w:color="6FB0E7"/>
        </w:rPr>
        <w:t>o</w:t>
      </w:r>
      <w:r>
        <w:rPr>
          <w:color w:val="6FB0E7"/>
          <w:spacing w:val="-1"/>
          <w:w w:val="100"/>
          <w:u w:val="single" w:color="6FB0E7"/>
        </w:rPr>
        <w:t>u</w:t>
      </w:r>
      <w:r>
        <w:rPr>
          <w:color w:val="6FB0E7"/>
          <w:spacing w:val="-1"/>
          <w:w w:val="66"/>
          <w:u w:val="single" w:color="6FB0E7"/>
        </w:rPr>
        <w:t>r</w:t>
      </w:r>
      <w:r>
        <w:rPr>
          <w:color w:val="6FB0E7"/>
          <w:spacing w:val="-1"/>
          <w:w w:val="88"/>
          <w:u w:val="single" w:color="6FB0E7"/>
        </w:rPr>
        <w:t>ce</w:t>
      </w:r>
      <w:r>
        <w:rPr>
          <w:color w:val="6FB0E7"/>
          <w:spacing w:val="-1"/>
          <w:w w:val="109"/>
          <w:u w:val="single" w:color="6FB0E7"/>
        </w:rPr>
        <w:t>=</w:t>
      </w:r>
      <w:r>
        <w:rPr>
          <w:color w:val="6FB0E7"/>
          <w:spacing w:val="-1"/>
          <w:w w:val="55"/>
          <w:u w:val="single" w:color="6FB0E7"/>
        </w:rPr>
        <w:t>t</w:t>
      </w:r>
      <w:r>
        <w:rPr>
          <w:color w:val="6FB0E7"/>
          <w:spacing w:val="-1"/>
          <w:w w:val="100"/>
          <w:u w:val="single" w:color="6FB0E7"/>
        </w:rPr>
        <w:t>u</w:t>
      </w:r>
      <w:r>
        <w:rPr>
          <w:color w:val="6FB0E7"/>
          <w:spacing w:val="-1"/>
          <w:w w:val="55"/>
          <w:u w:val="single" w:color="6FB0E7"/>
        </w:rPr>
        <w:t>i</w:t>
      </w:r>
      <w:r>
        <w:rPr>
          <w:color w:val="6FB0E7"/>
          <w:spacing w:val="-1"/>
          <w:w w:val="88"/>
          <w:u w:val="single" w:color="6FB0E7"/>
        </w:rPr>
        <w:t>coo</w:t>
      </w:r>
      <w:r>
        <w:rPr>
          <w:color w:val="6FB0E7"/>
          <w:w w:val="55"/>
          <w:u w:val="single" w:color="6FB0E7"/>
        </w:rPr>
        <w:t>l</w:t>
      </w:r>
      <w:r>
        <w:rPr>
          <w:color w:val="6FB0E7"/>
          <w:spacing w:val="-1"/>
          <w:w w:val="100"/>
          <w:u w:val="single" w:color="6FB0E7"/>
        </w:rPr>
        <w:t>（</w:t>
      </w:r>
      <w:r>
        <w:rPr>
          <w:color w:val="6FB0E7"/>
          <w:spacing w:val="-2"/>
          <w:w w:val="100"/>
          <w:u w:val="single" w:color="6FB0E7"/>
        </w:rPr>
        <w:t>语法篇</w:t>
      </w:r>
      <w:r>
        <w:rPr>
          <w:color w:val="6FB0E7"/>
          <w:w w:val="100"/>
          <w:u w:val="single" w:color="6FB0E7"/>
        </w:rPr>
        <w:t>）</w:t>
      </w:r>
      <w:r>
        <w:rPr>
          <w:color w:val="6FB0E7"/>
          <w:w w:val="100"/>
          <w:u w:val="single" w:color="6FB0E7"/>
        </w:rPr>
        <w:fldChar w:fldCharType="end"/>
      </w:r>
      <w:r>
        <w:rPr>
          <w:color w:val="6FB0E7"/>
          <w:w w:val="100"/>
        </w:rPr>
        <w:t xml:space="preserve"> </w:t>
      </w:r>
      <w:r>
        <w:fldChar w:fldCharType="begin"/>
      </w:r>
      <w:r>
        <w:instrText xml:space="preserve"> HYPERLINK "http://www.ruanyifeng.com/blog/2015/07/flex-examples.html%EF%BC%88%E5%AE%9E%E4%BE%8B%E7%AF%87%EF%BC%89"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66"/>
          <w:u w:val="single" w:color="6FB0E7"/>
        </w:rPr>
        <w:t>r</w:t>
      </w:r>
      <w:r>
        <w:rPr>
          <w:color w:val="6FB0E7"/>
          <w:spacing w:val="-1"/>
          <w:w w:val="100"/>
          <w:u w:val="single" w:color="6FB0E7"/>
        </w:rPr>
        <w:t>u</w:t>
      </w:r>
      <w:r>
        <w:rPr>
          <w:color w:val="6FB0E7"/>
          <w:spacing w:val="-1"/>
          <w:w w:val="88"/>
          <w:u w:val="single" w:color="6FB0E7"/>
        </w:rPr>
        <w:t>a</w:t>
      </w:r>
      <w:r>
        <w:rPr>
          <w:color w:val="6FB0E7"/>
          <w:spacing w:val="-1"/>
          <w:w w:val="100"/>
          <w:u w:val="single" w:color="6FB0E7"/>
        </w:rPr>
        <w:t>n</w:t>
      </w:r>
      <w:r>
        <w:rPr>
          <w:color w:val="6FB0E7"/>
          <w:spacing w:val="-1"/>
          <w:w w:val="88"/>
          <w:u w:val="single" w:color="6FB0E7"/>
        </w:rPr>
        <w:t>y</w:t>
      </w:r>
      <w:r>
        <w:rPr>
          <w:color w:val="6FB0E7"/>
          <w:spacing w:val="-1"/>
          <w:w w:val="55"/>
          <w:u w:val="single" w:color="6FB0E7"/>
        </w:rPr>
        <w:t>if</w:t>
      </w:r>
      <w:r>
        <w:rPr>
          <w:color w:val="6FB0E7"/>
          <w:spacing w:val="-1"/>
          <w:w w:val="88"/>
          <w:u w:val="single" w:color="6FB0E7"/>
        </w:rPr>
        <w:t>e</w:t>
      </w:r>
      <w:r>
        <w:rPr>
          <w:color w:val="6FB0E7"/>
          <w:spacing w:val="-1"/>
          <w:w w:val="100"/>
          <w:u w:val="single" w:color="6FB0E7"/>
        </w:rPr>
        <w:t>n</w:t>
      </w:r>
      <w:r>
        <w:rPr>
          <w:color w:val="6FB0E7"/>
          <w:spacing w:val="-1"/>
          <w:w w:val="88"/>
          <w:u w:val="single" w:color="6FB0E7"/>
        </w:rPr>
        <w:t>g</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100"/>
          <w:u w:val="single" w:color="6FB0E7"/>
        </w:rPr>
        <w:t>b</w:t>
      </w:r>
      <w:r>
        <w:rPr>
          <w:color w:val="6FB0E7"/>
          <w:spacing w:val="-1"/>
          <w:w w:val="55"/>
          <w:u w:val="single" w:color="6FB0E7"/>
        </w:rPr>
        <w:t>l</w:t>
      </w:r>
      <w:r>
        <w:rPr>
          <w:color w:val="6FB0E7"/>
          <w:spacing w:val="-1"/>
          <w:w w:val="88"/>
          <w:u w:val="single" w:color="6FB0E7"/>
        </w:rPr>
        <w:t>og</w:t>
      </w:r>
      <w:r>
        <w:rPr>
          <w:color w:val="6FB0E7"/>
          <w:spacing w:val="-1"/>
          <w:w w:val="55"/>
          <w:u w:val="single" w:color="6FB0E7"/>
        </w:rPr>
        <w:t>/</w:t>
      </w:r>
      <w:r>
        <w:rPr>
          <w:color w:val="6FB0E7"/>
          <w:spacing w:val="-1"/>
          <w:w w:val="100"/>
          <w:u w:val="single" w:color="6FB0E7"/>
        </w:rPr>
        <w:t>2015</w:t>
      </w:r>
      <w:r>
        <w:rPr>
          <w:color w:val="6FB0E7"/>
          <w:spacing w:val="-1"/>
          <w:w w:val="55"/>
          <w:u w:val="single" w:color="6FB0E7"/>
        </w:rPr>
        <w:t>/</w:t>
      </w:r>
      <w:r>
        <w:rPr>
          <w:color w:val="6FB0E7"/>
          <w:spacing w:val="-1"/>
          <w:w w:val="100"/>
          <w:u w:val="single" w:color="6FB0E7"/>
        </w:rPr>
        <w:t>07</w:t>
      </w:r>
      <w:r>
        <w:rPr>
          <w:color w:val="6FB0E7"/>
          <w:spacing w:val="-1"/>
          <w:w w:val="55"/>
          <w:u w:val="single" w:color="6FB0E7"/>
        </w:rPr>
        <w:t>/fl</w:t>
      </w:r>
      <w:r>
        <w:rPr>
          <w:color w:val="6FB0E7"/>
          <w:spacing w:val="-1"/>
          <w:w w:val="88"/>
          <w:u w:val="single" w:color="6FB0E7"/>
        </w:rPr>
        <w:t>ex</w:t>
      </w:r>
      <w:r>
        <w:rPr>
          <w:color w:val="6FB0E7"/>
          <w:spacing w:val="-1"/>
          <w:w w:val="109"/>
          <w:u w:val="single" w:color="6FB0E7"/>
        </w:rPr>
        <w:t>-</w:t>
      </w:r>
      <w:r>
        <w:rPr>
          <w:color w:val="6FB0E7"/>
          <w:spacing w:val="-1"/>
          <w:w w:val="88"/>
          <w:u w:val="single" w:color="6FB0E7"/>
        </w:rPr>
        <w:t>exa</w:t>
      </w:r>
      <w:r>
        <w:rPr>
          <w:color w:val="6FB0E7"/>
          <w:spacing w:val="-1"/>
          <w:w w:val="144"/>
          <w:u w:val="single" w:color="6FB0E7"/>
        </w:rPr>
        <w:t>m</w:t>
      </w:r>
      <w:r>
        <w:rPr>
          <w:color w:val="6FB0E7"/>
          <w:spacing w:val="-1"/>
          <w:w w:val="100"/>
          <w:u w:val="single" w:color="6FB0E7"/>
        </w:rPr>
        <w:t>p</w:t>
      </w:r>
      <w:r>
        <w:rPr>
          <w:color w:val="6FB0E7"/>
          <w:spacing w:val="-1"/>
          <w:w w:val="55"/>
          <w:u w:val="single" w:color="6FB0E7"/>
        </w:rPr>
        <w:t>l</w:t>
      </w:r>
      <w:r>
        <w:rPr>
          <w:color w:val="6FB0E7"/>
          <w:spacing w:val="-1"/>
          <w:w w:val="88"/>
          <w:u w:val="single" w:color="6FB0E7"/>
        </w:rPr>
        <w:t>e</w:t>
      </w:r>
      <w:r>
        <w:rPr>
          <w:color w:val="6FB0E7"/>
          <w:spacing w:val="-1"/>
          <w:w w:val="77"/>
          <w:u w:val="single" w:color="6FB0E7"/>
        </w:rPr>
        <w:t>s</w:t>
      </w:r>
      <w:r>
        <w:rPr>
          <w:color w:val="6FB0E7"/>
          <w:spacing w:val="-1"/>
          <w:w w:val="50"/>
          <w:u w:val="single" w:color="6FB0E7"/>
        </w:rPr>
        <w:t>.</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w w:val="55"/>
          <w:u w:val="single" w:color="6FB0E7"/>
        </w:rPr>
        <w:t>l</w:t>
      </w:r>
      <w:r>
        <w:rPr>
          <w:color w:val="6FB0E7"/>
          <w:spacing w:val="-1"/>
          <w:w w:val="100"/>
          <w:u w:val="single" w:color="6FB0E7"/>
        </w:rPr>
        <w:t>（</w:t>
      </w:r>
      <w:r>
        <w:rPr>
          <w:color w:val="6FB0E7"/>
          <w:spacing w:val="-2"/>
          <w:w w:val="100"/>
          <w:u w:val="single" w:color="6FB0E7"/>
        </w:rPr>
        <w:t>实例篇</w:t>
      </w:r>
      <w:r>
        <w:rPr>
          <w:color w:val="6FB0E7"/>
          <w:spacing w:val="-3"/>
          <w:w w:val="100"/>
          <w:u w:val="single" w:color="6FB0E7"/>
        </w:rPr>
        <w:t>）</w:t>
      </w:r>
      <w:r>
        <w:rPr>
          <w:color w:val="6FB0E7"/>
          <w:spacing w:val="-3"/>
          <w:w w:val="100"/>
          <w:u w:val="single" w:color="6FB0E7"/>
        </w:rPr>
        <w:fldChar w:fldCharType="end"/>
      </w:r>
      <w:r>
        <w:rPr>
          <w:color w:val="484848"/>
          <w:spacing w:val="-1"/>
          <w:w w:val="111"/>
        </w:rPr>
        <w:t>F</w:t>
      </w:r>
      <w:r>
        <w:rPr>
          <w:color w:val="484848"/>
          <w:spacing w:val="-1"/>
          <w:w w:val="55"/>
        </w:rPr>
        <w:t>l</w:t>
      </w:r>
      <w:r>
        <w:rPr>
          <w:color w:val="484848"/>
          <w:spacing w:val="-1"/>
          <w:w w:val="88"/>
        </w:rPr>
        <w:t>e</w:t>
      </w:r>
      <w:r>
        <w:rPr>
          <w:color w:val="484848"/>
          <w:w w:val="88"/>
        </w:rPr>
        <w:t>x</w:t>
      </w:r>
      <w:r>
        <w:rPr>
          <w:color w:val="484848"/>
          <w:spacing w:val="-56"/>
        </w:rPr>
        <w:t xml:space="preserve"> </w:t>
      </w:r>
      <w:r>
        <w:rPr>
          <w:color w:val="484848"/>
          <w:spacing w:val="55"/>
          <w:w w:val="100"/>
        </w:rPr>
        <w:t>是</w:t>
      </w:r>
      <w:r>
        <w:rPr>
          <w:color w:val="484848"/>
          <w:spacing w:val="-1"/>
          <w:w w:val="111"/>
        </w:rPr>
        <w:t>F</w:t>
      </w:r>
      <w:r>
        <w:rPr>
          <w:color w:val="484848"/>
          <w:spacing w:val="-1"/>
          <w:w w:val="55"/>
        </w:rPr>
        <w:t>l</w:t>
      </w:r>
      <w:r>
        <w:rPr>
          <w:color w:val="484848"/>
          <w:spacing w:val="-1"/>
          <w:w w:val="88"/>
        </w:rPr>
        <w:t>ex</w:t>
      </w:r>
      <w:r>
        <w:rPr>
          <w:color w:val="484848"/>
          <w:spacing w:val="-1"/>
          <w:w w:val="55"/>
        </w:rPr>
        <w:t>i</w:t>
      </w:r>
      <w:r>
        <w:rPr>
          <w:color w:val="484848"/>
          <w:spacing w:val="-1"/>
          <w:w w:val="100"/>
        </w:rPr>
        <w:t>b</w:t>
      </w:r>
      <w:r>
        <w:rPr>
          <w:color w:val="484848"/>
          <w:spacing w:val="-1"/>
          <w:w w:val="55"/>
        </w:rPr>
        <w:t>l</w:t>
      </w:r>
      <w:r>
        <w:rPr>
          <w:color w:val="484848"/>
          <w:w w:val="88"/>
        </w:rPr>
        <w:t>e</w:t>
      </w:r>
      <w:r>
        <w:rPr>
          <w:color w:val="484848"/>
          <w:spacing w:val="-58"/>
        </w:rPr>
        <w:t xml:space="preserve"> </w:t>
      </w:r>
      <w:r>
        <w:rPr>
          <w:color w:val="484848"/>
          <w:spacing w:val="-1"/>
          <w:w w:val="122"/>
        </w:rPr>
        <w:t>B</w:t>
      </w:r>
      <w:r>
        <w:rPr>
          <w:color w:val="484848"/>
          <w:spacing w:val="-2"/>
          <w:w w:val="88"/>
        </w:rPr>
        <w:t>o</w:t>
      </w:r>
      <w:r>
        <w:rPr>
          <w:color w:val="484848"/>
          <w:w w:val="88"/>
        </w:rPr>
        <w:t>x</w:t>
      </w:r>
      <w:r>
        <w:rPr>
          <w:color w:val="484848"/>
          <w:spacing w:val="-3"/>
        </w:rPr>
        <w:t>的缩写，意为"弹性布局"，用来为盒状模型提供最大的灵活性。</w:t>
      </w:r>
    </w:p>
    <w:p>
      <w:pPr>
        <w:pStyle w:val="7"/>
        <w:spacing w:line="266" w:lineRule="auto"/>
        <w:ind w:right="337"/>
      </w:pPr>
      <w:r>
        <w:rPr>
          <w:color w:val="484848"/>
          <w:spacing w:val="-12"/>
          <w:w w:val="95"/>
        </w:rPr>
        <w:t xml:space="preserve">布局的传统解决方案，基于盒状模型，依赖 </w:t>
      </w:r>
      <w:r>
        <w:rPr>
          <w:color w:val="484848"/>
          <w:w w:val="95"/>
        </w:rPr>
        <w:t>display</w:t>
      </w:r>
      <w:r>
        <w:rPr>
          <w:color w:val="484848"/>
          <w:spacing w:val="-23"/>
          <w:w w:val="95"/>
        </w:rPr>
        <w:t xml:space="preserve"> 属性 + </w:t>
      </w:r>
      <w:r>
        <w:rPr>
          <w:color w:val="484848"/>
          <w:w w:val="95"/>
        </w:rPr>
        <w:t>position</w:t>
      </w:r>
      <w:r>
        <w:rPr>
          <w:color w:val="484848"/>
          <w:spacing w:val="-23"/>
          <w:w w:val="95"/>
        </w:rPr>
        <w:t xml:space="preserve"> 属性 + </w:t>
      </w:r>
      <w:r>
        <w:rPr>
          <w:color w:val="484848"/>
          <w:w w:val="95"/>
        </w:rPr>
        <w:t>float</w:t>
      </w:r>
      <w:r>
        <w:rPr>
          <w:color w:val="484848"/>
          <w:spacing w:val="-20"/>
          <w:w w:val="95"/>
        </w:rPr>
        <w:t xml:space="preserve"> 属性。它</w:t>
      </w:r>
      <w:r>
        <w:rPr>
          <w:color w:val="484848"/>
          <w:spacing w:val="-5"/>
        </w:rPr>
        <w:t>对于那些特殊布局非常不方便，比如，垂直居中就不容易实现。</w:t>
      </w:r>
    </w:p>
    <w:p>
      <w:pPr>
        <w:pStyle w:val="7"/>
        <w:spacing w:line="266" w:lineRule="auto"/>
        <w:ind w:right="5562"/>
      </w:pPr>
      <w:r>
        <w:rPr>
          <w:color w:val="484848"/>
        </w:rPr>
        <w:t>简单的分为容器属性和元素属性容器的属性：</w:t>
      </w:r>
    </w:p>
    <w:p>
      <w:pPr>
        <w:pStyle w:val="7"/>
        <w:spacing w:line="280" w:lineRule="exact"/>
      </w:pPr>
      <w:r>
        <w:rPr>
          <w:color w:val="484848"/>
          <w:spacing w:val="-1"/>
          <w:w w:val="55"/>
        </w:rPr>
        <w:t>fl</w:t>
      </w:r>
      <w:r>
        <w:rPr>
          <w:color w:val="484848"/>
          <w:spacing w:val="-1"/>
          <w:w w:val="88"/>
        </w:rPr>
        <w:t>ex</w:t>
      </w:r>
      <w:r>
        <w:rPr>
          <w:color w:val="484848"/>
          <w:spacing w:val="-1"/>
          <w:w w:val="109"/>
        </w:rPr>
        <w:t>-</w:t>
      </w:r>
      <w:r>
        <w:rPr>
          <w:color w:val="484848"/>
          <w:spacing w:val="-1"/>
          <w:w w:val="100"/>
        </w:rPr>
        <w:t>d</w:t>
      </w:r>
      <w:r>
        <w:rPr>
          <w:color w:val="484848"/>
          <w:spacing w:val="-1"/>
          <w:w w:val="55"/>
        </w:rPr>
        <w:t>i</w:t>
      </w:r>
      <w:r>
        <w:rPr>
          <w:color w:val="484848"/>
          <w:spacing w:val="-1"/>
          <w:w w:val="66"/>
        </w:rPr>
        <w:t>r</w:t>
      </w:r>
      <w:r>
        <w:rPr>
          <w:color w:val="484848"/>
          <w:spacing w:val="-1"/>
          <w:w w:val="88"/>
        </w:rPr>
        <w:t>ec</w:t>
      </w:r>
      <w:r>
        <w:rPr>
          <w:color w:val="484848"/>
          <w:spacing w:val="-1"/>
          <w:w w:val="55"/>
        </w:rPr>
        <w:t>ti</w:t>
      </w:r>
      <w:r>
        <w:rPr>
          <w:color w:val="484848"/>
          <w:spacing w:val="-1"/>
          <w:w w:val="88"/>
        </w:rPr>
        <w:t>o</w:t>
      </w:r>
      <w:r>
        <w:rPr>
          <w:color w:val="484848"/>
          <w:spacing w:val="-2"/>
          <w:w w:val="100"/>
        </w:rPr>
        <w:t>n</w:t>
      </w:r>
      <w:r>
        <w:rPr>
          <w:color w:val="484848"/>
          <w:spacing w:val="-3"/>
          <w:w w:val="100"/>
        </w:rPr>
        <w:t>：决定主轴的方向</w:t>
      </w:r>
      <w:r>
        <w:rPr>
          <w:color w:val="484848"/>
          <w:spacing w:val="-1"/>
          <w:w w:val="100"/>
        </w:rPr>
        <w:t>（</w:t>
      </w:r>
      <w:r>
        <w:rPr>
          <w:color w:val="484848"/>
          <w:spacing w:val="25"/>
          <w:w w:val="100"/>
        </w:rPr>
        <w:t>即子</w:t>
      </w:r>
      <w:r>
        <w:rPr>
          <w:color w:val="484848"/>
          <w:spacing w:val="-1"/>
          <w:w w:val="55"/>
        </w:rPr>
        <w:t>it</w:t>
      </w:r>
      <w:r>
        <w:rPr>
          <w:color w:val="484848"/>
          <w:spacing w:val="-1"/>
          <w:w w:val="88"/>
        </w:rPr>
        <w:t>e</w:t>
      </w:r>
      <w:r>
        <w:rPr>
          <w:color w:val="484848"/>
          <w:w w:val="144"/>
        </w:rPr>
        <w:t>m</w:t>
      </w:r>
      <w:r>
        <w:rPr>
          <w:color w:val="484848"/>
          <w:spacing w:val="-56"/>
        </w:rPr>
        <w:t xml:space="preserve"> </w:t>
      </w:r>
      <w:r>
        <w:rPr>
          <w:color w:val="484848"/>
          <w:spacing w:val="-3"/>
          <w:w w:val="100"/>
        </w:rPr>
        <w:t>的排列方法</w:t>
      </w:r>
      <w:r>
        <w:rPr>
          <w:color w:val="484848"/>
          <w:w w:val="100"/>
        </w:rPr>
        <w:t>）</w:t>
      </w:r>
    </w:p>
    <w:p>
      <w:pPr>
        <w:pStyle w:val="7"/>
        <w:spacing w:before="26"/>
      </w:pPr>
      <w:r>
        <w:rPr>
          <w:color w:val="484848"/>
          <w:spacing w:val="-1"/>
          <w:w w:val="50"/>
        </w:rPr>
        <w:t>.</w:t>
      </w:r>
      <w:r>
        <w:rPr>
          <w:color w:val="484848"/>
          <w:spacing w:val="-1"/>
          <w:w w:val="100"/>
        </w:rPr>
        <w:t>b</w:t>
      </w:r>
      <w:r>
        <w:rPr>
          <w:color w:val="484848"/>
          <w:spacing w:val="-1"/>
          <w:w w:val="88"/>
        </w:rPr>
        <w:t>o</w:t>
      </w:r>
      <w:r>
        <w:rPr>
          <w:color w:val="484848"/>
          <w:w w:val="88"/>
        </w:rPr>
        <w:t>x</w:t>
      </w:r>
      <w:r>
        <w:rPr>
          <w:color w:val="484848"/>
          <w:spacing w:val="-57"/>
        </w:rPr>
        <w:t xml:space="preserve"> </w:t>
      </w:r>
      <w:r>
        <w:rPr>
          <w:color w:val="484848"/>
          <w:w w:val="66"/>
        </w:rPr>
        <w:t>{</w:t>
      </w:r>
    </w:p>
    <w:p>
      <w:pPr>
        <w:pStyle w:val="7"/>
        <w:spacing w:before="30"/>
      </w:pPr>
      <w:r>
        <w:rPr>
          <w:color w:val="484848"/>
          <w:spacing w:val="-1"/>
          <w:w w:val="55"/>
        </w:rPr>
        <w:t>fl</w:t>
      </w:r>
      <w:r>
        <w:rPr>
          <w:color w:val="484848"/>
          <w:spacing w:val="-1"/>
          <w:w w:val="88"/>
        </w:rPr>
        <w:t>ex</w:t>
      </w:r>
      <w:r>
        <w:rPr>
          <w:color w:val="484848"/>
          <w:spacing w:val="-1"/>
          <w:w w:val="109"/>
        </w:rPr>
        <w:t>-</w:t>
      </w:r>
      <w:r>
        <w:rPr>
          <w:color w:val="484848"/>
          <w:spacing w:val="-1"/>
          <w:w w:val="100"/>
        </w:rPr>
        <w:t>d</w:t>
      </w:r>
      <w:r>
        <w:rPr>
          <w:color w:val="484848"/>
          <w:spacing w:val="-1"/>
          <w:w w:val="55"/>
        </w:rPr>
        <w:t>i</w:t>
      </w:r>
      <w:r>
        <w:rPr>
          <w:color w:val="484848"/>
          <w:spacing w:val="-1"/>
          <w:w w:val="66"/>
        </w:rPr>
        <w:t>r</w:t>
      </w:r>
      <w:r>
        <w:rPr>
          <w:color w:val="484848"/>
          <w:spacing w:val="-1"/>
          <w:w w:val="88"/>
        </w:rPr>
        <w:t>ec</w:t>
      </w:r>
      <w:r>
        <w:rPr>
          <w:color w:val="484848"/>
          <w:spacing w:val="-1"/>
          <w:w w:val="55"/>
        </w:rPr>
        <w:t>ti</w:t>
      </w:r>
      <w:r>
        <w:rPr>
          <w:color w:val="484848"/>
          <w:spacing w:val="-1"/>
          <w:w w:val="88"/>
        </w:rPr>
        <w:t>o</w:t>
      </w:r>
      <w:r>
        <w:rPr>
          <w:color w:val="484848"/>
          <w:spacing w:val="-1"/>
          <w:w w:val="100"/>
        </w:rPr>
        <w:t>n</w:t>
      </w:r>
      <w:r>
        <w:rPr>
          <w:color w:val="484848"/>
          <w:w w:val="50"/>
        </w:rPr>
        <w:t>:</w:t>
      </w:r>
      <w:r>
        <w:rPr>
          <w:color w:val="484848"/>
          <w:spacing w:val="-56"/>
        </w:rPr>
        <w:t xml:space="preserve"> </w:t>
      </w:r>
      <w:r>
        <w:rPr>
          <w:color w:val="484848"/>
          <w:spacing w:val="-1"/>
          <w:w w:val="66"/>
        </w:rPr>
        <w:t>r</w:t>
      </w:r>
      <w:r>
        <w:rPr>
          <w:color w:val="484848"/>
          <w:spacing w:val="-1"/>
          <w:w w:val="88"/>
        </w:rPr>
        <w:t>o</w:t>
      </w:r>
      <w:r>
        <w:rPr>
          <w:color w:val="484848"/>
          <w:w w:val="122"/>
        </w:rPr>
        <w:t>w</w:t>
      </w:r>
      <w:r>
        <w:rPr>
          <w:color w:val="484848"/>
          <w:spacing w:val="-58"/>
        </w:rPr>
        <w:t xml:space="preserve"> </w:t>
      </w:r>
      <w:r>
        <w:rPr>
          <w:color w:val="484848"/>
          <w:w w:val="43"/>
        </w:rPr>
        <w:t>|</w:t>
      </w:r>
      <w:r>
        <w:rPr>
          <w:color w:val="484848"/>
          <w:spacing w:val="-58"/>
        </w:rPr>
        <w:t xml:space="preserve"> </w:t>
      </w:r>
      <w:r>
        <w:rPr>
          <w:color w:val="484848"/>
          <w:spacing w:val="-1"/>
          <w:w w:val="66"/>
        </w:rPr>
        <w:t>r</w:t>
      </w:r>
      <w:r>
        <w:rPr>
          <w:color w:val="484848"/>
          <w:spacing w:val="-1"/>
          <w:w w:val="88"/>
        </w:rPr>
        <w:t>o</w:t>
      </w:r>
      <w:r>
        <w:rPr>
          <w:color w:val="484848"/>
          <w:spacing w:val="-1"/>
          <w:w w:val="122"/>
        </w:rPr>
        <w:t>w</w:t>
      </w:r>
      <w:r>
        <w:rPr>
          <w:color w:val="484848"/>
          <w:spacing w:val="-1"/>
          <w:w w:val="109"/>
        </w:rPr>
        <w:t>-</w:t>
      </w:r>
      <w:r>
        <w:rPr>
          <w:color w:val="484848"/>
          <w:spacing w:val="-1"/>
          <w:w w:val="66"/>
        </w:rPr>
        <w:t>r</w:t>
      </w:r>
      <w:r>
        <w:rPr>
          <w:color w:val="484848"/>
          <w:spacing w:val="-1"/>
          <w:w w:val="88"/>
        </w:rPr>
        <w:t>eve</w:t>
      </w:r>
      <w:r>
        <w:rPr>
          <w:color w:val="484848"/>
          <w:spacing w:val="-1"/>
          <w:w w:val="66"/>
        </w:rPr>
        <w:t>r</w:t>
      </w:r>
      <w:r>
        <w:rPr>
          <w:color w:val="484848"/>
          <w:spacing w:val="-1"/>
          <w:w w:val="77"/>
        </w:rPr>
        <w:t>s</w:t>
      </w:r>
      <w:r>
        <w:rPr>
          <w:color w:val="484848"/>
          <w:w w:val="88"/>
        </w:rPr>
        <w:t>e</w:t>
      </w:r>
      <w:r>
        <w:rPr>
          <w:color w:val="484848"/>
          <w:spacing w:val="-55"/>
        </w:rPr>
        <w:t xml:space="preserve"> </w:t>
      </w:r>
      <w:r>
        <w:rPr>
          <w:color w:val="484848"/>
          <w:w w:val="43"/>
        </w:rPr>
        <w:t>|</w:t>
      </w:r>
      <w:r>
        <w:rPr>
          <w:color w:val="484848"/>
          <w:spacing w:val="-58"/>
        </w:rPr>
        <w:t xml:space="preserve"> </w:t>
      </w:r>
      <w:r>
        <w:rPr>
          <w:color w:val="484848"/>
          <w:spacing w:val="-1"/>
          <w:w w:val="88"/>
        </w:rPr>
        <w:t>co</w:t>
      </w:r>
      <w:r>
        <w:rPr>
          <w:color w:val="484848"/>
          <w:spacing w:val="-1"/>
          <w:w w:val="55"/>
        </w:rPr>
        <w:t>l</w:t>
      </w:r>
      <w:r>
        <w:rPr>
          <w:color w:val="484848"/>
          <w:spacing w:val="-1"/>
          <w:w w:val="100"/>
        </w:rPr>
        <w:t>u</w:t>
      </w:r>
      <w:r>
        <w:rPr>
          <w:color w:val="484848"/>
          <w:spacing w:val="-1"/>
          <w:w w:val="144"/>
        </w:rPr>
        <w:t>m</w:t>
      </w:r>
      <w:r>
        <w:rPr>
          <w:color w:val="484848"/>
          <w:w w:val="100"/>
        </w:rPr>
        <w:t>n</w:t>
      </w:r>
      <w:r>
        <w:rPr>
          <w:color w:val="484848"/>
          <w:spacing w:val="-55"/>
        </w:rPr>
        <w:t xml:space="preserve"> </w:t>
      </w:r>
      <w:r>
        <w:rPr>
          <w:color w:val="484848"/>
          <w:w w:val="43"/>
        </w:rPr>
        <w:t>|</w:t>
      </w:r>
      <w:r>
        <w:rPr>
          <w:color w:val="484848"/>
          <w:spacing w:val="-58"/>
        </w:rPr>
        <w:t xml:space="preserve"> </w:t>
      </w:r>
      <w:r>
        <w:rPr>
          <w:color w:val="484848"/>
          <w:spacing w:val="-1"/>
          <w:w w:val="88"/>
        </w:rPr>
        <w:t>co</w:t>
      </w:r>
      <w:r>
        <w:rPr>
          <w:color w:val="484848"/>
          <w:spacing w:val="-1"/>
          <w:w w:val="55"/>
        </w:rPr>
        <w:t>l</w:t>
      </w:r>
      <w:r>
        <w:rPr>
          <w:color w:val="484848"/>
          <w:spacing w:val="-1"/>
          <w:w w:val="100"/>
        </w:rPr>
        <w:t>u</w:t>
      </w:r>
      <w:r>
        <w:rPr>
          <w:color w:val="484848"/>
          <w:spacing w:val="-1"/>
          <w:w w:val="144"/>
        </w:rPr>
        <w:t>m</w:t>
      </w:r>
      <w:r>
        <w:rPr>
          <w:color w:val="484848"/>
          <w:spacing w:val="-1"/>
          <w:w w:val="100"/>
        </w:rPr>
        <w:t>n</w:t>
      </w:r>
      <w:r>
        <w:rPr>
          <w:color w:val="484848"/>
          <w:spacing w:val="-1"/>
          <w:w w:val="109"/>
        </w:rPr>
        <w:t>-</w:t>
      </w:r>
      <w:r>
        <w:rPr>
          <w:color w:val="484848"/>
          <w:spacing w:val="-1"/>
          <w:w w:val="66"/>
        </w:rPr>
        <w:t>r</w:t>
      </w:r>
      <w:r>
        <w:rPr>
          <w:color w:val="484848"/>
          <w:spacing w:val="-1"/>
          <w:w w:val="88"/>
        </w:rPr>
        <w:t>eve</w:t>
      </w:r>
      <w:r>
        <w:rPr>
          <w:color w:val="484848"/>
          <w:spacing w:val="-1"/>
          <w:w w:val="66"/>
        </w:rPr>
        <w:t>r</w:t>
      </w:r>
      <w:r>
        <w:rPr>
          <w:color w:val="484848"/>
          <w:spacing w:val="-1"/>
          <w:w w:val="77"/>
        </w:rPr>
        <w:t>s</w:t>
      </w:r>
      <w:r>
        <w:rPr>
          <w:color w:val="484848"/>
          <w:spacing w:val="-1"/>
          <w:w w:val="88"/>
        </w:rPr>
        <w:t>e</w:t>
      </w:r>
      <w:r>
        <w:rPr>
          <w:color w:val="484848"/>
          <w:w w:val="50"/>
        </w:rPr>
        <w:t>;</w:t>
      </w:r>
    </w:p>
    <w:p>
      <w:pPr>
        <w:pStyle w:val="7"/>
        <w:spacing w:before="30"/>
      </w:pPr>
      <w:r>
        <w:rPr>
          <w:color w:val="484848"/>
          <w:w w:val="66"/>
        </w:rPr>
        <w:t>}</w:t>
      </w:r>
    </w:p>
    <w:p>
      <w:pPr>
        <w:pStyle w:val="7"/>
        <w:spacing w:before="30"/>
      </w:pPr>
      <w:r>
        <w:rPr>
          <w:color w:val="484848"/>
          <w:spacing w:val="-1"/>
          <w:w w:val="55"/>
        </w:rPr>
        <w:t>fl</w:t>
      </w:r>
      <w:r>
        <w:rPr>
          <w:color w:val="484848"/>
          <w:spacing w:val="-1"/>
          <w:w w:val="88"/>
        </w:rPr>
        <w:t>ex</w:t>
      </w:r>
      <w:r>
        <w:rPr>
          <w:color w:val="484848"/>
          <w:spacing w:val="-1"/>
          <w:w w:val="109"/>
        </w:rPr>
        <w:t>-</w:t>
      </w:r>
      <w:r>
        <w:rPr>
          <w:color w:val="484848"/>
          <w:spacing w:val="-1"/>
          <w:w w:val="122"/>
        </w:rPr>
        <w:t>w</w:t>
      </w:r>
      <w:r>
        <w:rPr>
          <w:color w:val="484848"/>
          <w:spacing w:val="-1"/>
          <w:w w:val="66"/>
        </w:rPr>
        <w:t>r</w:t>
      </w:r>
      <w:r>
        <w:rPr>
          <w:color w:val="484848"/>
          <w:spacing w:val="-1"/>
          <w:w w:val="88"/>
        </w:rPr>
        <w:t>a</w:t>
      </w:r>
      <w:r>
        <w:rPr>
          <w:color w:val="484848"/>
          <w:spacing w:val="-2"/>
          <w:w w:val="100"/>
        </w:rPr>
        <w:t>p</w:t>
      </w:r>
      <w:r>
        <w:rPr>
          <w:color w:val="484848"/>
          <w:spacing w:val="-3"/>
          <w:w w:val="100"/>
        </w:rPr>
        <w:t>：决定换行规则</w:t>
      </w:r>
    </w:p>
    <w:p>
      <w:pPr>
        <w:pStyle w:val="7"/>
        <w:spacing w:before="30"/>
      </w:pPr>
      <w:r>
        <w:rPr>
          <w:color w:val="484848"/>
          <w:spacing w:val="-1"/>
          <w:w w:val="50"/>
        </w:rPr>
        <w:t>.</w:t>
      </w:r>
      <w:r>
        <w:rPr>
          <w:color w:val="484848"/>
          <w:spacing w:val="-1"/>
          <w:w w:val="100"/>
        </w:rPr>
        <w:t>b</w:t>
      </w:r>
      <w:r>
        <w:rPr>
          <w:color w:val="484848"/>
          <w:spacing w:val="-1"/>
          <w:w w:val="88"/>
        </w:rPr>
        <w:t>ox</w:t>
      </w:r>
      <w:r>
        <w:rPr>
          <w:color w:val="484848"/>
          <w:w w:val="66"/>
        </w:rPr>
        <w:t>{</w:t>
      </w:r>
    </w:p>
    <w:p>
      <w:pPr>
        <w:pStyle w:val="7"/>
        <w:spacing w:before="31"/>
      </w:pPr>
      <w:r>
        <w:rPr>
          <w:color w:val="484848"/>
          <w:spacing w:val="-1"/>
          <w:w w:val="55"/>
        </w:rPr>
        <w:t>fl</w:t>
      </w:r>
      <w:r>
        <w:rPr>
          <w:color w:val="484848"/>
          <w:spacing w:val="-1"/>
          <w:w w:val="88"/>
        </w:rPr>
        <w:t>ex</w:t>
      </w:r>
      <w:r>
        <w:rPr>
          <w:color w:val="484848"/>
          <w:spacing w:val="-1"/>
          <w:w w:val="109"/>
        </w:rPr>
        <w:t>-</w:t>
      </w:r>
      <w:r>
        <w:rPr>
          <w:color w:val="484848"/>
          <w:spacing w:val="-1"/>
          <w:w w:val="122"/>
        </w:rPr>
        <w:t>w</w:t>
      </w:r>
      <w:r>
        <w:rPr>
          <w:color w:val="484848"/>
          <w:spacing w:val="-1"/>
          <w:w w:val="66"/>
        </w:rPr>
        <w:t>r</w:t>
      </w:r>
      <w:r>
        <w:rPr>
          <w:color w:val="484848"/>
          <w:spacing w:val="-1"/>
          <w:w w:val="88"/>
        </w:rPr>
        <w:t>a</w:t>
      </w:r>
      <w:r>
        <w:rPr>
          <w:color w:val="484848"/>
          <w:spacing w:val="-1"/>
          <w:w w:val="100"/>
        </w:rPr>
        <w:t>p</w:t>
      </w:r>
      <w:r>
        <w:rPr>
          <w:color w:val="484848"/>
          <w:w w:val="50"/>
        </w:rPr>
        <w:t>:</w:t>
      </w:r>
      <w:r>
        <w:rPr>
          <w:color w:val="484848"/>
          <w:spacing w:val="-56"/>
        </w:rPr>
        <w:t xml:space="preserve"> </w:t>
      </w:r>
      <w:r>
        <w:rPr>
          <w:color w:val="484848"/>
          <w:spacing w:val="-1"/>
          <w:w w:val="100"/>
        </w:rPr>
        <w:t>n</w:t>
      </w:r>
      <w:r>
        <w:rPr>
          <w:color w:val="484848"/>
          <w:spacing w:val="-1"/>
          <w:w w:val="88"/>
        </w:rPr>
        <w:t>o</w:t>
      </w:r>
      <w:r>
        <w:rPr>
          <w:color w:val="484848"/>
          <w:spacing w:val="-1"/>
          <w:w w:val="122"/>
        </w:rPr>
        <w:t>w</w:t>
      </w:r>
      <w:r>
        <w:rPr>
          <w:color w:val="484848"/>
          <w:spacing w:val="-1"/>
          <w:w w:val="66"/>
        </w:rPr>
        <w:t>r</w:t>
      </w:r>
      <w:r>
        <w:rPr>
          <w:color w:val="484848"/>
          <w:spacing w:val="-1"/>
          <w:w w:val="88"/>
        </w:rPr>
        <w:t>a</w:t>
      </w:r>
      <w:r>
        <w:rPr>
          <w:color w:val="484848"/>
          <w:w w:val="100"/>
        </w:rPr>
        <w:t>p</w:t>
      </w:r>
      <w:r>
        <w:rPr>
          <w:color w:val="484848"/>
          <w:spacing w:val="-58"/>
        </w:rPr>
        <w:t xml:space="preserve"> </w:t>
      </w:r>
      <w:r>
        <w:rPr>
          <w:color w:val="484848"/>
          <w:w w:val="43"/>
        </w:rPr>
        <w:t>|</w:t>
      </w:r>
      <w:r>
        <w:rPr>
          <w:color w:val="484848"/>
          <w:spacing w:val="-58"/>
        </w:rPr>
        <w:t xml:space="preserve"> </w:t>
      </w:r>
      <w:r>
        <w:rPr>
          <w:color w:val="484848"/>
          <w:spacing w:val="-1"/>
          <w:w w:val="122"/>
        </w:rPr>
        <w:t>w</w:t>
      </w:r>
      <w:r>
        <w:rPr>
          <w:color w:val="484848"/>
          <w:spacing w:val="-1"/>
          <w:w w:val="66"/>
        </w:rPr>
        <w:t>r</w:t>
      </w:r>
      <w:r>
        <w:rPr>
          <w:color w:val="484848"/>
          <w:spacing w:val="-1"/>
          <w:w w:val="88"/>
        </w:rPr>
        <w:t>a</w:t>
      </w:r>
      <w:r>
        <w:rPr>
          <w:color w:val="484848"/>
          <w:w w:val="100"/>
        </w:rPr>
        <w:t>p</w:t>
      </w:r>
      <w:r>
        <w:rPr>
          <w:color w:val="484848"/>
          <w:spacing w:val="-55"/>
        </w:rPr>
        <w:t xml:space="preserve"> </w:t>
      </w:r>
      <w:r>
        <w:rPr>
          <w:color w:val="484848"/>
          <w:w w:val="43"/>
        </w:rPr>
        <w:t>|</w:t>
      </w:r>
      <w:r>
        <w:rPr>
          <w:color w:val="484848"/>
          <w:spacing w:val="-58"/>
        </w:rPr>
        <w:t xml:space="preserve"> </w:t>
      </w:r>
      <w:r>
        <w:rPr>
          <w:color w:val="484848"/>
          <w:spacing w:val="-1"/>
          <w:w w:val="122"/>
        </w:rPr>
        <w:t>w</w:t>
      </w:r>
      <w:r>
        <w:rPr>
          <w:color w:val="484848"/>
          <w:spacing w:val="-1"/>
          <w:w w:val="66"/>
        </w:rPr>
        <w:t>r</w:t>
      </w:r>
      <w:r>
        <w:rPr>
          <w:color w:val="484848"/>
          <w:spacing w:val="-1"/>
          <w:w w:val="88"/>
        </w:rPr>
        <w:t>a</w:t>
      </w:r>
      <w:r>
        <w:rPr>
          <w:color w:val="484848"/>
          <w:spacing w:val="-1"/>
          <w:w w:val="100"/>
        </w:rPr>
        <w:t>p</w:t>
      </w:r>
      <w:r>
        <w:rPr>
          <w:color w:val="484848"/>
          <w:spacing w:val="-1"/>
          <w:w w:val="109"/>
        </w:rPr>
        <w:t>-</w:t>
      </w:r>
      <w:r>
        <w:rPr>
          <w:color w:val="484848"/>
          <w:spacing w:val="-1"/>
          <w:w w:val="66"/>
        </w:rPr>
        <w:t>r</w:t>
      </w:r>
      <w:r>
        <w:rPr>
          <w:color w:val="484848"/>
          <w:spacing w:val="-1"/>
          <w:w w:val="88"/>
        </w:rPr>
        <w:t>eve</w:t>
      </w:r>
      <w:r>
        <w:rPr>
          <w:color w:val="484848"/>
          <w:spacing w:val="-1"/>
          <w:w w:val="66"/>
        </w:rPr>
        <w:t>r</w:t>
      </w:r>
      <w:r>
        <w:rPr>
          <w:color w:val="484848"/>
          <w:spacing w:val="-1"/>
          <w:w w:val="77"/>
        </w:rPr>
        <w:t>s</w:t>
      </w:r>
      <w:r>
        <w:rPr>
          <w:color w:val="484848"/>
          <w:spacing w:val="-1"/>
          <w:w w:val="88"/>
        </w:rPr>
        <w:t>e</w:t>
      </w:r>
      <w:r>
        <w:rPr>
          <w:color w:val="484848"/>
          <w:w w:val="50"/>
        </w:rPr>
        <w:t>;</w:t>
      </w:r>
    </w:p>
    <w:p>
      <w:pPr>
        <w:pStyle w:val="7"/>
        <w:spacing w:before="30"/>
      </w:pPr>
      <w:r>
        <w:rPr>
          <w:color w:val="484848"/>
          <w:w w:val="66"/>
        </w:rPr>
        <w:t>}</w:t>
      </w:r>
    </w:p>
    <w:p>
      <w:pPr>
        <w:pStyle w:val="7"/>
        <w:spacing w:before="30"/>
      </w:pPr>
      <w:r>
        <w:rPr>
          <w:color w:val="484848"/>
          <w:spacing w:val="-1"/>
          <w:w w:val="55"/>
        </w:rPr>
        <w:t>fl</w:t>
      </w:r>
      <w:r>
        <w:rPr>
          <w:color w:val="484848"/>
          <w:spacing w:val="-1"/>
          <w:w w:val="88"/>
        </w:rPr>
        <w:t>ex</w:t>
      </w:r>
      <w:r>
        <w:rPr>
          <w:color w:val="484848"/>
          <w:spacing w:val="-1"/>
          <w:w w:val="109"/>
        </w:rPr>
        <w:t>-</w:t>
      </w:r>
      <w:r>
        <w:rPr>
          <w:color w:val="484848"/>
          <w:spacing w:val="-1"/>
          <w:w w:val="55"/>
        </w:rPr>
        <w:t>fl</w:t>
      </w:r>
      <w:r>
        <w:rPr>
          <w:color w:val="484848"/>
          <w:spacing w:val="-1"/>
          <w:w w:val="88"/>
        </w:rPr>
        <w:t>o</w:t>
      </w:r>
      <w:r>
        <w:rPr>
          <w:color w:val="484848"/>
          <w:spacing w:val="-1"/>
          <w:w w:val="122"/>
        </w:rPr>
        <w:t>w</w:t>
      </w:r>
      <w:r>
        <w:rPr>
          <w:color w:val="484848"/>
          <w:w w:val="100"/>
        </w:rPr>
        <w:t>：</w:t>
      </w:r>
    </w:p>
    <w:p>
      <w:pPr>
        <w:pStyle w:val="7"/>
        <w:spacing w:before="30"/>
      </w:pPr>
      <w:r>
        <w:rPr>
          <w:color w:val="484848"/>
          <w:spacing w:val="-1"/>
          <w:w w:val="50"/>
        </w:rPr>
        <w:t>.</w:t>
      </w:r>
      <w:r>
        <w:rPr>
          <w:color w:val="484848"/>
          <w:spacing w:val="-1"/>
          <w:w w:val="100"/>
        </w:rPr>
        <w:t>b</w:t>
      </w:r>
      <w:r>
        <w:rPr>
          <w:color w:val="484848"/>
          <w:spacing w:val="-1"/>
          <w:w w:val="88"/>
        </w:rPr>
        <w:t>o</w:t>
      </w:r>
      <w:r>
        <w:rPr>
          <w:color w:val="484848"/>
          <w:w w:val="88"/>
        </w:rPr>
        <w:t>x</w:t>
      </w:r>
      <w:r>
        <w:rPr>
          <w:color w:val="484848"/>
          <w:spacing w:val="-57"/>
        </w:rPr>
        <w:t xml:space="preserve"> </w:t>
      </w:r>
      <w:r>
        <w:rPr>
          <w:color w:val="484848"/>
          <w:w w:val="66"/>
        </w:rPr>
        <w:t>{</w:t>
      </w:r>
    </w:p>
    <w:p>
      <w:pPr>
        <w:pStyle w:val="7"/>
        <w:spacing w:before="30"/>
      </w:pPr>
      <w:r>
        <w:rPr>
          <w:color w:val="484848"/>
          <w:spacing w:val="-1"/>
          <w:w w:val="55"/>
        </w:rPr>
        <w:t>fl</w:t>
      </w:r>
      <w:r>
        <w:rPr>
          <w:color w:val="484848"/>
          <w:spacing w:val="-1"/>
          <w:w w:val="88"/>
        </w:rPr>
        <w:t>ex</w:t>
      </w:r>
      <w:r>
        <w:rPr>
          <w:color w:val="484848"/>
          <w:spacing w:val="-1"/>
          <w:w w:val="109"/>
        </w:rPr>
        <w:t>-</w:t>
      </w:r>
      <w:r>
        <w:rPr>
          <w:color w:val="484848"/>
          <w:spacing w:val="-1"/>
          <w:w w:val="55"/>
        </w:rPr>
        <w:t>fl</w:t>
      </w:r>
      <w:r>
        <w:rPr>
          <w:color w:val="484848"/>
          <w:spacing w:val="-1"/>
          <w:w w:val="88"/>
        </w:rPr>
        <w:t>o</w:t>
      </w:r>
      <w:r>
        <w:rPr>
          <w:color w:val="484848"/>
          <w:spacing w:val="-1"/>
          <w:w w:val="122"/>
        </w:rPr>
        <w:t>w</w:t>
      </w:r>
      <w:r>
        <w:rPr>
          <w:color w:val="484848"/>
          <w:w w:val="50"/>
        </w:rPr>
        <w:t>:</w:t>
      </w:r>
      <w:r>
        <w:rPr>
          <w:color w:val="484848"/>
          <w:spacing w:val="-57"/>
        </w:rPr>
        <w:t xml:space="preserve"> </w:t>
      </w:r>
      <w:r>
        <w:rPr>
          <w:color w:val="484848"/>
          <w:spacing w:val="-1"/>
          <w:w w:val="109"/>
        </w:rPr>
        <w:t>&lt;</w:t>
      </w:r>
      <w:r>
        <w:rPr>
          <w:color w:val="484848"/>
          <w:spacing w:val="-1"/>
          <w:w w:val="55"/>
        </w:rPr>
        <w:t>fl</w:t>
      </w:r>
      <w:r>
        <w:rPr>
          <w:color w:val="484848"/>
          <w:spacing w:val="-1"/>
          <w:w w:val="88"/>
        </w:rPr>
        <w:t>ex</w:t>
      </w:r>
      <w:r>
        <w:rPr>
          <w:color w:val="484848"/>
          <w:spacing w:val="-1"/>
          <w:w w:val="109"/>
        </w:rPr>
        <w:t>-</w:t>
      </w:r>
      <w:r>
        <w:rPr>
          <w:color w:val="484848"/>
          <w:spacing w:val="-1"/>
          <w:w w:val="100"/>
        </w:rPr>
        <w:t>d</w:t>
      </w:r>
      <w:r>
        <w:rPr>
          <w:color w:val="484848"/>
          <w:spacing w:val="-1"/>
          <w:w w:val="55"/>
        </w:rPr>
        <w:t>i</w:t>
      </w:r>
      <w:r>
        <w:rPr>
          <w:color w:val="484848"/>
          <w:spacing w:val="-1"/>
          <w:w w:val="66"/>
        </w:rPr>
        <w:t>r</w:t>
      </w:r>
      <w:r>
        <w:rPr>
          <w:color w:val="484848"/>
          <w:spacing w:val="-1"/>
          <w:w w:val="88"/>
        </w:rPr>
        <w:t>ec</w:t>
      </w:r>
      <w:r>
        <w:rPr>
          <w:color w:val="484848"/>
          <w:spacing w:val="-1"/>
          <w:w w:val="55"/>
        </w:rPr>
        <w:t>ti</w:t>
      </w:r>
      <w:r>
        <w:rPr>
          <w:color w:val="484848"/>
          <w:spacing w:val="-1"/>
          <w:w w:val="88"/>
        </w:rPr>
        <w:t>o</w:t>
      </w:r>
      <w:r>
        <w:rPr>
          <w:color w:val="484848"/>
          <w:spacing w:val="-1"/>
          <w:w w:val="100"/>
        </w:rPr>
        <w:t>n</w:t>
      </w:r>
      <w:r>
        <w:rPr>
          <w:color w:val="484848"/>
          <w:w w:val="109"/>
        </w:rPr>
        <w:t>&gt;</w:t>
      </w:r>
      <w:r>
        <w:rPr>
          <w:color w:val="484848"/>
          <w:spacing w:val="-57"/>
        </w:rPr>
        <w:t xml:space="preserve"> </w:t>
      </w:r>
      <w:r>
        <w:rPr>
          <w:color w:val="484848"/>
          <w:spacing w:val="-1"/>
          <w:w w:val="43"/>
        </w:rPr>
        <w:t>|</w:t>
      </w:r>
      <w:r>
        <w:rPr>
          <w:color w:val="484848"/>
          <w:w w:val="43"/>
        </w:rPr>
        <w:t>|</w:t>
      </w:r>
      <w:r>
        <w:rPr>
          <w:color w:val="484848"/>
          <w:spacing w:val="-56"/>
        </w:rPr>
        <w:t xml:space="preserve"> </w:t>
      </w:r>
      <w:r>
        <w:rPr>
          <w:color w:val="484848"/>
          <w:spacing w:val="-1"/>
          <w:w w:val="109"/>
        </w:rPr>
        <w:t>&lt;</w:t>
      </w:r>
      <w:r>
        <w:rPr>
          <w:color w:val="484848"/>
          <w:spacing w:val="-1"/>
          <w:w w:val="55"/>
        </w:rPr>
        <w:t>fl</w:t>
      </w:r>
      <w:r>
        <w:rPr>
          <w:color w:val="484848"/>
          <w:spacing w:val="-1"/>
          <w:w w:val="88"/>
        </w:rPr>
        <w:t>ex</w:t>
      </w:r>
      <w:r>
        <w:rPr>
          <w:color w:val="484848"/>
          <w:spacing w:val="-1"/>
          <w:w w:val="109"/>
        </w:rPr>
        <w:t>-</w:t>
      </w:r>
      <w:r>
        <w:rPr>
          <w:color w:val="484848"/>
          <w:spacing w:val="-1"/>
          <w:w w:val="122"/>
        </w:rPr>
        <w:t>w</w:t>
      </w:r>
      <w:r>
        <w:rPr>
          <w:color w:val="484848"/>
          <w:spacing w:val="-1"/>
          <w:w w:val="66"/>
        </w:rPr>
        <w:t>r</w:t>
      </w:r>
      <w:r>
        <w:rPr>
          <w:color w:val="484848"/>
          <w:spacing w:val="-1"/>
          <w:w w:val="88"/>
        </w:rPr>
        <w:t>a</w:t>
      </w:r>
      <w:r>
        <w:rPr>
          <w:color w:val="484848"/>
          <w:spacing w:val="-1"/>
          <w:w w:val="100"/>
        </w:rPr>
        <w:t>p</w:t>
      </w:r>
      <w:r>
        <w:rPr>
          <w:color w:val="484848"/>
          <w:spacing w:val="-1"/>
          <w:w w:val="109"/>
        </w:rPr>
        <w:t>&gt;</w:t>
      </w:r>
      <w:r>
        <w:rPr>
          <w:color w:val="484848"/>
          <w:w w:val="50"/>
        </w:rPr>
        <w:t>;</w:t>
      </w:r>
    </w:p>
    <w:p>
      <w:pPr>
        <w:pStyle w:val="7"/>
        <w:spacing w:before="30"/>
      </w:pPr>
      <w:r>
        <w:rPr>
          <w:color w:val="484848"/>
          <w:w w:val="66"/>
        </w:rPr>
        <w:t>}</w:t>
      </w:r>
    </w:p>
    <w:p>
      <w:pPr>
        <w:pStyle w:val="7"/>
        <w:spacing w:before="30" w:line="266" w:lineRule="auto"/>
        <w:ind w:right="4273"/>
      </w:pPr>
      <w:r>
        <w:rPr>
          <w:color w:val="484848"/>
          <w:w w:val="90"/>
        </w:rPr>
        <w:t>justify-content</w:t>
      </w:r>
      <w:r>
        <w:rPr>
          <w:color w:val="484848"/>
          <w:spacing w:val="-3"/>
          <w:w w:val="90"/>
        </w:rPr>
        <w:t>：对其方式，水平主轴对齐方式</w:t>
      </w: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55"/>
        </w:rPr>
        <w:t>it</w:t>
      </w:r>
      <w:r>
        <w:rPr>
          <w:color w:val="484848"/>
          <w:spacing w:val="-1"/>
          <w:w w:val="88"/>
        </w:rPr>
        <w:t>e</w:t>
      </w:r>
      <w:r>
        <w:rPr>
          <w:color w:val="484848"/>
          <w:spacing w:val="-1"/>
          <w:w w:val="144"/>
        </w:rPr>
        <w:t>m</w:t>
      </w:r>
      <w:r>
        <w:rPr>
          <w:color w:val="484848"/>
          <w:spacing w:val="-1"/>
          <w:w w:val="77"/>
        </w:rPr>
        <w:t>s</w:t>
      </w:r>
      <w:r>
        <w:rPr>
          <w:color w:val="484848"/>
          <w:spacing w:val="-3"/>
          <w:w w:val="100"/>
        </w:rPr>
        <w:t>：对齐方式，竖直轴线方向</w:t>
      </w:r>
    </w:p>
    <w:p>
      <w:pPr>
        <w:pStyle w:val="7"/>
        <w:spacing w:line="280" w:lineRule="exact"/>
      </w:pPr>
      <w:r>
        <w:rPr>
          <w:color w:val="484848"/>
        </w:rPr>
        <w:t>项目的属性（元素的属性）：</w:t>
      </w:r>
    </w:p>
    <w:p>
      <w:pPr>
        <w:pStyle w:val="7"/>
        <w:spacing w:before="30" w:line="266" w:lineRule="auto"/>
        <w:ind w:right="2034"/>
      </w:pPr>
      <w:r>
        <w:rPr>
          <w:color w:val="484848"/>
          <w:w w:val="95"/>
        </w:rPr>
        <w:t>order</w:t>
      </w:r>
      <w:r>
        <w:rPr>
          <w:color w:val="484848"/>
          <w:spacing w:val="-2"/>
          <w:w w:val="95"/>
        </w:rPr>
        <w:t xml:space="preserve"> 属性：定义项目的排列顺序，顺序越小，排列越靠前，默认为 </w:t>
      </w:r>
      <w:r>
        <w:rPr>
          <w:color w:val="484848"/>
          <w:w w:val="95"/>
        </w:rPr>
        <w:t xml:space="preserve">0 </w:t>
      </w:r>
      <w:r>
        <w:rPr>
          <w:color w:val="484848"/>
          <w:spacing w:val="-1"/>
          <w:w w:val="55"/>
        </w:rPr>
        <w:t>fl</w:t>
      </w:r>
      <w:r>
        <w:rPr>
          <w:color w:val="484848"/>
          <w:spacing w:val="-1"/>
          <w:w w:val="88"/>
        </w:rPr>
        <w:t>ex</w:t>
      </w:r>
      <w:r>
        <w:rPr>
          <w:color w:val="484848"/>
          <w:spacing w:val="-1"/>
          <w:w w:val="109"/>
        </w:rPr>
        <w:t>-</w:t>
      </w:r>
      <w:r>
        <w:rPr>
          <w:color w:val="484848"/>
          <w:spacing w:val="-1"/>
          <w:w w:val="88"/>
        </w:rPr>
        <w:t>g</w:t>
      </w:r>
      <w:r>
        <w:rPr>
          <w:color w:val="484848"/>
          <w:spacing w:val="-1"/>
          <w:w w:val="66"/>
        </w:rPr>
        <w:t>r</w:t>
      </w:r>
      <w:r>
        <w:rPr>
          <w:color w:val="484848"/>
          <w:spacing w:val="-1"/>
          <w:w w:val="88"/>
        </w:rPr>
        <w:t>o</w:t>
      </w:r>
      <w:r>
        <w:rPr>
          <w:color w:val="484848"/>
          <w:w w:val="122"/>
        </w:rPr>
        <w:t>w</w:t>
      </w:r>
      <w:r>
        <w:rPr>
          <w:color w:val="484848"/>
          <w:spacing w:val="-56"/>
        </w:rPr>
        <w:t xml:space="preserve"> </w:t>
      </w:r>
      <w:r>
        <w:rPr>
          <w:color w:val="484848"/>
          <w:spacing w:val="-3"/>
          <w:w w:val="100"/>
        </w:rPr>
        <w:t>属性：定义项目的放大比例，即使存在空间，也不会放大</w:t>
      </w:r>
    </w:p>
    <w:p>
      <w:pPr>
        <w:spacing w:after="0" w:line="266" w:lineRule="auto"/>
        <w:sectPr>
          <w:pgSz w:w="11910" w:h="16840"/>
          <w:pgMar w:top="1380" w:right="1460" w:bottom="1720" w:left="1640" w:header="0" w:footer="963" w:gutter="0"/>
        </w:sectPr>
      </w:pPr>
    </w:p>
    <w:p>
      <w:pPr>
        <w:pStyle w:val="7"/>
        <w:spacing w:before="51" w:line="266" w:lineRule="auto"/>
        <w:ind w:right="344"/>
      </w:pPr>
      <w:r>
        <w:rPr>
          <w:color w:val="484848"/>
          <w:w w:val="95"/>
        </w:rPr>
        <w:t>flex-shr</w:t>
      </w:r>
      <w:bookmarkStart w:id="16" w:name="_bookmark27"/>
      <w:bookmarkEnd w:id="16"/>
      <w:r>
        <w:rPr>
          <w:color w:val="484848"/>
          <w:w w:val="95"/>
        </w:rPr>
        <w:t>ink</w:t>
      </w:r>
      <w:r>
        <w:rPr>
          <w:color w:val="484848"/>
          <w:spacing w:val="-3"/>
          <w:w w:val="95"/>
        </w:rPr>
        <w:t xml:space="preserve"> 属性：定义了项目的缩小比例，当空间不足的情况下会等比例的缩小，如果</w:t>
      </w:r>
      <w:r>
        <w:rPr>
          <w:color w:val="484848"/>
          <w:spacing w:val="17"/>
          <w:w w:val="100"/>
        </w:rPr>
        <w:t>定义个</w:t>
      </w:r>
      <w:r>
        <w:rPr>
          <w:color w:val="484848"/>
          <w:spacing w:val="-1"/>
          <w:w w:val="55"/>
        </w:rPr>
        <w:t>it</w:t>
      </w:r>
      <w:r>
        <w:rPr>
          <w:color w:val="484848"/>
          <w:spacing w:val="-1"/>
          <w:w w:val="88"/>
        </w:rPr>
        <w:t>e</w:t>
      </w:r>
      <w:r>
        <w:rPr>
          <w:color w:val="484848"/>
          <w:w w:val="144"/>
        </w:rPr>
        <w:t>m</w:t>
      </w:r>
      <w:r>
        <w:rPr>
          <w:color w:val="484848"/>
          <w:spacing w:val="-56"/>
        </w:rPr>
        <w:t xml:space="preserve"> </w:t>
      </w:r>
      <w:r>
        <w:rPr>
          <w:color w:val="484848"/>
          <w:spacing w:val="52"/>
          <w:w w:val="100"/>
        </w:rPr>
        <w:t>的</w:t>
      </w:r>
      <w:r>
        <w:rPr>
          <w:color w:val="484848"/>
          <w:spacing w:val="-1"/>
          <w:w w:val="55"/>
        </w:rPr>
        <w:t>fl</w:t>
      </w:r>
      <w:r>
        <w:rPr>
          <w:color w:val="484848"/>
          <w:spacing w:val="-1"/>
          <w:w w:val="88"/>
        </w:rPr>
        <w:t>o</w:t>
      </w:r>
      <w:r>
        <w:rPr>
          <w:color w:val="484848"/>
          <w:spacing w:val="-1"/>
          <w:w w:val="122"/>
        </w:rPr>
        <w:t>w</w:t>
      </w:r>
      <w:r>
        <w:rPr>
          <w:color w:val="484848"/>
          <w:spacing w:val="-1"/>
          <w:w w:val="109"/>
        </w:rPr>
        <w:t>-</w:t>
      </w:r>
      <w:r>
        <w:rPr>
          <w:color w:val="484848"/>
          <w:spacing w:val="-1"/>
          <w:w w:val="77"/>
        </w:rPr>
        <w:t>s</w:t>
      </w:r>
      <w:r>
        <w:rPr>
          <w:color w:val="484848"/>
          <w:spacing w:val="-1"/>
          <w:w w:val="100"/>
        </w:rPr>
        <w:t>h</w:t>
      </w:r>
      <w:r>
        <w:rPr>
          <w:color w:val="484848"/>
          <w:spacing w:val="-1"/>
          <w:w w:val="66"/>
        </w:rPr>
        <w:t>r</w:t>
      </w:r>
      <w:r>
        <w:rPr>
          <w:color w:val="484848"/>
          <w:spacing w:val="-1"/>
          <w:w w:val="55"/>
        </w:rPr>
        <w:t>i</w:t>
      </w:r>
      <w:r>
        <w:rPr>
          <w:color w:val="484848"/>
          <w:spacing w:val="-1"/>
          <w:w w:val="100"/>
        </w:rPr>
        <w:t>n</w:t>
      </w:r>
      <w:r>
        <w:rPr>
          <w:color w:val="484848"/>
          <w:w w:val="100"/>
        </w:rPr>
        <w:t>k</w:t>
      </w:r>
      <w:r>
        <w:rPr>
          <w:color w:val="484848"/>
          <w:spacing w:val="-56"/>
        </w:rPr>
        <w:t xml:space="preserve"> </w:t>
      </w:r>
      <w:r>
        <w:rPr>
          <w:color w:val="484848"/>
          <w:w w:val="100"/>
        </w:rPr>
        <w:t>为</w:t>
      </w:r>
      <w:r>
        <w:rPr>
          <w:color w:val="484848"/>
          <w:spacing w:val="-55"/>
        </w:rPr>
        <w:t xml:space="preserve"> </w:t>
      </w:r>
      <w:r>
        <w:rPr>
          <w:color w:val="484848"/>
          <w:spacing w:val="-1"/>
          <w:w w:val="100"/>
        </w:rPr>
        <w:t>0，</w:t>
      </w:r>
      <w:r>
        <w:rPr>
          <w:color w:val="484848"/>
          <w:spacing w:val="-3"/>
          <w:w w:val="100"/>
        </w:rPr>
        <w:t>则为不缩小</w:t>
      </w:r>
    </w:p>
    <w:p>
      <w:pPr>
        <w:pStyle w:val="7"/>
        <w:spacing w:line="280" w:lineRule="exact"/>
      </w:pPr>
      <w:r>
        <w:rPr>
          <w:color w:val="484848"/>
        </w:rPr>
        <w:t>flex-basis 属性：定义了在分配多余的空间，项目占据的空间。</w:t>
      </w:r>
    </w:p>
    <w:p>
      <w:pPr>
        <w:pStyle w:val="7"/>
        <w:spacing w:before="30"/>
      </w:pPr>
      <w:r>
        <w:rPr>
          <w:color w:val="484848"/>
          <w:spacing w:val="-1"/>
          <w:w w:val="55"/>
        </w:rPr>
        <w:t>fl</w:t>
      </w:r>
      <w:r>
        <w:rPr>
          <w:color w:val="484848"/>
          <w:spacing w:val="-1"/>
          <w:w w:val="88"/>
        </w:rPr>
        <w:t>e</w:t>
      </w:r>
      <w:r>
        <w:rPr>
          <w:color w:val="484848"/>
          <w:spacing w:val="-2"/>
          <w:w w:val="88"/>
        </w:rPr>
        <w:t>x</w:t>
      </w:r>
      <w:r>
        <w:rPr>
          <w:color w:val="484848"/>
          <w:spacing w:val="25"/>
          <w:w w:val="100"/>
        </w:rPr>
        <w:t>：是</w:t>
      </w:r>
      <w:r>
        <w:rPr>
          <w:color w:val="484848"/>
          <w:spacing w:val="-1"/>
          <w:w w:val="55"/>
        </w:rPr>
        <w:t>fl</w:t>
      </w:r>
      <w:r>
        <w:rPr>
          <w:color w:val="484848"/>
          <w:spacing w:val="-1"/>
          <w:w w:val="88"/>
        </w:rPr>
        <w:t>ex</w:t>
      </w:r>
      <w:r>
        <w:rPr>
          <w:color w:val="484848"/>
          <w:spacing w:val="-1"/>
          <w:w w:val="109"/>
        </w:rPr>
        <w:t>-</w:t>
      </w:r>
      <w:r>
        <w:rPr>
          <w:color w:val="484848"/>
          <w:spacing w:val="-1"/>
          <w:w w:val="88"/>
        </w:rPr>
        <w:t>g</w:t>
      </w:r>
      <w:r>
        <w:rPr>
          <w:color w:val="484848"/>
          <w:spacing w:val="-1"/>
          <w:w w:val="66"/>
        </w:rPr>
        <w:t>r</w:t>
      </w:r>
      <w:r>
        <w:rPr>
          <w:color w:val="484848"/>
          <w:spacing w:val="-1"/>
          <w:w w:val="88"/>
        </w:rPr>
        <w:t>o</w:t>
      </w:r>
      <w:r>
        <w:rPr>
          <w:color w:val="484848"/>
          <w:w w:val="122"/>
        </w:rPr>
        <w:t>w</w:t>
      </w:r>
      <w:r>
        <w:rPr>
          <w:color w:val="484848"/>
          <w:spacing w:val="-53"/>
        </w:rPr>
        <w:t xml:space="preserve"> </w:t>
      </w:r>
      <w:r>
        <w:rPr>
          <w:color w:val="484848"/>
          <w:spacing w:val="52"/>
          <w:w w:val="100"/>
        </w:rPr>
        <w:t>和</w:t>
      </w:r>
      <w:r>
        <w:rPr>
          <w:color w:val="484848"/>
          <w:spacing w:val="-1"/>
          <w:w w:val="55"/>
        </w:rPr>
        <w:t>fl</w:t>
      </w:r>
      <w:r>
        <w:rPr>
          <w:color w:val="484848"/>
          <w:spacing w:val="-1"/>
          <w:w w:val="88"/>
        </w:rPr>
        <w:t>ex</w:t>
      </w:r>
      <w:r>
        <w:rPr>
          <w:color w:val="484848"/>
          <w:spacing w:val="-1"/>
          <w:w w:val="109"/>
        </w:rPr>
        <w:t>-</w:t>
      </w:r>
      <w:r>
        <w:rPr>
          <w:color w:val="484848"/>
          <w:spacing w:val="-1"/>
          <w:w w:val="77"/>
        </w:rPr>
        <w:t>s</w:t>
      </w:r>
      <w:r>
        <w:rPr>
          <w:color w:val="484848"/>
          <w:spacing w:val="-1"/>
          <w:w w:val="100"/>
        </w:rPr>
        <w:t>h</w:t>
      </w:r>
      <w:r>
        <w:rPr>
          <w:color w:val="484848"/>
          <w:spacing w:val="-1"/>
          <w:w w:val="66"/>
        </w:rPr>
        <w:t>r</w:t>
      </w:r>
      <w:r>
        <w:rPr>
          <w:color w:val="484848"/>
          <w:spacing w:val="-1"/>
          <w:w w:val="55"/>
        </w:rPr>
        <w:t>i</w:t>
      </w:r>
      <w:r>
        <w:rPr>
          <w:color w:val="484848"/>
          <w:spacing w:val="-1"/>
          <w:w w:val="100"/>
        </w:rPr>
        <w:t>n</w:t>
      </w:r>
      <w:r>
        <w:rPr>
          <w:color w:val="484848"/>
          <w:w w:val="100"/>
        </w:rPr>
        <w:t>k</w:t>
      </w:r>
      <w:r>
        <w:rPr>
          <w:color w:val="484848"/>
          <w:spacing w:val="-3"/>
          <w:w w:val="100"/>
        </w:rPr>
        <w:t>、</w:t>
      </w:r>
      <w:r>
        <w:rPr>
          <w:color w:val="484848"/>
          <w:spacing w:val="-1"/>
          <w:w w:val="55"/>
        </w:rPr>
        <w:t>fl</w:t>
      </w:r>
      <w:r>
        <w:rPr>
          <w:color w:val="484848"/>
          <w:spacing w:val="-1"/>
          <w:w w:val="88"/>
        </w:rPr>
        <w:t>ex</w:t>
      </w:r>
      <w:r>
        <w:rPr>
          <w:color w:val="484848"/>
          <w:spacing w:val="-1"/>
          <w:w w:val="109"/>
        </w:rPr>
        <w:t>-</w:t>
      </w:r>
      <w:r>
        <w:rPr>
          <w:color w:val="484848"/>
          <w:spacing w:val="-1"/>
          <w:w w:val="100"/>
        </w:rPr>
        <w:t>b</w:t>
      </w:r>
      <w:r>
        <w:rPr>
          <w:color w:val="484848"/>
          <w:spacing w:val="-1"/>
          <w:w w:val="88"/>
        </w:rPr>
        <w:t>a</w:t>
      </w:r>
      <w:r>
        <w:rPr>
          <w:color w:val="484848"/>
          <w:spacing w:val="-1"/>
          <w:w w:val="77"/>
        </w:rPr>
        <w:t>s</w:t>
      </w:r>
      <w:r>
        <w:rPr>
          <w:color w:val="484848"/>
          <w:spacing w:val="-1"/>
          <w:w w:val="55"/>
        </w:rPr>
        <w:t>i</w:t>
      </w:r>
      <w:r>
        <w:rPr>
          <w:color w:val="484848"/>
          <w:w w:val="77"/>
        </w:rPr>
        <w:t>s</w:t>
      </w:r>
      <w:r>
        <w:rPr>
          <w:color w:val="484848"/>
          <w:spacing w:val="-54"/>
        </w:rPr>
        <w:t xml:space="preserve"> </w:t>
      </w:r>
      <w:r>
        <w:rPr>
          <w:color w:val="484848"/>
          <w:spacing w:val="-3"/>
          <w:w w:val="100"/>
        </w:rPr>
        <w:t>的简写，默认值为</w:t>
      </w:r>
      <w:r>
        <w:rPr>
          <w:color w:val="484848"/>
          <w:spacing w:val="-58"/>
        </w:rPr>
        <w:t xml:space="preserve"> </w:t>
      </w:r>
      <w:r>
        <w:rPr>
          <w:color w:val="484848"/>
          <w:w w:val="100"/>
        </w:rPr>
        <w:t>0</w:t>
      </w:r>
      <w:r>
        <w:rPr>
          <w:color w:val="484848"/>
          <w:spacing w:val="-58"/>
        </w:rPr>
        <w:t xml:space="preserve"> </w:t>
      </w:r>
      <w:r>
        <w:rPr>
          <w:color w:val="484848"/>
          <w:w w:val="100"/>
        </w:rPr>
        <w:t>1</w:t>
      </w:r>
      <w:r>
        <w:rPr>
          <w:color w:val="484848"/>
          <w:spacing w:val="-55"/>
        </w:rPr>
        <w:t xml:space="preserve"> </w:t>
      </w:r>
      <w:r>
        <w:rPr>
          <w:color w:val="484848"/>
          <w:spacing w:val="-1"/>
          <w:w w:val="88"/>
        </w:rPr>
        <w:t>a</w:t>
      </w:r>
      <w:r>
        <w:rPr>
          <w:color w:val="484848"/>
          <w:spacing w:val="-1"/>
          <w:w w:val="100"/>
        </w:rPr>
        <w:t>u</w:t>
      </w:r>
      <w:r>
        <w:rPr>
          <w:color w:val="484848"/>
          <w:spacing w:val="-1"/>
          <w:w w:val="55"/>
        </w:rPr>
        <w:t>t</w:t>
      </w:r>
      <w:r>
        <w:rPr>
          <w:color w:val="484848"/>
          <w:spacing w:val="-1"/>
          <w:w w:val="88"/>
        </w:rPr>
        <w:t>o</w:t>
      </w:r>
      <w:r>
        <w:rPr>
          <w:color w:val="484848"/>
          <w:w w:val="100"/>
        </w:rPr>
        <w:t>。</w:t>
      </w:r>
    </w:p>
    <w:p>
      <w:pPr>
        <w:pStyle w:val="7"/>
        <w:spacing w:before="30" w:line="266" w:lineRule="auto"/>
        <w:ind w:right="349"/>
      </w:pP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77"/>
        </w:rPr>
        <w:t>s</w:t>
      </w:r>
      <w:r>
        <w:rPr>
          <w:color w:val="484848"/>
          <w:spacing w:val="-1"/>
          <w:w w:val="88"/>
        </w:rPr>
        <w:t>e</w:t>
      </w:r>
      <w:r>
        <w:rPr>
          <w:color w:val="484848"/>
          <w:spacing w:val="-1"/>
          <w:w w:val="55"/>
        </w:rPr>
        <w:t>lf</w:t>
      </w:r>
      <w:r>
        <w:rPr>
          <w:color w:val="484848"/>
          <w:spacing w:val="-3"/>
          <w:w w:val="100"/>
        </w:rPr>
        <w:t>：允许单个项目与其他项目不一样的对齐方式，可以覆盖</w:t>
      </w:r>
      <w:r>
        <w:rPr>
          <w:color w:val="484848"/>
          <w:spacing w:val="-55"/>
        </w:rPr>
        <w:t xml:space="preserve"> </w:t>
      </w: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55"/>
        </w:rPr>
        <w:t>it</w:t>
      </w:r>
      <w:r>
        <w:rPr>
          <w:color w:val="484848"/>
          <w:spacing w:val="-1"/>
          <w:w w:val="88"/>
        </w:rPr>
        <w:t>e</w:t>
      </w:r>
      <w:r>
        <w:rPr>
          <w:color w:val="484848"/>
          <w:spacing w:val="-1"/>
          <w:w w:val="144"/>
        </w:rPr>
        <w:t>m</w:t>
      </w:r>
      <w:r>
        <w:rPr>
          <w:color w:val="484848"/>
          <w:spacing w:val="-1"/>
          <w:w w:val="77"/>
        </w:rPr>
        <w:t>s</w:t>
      </w:r>
      <w:r>
        <w:rPr>
          <w:color w:val="484848"/>
          <w:spacing w:val="-2"/>
          <w:w w:val="100"/>
        </w:rPr>
        <w:t>，默认属</w:t>
      </w:r>
      <w:r>
        <w:rPr>
          <w:color w:val="484848"/>
          <w:spacing w:val="25"/>
          <w:w w:val="100"/>
        </w:rPr>
        <w:t>性为</w:t>
      </w:r>
      <w:r>
        <w:rPr>
          <w:color w:val="484848"/>
          <w:spacing w:val="-1"/>
          <w:w w:val="88"/>
        </w:rPr>
        <w:t>a</w:t>
      </w:r>
      <w:r>
        <w:rPr>
          <w:color w:val="484848"/>
          <w:spacing w:val="-1"/>
          <w:w w:val="100"/>
        </w:rPr>
        <w:t>u</w:t>
      </w:r>
      <w:r>
        <w:rPr>
          <w:color w:val="484848"/>
          <w:spacing w:val="-1"/>
          <w:w w:val="55"/>
        </w:rPr>
        <w:t>t</w:t>
      </w:r>
      <w:r>
        <w:rPr>
          <w:color w:val="484848"/>
          <w:spacing w:val="-1"/>
          <w:w w:val="88"/>
        </w:rPr>
        <w:t>o</w:t>
      </w:r>
      <w:r>
        <w:rPr>
          <w:color w:val="484848"/>
          <w:spacing w:val="-3"/>
          <w:w w:val="100"/>
        </w:rPr>
        <w:t>，表示继承父元素的</w:t>
      </w:r>
      <w:r>
        <w:rPr>
          <w:color w:val="484848"/>
          <w:spacing w:val="-55"/>
        </w:rPr>
        <w:t xml:space="preserve"> </w:t>
      </w: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55"/>
        </w:rPr>
        <w:t>it</w:t>
      </w:r>
      <w:r>
        <w:rPr>
          <w:color w:val="484848"/>
          <w:spacing w:val="-1"/>
          <w:w w:val="88"/>
        </w:rPr>
        <w:t>e</w:t>
      </w:r>
      <w:r>
        <w:rPr>
          <w:color w:val="484848"/>
          <w:spacing w:val="-1"/>
          <w:w w:val="144"/>
        </w:rPr>
        <w:t>m</w:t>
      </w:r>
      <w:r>
        <w:rPr>
          <w:color w:val="484848"/>
          <w:w w:val="77"/>
        </w:rPr>
        <w:t>s</w:t>
      </w:r>
    </w:p>
    <w:p>
      <w:pPr>
        <w:pStyle w:val="7"/>
        <w:spacing w:line="280" w:lineRule="exact"/>
      </w:pPr>
      <w:r>
        <w:rPr>
          <w:color w:val="484848"/>
        </w:rPr>
        <w:t>比如说，用flex 实现圣杯布局</w:t>
      </w:r>
    </w:p>
    <w:p>
      <w:pPr>
        <w:pStyle w:val="7"/>
        <w:ind w:left="0"/>
      </w:pPr>
    </w:p>
    <w:p>
      <w:pPr>
        <w:pStyle w:val="7"/>
        <w:spacing w:before="3"/>
        <w:ind w:left="0"/>
        <w:rPr>
          <w:sz w:val="19"/>
        </w:rPr>
      </w:pPr>
    </w:p>
    <w:p>
      <w:pPr>
        <w:pStyle w:val="4"/>
        <w:numPr>
          <w:ilvl w:val="2"/>
          <w:numId w:val="9"/>
        </w:numPr>
        <w:tabs>
          <w:tab w:val="left" w:pos="879"/>
          <w:tab w:val="left" w:pos="880"/>
        </w:tabs>
        <w:spacing w:before="0" w:after="0" w:line="240" w:lineRule="auto"/>
        <w:ind w:left="880" w:right="0" w:hanging="360"/>
        <w:jc w:val="left"/>
      </w:pPr>
      <w:r>
        <w:rPr>
          <w:color w:val="484848"/>
        </w:rPr>
        <w:t>BFC（</w:t>
      </w:r>
      <w:r>
        <w:rPr>
          <w:color w:val="484848"/>
          <w:spacing w:val="-1"/>
        </w:rPr>
        <w:t xml:space="preserve">块级格式化上下文，用于清楚浮动，防止 </w:t>
      </w:r>
      <w:r>
        <w:rPr>
          <w:color w:val="484848"/>
        </w:rPr>
        <w:t>margin</w:t>
      </w:r>
      <w:r>
        <w:rPr>
          <w:color w:val="484848"/>
          <w:spacing w:val="-3"/>
        </w:rPr>
        <w:t xml:space="preserve"> 重叠等</w:t>
      </w:r>
      <w:r>
        <w:rPr>
          <w:color w:val="484848"/>
        </w:rPr>
        <w:t>）</w:t>
      </w:r>
    </w:p>
    <w:p>
      <w:pPr>
        <w:pStyle w:val="6"/>
      </w:pPr>
      <w:r>
        <w:rPr>
          <w:color w:val="484848"/>
        </w:rPr>
        <w:t>参考回答：</w:t>
      </w:r>
    </w:p>
    <w:p>
      <w:pPr>
        <w:pStyle w:val="7"/>
        <w:spacing w:line="266" w:lineRule="auto"/>
        <w:ind w:right="942"/>
      </w:pPr>
      <w:r>
        <w:rPr>
          <w:color w:val="484848"/>
          <w:spacing w:val="-3"/>
        </w:rPr>
        <w:t>直译成：块级格式化上下文，是一个独立的渲染区域，并且有一定的布局规则。BFC</w:t>
      </w:r>
      <w:r>
        <w:rPr>
          <w:color w:val="484848"/>
          <w:spacing w:val="-2"/>
        </w:rPr>
        <w:t xml:space="preserve"> 区域不会与</w:t>
      </w:r>
      <w:r>
        <w:rPr>
          <w:color w:val="484848"/>
          <w:w w:val="95"/>
        </w:rPr>
        <w:t>float</w:t>
      </w:r>
      <w:r>
        <w:rPr>
          <w:color w:val="484848"/>
          <w:spacing w:val="-53"/>
          <w:w w:val="95"/>
        </w:rPr>
        <w:t xml:space="preserve"> </w:t>
      </w:r>
      <w:r>
        <w:rPr>
          <w:color w:val="484848"/>
        </w:rPr>
        <w:t>box</w:t>
      </w:r>
      <w:r>
        <w:rPr>
          <w:color w:val="484848"/>
          <w:spacing w:val="-20"/>
        </w:rPr>
        <w:t xml:space="preserve"> 重叠</w:t>
      </w:r>
    </w:p>
    <w:p>
      <w:pPr>
        <w:pStyle w:val="7"/>
        <w:spacing w:line="266" w:lineRule="auto"/>
        <w:ind w:right="3359"/>
      </w:pPr>
      <w:r>
        <w:rPr>
          <w:color w:val="484848"/>
        </w:rPr>
        <w:t>BFC 是页面上的一个独立容器，子元素不会影响到外面计算BFC 的高度时，浮动元素也会参与计算</w:t>
      </w:r>
    </w:p>
    <w:p>
      <w:pPr>
        <w:pStyle w:val="7"/>
        <w:spacing w:line="266" w:lineRule="auto"/>
        <w:ind w:right="6438"/>
      </w:pPr>
      <w:r>
        <w:rPr>
          <w:color w:val="484848"/>
        </w:rPr>
        <w:t>那些元素会生成 BFC： 根元素</w:t>
      </w:r>
    </w:p>
    <w:p>
      <w:pPr>
        <w:pStyle w:val="7"/>
        <w:spacing w:line="280" w:lineRule="exact"/>
      </w:pPr>
      <w:r>
        <w:rPr>
          <w:color w:val="484848"/>
          <w:w w:val="95"/>
        </w:rPr>
        <w:t>float</w:t>
      </w:r>
      <w:r>
        <w:rPr>
          <w:color w:val="484848"/>
          <w:spacing w:val="-52"/>
          <w:w w:val="95"/>
        </w:rPr>
        <w:t xml:space="preserve"> </w:t>
      </w:r>
      <w:r>
        <w:rPr>
          <w:color w:val="484848"/>
          <w:spacing w:val="26"/>
        </w:rPr>
        <w:t>不为</w:t>
      </w:r>
      <w:r>
        <w:rPr>
          <w:color w:val="484848"/>
        </w:rPr>
        <w:t>none</w:t>
      </w:r>
      <w:r>
        <w:rPr>
          <w:color w:val="484848"/>
          <w:spacing w:val="-16"/>
        </w:rPr>
        <w:t xml:space="preserve"> 的元素</w:t>
      </w:r>
    </w:p>
    <w:p>
      <w:pPr>
        <w:pStyle w:val="7"/>
        <w:spacing w:before="17"/>
      </w:pPr>
      <w:r>
        <w:rPr>
          <w:color w:val="484848"/>
        </w:rPr>
        <w:t>position 为fixed 和absolute 的元素</w:t>
      </w:r>
    </w:p>
    <w:p>
      <w:pPr>
        <w:pStyle w:val="7"/>
        <w:spacing w:before="30" w:line="266" w:lineRule="auto"/>
        <w:ind w:right="1710"/>
      </w:pPr>
      <w:r>
        <w:rPr>
          <w:color w:val="484848"/>
          <w:w w:val="85"/>
        </w:rPr>
        <w:t>display</w:t>
      </w:r>
      <w:r>
        <w:rPr>
          <w:color w:val="484848"/>
          <w:spacing w:val="-10"/>
          <w:w w:val="85"/>
        </w:rPr>
        <w:t xml:space="preserve"> 为</w:t>
      </w:r>
      <w:r>
        <w:rPr>
          <w:color w:val="484848"/>
          <w:w w:val="85"/>
        </w:rPr>
        <w:t>inline-block、table-cell、table-caption，flex，inline-flex</w:t>
      </w:r>
      <w:r>
        <w:rPr>
          <w:color w:val="484848"/>
          <w:spacing w:val="-19"/>
          <w:w w:val="85"/>
        </w:rPr>
        <w:t xml:space="preserve"> 的元素</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w w:val="122"/>
        </w:rPr>
        <w:t>w</w:t>
      </w:r>
      <w:r>
        <w:rPr>
          <w:color w:val="484848"/>
          <w:spacing w:val="-58"/>
        </w:rPr>
        <w:t xml:space="preserve"> </w:t>
      </w:r>
      <w:r>
        <w:rPr>
          <w:color w:val="484848"/>
          <w:spacing w:val="25"/>
          <w:w w:val="100"/>
        </w:rPr>
        <w:t>不为</w:t>
      </w:r>
      <w:r>
        <w:rPr>
          <w:color w:val="484848"/>
          <w:spacing w:val="-1"/>
          <w:w w:val="88"/>
        </w:rPr>
        <w:t>v</w:t>
      </w:r>
      <w:r>
        <w:rPr>
          <w:color w:val="484848"/>
          <w:spacing w:val="-1"/>
          <w:w w:val="55"/>
        </w:rPr>
        <w:t>i</w:t>
      </w:r>
      <w:r>
        <w:rPr>
          <w:color w:val="484848"/>
          <w:spacing w:val="-1"/>
          <w:w w:val="77"/>
        </w:rPr>
        <w:t>s</w:t>
      </w:r>
      <w:r>
        <w:rPr>
          <w:color w:val="484848"/>
          <w:spacing w:val="-1"/>
          <w:w w:val="55"/>
        </w:rPr>
        <w:t>i</w:t>
      </w:r>
      <w:r>
        <w:rPr>
          <w:color w:val="484848"/>
          <w:spacing w:val="-1"/>
          <w:w w:val="100"/>
        </w:rPr>
        <w:t>b</w:t>
      </w:r>
      <w:r>
        <w:rPr>
          <w:color w:val="484848"/>
          <w:spacing w:val="-1"/>
          <w:w w:val="55"/>
        </w:rPr>
        <w:t>l</w:t>
      </w:r>
      <w:r>
        <w:rPr>
          <w:color w:val="484848"/>
          <w:w w:val="88"/>
        </w:rPr>
        <w:t>e</w:t>
      </w:r>
      <w:r>
        <w:rPr>
          <w:color w:val="484848"/>
          <w:spacing w:val="-54"/>
        </w:rPr>
        <w:t xml:space="preserve"> </w:t>
      </w:r>
      <w:r>
        <w:rPr>
          <w:color w:val="484848"/>
          <w:spacing w:val="-2"/>
          <w:w w:val="100"/>
        </w:rPr>
        <w:t>的元素</w:t>
      </w:r>
    </w:p>
    <w:p>
      <w:pPr>
        <w:pStyle w:val="7"/>
        <w:ind w:left="0"/>
      </w:pPr>
    </w:p>
    <w:p>
      <w:pPr>
        <w:pStyle w:val="7"/>
        <w:spacing w:before="9"/>
        <w:ind w:left="0"/>
        <w:rPr>
          <w:sz w:val="16"/>
        </w:rPr>
      </w:pPr>
    </w:p>
    <w:p>
      <w:pPr>
        <w:pStyle w:val="4"/>
        <w:numPr>
          <w:ilvl w:val="2"/>
          <w:numId w:val="9"/>
        </w:numPr>
        <w:tabs>
          <w:tab w:val="left" w:pos="879"/>
          <w:tab w:val="left" w:pos="880"/>
        </w:tabs>
        <w:spacing w:before="1" w:after="0" w:line="240" w:lineRule="auto"/>
        <w:ind w:left="880" w:right="0" w:hanging="360"/>
        <w:jc w:val="left"/>
      </w:pPr>
      <w:r>
        <w:rPr>
          <w:color w:val="484848"/>
        </w:rPr>
        <w:t>垂直居中的方法</w:t>
      </w:r>
    </w:p>
    <w:p>
      <w:pPr>
        <w:spacing w:before="170" w:line="240" w:lineRule="auto"/>
        <w:ind w:left="160" w:right="7119" w:firstLine="0"/>
        <w:jc w:val="left"/>
        <w:rPr>
          <w:sz w:val="24"/>
        </w:rPr>
      </w:pPr>
      <w:r>
        <w:rPr>
          <w:rFonts w:hint="eastAsia" w:ascii="Microsoft JhengHei" w:eastAsia="Microsoft JhengHei"/>
          <w:b/>
          <w:color w:val="484848"/>
          <w:spacing w:val="-2"/>
          <w:sz w:val="22"/>
        </w:rPr>
        <w:t xml:space="preserve">参 考 回 答 ： </w:t>
      </w:r>
      <w:r>
        <w:rPr>
          <w:color w:val="484848"/>
          <w:spacing w:val="-1"/>
          <w:w w:val="55"/>
          <w:sz w:val="22"/>
        </w:rPr>
        <w:t>(</w:t>
      </w:r>
      <w:r>
        <w:rPr>
          <w:color w:val="484848"/>
          <w:spacing w:val="-1"/>
          <w:w w:val="100"/>
          <w:sz w:val="22"/>
        </w:rPr>
        <w:t>1</w:t>
      </w:r>
      <w:r>
        <w:rPr>
          <w:color w:val="484848"/>
          <w:spacing w:val="-1"/>
          <w:w w:val="55"/>
          <w:sz w:val="22"/>
        </w:rPr>
        <w:t>)</w:t>
      </w:r>
      <w:r>
        <w:rPr>
          <w:color w:val="484848"/>
          <w:spacing w:val="-1"/>
          <w:w w:val="144"/>
          <w:sz w:val="22"/>
        </w:rPr>
        <w:t>m</w:t>
      </w:r>
      <w:r>
        <w:rPr>
          <w:color w:val="484848"/>
          <w:spacing w:val="-1"/>
          <w:w w:val="88"/>
          <w:sz w:val="22"/>
        </w:rPr>
        <w:t>a</w:t>
      </w:r>
      <w:r>
        <w:rPr>
          <w:color w:val="484848"/>
          <w:spacing w:val="-1"/>
          <w:w w:val="66"/>
          <w:sz w:val="22"/>
        </w:rPr>
        <w:t>r</w:t>
      </w:r>
      <w:r>
        <w:rPr>
          <w:color w:val="484848"/>
          <w:spacing w:val="-1"/>
          <w:w w:val="88"/>
          <w:sz w:val="22"/>
        </w:rPr>
        <w:t>g</w:t>
      </w:r>
      <w:r>
        <w:rPr>
          <w:color w:val="484848"/>
          <w:spacing w:val="-1"/>
          <w:w w:val="55"/>
          <w:sz w:val="22"/>
        </w:rPr>
        <w:t>i</w:t>
      </w:r>
      <w:r>
        <w:rPr>
          <w:color w:val="484848"/>
          <w:spacing w:val="-1"/>
          <w:w w:val="100"/>
          <w:sz w:val="22"/>
        </w:rPr>
        <w:t>n</w:t>
      </w:r>
      <w:r>
        <w:rPr>
          <w:color w:val="484848"/>
          <w:spacing w:val="-1"/>
          <w:w w:val="50"/>
          <w:sz w:val="22"/>
        </w:rPr>
        <w:t>:</w:t>
      </w:r>
      <w:r>
        <w:rPr>
          <w:color w:val="484848"/>
          <w:spacing w:val="-1"/>
          <w:w w:val="88"/>
          <w:sz w:val="22"/>
        </w:rPr>
        <w:t>a</w:t>
      </w:r>
      <w:r>
        <w:rPr>
          <w:color w:val="484848"/>
          <w:spacing w:val="-1"/>
          <w:w w:val="100"/>
          <w:sz w:val="22"/>
        </w:rPr>
        <w:t>u</w:t>
      </w:r>
      <w:r>
        <w:rPr>
          <w:color w:val="484848"/>
          <w:spacing w:val="-1"/>
          <w:w w:val="55"/>
          <w:sz w:val="22"/>
        </w:rPr>
        <w:t>t</w:t>
      </w:r>
      <w:r>
        <w:rPr>
          <w:color w:val="484848"/>
          <w:w w:val="88"/>
          <w:sz w:val="22"/>
        </w:rPr>
        <w:t>o</w:t>
      </w:r>
      <w:r>
        <w:rPr>
          <w:color w:val="484848"/>
          <w:spacing w:val="-56"/>
          <w:sz w:val="22"/>
        </w:rPr>
        <w:t xml:space="preserve"> </w:t>
      </w:r>
      <w:r>
        <w:rPr>
          <w:color w:val="484848"/>
          <w:w w:val="100"/>
          <w:sz w:val="22"/>
        </w:rPr>
        <w:t xml:space="preserve">法 </w:t>
      </w:r>
      <w:r>
        <w:rPr>
          <w:color w:val="000007"/>
          <w:sz w:val="24"/>
        </w:rPr>
        <w:t>css:</w:t>
      </w:r>
    </w:p>
    <w:p>
      <w:pPr>
        <w:pStyle w:val="5"/>
        <w:spacing w:before="2"/>
      </w:pPr>
      <w:r>
        <w:rPr>
          <w:color w:val="000007"/>
          <w:w w:val="90"/>
        </w:rPr>
        <w:t>div{</w:t>
      </w:r>
    </w:p>
    <w:p>
      <w:pPr>
        <w:spacing w:before="5" w:line="242" w:lineRule="auto"/>
        <w:ind w:left="160" w:right="6920" w:firstLine="0"/>
        <w:jc w:val="left"/>
        <w:rPr>
          <w:sz w:val="24"/>
        </w:rPr>
      </w:pP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z w:val="24"/>
        </w:rPr>
        <w:t>400p</w:t>
      </w:r>
      <w:r>
        <w:rPr>
          <w:color w:val="000007"/>
          <w:spacing w:val="-1"/>
          <w:w w:val="88"/>
          <w:sz w:val="24"/>
        </w:rPr>
        <w:t>x</w:t>
      </w:r>
      <w:r>
        <w:rPr>
          <w:color w:val="000007"/>
          <w:w w:val="50"/>
          <w:sz w:val="24"/>
        </w:rPr>
        <w:t xml:space="preserve">; </w:t>
      </w:r>
      <w:r>
        <w:rPr>
          <w:color w:val="000007"/>
          <w:w w:val="90"/>
          <w:sz w:val="24"/>
        </w:rPr>
        <w:t xml:space="preserve">height: 400px; </w:t>
      </w:r>
      <w:r>
        <w:rPr>
          <w:color w:val="000007"/>
          <w:w w:val="70"/>
          <w:sz w:val="24"/>
        </w:rPr>
        <w:t>position: relative;</w:t>
      </w:r>
    </w:p>
    <w:p>
      <w:pPr>
        <w:spacing w:before="4"/>
        <w:ind w:left="160" w:right="0" w:firstLine="0"/>
        <w:jc w:val="left"/>
        <w:rPr>
          <w:sz w:val="24"/>
        </w:rPr>
      </w:pPr>
      <w:r>
        <w:rPr>
          <w:color w:val="000007"/>
          <w:w w:val="95"/>
          <w:sz w:val="24"/>
        </w:rPr>
        <w:t>border:</w:t>
      </w:r>
      <w:r>
        <w:rPr>
          <w:color w:val="000007"/>
          <w:spacing w:val="-59"/>
          <w:w w:val="95"/>
          <w:sz w:val="24"/>
        </w:rPr>
        <w:t xml:space="preserve"> </w:t>
      </w:r>
      <w:r>
        <w:rPr>
          <w:color w:val="000007"/>
          <w:w w:val="95"/>
          <w:sz w:val="24"/>
        </w:rPr>
        <w:t>1px</w:t>
      </w:r>
      <w:r>
        <w:rPr>
          <w:color w:val="000007"/>
          <w:spacing w:val="-59"/>
          <w:w w:val="95"/>
          <w:sz w:val="24"/>
        </w:rPr>
        <w:t xml:space="preserve"> </w:t>
      </w:r>
      <w:r>
        <w:rPr>
          <w:color w:val="000007"/>
          <w:w w:val="95"/>
          <w:sz w:val="24"/>
        </w:rPr>
        <w:t>solid</w:t>
      </w:r>
      <w:r>
        <w:rPr>
          <w:color w:val="000007"/>
          <w:spacing w:val="-58"/>
          <w:w w:val="95"/>
          <w:sz w:val="24"/>
        </w:rPr>
        <w:t xml:space="preserve"> </w:t>
      </w:r>
      <w:r>
        <w:rPr>
          <w:color w:val="000007"/>
          <w:w w:val="95"/>
          <w:sz w:val="24"/>
        </w:rPr>
        <w:t>#465468;</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spacing w:val="-1"/>
          <w:w w:val="55"/>
          <w:sz w:val="24"/>
        </w:rPr>
        <w:t>i</w:t>
      </w:r>
      <w:r>
        <w:rPr>
          <w:color w:val="000007"/>
          <w:spacing w:val="-1"/>
          <w:w w:val="143"/>
          <w:sz w:val="24"/>
        </w:rPr>
        <w:t>m</w:t>
      </w:r>
      <w:r>
        <w:rPr>
          <w:color w:val="000007"/>
          <w:spacing w:val="-1"/>
          <w:w w:val="88"/>
          <w:sz w:val="24"/>
        </w:rPr>
        <w:t>g</w:t>
      </w:r>
      <w:r>
        <w:rPr>
          <w:color w:val="000007"/>
          <w:w w:val="66"/>
          <w:sz w:val="24"/>
        </w:rPr>
        <w:t>{</w:t>
      </w:r>
    </w:p>
    <w:p>
      <w:pPr>
        <w:spacing w:before="5" w:line="242" w:lineRule="auto"/>
        <w:ind w:left="160" w:right="6920" w:firstLine="0"/>
        <w:jc w:val="left"/>
        <w:rPr>
          <w:sz w:val="24"/>
        </w:rPr>
      </w:pPr>
      <w:r>
        <w:rPr>
          <w:color w:val="000007"/>
          <w:w w:val="75"/>
          <w:sz w:val="24"/>
        </w:rPr>
        <w:t xml:space="preserve">position: absolute; </w:t>
      </w:r>
      <w:r>
        <w:rPr>
          <w:color w:val="000007"/>
          <w:spacing w:val="-1"/>
          <w:w w:val="143"/>
          <w:sz w:val="24"/>
        </w:rPr>
        <w:t>m</w:t>
      </w:r>
      <w:r>
        <w:rPr>
          <w:color w:val="000007"/>
          <w:spacing w:val="-1"/>
          <w:w w:val="88"/>
          <w:sz w:val="24"/>
        </w:rPr>
        <w:t>a</w:t>
      </w:r>
      <w:r>
        <w:rPr>
          <w:color w:val="000007"/>
          <w:w w:val="66"/>
          <w:sz w:val="24"/>
        </w:rPr>
        <w:t>r</w:t>
      </w:r>
      <w:r>
        <w:rPr>
          <w:color w:val="000007"/>
          <w:spacing w:val="-1"/>
          <w:w w:val="88"/>
          <w:sz w:val="24"/>
        </w:rPr>
        <w:t>g</w:t>
      </w:r>
      <w:r>
        <w:rPr>
          <w:color w:val="000007"/>
          <w:spacing w:val="-1"/>
          <w:w w:val="55"/>
          <w:sz w:val="24"/>
        </w:rPr>
        <w:t>i</w:t>
      </w:r>
      <w:r>
        <w:rPr>
          <w:color w:val="000007"/>
          <w:sz w:val="24"/>
        </w:rPr>
        <w:t>n</w:t>
      </w:r>
      <w:r>
        <w:rPr>
          <w:color w:val="000007"/>
          <w:w w:val="50"/>
          <w:sz w:val="24"/>
        </w:rPr>
        <w:t>:</w:t>
      </w:r>
      <w:r>
        <w:rPr>
          <w:color w:val="000007"/>
          <w:spacing w:val="-63"/>
          <w:sz w:val="24"/>
        </w:rPr>
        <w:t xml:space="preserve"> </w:t>
      </w:r>
      <w:r>
        <w:rPr>
          <w:color w:val="000007"/>
          <w:spacing w:val="-1"/>
          <w:w w:val="88"/>
          <w:sz w:val="24"/>
        </w:rPr>
        <w:t>a</w:t>
      </w:r>
      <w:r>
        <w:rPr>
          <w:color w:val="000007"/>
          <w:sz w:val="24"/>
        </w:rPr>
        <w:t>u</w:t>
      </w:r>
      <w:r>
        <w:rPr>
          <w:color w:val="000007"/>
          <w:spacing w:val="-1"/>
          <w:w w:val="55"/>
          <w:sz w:val="24"/>
        </w:rPr>
        <w:t>t</w:t>
      </w:r>
      <w:r>
        <w:rPr>
          <w:color w:val="000007"/>
          <w:spacing w:val="-1"/>
          <w:w w:val="88"/>
          <w:sz w:val="24"/>
        </w:rPr>
        <w:t>o</w:t>
      </w:r>
      <w:r>
        <w:rPr>
          <w:color w:val="000007"/>
          <w:w w:val="50"/>
          <w:sz w:val="24"/>
        </w:rPr>
        <w:t>;</w:t>
      </w:r>
    </w:p>
    <w:p>
      <w:pPr>
        <w:spacing w:before="2"/>
        <w:ind w:left="160" w:right="0" w:firstLine="0"/>
        <w:jc w:val="left"/>
        <w:rPr>
          <w:sz w:val="24"/>
        </w:rPr>
      </w:pPr>
      <w:r>
        <w:rPr>
          <w:color w:val="000007"/>
          <w:w w:val="75"/>
          <w:sz w:val="24"/>
        </w:rPr>
        <w:t>top:</w:t>
      </w:r>
      <w:r>
        <w:rPr>
          <w:color w:val="000007"/>
          <w:spacing w:val="-42"/>
          <w:w w:val="75"/>
          <w:sz w:val="24"/>
        </w:rPr>
        <w:t xml:space="preserve"> </w:t>
      </w:r>
      <w:r>
        <w:rPr>
          <w:color w:val="000007"/>
          <w:w w:val="75"/>
          <w:sz w:val="24"/>
        </w:rPr>
        <w:t>0;</w:t>
      </w:r>
    </w:p>
    <w:p>
      <w:pPr>
        <w:spacing w:before="5"/>
        <w:ind w:left="160" w:right="0" w:firstLine="0"/>
        <w:jc w:val="left"/>
        <w:rPr>
          <w:sz w:val="24"/>
        </w:rPr>
      </w:pPr>
      <w:r>
        <w:rPr>
          <w:color w:val="000007"/>
          <w:w w:val="65"/>
          <w:sz w:val="24"/>
        </w:rPr>
        <w:t>left:</w:t>
      </w:r>
      <w:r>
        <w:rPr>
          <w:color w:val="000007"/>
          <w:spacing w:val="-24"/>
          <w:w w:val="65"/>
          <w:sz w:val="24"/>
        </w:rPr>
        <w:t xml:space="preserve"> </w:t>
      </w:r>
      <w:r>
        <w:rPr>
          <w:color w:val="000007"/>
          <w:w w:val="65"/>
          <w:sz w:val="24"/>
        </w:rPr>
        <w:t>0;</w:t>
      </w:r>
    </w:p>
    <w:p>
      <w:pPr>
        <w:spacing w:before="4"/>
        <w:ind w:left="160" w:right="0" w:firstLine="0"/>
        <w:jc w:val="left"/>
        <w:rPr>
          <w:sz w:val="24"/>
        </w:rPr>
      </w:pPr>
      <w:r>
        <w:rPr>
          <w:color w:val="000007"/>
          <w:w w:val="80"/>
          <w:sz w:val="24"/>
        </w:rPr>
        <w:t>right: 0;</w:t>
      </w:r>
    </w:p>
    <w:p>
      <w:pPr>
        <w:spacing w:before="5"/>
        <w:ind w:left="160" w:right="0" w:firstLine="0"/>
        <w:jc w:val="left"/>
        <w:rPr>
          <w:sz w:val="24"/>
        </w:rPr>
      </w:pPr>
      <w:r>
        <w:rPr>
          <w:color w:val="000007"/>
          <w:sz w:val="24"/>
        </w:rPr>
        <w:t>b</w:t>
      </w:r>
      <w:r>
        <w:rPr>
          <w:color w:val="000007"/>
          <w:spacing w:val="-1"/>
          <w:w w:val="88"/>
          <w:sz w:val="24"/>
        </w:rPr>
        <w:t>o</w:t>
      </w:r>
      <w:r>
        <w:rPr>
          <w:color w:val="000007"/>
          <w:spacing w:val="-1"/>
          <w:w w:val="55"/>
          <w:sz w:val="24"/>
        </w:rPr>
        <w:t>tt</w:t>
      </w:r>
      <w:r>
        <w:rPr>
          <w:color w:val="000007"/>
          <w:spacing w:val="-1"/>
          <w:w w:val="88"/>
          <w:sz w:val="24"/>
        </w:rPr>
        <w:t>o</w:t>
      </w:r>
      <w:r>
        <w:rPr>
          <w:color w:val="000007"/>
          <w:spacing w:val="-1"/>
          <w:w w:val="143"/>
          <w:sz w:val="24"/>
        </w:rPr>
        <w:t>m</w:t>
      </w:r>
      <w:r>
        <w:rPr>
          <w:color w:val="000007"/>
          <w:w w:val="50"/>
          <w:sz w:val="24"/>
        </w:rPr>
        <w:t>:</w:t>
      </w:r>
      <w:r>
        <w:rPr>
          <w:color w:val="000007"/>
          <w:spacing w:val="-62"/>
          <w:sz w:val="24"/>
        </w:rPr>
        <w:t xml:space="preserve"> </w:t>
      </w:r>
      <w:r>
        <w:rPr>
          <w:color w:val="000007"/>
          <w:sz w:val="24"/>
        </w:rPr>
        <w:t>0</w:t>
      </w:r>
      <w:r>
        <w:rPr>
          <w:color w:val="000007"/>
          <w:w w:val="50"/>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sz w:val="24"/>
        </w:rPr>
        <w:t>h</w:t>
      </w:r>
      <w:r>
        <w:rPr>
          <w:color w:val="000007"/>
          <w:spacing w:val="-1"/>
          <w:w w:val="55"/>
          <w:sz w:val="24"/>
        </w:rPr>
        <w:t>t</w:t>
      </w:r>
      <w:r>
        <w:rPr>
          <w:color w:val="000007"/>
          <w:spacing w:val="-1"/>
          <w:w w:val="143"/>
          <w:sz w:val="24"/>
        </w:rPr>
        <w:t>m</w:t>
      </w:r>
      <w:r>
        <w:rPr>
          <w:color w:val="000007"/>
          <w:spacing w:val="-1"/>
          <w:w w:val="55"/>
          <w:sz w:val="24"/>
        </w:rPr>
        <w:t>l</w:t>
      </w:r>
      <w:r>
        <w:rPr>
          <w:color w:val="000007"/>
          <w:w w:val="50"/>
          <w:sz w:val="24"/>
        </w:rPr>
        <w:t>:</w:t>
      </w:r>
    </w:p>
    <w:p>
      <w:pPr>
        <w:spacing w:before="4"/>
        <w:ind w:left="160" w:right="0" w:firstLine="0"/>
        <w:jc w:val="left"/>
        <w:rPr>
          <w:sz w:val="24"/>
        </w:rPr>
      </w:pPr>
      <w:r>
        <w:rPr>
          <w:color w:val="000007"/>
          <w:sz w:val="24"/>
        </w:rPr>
        <w:t>&lt;div&gt;</w:t>
      </w:r>
    </w:p>
    <w:p>
      <w:pPr>
        <w:spacing w:after="0"/>
        <w:jc w:val="left"/>
        <w:rPr>
          <w:sz w:val="24"/>
        </w:rPr>
        <w:sectPr>
          <w:pgSz w:w="11910" w:h="16840"/>
          <w:pgMar w:top="1380" w:right="1460" w:bottom="1440" w:left="1640" w:header="0" w:footer="963" w:gutter="0"/>
        </w:sectPr>
      </w:pPr>
    </w:p>
    <w:p>
      <w:pPr>
        <w:spacing w:before="35"/>
        <w:ind w:left="160" w:right="0" w:firstLine="0"/>
        <w:jc w:val="left"/>
        <w:rPr>
          <w:sz w:val="24"/>
        </w:rPr>
      </w:pPr>
      <w:r>
        <w:rPr>
          <w:color w:val="000007"/>
          <w:spacing w:val="-1"/>
          <w:w w:val="109"/>
          <w:sz w:val="24"/>
        </w:rPr>
        <w:t>&lt;</w:t>
      </w:r>
      <w:r>
        <w:rPr>
          <w:color w:val="000007"/>
          <w:spacing w:val="-1"/>
          <w:w w:val="55"/>
          <w:sz w:val="24"/>
        </w:rPr>
        <w:t>i</w:t>
      </w:r>
      <w:r>
        <w:rPr>
          <w:color w:val="000007"/>
          <w:spacing w:val="-1"/>
          <w:w w:val="143"/>
          <w:sz w:val="24"/>
        </w:rPr>
        <w:t>m</w:t>
      </w:r>
      <w:r>
        <w:rPr>
          <w:color w:val="000007"/>
          <w:w w:val="88"/>
          <w:sz w:val="24"/>
        </w:rPr>
        <w:t>g</w:t>
      </w:r>
      <w:r>
        <w:rPr>
          <w:color w:val="000007"/>
          <w:spacing w:val="-61"/>
          <w:sz w:val="24"/>
        </w:rPr>
        <w:t xml:space="preserve"> </w:t>
      </w:r>
      <w:r>
        <w:rPr>
          <w:color w:val="000007"/>
          <w:w w:val="77"/>
          <w:sz w:val="24"/>
        </w:rPr>
        <w:t>s</w:t>
      </w:r>
      <w:r>
        <w:rPr>
          <w:color w:val="000007"/>
          <w:w w:val="66"/>
          <w:sz w:val="24"/>
        </w:rPr>
        <w:t>r</w:t>
      </w:r>
      <w:r>
        <w:rPr>
          <w:color w:val="000007"/>
          <w:spacing w:val="-1"/>
          <w:w w:val="88"/>
          <w:sz w:val="24"/>
        </w:rPr>
        <w:t>c</w:t>
      </w:r>
      <w:r>
        <w:rPr>
          <w:color w:val="000007"/>
          <w:spacing w:val="-1"/>
          <w:w w:val="109"/>
          <w:sz w:val="24"/>
        </w:rPr>
        <w:t>=</w:t>
      </w:r>
      <w:r>
        <w:rPr>
          <w:color w:val="000007"/>
          <w:w w:val="80"/>
          <w:sz w:val="24"/>
        </w:rPr>
        <w:t>"</w:t>
      </w:r>
      <w:r>
        <w:rPr>
          <w:color w:val="000007"/>
          <w:spacing w:val="-1"/>
          <w:w w:val="143"/>
          <w:sz w:val="24"/>
        </w:rPr>
        <w:t>mm</w:t>
      </w:r>
      <w:r>
        <w:rPr>
          <w:color w:val="000007"/>
          <w:w w:val="50"/>
          <w:sz w:val="24"/>
        </w:rPr>
        <w:t>.</w:t>
      </w:r>
      <w:r>
        <w:rPr>
          <w:color w:val="000007"/>
          <w:spacing w:val="-1"/>
          <w:w w:val="55"/>
          <w:sz w:val="24"/>
        </w:rPr>
        <w:t>j</w:t>
      </w:r>
      <w:r>
        <w:rPr>
          <w:color w:val="000007"/>
          <w:sz w:val="24"/>
        </w:rPr>
        <w:t>p</w:t>
      </w:r>
      <w:r>
        <w:rPr>
          <w:color w:val="000007"/>
          <w:spacing w:val="-1"/>
          <w:w w:val="88"/>
          <w:sz w:val="24"/>
        </w:rPr>
        <w:t>g</w:t>
      </w:r>
      <w:r>
        <w:rPr>
          <w:color w:val="000007"/>
          <w:w w:val="80"/>
          <w:sz w:val="24"/>
        </w:rPr>
        <w:t>"</w:t>
      </w:r>
      <w:r>
        <w:rPr>
          <w:color w:val="000007"/>
          <w:w w:val="109"/>
          <w:sz w:val="24"/>
        </w:rPr>
        <w:t>&gt;</w:t>
      </w:r>
    </w:p>
    <w:p>
      <w:pPr>
        <w:spacing w:before="5"/>
        <w:ind w:left="160" w:right="0" w:firstLine="0"/>
        <w:jc w:val="left"/>
        <w:rPr>
          <w:sz w:val="24"/>
        </w:rPr>
      </w:pPr>
      <w:r>
        <w:rPr>
          <w:color w:val="000007"/>
          <w:w w:val="95"/>
          <w:sz w:val="24"/>
        </w:rPr>
        <w:t>&lt;/div&gt;</w:t>
      </w:r>
    </w:p>
    <w:p>
      <w:pPr>
        <w:pStyle w:val="7"/>
        <w:spacing w:before="20" w:line="266" w:lineRule="auto"/>
        <w:ind w:right="2823"/>
      </w:pPr>
      <w:r>
        <w:rPr>
          <w:color w:val="484848"/>
          <w:spacing w:val="-3"/>
          <w:w w:val="100"/>
        </w:rPr>
        <w:t>定位为上下左右为</w:t>
      </w:r>
      <w:r>
        <w:rPr>
          <w:color w:val="484848"/>
          <w:spacing w:val="-58"/>
        </w:rPr>
        <w:t xml:space="preserve"> </w:t>
      </w:r>
      <w:r>
        <w:rPr>
          <w:color w:val="484848"/>
          <w:spacing w:val="-1"/>
          <w:w w:val="100"/>
        </w:rPr>
        <w:t>0，</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2"/>
          <w:w w:val="100"/>
        </w:rPr>
        <w:t>n</w:t>
      </w:r>
      <w:r>
        <w:rPr>
          <w:color w:val="484848"/>
          <w:spacing w:val="-1"/>
          <w:w w:val="100"/>
        </w:rPr>
        <w:t>：</w:t>
      </w:r>
      <w:r>
        <w:rPr>
          <w:color w:val="484848"/>
          <w:w w:val="100"/>
        </w:rPr>
        <w:t>0</w:t>
      </w:r>
      <w:r>
        <w:rPr>
          <w:color w:val="484848"/>
          <w:spacing w:val="-58"/>
        </w:rPr>
        <w:t xml:space="preserve"> </w:t>
      </w:r>
      <w:r>
        <w:rPr>
          <w:color w:val="484848"/>
          <w:spacing w:val="-3"/>
          <w:w w:val="100"/>
        </w:rPr>
        <w:t>可以实现脱离文档流的居中</w:t>
      </w:r>
      <w:r>
        <w:rPr>
          <w:color w:val="484848"/>
          <w:w w:val="50"/>
        </w:rPr>
        <w:t xml:space="preserve">. </w:t>
      </w:r>
      <w:r>
        <w:rPr>
          <w:color w:val="484848"/>
          <w:spacing w:val="-1"/>
          <w:w w:val="55"/>
        </w:rPr>
        <w:t>(</w:t>
      </w:r>
      <w:r>
        <w:rPr>
          <w:color w:val="484848"/>
          <w:spacing w:val="-1"/>
          <w:w w:val="100"/>
        </w:rPr>
        <w:t>2</w:t>
      </w:r>
      <w:r>
        <w:rPr>
          <w:color w:val="484848"/>
          <w:spacing w:val="-1"/>
          <w:w w:val="55"/>
        </w:rPr>
        <w:t>)</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n</w:t>
      </w:r>
      <w:r>
        <w:rPr>
          <w:color w:val="484848"/>
          <w:spacing w:val="-56"/>
        </w:rPr>
        <w:t xml:space="preserve"> </w:t>
      </w:r>
      <w:r>
        <w:rPr>
          <w:color w:val="484848"/>
          <w:spacing w:val="-2"/>
          <w:w w:val="100"/>
        </w:rPr>
        <w:t>负值法</w:t>
      </w:r>
    </w:p>
    <w:p>
      <w:pPr>
        <w:pStyle w:val="5"/>
        <w:spacing w:before="0" w:line="291" w:lineRule="exact"/>
      </w:pPr>
      <w:r>
        <w:rPr>
          <w:color w:val="000007"/>
          <w:w w:val="85"/>
        </w:rPr>
        <w:t>.container{</w:t>
      </w:r>
    </w:p>
    <w:p>
      <w:pPr>
        <w:spacing w:before="4" w:line="242" w:lineRule="auto"/>
        <w:ind w:left="160" w:right="7292" w:firstLine="0"/>
        <w:jc w:val="left"/>
        <w:rPr>
          <w:sz w:val="24"/>
        </w:rPr>
      </w:pP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z w:val="24"/>
        </w:rPr>
        <w:t>500p</w:t>
      </w:r>
      <w:r>
        <w:rPr>
          <w:color w:val="000007"/>
          <w:spacing w:val="-1"/>
          <w:w w:val="88"/>
          <w:sz w:val="24"/>
        </w:rPr>
        <w:t>x</w:t>
      </w:r>
      <w:r>
        <w:rPr>
          <w:color w:val="000007"/>
          <w:w w:val="50"/>
          <w:sz w:val="24"/>
        </w:rPr>
        <w:t xml:space="preserve">; </w:t>
      </w:r>
      <w:r>
        <w:rPr>
          <w:color w:val="000007"/>
          <w:w w:val="85"/>
          <w:sz w:val="24"/>
        </w:rPr>
        <w:t>height:</w:t>
      </w:r>
      <w:r>
        <w:rPr>
          <w:color w:val="000007"/>
          <w:spacing w:val="-66"/>
          <w:w w:val="85"/>
          <w:sz w:val="24"/>
        </w:rPr>
        <w:t xml:space="preserve"> </w:t>
      </w:r>
      <w:r>
        <w:rPr>
          <w:color w:val="000007"/>
          <w:spacing w:val="-4"/>
          <w:w w:val="85"/>
          <w:sz w:val="24"/>
        </w:rPr>
        <w:t>400px;</w:t>
      </w:r>
    </w:p>
    <w:p>
      <w:pPr>
        <w:spacing w:before="3" w:line="242" w:lineRule="auto"/>
        <w:ind w:left="160" w:right="6225" w:firstLine="0"/>
        <w:jc w:val="left"/>
        <w:rPr>
          <w:sz w:val="24"/>
        </w:rPr>
      </w:pPr>
      <w:r>
        <w:rPr>
          <w:color w:val="000007"/>
          <w:w w:val="85"/>
          <w:sz w:val="24"/>
        </w:rPr>
        <w:t>border:</w:t>
      </w:r>
      <w:r>
        <w:rPr>
          <w:color w:val="000007"/>
          <w:spacing w:val="-54"/>
          <w:w w:val="85"/>
          <w:sz w:val="24"/>
        </w:rPr>
        <w:t xml:space="preserve"> </w:t>
      </w:r>
      <w:r>
        <w:rPr>
          <w:color w:val="000007"/>
          <w:w w:val="85"/>
          <w:sz w:val="24"/>
        </w:rPr>
        <w:t>2px</w:t>
      </w:r>
      <w:r>
        <w:rPr>
          <w:color w:val="000007"/>
          <w:spacing w:val="-55"/>
          <w:w w:val="85"/>
          <w:sz w:val="24"/>
        </w:rPr>
        <w:t xml:space="preserve"> </w:t>
      </w:r>
      <w:r>
        <w:rPr>
          <w:color w:val="000007"/>
          <w:w w:val="85"/>
          <w:sz w:val="24"/>
        </w:rPr>
        <w:t>solid</w:t>
      </w:r>
      <w:r>
        <w:rPr>
          <w:color w:val="000007"/>
          <w:spacing w:val="-53"/>
          <w:w w:val="85"/>
          <w:sz w:val="24"/>
        </w:rPr>
        <w:t xml:space="preserve"> </w:t>
      </w:r>
      <w:r>
        <w:rPr>
          <w:color w:val="000007"/>
          <w:spacing w:val="-3"/>
          <w:w w:val="85"/>
          <w:sz w:val="24"/>
        </w:rPr>
        <w:t xml:space="preserve">#379; </w:t>
      </w:r>
      <w:r>
        <w:rPr>
          <w:color w:val="000007"/>
          <w:w w:val="90"/>
          <w:sz w:val="24"/>
        </w:rPr>
        <w:t>position:</w:t>
      </w:r>
      <w:r>
        <w:rPr>
          <w:color w:val="000007"/>
          <w:spacing w:val="-85"/>
          <w:w w:val="90"/>
          <w:sz w:val="24"/>
        </w:rPr>
        <w:t xml:space="preserve"> </w:t>
      </w:r>
      <w:r>
        <w:rPr>
          <w:color w:val="000007"/>
          <w:w w:val="90"/>
          <w:sz w:val="24"/>
        </w:rPr>
        <w:t>relative;</w:t>
      </w:r>
    </w:p>
    <w:p>
      <w:pPr>
        <w:spacing w:before="3"/>
        <w:ind w:left="160" w:right="0" w:firstLine="0"/>
        <w:jc w:val="left"/>
        <w:rPr>
          <w:sz w:val="24"/>
        </w:rPr>
      </w:pPr>
      <w:r>
        <w:rPr>
          <w:color w:val="000007"/>
          <w:w w:val="66"/>
          <w:sz w:val="24"/>
        </w:rPr>
        <w:t>}</w:t>
      </w:r>
    </w:p>
    <w:p>
      <w:pPr>
        <w:spacing w:before="4" w:line="242" w:lineRule="auto"/>
        <w:ind w:left="160" w:right="7358" w:firstLine="0"/>
        <w:jc w:val="left"/>
        <w:rPr>
          <w:sz w:val="24"/>
        </w:rPr>
      </w:pPr>
      <w:r>
        <w:rPr>
          <w:color w:val="000007"/>
          <w:w w:val="90"/>
          <w:sz w:val="24"/>
        </w:rPr>
        <w:t xml:space="preserve">.inner{ </w:t>
      </w: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pacing w:val="-3"/>
          <w:sz w:val="24"/>
        </w:rPr>
        <w:t>480p</w:t>
      </w:r>
      <w:r>
        <w:rPr>
          <w:color w:val="000007"/>
          <w:spacing w:val="-4"/>
          <w:w w:val="88"/>
          <w:sz w:val="24"/>
        </w:rPr>
        <w:t>x</w:t>
      </w:r>
      <w:r>
        <w:rPr>
          <w:color w:val="000007"/>
          <w:spacing w:val="-3"/>
          <w:w w:val="50"/>
          <w:sz w:val="24"/>
        </w:rPr>
        <w:t>;</w:t>
      </w:r>
    </w:p>
    <w:p>
      <w:pPr>
        <w:spacing w:before="3" w:line="242" w:lineRule="auto"/>
        <w:ind w:left="160" w:right="6287" w:firstLine="0"/>
        <w:jc w:val="left"/>
        <w:rPr>
          <w:sz w:val="24"/>
        </w:rPr>
      </w:pPr>
      <w:r>
        <w:rPr>
          <w:color w:val="000007"/>
          <w:w w:val="95"/>
          <w:sz w:val="24"/>
        </w:rPr>
        <w:t xml:space="preserve">height: 380px; </w:t>
      </w:r>
      <w:r>
        <w:rPr>
          <w:color w:val="000007"/>
          <w:sz w:val="24"/>
        </w:rPr>
        <w:t>b</w:t>
      </w:r>
      <w:r>
        <w:rPr>
          <w:color w:val="000007"/>
          <w:spacing w:val="-1"/>
          <w:w w:val="88"/>
          <w:sz w:val="24"/>
        </w:rPr>
        <w:t>ac</w:t>
      </w:r>
      <w:r>
        <w:rPr>
          <w:color w:val="000007"/>
          <w:sz w:val="24"/>
        </w:rPr>
        <w:t>k</w:t>
      </w:r>
      <w:r>
        <w:rPr>
          <w:color w:val="000007"/>
          <w:spacing w:val="-1"/>
          <w:w w:val="88"/>
          <w:sz w:val="24"/>
        </w:rPr>
        <w:t>g</w:t>
      </w:r>
      <w:r>
        <w:rPr>
          <w:color w:val="000007"/>
          <w:w w:val="66"/>
          <w:sz w:val="24"/>
        </w:rPr>
        <w:t>r</w:t>
      </w:r>
      <w:r>
        <w:rPr>
          <w:color w:val="000007"/>
          <w:spacing w:val="-1"/>
          <w:w w:val="88"/>
          <w:sz w:val="24"/>
        </w:rPr>
        <w:t>o</w:t>
      </w:r>
      <w:r>
        <w:rPr>
          <w:color w:val="000007"/>
          <w:sz w:val="24"/>
        </w:rPr>
        <w:t>und</w:t>
      </w:r>
      <w:r>
        <w:rPr>
          <w:color w:val="000007"/>
          <w:spacing w:val="-1"/>
          <w:w w:val="109"/>
          <w:sz w:val="24"/>
        </w:rPr>
        <w:t>-</w:t>
      </w:r>
      <w:r>
        <w:rPr>
          <w:color w:val="000007"/>
          <w:spacing w:val="-1"/>
          <w:w w:val="88"/>
          <w:sz w:val="24"/>
        </w:rPr>
        <w:t>co</w:t>
      </w:r>
      <w:r>
        <w:rPr>
          <w:color w:val="000007"/>
          <w:spacing w:val="-1"/>
          <w:w w:val="55"/>
          <w:sz w:val="24"/>
        </w:rPr>
        <w:t>l</w:t>
      </w:r>
      <w:r>
        <w:rPr>
          <w:color w:val="000007"/>
          <w:spacing w:val="-1"/>
          <w:w w:val="88"/>
          <w:sz w:val="24"/>
        </w:rPr>
        <w:t>o</w:t>
      </w:r>
      <w:r>
        <w:rPr>
          <w:color w:val="000007"/>
          <w:w w:val="66"/>
          <w:sz w:val="24"/>
        </w:rPr>
        <w:t>r</w:t>
      </w:r>
      <w:r>
        <w:rPr>
          <w:color w:val="000007"/>
          <w:w w:val="50"/>
          <w:sz w:val="24"/>
        </w:rPr>
        <w:t>:</w:t>
      </w:r>
      <w:r>
        <w:rPr>
          <w:color w:val="000007"/>
          <w:spacing w:val="-62"/>
          <w:sz w:val="24"/>
        </w:rPr>
        <w:t xml:space="preserve"> </w:t>
      </w:r>
      <w:r>
        <w:rPr>
          <w:color w:val="000007"/>
          <w:sz w:val="24"/>
        </w:rPr>
        <w:t>#746</w:t>
      </w:r>
      <w:r>
        <w:rPr>
          <w:color w:val="000007"/>
          <w:w w:val="50"/>
          <w:sz w:val="24"/>
        </w:rPr>
        <w:t xml:space="preserve">; </w:t>
      </w:r>
      <w:r>
        <w:rPr>
          <w:color w:val="000007"/>
          <w:w w:val="95"/>
          <w:sz w:val="24"/>
        </w:rPr>
        <w:t>position:</w:t>
      </w:r>
      <w:r>
        <w:rPr>
          <w:color w:val="000007"/>
          <w:spacing w:val="-89"/>
          <w:w w:val="95"/>
          <w:sz w:val="24"/>
        </w:rPr>
        <w:t xml:space="preserve"> </w:t>
      </w:r>
      <w:r>
        <w:rPr>
          <w:color w:val="000007"/>
          <w:w w:val="95"/>
          <w:sz w:val="24"/>
        </w:rPr>
        <w:t>absolute;</w:t>
      </w:r>
    </w:p>
    <w:p>
      <w:pPr>
        <w:spacing w:before="5"/>
        <w:ind w:left="160" w:right="0" w:firstLine="0"/>
        <w:jc w:val="left"/>
        <w:rPr>
          <w:sz w:val="24"/>
        </w:rPr>
      </w:pPr>
      <w:r>
        <w:rPr>
          <w:color w:val="000007"/>
          <w:spacing w:val="-1"/>
          <w:w w:val="55"/>
          <w:sz w:val="24"/>
        </w:rPr>
        <w:t>t</w:t>
      </w:r>
      <w:r>
        <w:rPr>
          <w:color w:val="000007"/>
          <w:spacing w:val="-1"/>
          <w:w w:val="88"/>
          <w:sz w:val="24"/>
        </w:rPr>
        <w:t>o</w:t>
      </w:r>
      <w:r>
        <w:rPr>
          <w:color w:val="000007"/>
          <w:sz w:val="24"/>
        </w:rPr>
        <w:t>p</w:t>
      </w:r>
      <w:r>
        <w:rPr>
          <w:color w:val="000007"/>
          <w:w w:val="50"/>
          <w:sz w:val="24"/>
        </w:rPr>
        <w:t>:</w:t>
      </w:r>
      <w:r>
        <w:rPr>
          <w:color w:val="000007"/>
          <w:spacing w:val="-62"/>
          <w:sz w:val="24"/>
        </w:rPr>
        <w:t xml:space="preserve"> </w:t>
      </w:r>
      <w:r>
        <w:rPr>
          <w:color w:val="000007"/>
          <w:sz w:val="24"/>
        </w:rPr>
        <w:t>50</w:t>
      </w:r>
      <w:r>
        <w:rPr>
          <w:color w:val="000007"/>
          <w:w w:val="150"/>
          <w:sz w:val="24"/>
        </w:rPr>
        <w:t>%</w:t>
      </w:r>
      <w:r>
        <w:rPr>
          <w:color w:val="000007"/>
          <w:w w:val="50"/>
          <w:sz w:val="24"/>
        </w:rPr>
        <w:t>;</w:t>
      </w:r>
    </w:p>
    <w:p>
      <w:pPr>
        <w:spacing w:before="4"/>
        <w:ind w:left="160" w:right="0" w:firstLine="0"/>
        <w:jc w:val="left"/>
        <w:rPr>
          <w:sz w:val="24"/>
        </w:rPr>
      </w:pPr>
      <w:r>
        <w:rPr>
          <w:color w:val="000007"/>
          <w:spacing w:val="-1"/>
          <w:w w:val="55"/>
          <w:sz w:val="24"/>
        </w:rPr>
        <w:t>l</w:t>
      </w:r>
      <w:r>
        <w:rPr>
          <w:color w:val="000007"/>
          <w:spacing w:val="-1"/>
          <w:w w:val="88"/>
          <w:sz w:val="24"/>
        </w:rPr>
        <w:t>e</w:t>
      </w:r>
      <w:r>
        <w:rPr>
          <w:color w:val="000007"/>
          <w:spacing w:val="-1"/>
          <w:w w:val="55"/>
          <w:sz w:val="24"/>
        </w:rPr>
        <w:t>ft</w:t>
      </w:r>
      <w:r>
        <w:rPr>
          <w:color w:val="000007"/>
          <w:w w:val="50"/>
          <w:sz w:val="24"/>
        </w:rPr>
        <w:t>:</w:t>
      </w:r>
      <w:r>
        <w:rPr>
          <w:color w:val="000007"/>
          <w:spacing w:val="-61"/>
          <w:sz w:val="24"/>
        </w:rPr>
        <w:t xml:space="preserve"> </w:t>
      </w:r>
      <w:r>
        <w:rPr>
          <w:color w:val="000007"/>
          <w:sz w:val="24"/>
        </w:rPr>
        <w:t>50</w:t>
      </w:r>
      <w:r>
        <w:rPr>
          <w:color w:val="000007"/>
          <w:w w:val="150"/>
          <w:sz w:val="24"/>
        </w:rPr>
        <w:t>%</w:t>
      </w:r>
      <w:r>
        <w:rPr>
          <w:color w:val="000007"/>
          <w:w w:val="50"/>
          <w:sz w:val="24"/>
        </w:rPr>
        <w:t>;</w:t>
      </w:r>
    </w:p>
    <w:p>
      <w:pPr>
        <w:pStyle w:val="7"/>
        <w:spacing w:before="20" w:line="266" w:lineRule="auto"/>
        <w:ind w:right="5191"/>
      </w:pP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55"/>
        </w:rPr>
        <w:t>t</w:t>
      </w:r>
      <w:r>
        <w:rPr>
          <w:color w:val="484848"/>
          <w:spacing w:val="-1"/>
          <w:w w:val="88"/>
        </w:rPr>
        <w:t>o</w:t>
      </w:r>
      <w:r>
        <w:rPr>
          <w:color w:val="484848"/>
          <w:spacing w:val="-1"/>
          <w:w w:val="100"/>
        </w:rPr>
        <w:t>p</w:t>
      </w:r>
      <w:r>
        <w:rPr>
          <w:color w:val="484848"/>
          <w:w w:val="50"/>
        </w:rPr>
        <w:t>:</w:t>
      </w:r>
      <w:r>
        <w:rPr>
          <w:color w:val="484848"/>
          <w:spacing w:val="-58"/>
        </w:rPr>
        <w:t xml:space="preserve"> </w:t>
      </w:r>
      <w:r>
        <w:rPr>
          <w:color w:val="484848"/>
          <w:spacing w:val="-1"/>
          <w:w w:val="109"/>
        </w:rPr>
        <w:t>-</w:t>
      </w:r>
      <w:r>
        <w:rPr>
          <w:color w:val="484848"/>
          <w:spacing w:val="-1"/>
          <w:w w:val="100"/>
        </w:rPr>
        <w:t>190p</w:t>
      </w:r>
      <w:r>
        <w:rPr>
          <w:color w:val="484848"/>
          <w:spacing w:val="-1"/>
          <w:w w:val="88"/>
        </w:rPr>
        <w:t>x</w:t>
      </w:r>
      <w:r>
        <w:rPr>
          <w:color w:val="484848"/>
          <w:w w:val="50"/>
        </w:rPr>
        <w:t>;</w:t>
      </w:r>
      <w:r>
        <w:rPr>
          <w:color w:val="484848"/>
          <w:spacing w:val="-55"/>
        </w:rPr>
        <w:t xml:space="preserve"> </w:t>
      </w:r>
      <w:r>
        <w:rPr>
          <w:color w:val="484848"/>
          <w:spacing w:val="-1"/>
          <w:w w:val="55"/>
        </w:rPr>
        <w:t>/</w:t>
      </w:r>
      <w:r>
        <w:rPr>
          <w:color w:val="484848"/>
          <w:spacing w:val="-1"/>
          <w:w w:val="100"/>
        </w:rPr>
        <w:t>*h</w:t>
      </w:r>
      <w:r>
        <w:rPr>
          <w:color w:val="484848"/>
          <w:spacing w:val="-1"/>
          <w:w w:val="88"/>
        </w:rPr>
        <w:t>e</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57"/>
        </w:rPr>
        <w:t xml:space="preserve"> </w:t>
      </w:r>
      <w:r>
        <w:rPr>
          <w:color w:val="484848"/>
          <w:spacing w:val="-2"/>
          <w:w w:val="100"/>
        </w:rPr>
        <w:t>的一半</w:t>
      </w:r>
      <w:r>
        <w:rPr>
          <w:color w:val="484848"/>
          <w:spacing w:val="-1"/>
          <w:w w:val="100"/>
        </w:rPr>
        <w:t>*</w:t>
      </w:r>
      <w:r>
        <w:rPr>
          <w:color w:val="484848"/>
          <w:w w:val="55"/>
        </w:rPr>
        <w:t xml:space="preserve">/ </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55"/>
        </w:rPr>
        <w:t>l</w:t>
      </w:r>
      <w:r>
        <w:rPr>
          <w:color w:val="484848"/>
          <w:spacing w:val="-1"/>
          <w:w w:val="88"/>
        </w:rPr>
        <w:t>e</w:t>
      </w:r>
      <w:r>
        <w:rPr>
          <w:color w:val="484848"/>
          <w:spacing w:val="-1"/>
          <w:w w:val="55"/>
        </w:rPr>
        <w:t>ft</w:t>
      </w:r>
      <w:r>
        <w:rPr>
          <w:color w:val="484848"/>
          <w:w w:val="50"/>
        </w:rPr>
        <w:t>:</w:t>
      </w:r>
      <w:r>
        <w:rPr>
          <w:color w:val="484848"/>
          <w:spacing w:val="-58"/>
        </w:rPr>
        <w:t xml:space="preserve"> </w:t>
      </w:r>
      <w:r>
        <w:rPr>
          <w:color w:val="484848"/>
          <w:spacing w:val="-1"/>
          <w:w w:val="109"/>
        </w:rPr>
        <w:t>-</w:t>
      </w:r>
      <w:r>
        <w:rPr>
          <w:color w:val="484848"/>
          <w:spacing w:val="-1"/>
          <w:w w:val="100"/>
        </w:rPr>
        <w:t>240p</w:t>
      </w:r>
      <w:r>
        <w:rPr>
          <w:color w:val="484848"/>
          <w:spacing w:val="-1"/>
          <w:w w:val="88"/>
        </w:rPr>
        <w:t>x</w:t>
      </w:r>
      <w:r>
        <w:rPr>
          <w:color w:val="484848"/>
          <w:w w:val="50"/>
        </w:rPr>
        <w:t>;</w:t>
      </w:r>
      <w:r>
        <w:rPr>
          <w:color w:val="484848"/>
          <w:spacing w:val="-55"/>
        </w:rPr>
        <w:t xml:space="preserve"> </w:t>
      </w:r>
      <w:r>
        <w:rPr>
          <w:color w:val="484848"/>
          <w:spacing w:val="-1"/>
          <w:w w:val="55"/>
        </w:rPr>
        <w:t>/</w:t>
      </w:r>
      <w:r>
        <w:rPr>
          <w:color w:val="484848"/>
          <w:spacing w:val="-1"/>
          <w:w w:val="100"/>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h</w:t>
      </w:r>
      <w:r>
        <w:rPr>
          <w:color w:val="484848"/>
          <w:spacing w:val="-57"/>
        </w:rPr>
        <w:t xml:space="preserve"> </w:t>
      </w:r>
      <w:r>
        <w:rPr>
          <w:color w:val="484848"/>
          <w:spacing w:val="-2"/>
          <w:w w:val="100"/>
        </w:rPr>
        <w:t>的一半</w:t>
      </w:r>
      <w:r>
        <w:rPr>
          <w:color w:val="484848"/>
          <w:spacing w:val="-1"/>
          <w:w w:val="100"/>
        </w:rPr>
        <w:t>*</w:t>
      </w:r>
      <w:r>
        <w:rPr>
          <w:color w:val="484848"/>
          <w:w w:val="55"/>
        </w:rPr>
        <w:t>/</w:t>
      </w:r>
    </w:p>
    <w:p>
      <w:pPr>
        <w:pStyle w:val="7"/>
        <w:spacing w:line="280" w:lineRule="exact"/>
      </w:pPr>
      <w:r>
        <w:rPr>
          <w:color w:val="484848"/>
          <w:w w:val="66"/>
        </w:rPr>
        <w:t>}</w:t>
      </w:r>
    </w:p>
    <w:p>
      <w:pPr>
        <w:pStyle w:val="7"/>
        <w:spacing w:before="30" w:line="266" w:lineRule="auto"/>
        <w:ind w:right="2581"/>
      </w:pPr>
      <w:r>
        <w:rPr>
          <w:color w:val="484848"/>
          <w:spacing w:val="2"/>
          <w:w w:val="100"/>
        </w:rPr>
        <w:t>补充：其实这里也可以将</w:t>
      </w:r>
      <w:r>
        <w:rPr>
          <w:color w:val="484848"/>
          <w:spacing w:val="-1"/>
          <w:w w:val="144"/>
        </w:rPr>
        <w:t>m</w:t>
      </w:r>
      <w:r>
        <w:rPr>
          <w:color w:val="484848"/>
          <w:spacing w:val="-1"/>
          <w:w w:val="88"/>
        </w:rPr>
        <w:t>a</w:t>
      </w:r>
      <w:r>
        <w:rPr>
          <w:color w:val="484848"/>
          <w:spacing w:val="-1"/>
          <w:w w:val="66"/>
        </w:rPr>
        <w:t>r</w:t>
      </w:r>
      <w:r>
        <w:rPr>
          <w:color w:val="484848"/>
          <w:spacing w:val="-1"/>
          <w:w w:val="55"/>
        </w:rPr>
        <w:t>i</w:t>
      </w:r>
      <w:r>
        <w:rPr>
          <w:color w:val="484848"/>
          <w:spacing w:val="-1"/>
          <w:w w:val="100"/>
        </w:rPr>
        <w:t>n</w:t>
      </w:r>
      <w:r>
        <w:rPr>
          <w:color w:val="484848"/>
          <w:spacing w:val="-1"/>
          <w:w w:val="109"/>
        </w:rPr>
        <w:t>-</w:t>
      </w:r>
      <w:r>
        <w:rPr>
          <w:color w:val="484848"/>
          <w:spacing w:val="-1"/>
          <w:w w:val="55"/>
        </w:rPr>
        <w:t>t</w:t>
      </w:r>
      <w:r>
        <w:rPr>
          <w:color w:val="484848"/>
          <w:spacing w:val="-1"/>
          <w:w w:val="88"/>
        </w:rPr>
        <w:t>o</w:t>
      </w:r>
      <w:r>
        <w:rPr>
          <w:color w:val="484848"/>
          <w:w w:val="100"/>
        </w:rPr>
        <w:t>p</w:t>
      </w:r>
      <w:r>
        <w:rPr>
          <w:color w:val="484848"/>
          <w:spacing w:val="-55"/>
        </w:rPr>
        <w:t xml:space="preserve"> </w:t>
      </w:r>
      <w:r>
        <w:rPr>
          <w:color w:val="484848"/>
          <w:spacing w:val="52"/>
          <w:w w:val="100"/>
        </w:rPr>
        <w:t>和</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55"/>
        </w:rPr>
        <w:t>l</w:t>
      </w:r>
      <w:r>
        <w:rPr>
          <w:color w:val="484848"/>
          <w:spacing w:val="-1"/>
          <w:w w:val="88"/>
        </w:rPr>
        <w:t>e</w:t>
      </w:r>
      <w:r>
        <w:rPr>
          <w:color w:val="484848"/>
          <w:spacing w:val="-1"/>
          <w:w w:val="55"/>
        </w:rPr>
        <w:t>f</w:t>
      </w:r>
      <w:r>
        <w:rPr>
          <w:color w:val="484848"/>
          <w:w w:val="55"/>
        </w:rPr>
        <w:t>t</w:t>
      </w:r>
      <w:r>
        <w:rPr>
          <w:color w:val="484848"/>
          <w:spacing w:val="-56"/>
        </w:rPr>
        <w:t xml:space="preserve"> </w:t>
      </w:r>
      <w:r>
        <w:rPr>
          <w:color w:val="484848"/>
          <w:spacing w:val="-3"/>
          <w:w w:val="100"/>
        </w:rPr>
        <w:t xml:space="preserve">负值替换成， </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3"/>
          <w:w w:val="100"/>
        </w:rPr>
        <w:t>：</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l</w:t>
      </w:r>
      <w:r>
        <w:rPr>
          <w:color w:val="484848"/>
          <w:spacing w:val="-1"/>
          <w:w w:val="88"/>
        </w:rPr>
        <w:t>a</w:t>
      </w:r>
      <w:r>
        <w:rPr>
          <w:color w:val="484848"/>
          <w:spacing w:val="-1"/>
          <w:w w:val="55"/>
        </w:rPr>
        <w:t>t</w:t>
      </w:r>
      <w:r>
        <w:rPr>
          <w:color w:val="484848"/>
          <w:spacing w:val="-1"/>
          <w:w w:val="88"/>
        </w:rPr>
        <w:t>e</w:t>
      </w:r>
      <w:r>
        <w:rPr>
          <w:color w:val="484848"/>
          <w:spacing w:val="-1"/>
          <w:w w:val="133"/>
        </w:rPr>
        <w:t>X</w:t>
      </w:r>
      <w:r>
        <w:rPr>
          <w:color w:val="484848"/>
          <w:spacing w:val="-1"/>
          <w:w w:val="55"/>
        </w:rPr>
        <w:t>(</w:t>
      </w:r>
      <w:r>
        <w:rPr>
          <w:color w:val="484848"/>
          <w:spacing w:val="-1"/>
          <w:w w:val="109"/>
        </w:rPr>
        <w:t>-</w:t>
      </w:r>
      <w:r>
        <w:rPr>
          <w:color w:val="484848"/>
          <w:spacing w:val="-1"/>
          <w:w w:val="100"/>
        </w:rPr>
        <w:t>50</w:t>
      </w:r>
      <w:r>
        <w:rPr>
          <w:color w:val="484848"/>
          <w:spacing w:val="-1"/>
          <w:w w:val="150"/>
        </w:rPr>
        <w:t>%</w:t>
      </w:r>
      <w:r>
        <w:rPr>
          <w:color w:val="484848"/>
          <w:spacing w:val="-2"/>
          <w:w w:val="55"/>
        </w:rPr>
        <w:t>)</w:t>
      </w:r>
      <w:r>
        <w:rPr>
          <w:color w:val="484848"/>
          <w:spacing w:val="55"/>
          <w:w w:val="100"/>
        </w:rPr>
        <w:t>和</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1"/>
          <w:w w:val="100"/>
        </w:rPr>
        <w:t>：</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l</w:t>
      </w:r>
      <w:r>
        <w:rPr>
          <w:color w:val="484848"/>
          <w:spacing w:val="-1"/>
          <w:w w:val="88"/>
        </w:rPr>
        <w:t>a</w:t>
      </w:r>
      <w:r>
        <w:rPr>
          <w:color w:val="484848"/>
          <w:spacing w:val="-1"/>
          <w:w w:val="55"/>
        </w:rPr>
        <w:t>t</w:t>
      </w:r>
      <w:r>
        <w:rPr>
          <w:color w:val="484848"/>
          <w:spacing w:val="-1"/>
          <w:w w:val="88"/>
        </w:rPr>
        <w:t>e</w:t>
      </w:r>
      <w:r>
        <w:rPr>
          <w:color w:val="484848"/>
          <w:spacing w:val="-1"/>
          <w:w w:val="133"/>
        </w:rPr>
        <w:t>Y</w:t>
      </w:r>
      <w:r>
        <w:rPr>
          <w:color w:val="484848"/>
          <w:spacing w:val="-1"/>
          <w:w w:val="55"/>
        </w:rPr>
        <w:t>(</w:t>
      </w:r>
      <w:r>
        <w:rPr>
          <w:color w:val="484848"/>
          <w:spacing w:val="-1"/>
          <w:w w:val="109"/>
        </w:rPr>
        <w:t>-</w:t>
      </w:r>
      <w:r>
        <w:rPr>
          <w:color w:val="484848"/>
          <w:spacing w:val="-1"/>
          <w:w w:val="100"/>
        </w:rPr>
        <w:t>50</w:t>
      </w:r>
      <w:r>
        <w:rPr>
          <w:color w:val="484848"/>
          <w:spacing w:val="-1"/>
          <w:w w:val="150"/>
        </w:rPr>
        <w:t>%</w:t>
      </w:r>
      <w:r>
        <w:rPr>
          <w:color w:val="484848"/>
          <w:w w:val="55"/>
        </w:rPr>
        <w:t xml:space="preserve">) </w:t>
      </w:r>
      <w:r>
        <w:rPr>
          <w:color w:val="484848"/>
        </w:rPr>
        <w:t>(3)table-cell（</w:t>
      </w:r>
      <w:r>
        <w:rPr>
          <w:color w:val="484848"/>
          <w:spacing w:val="-3"/>
        </w:rPr>
        <w:t>未脱离文档流的</w:t>
      </w:r>
      <w:r>
        <w:rPr>
          <w:color w:val="484848"/>
        </w:rPr>
        <w:t>）</w:t>
      </w:r>
    </w:p>
    <w:p>
      <w:pPr>
        <w:pStyle w:val="7"/>
        <w:spacing w:line="279" w:lineRule="exact"/>
      </w:pPr>
      <w:r>
        <w:rPr>
          <w:color w:val="484848"/>
          <w:spacing w:val="6"/>
          <w:w w:val="100"/>
        </w:rPr>
        <w:t>设置父元素的</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spacing w:val="-1"/>
          <w:w w:val="50"/>
        </w:rPr>
        <w:t>:</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spacing w:val="-1"/>
          <w:w w:val="88"/>
        </w:rPr>
        <w:t>e</w:t>
      </w:r>
      <w:r>
        <w:rPr>
          <w:color w:val="484848"/>
          <w:spacing w:val="-1"/>
          <w:w w:val="109"/>
        </w:rPr>
        <w:t>-</w:t>
      </w:r>
      <w:r>
        <w:rPr>
          <w:color w:val="484848"/>
          <w:spacing w:val="-1"/>
          <w:w w:val="88"/>
        </w:rPr>
        <w:t>ce</w:t>
      </w:r>
      <w:r>
        <w:rPr>
          <w:color w:val="484848"/>
          <w:spacing w:val="-1"/>
          <w:w w:val="55"/>
        </w:rPr>
        <w:t>ll</w:t>
      </w:r>
      <w:r>
        <w:rPr>
          <w:color w:val="484848"/>
          <w:w w:val="50"/>
        </w:rPr>
        <w:t>,</w:t>
      </w:r>
      <w:r>
        <w:rPr>
          <w:color w:val="484848"/>
          <w:spacing w:val="25"/>
          <w:w w:val="100"/>
        </w:rPr>
        <w:t>并且</w:t>
      </w:r>
      <w:r>
        <w:rPr>
          <w:color w:val="484848"/>
          <w:spacing w:val="-1"/>
          <w:w w:val="88"/>
        </w:rPr>
        <w:t>ve</w:t>
      </w:r>
      <w:r>
        <w:rPr>
          <w:color w:val="484848"/>
          <w:spacing w:val="-1"/>
          <w:w w:val="66"/>
        </w:rPr>
        <w:t>r</w:t>
      </w:r>
      <w:r>
        <w:rPr>
          <w:color w:val="484848"/>
          <w:spacing w:val="-1"/>
          <w:w w:val="55"/>
        </w:rPr>
        <w:t>ti</w:t>
      </w:r>
      <w:r>
        <w:rPr>
          <w:color w:val="484848"/>
          <w:spacing w:val="-1"/>
          <w:w w:val="88"/>
        </w:rPr>
        <w:t>ca</w:t>
      </w:r>
      <w:r>
        <w:rPr>
          <w:color w:val="484848"/>
          <w:spacing w:val="-1"/>
          <w:w w:val="55"/>
        </w:rPr>
        <w:t>l</w:t>
      </w:r>
      <w:r>
        <w:rPr>
          <w:color w:val="484848"/>
          <w:spacing w:val="-1"/>
          <w:w w:val="109"/>
        </w:rPr>
        <w:t>-</w:t>
      </w: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50"/>
        </w:rPr>
        <w:t>:</w:t>
      </w:r>
      <w:r>
        <w:rPr>
          <w:color w:val="484848"/>
          <w:spacing w:val="-1"/>
          <w:w w:val="144"/>
        </w:rPr>
        <w:t>m</w:t>
      </w:r>
      <w:r>
        <w:rPr>
          <w:color w:val="484848"/>
          <w:spacing w:val="-1"/>
          <w:w w:val="55"/>
        </w:rPr>
        <w:t>i</w:t>
      </w:r>
      <w:r>
        <w:rPr>
          <w:color w:val="484848"/>
          <w:spacing w:val="-1"/>
          <w:w w:val="100"/>
        </w:rPr>
        <w:t>dd</w:t>
      </w:r>
      <w:r>
        <w:rPr>
          <w:color w:val="484848"/>
          <w:spacing w:val="-1"/>
          <w:w w:val="55"/>
        </w:rPr>
        <w:t>l</w:t>
      </w:r>
      <w:r>
        <w:rPr>
          <w:color w:val="484848"/>
          <w:spacing w:val="-2"/>
          <w:w w:val="88"/>
        </w:rPr>
        <w:t>e</w:t>
      </w:r>
      <w:r>
        <w:rPr>
          <w:color w:val="484848"/>
          <w:spacing w:val="-11"/>
          <w:w w:val="100"/>
        </w:rPr>
        <w:t>，这样子元素可以实现垂直居中。</w:t>
      </w:r>
    </w:p>
    <w:p>
      <w:pPr>
        <w:pStyle w:val="5"/>
        <w:spacing w:before="15"/>
      </w:pPr>
      <w:r>
        <w:rPr>
          <w:color w:val="000007"/>
          <w:w w:val="85"/>
        </w:rPr>
        <w:t>css:</w:t>
      </w:r>
    </w:p>
    <w:p>
      <w:pPr>
        <w:spacing w:before="4"/>
        <w:ind w:left="160" w:right="0" w:firstLine="0"/>
        <w:jc w:val="left"/>
        <w:rPr>
          <w:sz w:val="24"/>
        </w:rPr>
      </w:pPr>
      <w:r>
        <w:rPr>
          <w:color w:val="000007"/>
          <w:w w:val="90"/>
          <w:sz w:val="24"/>
        </w:rPr>
        <w:t>div{</w:t>
      </w:r>
    </w:p>
    <w:p>
      <w:pPr>
        <w:spacing w:before="5" w:line="242" w:lineRule="auto"/>
        <w:ind w:left="160" w:right="7292" w:firstLine="0"/>
        <w:jc w:val="left"/>
        <w:rPr>
          <w:sz w:val="24"/>
        </w:rPr>
      </w:pP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z w:val="24"/>
        </w:rPr>
        <w:t>300p</w:t>
      </w:r>
      <w:r>
        <w:rPr>
          <w:color w:val="000007"/>
          <w:spacing w:val="-1"/>
          <w:w w:val="88"/>
          <w:sz w:val="24"/>
        </w:rPr>
        <w:t>x</w:t>
      </w:r>
      <w:r>
        <w:rPr>
          <w:color w:val="000007"/>
          <w:w w:val="50"/>
          <w:sz w:val="24"/>
        </w:rPr>
        <w:t xml:space="preserve">; </w:t>
      </w:r>
      <w:r>
        <w:rPr>
          <w:color w:val="000007"/>
          <w:w w:val="85"/>
          <w:sz w:val="24"/>
        </w:rPr>
        <w:t>height:</w:t>
      </w:r>
      <w:r>
        <w:rPr>
          <w:color w:val="000007"/>
          <w:spacing w:val="-66"/>
          <w:w w:val="85"/>
          <w:sz w:val="24"/>
        </w:rPr>
        <w:t xml:space="preserve"> </w:t>
      </w:r>
      <w:r>
        <w:rPr>
          <w:color w:val="000007"/>
          <w:spacing w:val="-4"/>
          <w:w w:val="85"/>
          <w:sz w:val="24"/>
        </w:rPr>
        <w:t>300px;</w:t>
      </w:r>
    </w:p>
    <w:p>
      <w:pPr>
        <w:spacing w:before="3" w:line="242" w:lineRule="auto"/>
        <w:ind w:left="160" w:right="6461" w:firstLine="0"/>
        <w:jc w:val="left"/>
        <w:rPr>
          <w:sz w:val="24"/>
        </w:rPr>
      </w:pPr>
      <w:r>
        <w:rPr>
          <w:color w:val="000007"/>
          <w:w w:val="85"/>
          <w:sz w:val="24"/>
        </w:rPr>
        <w:t>border:</w:t>
      </w:r>
      <w:r>
        <w:rPr>
          <w:color w:val="000007"/>
          <w:spacing w:val="-54"/>
          <w:w w:val="85"/>
          <w:sz w:val="24"/>
        </w:rPr>
        <w:t xml:space="preserve"> </w:t>
      </w:r>
      <w:r>
        <w:rPr>
          <w:color w:val="000007"/>
          <w:w w:val="85"/>
          <w:sz w:val="24"/>
        </w:rPr>
        <w:t>3px</w:t>
      </w:r>
      <w:r>
        <w:rPr>
          <w:color w:val="000007"/>
          <w:spacing w:val="-55"/>
          <w:w w:val="85"/>
          <w:sz w:val="24"/>
        </w:rPr>
        <w:t xml:space="preserve"> </w:t>
      </w:r>
      <w:r>
        <w:rPr>
          <w:color w:val="000007"/>
          <w:w w:val="85"/>
          <w:sz w:val="24"/>
        </w:rPr>
        <w:t>solid</w:t>
      </w:r>
      <w:r>
        <w:rPr>
          <w:color w:val="000007"/>
          <w:spacing w:val="-53"/>
          <w:w w:val="85"/>
          <w:sz w:val="24"/>
        </w:rPr>
        <w:t xml:space="preserve"> </w:t>
      </w:r>
      <w:r>
        <w:rPr>
          <w:color w:val="000007"/>
          <w:spacing w:val="-3"/>
          <w:w w:val="85"/>
          <w:sz w:val="24"/>
        </w:rPr>
        <w:t xml:space="preserve">#555; </w:t>
      </w:r>
      <w:r>
        <w:rPr>
          <w:color w:val="000007"/>
          <w:sz w:val="24"/>
        </w:rPr>
        <w:t>d</w:t>
      </w:r>
      <w:r>
        <w:rPr>
          <w:color w:val="000007"/>
          <w:spacing w:val="-1"/>
          <w:w w:val="55"/>
          <w:sz w:val="24"/>
        </w:rPr>
        <w:t>i</w:t>
      </w:r>
      <w:r>
        <w:rPr>
          <w:color w:val="000007"/>
          <w:w w:val="77"/>
          <w:sz w:val="24"/>
        </w:rPr>
        <w:t>s</w:t>
      </w:r>
      <w:r>
        <w:rPr>
          <w:color w:val="000007"/>
          <w:sz w:val="24"/>
        </w:rPr>
        <w:t>p</w:t>
      </w:r>
      <w:r>
        <w:rPr>
          <w:color w:val="000007"/>
          <w:spacing w:val="-1"/>
          <w:w w:val="55"/>
          <w:sz w:val="24"/>
        </w:rPr>
        <w:t>l</w:t>
      </w:r>
      <w:r>
        <w:rPr>
          <w:color w:val="000007"/>
          <w:spacing w:val="-1"/>
          <w:w w:val="88"/>
          <w:sz w:val="24"/>
        </w:rPr>
        <w:t>ay</w:t>
      </w:r>
      <w:r>
        <w:rPr>
          <w:color w:val="000007"/>
          <w:w w:val="50"/>
          <w:sz w:val="24"/>
        </w:rPr>
        <w:t>:</w:t>
      </w:r>
      <w:r>
        <w:rPr>
          <w:color w:val="000007"/>
          <w:spacing w:val="-61"/>
          <w:sz w:val="24"/>
        </w:rPr>
        <w:t xml:space="preserve"> </w:t>
      </w:r>
      <w:r>
        <w:rPr>
          <w:color w:val="000007"/>
          <w:spacing w:val="-1"/>
          <w:w w:val="55"/>
          <w:sz w:val="24"/>
        </w:rPr>
        <w:t>t</w:t>
      </w:r>
      <w:r>
        <w:rPr>
          <w:color w:val="000007"/>
          <w:spacing w:val="-1"/>
          <w:w w:val="88"/>
          <w:sz w:val="24"/>
        </w:rPr>
        <w:t>a</w:t>
      </w:r>
      <w:r>
        <w:rPr>
          <w:color w:val="000007"/>
          <w:sz w:val="24"/>
        </w:rPr>
        <w:t>b</w:t>
      </w:r>
      <w:r>
        <w:rPr>
          <w:color w:val="000007"/>
          <w:spacing w:val="-1"/>
          <w:w w:val="55"/>
          <w:sz w:val="24"/>
        </w:rPr>
        <w:t>l</w:t>
      </w:r>
      <w:r>
        <w:rPr>
          <w:color w:val="000007"/>
          <w:spacing w:val="-1"/>
          <w:w w:val="88"/>
          <w:sz w:val="24"/>
        </w:rPr>
        <w:t>e</w:t>
      </w:r>
      <w:r>
        <w:rPr>
          <w:color w:val="000007"/>
          <w:spacing w:val="-1"/>
          <w:w w:val="109"/>
          <w:sz w:val="24"/>
        </w:rPr>
        <w:t>-</w:t>
      </w:r>
      <w:r>
        <w:rPr>
          <w:color w:val="000007"/>
          <w:spacing w:val="-1"/>
          <w:w w:val="88"/>
          <w:sz w:val="24"/>
        </w:rPr>
        <w:t>ce</w:t>
      </w:r>
      <w:r>
        <w:rPr>
          <w:color w:val="000007"/>
          <w:spacing w:val="-1"/>
          <w:w w:val="55"/>
          <w:sz w:val="24"/>
        </w:rPr>
        <w:t>ll</w:t>
      </w:r>
      <w:r>
        <w:rPr>
          <w:color w:val="000007"/>
          <w:w w:val="50"/>
          <w:sz w:val="24"/>
        </w:rPr>
        <w:t xml:space="preserve">; </w:t>
      </w:r>
      <w:r>
        <w:rPr>
          <w:color w:val="000007"/>
          <w:spacing w:val="-1"/>
          <w:w w:val="88"/>
          <w:sz w:val="24"/>
        </w:rPr>
        <w:t>ve</w:t>
      </w:r>
      <w:r>
        <w:rPr>
          <w:color w:val="000007"/>
          <w:w w:val="66"/>
          <w:sz w:val="24"/>
        </w:rPr>
        <w:t>r</w:t>
      </w:r>
      <w:r>
        <w:rPr>
          <w:color w:val="000007"/>
          <w:spacing w:val="-1"/>
          <w:w w:val="55"/>
          <w:sz w:val="24"/>
        </w:rPr>
        <w:t>ti</w:t>
      </w:r>
      <w:r>
        <w:rPr>
          <w:color w:val="000007"/>
          <w:spacing w:val="-1"/>
          <w:w w:val="88"/>
          <w:sz w:val="24"/>
        </w:rPr>
        <w:t>ca</w:t>
      </w:r>
      <w:r>
        <w:rPr>
          <w:color w:val="000007"/>
          <w:spacing w:val="-1"/>
          <w:w w:val="55"/>
          <w:sz w:val="24"/>
        </w:rPr>
        <w:t>l</w:t>
      </w:r>
      <w:r>
        <w:rPr>
          <w:color w:val="000007"/>
          <w:spacing w:val="-1"/>
          <w:w w:val="109"/>
          <w:sz w:val="24"/>
        </w:rPr>
        <w:t>-</w:t>
      </w:r>
      <w:r>
        <w:rPr>
          <w:color w:val="000007"/>
          <w:spacing w:val="-1"/>
          <w:w w:val="88"/>
          <w:sz w:val="24"/>
        </w:rPr>
        <w:t>a</w:t>
      </w:r>
      <w:r>
        <w:rPr>
          <w:color w:val="000007"/>
          <w:spacing w:val="-1"/>
          <w:w w:val="55"/>
          <w:sz w:val="24"/>
        </w:rPr>
        <w:t>li</w:t>
      </w:r>
      <w:r>
        <w:rPr>
          <w:color w:val="000007"/>
          <w:spacing w:val="-1"/>
          <w:w w:val="88"/>
          <w:sz w:val="24"/>
        </w:rPr>
        <w:t>g</w:t>
      </w:r>
      <w:r>
        <w:rPr>
          <w:color w:val="000007"/>
          <w:sz w:val="24"/>
        </w:rPr>
        <w:t>n</w:t>
      </w:r>
      <w:r>
        <w:rPr>
          <w:color w:val="000007"/>
          <w:w w:val="50"/>
          <w:sz w:val="24"/>
        </w:rPr>
        <w:t>:</w:t>
      </w:r>
      <w:r>
        <w:rPr>
          <w:color w:val="000007"/>
          <w:spacing w:val="-63"/>
          <w:sz w:val="24"/>
        </w:rPr>
        <w:t xml:space="preserve"> </w:t>
      </w:r>
      <w:r>
        <w:rPr>
          <w:color w:val="000007"/>
          <w:spacing w:val="-1"/>
          <w:w w:val="143"/>
          <w:sz w:val="24"/>
        </w:rPr>
        <w:t>m</w:t>
      </w:r>
      <w:r>
        <w:rPr>
          <w:color w:val="000007"/>
          <w:spacing w:val="-1"/>
          <w:w w:val="55"/>
          <w:sz w:val="24"/>
        </w:rPr>
        <w:t>i</w:t>
      </w:r>
      <w:r>
        <w:rPr>
          <w:color w:val="000007"/>
          <w:sz w:val="24"/>
        </w:rPr>
        <w:t>dd</w:t>
      </w:r>
      <w:r>
        <w:rPr>
          <w:color w:val="000007"/>
          <w:spacing w:val="-1"/>
          <w:w w:val="55"/>
          <w:sz w:val="24"/>
        </w:rPr>
        <w:t>l</w:t>
      </w:r>
      <w:r>
        <w:rPr>
          <w:color w:val="000007"/>
          <w:spacing w:val="-1"/>
          <w:w w:val="88"/>
          <w:sz w:val="24"/>
        </w:rPr>
        <w:t>e</w:t>
      </w:r>
      <w:r>
        <w:rPr>
          <w:color w:val="000007"/>
          <w:w w:val="50"/>
          <w:sz w:val="24"/>
        </w:rPr>
        <w:t xml:space="preserve">; </w:t>
      </w:r>
      <w:r>
        <w:rPr>
          <w:color w:val="000007"/>
          <w:spacing w:val="-1"/>
          <w:w w:val="55"/>
          <w:sz w:val="24"/>
        </w:rPr>
        <w:t>t</w:t>
      </w:r>
      <w:r>
        <w:rPr>
          <w:color w:val="000007"/>
          <w:spacing w:val="-1"/>
          <w:w w:val="88"/>
          <w:sz w:val="24"/>
        </w:rPr>
        <w:t>ex</w:t>
      </w:r>
      <w:r>
        <w:rPr>
          <w:color w:val="000007"/>
          <w:spacing w:val="-1"/>
          <w:w w:val="55"/>
          <w:sz w:val="24"/>
        </w:rPr>
        <w:t>t</w:t>
      </w:r>
      <w:r>
        <w:rPr>
          <w:color w:val="000007"/>
          <w:spacing w:val="-1"/>
          <w:w w:val="109"/>
          <w:sz w:val="24"/>
        </w:rPr>
        <w:t>-</w:t>
      </w:r>
      <w:r>
        <w:rPr>
          <w:color w:val="000007"/>
          <w:spacing w:val="-1"/>
          <w:w w:val="88"/>
          <w:sz w:val="24"/>
        </w:rPr>
        <w:t>a</w:t>
      </w:r>
      <w:r>
        <w:rPr>
          <w:color w:val="000007"/>
          <w:spacing w:val="-1"/>
          <w:w w:val="55"/>
          <w:sz w:val="24"/>
        </w:rPr>
        <w:t>li</w:t>
      </w:r>
      <w:r>
        <w:rPr>
          <w:color w:val="000007"/>
          <w:spacing w:val="-1"/>
          <w:w w:val="88"/>
          <w:sz w:val="24"/>
        </w:rPr>
        <w:t>g</w:t>
      </w:r>
      <w:r>
        <w:rPr>
          <w:color w:val="000007"/>
          <w:sz w:val="24"/>
        </w:rPr>
        <w:t>n</w:t>
      </w:r>
      <w:r>
        <w:rPr>
          <w:color w:val="000007"/>
          <w:w w:val="50"/>
          <w:sz w:val="24"/>
        </w:rPr>
        <w:t>:</w:t>
      </w:r>
      <w:r>
        <w:rPr>
          <w:color w:val="000007"/>
          <w:spacing w:val="-63"/>
          <w:sz w:val="24"/>
        </w:rPr>
        <w:t xml:space="preserve"> </w:t>
      </w:r>
      <w:r>
        <w:rPr>
          <w:color w:val="000007"/>
          <w:spacing w:val="-1"/>
          <w:w w:val="88"/>
          <w:sz w:val="24"/>
        </w:rPr>
        <w:t>ce</w:t>
      </w:r>
      <w:r>
        <w:rPr>
          <w:color w:val="000007"/>
          <w:sz w:val="24"/>
        </w:rPr>
        <w:t>n</w:t>
      </w:r>
      <w:r>
        <w:rPr>
          <w:color w:val="000007"/>
          <w:spacing w:val="-1"/>
          <w:w w:val="55"/>
          <w:sz w:val="24"/>
        </w:rPr>
        <w:t>t</w:t>
      </w:r>
      <w:r>
        <w:rPr>
          <w:color w:val="000007"/>
          <w:spacing w:val="-1"/>
          <w:w w:val="88"/>
          <w:sz w:val="24"/>
        </w:rPr>
        <w:t>e</w:t>
      </w:r>
      <w:r>
        <w:rPr>
          <w:color w:val="000007"/>
          <w:w w:val="66"/>
          <w:sz w:val="24"/>
        </w:rPr>
        <w:t>r</w:t>
      </w:r>
      <w:r>
        <w:rPr>
          <w:color w:val="000007"/>
          <w:w w:val="50"/>
          <w:sz w:val="24"/>
        </w:rPr>
        <w:t>;</w:t>
      </w:r>
    </w:p>
    <w:p>
      <w:pPr>
        <w:spacing w:before="5"/>
        <w:ind w:left="160" w:right="0" w:firstLine="0"/>
        <w:jc w:val="left"/>
        <w:rPr>
          <w:sz w:val="24"/>
        </w:rPr>
      </w:pPr>
      <w:r>
        <w:rPr>
          <w:color w:val="000007"/>
          <w:w w:val="66"/>
          <w:sz w:val="24"/>
        </w:rPr>
        <w:t>}</w:t>
      </w:r>
    </w:p>
    <w:p>
      <w:pPr>
        <w:spacing w:before="5"/>
        <w:ind w:left="160" w:right="0" w:firstLine="0"/>
        <w:jc w:val="left"/>
        <w:rPr>
          <w:sz w:val="24"/>
        </w:rPr>
      </w:pPr>
      <w:r>
        <w:rPr>
          <w:color w:val="000007"/>
          <w:spacing w:val="-1"/>
          <w:w w:val="55"/>
          <w:sz w:val="24"/>
        </w:rPr>
        <w:t>i</w:t>
      </w:r>
      <w:r>
        <w:rPr>
          <w:color w:val="000007"/>
          <w:spacing w:val="-1"/>
          <w:w w:val="143"/>
          <w:sz w:val="24"/>
        </w:rPr>
        <w:t>m</w:t>
      </w:r>
      <w:r>
        <w:rPr>
          <w:color w:val="000007"/>
          <w:spacing w:val="-1"/>
          <w:w w:val="88"/>
          <w:sz w:val="24"/>
        </w:rPr>
        <w:t>g</w:t>
      </w:r>
      <w:r>
        <w:rPr>
          <w:color w:val="000007"/>
          <w:w w:val="66"/>
          <w:sz w:val="24"/>
        </w:rPr>
        <w:t>{</w:t>
      </w:r>
    </w:p>
    <w:p>
      <w:pPr>
        <w:spacing w:before="4"/>
        <w:ind w:left="160" w:right="0" w:firstLine="0"/>
        <w:jc w:val="left"/>
        <w:rPr>
          <w:sz w:val="24"/>
        </w:rPr>
      </w:pPr>
      <w:r>
        <w:rPr>
          <w:color w:val="000007"/>
          <w:spacing w:val="-1"/>
          <w:w w:val="88"/>
          <w:sz w:val="24"/>
        </w:rPr>
        <w:t>ve</w:t>
      </w:r>
      <w:r>
        <w:rPr>
          <w:color w:val="000007"/>
          <w:w w:val="66"/>
          <w:sz w:val="24"/>
        </w:rPr>
        <w:t>r</w:t>
      </w:r>
      <w:r>
        <w:rPr>
          <w:color w:val="000007"/>
          <w:spacing w:val="-1"/>
          <w:w w:val="55"/>
          <w:sz w:val="24"/>
        </w:rPr>
        <w:t>ti</w:t>
      </w:r>
      <w:r>
        <w:rPr>
          <w:color w:val="000007"/>
          <w:spacing w:val="-1"/>
          <w:w w:val="88"/>
          <w:sz w:val="24"/>
        </w:rPr>
        <w:t>ca</w:t>
      </w:r>
      <w:r>
        <w:rPr>
          <w:color w:val="000007"/>
          <w:spacing w:val="-1"/>
          <w:w w:val="55"/>
          <w:sz w:val="24"/>
        </w:rPr>
        <w:t>l</w:t>
      </w:r>
      <w:r>
        <w:rPr>
          <w:color w:val="000007"/>
          <w:spacing w:val="-1"/>
          <w:w w:val="109"/>
          <w:sz w:val="24"/>
        </w:rPr>
        <w:t>-</w:t>
      </w:r>
      <w:r>
        <w:rPr>
          <w:color w:val="000007"/>
          <w:spacing w:val="-1"/>
          <w:w w:val="88"/>
          <w:sz w:val="24"/>
        </w:rPr>
        <w:t>a</w:t>
      </w:r>
      <w:r>
        <w:rPr>
          <w:color w:val="000007"/>
          <w:spacing w:val="-1"/>
          <w:w w:val="55"/>
          <w:sz w:val="24"/>
        </w:rPr>
        <w:t>li</w:t>
      </w:r>
      <w:r>
        <w:rPr>
          <w:color w:val="000007"/>
          <w:spacing w:val="-1"/>
          <w:w w:val="88"/>
          <w:sz w:val="24"/>
        </w:rPr>
        <w:t>g</w:t>
      </w:r>
      <w:r>
        <w:rPr>
          <w:color w:val="000007"/>
          <w:sz w:val="24"/>
        </w:rPr>
        <w:t>n</w:t>
      </w:r>
      <w:r>
        <w:rPr>
          <w:color w:val="000007"/>
          <w:w w:val="50"/>
          <w:sz w:val="24"/>
        </w:rPr>
        <w:t>:</w:t>
      </w:r>
      <w:r>
        <w:rPr>
          <w:color w:val="000007"/>
          <w:spacing w:val="-63"/>
          <w:sz w:val="24"/>
        </w:rPr>
        <w:t xml:space="preserve"> </w:t>
      </w:r>
      <w:r>
        <w:rPr>
          <w:color w:val="000007"/>
          <w:spacing w:val="-1"/>
          <w:w w:val="143"/>
          <w:sz w:val="24"/>
        </w:rPr>
        <w:t>m</w:t>
      </w:r>
      <w:r>
        <w:rPr>
          <w:color w:val="000007"/>
          <w:spacing w:val="-1"/>
          <w:w w:val="55"/>
          <w:sz w:val="24"/>
        </w:rPr>
        <w:t>i</w:t>
      </w:r>
      <w:r>
        <w:rPr>
          <w:color w:val="000007"/>
          <w:sz w:val="24"/>
        </w:rPr>
        <w:t>dd</w:t>
      </w:r>
      <w:r>
        <w:rPr>
          <w:color w:val="000007"/>
          <w:spacing w:val="-1"/>
          <w:w w:val="55"/>
          <w:sz w:val="24"/>
        </w:rPr>
        <w:t>l</w:t>
      </w:r>
      <w:r>
        <w:rPr>
          <w:color w:val="000007"/>
          <w:spacing w:val="-1"/>
          <w:w w:val="88"/>
          <w:sz w:val="24"/>
        </w:rPr>
        <w:t>e</w:t>
      </w:r>
      <w:r>
        <w:rPr>
          <w:color w:val="000007"/>
          <w:w w:val="50"/>
          <w:sz w:val="24"/>
        </w:rPr>
        <w:t>;</w:t>
      </w:r>
    </w:p>
    <w:p>
      <w:pPr>
        <w:spacing w:before="5"/>
        <w:ind w:left="160" w:right="0" w:firstLine="0"/>
        <w:jc w:val="left"/>
        <w:rPr>
          <w:sz w:val="24"/>
        </w:rPr>
      </w:pPr>
      <w:r>
        <w:rPr>
          <w:color w:val="000007"/>
          <w:w w:val="66"/>
          <w:sz w:val="24"/>
        </w:rPr>
        <w:t>}</w:t>
      </w:r>
    </w:p>
    <w:p>
      <w:pPr>
        <w:pStyle w:val="18"/>
        <w:numPr>
          <w:ilvl w:val="0"/>
          <w:numId w:val="31"/>
        </w:numPr>
        <w:tabs>
          <w:tab w:val="left" w:pos="394"/>
        </w:tabs>
        <w:spacing w:before="20" w:after="0" w:line="240" w:lineRule="auto"/>
        <w:ind w:left="393" w:right="0" w:hanging="234"/>
        <w:jc w:val="left"/>
        <w:rPr>
          <w:rFonts w:hint="eastAsia" w:ascii="宋体" w:eastAsia="宋体"/>
          <w:sz w:val="22"/>
        </w:rPr>
      </w:pPr>
      <w:r>
        <w:rPr>
          <w:rFonts w:hint="eastAsia" w:ascii="宋体" w:eastAsia="宋体"/>
          <w:color w:val="484848"/>
          <w:spacing w:val="26"/>
          <w:sz w:val="22"/>
        </w:rPr>
        <w:t>利用</w:t>
      </w:r>
      <w:r>
        <w:rPr>
          <w:rFonts w:hint="eastAsia" w:ascii="宋体" w:eastAsia="宋体"/>
          <w:color w:val="484848"/>
          <w:sz w:val="22"/>
        </w:rPr>
        <w:t>flex</w:t>
      </w:r>
    </w:p>
    <w:p>
      <w:pPr>
        <w:pStyle w:val="7"/>
        <w:spacing w:before="30"/>
      </w:pPr>
      <w:r>
        <w:rPr>
          <w:color w:val="484848"/>
          <w:spacing w:val="-3"/>
          <w:w w:val="100"/>
        </w:rPr>
        <w:t>将父元素设置为</w:t>
      </w:r>
      <w:r>
        <w:rPr>
          <w:color w:val="484848"/>
          <w:spacing w:val="-55"/>
        </w:rPr>
        <w:t xml:space="preserve"> </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spacing w:val="-1"/>
          <w:w w:val="50"/>
        </w:rPr>
        <w:t>:</w:t>
      </w:r>
      <w:r>
        <w:rPr>
          <w:color w:val="484848"/>
          <w:spacing w:val="-1"/>
          <w:w w:val="55"/>
        </w:rPr>
        <w:t>fl</w:t>
      </w:r>
      <w:r>
        <w:rPr>
          <w:color w:val="484848"/>
          <w:spacing w:val="-1"/>
          <w:w w:val="88"/>
        </w:rPr>
        <w:t>e</w:t>
      </w:r>
      <w:r>
        <w:rPr>
          <w:color w:val="484848"/>
          <w:spacing w:val="-4"/>
          <w:w w:val="88"/>
        </w:rPr>
        <w:t>x</w:t>
      </w:r>
      <w:r>
        <w:rPr>
          <w:color w:val="484848"/>
          <w:spacing w:val="9"/>
          <w:w w:val="100"/>
        </w:rPr>
        <w:t>，并且设置</w:t>
      </w: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55"/>
        </w:rPr>
        <w:t>it</w:t>
      </w:r>
      <w:r>
        <w:rPr>
          <w:color w:val="484848"/>
          <w:spacing w:val="-1"/>
          <w:w w:val="88"/>
        </w:rPr>
        <w:t>e</w:t>
      </w:r>
      <w:r>
        <w:rPr>
          <w:color w:val="484848"/>
          <w:spacing w:val="-1"/>
          <w:w w:val="144"/>
        </w:rPr>
        <w:t>m</w:t>
      </w:r>
      <w:r>
        <w:rPr>
          <w:color w:val="484848"/>
          <w:spacing w:val="-1"/>
          <w:w w:val="77"/>
        </w:rPr>
        <w:t>s</w:t>
      </w:r>
      <w:r>
        <w:rPr>
          <w:color w:val="484848"/>
          <w:spacing w:val="-1"/>
          <w:w w:val="50"/>
        </w:rPr>
        <w:t>:</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spacing w:val="-1"/>
          <w:w w:val="66"/>
        </w:rPr>
        <w:t>r</w:t>
      </w:r>
      <w:r>
        <w:rPr>
          <w:color w:val="484848"/>
          <w:spacing w:val="-1"/>
          <w:w w:val="50"/>
        </w:rPr>
        <w:t>;</w:t>
      </w:r>
      <w:r>
        <w:rPr>
          <w:color w:val="484848"/>
          <w:spacing w:val="-1"/>
          <w:w w:val="55"/>
        </w:rPr>
        <w:t>j</w:t>
      </w:r>
      <w:r>
        <w:rPr>
          <w:color w:val="484848"/>
          <w:spacing w:val="-1"/>
          <w:w w:val="100"/>
        </w:rPr>
        <w:t>u</w:t>
      </w:r>
      <w:r>
        <w:rPr>
          <w:color w:val="484848"/>
          <w:spacing w:val="-1"/>
          <w:w w:val="77"/>
        </w:rPr>
        <w:t>s</w:t>
      </w:r>
      <w:r>
        <w:rPr>
          <w:color w:val="484848"/>
          <w:spacing w:val="-1"/>
          <w:w w:val="55"/>
        </w:rPr>
        <w:t>tif</w:t>
      </w:r>
      <w:r>
        <w:rPr>
          <w:color w:val="484848"/>
          <w:spacing w:val="-1"/>
          <w:w w:val="88"/>
        </w:rPr>
        <w:t>y</w:t>
      </w:r>
      <w:r>
        <w:rPr>
          <w:color w:val="484848"/>
          <w:spacing w:val="-1"/>
          <w:w w:val="109"/>
        </w:rPr>
        <w:t>-</w:t>
      </w:r>
      <w:r>
        <w:rPr>
          <w:color w:val="484848"/>
          <w:spacing w:val="-1"/>
          <w:w w:val="88"/>
        </w:rPr>
        <w:t>co</w:t>
      </w:r>
      <w:r>
        <w:rPr>
          <w:color w:val="484848"/>
          <w:spacing w:val="-1"/>
          <w:w w:val="100"/>
        </w:rPr>
        <w:t>n</w:t>
      </w:r>
      <w:r>
        <w:rPr>
          <w:color w:val="484848"/>
          <w:spacing w:val="-1"/>
          <w:w w:val="55"/>
        </w:rPr>
        <w:t>t</w:t>
      </w:r>
      <w:r>
        <w:rPr>
          <w:color w:val="484848"/>
          <w:spacing w:val="-1"/>
          <w:w w:val="88"/>
        </w:rPr>
        <w:t>e</w:t>
      </w:r>
      <w:r>
        <w:rPr>
          <w:color w:val="484848"/>
          <w:spacing w:val="-1"/>
          <w:w w:val="100"/>
        </w:rPr>
        <w:t>n</w:t>
      </w:r>
      <w:r>
        <w:rPr>
          <w:color w:val="484848"/>
          <w:spacing w:val="-1"/>
          <w:w w:val="55"/>
        </w:rPr>
        <w:t>t</w:t>
      </w:r>
      <w:r>
        <w:rPr>
          <w:color w:val="484848"/>
          <w:spacing w:val="-1"/>
          <w:w w:val="50"/>
        </w:rPr>
        <w:t>:</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spacing w:val="-1"/>
          <w:w w:val="66"/>
        </w:rPr>
        <w:t>r</w:t>
      </w:r>
      <w:r>
        <w:rPr>
          <w:color w:val="484848"/>
          <w:w w:val="50"/>
        </w:rPr>
        <w:t>;</w:t>
      </w:r>
    </w:p>
    <w:p>
      <w:pPr>
        <w:spacing w:after="0"/>
        <w:sectPr>
          <w:pgSz w:w="11910" w:h="16840"/>
          <w:pgMar w:top="1380" w:right="1460" w:bottom="1720" w:left="1640" w:header="0" w:footer="963" w:gutter="0"/>
        </w:sectPr>
      </w:pPr>
    </w:p>
    <w:tbl>
      <w:tblPr>
        <w:tblStyle w:val="15"/>
        <w:tblW w:w="0" w:type="auto"/>
        <w:tblInd w:w="1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93"/>
        <w:gridCol w:w="762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2" w:hRule="atLeast"/>
        </w:trPr>
        <w:tc>
          <w:tcPr>
            <w:tcW w:w="693" w:type="dxa"/>
            <w:tcBorders>
              <w:bottom w:val="nil"/>
            </w:tcBorders>
          </w:tcPr>
          <w:p>
            <w:pPr>
              <w:pStyle w:val="19"/>
              <w:spacing w:before="81"/>
              <w:ind w:right="-15"/>
              <w:jc w:val="right"/>
              <w:rPr>
                <w:sz w:val="20"/>
              </w:rPr>
            </w:pPr>
            <w:r>
              <w:rPr>
                <w:color w:val="AEAEAE"/>
                <w:w w:val="99"/>
                <w:sz w:val="20"/>
              </w:rPr>
              <w:t>1</w:t>
            </w:r>
          </w:p>
        </w:tc>
        <w:tc>
          <w:tcPr>
            <w:tcW w:w="7621" w:type="dxa"/>
            <w:tcBorders>
              <w:bottom w:val="nil"/>
            </w:tcBorders>
          </w:tcPr>
          <w:p>
            <w:pPr>
              <w:pStyle w:val="19"/>
              <w:spacing w:before="81"/>
              <w:ind w:left="7"/>
              <w:jc w:val="left"/>
              <w:rPr>
                <w:sz w:val="20"/>
              </w:rPr>
            </w:pPr>
            <w:bookmarkStart w:id="17" w:name="_bookmark28"/>
            <w:bookmarkEnd w:id="17"/>
            <w:r>
              <w:rPr>
                <w:w w:val="85"/>
                <w:sz w:val="20"/>
              </w:rPr>
              <w:t>css: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93" w:type="dxa"/>
            <w:tcBorders>
              <w:top w:val="nil"/>
              <w:bottom w:val="nil"/>
            </w:tcBorders>
          </w:tcPr>
          <w:p>
            <w:pPr>
              <w:pStyle w:val="19"/>
              <w:ind w:right="-15"/>
              <w:jc w:val="right"/>
              <w:rPr>
                <w:sz w:val="20"/>
              </w:rPr>
            </w:pPr>
            <w:r>
              <w:rPr>
                <w:color w:val="AEAEAE"/>
                <w:w w:val="99"/>
                <w:sz w:val="20"/>
              </w:rPr>
              <w:t>2</w:t>
            </w:r>
          </w:p>
        </w:tc>
        <w:tc>
          <w:tcPr>
            <w:tcW w:w="7621" w:type="dxa"/>
            <w:tcBorders>
              <w:top w:val="nil"/>
              <w:bottom w:val="nil"/>
            </w:tcBorders>
          </w:tcPr>
          <w:p>
            <w:pPr>
              <w:pStyle w:val="19"/>
              <w:ind w:left="7"/>
              <w:jc w:val="left"/>
              <w:rPr>
                <w:sz w:val="20"/>
              </w:rPr>
            </w:pPr>
            <w:r>
              <w:rPr>
                <w:w w:val="85"/>
                <w:sz w:val="20"/>
              </w:rPr>
              <w:t>.container{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93" w:type="dxa"/>
            <w:tcBorders>
              <w:top w:val="nil"/>
              <w:bottom w:val="nil"/>
            </w:tcBorders>
          </w:tcPr>
          <w:p>
            <w:pPr>
              <w:pStyle w:val="19"/>
              <w:ind w:right="-15"/>
              <w:jc w:val="right"/>
              <w:rPr>
                <w:sz w:val="20"/>
              </w:rPr>
            </w:pPr>
            <w:r>
              <w:rPr>
                <w:color w:val="AEAEAE"/>
                <w:w w:val="99"/>
                <w:sz w:val="20"/>
              </w:rPr>
              <w:t>3</w:t>
            </w:r>
          </w:p>
        </w:tc>
        <w:tc>
          <w:tcPr>
            <w:tcW w:w="7621" w:type="dxa"/>
            <w:tcBorders>
              <w:top w:val="nil"/>
              <w:bottom w:val="nil"/>
            </w:tcBorders>
          </w:tcPr>
          <w:p>
            <w:pPr>
              <w:pStyle w:val="19"/>
              <w:ind w:left="7"/>
              <w:jc w:val="left"/>
              <w:rPr>
                <w:sz w:val="20"/>
              </w:rPr>
            </w:pPr>
            <w:r>
              <w:rPr>
                <w:w w:val="121"/>
                <w:sz w:val="20"/>
              </w:rPr>
              <w:t>w</w:t>
            </w:r>
            <w:r>
              <w:rPr>
                <w:w w:val="55"/>
                <w:sz w:val="20"/>
              </w:rPr>
              <w:t>i</w:t>
            </w:r>
            <w:r>
              <w:rPr>
                <w:w w:val="99"/>
                <w:sz w:val="20"/>
              </w:rPr>
              <w:t>d</w:t>
            </w:r>
            <w:r>
              <w:rPr>
                <w:w w:val="55"/>
                <w:sz w:val="20"/>
              </w:rPr>
              <w:t>t</w:t>
            </w:r>
            <w:r>
              <w:rPr>
                <w:w w:val="99"/>
                <w:sz w:val="20"/>
              </w:rPr>
              <w:t>h</w:t>
            </w:r>
            <w:r>
              <w:rPr>
                <w:w w:val="49"/>
                <w:sz w:val="20"/>
              </w:rPr>
              <w:t>:</w:t>
            </w:r>
            <w:r>
              <w:rPr>
                <w:spacing w:val="-52"/>
                <w:sz w:val="20"/>
              </w:rPr>
              <w:t xml:space="preserve"> </w:t>
            </w:r>
            <w:r>
              <w:rPr>
                <w:w w:val="99"/>
                <w:sz w:val="20"/>
              </w:rPr>
              <w:t>300p</w:t>
            </w:r>
            <w:r>
              <w:rPr>
                <w:w w:val="87"/>
                <w:sz w:val="20"/>
              </w:rPr>
              <w:t>x</w:t>
            </w:r>
            <w:r>
              <w:rPr>
                <w:w w:val="49"/>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93" w:type="dxa"/>
            <w:tcBorders>
              <w:top w:val="nil"/>
              <w:bottom w:val="nil"/>
            </w:tcBorders>
          </w:tcPr>
          <w:p>
            <w:pPr>
              <w:pStyle w:val="19"/>
              <w:ind w:right="-15"/>
              <w:jc w:val="right"/>
              <w:rPr>
                <w:sz w:val="20"/>
              </w:rPr>
            </w:pPr>
            <w:r>
              <w:rPr>
                <w:color w:val="AEAEAE"/>
                <w:w w:val="99"/>
                <w:sz w:val="20"/>
              </w:rPr>
              <w:t>4</w:t>
            </w:r>
          </w:p>
        </w:tc>
        <w:tc>
          <w:tcPr>
            <w:tcW w:w="7621" w:type="dxa"/>
            <w:tcBorders>
              <w:top w:val="nil"/>
              <w:bottom w:val="nil"/>
            </w:tcBorders>
          </w:tcPr>
          <w:p>
            <w:pPr>
              <w:pStyle w:val="19"/>
              <w:ind w:left="7"/>
              <w:jc w:val="left"/>
              <w:rPr>
                <w:sz w:val="20"/>
              </w:rPr>
            </w:pPr>
            <w:r>
              <w:rPr>
                <w:w w:val="95"/>
                <w:sz w:val="20"/>
              </w:rPr>
              <w:t>height: 200px;</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93" w:type="dxa"/>
            <w:tcBorders>
              <w:top w:val="nil"/>
              <w:bottom w:val="nil"/>
            </w:tcBorders>
          </w:tcPr>
          <w:p>
            <w:pPr>
              <w:pStyle w:val="19"/>
              <w:ind w:right="-15"/>
              <w:jc w:val="right"/>
              <w:rPr>
                <w:sz w:val="20"/>
              </w:rPr>
            </w:pPr>
            <w:r>
              <w:rPr>
                <w:color w:val="AEAEAE"/>
                <w:w w:val="99"/>
                <w:sz w:val="20"/>
              </w:rPr>
              <w:t>5</w:t>
            </w:r>
          </w:p>
        </w:tc>
        <w:tc>
          <w:tcPr>
            <w:tcW w:w="7621" w:type="dxa"/>
            <w:tcBorders>
              <w:top w:val="nil"/>
              <w:bottom w:val="nil"/>
            </w:tcBorders>
          </w:tcPr>
          <w:p>
            <w:pPr>
              <w:pStyle w:val="19"/>
              <w:ind w:left="7"/>
              <w:jc w:val="left"/>
              <w:rPr>
                <w:sz w:val="20"/>
              </w:rPr>
            </w:pPr>
            <w:r>
              <w:rPr>
                <w:w w:val="95"/>
                <w:sz w:val="20"/>
              </w:rPr>
              <w:t>border: 3px solid #546461;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93" w:type="dxa"/>
            <w:tcBorders>
              <w:top w:val="nil"/>
              <w:bottom w:val="nil"/>
            </w:tcBorders>
          </w:tcPr>
          <w:p>
            <w:pPr>
              <w:pStyle w:val="19"/>
              <w:ind w:right="-15"/>
              <w:jc w:val="right"/>
              <w:rPr>
                <w:sz w:val="20"/>
              </w:rPr>
            </w:pPr>
            <w:r>
              <w:rPr>
                <w:color w:val="AEAEAE"/>
                <w:w w:val="99"/>
                <w:sz w:val="20"/>
              </w:rPr>
              <w:t>6</w:t>
            </w:r>
          </w:p>
        </w:tc>
        <w:tc>
          <w:tcPr>
            <w:tcW w:w="7621" w:type="dxa"/>
            <w:tcBorders>
              <w:top w:val="nil"/>
              <w:bottom w:val="nil"/>
            </w:tcBorders>
          </w:tcPr>
          <w:p>
            <w:pPr>
              <w:pStyle w:val="19"/>
              <w:ind w:left="7"/>
              <w:jc w:val="left"/>
              <w:rPr>
                <w:sz w:val="20"/>
              </w:rPr>
            </w:pPr>
            <w:r>
              <w:rPr>
                <w:w w:val="99"/>
                <w:sz w:val="20"/>
              </w:rPr>
              <w:t>d</w:t>
            </w:r>
            <w:r>
              <w:rPr>
                <w:w w:val="55"/>
                <w:sz w:val="20"/>
              </w:rPr>
              <w:t>i</w:t>
            </w:r>
            <w:r>
              <w:rPr>
                <w:w w:val="77"/>
                <w:sz w:val="20"/>
              </w:rPr>
              <w:t>s</w:t>
            </w:r>
            <w:r>
              <w:rPr>
                <w:w w:val="99"/>
                <w:sz w:val="20"/>
              </w:rPr>
              <w:t>p</w:t>
            </w:r>
            <w:r>
              <w:rPr>
                <w:w w:val="55"/>
                <w:sz w:val="20"/>
              </w:rPr>
              <w:t>l</w:t>
            </w:r>
            <w:r>
              <w:rPr>
                <w:w w:val="87"/>
                <w:sz w:val="20"/>
              </w:rPr>
              <w:t>ay</w:t>
            </w:r>
            <w:r>
              <w:rPr>
                <w:w w:val="49"/>
                <w:sz w:val="20"/>
              </w:rPr>
              <w:t>:</w:t>
            </w:r>
            <w:r>
              <w:rPr>
                <w:spacing w:val="-52"/>
                <w:sz w:val="20"/>
              </w:rPr>
              <w:t xml:space="preserve"> </w:t>
            </w:r>
            <w:r>
              <w:rPr>
                <w:w w:val="108"/>
                <w:sz w:val="20"/>
              </w:rPr>
              <w:t>-</w:t>
            </w:r>
            <w:r>
              <w:rPr>
                <w:w w:val="121"/>
                <w:sz w:val="20"/>
              </w:rPr>
              <w:t>w</w:t>
            </w:r>
            <w:r>
              <w:rPr>
                <w:w w:val="87"/>
                <w:sz w:val="20"/>
              </w:rPr>
              <w:t>e</w:t>
            </w:r>
            <w:r>
              <w:rPr>
                <w:w w:val="99"/>
                <w:sz w:val="20"/>
              </w:rPr>
              <w:t>bk</w:t>
            </w:r>
            <w:r>
              <w:rPr>
                <w:w w:val="55"/>
                <w:sz w:val="20"/>
              </w:rPr>
              <w:t>it</w:t>
            </w:r>
            <w:r>
              <w:rPr>
                <w:w w:val="108"/>
                <w:sz w:val="20"/>
              </w:rPr>
              <w:t>-</w:t>
            </w:r>
            <w:r>
              <w:rPr>
                <w:w w:val="55"/>
                <w:sz w:val="20"/>
              </w:rPr>
              <w:t>fl</w:t>
            </w:r>
            <w:r>
              <w:rPr>
                <w:w w:val="87"/>
                <w:sz w:val="20"/>
              </w:rPr>
              <w:t>ex</w:t>
            </w:r>
            <w:r>
              <w:rPr>
                <w:w w:val="49"/>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93" w:type="dxa"/>
            <w:tcBorders>
              <w:top w:val="nil"/>
              <w:bottom w:val="nil"/>
            </w:tcBorders>
          </w:tcPr>
          <w:p>
            <w:pPr>
              <w:pStyle w:val="19"/>
              <w:ind w:right="-15"/>
              <w:jc w:val="right"/>
              <w:rPr>
                <w:sz w:val="20"/>
              </w:rPr>
            </w:pPr>
            <w:r>
              <w:rPr>
                <w:color w:val="AEAEAE"/>
                <w:w w:val="99"/>
                <w:sz w:val="20"/>
              </w:rPr>
              <w:t>7</w:t>
            </w:r>
          </w:p>
        </w:tc>
        <w:tc>
          <w:tcPr>
            <w:tcW w:w="7621" w:type="dxa"/>
            <w:tcBorders>
              <w:top w:val="nil"/>
              <w:bottom w:val="nil"/>
            </w:tcBorders>
          </w:tcPr>
          <w:p>
            <w:pPr>
              <w:pStyle w:val="19"/>
              <w:ind w:left="7"/>
              <w:jc w:val="left"/>
              <w:rPr>
                <w:sz w:val="20"/>
              </w:rPr>
            </w:pPr>
            <w:r>
              <w:rPr>
                <w:w w:val="85"/>
                <w:sz w:val="20"/>
              </w:rPr>
              <w:t>display: flex;</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93" w:type="dxa"/>
            <w:tcBorders>
              <w:top w:val="nil"/>
              <w:bottom w:val="nil"/>
            </w:tcBorders>
          </w:tcPr>
          <w:p>
            <w:pPr>
              <w:pStyle w:val="19"/>
              <w:ind w:right="-15"/>
              <w:jc w:val="right"/>
              <w:rPr>
                <w:sz w:val="20"/>
              </w:rPr>
            </w:pPr>
            <w:r>
              <w:rPr>
                <w:color w:val="AEAEAE"/>
                <w:w w:val="99"/>
                <w:sz w:val="20"/>
              </w:rPr>
              <w:t>8</w:t>
            </w:r>
          </w:p>
        </w:tc>
        <w:tc>
          <w:tcPr>
            <w:tcW w:w="7621" w:type="dxa"/>
            <w:tcBorders>
              <w:top w:val="nil"/>
              <w:bottom w:val="nil"/>
            </w:tcBorders>
          </w:tcPr>
          <w:p>
            <w:pPr>
              <w:pStyle w:val="19"/>
              <w:ind w:left="7"/>
              <w:jc w:val="left"/>
              <w:rPr>
                <w:sz w:val="20"/>
              </w:rPr>
            </w:pPr>
            <w:r>
              <w:rPr>
                <w:w w:val="108"/>
                <w:sz w:val="20"/>
              </w:rPr>
              <w:t>-</w:t>
            </w:r>
            <w:r>
              <w:rPr>
                <w:w w:val="121"/>
                <w:sz w:val="20"/>
              </w:rPr>
              <w:t>w</w:t>
            </w:r>
            <w:r>
              <w:rPr>
                <w:w w:val="87"/>
                <w:sz w:val="20"/>
              </w:rPr>
              <w:t>e</w:t>
            </w:r>
            <w:r>
              <w:rPr>
                <w:w w:val="99"/>
                <w:sz w:val="20"/>
              </w:rPr>
              <w:t>bk</w:t>
            </w:r>
            <w:r>
              <w:rPr>
                <w:w w:val="55"/>
                <w:sz w:val="20"/>
              </w:rPr>
              <w:t>it</w:t>
            </w:r>
            <w:r>
              <w:rPr>
                <w:w w:val="108"/>
                <w:sz w:val="20"/>
              </w:rPr>
              <w:t>-</w:t>
            </w:r>
            <w:r>
              <w:rPr>
                <w:w w:val="87"/>
                <w:sz w:val="20"/>
              </w:rPr>
              <w:t>a</w:t>
            </w:r>
            <w:r>
              <w:rPr>
                <w:w w:val="55"/>
                <w:sz w:val="20"/>
              </w:rPr>
              <w:t>li</w:t>
            </w:r>
            <w:r>
              <w:rPr>
                <w:w w:val="87"/>
                <w:sz w:val="20"/>
              </w:rPr>
              <w:t>g</w:t>
            </w:r>
            <w:r>
              <w:rPr>
                <w:w w:val="99"/>
                <w:sz w:val="20"/>
              </w:rPr>
              <w:t>n</w:t>
            </w:r>
            <w:r>
              <w:rPr>
                <w:w w:val="108"/>
                <w:sz w:val="20"/>
              </w:rPr>
              <w:t>-</w:t>
            </w:r>
            <w:r>
              <w:rPr>
                <w:w w:val="55"/>
                <w:sz w:val="20"/>
              </w:rPr>
              <w:t>it</w:t>
            </w:r>
            <w:r>
              <w:rPr>
                <w:w w:val="87"/>
                <w:sz w:val="20"/>
              </w:rPr>
              <w:t>e</w:t>
            </w:r>
            <w:r>
              <w:rPr>
                <w:w w:val="143"/>
                <w:sz w:val="20"/>
              </w:rPr>
              <w:t>m</w:t>
            </w:r>
            <w:r>
              <w:rPr>
                <w:w w:val="77"/>
                <w:sz w:val="20"/>
              </w:rPr>
              <w:t>s</w:t>
            </w:r>
            <w:r>
              <w:rPr>
                <w:w w:val="49"/>
                <w:sz w:val="20"/>
              </w:rPr>
              <w:t>:</w:t>
            </w:r>
            <w:r>
              <w:rPr>
                <w:spacing w:val="-52"/>
                <w:sz w:val="20"/>
              </w:rPr>
              <w:t xml:space="preserve"> </w:t>
            </w:r>
            <w:r>
              <w:rPr>
                <w:w w:val="87"/>
                <w:sz w:val="20"/>
              </w:rPr>
              <w:t>ce</w:t>
            </w:r>
            <w:r>
              <w:rPr>
                <w:w w:val="99"/>
                <w:sz w:val="20"/>
              </w:rPr>
              <w:t>n</w:t>
            </w:r>
            <w:r>
              <w:rPr>
                <w:w w:val="55"/>
                <w:sz w:val="20"/>
              </w:rPr>
              <w:t>t</w:t>
            </w:r>
            <w:r>
              <w:rPr>
                <w:w w:val="87"/>
                <w:sz w:val="20"/>
              </w:rPr>
              <w:t>e</w:t>
            </w:r>
            <w:r>
              <w:rPr>
                <w:w w:val="66"/>
                <w:sz w:val="20"/>
              </w:rPr>
              <w:t>r</w:t>
            </w:r>
            <w:r>
              <w:rPr>
                <w:w w:val="49"/>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93" w:type="dxa"/>
            <w:tcBorders>
              <w:top w:val="nil"/>
              <w:bottom w:val="nil"/>
            </w:tcBorders>
          </w:tcPr>
          <w:p>
            <w:pPr>
              <w:pStyle w:val="19"/>
              <w:ind w:right="-15"/>
              <w:jc w:val="right"/>
              <w:rPr>
                <w:sz w:val="20"/>
              </w:rPr>
            </w:pPr>
            <w:r>
              <w:rPr>
                <w:color w:val="AEAEAE"/>
                <w:w w:val="99"/>
                <w:sz w:val="20"/>
              </w:rPr>
              <w:t>9</w:t>
            </w:r>
          </w:p>
        </w:tc>
        <w:tc>
          <w:tcPr>
            <w:tcW w:w="7621" w:type="dxa"/>
            <w:tcBorders>
              <w:top w:val="nil"/>
              <w:bottom w:val="nil"/>
            </w:tcBorders>
          </w:tcPr>
          <w:p>
            <w:pPr>
              <w:pStyle w:val="19"/>
              <w:ind w:left="7"/>
              <w:jc w:val="left"/>
              <w:rPr>
                <w:sz w:val="20"/>
              </w:rPr>
            </w:pPr>
            <w:r>
              <w:rPr>
                <w:w w:val="87"/>
                <w:sz w:val="20"/>
              </w:rPr>
              <w:t>a</w:t>
            </w:r>
            <w:r>
              <w:rPr>
                <w:w w:val="55"/>
                <w:sz w:val="20"/>
              </w:rPr>
              <w:t>li</w:t>
            </w:r>
            <w:r>
              <w:rPr>
                <w:w w:val="87"/>
                <w:sz w:val="20"/>
              </w:rPr>
              <w:t>g</w:t>
            </w:r>
            <w:r>
              <w:rPr>
                <w:w w:val="99"/>
                <w:sz w:val="20"/>
              </w:rPr>
              <w:t>n</w:t>
            </w:r>
            <w:r>
              <w:rPr>
                <w:w w:val="108"/>
                <w:sz w:val="20"/>
              </w:rPr>
              <w:t>-</w:t>
            </w:r>
            <w:r>
              <w:rPr>
                <w:w w:val="55"/>
                <w:sz w:val="20"/>
              </w:rPr>
              <w:t>it</w:t>
            </w:r>
            <w:r>
              <w:rPr>
                <w:w w:val="87"/>
                <w:sz w:val="20"/>
              </w:rPr>
              <w:t>e</w:t>
            </w:r>
            <w:r>
              <w:rPr>
                <w:w w:val="143"/>
                <w:sz w:val="20"/>
              </w:rPr>
              <w:t>m</w:t>
            </w:r>
            <w:r>
              <w:rPr>
                <w:w w:val="77"/>
                <w:sz w:val="20"/>
              </w:rPr>
              <w:t>s</w:t>
            </w:r>
            <w:r>
              <w:rPr>
                <w:w w:val="49"/>
                <w:sz w:val="20"/>
              </w:rPr>
              <w:t>:</w:t>
            </w:r>
            <w:r>
              <w:rPr>
                <w:spacing w:val="-52"/>
                <w:sz w:val="20"/>
              </w:rPr>
              <w:t xml:space="preserve"> </w:t>
            </w:r>
            <w:r>
              <w:rPr>
                <w:w w:val="87"/>
                <w:sz w:val="20"/>
              </w:rPr>
              <w:t>ce</w:t>
            </w:r>
            <w:r>
              <w:rPr>
                <w:w w:val="99"/>
                <w:sz w:val="20"/>
              </w:rPr>
              <w:t>n</w:t>
            </w:r>
            <w:r>
              <w:rPr>
                <w:w w:val="55"/>
                <w:sz w:val="20"/>
              </w:rPr>
              <w:t>t</w:t>
            </w:r>
            <w:r>
              <w:rPr>
                <w:w w:val="87"/>
                <w:sz w:val="20"/>
              </w:rPr>
              <w:t>e</w:t>
            </w:r>
            <w:r>
              <w:rPr>
                <w:w w:val="66"/>
                <w:sz w:val="20"/>
              </w:rPr>
              <w:t>r</w:t>
            </w:r>
            <w:r>
              <w:rPr>
                <w:w w:val="49"/>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93" w:type="dxa"/>
            <w:tcBorders>
              <w:top w:val="nil"/>
              <w:bottom w:val="nil"/>
            </w:tcBorders>
          </w:tcPr>
          <w:p>
            <w:pPr>
              <w:pStyle w:val="19"/>
              <w:ind w:right="-15"/>
              <w:jc w:val="right"/>
              <w:rPr>
                <w:sz w:val="20"/>
              </w:rPr>
            </w:pPr>
            <w:r>
              <w:rPr>
                <w:color w:val="AEAEAE"/>
                <w:w w:val="95"/>
                <w:sz w:val="20"/>
              </w:rPr>
              <w:t>10</w:t>
            </w:r>
          </w:p>
        </w:tc>
        <w:tc>
          <w:tcPr>
            <w:tcW w:w="7621" w:type="dxa"/>
            <w:tcBorders>
              <w:top w:val="nil"/>
              <w:bottom w:val="nil"/>
            </w:tcBorders>
          </w:tcPr>
          <w:p>
            <w:pPr>
              <w:pStyle w:val="19"/>
              <w:ind w:left="7"/>
              <w:jc w:val="left"/>
              <w:rPr>
                <w:sz w:val="20"/>
              </w:rPr>
            </w:pPr>
            <w:r>
              <w:rPr>
                <w:w w:val="108"/>
                <w:sz w:val="20"/>
              </w:rPr>
              <w:t>-</w:t>
            </w:r>
            <w:r>
              <w:rPr>
                <w:w w:val="121"/>
                <w:sz w:val="20"/>
              </w:rPr>
              <w:t>w</w:t>
            </w:r>
            <w:r>
              <w:rPr>
                <w:w w:val="87"/>
                <w:sz w:val="20"/>
              </w:rPr>
              <w:t>e</w:t>
            </w:r>
            <w:r>
              <w:rPr>
                <w:w w:val="99"/>
                <w:sz w:val="20"/>
              </w:rPr>
              <w:t>bk</w:t>
            </w:r>
            <w:r>
              <w:rPr>
                <w:w w:val="55"/>
                <w:sz w:val="20"/>
              </w:rPr>
              <w:t>it</w:t>
            </w:r>
            <w:r>
              <w:rPr>
                <w:w w:val="108"/>
                <w:sz w:val="20"/>
              </w:rPr>
              <w:t>-</w:t>
            </w:r>
            <w:r>
              <w:rPr>
                <w:w w:val="55"/>
                <w:sz w:val="20"/>
              </w:rPr>
              <w:t>j</w:t>
            </w:r>
            <w:r>
              <w:rPr>
                <w:w w:val="99"/>
                <w:sz w:val="20"/>
              </w:rPr>
              <w:t>u</w:t>
            </w:r>
            <w:r>
              <w:rPr>
                <w:w w:val="77"/>
                <w:sz w:val="20"/>
              </w:rPr>
              <w:t>s</w:t>
            </w:r>
            <w:r>
              <w:rPr>
                <w:w w:val="55"/>
                <w:sz w:val="20"/>
              </w:rPr>
              <w:t>tif</w:t>
            </w:r>
            <w:r>
              <w:rPr>
                <w:w w:val="87"/>
                <w:sz w:val="20"/>
              </w:rPr>
              <w:t>y</w:t>
            </w:r>
            <w:r>
              <w:rPr>
                <w:w w:val="108"/>
                <w:sz w:val="20"/>
              </w:rPr>
              <w:t>-</w:t>
            </w:r>
            <w:r>
              <w:rPr>
                <w:w w:val="87"/>
                <w:sz w:val="20"/>
              </w:rPr>
              <w:t>co</w:t>
            </w:r>
            <w:r>
              <w:rPr>
                <w:w w:val="99"/>
                <w:sz w:val="20"/>
              </w:rPr>
              <w:t>n</w:t>
            </w:r>
            <w:r>
              <w:rPr>
                <w:w w:val="55"/>
                <w:sz w:val="20"/>
              </w:rPr>
              <w:t>t</w:t>
            </w:r>
            <w:r>
              <w:rPr>
                <w:w w:val="87"/>
                <w:sz w:val="20"/>
              </w:rPr>
              <w:t>e</w:t>
            </w:r>
            <w:r>
              <w:rPr>
                <w:w w:val="99"/>
                <w:sz w:val="20"/>
              </w:rPr>
              <w:t>n</w:t>
            </w:r>
            <w:r>
              <w:rPr>
                <w:w w:val="55"/>
                <w:sz w:val="20"/>
              </w:rPr>
              <w:t>t</w:t>
            </w:r>
            <w:r>
              <w:rPr>
                <w:w w:val="49"/>
                <w:sz w:val="20"/>
              </w:rPr>
              <w:t>:</w:t>
            </w:r>
            <w:r>
              <w:rPr>
                <w:spacing w:val="-53"/>
                <w:sz w:val="20"/>
              </w:rPr>
              <w:t xml:space="preserve"> </w:t>
            </w:r>
            <w:r>
              <w:rPr>
                <w:w w:val="87"/>
                <w:sz w:val="20"/>
              </w:rPr>
              <w:t>ce</w:t>
            </w:r>
            <w:r>
              <w:rPr>
                <w:w w:val="99"/>
                <w:sz w:val="20"/>
              </w:rPr>
              <w:t>n</w:t>
            </w:r>
            <w:r>
              <w:rPr>
                <w:w w:val="55"/>
                <w:sz w:val="20"/>
              </w:rPr>
              <w:t>t</w:t>
            </w:r>
            <w:r>
              <w:rPr>
                <w:w w:val="87"/>
                <w:sz w:val="20"/>
              </w:rPr>
              <w:t>e</w:t>
            </w:r>
            <w:r>
              <w:rPr>
                <w:w w:val="66"/>
                <w:sz w:val="20"/>
              </w:rPr>
              <w:t>r</w:t>
            </w:r>
            <w:r>
              <w:rPr>
                <w:w w:val="49"/>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93" w:type="dxa"/>
            <w:tcBorders>
              <w:top w:val="nil"/>
              <w:bottom w:val="nil"/>
            </w:tcBorders>
          </w:tcPr>
          <w:p>
            <w:pPr>
              <w:pStyle w:val="19"/>
              <w:ind w:right="-15"/>
              <w:jc w:val="right"/>
              <w:rPr>
                <w:sz w:val="20"/>
              </w:rPr>
            </w:pPr>
            <w:r>
              <w:rPr>
                <w:color w:val="AEAEAE"/>
                <w:w w:val="95"/>
                <w:sz w:val="20"/>
              </w:rPr>
              <w:t>11</w:t>
            </w:r>
          </w:p>
        </w:tc>
        <w:tc>
          <w:tcPr>
            <w:tcW w:w="7621" w:type="dxa"/>
            <w:tcBorders>
              <w:top w:val="nil"/>
              <w:bottom w:val="nil"/>
            </w:tcBorders>
          </w:tcPr>
          <w:p>
            <w:pPr>
              <w:pStyle w:val="19"/>
              <w:ind w:left="7"/>
              <w:jc w:val="left"/>
              <w:rPr>
                <w:sz w:val="20"/>
              </w:rPr>
            </w:pPr>
            <w:r>
              <w:rPr>
                <w:w w:val="55"/>
                <w:sz w:val="20"/>
              </w:rPr>
              <w:t>j</w:t>
            </w:r>
            <w:r>
              <w:rPr>
                <w:w w:val="99"/>
                <w:sz w:val="20"/>
              </w:rPr>
              <w:t>u</w:t>
            </w:r>
            <w:r>
              <w:rPr>
                <w:w w:val="77"/>
                <w:sz w:val="20"/>
              </w:rPr>
              <w:t>s</w:t>
            </w:r>
            <w:r>
              <w:rPr>
                <w:w w:val="55"/>
                <w:sz w:val="20"/>
              </w:rPr>
              <w:t>tif</w:t>
            </w:r>
            <w:r>
              <w:rPr>
                <w:w w:val="87"/>
                <w:sz w:val="20"/>
              </w:rPr>
              <w:t>y</w:t>
            </w:r>
            <w:r>
              <w:rPr>
                <w:w w:val="108"/>
                <w:sz w:val="20"/>
              </w:rPr>
              <w:t>-</w:t>
            </w:r>
            <w:r>
              <w:rPr>
                <w:w w:val="87"/>
                <w:sz w:val="20"/>
              </w:rPr>
              <w:t>co</w:t>
            </w:r>
            <w:r>
              <w:rPr>
                <w:w w:val="99"/>
                <w:sz w:val="20"/>
              </w:rPr>
              <w:t>n</w:t>
            </w:r>
            <w:r>
              <w:rPr>
                <w:w w:val="55"/>
                <w:sz w:val="20"/>
              </w:rPr>
              <w:t>t</w:t>
            </w:r>
            <w:r>
              <w:rPr>
                <w:w w:val="87"/>
                <w:sz w:val="20"/>
              </w:rPr>
              <w:t>e</w:t>
            </w:r>
            <w:r>
              <w:rPr>
                <w:w w:val="99"/>
                <w:sz w:val="20"/>
              </w:rPr>
              <w:t>n</w:t>
            </w:r>
            <w:r>
              <w:rPr>
                <w:w w:val="55"/>
                <w:sz w:val="20"/>
              </w:rPr>
              <w:t>t</w:t>
            </w:r>
            <w:r>
              <w:rPr>
                <w:w w:val="49"/>
                <w:sz w:val="20"/>
              </w:rPr>
              <w:t>:</w:t>
            </w:r>
            <w:r>
              <w:rPr>
                <w:spacing w:val="-53"/>
                <w:sz w:val="20"/>
              </w:rPr>
              <w:t xml:space="preserve"> </w:t>
            </w:r>
            <w:r>
              <w:rPr>
                <w:w w:val="87"/>
                <w:sz w:val="20"/>
              </w:rPr>
              <w:t>ce</w:t>
            </w:r>
            <w:r>
              <w:rPr>
                <w:w w:val="99"/>
                <w:sz w:val="20"/>
              </w:rPr>
              <w:t>n</w:t>
            </w:r>
            <w:r>
              <w:rPr>
                <w:w w:val="55"/>
                <w:sz w:val="20"/>
              </w:rPr>
              <w:t>t</w:t>
            </w:r>
            <w:r>
              <w:rPr>
                <w:w w:val="87"/>
                <w:sz w:val="20"/>
              </w:rPr>
              <w:t>e</w:t>
            </w:r>
            <w:r>
              <w:rPr>
                <w:w w:val="66"/>
                <w:sz w:val="20"/>
              </w:rPr>
              <w:t>r</w:t>
            </w:r>
            <w:r>
              <w:rPr>
                <w:w w:val="49"/>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93" w:type="dxa"/>
            <w:tcBorders>
              <w:top w:val="nil"/>
              <w:bottom w:val="nil"/>
            </w:tcBorders>
          </w:tcPr>
          <w:p>
            <w:pPr>
              <w:pStyle w:val="19"/>
              <w:ind w:right="-15"/>
              <w:jc w:val="right"/>
              <w:rPr>
                <w:sz w:val="20"/>
              </w:rPr>
            </w:pPr>
            <w:r>
              <w:rPr>
                <w:color w:val="AEAEAE"/>
                <w:w w:val="95"/>
                <w:sz w:val="20"/>
              </w:rPr>
              <w:t>12</w:t>
            </w:r>
          </w:p>
        </w:tc>
        <w:tc>
          <w:tcPr>
            <w:tcW w:w="7621" w:type="dxa"/>
            <w:tcBorders>
              <w:top w:val="nil"/>
              <w:bottom w:val="nil"/>
            </w:tcBorders>
          </w:tcPr>
          <w:p>
            <w:pPr>
              <w:pStyle w:val="19"/>
              <w:ind w:left="7"/>
              <w:jc w:val="left"/>
              <w:rPr>
                <w:sz w:val="20"/>
              </w:rPr>
            </w:pPr>
            <w:r>
              <w:rPr>
                <w:w w:val="66"/>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93" w:type="dxa"/>
            <w:tcBorders>
              <w:top w:val="nil"/>
              <w:bottom w:val="nil"/>
            </w:tcBorders>
          </w:tcPr>
          <w:p>
            <w:pPr>
              <w:pStyle w:val="19"/>
              <w:ind w:right="-15"/>
              <w:jc w:val="right"/>
              <w:rPr>
                <w:sz w:val="20"/>
              </w:rPr>
            </w:pPr>
            <w:r>
              <w:rPr>
                <w:color w:val="AEAEAE"/>
                <w:w w:val="95"/>
                <w:sz w:val="20"/>
              </w:rPr>
              <w:t>13</w:t>
            </w:r>
          </w:p>
        </w:tc>
        <w:tc>
          <w:tcPr>
            <w:tcW w:w="7621" w:type="dxa"/>
            <w:tcBorders>
              <w:top w:val="nil"/>
              <w:bottom w:val="nil"/>
            </w:tcBorders>
          </w:tcPr>
          <w:p>
            <w:pPr>
              <w:pStyle w:val="19"/>
              <w:ind w:left="7"/>
              <w:jc w:val="left"/>
              <w:rPr>
                <w:sz w:val="20"/>
              </w:rPr>
            </w:pPr>
            <w:r>
              <w:rPr>
                <w:w w:val="85"/>
                <w:sz w:val="20"/>
              </w:rPr>
              <w:t>.inner{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93" w:type="dxa"/>
            <w:tcBorders>
              <w:top w:val="nil"/>
              <w:bottom w:val="nil"/>
            </w:tcBorders>
          </w:tcPr>
          <w:p>
            <w:pPr>
              <w:pStyle w:val="19"/>
              <w:ind w:right="-15"/>
              <w:jc w:val="right"/>
              <w:rPr>
                <w:sz w:val="20"/>
              </w:rPr>
            </w:pPr>
            <w:r>
              <w:rPr>
                <w:color w:val="AEAEAE"/>
                <w:w w:val="95"/>
                <w:sz w:val="20"/>
              </w:rPr>
              <w:t>14</w:t>
            </w:r>
          </w:p>
        </w:tc>
        <w:tc>
          <w:tcPr>
            <w:tcW w:w="7621" w:type="dxa"/>
            <w:tcBorders>
              <w:top w:val="nil"/>
              <w:bottom w:val="nil"/>
            </w:tcBorders>
          </w:tcPr>
          <w:p>
            <w:pPr>
              <w:pStyle w:val="19"/>
              <w:ind w:left="7"/>
              <w:jc w:val="left"/>
              <w:rPr>
                <w:sz w:val="20"/>
              </w:rPr>
            </w:pPr>
            <w:r>
              <w:rPr>
                <w:w w:val="95"/>
                <w:sz w:val="20"/>
              </w:rPr>
              <w:t>border: 3px solid #458761;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93" w:type="dxa"/>
            <w:tcBorders>
              <w:top w:val="nil"/>
              <w:bottom w:val="nil"/>
            </w:tcBorders>
          </w:tcPr>
          <w:p>
            <w:pPr>
              <w:pStyle w:val="19"/>
              <w:ind w:right="-15"/>
              <w:jc w:val="right"/>
              <w:rPr>
                <w:sz w:val="20"/>
              </w:rPr>
            </w:pPr>
            <w:r>
              <w:rPr>
                <w:color w:val="AEAEAE"/>
                <w:w w:val="95"/>
                <w:sz w:val="20"/>
              </w:rPr>
              <w:t>15</w:t>
            </w:r>
          </w:p>
        </w:tc>
        <w:tc>
          <w:tcPr>
            <w:tcW w:w="7621" w:type="dxa"/>
            <w:tcBorders>
              <w:top w:val="nil"/>
              <w:bottom w:val="nil"/>
            </w:tcBorders>
          </w:tcPr>
          <w:p>
            <w:pPr>
              <w:pStyle w:val="19"/>
              <w:ind w:left="7"/>
              <w:jc w:val="left"/>
              <w:rPr>
                <w:sz w:val="20"/>
              </w:rPr>
            </w:pPr>
            <w:r>
              <w:rPr>
                <w:w w:val="95"/>
                <w:sz w:val="20"/>
              </w:rPr>
              <w:t>padding: 20px;</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1" w:hRule="atLeast"/>
        </w:trPr>
        <w:tc>
          <w:tcPr>
            <w:tcW w:w="693" w:type="dxa"/>
            <w:tcBorders>
              <w:top w:val="nil"/>
            </w:tcBorders>
          </w:tcPr>
          <w:p>
            <w:pPr>
              <w:pStyle w:val="19"/>
              <w:ind w:right="-15"/>
              <w:jc w:val="right"/>
              <w:rPr>
                <w:sz w:val="20"/>
              </w:rPr>
            </w:pPr>
            <w:r>
              <w:rPr>
                <w:color w:val="AEAEAE"/>
                <w:w w:val="95"/>
                <w:sz w:val="20"/>
              </w:rPr>
              <w:t>16</w:t>
            </w:r>
          </w:p>
        </w:tc>
        <w:tc>
          <w:tcPr>
            <w:tcW w:w="7621" w:type="dxa"/>
            <w:tcBorders>
              <w:top w:val="nil"/>
            </w:tcBorders>
          </w:tcPr>
          <w:p>
            <w:pPr>
              <w:pStyle w:val="19"/>
              <w:ind w:left="7"/>
              <w:jc w:val="left"/>
              <w:rPr>
                <w:sz w:val="20"/>
              </w:rPr>
            </w:pPr>
            <w:r>
              <w:rPr>
                <w:w w:val="66"/>
                <w:sz w:val="20"/>
              </w:rPr>
              <w:t>}</w:t>
            </w:r>
          </w:p>
        </w:tc>
      </w:tr>
    </w:tbl>
    <w:p>
      <w:pPr>
        <w:pStyle w:val="7"/>
        <w:ind w:left="0"/>
        <w:rPr>
          <w:sz w:val="20"/>
        </w:rPr>
      </w:pPr>
    </w:p>
    <w:p>
      <w:pPr>
        <w:pStyle w:val="7"/>
        <w:ind w:left="0"/>
        <w:rPr>
          <w:sz w:val="21"/>
        </w:rPr>
      </w:pPr>
    </w:p>
    <w:p>
      <w:pPr>
        <w:pStyle w:val="4"/>
        <w:numPr>
          <w:ilvl w:val="1"/>
          <w:numId w:val="31"/>
        </w:numPr>
        <w:tabs>
          <w:tab w:val="left" w:pos="879"/>
          <w:tab w:val="left" w:pos="880"/>
        </w:tabs>
        <w:spacing w:before="0" w:after="0" w:line="423" w:lineRule="exact"/>
        <w:ind w:left="880" w:right="0" w:hanging="360"/>
        <w:jc w:val="left"/>
      </w:pPr>
      <w:r>
        <w:rPr>
          <w:color w:val="484848"/>
          <w:spacing w:val="-1"/>
        </w:rPr>
        <w:t xml:space="preserve">关于 </w:t>
      </w:r>
      <w:r>
        <w:rPr>
          <w:color w:val="484848"/>
        </w:rPr>
        <w:t>JS</w:t>
      </w:r>
      <w:r>
        <w:rPr>
          <w:color w:val="484848"/>
          <w:spacing w:val="-2"/>
        </w:rPr>
        <w:t xml:space="preserve"> 动画和 </w:t>
      </w:r>
      <w:r>
        <w:rPr>
          <w:color w:val="484848"/>
        </w:rPr>
        <w:t>css3</w:t>
      </w:r>
      <w:r>
        <w:rPr>
          <w:color w:val="484848"/>
          <w:spacing w:val="-1"/>
        </w:rPr>
        <w:t xml:space="preserve"> 动画的差异性</w:t>
      </w:r>
    </w:p>
    <w:p>
      <w:pPr>
        <w:pStyle w:val="6"/>
      </w:pPr>
      <w:r>
        <w:rPr>
          <w:color w:val="484848"/>
        </w:rPr>
        <w:t>参考回答：</w:t>
      </w:r>
    </w:p>
    <w:p>
      <w:pPr>
        <w:pStyle w:val="7"/>
        <w:spacing w:line="266" w:lineRule="auto"/>
        <w:ind w:right="228"/>
      </w:pPr>
      <w:r>
        <w:rPr>
          <w:color w:val="484848"/>
          <w:spacing w:val="6"/>
          <w:w w:val="100"/>
        </w:rPr>
        <w:t>渲染线程分为</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7"/>
        </w:rPr>
        <w:t xml:space="preserve"> </w:t>
      </w:r>
      <w:r>
        <w:rPr>
          <w:color w:val="484848"/>
          <w:spacing w:val="-1"/>
          <w:w w:val="55"/>
        </w:rPr>
        <w:t>t</w:t>
      </w:r>
      <w:r>
        <w:rPr>
          <w:color w:val="484848"/>
          <w:spacing w:val="-1"/>
          <w:w w:val="100"/>
        </w:rPr>
        <w:t>h</w:t>
      </w:r>
      <w:r>
        <w:rPr>
          <w:color w:val="484848"/>
          <w:spacing w:val="-1"/>
          <w:w w:val="66"/>
        </w:rPr>
        <w:t>r</w:t>
      </w:r>
      <w:r>
        <w:rPr>
          <w:color w:val="484848"/>
          <w:spacing w:val="-1"/>
          <w:w w:val="88"/>
        </w:rPr>
        <w:t>ea</w:t>
      </w:r>
      <w:r>
        <w:rPr>
          <w:color w:val="484848"/>
          <w:w w:val="100"/>
        </w:rPr>
        <w:t>d</w:t>
      </w:r>
      <w:r>
        <w:rPr>
          <w:color w:val="484848"/>
          <w:spacing w:val="-57"/>
        </w:rPr>
        <w:t xml:space="preserve"> </w:t>
      </w:r>
      <w:r>
        <w:rPr>
          <w:color w:val="484848"/>
          <w:spacing w:val="55"/>
          <w:w w:val="100"/>
        </w:rPr>
        <w:t>和</w:t>
      </w:r>
      <w:r>
        <w:rPr>
          <w:color w:val="484848"/>
          <w:spacing w:val="-1"/>
          <w:w w:val="88"/>
        </w:rPr>
        <w:t>co</w:t>
      </w:r>
      <w:r>
        <w:rPr>
          <w:color w:val="484848"/>
          <w:spacing w:val="-1"/>
          <w:w w:val="144"/>
        </w:rPr>
        <w:t>m</w:t>
      </w:r>
      <w:r>
        <w:rPr>
          <w:color w:val="484848"/>
          <w:spacing w:val="-1"/>
          <w:w w:val="100"/>
        </w:rPr>
        <w:t>p</w:t>
      </w:r>
      <w:r>
        <w:rPr>
          <w:color w:val="484848"/>
          <w:spacing w:val="-1"/>
          <w:w w:val="88"/>
        </w:rPr>
        <w:t>o</w:t>
      </w:r>
      <w:r>
        <w:rPr>
          <w:color w:val="484848"/>
          <w:spacing w:val="-1"/>
          <w:w w:val="77"/>
        </w:rPr>
        <w:t>s</w:t>
      </w:r>
      <w:r>
        <w:rPr>
          <w:color w:val="484848"/>
          <w:spacing w:val="-1"/>
          <w:w w:val="55"/>
        </w:rPr>
        <w:t>it</w:t>
      </w:r>
      <w:r>
        <w:rPr>
          <w:color w:val="484848"/>
          <w:spacing w:val="-1"/>
          <w:w w:val="88"/>
        </w:rPr>
        <w:t>o</w:t>
      </w:r>
      <w:r>
        <w:rPr>
          <w:color w:val="484848"/>
          <w:w w:val="66"/>
        </w:rPr>
        <w:t>r</w:t>
      </w:r>
      <w:r>
        <w:rPr>
          <w:color w:val="484848"/>
          <w:spacing w:val="-58"/>
        </w:rPr>
        <w:t xml:space="preserve"> </w:t>
      </w:r>
      <w:r>
        <w:rPr>
          <w:color w:val="484848"/>
          <w:spacing w:val="-1"/>
          <w:w w:val="55"/>
        </w:rPr>
        <w:t>t</w:t>
      </w:r>
      <w:r>
        <w:rPr>
          <w:color w:val="484848"/>
          <w:spacing w:val="-1"/>
          <w:w w:val="100"/>
        </w:rPr>
        <w:t>h</w:t>
      </w:r>
      <w:r>
        <w:rPr>
          <w:color w:val="484848"/>
          <w:spacing w:val="-1"/>
          <w:w w:val="66"/>
        </w:rPr>
        <w:t>r</w:t>
      </w:r>
      <w:r>
        <w:rPr>
          <w:color w:val="484848"/>
          <w:spacing w:val="-1"/>
          <w:w w:val="88"/>
        </w:rPr>
        <w:t>ea</w:t>
      </w:r>
      <w:r>
        <w:rPr>
          <w:color w:val="484848"/>
          <w:spacing w:val="1"/>
          <w:w w:val="100"/>
        </w:rPr>
        <w:t>d</w:t>
      </w:r>
      <w:r>
        <w:rPr>
          <w:color w:val="484848"/>
          <w:spacing w:val="-13"/>
          <w:w w:val="100"/>
        </w:rPr>
        <w:t>，如果</w:t>
      </w:r>
      <w:r>
        <w:rPr>
          <w:color w:val="484848"/>
          <w:spacing w:val="-13"/>
        </w:rPr>
        <w:t xml:space="preserve"> </w:t>
      </w:r>
      <w:r>
        <w:rPr>
          <w:color w:val="484848"/>
          <w:spacing w:val="-1"/>
          <w:w w:val="88"/>
        </w:rPr>
        <w:t>c</w:t>
      </w:r>
      <w:r>
        <w:rPr>
          <w:color w:val="484848"/>
          <w:spacing w:val="-1"/>
          <w:w w:val="77"/>
        </w:rPr>
        <w:t>s</w:t>
      </w:r>
      <w:r>
        <w:rPr>
          <w:color w:val="484848"/>
          <w:w w:val="77"/>
        </w:rPr>
        <w:t>s</w:t>
      </w:r>
      <w:r>
        <w:rPr>
          <w:color w:val="484848"/>
          <w:spacing w:val="-57"/>
        </w:rPr>
        <w:t xml:space="preserve"> </w:t>
      </w:r>
      <w:r>
        <w:rPr>
          <w:color w:val="484848"/>
          <w:spacing w:val="8"/>
          <w:w w:val="100"/>
        </w:rPr>
        <w:t>动画只改变</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55"/>
        </w:rPr>
        <w:t xml:space="preserve"> </w:t>
      </w:r>
      <w:r>
        <w:rPr>
          <w:color w:val="484848"/>
          <w:spacing w:val="55"/>
          <w:w w:val="100"/>
        </w:rPr>
        <w:t>和</w:t>
      </w:r>
      <w:r>
        <w:rPr>
          <w:color w:val="484848"/>
          <w:spacing w:val="-1"/>
          <w:w w:val="88"/>
        </w:rPr>
        <w:t>o</w:t>
      </w:r>
      <w:r>
        <w:rPr>
          <w:color w:val="484848"/>
          <w:spacing w:val="-1"/>
          <w:w w:val="100"/>
        </w:rPr>
        <w:t>p</w:t>
      </w:r>
      <w:r>
        <w:rPr>
          <w:color w:val="484848"/>
          <w:spacing w:val="-1"/>
          <w:w w:val="88"/>
        </w:rPr>
        <w:t>ac</w:t>
      </w:r>
      <w:r>
        <w:rPr>
          <w:color w:val="484848"/>
          <w:spacing w:val="-1"/>
          <w:w w:val="55"/>
        </w:rPr>
        <w:t>it</w:t>
      </w:r>
      <w:r>
        <w:rPr>
          <w:color w:val="484848"/>
          <w:spacing w:val="-2"/>
          <w:w w:val="88"/>
        </w:rPr>
        <w:t>y</w:t>
      </w:r>
      <w:r>
        <w:rPr>
          <w:color w:val="484848"/>
          <w:w w:val="100"/>
        </w:rPr>
        <w:t>，</w:t>
      </w:r>
      <w:r>
        <w:rPr>
          <w:color w:val="484848"/>
          <w:spacing w:val="12"/>
          <w:w w:val="100"/>
        </w:rPr>
        <w:t>这时整个</w:t>
      </w:r>
      <w:r>
        <w:rPr>
          <w:color w:val="484848"/>
          <w:spacing w:val="-1"/>
          <w:w w:val="122"/>
        </w:rPr>
        <w:t>C</w:t>
      </w:r>
      <w:r>
        <w:rPr>
          <w:color w:val="484848"/>
          <w:spacing w:val="-1"/>
          <w:w w:val="100"/>
        </w:rPr>
        <w:t>S</w:t>
      </w:r>
      <w:r>
        <w:rPr>
          <w:color w:val="484848"/>
          <w:w w:val="100"/>
        </w:rPr>
        <w:t>S</w:t>
      </w:r>
      <w:r>
        <w:rPr>
          <w:color w:val="484848"/>
          <w:spacing w:val="-57"/>
        </w:rPr>
        <w:t xml:space="preserve"> </w:t>
      </w:r>
      <w:r>
        <w:rPr>
          <w:color w:val="484848"/>
          <w:spacing w:val="8"/>
          <w:w w:val="100"/>
        </w:rPr>
        <w:t>动画得以在</w:t>
      </w:r>
      <w:r>
        <w:rPr>
          <w:color w:val="484848"/>
          <w:spacing w:val="-1"/>
          <w:w w:val="88"/>
        </w:rPr>
        <w:t>co</w:t>
      </w:r>
      <w:r>
        <w:rPr>
          <w:color w:val="484848"/>
          <w:spacing w:val="-1"/>
          <w:w w:val="144"/>
        </w:rPr>
        <w:t>m</w:t>
      </w:r>
      <w:r>
        <w:rPr>
          <w:color w:val="484848"/>
          <w:spacing w:val="-1"/>
          <w:w w:val="100"/>
        </w:rPr>
        <w:t>p</w:t>
      </w:r>
      <w:r>
        <w:rPr>
          <w:color w:val="484848"/>
          <w:spacing w:val="-1"/>
          <w:w w:val="88"/>
        </w:rPr>
        <w:t>o</w:t>
      </w:r>
      <w:r>
        <w:rPr>
          <w:color w:val="484848"/>
          <w:spacing w:val="-1"/>
          <w:w w:val="77"/>
        </w:rPr>
        <w:t>s</w:t>
      </w:r>
      <w:r>
        <w:rPr>
          <w:color w:val="484848"/>
          <w:spacing w:val="-1"/>
          <w:w w:val="55"/>
        </w:rPr>
        <w:t>it</w:t>
      </w:r>
      <w:r>
        <w:rPr>
          <w:color w:val="484848"/>
          <w:spacing w:val="-1"/>
          <w:w w:val="88"/>
        </w:rPr>
        <w:t>o</w:t>
      </w:r>
      <w:r>
        <w:rPr>
          <w:color w:val="484848"/>
          <w:w w:val="66"/>
        </w:rPr>
        <w:t>r</w:t>
      </w:r>
      <w:r>
        <w:rPr>
          <w:color w:val="484848"/>
          <w:spacing w:val="-56"/>
        </w:rPr>
        <w:t xml:space="preserve"> </w:t>
      </w:r>
      <w:r>
        <w:rPr>
          <w:color w:val="484848"/>
          <w:spacing w:val="-1"/>
          <w:w w:val="55"/>
        </w:rPr>
        <w:t>t</w:t>
      </w:r>
      <w:r>
        <w:rPr>
          <w:color w:val="484848"/>
          <w:spacing w:val="-1"/>
          <w:w w:val="66"/>
        </w:rPr>
        <w:t>r</w:t>
      </w:r>
      <w:r>
        <w:rPr>
          <w:color w:val="484848"/>
          <w:spacing w:val="-1"/>
          <w:w w:val="100"/>
        </w:rPr>
        <w:t>h</w:t>
      </w:r>
      <w:r>
        <w:rPr>
          <w:color w:val="484848"/>
          <w:spacing w:val="-1"/>
          <w:w w:val="88"/>
        </w:rPr>
        <w:t>ea</w:t>
      </w:r>
      <w:r>
        <w:rPr>
          <w:color w:val="484848"/>
          <w:w w:val="100"/>
        </w:rPr>
        <w:t>d</w:t>
      </w:r>
      <w:r>
        <w:rPr>
          <w:color w:val="484848"/>
          <w:spacing w:val="-57"/>
        </w:rPr>
        <w:t xml:space="preserve"> </w:t>
      </w:r>
      <w:r>
        <w:rPr>
          <w:color w:val="484848"/>
          <w:spacing w:val="-24"/>
          <w:w w:val="100"/>
        </w:rPr>
        <w:t>完成</w:t>
      </w:r>
      <w:r>
        <w:rPr>
          <w:color w:val="484848"/>
          <w:spacing w:val="-3"/>
          <w:w w:val="100"/>
        </w:rPr>
        <w:t>（</w:t>
      </w:r>
      <w:r>
        <w:rPr>
          <w:color w:val="484848"/>
          <w:w w:val="100"/>
        </w:rPr>
        <w:t>而</w:t>
      </w:r>
      <w:r>
        <w:rPr>
          <w:color w:val="484848"/>
          <w:spacing w:val="-55"/>
        </w:rPr>
        <w:t xml:space="preserve"> </w:t>
      </w:r>
      <w:r>
        <w:rPr>
          <w:color w:val="484848"/>
          <w:spacing w:val="-1"/>
          <w:w w:val="77"/>
        </w:rPr>
        <w:t>J</w:t>
      </w:r>
      <w:r>
        <w:rPr>
          <w:color w:val="484848"/>
          <w:w w:val="100"/>
        </w:rPr>
        <w:t>S</w:t>
      </w:r>
      <w:r>
        <w:rPr>
          <w:color w:val="484848"/>
          <w:spacing w:val="-57"/>
        </w:rPr>
        <w:t xml:space="preserve"> </w:t>
      </w:r>
      <w:r>
        <w:rPr>
          <w:color w:val="484848"/>
          <w:spacing w:val="8"/>
          <w:w w:val="100"/>
        </w:rPr>
        <w:t>动画则会在</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7"/>
        </w:rPr>
        <w:t xml:space="preserve"> </w:t>
      </w:r>
      <w:r>
        <w:rPr>
          <w:color w:val="484848"/>
          <w:spacing w:val="-1"/>
          <w:w w:val="55"/>
        </w:rPr>
        <w:t>t</w:t>
      </w:r>
      <w:r>
        <w:rPr>
          <w:color w:val="484848"/>
          <w:spacing w:val="-1"/>
          <w:w w:val="100"/>
        </w:rPr>
        <w:t>h</w:t>
      </w:r>
      <w:r>
        <w:rPr>
          <w:color w:val="484848"/>
          <w:spacing w:val="-1"/>
          <w:w w:val="66"/>
        </w:rPr>
        <w:t>r</w:t>
      </w:r>
      <w:r>
        <w:rPr>
          <w:color w:val="484848"/>
          <w:spacing w:val="-1"/>
          <w:w w:val="88"/>
        </w:rPr>
        <w:t>ea</w:t>
      </w:r>
      <w:r>
        <w:rPr>
          <w:color w:val="484848"/>
          <w:w w:val="100"/>
        </w:rPr>
        <w:t>d</w:t>
      </w:r>
      <w:r>
        <w:rPr>
          <w:color w:val="484848"/>
          <w:spacing w:val="-57"/>
        </w:rPr>
        <w:t xml:space="preserve"> </w:t>
      </w:r>
      <w:r>
        <w:rPr>
          <w:color w:val="484848"/>
          <w:spacing w:val="-12"/>
          <w:w w:val="100"/>
        </w:rPr>
        <w:t>执行，然</w:t>
      </w:r>
      <w:r>
        <w:rPr>
          <w:color w:val="484848"/>
          <w:spacing w:val="17"/>
          <w:w w:val="100"/>
        </w:rPr>
        <w:t>后出发</w:t>
      </w:r>
      <w:r>
        <w:rPr>
          <w:color w:val="484848"/>
          <w:spacing w:val="-1"/>
          <w:w w:val="88"/>
        </w:rPr>
        <w:t>co</w:t>
      </w:r>
      <w:r>
        <w:rPr>
          <w:color w:val="484848"/>
          <w:spacing w:val="-1"/>
          <w:w w:val="144"/>
        </w:rPr>
        <w:t>m</w:t>
      </w:r>
      <w:r>
        <w:rPr>
          <w:color w:val="484848"/>
          <w:spacing w:val="-1"/>
          <w:w w:val="100"/>
        </w:rPr>
        <w:t>p</w:t>
      </w:r>
      <w:r>
        <w:rPr>
          <w:color w:val="484848"/>
          <w:spacing w:val="-1"/>
          <w:w w:val="88"/>
        </w:rPr>
        <w:t>o</w:t>
      </w:r>
      <w:r>
        <w:rPr>
          <w:color w:val="484848"/>
          <w:spacing w:val="-1"/>
          <w:w w:val="77"/>
        </w:rPr>
        <w:t>s</w:t>
      </w:r>
      <w:r>
        <w:rPr>
          <w:color w:val="484848"/>
          <w:spacing w:val="-1"/>
          <w:w w:val="55"/>
        </w:rPr>
        <w:t>it</w:t>
      </w:r>
      <w:r>
        <w:rPr>
          <w:color w:val="484848"/>
          <w:spacing w:val="-1"/>
          <w:w w:val="88"/>
        </w:rPr>
        <w:t>o</w:t>
      </w:r>
      <w:r>
        <w:rPr>
          <w:color w:val="484848"/>
          <w:w w:val="66"/>
        </w:rPr>
        <w:t>r</w:t>
      </w:r>
      <w:r>
        <w:rPr>
          <w:color w:val="484848"/>
          <w:spacing w:val="-58"/>
        </w:rPr>
        <w:t xml:space="preserve"> </w:t>
      </w:r>
      <w:r>
        <w:rPr>
          <w:color w:val="484848"/>
          <w:spacing w:val="-1"/>
          <w:w w:val="55"/>
        </w:rPr>
        <w:t>t</w:t>
      </w:r>
      <w:r>
        <w:rPr>
          <w:color w:val="484848"/>
          <w:spacing w:val="-1"/>
          <w:w w:val="100"/>
        </w:rPr>
        <w:t>h</w:t>
      </w:r>
      <w:r>
        <w:rPr>
          <w:color w:val="484848"/>
          <w:spacing w:val="-1"/>
          <w:w w:val="66"/>
        </w:rPr>
        <w:t>r</w:t>
      </w:r>
      <w:r>
        <w:rPr>
          <w:color w:val="484848"/>
          <w:spacing w:val="-1"/>
          <w:w w:val="88"/>
        </w:rPr>
        <w:t>ea</w:t>
      </w:r>
      <w:r>
        <w:rPr>
          <w:color w:val="484848"/>
          <w:w w:val="100"/>
        </w:rPr>
        <w:t>d</w:t>
      </w:r>
      <w:r>
        <w:rPr>
          <w:color w:val="484848"/>
          <w:spacing w:val="-54"/>
        </w:rPr>
        <w:t xml:space="preserve"> </w:t>
      </w:r>
      <w:r>
        <w:rPr>
          <w:color w:val="484848"/>
          <w:spacing w:val="-3"/>
          <w:w w:val="100"/>
        </w:rPr>
        <w:t>进行下一步操作</w:t>
      </w:r>
      <w:r>
        <w:rPr>
          <w:color w:val="484848"/>
          <w:spacing w:val="-1"/>
          <w:w w:val="100"/>
        </w:rPr>
        <w:t>）</w:t>
      </w:r>
      <w:r>
        <w:rPr>
          <w:color w:val="484848"/>
          <w:spacing w:val="-3"/>
          <w:w w:val="100"/>
        </w:rPr>
        <w:t>，特别注意的是如果改变</w:t>
      </w:r>
      <w:r>
        <w:rPr>
          <w:color w:val="484848"/>
          <w:spacing w:val="-55"/>
        </w:rPr>
        <w:t xml:space="preserve"> </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55"/>
        </w:rPr>
        <w:t xml:space="preserve"> </w:t>
      </w:r>
      <w:r>
        <w:rPr>
          <w:color w:val="484848"/>
          <w:spacing w:val="52"/>
          <w:w w:val="100"/>
        </w:rPr>
        <w:t>和</w:t>
      </w:r>
      <w:r>
        <w:rPr>
          <w:color w:val="484848"/>
          <w:spacing w:val="-1"/>
          <w:w w:val="88"/>
        </w:rPr>
        <w:t>o</w:t>
      </w:r>
      <w:r>
        <w:rPr>
          <w:color w:val="484848"/>
          <w:spacing w:val="-1"/>
          <w:w w:val="100"/>
        </w:rPr>
        <w:t>p</w:t>
      </w:r>
      <w:r>
        <w:rPr>
          <w:color w:val="484848"/>
          <w:spacing w:val="-1"/>
          <w:w w:val="88"/>
        </w:rPr>
        <w:t>ac</w:t>
      </w:r>
      <w:r>
        <w:rPr>
          <w:color w:val="484848"/>
          <w:spacing w:val="-1"/>
          <w:w w:val="55"/>
        </w:rPr>
        <w:t>i</w:t>
      </w:r>
      <w:r>
        <w:rPr>
          <w:color w:val="484848"/>
          <w:w w:val="55"/>
        </w:rPr>
        <w:t>t</w:t>
      </w:r>
      <w:r>
        <w:rPr>
          <w:color w:val="484848"/>
          <w:w w:val="88"/>
        </w:rPr>
        <w:t>y</w:t>
      </w:r>
      <w:r>
        <w:rPr>
          <w:color w:val="484848"/>
          <w:spacing w:val="17"/>
        </w:rPr>
        <w:t>是不会</w:t>
      </w:r>
      <w:r>
        <w:rPr>
          <w:color w:val="484848"/>
        </w:rPr>
        <w:t>layout</w:t>
      </w:r>
      <w:r>
        <w:rPr>
          <w:color w:val="484848"/>
          <w:spacing w:val="-3"/>
        </w:rPr>
        <w:t xml:space="preserve"> 或者</w:t>
      </w:r>
      <w:r>
        <w:rPr>
          <w:color w:val="484848"/>
        </w:rPr>
        <w:t>paint</w:t>
      </w:r>
      <w:r>
        <w:rPr>
          <w:color w:val="484848"/>
          <w:spacing w:val="-20"/>
        </w:rPr>
        <w:t xml:space="preserve"> 的。</w:t>
      </w:r>
    </w:p>
    <w:p>
      <w:pPr>
        <w:pStyle w:val="7"/>
        <w:spacing w:line="278" w:lineRule="exact"/>
      </w:pPr>
      <w:r>
        <w:rPr>
          <w:color w:val="333333"/>
        </w:rPr>
        <w:t>区别：</w:t>
      </w:r>
    </w:p>
    <w:p>
      <w:pPr>
        <w:pStyle w:val="7"/>
        <w:spacing w:before="20"/>
      </w:pPr>
      <w:r>
        <w:rPr>
          <w:color w:val="484848"/>
        </w:rPr>
        <w:t>功能涵盖面，JS 比CSS 大</w:t>
      </w:r>
    </w:p>
    <w:p>
      <w:pPr>
        <w:pStyle w:val="7"/>
        <w:spacing w:before="30" w:line="266" w:lineRule="auto"/>
        <w:ind w:right="2699"/>
      </w:pPr>
      <w:r>
        <w:rPr>
          <w:color w:val="484848"/>
          <w:spacing w:val="-2"/>
        </w:rPr>
        <w:t>实现</w:t>
      </w:r>
      <w:r>
        <w:rPr>
          <w:color w:val="484848"/>
          <w:w w:val="95"/>
        </w:rPr>
        <w:t>/</w:t>
      </w:r>
      <w:r>
        <w:rPr>
          <w:color w:val="484848"/>
          <w:spacing w:val="-3"/>
        </w:rPr>
        <w:t>重构难度不一，</w:t>
      </w:r>
      <w:r>
        <w:rPr>
          <w:color w:val="484848"/>
        </w:rPr>
        <w:t>CSS3</w:t>
      </w:r>
      <w:r>
        <w:rPr>
          <w:color w:val="484848"/>
          <w:spacing w:val="-9"/>
        </w:rPr>
        <w:t xml:space="preserve"> 比</w:t>
      </w:r>
      <w:r>
        <w:rPr>
          <w:color w:val="484848"/>
        </w:rPr>
        <w:t>JS</w:t>
      </w:r>
      <w:r>
        <w:rPr>
          <w:color w:val="484848"/>
          <w:spacing w:val="-10"/>
        </w:rPr>
        <w:t xml:space="preserve"> 更加简单，性能跳优方向固定</w:t>
      </w:r>
      <w:r>
        <w:rPr>
          <w:color w:val="484848"/>
          <w:spacing w:val="-4"/>
        </w:rPr>
        <w:t>对帧速表现不好的低版本浏览器，</w:t>
      </w:r>
      <w:r>
        <w:rPr>
          <w:color w:val="484848"/>
        </w:rPr>
        <w:t>css3</w:t>
      </w:r>
      <w:r>
        <w:rPr>
          <w:color w:val="484848"/>
          <w:spacing w:val="-10"/>
        </w:rPr>
        <w:t xml:space="preserve"> 可以做到自然降级</w:t>
      </w:r>
    </w:p>
    <w:p>
      <w:pPr>
        <w:pStyle w:val="7"/>
        <w:spacing w:line="266" w:lineRule="auto"/>
        <w:ind w:right="6342"/>
      </w:pPr>
      <w:r>
        <w:rPr>
          <w:color w:val="484848"/>
          <w:w w:val="95"/>
        </w:rPr>
        <w:t>css 动画有天然事件支持</w:t>
      </w:r>
      <w:r>
        <w:rPr>
          <w:color w:val="484848"/>
        </w:rPr>
        <w:t>css3 有兼容性问题</w:t>
      </w:r>
    </w:p>
    <w:p>
      <w:pPr>
        <w:pStyle w:val="7"/>
        <w:ind w:left="0"/>
      </w:pPr>
    </w:p>
    <w:p>
      <w:pPr>
        <w:pStyle w:val="7"/>
        <w:spacing w:before="10"/>
        <w:ind w:left="0"/>
        <w:rPr>
          <w:sz w:val="16"/>
        </w:rPr>
      </w:pPr>
    </w:p>
    <w:p>
      <w:pPr>
        <w:pStyle w:val="4"/>
        <w:numPr>
          <w:ilvl w:val="1"/>
          <w:numId w:val="31"/>
        </w:numPr>
        <w:tabs>
          <w:tab w:val="left" w:pos="879"/>
          <w:tab w:val="left" w:pos="880"/>
        </w:tabs>
        <w:spacing w:before="0" w:after="0" w:line="240" w:lineRule="auto"/>
        <w:ind w:left="880" w:right="0" w:hanging="360"/>
        <w:jc w:val="left"/>
      </w:pPr>
      <w:r>
        <w:rPr>
          <w:color w:val="484848"/>
        </w:rPr>
        <w:t>说一下块元素和行元素</w:t>
      </w:r>
    </w:p>
    <w:p>
      <w:pPr>
        <w:pStyle w:val="6"/>
      </w:pPr>
      <w:r>
        <w:rPr>
          <w:color w:val="484848"/>
        </w:rPr>
        <w:t>参考回答：</w:t>
      </w:r>
    </w:p>
    <w:p>
      <w:pPr>
        <w:pStyle w:val="7"/>
        <w:spacing w:line="266" w:lineRule="auto"/>
        <w:ind w:right="423"/>
      </w:pPr>
      <w:r>
        <w:rPr>
          <w:color w:val="484848"/>
          <w:spacing w:val="-3"/>
          <w:w w:val="100"/>
        </w:rPr>
        <w:t>块元素：独占一行，并且有自动填满父元素，可以设置</w:t>
      </w:r>
      <w:r>
        <w:rPr>
          <w:color w:val="484848"/>
          <w:spacing w:val="-55"/>
        </w:rPr>
        <w:t xml:space="preserve"> </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n</w:t>
      </w:r>
      <w:r>
        <w:rPr>
          <w:color w:val="484848"/>
          <w:spacing w:val="-57"/>
        </w:rPr>
        <w:t xml:space="preserve"> </w:t>
      </w:r>
      <w:r>
        <w:rPr>
          <w:color w:val="484848"/>
          <w:spacing w:val="55"/>
          <w:w w:val="100"/>
        </w:rPr>
        <w:t>和</w:t>
      </w:r>
      <w:r>
        <w:rPr>
          <w:color w:val="484848"/>
          <w:spacing w:val="-1"/>
          <w:w w:val="100"/>
        </w:rPr>
        <w:t>p</w:t>
      </w:r>
      <w:r>
        <w:rPr>
          <w:color w:val="484848"/>
          <w:spacing w:val="-1"/>
          <w:w w:val="88"/>
        </w:rPr>
        <w:t>a</w:t>
      </w:r>
      <w:r>
        <w:rPr>
          <w:color w:val="484848"/>
          <w:spacing w:val="-1"/>
          <w:w w:val="100"/>
        </w:rPr>
        <w:t>d</w:t>
      </w:r>
      <w:r>
        <w:rPr>
          <w:color w:val="484848"/>
          <w:spacing w:val="-1"/>
          <w:w w:val="55"/>
        </w:rPr>
        <w:t>i</w:t>
      </w:r>
      <w:r>
        <w:rPr>
          <w:color w:val="484848"/>
          <w:spacing w:val="-1"/>
          <w:w w:val="100"/>
        </w:rPr>
        <w:t>n</w:t>
      </w:r>
      <w:r>
        <w:rPr>
          <w:color w:val="484848"/>
          <w:w w:val="88"/>
        </w:rPr>
        <w:t>g</w:t>
      </w:r>
      <w:r>
        <w:rPr>
          <w:color w:val="484848"/>
          <w:spacing w:val="-58"/>
        </w:rPr>
        <w:t xml:space="preserve"> </w:t>
      </w:r>
      <w:r>
        <w:rPr>
          <w:color w:val="484848"/>
          <w:spacing w:val="-3"/>
          <w:w w:val="100"/>
        </w:rPr>
        <w:t>以及高度和宽</w:t>
      </w:r>
      <w:r>
        <w:rPr>
          <w:color w:val="484848"/>
          <w:spacing w:val="-3"/>
        </w:rPr>
        <w:t>度</w:t>
      </w:r>
    </w:p>
    <w:p>
      <w:pPr>
        <w:pStyle w:val="7"/>
        <w:spacing w:line="266" w:lineRule="auto"/>
        <w:ind w:right="512"/>
      </w:pPr>
      <w:r>
        <w:rPr>
          <w:color w:val="333333"/>
          <w:spacing w:val="-3"/>
          <w:w w:val="100"/>
        </w:rPr>
        <w:t>行元素：不会独占一行，</w:t>
      </w:r>
      <w:r>
        <w:rPr>
          <w:color w:val="333333"/>
          <w:spacing w:val="-1"/>
          <w:w w:val="122"/>
        </w:rPr>
        <w:t>w</w:t>
      </w:r>
      <w:r>
        <w:rPr>
          <w:color w:val="333333"/>
          <w:spacing w:val="-1"/>
          <w:w w:val="55"/>
        </w:rPr>
        <w:t>i</w:t>
      </w:r>
      <w:r>
        <w:rPr>
          <w:color w:val="333333"/>
          <w:spacing w:val="-1"/>
          <w:w w:val="100"/>
        </w:rPr>
        <w:t>d</w:t>
      </w:r>
      <w:r>
        <w:rPr>
          <w:color w:val="333333"/>
          <w:spacing w:val="-1"/>
          <w:w w:val="55"/>
        </w:rPr>
        <w:t>t</w:t>
      </w:r>
      <w:r>
        <w:rPr>
          <w:color w:val="333333"/>
          <w:w w:val="100"/>
        </w:rPr>
        <w:t>h</w:t>
      </w:r>
      <w:r>
        <w:rPr>
          <w:color w:val="333333"/>
          <w:spacing w:val="-56"/>
        </w:rPr>
        <w:t xml:space="preserve"> </w:t>
      </w:r>
      <w:r>
        <w:rPr>
          <w:color w:val="333333"/>
          <w:spacing w:val="55"/>
          <w:w w:val="100"/>
        </w:rPr>
        <w:t>和</w:t>
      </w:r>
      <w:r>
        <w:rPr>
          <w:color w:val="333333"/>
          <w:spacing w:val="-1"/>
          <w:w w:val="100"/>
        </w:rPr>
        <w:t>h</w:t>
      </w:r>
      <w:r>
        <w:rPr>
          <w:color w:val="333333"/>
          <w:spacing w:val="-1"/>
          <w:w w:val="88"/>
        </w:rPr>
        <w:t>e</w:t>
      </w:r>
      <w:r>
        <w:rPr>
          <w:color w:val="333333"/>
          <w:spacing w:val="-1"/>
          <w:w w:val="55"/>
        </w:rPr>
        <w:t>i</w:t>
      </w:r>
      <w:r>
        <w:rPr>
          <w:color w:val="333333"/>
          <w:spacing w:val="-1"/>
          <w:w w:val="88"/>
        </w:rPr>
        <w:t>g</w:t>
      </w:r>
      <w:r>
        <w:rPr>
          <w:color w:val="333333"/>
          <w:spacing w:val="-1"/>
          <w:w w:val="100"/>
        </w:rPr>
        <w:t>h</w:t>
      </w:r>
      <w:r>
        <w:rPr>
          <w:color w:val="333333"/>
          <w:w w:val="55"/>
        </w:rPr>
        <w:t>t</w:t>
      </w:r>
      <w:r>
        <w:rPr>
          <w:color w:val="333333"/>
          <w:spacing w:val="-56"/>
        </w:rPr>
        <w:t xml:space="preserve"> </w:t>
      </w:r>
      <w:r>
        <w:rPr>
          <w:color w:val="333333"/>
          <w:spacing w:val="-3"/>
          <w:w w:val="100"/>
        </w:rPr>
        <w:t>会失效，并且在垂直方向的</w:t>
      </w:r>
      <w:r>
        <w:rPr>
          <w:color w:val="333333"/>
          <w:spacing w:val="-55"/>
        </w:rPr>
        <w:t xml:space="preserve"> </w:t>
      </w:r>
      <w:r>
        <w:rPr>
          <w:color w:val="333333"/>
          <w:spacing w:val="-1"/>
          <w:w w:val="100"/>
        </w:rPr>
        <w:t>p</w:t>
      </w:r>
      <w:r>
        <w:rPr>
          <w:color w:val="333333"/>
          <w:spacing w:val="-1"/>
          <w:w w:val="88"/>
        </w:rPr>
        <w:t>a</w:t>
      </w:r>
      <w:r>
        <w:rPr>
          <w:color w:val="333333"/>
          <w:spacing w:val="-1"/>
          <w:w w:val="100"/>
        </w:rPr>
        <w:t>dd</w:t>
      </w:r>
      <w:r>
        <w:rPr>
          <w:color w:val="333333"/>
          <w:spacing w:val="-1"/>
          <w:w w:val="55"/>
        </w:rPr>
        <w:t>i</w:t>
      </w:r>
      <w:r>
        <w:rPr>
          <w:color w:val="333333"/>
          <w:spacing w:val="-1"/>
          <w:w w:val="100"/>
        </w:rPr>
        <w:t>n</w:t>
      </w:r>
      <w:r>
        <w:rPr>
          <w:color w:val="333333"/>
          <w:w w:val="88"/>
        </w:rPr>
        <w:t>g</w:t>
      </w:r>
      <w:r>
        <w:rPr>
          <w:color w:val="333333"/>
          <w:spacing w:val="-57"/>
        </w:rPr>
        <w:t xml:space="preserve"> </w:t>
      </w:r>
      <w:r>
        <w:rPr>
          <w:color w:val="333333"/>
          <w:spacing w:val="55"/>
          <w:w w:val="100"/>
        </w:rPr>
        <w:t>和</w:t>
      </w:r>
      <w:r>
        <w:rPr>
          <w:color w:val="333333"/>
          <w:spacing w:val="-1"/>
          <w:w w:val="144"/>
        </w:rPr>
        <w:t>m</w:t>
      </w:r>
      <w:r>
        <w:rPr>
          <w:color w:val="333333"/>
          <w:spacing w:val="-1"/>
          <w:w w:val="88"/>
        </w:rPr>
        <w:t>a</w:t>
      </w:r>
      <w:r>
        <w:rPr>
          <w:color w:val="333333"/>
          <w:spacing w:val="-1"/>
          <w:w w:val="66"/>
        </w:rPr>
        <w:t>r</w:t>
      </w:r>
      <w:r>
        <w:rPr>
          <w:color w:val="333333"/>
          <w:spacing w:val="-1"/>
          <w:w w:val="88"/>
        </w:rPr>
        <w:t>g</w:t>
      </w:r>
      <w:r>
        <w:rPr>
          <w:color w:val="333333"/>
          <w:spacing w:val="-2"/>
          <w:w w:val="55"/>
        </w:rPr>
        <w:t>i</w:t>
      </w:r>
      <w:r>
        <w:rPr>
          <w:color w:val="333333"/>
          <w:w w:val="100"/>
        </w:rPr>
        <w:t>n</w:t>
      </w:r>
      <w:r>
        <w:rPr>
          <w:color w:val="333333"/>
        </w:rPr>
        <w:t>会失</w:t>
      </w:r>
    </w:p>
    <w:p>
      <w:pPr>
        <w:pStyle w:val="7"/>
        <w:spacing w:line="280" w:lineRule="exact"/>
      </w:pPr>
      <w:r>
        <w:rPr>
          <w:color w:val="333333"/>
          <w:spacing w:val="-1"/>
        </w:rPr>
        <w:t>效。</w:t>
      </w:r>
    </w:p>
    <w:p>
      <w:pPr>
        <w:pStyle w:val="7"/>
        <w:ind w:left="0"/>
      </w:pPr>
    </w:p>
    <w:p>
      <w:pPr>
        <w:pStyle w:val="7"/>
        <w:spacing w:before="4"/>
        <w:ind w:left="0"/>
        <w:rPr>
          <w:sz w:val="18"/>
        </w:rPr>
      </w:pPr>
    </w:p>
    <w:p>
      <w:pPr>
        <w:pStyle w:val="4"/>
        <w:numPr>
          <w:ilvl w:val="1"/>
          <w:numId w:val="31"/>
        </w:numPr>
        <w:tabs>
          <w:tab w:val="left" w:pos="879"/>
          <w:tab w:val="left" w:pos="880"/>
        </w:tabs>
        <w:spacing w:before="0" w:after="0" w:line="240" w:lineRule="auto"/>
        <w:ind w:left="880" w:right="0" w:hanging="360"/>
        <w:jc w:val="left"/>
      </w:pPr>
      <w:r>
        <w:rPr>
          <w:color w:val="484848"/>
        </w:rPr>
        <w:t>多行元素的文本省略号</w:t>
      </w:r>
    </w:p>
    <w:p>
      <w:pPr>
        <w:spacing w:after="0" w:line="240" w:lineRule="auto"/>
        <w:jc w:val="left"/>
        <w:sectPr>
          <w:pgSz w:w="11910" w:h="16840"/>
          <w:pgMar w:top="1420" w:right="1460" w:bottom="1620" w:left="1640" w:header="0" w:footer="963" w:gutter="0"/>
        </w:sectPr>
      </w:pPr>
    </w:p>
    <w:p>
      <w:pPr>
        <w:pStyle w:val="6"/>
        <w:spacing w:before="0" w:line="383" w:lineRule="exact"/>
      </w:pPr>
      <w:r>
        <w:rPr>
          <w:color w:val="484848"/>
        </w:rPr>
        <w:t>参考回答：</w:t>
      </w:r>
    </w:p>
    <w:p>
      <w:pPr>
        <w:pStyle w:val="7"/>
        <w:ind w:left="0"/>
        <w:rPr>
          <w:rFonts w:ascii="Microsoft JhengHei"/>
          <w:b/>
          <w:sz w:val="20"/>
        </w:rPr>
      </w:pPr>
    </w:p>
    <w:p>
      <w:pPr>
        <w:pStyle w:val="7"/>
        <w:spacing w:before="6"/>
        <w:ind w:left="0"/>
        <w:rPr>
          <w:rFonts w:ascii="Microsoft JhengHei"/>
          <w:b/>
          <w:sz w:val="12"/>
        </w:rPr>
      </w:pPr>
    </w:p>
    <w:tbl>
      <w:tblPr>
        <w:tblStyle w:val="15"/>
        <w:tblW w:w="0" w:type="auto"/>
        <w:tblInd w:w="1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8"/>
        <w:gridCol w:w="763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2" w:hRule="atLeast"/>
        </w:trPr>
        <w:tc>
          <w:tcPr>
            <w:tcW w:w="678" w:type="dxa"/>
            <w:tcBorders>
              <w:bottom w:val="nil"/>
            </w:tcBorders>
          </w:tcPr>
          <w:p>
            <w:pPr>
              <w:pStyle w:val="19"/>
              <w:spacing w:before="81"/>
              <w:ind w:right="-15"/>
              <w:jc w:val="right"/>
              <w:rPr>
                <w:sz w:val="20"/>
              </w:rPr>
            </w:pPr>
            <w:r>
              <w:rPr>
                <w:color w:val="AEAEAE"/>
                <w:w w:val="99"/>
                <w:sz w:val="20"/>
              </w:rPr>
              <w:t>1</w:t>
            </w:r>
          </w:p>
        </w:tc>
        <w:tc>
          <w:tcPr>
            <w:tcW w:w="7636" w:type="dxa"/>
            <w:tcBorders>
              <w:bottom w:val="nil"/>
            </w:tcBorders>
          </w:tcPr>
          <w:p>
            <w:pPr>
              <w:pStyle w:val="19"/>
              <w:spacing w:before="15" w:line="337" w:lineRule="exact"/>
              <w:ind w:left="5"/>
              <w:jc w:val="left"/>
              <w:rPr>
                <w:sz w:val="20"/>
              </w:rPr>
            </w:pPr>
            <w:r>
              <w:rPr>
                <w:rFonts w:ascii="Microsoft JhengHei"/>
                <w:b/>
                <w:color w:val="006699"/>
                <w:w w:val="76"/>
                <w:sz w:val="20"/>
              </w:rPr>
              <w:t>d</w:t>
            </w:r>
            <w:r>
              <w:rPr>
                <w:rFonts w:ascii="Microsoft JhengHei"/>
                <w:b/>
                <w:color w:val="006699"/>
                <w:w w:val="100"/>
                <w:sz w:val="20"/>
              </w:rPr>
              <w:t>i</w:t>
            </w:r>
            <w:r>
              <w:rPr>
                <w:rFonts w:ascii="Microsoft JhengHei"/>
                <w:b/>
                <w:color w:val="006699"/>
                <w:w w:val="81"/>
                <w:sz w:val="20"/>
              </w:rPr>
              <w:t>s</w:t>
            </w:r>
            <w:r>
              <w:rPr>
                <w:rFonts w:ascii="Microsoft JhengHei"/>
                <w:b/>
                <w:color w:val="006699"/>
                <w:w w:val="76"/>
                <w:sz w:val="20"/>
              </w:rPr>
              <w:t>p</w:t>
            </w:r>
            <w:r>
              <w:rPr>
                <w:rFonts w:ascii="Microsoft JhengHei"/>
                <w:b/>
                <w:color w:val="006699"/>
                <w:w w:val="100"/>
                <w:sz w:val="20"/>
              </w:rPr>
              <w:t>l</w:t>
            </w:r>
            <w:r>
              <w:rPr>
                <w:rFonts w:ascii="Microsoft JhengHei"/>
                <w:b/>
                <w:color w:val="006699"/>
                <w:w w:val="78"/>
                <w:sz w:val="20"/>
              </w:rPr>
              <w:t>a</w:t>
            </w:r>
            <w:r>
              <w:rPr>
                <w:rFonts w:ascii="Microsoft JhengHei"/>
                <w:b/>
                <w:color w:val="006699"/>
                <w:spacing w:val="1"/>
                <w:w w:val="80"/>
                <w:sz w:val="20"/>
              </w:rPr>
              <w:t>y</w:t>
            </w:r>
            <w:r>
              <w:rPr>
                <w:w w:val="49"/>
                <w:sz w:val="20"/>
              </w:rPr>
              <w:t>:</w:t>
            </w:r>
            <w:r>
              <w:rPr>
                <w:spacing w:val="-52"/>
                <w:sz w:val="20"/>
              </w:rPr>
              <w:t xml:space="preserve"> </w:t>
            </w:r>
            <w:r>
              <w:rPr>
                <w:w w:val="108"/>
                <w:sz w:val="20"/>
              </w:rPr>
              <w:t>-</w:t>
            </w:r>
            <w:r>
              <w:rPr>
                <w:w w:val="121"/>
                <w:sz w:val="20"/>
              </w:rPr>
              <w:t>w</w:t>
            </w:r>
            <w:r>
              <w:rPr>
                <w:w w:val="87"/>
                <w:sz w:val="20"/>
              </w:rPr>
              <w:t>e</w:t>
            </w:r>
            <w:r>
              <w:rPr>
                <w:w w:val="99"/>
                <w:sz w:val="20"/>
              </w:rPr>
              <w:t>bk</w:t>
            </w:r>
            <w:r>
              <w:rPr>
                <w:w w:val="55"/>
                <w:sz w:val="20"/>
              </w:rPr>
              <w:t>it</w:t>
            </w:r>
            <w:r>
              <w:rPr>
                <w:w w:val="108"/>
                <w:sz w:val="20"/>
              </w:rPr>
              <w:t>-</w:t>
            </w:r>
            <w:r>
              <w:rPr>
                <w:w w:val="99"/>
                <w:sz w:val="20"/>
              </w:rPr>
              <w:t>b</w:t>
            </w:r>
            <w:r>
              <w:rPr>
                <w:w w:val="87"/>
                <w:sz w:val="20"/>
              </w:rPr>
              <w:t>ox</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78" w:type="dxa"/>
            <w:tcBorders>
              <w:top w:val="nil"/>
              <w:bottom w:val="nil"/>
            </w:tcBorders>
          </w:tcPr>
          <w:p>
            <w:pPr>
              <w:pStyle w:val="19"/>
              <w:ind w:right="-15"/>
              <w:jc w:val="right"/>
              <w:rPr>
                <w:sz w:val="20"/>
              </w:rPr>
            </w:pPr>
            <w:r>
              <w:rPr>
                <w:color w:val="AEAEAE"/>
                <w:w w:val="99"/>
                <w:sz w:val="20"/>
              </w:rPr>
              <w:t>2</w:t>
            </w:r>
          </w:p>
        </w:tc>
        <w:tc>
          <w:tcPr>
            <w:tcW w:w="7636" w:type="dxa"/>
            <w:tcBorders>
              <w:top w:val="nil"/>
              <w:bottom w:val="nil"/>
            </w:tcBorders>
          </w:tcPr>
          <w:p>
            <w:pPr>
              <w:pStyle w:val="19"/>
              <w:ind w:left="5"/>
              <w:jc w:val="left"/>
              <w:rPr>
                <w:sz w:val="20"/>
              </w:rPr>
            </w:pPr>
            <w:r>
              <w:rPr>
                <w:w w:val="108"/>
                <w:sz w:val="20"/>
              </w:rPr>
              <w:t>-</w:t>
            </w:r>
            <w:r>
              <w:rPr>
                <w:w w:val="121"/>
                <w:sz w:val="20"/>
              </w:rPr>
              <w:t>w</w:t>
            </w:r>
            <w:r>
              <w:rPr>
                <w:w w:val="87"/>
                <w:sz w:val="20"/>
              </w:rPr>
              <w:t>e</w:t>
            </w:r>
            <w:r>
              <w:rPr>
                <w:w w:val="99"/>
                <w:sz w:val="20"/>
              </w:rPr>
              <w:t>bk</w:t>
            </w:r>
            <w:r>
              <w:rPr>
                <w:w w:val="55"/>
                <w:sz w:val="20"/>
              </w:rPr>
              <w:t>it</w:t>
            </w:r>
            <w:r>
              <w:rPr>
                <w:w w:val="108"/>
                <w:sz w:val="20"/>
              </w:rPr>
              <w:t>-</w:t>
            </w:r>
            <w:r>
              <w:rPr>
                <w:w w:val="99"/>
                <w:sz w:val="20"/>
              </w:rPr>
              <w:t>b</w:t>
            </w:r>
            <w:r>
              <w:rPr>
                <w:w w:val="87"/>
                <w:sz w:val="20"/>
              </w:rPr>
              <w:t>ox</w:t>
            </w:r>
            <w:r>
              <w:rPr>
                <w:w w:val="108"/>
                <w:sz w:val="20"/>
              </w:rPr>
              <w:t>-</w:t>
            </w:r>
            <w:r>
              <w:rPr>
                <w:w w:val="87"/>
                <w:sz w:val="20"/>
              </w:rPr>
              <w:t>o</w:t>
            </w:r>
            <w:r>
              <w:rPr>
                <w:w w:val="66"/>
                <w:sz w:val="20"/>
              </w:rPr>
              <w:t>r</w:t>
            </w:r>
            <w:r>
              <w:rPr>
                <w:w w:val="55"/>
                <w:sz w:val="20"/>
              </w:rPr>
              <w:t>i</w:t>
            </w:r>
            <w:r>
              <w:rPr>
                <w:w w:val="87"/>
                <w:sz w:val="20"/>
              </w:rPr>
              <w:t>e</w:t>
            </w:r>
            <w:r>
              <w:rPr>
                <w:w w:val="99"/>
                <w:sz w:val="20"/>
              </w:rPr>
              <w:t>n</w:t>
            </w:r>
            <w:r>
              <w:rPr>
                <w:w w:val="55"/>
                <w:sz w:val="20"/>
              </w:rPr>
              <w:t>t</w:t>
            </w:r>
            <w:r>
              <w:rPr>
                <w:w w:val="49"/>
                <w:sz w:val="20"/>
              </w:rPr>
              <w:t>:</w:t>
            </w:r>
            <w:r>
              <w:rPr>
                <w:w w:val="87"/>
                <w:sz w:val="20"/>
              </w:rPr>
              <w:t>ve</w:t>
            </w:r>
            <w:r>
              <w:rPr>
                <w:w w:val="66"/>
                <w:sz w:val="20"/>
              </w:rPr>
              <w:t>r</w:t>
            </w:r>
            <w:r>
              <w:rPr>
                <w:w w:val="55"/>
                <w:sz w:val="20"/>
              </w:rPr>
              <w:t>ti</w:t>
            </w:r>
            <w:r>
              <w:rPr>
                <w:w w:val="87"/>
                <w:sz w:val="20"/>
              </w:rPr>
              <w:t>ca</w:t>
            </w:r>
            <w:r>
              <w:rPr>
                <w:w w:val="55"/>
                <w:sz w:val="20"/>
              </w:rPr>
              <w:t>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78" w:type="dxa"/>
            <w:tcBorders>
              <w:top w:val="nil"/>
              <w:bottom w:val="nil"/>
            </w:tcBorders>
          </w:tcPr>
          <w:p>
            <w:pPr>
              <w:pStyle w:val="19"/>
              <w:ind w:right="-15"/>
              <w:jc w:val="right"/>
              <w:rPr>
                <w:sz w:val="20"/>
              </w:rPr>
            </w:pPr>
            <w:r>
              <w:rPr>
                <w:color w:val="AEAEAE"/>
                <w:w w:val="99"/>
                <w:sz w:val="20"/>
              </w:rPr>
              <w:t>3</w:t>
            </w:r>
          </w:p>
        </w:tc>
        <w:tc>
          <w:tcPr>
            <w:tcW w:w="7636" w:type="dxa"/>
            <w:tcBorders>
              <w:top w:val="nil"/>
              <w:bottom w:val="nil"/>
            </w:tcBorders>
          </w:tcPr>
          <w:p>
            <w:pPr>
              <w:pStyle w:val="19"/>
              <w:ind w:left="5"/>
              <w:jc w:val="left"/>
              <w:rPr>
                <w:sz w:val="20"/>
              </w:rPr>
            </w:pPr>
            <w:r>
              <w:rPr>
                <w:w w:val="108"/>
                <w:sz w:val="20"/>
              </w:rPr>
              <w:t>-</w:t>
            </w:r>
            <w:r>
              <w:rPr>
                <w:w w:val="121"/>
                <w:sz w:val="20"/>
              </w:rPr>
              <w:t>w</w:t>
            </w:r>
            <w:r>
              <w:rPr>
                <w:w w:val="87"/>
                <w:sz w:val="20"/>
              </w:rPr>
              <w:t>e</w:t>
            </w:r>
            <w:r>
              <w:rPr>
                <w:w w:val="99"/>
                <w:sz w:val="20"/>
              </w:rPr>
              <w:t>bk</w:t>
            </w:r>
            <w:r>
              <w:rPr>
                <w:w w:val="55"/>
                <w:sz w:val="20"/>
              </w:rPr>
              <w:t>it</w:t>
            </w:r>
            <w:r>
              <w:rPr>
                <w:w w:val="108"/>
                <w:sz w:val="20"/>
              </w:rPr>
              <w:t>-</w:t>
            </w:r>
            <w:r>
              <w:rPr>
                <w:w w:val="55"/>
                <w:sz w:val="20"/>
              </w:rPr>
              <w:t>li</w:t>
            </w:r>
            <w:r>
              <w:rPr>
                <w:w w:val="99"/>
                <w:sz w:val="20"/>
              </w:rPr>
              <w:t>n</w:t>
            </w:r>
            <w:r>
              <w:rPr>
                <w:w w:val="87"/>
                <w:sz w:val="20"/>
              </w:rPr>
              <w:t>e</w:t>
            </w:r>
            <w:r>
              <w:rPr>
                <w:w w:val="108"/>
                <w:sz w:val="20"/>
              </w:rPr>
              <w:t>-</w:t>
            </w:r>
            <w:r>
              <w:rPr>
                <w:w w:val="87"/>
                <w:sz w:val="20"/>
              </w:rPr>
              <w:t>c</w:t>
            </w:r>
            <w:r>
              <w:rPr>
                <w:w w:val="55"/>
                <w:sz w:val="20"/>
              </w:rPr>
              <w:t>l</w:t>
            </w:r>
            <w:r>
              <w:rPr>
                <w:w w:val="87"/>
                <w:sz w:val="20"/>
              </w:rPr>
              <w:t>a</w:t>
            </w:r>
            <w:r>
              <w:rPr>
                <w:w w:val="143"/>
                <w:sz w:val="20"/>
              </w:rPr>
              <w:t>m</w:t>
            </w:r>
            <w:r>
              <w:rPr>
                <w:w w:val="99"/>
                <w:sz w:val="20"/>
              </w:rPr>
              <w:t>p</w:t>
            </w:r>
            <w:r>
              <w:rPr>
                <w:spacing w:val="-1"/>
                <w:w w:val="49"/>
                <w:sz w:val="20"/>
              </w:rPr>
              <w:t>:</w:t>
            </w:r>
            <w:r>
              <w:rPr>
                <w:color w:val="009900"/>
                <w:w w:val="99"/>
                <w:sz w:val="20"/>
              </w:rPr>
              <w:t>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1" w:hRule="atLeast"/>
        </w:trPr>
        <w:tc>
          <w:tcPr>
            <w:tcW w:w="678" w:type="dxa"/>
            <w:tcBorders>
              <w:top w:val="nil"/>
            </w:tcBorders>
          </w:tcPr>
          <w:p>
            <w:pPr>
              <w:pStyle w:val="19"/>
              <w:ind w:right="-15"/>
              <w:jc w:val="right"/>
              <w:rPr>
                <w:sz w:val="20"/>
              </w:rPr>
            </w:pPr>
            <w:r>
              <w:rPr>
                <w:color w:val="AEAEAE"/>
                <w:w w:val="99"/>
                <w:sz w:val="20"/>
              </w:rPr>
              <w:t>4</w:t>
            </w:r>
          </w:p>
        </w:tc>
        <w:tc>
          <w:tcPr>
            <w:tcW w:w="7636" w:type="dxa"/>
            <w:tcBorders>
              <w:top w:val="nil"/>
            </w:tcBorders>
          </w:tcPr>
          <w:p>
            <w:pPr>
              <w:pStyle w:val="19"/>
              <w:spacing w:before="0" w:line="323" w:lineRule="exact"/>
              <w:ind w:left="5"/>
              <w:jc w:val="left"/>
              <w:rPr>
                <w:sz w:val="20"/>
              </w:rPr>
            </w:pPr>
            <w:r>
              <w:rPr>
                <w:rFonts w:ascii="Microsoft JhengHei"/>
                <w:b/>
                <w:color w:val="006699"/>
                <w:w w:val="68"/>
                <w:sz w:val="20"/>
              </w:rPr>
              <w:t>o</w:t>
            </w:r>
            <w:r>
              <w:rPr>
                <w:rFonts w:ascii="Microsoft JhengHei"/>
                <w:b/>
                <w:color w:val="006699"/>
                <w:w w:val="81"/>
                <w:sz w:val="20"/>
              </w:rPr>
              <w:t>v</w:t>
            </w:r>
            <w:r>
              <w:rPr>
                <w:rFonts w:ascii="Microsoft JhengHei"/>
                <w:b/>
                <w:color w:val="006699"/>
                <w:w w:val="76"/>
                <w:sz w:val="20"/>
              </w:rPr>
              <w:t>e</w:t>
            </w:r>
            <w:r>
              <w:rPr>
                <w:rFonts w:ascii="Microsoft JhengHei"/>
                <w:b/>
                <w:color w:val="006699"/>
                <w:w w:val="83"/>
                <w:sz w:val="20"/>
              </w:rPr>
              <w:t>r</w:t>
            </w:r>
            <w:r>
              <w:rPr>
                <w:rFonts w:ascii="Microsoft JhengHei"/>
                <w:b/>
                <w:color w:val="006699"/>
                <w:w w:val="75"/>
                <w:sz w:val="20"/>
              </w:rPr>
              <w:t>f</w:t>
            </w:r>
            <w:r>
              <w:rPr>
                <w:rFonts w:ascii="Microsoft JhengHei"/>
                <w:b/>
                <w:color w:val="006699"/>
                <w:w w:val="100"/>
                <w:sz w:val="20"/>
              </w:rPr>
              <w:t>l</w:t>
            </w:r>
            <w:r>
              <w:rPr>
                <w:rFonts w:ascii="Microsoft JhengHei"/>
                <w:b/>
                <w:color w:val="006699"/>
                <w:w w:val="68"/>
                <w:sz w:val="20"/>
              </w:rPr>
              <w:t>o</w:t>
            </w:r>
            <w:r>
              <w:rPr>
                <w:rFonts w:ascii="Microsoft JhengHei"/>
                <w:b/>
                <w:color w:val="006699"/>
                <w:w w:val="74"/>
                <w:sz w:val="20"/>
              </w:rPr>
              <w:t>w</w:t>
            </w:r>
            <w:r>
              <w:rPr>
                <w:w w:val="49"/>
                <w:sz w:val="20"/>
              </w:rPr>
              <w:t>:</w:t>
            </w:r>
            <w:r>
              <w:rPr>
                <w:color w:val="009900"/>
                <w:w w:val="99"/>
                <w:sz w:val="20"/>
              </w:rPr>
              <w:t>h</w:t>
            </w:r>
            <w:r>
              <w:rPr>
                <w:color w:val="009900"/>
                <w:w w:val="55"/>
                <w:sz w:val="20"/>
              </w:rPr>
              <w:t>i</w:t>
            </w:r>
            <w:r>
              <w:rPr>
                <w:color w:val="009900"/>
                <w:w w:val="99"/>
                <w:sz w:val="20"/>
              </w:rPr>
              <w:t>dd</w:t>
            </w:r>
            <w:r>
              <w:rPr>
                <w:color w:val="009900"/>
                <w:w w:val="87"/>
                <w:sz w:val="20"/>
              </w:rPr>
              <w:t>e</w:t>
            </w:r>
            <w:r>
              <w:rPr>
                <w:color w:val="009900"/>
                <w:w w:val="99"/>
                <w:sz w:val="20"/>
              </w:rPr>
              <w:t>n</w:t>
            </w:r>
          </w:p>
        </w:tc>
      </w:tr>
    </w:tbl>
    <w:p>
      <w:pPr>
        <w:pStyle w:val="7"/>
        <w:ind w:left="0"/>
        <w:rPr>
          <w:rFonts w:ascii="Microsoft JhengHei"/>
          <w:b/>
          <w:sz w:val="20"/>
        </w:rPr>
      </w:pPr>
    </w:p>
    <w:p>
      <w:pPr>
        <w:pStyle w:val="7"/>
        <w:spacing w:before="10"/>
        <w:ind w:left="0"/>
        <w:rPr>
          <w:rFonts w:ascii="Microsoft JhengHei"/>
          <w:b/>
          <w:sz w:val="25"/>
        </w:rPr>
      </w:pPr>
    </w:p>
    <w:p>
      <w:pPr>
        <w:pStyle w:val="4"/>
        <w:numPr>
          <w:ilvl w:val="1"/>
          <w:numId w:val="31"/>
        </w:numPr>
        <w:tabs>
          <w:tab w:val="left" w:pos="879"/>
          <w:tab w:val="left" w:pos="880"/>
        </w:tabs>
        <w:spacing w:before="0" w:after="0" w:line="423" w:lineRule="exact"/>
        <w:ind w:left="880" w:right="0" w:hanging="360"/>
        <w:jc w:val="left"/>
      </w:pPr>
      <w:r>
        <w:rPr>
          <w:color w:val="484848"/>
          <w:w w:val="95"/>
        </w:rPr>
        <w:t>visibility=hidden,</w:t>
      </w:r>
      <w:r>
        <w:rPr>
          <w:color w:val="484848"/>
          <w:spacing w:val="-8"/>
          <w:w w:val="95"/>
        </w:rPr>
        <w:t xml:space="preserve"> </w:t>
      </w:r>
      <w:r>
        <w:rPr>
          <w:color w:val="484848"/>
          <w:w w:val="95"/>
        </w:rPr>
        <w:t>opacity=0，display:none</w:t>
      </w:r>
    </w:p>
    <w:p>
      <w:pPr>
        <w:spacing w:before="171" w:line="395"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66" w:lineRule="auto"/>
        <w:ind w:right="228"/>
      </w:pPr>
      <w:r>
        <w:rPr>
          <w:color w:val="484848"/>
          <w:w w:val="95"/>
        </w:rPr>
        <w:t>opacity=0</w:t>
      </w:r>
      <w:r>
        <w:rPr>
          <w:color w:val="484848"/>
          <w:spacing w:val="-5"/>
          <w:w w:val="95"/>
        </w:rPr>
        <w:t xml:space="preserve">，该元素隐藏起来了，但不会改变页面布局，并且，如果该元素已经绑定一些   </w:t>
      </w:r>
      <w:r>
        <w:rPr>
          <w:color w:val="484848"/>
          <w:spacing w:val="11"/>
          <w:w w:val="95"/>
        </w:rPr>
        <w:t>事件，如</w:t>
      </w:r>
      <w:r>
        <w:rPr>
          <w:color w:val="484848"/>
          <w:w w:val="95"/>
        </w:rPr>
        <w:t>click</w:t>
      </w:r>
      <w:r>
        <w:rPr>
          <w:color w:val="484848"/>
          <w:spacing w:val="-8"/>
          <w:w w:val="95"/>
        </w:rPr>
        <w:t xml:space="preserve"> 事件，那么点击该区域，也能触发点击事件的</w:t>
      </w:r>
      <w:r>
        <w:rPr>
          <w:color w:val="484848"/>
          <w:w w:val="95"/>
        </w:rPr>
        <w:t>visibility=hidden</w:t>
      </w:r>
      <w:r>
        <w:rPr>
          <w:color w:val="484848"/>
          <w:spacing w:val="-2"/>
          <w:w w:val="95"/>
        </w:rPr>
        <w:t>，该元素</w:t>
      </w:r>
      <w:r>
        <w:rPr>
          <w:color w:val="484848"/>
          <w:spacing w:val="-9"/>
          <w:w w:val="95"/>
        </w:rPr>
        <w:t xml:space="preserve">隐藏起来了，但不会改变页面布局，但是不会触发该元素已经绑定的事件 </w:t>
      </w:r>
      <w:r>
        <w:rPr>
          <w:color w:val="484848"/>
          <w:w w:val="95"/>
        </w:rPr>
        <w:t xml:space="preserve">display=none， </w:t>
      </w:r>
      <w:r>
        <w:rPr>
          <w:color w:val="484848"/>
          <w:spacing w:val="-3"/>
        </w:rPr>
        <w:t>把元素隐藏起来，并且会改变页面布局，可以理解成在页面中把该元素删除掉一样。</w:t>
      </w:r>
    </w:p>
    <w:p>
      <w:pPr>
        <w:pStyle w:val="7"/>
        <w:ind w:left="0"/>
      </w:pPr>
    </w:p>
    <w:p>
      <w:pPr>
        <w:pStyle w:val="7"/>
        <w:ind w:left="0"/>
        <w:rPr>
          <w:sz w:val="16"/>
        </w:rPr>
      </w:pPr>
    </w:p>
    <w:p>
      <w:pPr>
        <w:pStyle w:val="4"/>
        <w:numPr>
          <w:ilvl w:val="1"/>
          <w:numId w:val="31"/>
        </w:numPr>
        <w:tabs>
          <w:tab w:val="left" w:pos="879"/>
          <w:tab w:val="left" w:pos="880"/>
        </w:tabs>
        <w:spacing w:before="0" w:after="0" w:line="240" w:lineRule="auto"/>
        <w:ind w:left="880" w:right="0" w:hanging="360"/>
        <w:jc w:val="left"/>
      </w:pPr>
      <w:r>
        <w:rPr>
          <w:color w:val="484848"/>
        </w:rPr>
        <w:t>双边距重叠问题（外边距折叠）</w:t>
      </w:r>
    </w:p>
    <w:p>
      <w:pPr>
        <w:pStyle w:val="6"/>
      </w:pPr>
      <w:r>
        <w:rPr>
          <w:color w:val="484848"/>
        </w:rPr>
        <w:t>参考回答：</w:t>
      </w:r>
    </w:p>
    <w:p>
      <w:pPr>
        <w:pStyle w:val="7"/>
        <w:spacing w:line="266" w:lineRule="auto"/>
        <w:ind w:right="1717"/>
      </w:pPr>
      <w:r>
        <w:rPr>
          <w:color w:val="484848"/>
          <w:spacing w:val="-2"/>
          <w:w w:val="100"/>
        </w:rPr>
        <w:t>多个相邻</w:t>
      </w:r>
      <w:r>
        <w:rPr>
          <w:color w:val="484848"/>
          <w:spacing w:val="-3"/>
          <w:w w:val="100"/>
        </w:rPr>
        <w:t>（兄弟或者父子关系）普通流的块元素垂直方向</w:t>
      </w:r>
      <w:r>
        <w:rPr>
          <w:color w:val="484848"/>
          <w:spacing w:val="-55"/>
        </w:rPr>
        <w:t xml:space="preserve"> </w:t>
      </w:r>
      <w:r>
        <w:rPr>
          <w:color w:val="484848"/>
          <w:spacing w:val="-1"/>
          <w:w w:val="144"/>
        </w:rPr>
        <w:t>m</w:t>
      </w:r>
      <w:r>
        <w:rPr>
          <w:color w:val="484848"/>
          <w:spacing w:val="-1"/>
          <w:w w:val="88"/>
        </w:rPr>
        <w:t>a</w:t>
      </w:r>
      <w:r>
        <w:rPr>
          <w:color w:val="484848"/>
          <w:spacing w:val="-1"/>
          <w:w w:val="66"/>
        </w:rPr>
        <w:t>r</w:t>
      </w:r>
      <w:r>
        <w:rPr>
          <w:color w:val="484848"/>
          <w:spacing w:val="-1"/>
          <w:w w:val="55"/>
        </w:rPr>
        <w:t>i</w:t>
      </w:r>
      <w:r>
        <w:rPr>
          <w:color w:val="484848"/>
          <w:spacing w:val="-1"/>
          <w:w w:val="88"/>
        </w:rPr>
        <w:t>g</w:t>
      </w:r>
      <w:r>
        <w:rPr>
          <w:color w:val="484848"/>
          <w:spacing w:val="-1"/>
          <w:w w:val="55"/>
        </w:rPr>
        <w:t>i</w:t>
      </w:r>
      <w:r>
        <w:rPr>
          <w:color w:val="484848"/>
          <w:w w:val="100"/>
        </w:rPr>
        <w:t>n</w:t>
      </w:r>
      <w:r>
        <w:rPr>
          <w:color w:val="484848"/>
          <w:spacing w:val="-58"/>
        </w:rPr>
        <w:t xml:space="preserve"> </w:t>
      </w:r>
      <w:r>
        <w:rPr>
          <w:color w:val="484848"/>
          <w:spacing w:val="-2"/>
          <w:w w:val="100"/>
        </w:rPr>
        <w:t>会重叠</w:t>
      </w:r>
      <w:r>
        <w:rPr>
          <w:color w:val="484848"/>
          <w:spacing w:val="-3"/>
        </w:rPr>
        <w:t>折叠的结果为：</w:t>
      </w:r>
    </w:p>
    <w:p>
      <w:pPr>
        <w:pStyle w:val="7"/>
        <w:spacing w:line="266" w:lineRule="auto"/>
        <w:ind w:right="2043"/>
      </w:pPr>
      <w:r>
        <w:rPr>
          <w:color w:val="484848"/>
          <w:spacing w:val="-3"/>
        </w:rPr>
        <w:t>两个相邻的外边距都是正数时，折叠结果是它们两者之间较大的值。两个相邻的外边距都是负数时，折叠结果是两者绝对值的较大值。 两个外边距一正一负时，折叠结果是两者的相加的和。</w:t>
      </w:r>
    </w:p>
    <w:p>
      <w:pPr>
        <w:pStyle w:val="7"/>
        <w:ind w:left="0"/>
      </w:pPr>
    </w:p>
    <w:p>
      <w:pPr>
        <w:pStyle w:val="7"/>
        <w:spacing w:before="10"/>
        <w:ind w:left="0"/>
        <w:rPr>
          <w:sz w:val="15"/>
        </w:rPr>
      </w:pPr>
    </w:p>
    <w:p>
      <w:pPr>
        <w:pStyle w:val="4"/>
        <w:numPr>
          <w:ilvl w:val="1"/>
          <w:numId w:val="31"/>
        </w:numPr>
        <w:tabs>
          <w:tab w:val="left" w:pos="879"/>
          <w:tab w:val="left" w:pos="880"/>
        </w:tabs>
        <w:spacing w:before="0" w:after="0" w:line="240" w:lineRule="auto"/>
        <w:ind w:left="880" w:right="0" w:hanging="360"/>
        <w:jc w:val="left"/>
      </w:pPr>
      <w:r>
        <w:rPr>
          <w:color w:val="484848"/>
        </w:rPr>
        <w:t>position</w:t>
      </w:r>
      <w:r>
        <w:rPr>
          <w:color w:val="484848"/>
          <w:spacing w:val="-2"/>
        </w:rPr>
        <w:t xml:space="preserve"> 属性 比较</w:t>
      </w:r>
    </w:p>
    <w:p>
      <w:pPr>
        <w:pStyle w:val="6"/>
      </w:pPr>
      <w:r>
        <w:rPr>
          <w:color w:val="484848"/>
        </w:rPr>
        <w:t>参考回答：</w:t>
      </w:r>
    </w:p>
    <w:p>
      <w:pPr>
        <w:pStyle w:val="7"/>
        <w:spacing w:line="272" w:lineRule="exact"/>
      </w:pPr>
      <w:r>
        <w:rPr>
          <w:color w:val="484848"/>
        </w:rPr>
        <w:t>固定定位fixed：</w:t>
      </w:r>
    </w:p>
    <w:p>
      <w:pPr>
        <w:pStyle w:val="7"/>
        <w:spacing w:before="30" w:line="266" w:lineRule="auto"/>
        <w:ind w:right="291"/>
      </w:pPr>
      <w:r>
        <w:rPr>
          <w:color w:val="484848"/>
          <w:spacing w:val="-3"/>
          <w:w w:val="100"/>
        </w:rPr>
        <w:t>元素的位置相对于浏览器窗口是固定位置，即使窗口是滚动的它也不会移动。</w:t>
      </w:r>
      <w:r>
        <w:rPr>
          <w:color w:val="484848"/>
          <w:spacing w:val="-1"/>
          <w:w w:val="111"/>
        </w:rPr>
        <w:t>F</w:t>
      </w:r>
      <w:r>
        <w:rPr>
          <w:color w:val="484848"/>
          <w:spacing w:val="-1"/>
          <w:w w:val="55"/>
        </w:rPr>
        <w:t>i</w:t>
      </w:r>
      <w:r>
        <w:rPr>
          <w:color w:val="484848"/>
          <w:spacing w:val="-1"/>
          <w:w w:val="88"/>
        </w:rPr>
        <w:t>xe</w:t>
      </w:r>
      <w:r>
        <w:rPr>
          <w:color w:val="484848"/>
          <w:w w:val="100"/>
        </w:rPr>
        <w:t>d</w:t>
      </w:r>
      <w:r>
        <w:rPr>
          <w:color w:val="484848"/>
          <w:spacing w:val="-58"/>
        </w:rPr>
        <w:t xml:space="preserve"> </w:t>
      </w:r>
      <w:r>
        <w:rPr>
          <w:color w:val="484848"/>
          <w:w w:val="100"/>
        </w:rPr>
        <w:t>定</w:t>
      </w:r>
      <w:r>
        <w:rPr>
          <w:color w:val="484848"/>
          <w:spacing w:val="-3"/>
          <w:w w:val="100"/>
        </w:rPr>
        <w:t>位使元素的位置与文档流无关，因此不占据空间。</w:t>
      </w:r>
      <w:r>
        <w:rPr>
          <w:color w:val="484848"/>
          <w:spacing w:val="-3"/>
        </w:rPr>
        <w:t xml:space="preserve"> </w:t>
      </w:r>
      <w:r>
        <w:rPr>
          <w:color w:val="484848"/>
          <w:spacing w:val="-1"/>
          <w:w w:val="111"/>
        </w:rPr>
        <w:t>F</w:t>
      </w:r>
      <w:r>
        <w:rPr>
          <w:color w:val="484848"/>
          <w:spacing w:val="-1"/>
          <w:w w:val="55"/>
        </w:rPr>
        <w:t>i</w:t>
      </w:r>
      <w:r>
        <w:rPr>
          <w:color w:val="484848"/>
          <w:spacing w:val="-1"/>
          <w:w w:val="88"/>
        </w:rPr>
        <w:t>xe</w:t>
      </w:r>
      <w:r>
        <w:rPr>
          <w:color w:val="484848"/>
          <w:w w:val="100"/>
        </w:rPr>
        <w:t>d</w:t>
      </w:r>
      <w:r>
        <w:rPr>
          <w:color w:val="484848"/>
          <w:spacing w:val="-56"/>
        </w:rPr>
        <w:t xml:space="preserve"> </w:t>
      </w:r>
      <w:r>
        <w:rPr>
          <w:color w:val="484848"/>
          <w:spacing w:val="-3"/>
          <w:w w:val="100"/>
        </w:rPr>
        <w:t>定位的元素和其他元素重叠。</w:t>
      </w:r>
      <w:r>
        <w:rPr>
          <w:color w:val="484848"/>
          <w:spacing w:val="12"/>
        </w:rPr>
        <w:t>相对定位</w:t>
      </w:r>
      <w:r>
        <w:rPr>
          <w:color w:val="484848"/>
        </w:rPr>
        <w:t>relative：</w:t>
      </w:r>
    </w:p>
    <w:p>
      <w:pPr>
        <w:pStyle w:val="7"/>
        <w:spacing w:line="266" w:lineRule="auto"/>
        <w:ind w:right="337"/>
        <w:jc w:val="both"/>
      </w:pPr>
      <w:r>
        <w:rPr>
          <w:color w:val="484848"/>
          <w:spacing w:val="-7"/>
        </w:rPr>
        <w:t>如果对一个元素进行相对定位，它将出现在它所在的位置上。然后，可以通过设置垂直</w:t>
      </w:r>
      <w:r>
        <w:rPr>
          <w:color w:val="484848"/>
          <w:spacing w:val="-3"/>
        </w:rPr>
        <w:t>或水平位置，让这个元素“相对于”它的起点进行移动。 在使用相对定位时，无论是否进行移动，元素仍然占据原来的空间。因此，移动元素会导致它覆盖其它框。</w:t>
      </w:r>
    </w:p>
    <w:p>
      <w:pPr>
        <w:pStyle w:val="7"/>
        <w:spacing w:line="279" w:lineRule="exact"/>
        <w:jc w:val="both"/>
      </w:pPr>
      <w:r>
        <w:rPr>
          <w:color w:val="484848"/>
        </w:rPr>
        <w:t>绝对定位absolute：</w:t>
      </w:r>
    </w:p>
    <w:p>
      <w:pPr>
        <w:pStyle w:val="7"/>
        <w:spacing w:before="27" w:line="266" w:lineRule="auto"/>
        <w:ind w:right="228"/>
      </w:pPr>
      <w:r>
        <w:rPr>
          <w:color w:val="484848"/>
          <w:spacing w:val="-6"/>
        </w:rPr>
        <w:t>绝对定位的元素的位置相对于最近的已定位父元素，如果元素没有已定位的父元素，那</w:t>
      </w:r>
      <w:r>
        <w:rPr>
          <w:color w:val="484848"/>
          <w:spacing w:val="-3"/>
          <w:w w:val="100"/>
        </w:rPr>
        <w:t>么它的位置相对于</w:t>
      </w:r>
      <w:r>
        <w:rPr>
          <w:color w:val="484848"/>
          <w:spacing w:val="-1"/>
          <w:w w:val="109"/>
        </w:rPr>
        <w:t>&lt;</w:t>
      </w:r>
      <w:r>
        <w:rPr>
          <w:color w:val="484848"/>
          <w:spacing w:val="-1"/>
          <w:w w:val="100"/>
        </w:rPr>
        <w:t>h</w:t>
      </w:r>
      <w:r>
        <w:rPr>
          <w:color w:val="484848"/>
          <w:spacing w:val="-1"/>
          <w:w w:val="55"/>
        </w:rPr>
        <w:t>t</w:t>
      </w:r>
      <w:r>
        <w:rPr>
          <w:color w:val="484848"/>
          <w:spacing w:val="-1"/>
          <w:w w:val="144"/>
        </w:rPr>
        <w:t>m</w:t>
      </w:r>
      <w:r>
        <w:rPr>
          <w:color w:val="484848"/>
          <w:spacing w:val="-1"/>
          <w:w w:val="55"/>
        </w:rPr>
        <w:t>l</w:t>
      </w:r>
      <w:r>
        <w:rPr>
          <w:color w:val="484848"/>
          <w:spacing w:val="-1"/>
          <w:w w:val="109"/>
        </w:rPr>
        <w:t>&gt;</w:t>
      </w:r>
      <w:r>
        <w:rPr>
          <w:color w:val="484848"/>
          <w:spacing w:val="11"/>
          <w:w w:val="100"/>
        </w:rPr>
        <w:t>。</w:t>
      </w:r>
      <w:r>
        <w:rPr>
          <w:color w:val="484848"/>
          <w:spacing w:val="-1"/>
          <w:w w:val="88"/>
        </w:rPr>
        <w:t>a</w:t>
      </w:r>
      <w:r>
        <w:rPr>
          <w:color w:val="484848"/>
          <w:spacing w:val="-1"/>
          <w:w w:val="100"/>
        </w:rPr>
        <w:t>b</w:t>
      </w:r>
      <w:r>
        <w:rPr>
          <w:color w:val="484848"/>
          <w:spacing w:val="-1"/>
          <w:w w:val="77"/>
        </w:rPr>
        <w:t>s</w:t>
      </w:r>
      <w:r>
        <w:rPr>
          <w:color w:val="484848"/>
          <w:spacing w:val="-1"/>
          <w:w w:val="88"/>
        </w:rPr>
        <w:t>o</w:t>
      </w:r>
      <w:r>
        <w:rPr>
          <w:color w:val="484848"/>
          <w:spacing w:val="-1"/>
          <w:w w:val="55"/>
        </w:rPr>
        <w:t>l</w:t>
      </w:r>
      <w:r>
        <w:rPr>
          <w:color w:val="484848"/>
          <w:spacing w:val="-1"/>
          <w:w w:val="100"/>
        </w:rPr>
        <w:t>u</w:t>
      </w:r>
      <w:r>
        <w:rPr>
          <w:color w:val="484848"/>
          <w:spacing w:val="-1"/>
          <w:w w:val="55"/>
        </w:rPr>
        <w:t>t</w:t>
      </w:r>
      <w:r>
        <w:rPr>
          <w:color w:val="484848"/>
          <w:w w:val="88"/>
        </w:rPr>
        <w:t>e</w:t>
      </w:r>
      <w:r>
        <w:rPr>
          <w:color w:val="484848"/>
        </w:rPr>
        <w:t xml:space="preserve"> </w:t>
      </w:r>
      <w:r>
        <w:rPr>
          <w:color w:val="484848"/>
          <w:spacing w:val="-10"/>
          <w:w w:val="100"/>
        </w:rPr>
        <w:t xml:space="preserve">定位使元素的位置与文档流无关，因此不占据空间。 </w:t>
      </w:r>
      <w:r>
        <w:rPr>
          <w:color w:val="484848"/>
          <w:spacing w:val="-10"/>
        </w:rPr>
        <w:t>absolute</w:t>
      </w:r>
      <w:r>
        <w:rPr>
          <w:color w:val="484848"/>
          <w:spacing w:val="-3"/>
        </w:rPr>
        <w:t xml:space="preserve"> 定位的元素和其他元素重叠。</w:t>
      </w:r>
    </w:p>
    <w:p>
      <w:pPr>
        <w:pStyle w:val="7"/>
        <w:spacing w:line="279" w:lineRule="exact"/>
      </w:pPr>
      <w:r>
        <w:rPr>
          <w:color w:val="484848"/>
        </w:rPr>
        <w:t>粘性定位sticky：</w:t>
      </w:r>
    </w:p>
    <w:p>
      <w:pPr>
        <w:spacing w:after="0" w:line="279" w:lineRule="exact"/>
        <w:sectPr>
          <w:pgSz w:w="11910" w:h="16840"/>
          <w:pgMar w:top="1380" w:right="1460" w:bottom="1660" w:left="1640" w:header="0" w:footer="963" w:gutter="0"/>
        </w:sectPr>
      </w:pPr>
    </w:p>
    <w:p>
      <w:pPr>
        <w:pStyle w:val="7"/>
        <w:spacing w:before="51" w:line="266" w:lineRule="auto"/>
        <w:ind w:right="337"/>
        <w:jc w:val="both"/>
      </w:pPr>
      <w:r>
        <w:rPr>
          <w:color w:val="484848"/>
          <w:spacing w:val="-5"/>
          <w:w w:val="100"/>
        </w:rPr>
        <w:t>元素先按照普通文档流定位，然后相对于该元素在流中的</w:t>
      </w:r>
      <w:r>
        <w:rPr>
          <w:color w:val="484848"/>
          <w:spacing w:val="-5"/>
        </w:rPr>
        <w:t xml:space="preserve"> </w:t>
      </w:r>
      <w:r>
        <w:rPr>
          <w:color w:val="484848"/>
          <w:spacing w:val="-1"/>
          <w:w w:val="55"/>
        </w:rPr>
        <w:t>fl</w:t>
      </w:r>
      <w:r>
        <w:rPr>
          <w:color w:val="484848"/>
          <w:spacing w:val="-1"/>
          <w:w w:val="88"/>
        </w:rPr>
        <w:t>o</w:t>
      </w:r>
      <w:r>
        <w:rPr>
          <w:color w:val="484848"/>
          <w:w w:val="122"/>
        </w:rPr>
        <w:t>w</w:t>
      </w:r>
      <w:r>
        <w:rPr>
          <w:color w:val="484848"/>
          <w:spacing w:val="-56"/>
        </w:rPr>
        <w:t xml:space="preserve"> </w:t>
      </w:r>
      <w:r>
        <w:rPr>
          <w:color w:val="484848"/>
          <w:spacing w:val="-1"/>
          <w:w w:val="66"/>
        </w:rPr>
        <w:t>r</w:t>
      </w:r>
      <w:r>
        <w:rPr>
          <w:color w:val="484848"/>
          <w:spacing w:val="-1"/>
          <w:w w:val="88"/>
        </w:rPr>
        <w:t>oo</w:t>
      </w:r>
      <w:r>
        <w:rPr>
          <w:color w:val="484848"/>
          <w:spacing w:val="-14"/>
          <w:w w:val="55"/>
        </w:rPr>
        <w:t>t</w:t>
      </w:r>
      <w:r>
        <w:rPr>
          <w:color w:val="484848"/>
          <w:spacing w:val="-3"/>
          <w:w w:val="100"/>
        </w:rPr>
        <w:t>（</w:t>
      </w:r>
      <w:r>
        <w:rPr>
          <w:color w:val="484848"/>
          <w:spacing w:val="-1"/>
          <w:w w:val="122"/>
        </w:rPr>
        <w:t>B</w:t>
      </w:r>
      <w:r>
        <w:rPr>
          <w:color w:val="484848"/>
          <w:spacing w:val="-1"/>
          <w:w w:val="111"/>
        </w:rPr>
        <w:t>F</w:t>
      </w:r>
      <w:r>
        <w:rPr>
          <w:color w:val="484848"/>
          <w:spacing w:val="-2"/>
          <w:w w:val="122"/>
        </w:rPr>
        <w:t>C</w:t>
      </w:r>
      <w:r>
        <w:rPr>
          <w:color w:val="484848"/>
          <w:spacing w:val="-15"/>
          <w:w w:val="100"/>
        </w:rPr>
        <w:t>）</w:t>
      </w:r>
      <w:r>
        <w:rPr>
          <w:color w:val="484848"/>
          <w:w w:val="100"/>
        </w:rPr>
        <w:t>和</w:t>
      </w:r>
      <w:r>
        <w:rPr>
          <w:color w:val="484848"/>
        </w:rPr>
        <w:t xml:space="preserve"> </w:t>
      </w:r>
      <w:r>
        <w:rPr>
          <w:color w:val="484848"/>
          <w:spacing w:val="-1"/>
          <w:w w:val="88"/>
        </w:rPr>
        <w:t>co</w:t>
      </w:r>
      <w:r>
        <w:rPr>
          <w:color w:val="484848"/>
          <w:spacing w:val="-1"/>
          <w:w w:val="100"/>
        </w:rPr>
        <w:t>n</w:t>
      </w:r>
      <w:r>
        <w:rPr>
          <w:color w:val="484848"/>
          <w:spacing w:val="-1"/>
          <w:w w:val="55"/>
        </w:rPr>
        <w:t>t</w:t>
      </w:r>
      <w:r>
        <w:rPr>
          <w:color w:val="484848"/>
          <w:spacing w:val="-1"/>
          <w:w w:val="88"/>
        </w:rPr>
        <w:t>a</w:t>
      </w:r>
      <w:r>
        <w:rPr>
          <w:color w:val="484848"/>
          <w:spacing w:val="-1"/>
          <w:w w:val="55"/>
        </w:rPr>
        <w:t>i</w:t>
      </w:r>
      <w:r>
        <w:rPr>
          <w:color w:val="484848"/>
          <w:spacing w:val="-1"/>
          <w:w w:val="100"/>
        </w:rPr>
        <w:t>n</w:t>
      </w:r>
      <w:r>
        <w:rPr>
          <w:color w:val="484848"/>
          <w:spacing w:val="-1"/>
          <w:w w:val="55"/>
        </w:rPr>
        <w:t>i</w:t>
      </w:r>
      <w:r>
        <w:rPr>
          <w:color w:val="484848"/>
          <w:spacing w:val="-1"/>
          <w:w w:val="100"/>
        </w:rPr>
        <w:t>n</w:t>
      </w:r>
      <w:r>
        <w:rPr>
          <w:color w:val="484848"/>
          <w:w w:val="88"/>
        </w:rPr>
        <w:t xml:space="preserve">g </w:t>
      </w:r>
      <w:r>
        <w:rPr>
          <w:color w:val="484848"/>
          <w:spacing w:val="-5"/>
          <w:w w:val="95"/>
        </w:rPr>
        <w:t>block（</w:t>
      </w:r>
      <w:r>
        <w:rPr>
          <w:color w:val="484848"/>
          <w:spacing w:val="-3"/>
          <w:w w:val="95"/>
        </w:rPr>
        <w:t>最近的块级祖先元素</w:t>
      </w:r>
      <w:r>
        <w:rPr>
          <w:color w:val="484848"/>
          <w:spacing w:val="-25"/>
          <w:w w:val="95"/>
        </w:rPr>
        <w:t>）</w:t>
      </w:r>
      <w:r>
        <w:rPr>
          <w:color w:val="484848"/>
          <w:spacing w:val="-8"/>
          <w:w w:val="95"/>
        </w:rPr>
        <w:t xml:space="preserve">定位。而后，元素定位表现为在跨越特定阈值前为相对定  </w:t>
      </w:r>
      <w:r>
        <w:rPr>
          <w:color w:val="484848"/>
          <w:spacing w:val="-3"/>
        </w:rPr>
        <w:t>位，之后为固定定位。</w:t>
      </w:r>
    </w:p>
    <w:p>
      <w:pPr>
        <w:pStyle w:val="7"/>
        <w:spacing w:line="279" w:lineRule="exact"/>
        <w:jc w:val="both"/>
      </w:pPr>
      <w:r>
        <w:rPr>
          <w:color w:val="484848"/>
        </w:rPr>
        <w:t>默认定位Static：</w:t>
      </w:r>
    </w:p>
    <w:p>
      <w:pPr>
        <w:pStyle w:val="7"/>
        <w:spacing w:before="30" w:line="266" w:lineRule="auto"/>
        <w:ind w:right="337"/>
        <w:jc w:val="both"/>
      </w:pPr>
      <w:r>
        <w:rPr>
          <w:color w:val="484848"/>
          <w:spacing w:val="-13"/>
          <w:w w:val="100"/>
        </w:rPr>
        <w:t>默认值。没有定位，元素出现在正常的流中</w:t>
      </w:r>
      <w:r>
        <w:rPr>
          <w:color w:val="484848"/>
          <w:spacing w:val="-1"/>
          <w:w w:val="100"/>
        </w:rPr>
        <w:t>（忽略</w:t>
      </w:r>
      <w:r>
        <w:rPr>
          <w:color w:val="484848"/>
          <w:spacing w:val="-58"/>
        </w:rPr>
        <w:t xml:space="preserve"> </w:t>
      </w:r>
      <w:r>
        <w:rPr>
          <w:color w:val="484848"/>
          <w:spacing w:val="-1"/>
          <w:w w:val="55"/>
        </w:rPr>
        <w:t>t</w:t>
      </w:r>
      <w:r>
        <w:rPr>
          <w:color w:val="484848"/>
          <w:spacing w:val="-1"/>
          <w:w w:val="88"/>
        </w:rPr>
        <w:t>o</w:t>
      </w:r>
      <w:r>
        <w:rPr>
          <w:color w:val="484848"/>
          <w:spacing w:val="-1"/>
          <w:w w:val="100"/>
        </w:rPr>
        <w:t>p</w:t>
      </w:r>
      <w:r>
        <w:rPr>
          <w:color w:val="484848"/>
          <w:w w:val="50"/>
        </w:rPr>
        <w:t>,</w:t>
      </w:r>
      <w:r>
        <w:rPr>
          <w:color w:val="484848"/>
          <w:spacing w:val="-57"/>
        </w:rPr>
        <w:t xml:space="preserve"> </w:t>
      </w:r>
      <w:r>
        <w:rPr>
          <w:color w:val="484848"/>
          <w:spacing w:val="-1"/>
          <w:w w:val="100"/>
        </w:rPr>
        <w:t>b</w:t>
      </w:r>
      <w:r>
        <w:rPr>
          <w:color w:val="484848"/>
          <w:spacing w:val="-1"/>
          <w:w w:val="88"/>
        </w:rPr>
        <w:t>o</w:t>
      </w:r>
      <w:r>
        <w:rPr>
          <w:color w:val="484848"/>
          <w:spacing w:val="-1"/>
          <w:w w:val="55"/>
        </w:rPr>
        <w:t>tt</w:t>
      </w:r>
      <w:r>
        <w:rPr>
          <w:color w:val="484848"/>
          <w:spacing w:val="-1"/>
          <w:w w:val="88"/>
        </w:rPr>
        <w:t>o</w:t>
      </w:r>
      <w:r>
        <w:rPr>
          <w:color w:val="484848"/>
          <w:spacing w:val="-1"/>
          <w:w w:val="144"/>
        </w:rPr>
        <w:t>m</w:t>
      </w:r>
      <w:r>
        <w:rPr>
          <w:color w:val="484848"/>
          <w:w w:val="50"/>
        </w:rPr>
        <w:t>,</w:t>
      </w:r>
      <w:r>
        <w:rPr>
          <w:color w:val="484848"/>
          <w:spacing w:val="-56"/>
        </w:rPr>
        <w:t xml:space="preserve"> </w:t>
      </w:r>
      <w:r>
        <w:rPr>
          <w:color w:val="484848"/>
          <w:spacing w:val="-1"/>
          <w:w w:val="55"/>
        </w:rPr>
        <w:t>l</w:t>
      </w:r>
      <w:r>
        <w:rPr>
          <w:color w:val="484848"/>
          <w:spacing w:val="-1"/>
          <w:w w:val="88"/>
        </w:rPr>
        <w:t>e</w:t>
      </w:r>
      <w:r>
        <w:rPr>
          <w:color w:val="484848"/>
          <w:spacing w:val="-1"/>
          <w:w w:val="55"/>
        </w:rPr>
        <w:t>ft</w:t>
      </w:r>
      <w:r>
        <w:rPr>
          <w:color w:val="484848"/>
          <w:w w:val="50"/>
        </w:rPr>
        <w:t>,</w:t>
      </w:r>
      <w:r>
        <w:rPr>
          <w:color w:val="484848"/>
          <w:spacing w:val="-57"/>
        </w:rPr>
        <w:t xml:space="preserve"> </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1"/>
        </w:rPr>
        <w:t xml:space="preserve"> </w:t>
      </w:r>
      <w:r>
        <w:rPr>
          <w:color w:val="484848"/>
          <w:spacing w:val="-1"/>
          <w:w w:val="100"/>
        </w:rPr>
        <w:t>或者</w:t>
      </w:r>
      <w:r>
        <w:rPr>
          <w:color w:val="484848"/>
        </w:rPr>
        <w:t xml:space="preserve"> </w:t>
      </w:r>
      <w:r>
        <w:rPr>
          <w:color w:val="484848"/>
          <w:spacing w:val="-1"/>
          <w:w w:val="77"/>
        </w:rPr>
        <w:t>z</w:t>
      </w:r>
      <w:r>
        <w:rPr>
          <w:color w:val="484848"/>
          <w:spacing w:val="-1"/>
          <w:w w:val="109"/>
        </w:rPr>
        <w:t>-</w:t>
      </w:r>
      <w:r>
        <w:rPr>
          <w:color w:val="484848"/>
          <w:spacing w:val="-1"/>
          <w:w w:val="55"/>
        </w:rPr>
        <w:t>i</w:t>
      </w:r>
      <w:r>
        <w:rPr>
          <w:color w:val="484848"/>
          <w:spacing w:val="-1"/>
          <w:w w:val="100"/>
        </w:rPr>
        <w:t>nd</w:t>
      </w:r>
      <w:r>
        <w:rPr>
          <w:color w:val="484848"/>
          <w:spacing w:val="-1"/>
          <w:w w:val="88"/>
        </w:rPr>
        <w:t>e</w:t>
      </w:r>
      <w:r>
        <w:rPr>
          <w:color w:val="484848"/>
          <w:w w:val="88"/>
        </w:rPr>
        <w:t>x</w:t>
      </w:r>
      <w:r>
        <w:rPr>
          <w:color w:val="484848"/>
          <w:spacing w:val="-2"/>
        </w:rPr>
        <w:t xml:space="preserve"> </w:t>
      </w:r>
      <w:r>
        <w:rPr>
          <w:color w:val="484848"/>
          <w:w w:val="100"/>
        </w:rPr>
        <w:t>声</w:t>
      </w:r>
      <w:r>
        <w:rPr>
          <w:color w:val="484848"/>
          <w:w w:val="90"/>
        </w:rPr>
        <w:t>明</w:t>
      </w:r>
      <w:r>
        <w:rPr>
          <w:color w:val="484848"/>
          <w:spacing w:val="-3"/>
          <w:w w:val="90"/>
        </w:rPr>
        <w:t>）</w:t>
      </w:r>
      <w:r>
        <w:rPr>
          <w:color w:val="484848"/>
          <w:w w:val="90"/>
        </w:rPr>
        <w:t>。</w:t>
      </w:r>
    </w:p>
    <w:p>
      <w:pPr>
        <w:pStyle w:val="7"/>
        <w:spacing w:line="280" w:lineRule="exact"/>
      </w:pPr>
      <w:r>
        <w:rPr>
          <w:color w:val="484848"/>
          <w:spacing w:val="-1"/>
          <w:w w:val="55"/>
        </w:rPr>
        <w:t>i</w:t>
      </w:r>
      <w:r>
        <w:rPr>
          <w:color w:val="484848"/>
          <w:spacing w:val="-1"/>
          <w:w w:val="100"/>
        </w:rPr>
        <w:t>nh</w:t>
      </w:r>
      <w:r>
        <w:rPr>
          <w:color w:val="484848"/>
          <w:spacing w:val="-1"/>
          <w:w w:val="88"/>
        </w:rPr>
        <w:t>e</w:t>
      </w:r>
      <w:r>
        <w:rPr>
          <w:color w:val="484848"/>
          <w:spacing w:val="-1"/>
          <w:w w:val="66"/>
        </w:rPr>
        <w:t>r</w:t>
      </w:r>
      <w:r>
        <w:rPr>
          <w:color w:val="484848"/>
          <w:spacing w:val="-1"/>
          <w:w w:val="55"/>
        </w:rPr>
        <w:t>it</w:t>
      </w:r>
      <w:r>
        <w:rPr>
          <w:color w:val="484848"/>
          <w:w w:val="50"/>
        </w:rPr>
        <w:t>:</w:t>
      </w:r>
    </w:p>
    <w:p>
      <w:pPr>
        <w:pStyle w:val="7"/>
        <w:spacing w:before="30"/>
      </w:pPr>
      <w:r>
        <w:rPr>
          <w:color w:val="484848"/>
        </w:rPr>
        <w:t>规定应该从父元素继承 position 属性的值。</w:t>
      </w:r>
    </w:p>
    <w:p>
      <w:pPr>
        <w:pStyle w:val="7"/>
        <w:ind w:left="0"/>
      </w:pPr>
    </w:p>
    <w:p>
      <w:pPr>
        <w:pStyle w:val="7"/>
        <w:spacing w:before="3"/>
        <w:ind w:left="0"/>
        <w:rPr>
          <w:sz w:val="19"/>
        </w:rPr>
      </w:pPr>
    </w:p>
    <w:p>
      <w:pPr>
        <w:pStyle w:val="4"/>
        <w:numPr>
          <w:ilvl w:val="1"/>
          <w:numId w:val="31"/>
        </w:numPr>
        <w:tabs>
          <w:tab w:val="left" w:pos="879"/>
          <w:tab w:val="left" w:pos="880"/>
        </w:tabs>
        <w:spacing w:before="0" w:after="0" w:line="240" w:lineRule="auto"/>
        <w:ind w:left="880" w:right="0" w:hanging="360"/>
        <w:jc w:val="left"/>
      </w:pPr>
      <w:r>
        <w:rPr>
          <w:color w:val="484848"/>
        </w:rPr>
        <w:t>浮动清除</w:t>
      </w:r>
    </w:p>
    <w:p>
      <w:pPr>
        <w:pStyle w:val="6"/>
      </w:pPr>
      <w:r>
        <w:rPr>
          <w:color w:val="484848"/>
        </w:rPr>
        <w:t>参考回答：</w:t>
      </w:r>
    </w:p>
    <w:p>
      <w:pPr>
        <w:pStyle w:val="7"/>
        <w:spacing w:line="272" w:lineRule="exact"/>
      </w:pPr>
      <w:r>
        <w:rPr>
          <w:color w:val="484848"/>
        </w:rPr>
        <w:t>方法一：使用带 clear 属性的空元素</w:t>
      </w:r>
    </w:p>
    <w:p>
      <w:pPr>
        <w:pStyle w:val="7"/>
        <w:spacing w:before="30"/>
      </w:pPr>
      <w:r>
        <w:rPr>
          <w:color w:val="484848"/>
          <w:spacing w:val="-3"/>
        </w:rPr>
        <w:t>在浮动元素后使用一个空元素如&lt;</w:t>
      </w:r>
      <w:r>
        <w:rPr>
          <w:color w:val="484848"/>
        </w:rPr>
        <w:t>div</w:t>
      </w:r>
      <w:r>
        <w:rPr>
          <w:color w:val="484848"/>
          <w:spacing w:val="-70"/>
        </w:rPr>
        <w:t xml:space="preserve"> </w:t>
      </w:r>
      <w:r>
        <w:rPr>
          <w:color w:val="484848"/>
        </w:rPr>
        <w:t>class="clear"&gt;&lt;/div</w:t>
      </w:r>
      <w:r>
        <w:rPr>
          <w:color w:val="484848"/>
          <w:spacing w:val="13"/>
        </w:rPr>
        <w:t>&gt;，并在</w:t>
      </w:r>
      <w:r>
        <w:rPr>
          <w:color w:val="484848"/>
        </w:rPr>
        <w:t>CSS</w:t>
      </w:r>
      <w:r>
        <w:rPr>
          <w:color w:val="484848"/>
          <w:spacing w:val="-22"/>
        </w:rPr>
        <w:t xml:space="preserve"> 中赋</w:t>
      </w:r>
    </w:p>
    <w:p>
      <w:pPr>
        <w:pStyle w:val="7"/>
        <w:spacing w:before="30" w:line="266" w:lineRule="auto"/>
        <w:ind w:right="338"/>
      </w:pPr>
      <w:r>
        <w:rPr>
          <w:color w:val="484848"/>
          <w:spacing w:val="-1"/>
          <w:w w:val="100"/>
        </w:rPr>
        <w:t>予</w:t>
      </w:r>
      <w:r>
        <w:rPr>
          <w:color w:val="484848"/>
          <w:spacing w:val="-1"/>
          <w:w w:val="50"/>
        </w:rPr>
        <w:t>.</w:t>
      </w:r>
      <w:r>
        <w:rPr>
          <w:color w:val="484848"/>
          <w:spacing w:val="-1"/>
          <w:w w:val="88"/>
        </w:rPr>
        <w:t>c</w:t>
      </w:r>
      <w:r>
        <w:rPr>
          <w:color w:val="484848"/>
          <w:spacing w:val="-1"/>
          <w:w w:val="55"/>
        </w:rPr>
        <w:t>l</w:t>
      </w:r>
      <w:r>
        <w:rPr>
          <w:color w:val="484848"/>
          <w:spacing w:val="-1"/>
          <w:w w:val="88"/>
        </w:rPr>
        <w:t>ea</w:t>
      </w:r>
      <w:r>
        <w:rPr>
          <w:color w:val="484848"/>
          <w:spacing w:val="-1"/>
          <w:w w:val="66"/>
        </w:rPr>
        <w:t>r{</w:t>
      </w:r>
      <w:r>
        <w:rPr>
          <w:color w:val="484848"/>
          <w:spacing w:val="-1"/>
          <w:w w:val="88"/>
        </w:rPr>
        <w:t>c</w:t>
      </w:r>
      <w:r>
        <w:rPr>
          <w:color w:val="484848"/>
          <w:spacing w:val="-1"/>
          <w:w w:val="55"/>
        </w:rPr>
        <w:t>l</w:t>
      </w:r>
      <w:r>
        <w:rPr>
          <w:color w:val="484848"/>
          <w:spacing w:val="-1"/>
          <w:w w:val="88"/>
        </w:rPr>
        <w:t>ea</w:t>
      </w:r>
      <w:r>
        <w:rPr>
          <w:color w:val="484848"/>
          <w:spacing w:val="-1"/>
          <w:w w:val="66"/>
        </w:rPr>
        <w:t>r</w:t>
      </w:r>
      <w:r>
        <w:rPr>
          <w:color w:val="484848"/>
          <w:spacing w:val="-1"/>
          <w:w w:val="50"/>
        </w:rPr>
        <w:t>:</w:t>
      </w:r>
      <w:r>
        <w:rPr>
          <w:color w:val="484848"/>
          <w:spacing w:val="-1"/>
          <w:w w:val="100"/>
        </w:rPr>
        <w:t>b</w:t>
      </w:r>
      <w:r>
        <w:rPr>
          <w:color w:val="484848"/>
          <w:spacing w:val="-1"/>
          <w:w w:val="88"/>
        </w:rPr>
        <w:t>o</w:t>
      </w:r>
      <w:r>
        <w:rPr>
          <w:color w:val="484848"/>
          <w:spacing w:val="-1"/>
          <w:w w:val="55"/>
        </w:rPr>
        <w:t>t</w:t>
      </w:r>
      <w:r>
        <w:rPr>
          <w:color w:val="484848"/>
          <w:spacing w:val="-1"/>
          <w:w w:val="100"/>
        </w:rPr>
        <w:t>h</w:t>
      </w:r>
      <w:r>
        <w:rPr>
          <w:color w:val="484848"/>
          <w:spacing w:val="-1"/>
          <w:w w:val="50"/>
        </w:rPr>
        <w:t>;</w:t>
      </w:r>
      <w:r>
        <w:rPr>
          <w:color w:val="484848"/>
          <w:spacing w:val="-2"/>
          <w:w w:val="66"/>
        </w:rPr>
        <w:t>}</w:t>
      </w:r>
      <w:r>
        <w:rPr>
          <w:color w:val="484848"/>
          <w:spacing w:val="-5"/>
          <w:w w:val="100"/>
        </w:rPr>
        <w:t>属性即可清理浮动。亦可使用</w:t>
      </w:r>
      <w:r>
        <w:rPr>
          <w:color w:val="484848"/>
          <w:spacing w:val="-1"/>
          <w:w w:val="109"/>
        </w:rPr>
        <w:t>&lt;</w:t>
      </w:r>
      <w:r>
        <w:rPr>
          <w:color w:val="484848"/>
          <w:spacing w:val="-1"/>
          <w:w w:val="100"/>
        </w:rPr>
        <w:t>b</w:t>
      </w:r>
      <w:r>
        <w:rPr>
          <w:color w:val="484848"/>
          <w:w w:val="66"/>
        </w:rPr>
        <w:t>r</w:t>
      </w:r>
      <w:r>
        <w:rPr>
          <w:color w:val="484848"/>
          <w:spacing w:val="-57"/>
        </w:rPr>
        <w:t xml:space="preserve"> </w:t>
      </w:r>
      <w:r>
        <w:rPr>
          <w:color w:val="484848"/>
          <w:spacing w:val="-1"/>
          <w:w w:val="88"/>
        </w:rPr>
        <w:t>c</w:t>
      </w:r>
      <w:r>
        <w:rPr>
          <w:color w:val="484848"/>
          <w:spacing w:val="-1"/>
          <w:w w:val="55"/>
        </w:rPr>
        <w:t>l</w:t>
      </w:r>
      <w:r>
        <w:rPr>
          <w:color w:val="484848"/>
          <w:spacing w:val="-1"/>
          <w:w w:val="88"/>
        </w:rPr>
        <w:t>a</w:t>
      </w:r>
      <w:r>
        <w:rPr>
          <w:color w:val="484848"/>
          <w:spacing w:val="-1"/>
          <w:w w:val="77"/>
        </w:rPr>
        <w:t>ss</w:t>
      </w:r>
      <w:r>
        <w:rPr>
          <w:color w:val="484848"/>
          <w:spacing w:val="-1"/>
          <w:w w:val="109"/>
        </w:rPr>
        <w:t>=</w:t>
      </w:r>
      <w:r>
        <w:rPr>
          <w:color w:val="484848"/>
          <w:spacing w:val="-1"/>
          <w:w w:val="80"/>
        </w:rPr>
        <w:t>"</w:t>
      </w:r>
      <w:r>
        <w:rPr>
          <w:color w:val="484848"/>
          <w:spacing w:val="-1"/>
          <w:w w:val="88"/>
        </w:rPr>
        <w:t>c</w:t>
      </w:r>
      <w:r>
        <w:rPr>
          <w:color w:val="484848"/>
          <w:spacing w:val="-1"/>
          <w:w w:val="55"/>
        </w:rPr>
        <w:t>l</w:t>
      </w:r>
      <w:r>
        <w:rPr>
          <w:color w:val="484848"/>
          <w:spacing w:val="-1"/>
          <w:w w:val="88"/>
        </w:rPr>
        <w:t>ea</w:t>
      </w:r>
      <w:r>
        <w:rPr>
          <w:color w:val="484848"/>
          <w:spacing w:val="-1"/>
          <w:w w:val="66"/>
        </w:rPr>
        <w:t>r</w:t>
      </w:r>
      <w:r>
        <w:rPr>
          <w:color w:val="484848"/>
          <w:w w:val="80"/>
        </w:rPr>
        <w:t>"</w:t>
      </w:r>
      <w:r>
        <w:rPr>
          <w:color w:val="484848"/>
          <w:spacing w:val="-55"/>
        </w:rPr>
        <w:t xml:space="preserve"> </w:t>
      </w:r>
      <w:r>
        <w:rPr>
          <w:color w:val="484848"/>
          <w:spacing w:val="-1"/>
          <w:w w:val="55"/>
        </w:rPr>
        <w:t>/</w:t>
      </w:r>
      <w:r>
        <w:rPr>
          <w:color w:val="484848"/>
          <w:spacing w:val="-2"/>
          <w:w w:val="109"/>
        </w:rPr>
        <w:t>&gt;</w:t>
      </w:r>
      <w:r>
        <w:rPr>
          <w:color w:val="484848"/>
          <w:spacing w:val="-1"/>
          <w:w w:val="100"/>
        </w:rPr>
        <w:t>或</w:t>
      </w:r>
      <w:r>
        <w:rPr>
          <w:color w:val="484848"/>
          <w:spacing w:val="-1"/>
          <w:w w:val="109"/>
        </w:rPr>
        <w:t>&lt;</w:t>
      </w:r>
      <w:r>
        <w:rPr>
          <w:color w:val="484848"/>
          <w:spacing w:val="-1"/>
          <w:w w:val="100"/>
        </w:rPr>
        <w:t>h</w:t>
      </w:r>
      <w:r>
        <w:rPr>
          <w:color w:val="484848"/>
          <w:w w:val="66"/>
        </w:rPr>
        <w:t>r</w:t>
      </w:r>
      <w:r>
        <w:rPr>
          <w:color w:val="484848"/>
          <w:spacing w:val="-57"/>
        </w:rPr>
        <w:t xml:space="preserve"> </w:t>
      </w:r>
      <w:r>
        <w:rPr>
          <w:color w:val="484848"/>
          <w:spacing w:val="-1"/>
          <w:w w:val="88"/>
        </w:rPr>
        <w:t>c</w:t>
      </w:r>
      <w:r>
        <w:rPr>
          <w:color w:val="484848"/>
          <w:spacing w:val="-1"/>
          <w:w w:val="55"/>
        </w:rPr>
        <w:t>l</w:t>
      </w:r>
      <w:r>
        <w:rPr>
          <w:color w:val="484848"/>
          <w:spacing w:val="-1"/>
          <w:w w:val="88"/>
        </w:rPr>
        <w:t>a</w:t>
      </w:r>
      <w:r>
        <w:rPr>
          <w:color w:val="484848"/>
          <w:spacing w:val="-1"/>
          <w:w w:val="77"/>
        </w:rPr>
        <w:t>ss</w:t>
      </w:r>
      <w:r>
        <w:rPr>
          <w:color w:val="484848"/>
          <w:spacing w:val="-1"/>
          <w:w w:val="109"/>
        </w:rPr>
        <w:t>=</w:t>
      </w:r>
      <w:r>
        <w:rPr>
          <w:color w:val="484848"/>
          <w:spacing w:val="-1"/>
          <w:w w:val="80"/>
        </w:rPr>
        <w:t>"</w:t>
      </w:r>
      <w:r>
        <w:rPr>
          <w:color w:val="484848"/>
          <w:spacing w:val="-1"/>
          <w:w w:val="88"/>
        </w:rPr>
        <w:t>c</w:t>
      </w:r>
      <w:r>
        <w:rPr>
          <w:color w:val="484848"/>
          <w:spacing w:val="-1"/>
          <w:w w:val="55"/>
        </w:rPr>
        <w:t>l</w:t>
      </w:r>
      <w:r>
        <w:rPr>
          <w:color w:val="484848"/>
          <w:spacing w:val="-1"/>
          <w:w w:val="88"/>
        </w:rPr>
        <w:t>ea</w:t>
      </w:r>
      <w:r>
        <w:rPr>
          <w:color w:val="484848"/>
          <w:spacing w:val="-1"/>
          <w:w w:val="66"/>
        </w:rPr>
        <w:t>r</w:t>
      </w:r>
      <w:r>
        <w:rPr>
          <w:color w:val="484848"/>
          <w:w w:val="80"/>
        </w:rPr>
        <w:t>"</w:t>
      </w:r>
      <w:r>
        <w:rPr>
          <w:color w:val="484848"/>
          <w:spacing w:val="-57"/>
        </w:rPr>
        <w:t xml:space="preserve"> </w:t>
      </w:r>
      <w:r>
        <w:rPr>
          <w:color w:val="484848"/>
          <w:spacing w:val="-1"/>
          <w:w w:val="55"/>
        </w:rPr>
        <w:t>/</w:t>
      </w:r>
      <w:r>
        <w:rPr>
          <w:color w:val="484848"/>
          <w:w w:val="109"/>
        </w:rPr>
        <w:t>&gt;</w:t>
      </w:r>
      <w:r>
        <w:rPr>
          <w:color w:val="484848"/>
          <w:spacing w:val="-3"/>
        </w:rPr>
        <w:t>来进行清理。</w:t>
      </w:r>
    </w:p>
    <w:p>
      <w:pPr>
        <w:pStyle w:val="7"/>
        <w:spacing w:line="280" w:lineRule="exact"/>
      </w:pPr>
      <w:r>
        <w:rPr>
          <w:color w:val="484848"/>
          <w:spacing w:val="6"/>
          <w:w w:val="100"/>
        </w:rPr>
        <w:t>方法二：使用</w:t>
      </w:r>
      <w:r>
        <w:rPr>
          <w:color w:val="484848"/>
          <w:spacing w:val="-1"/>
          <w:w w:val="122"/>
        </w:rPr>
        <w:t>C</w:t>
      </w:r>
      <w:r>
        <w:rPr>
          <w:color w:val="484848"/>
          <w:spacing w:val="-1"/>
          <w:w w:val="100"/>
        </w:rPr>
        <w:t>S</w:t>
      </w:r>
      <w:r>
        <w:rPr>
          <w:color w:val="484848"/>
          <w:w w:val="100"/>
        </w:rPr>
        <w:t>S</w:t>
      </w:r>
      <w:r>
        <w:rPr>
          <w:color w:val="484848"/>
          <w:spacing w:val="-57"/>
        </w:rPr>
        <w:t xml:space="preserve"> </w:t>
      </w:r>
      <w:r>
        <w:rPr>
          <w:color w:val="484848"/>
          <w:spacing w:val="52"/>
          <w:w w:val="100"/>
        </w:rPr>
        <w:t>的</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w w:val="122"/>
        </w:rPr>
        <w:t>w</w:t>
      </w:r>
      <w:r>
        <w:rPr>
          <w:color w:val="484848"/>
          <w:spacing w:val="-55"/>
        </w:rPr>
        <w:t xml:space="preserve"> </w:t>
      </w:r>
      <w:r>
        <w:rPr>
          <w:color w:val="484848"/>
          <w:spacing w:val="-1"/>
          <w:w w:val="100"/>
        </w:rPr>
        <w:t>属性</w:t>
      </w:r>
    </w:p>
    <w:p>
      <w:pPr>
        <w:pStyle w:val="7"/>
        <w:spacing w:before="30" w:line="266" w:lineRule="auto"/>
        <w:ind w:right="337"/>
      </w:pPr>
      <w:r>
        <w:rPr>
          <w:color w:val="484848"/>
          <w:spacing w:val="-3"/>
          <w:w w:val="100"/>
        </w:rPr>
        <w:t>给浮动元素的容器添加</w:t>
      </w:r>
      <w:r>
        <w:rPr>
          <w:color w:val="484848"/>
          <w:spacing w:val="-55"/>
        </w:rPr>
        <w:t xml:space="preserve"> </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spacing w:val="-1"/>
          <w:w w:val="122"/>
        </w:rPr>
        <w:t>w</w:t>
      </w:r>
      <w:r>
        <w:rPr>
          <w:color w:val="484848"/>
          <w:spacing w:val="-1"/>
          <w:w w:val="50"/>
        </w:rPr>
        <w:t>:</w:t>
      </w:r>
      <w:r>
        <w:rPr>
          <w:color w:val="484848"/>
          <w:spacing w:val="-1"/>
          <w:w w:val="100"/>
        </w:rPr>
        <w:t>h</w:t>
      </w:r>
      <w:r>
        <w:rPr>
          <w:color w:val="484848"/>
          <w:spacing w:val="-1"/>
          <w:w w:val="55"/>
        </w:rPr>
        <w:t>i</w:t>
      </w:r>
      <w:r>
        <w:rPr>
          <w:color w:val="484848"/>
          <w:spacing w:val="-1"/>
          <w:w w:val="100"/>
        </w:rPr>
        <w:t>dd</w:t>
      </w:r>
      <w:r>
        <w:rPr>
          <w:color w:val="484848"/>
          <w:spacing w:val="-1"/>
          <w:w w:val="88"/>
        </w:rPr>
        <w:t>e</w:t>
      </w:r>
      <w:r>
        <w:rPr>
          <w:color w:val="484848"/>
          <w:spacing w:val="-1"/>
          <w:w w:val="100"/>
        </w:rPr>
        <w:t>n</w:t>
      </w:r>
      <w:r>
        <w:rPr>
          <w:color w:val="484848"/>
          <w:spacing w:val="-2"/>
          <w:w w:val="50"/>
        </w:rPr>
        <w:t>;</w:t>
      </w:r>
      <w:r>
        <w:rPr>
          <w:color w:val="484848"/>
          <w:spacing w:val="52"/>
          <w:w w:val="100"/>
        </w:rPr>
        <w:t>或</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spacing w:val="-1"/>
          <w:w w:val="122"/>
        </w:rPr>
        <w:t>w</w:t>
      </w:r>
      <w:r>
        <w:rPr>
          <w:color w:val="484848"/>
          <w:spacing w:val="-1"/>
          <w:w w:val="50"/>
        </w:rPr>
        <w:t>:</w:t>
      </w:r>
      <w:r>
        <w:rPr>
          <w:color w:val="484848"/>
          <w:spacing w:val="-1"/>
          <w:w w:val="88"/>
        </w:rPr>
        <w:t>a</w:t>
      </w:r>
      <w:r>
        <w:rPr>
          <w:color w:val="484848"/>
          <w:spacing w:val="-1"/>
          <w:w w:val="100"/>
        </w:rPr>
        <w:t>u</w:t>
      </w:r>
      <w:r>
        <w:rPr>
          <w:color w:val="484848"/>
          <w:spacing w:val="-1"/>
          <w:w w:val="55"/>
        </w:rPr>
        <w:t>t</w:t>
      </w:r>
      <w:r>
        <w:rPr>
          <w:color w:val="484848"/>
          <w:spacing w:val="-1"/>
          <w:w w:val="88"/>
        </w:rPr>
        <w:t>o</w:t>
      </w:r>
      <w:r>
        <w:rPr>
          <w:color w:val="484848"/>
          <w:w w:val="50"/>
        </w:rPr>
        <w:t>;</w:t>
      </w:r>
      <w:r>
        <w:rPr>
          <w:color w:val="484848"/>
          <w:spacing w:val="-6"/>
          <w:w w:val="100"/>
        </w:rPr>
        <w:t>可以清除浮动，另外在</w:t>
      </w:r>
      <w:r>
        <w:rPr>
          <w:color w:val="484848"/>
        </w:rPr>
        <w:t xml:space="preserve"> </w:t>
      </w:r>
      <w:r>
        <w:rPr>
          <w:color w:val="484848"/>
          <w:spacing w:val="-1"/>
          <w:w w:val="66"/>
        </w:rPr>
        <w:t>I</w:t>
      </w:r>
      <w:r>
        <w:rPr>
          <w:color w:val="484848"/>
          <w:spacing w:val="-1"/>
          <w:w w:val="122"/>
        </w:rPr>
        <w:t>E</w:t>
      </w:r>
      <w:r>
        <w:rPr>
          <w:color w:val="484848"/>
          <w:w w:val="100"/>
        </w:rPr>
        <w:t>6</w:t>
      </w:r>
      <w:r>
        <w:rPr>
          <w:color w:val="484848"/>
          <w:spacing w:val="-1"/>
        </w:rPr>
        <w:t xml:space="preserve"> </w:t>
      </w:r>
      <w:r>
        <w:rPr>
          <w:color w:val="484848"/>
          <w:spacing w:val="-1"/>
          <w:w w:val="100"/>
        </w:rPr>
        <w:t>中还</w:t>
      </w:r>
      <w:r>
        <w:rPr>
          <w:color w:val="484848"/>
          <w:spacing w:val="-2"/>
          <w:w w:val="100"/>
        </w:rPr>
        <w:t>需要触发</w:t>
      </w:r>
      <w:r>
        <w:rPr>
          <w:color w:val="484848"/>
          <w:spacing w:val="-3"/>
        </w:rPr>
        <w:t xml:space="preserve"> </w:t>
      </w:r>
      <w:r>
        <w:rPr>
          <w:color w:val="484848"/>
          <w:spacing w:val="-1"/>
          <w:w w:val="100"/>
        </w:rPr>
        <w:t>h</w:t>
      </w:r>
      <w:r>
        <w:rPr>
          <w:color w:val="484848"/>
          <w:spacing w:val="-1"/>
          <w:w w:val="88"/>
        </w:rPr>
        <w:t>a</w:t>
      </w:r>
      <w:r>
        <w:rPr>
          <w:color w:val="484848"/>
          <w:spacing w:val="-1"/>
          <w:w w:val="77"/>
        </w:rPr>
        <w:t>s</w:t>
      </w:r>
      <w:r>
        <w:rPr>
          <w:color w:val="484848"/>
          <w:spacing w:val="-1"/>
          <w:w w:val="111"/>
        </w:rPr>
        <w:t>L</w:t>
      </w:r>
      <w:r>
        <w:rPr>
          <w:color w:val="484848"/>
          <w:spacing w:val="-1"/>
          <w:w w:val="88"/>
        </w:rPr>
        <w:t>ayo</w:t>
      </w:r>
      <w:r>
        <w:rPr>
          <w:color w:val="484848"/>
          <w:spacing w:val="-1"/>
          <w:w w:val="100"/>
        </w:rPr>
        <w:t>u</w:t>
      </w:r>
      <w:r>
        <w:rPr>
          <w:color w:val="484848"/>
          <w:w w:val="55"/>
        </w:rPr>
        <w:t>t</w:t>
      </w:r>
      <w:r>
        <w:rPr>
          <w:color w:val="484848"/>
          <w:spacing w:val="-1"/>
        </w:rPr>
        <w:t xml:space="preserve"> </w:t>
      </w:r>
      <w:r>
        <w:rPr>
          <w:color w:val="484848"/>
          <w:spacing w:val="-3"/>
          <w:w w:val="100"/>
        </w:rPr>
        <w:t>，例如为父元素设置容器宽高或设置</w:t>
      </w:r>
      <w:r>
        <w:rPr>
          <w:color w:val="484848"/>
        </w:rPr>
        <w:t xml:space="preserve"> </w:t>
      </w:r>
      <w:r>
        <w:rPr>
          <w:color w:val="484848"/>
          <w:spacing w:val="-1"/>
          <w:w w:val="77"/>
        </w:rPr>
        <w:t>z</w:t>
      </w:r>
      <w:r>
        <w:rPr>
          <w:color w:val="484848"/>
          <w:spacing w:val="-1"/>
          <w:w w:val="88"/>
        </w:rPr>
        <w:t>oo</w:t>
      </w:r>
      <w:r>
        <w:rPr>
          <w:color w:val="484848"/>
          <w:spacing w:val="-1"/>
          <w:w w:val="144"/>
        </w:rPr>
        <w:t>m</w:t>
      </w:r>
      <w:r>
        <w:rPr>
          <w:color w:val="484848"/>
          <w:spacing w:val="-1"/>
          <w:w w:val="50"/>
        </w:rPr>
        <w:t>:</w:t>
      </w:r>
      <w:r>
        <w:rPr>
          <w:color w:val="484848"/>
          <w:spacing w:val="-1"/>
          <w:w w:val="100"/>
        </w:rPr>
        <w:t>1</w:t>
      </w:r>
      <w:r>
        <w:rPr>
          <w:color w:val="484848"/>
          <w:w w:val="100"/>
        </w:rPr>
        <w:t>。</w:t>
      </w:r>
    </w:p>
    <w:p>
      <w:pPr>
        <w:pStyle w:val="7"/>
        <w:spacing w:line="266" w:lineRule="auto"/>
        <w:ind w:right="337"/>
      </w:pPr>
      <w:r>
        <w:rPr>
          <w:color w:val="484848"/>
          <w:spacing w:val="17"/>
          <w:w w:val="100"/>
        </w:rPr>
        <w:t>在添加</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w w:val="122"/>
        </w:rPr>
        <w:t>w</w:t>
      </w:r>
      <w:r>
        <w:rPr>
          <w:color w:val="484848"/>
          <w:spacing w:val="-58"/>
        </w:rPr>
        <w:t xml:space="preserve"> </w:t>
      </w:r>
      <w:r>
        <w:rPr>
          <w:color w:val="484848"/>
          <w:spacing w:val="-3"/>
          <w:w w:val="100"/>
        </w:rPr>
        <w:t>属性后，浮动元素又回到了容器层，把容器高度撑起，达到了清理浮动</w:t>
      </w:r>
      <w:r>
        <w:rPr>
          <w:color w:val="484848"/>
          <w:spacing w:val="-2"/>
        </w:rPr>
        <w:t>的效果。</w:t>
      </w:r>
    </w:p>
    <w:p>
      <w:pPr>
        <w:pStyle w:val="7"/>
        <w:spacing w:line="280" w:lineRule="exact"/>
      </w:pPr>
      <w:r>
        <w:rPr>
          <w:color w:val="484848"/>
        </w:rPr>
        <w:t>方法三：给浮动的元素的容器添加浮动</w:t>
      </w:r>
    </w:p>
    <w:p>
      <w:pPr>
        <w:pStyle w:val="7"/>
        <w:spacing w:before="29" w:line="266" w:lineRule="auto"/>
        <w:ind w:right="337"/>
      </w:pPr>
      <w:r>
        <w:rPr>
          <w:color w:val="484848"/>
          <w:spacing w:val="-6"/>
        </w:rPr>
        <w:t>给浮动元素的容器也添加上浮动属性即可清除内部浮动，但是这样会使其整体浮动，影</w:t>
      </w:r>
      <w:r>
        <w:rPr>
          <w:color w:val="484848"/>
          <w:spacing w:val="-3"/>
        </w:rPr>
        <w:t>响布局，不推荐使用。</w:t>
      </w:r>
    </w:p>
    <w:p>
      <w:pPr>
        <w:pStyle w:val="7"/>
        <w:spacing w:line="280" w:lineRule="exact"/>
      </w:pPr>
      <w:r>
        <w:rPr>
          <w:color w:val="484848"/>
        </w:rPr>
        <w:t>方法四：使用邻接元素处理</w:t>
      </w:r>
    </w:p>
    <w:p>
      <w:pPr>
        <w:pStyle w:val="7"/>
        <w:spacing w:before="30" w:line="266" w:lineRule="auto"/>
        <w:ind w:right="3488"/>
      </w:pPr>
      <w:r>
        <w:rPr>
          <w:color w:val="484848"/>
          <w:spacing w:val="-3"/>
          <w:w w:val="95"/>
        </w:rPr>
        <w:t xml:space="preserve">什么都不做，给浮动元素后面的元素添加 </w:t>
      </w:r>
      <w:r>
        <w:rPr>
          <w:color w:val="484848"/>
          <w:w w:val="95"/>
        </w:rPr>
        <w:t>clear 属性。</w:t>
      </w:r>
      <w:r>
        <w:rPr>
          <w:color w:val="484848"/>
          <w:spacing w:val="6"/>
        </w:rPr>
        <w:t>方法五：使用</w:t>
      </w:r>
      <w:r>
        <w:rPr>
          <w:color w:val="484848"/>
        </w:rPr>
        <w:t>CSS</w:t>
      </w:r>
      <w:r>
        <w:rPr>
          <w:color w:val="484848"/>
          <w:spacing w:val="-31"/>
        </w:rPr>
        <w:t xml:space="preserve"> 的</w:t>
      </w:r>
      <w:r>
        <w:rPr>
          <w:color w:val="484848"/>
          <w:w w:val="95"/>
        </w:rPr>
        <w:t>:after</w:t>
      </w:r>
      <w:r>
        <w:rPr>
          <w:color w:val="484848"/>
          <w:spacing w:val="-57"/>
          <w:w w:val="95"/>
        </w:rPr>
        <w:t xml:space="preserve"> </w:t>
      </w:r>
      <w:r>
        <w:rPr>
          <w:color w:val="484848"/>
          <w:spacing w:val="-2"/>
        </w:rPr>
        <w:t>伪元素</w:t>
      </w:r>
    </w:p>
    <w:p>
      <w:pPr>
        <w:pStyle w:val="7"/>
        <w:spacing w:line="266" w:lineRule="auto"/>
        <w:ind w:right="228"/>
      </w:pPr>
      <w:r>
        <w:rPr>
          <w:color w:val="484848"/>
          <w:spacing w:val="-2"/>
          <w:w w:val="95"/>
        </w:rPr>
        <w:t>结合:</w:t>
      </w:r>
      <w:r>
        <w:rPr>
          <w:color w:val="484848"/>
          <w:w w:val="95"/>
        </w:rPr>
        <w:t>after</w:t>
      </w:r>
      <w:r>
        <w:rPr>
          <w:color w:val="484848"/>
          <w:spacing w:val="19"/>
          <w:w w:val="95"/>
        </w:rPr>
        <w:t xml:space="preserve"> 伪元素</w:t>
      </w:r>
      <w:r>
        <w:rPr>
          <w:color w:val="484848"/>
          <w:w w:val="95"/>
        </w:rPr>
        <w:t>（</w:t>
      </w:r>
      <w:r>
        <w:rPr>
          <w:color w:val="484848"/>
          <w:spacing w:val="-3"/>
          <w:w w:val="95"/>
        </w:rPr>
        <w:t>注意这不是伪类，而是伪元素，代表一个元素之后最近的元素）</w:t>
      </w:r>
      <w:r>
        <w:rPr>
          <w:color w:val="484848"/>
          <w:w w:val="95"/>
        </w:rPr>
        <w:t>和</w:t>
      </w:r>
      <w:r>
        <w:rPr>
          <w:color w:val="484848"/>
          <w:spacing w:val="-1"/>
          <w:w w:val="66"/>
        </w:rPr>
        <w:t>I</w:t>
      </w:r>
      <w:r>
        <w:rPr>
          <w:color w:val="484848"/>
          <w:spacing w:val="-1"/>
          <w:w w:val="122"/>
        </w:rPr>
        <w:t>E</w:t>
      </w:r>
      <w:r>
        <w:rPr>
          <w:color w:val="484848"/>
          <w:spacing w:val="-1"/>
          <w:w w:val="100"/>
        </w:rPr>
        <w:t>h</w:t>
      </w:r>
      <w:r>
        <w:rPr>
          <w:color w:val="484848"/>
          <w:spacing w:val="-1"/>
          <w:w w:val="88"/>
        </w:rPr>
        <w:t>ac</w:t>
      </w:r>
      <w:r>
        <w:rPr>
          <w:color w:val="484848"/>
          <w:w w:val="100"/>
        </w:rPr>
        <w:t>k</w:t>
      </w:r>
      <w:r>
        <w:rPr>
          <w:color w:val="484848"/>
        </w:rPr>
        <w:t xml:space="preserve"> </w:t>
      </w:r>
      <w:r>
        <w:rPr>
          <w:color w:val="484848"/>
          <w:spacing w:val="-10"/>
          <w:w w:val="100"/>
        </w:rPr>
        <w:t>，可以完美兼容当前主流的各大浏览器，这里的</w:t>
      </w:r>
      <w:r>
        <w:rPr>
          <w:color w:val="484848"/>
          <w:spacing w:val="-10"/>
        </w:rPr>
        <w:t xml:space="preserve"> </w:t>
      </w:r>
      <w:r>
        <w:rPr>
          <w:color w:val="484848"/>
          <w:spacing w:val="-1"/>
          <w:w w:val="66"/>
        </w:rPr>
        <w:t>I</w:t>
      </w:r>
      <w:r>
        <w:rPr>
          <w:color w:val="484848"/>
          <w:spacing w:val="-1"/>
          <w:w w:val="122"/>
        </w:rPr>
        <w:t>E</w:t>
      </w:r>
      <w:r>
        <w:rPr>
          <w:color w:val="484848"/>
          <w:spacing w:val="-1"/>
          <w:w w:val="100"/>
        </w:rPr>
        <w:t>h</w:t>
      </w:r>
      <w:r>
        <w:rPr>
          <w:color w:val="484848"/>
          <w:spacing w:val="-1"/>
          <w:w w:val="88"/>
        </w:rPr>
        <w:t>ac</w:t>
      </w:r>
      <w:r>
        <w:rPr>
          <w:color w:val="484848"/>
          <w:w w:val="100"/>
        </w:rPr>
        <w:t>k</w:t>
      </w:r>
      <w:r>
        <w:rPr>
          <w:color w:val="484848"/>
        </w:rPr>
        <w:t xml:space="preserve"> </w:t>
      </w:r>
      <w:r>
        <w:rPr>
          <w:color w:val="484848"/>
          <w:spacing w:val="-2"/>
          <w:w w:val="100"/>
        </w:rPr>
        <w:t>指的是触发</w:t>
      </w:r>
      <w:r>
        <w:rPr>
          <w:color w:val="484848"/>
          <w:spacing w:val="-2"/>
        </w:rPr>
        <w:t xml:space="preserve"> </w:t>
      </w:r>
      <w:r>
        <w:rPr>
          <w:color w:val="484848"/>
          <w:spacing w:val="-1"/>
          <w:w w:val="100"/>
        </w:rPr>
        <w:t>h</w:t>
      </w:r>
      <w:r>
        <w:rPr>
          <w:color w:val="484848"/>
          <w:spacing w:val="-1"/>
          <w:w w:val="88"/>
        </w:rPr>
        <w:t>a</w:t>
      </w:r>
      <w:r>
        <w:rPr>
          <w:color w:val="484848"/>
          <w:spacing w:val="-1"/>
          <w:w w:val="77"/>
        </w:rPr>
        <w:t>s</w:t>
      </w:r>
      <w:r>
        <w:rPr>
          <w:color w:val="484848"/>
          <w:spacing w:val="-1"/>
          <w:w w:val="111"/>
        </w:rPr>
        <w:t>L</w:t>
      </w:r>
      <w:r>
        <w:rPr>
          <w:color w:val="484848"/>
          <w:spacing w:val="-1"/>
          <w:w w:val="88"/>
        </w:rPr>
        <w:t>ayo</w:t>
      </w:r>
      <w:r>
        <w:rPr>
          <w:color w:val="484848"/>
          <w:spacing w:val="-1"/>
          <w:w w:val="100"/>
        </w:rPr>
        <w:t>u</w:t>
      </w:r>
      <w:r>
        <w:rPr>
          <w:color w:val="484848"/>
          <w:spacing w:val="-1"/>
          <w:w w:val="55"/>
        </w:rPr>
        <w:t>t</w:t>
      </w:r>
      <w:r>
        <w:rPr>
          <w:color w:val="484848"/>
          <w:w w:val="100"/>
        </w:rPr>
        <w:t>。</w:t>
      </w:r>
      <w:r>
        <w:rPr>
          <w:color w:val="484848"/>
          <w:spacing w:val="-10"/>
          <w:w w:val="95"/>
        </w:rPr>
        <w:t xml:space="preserve">给浮动元素的容器添加一个 </w:t>
      </w:r>
      <w:r>
        <w:rPr>
          <w:color w:val="484848"/>
          <w:w w:val="95"/>
        </w:rPr>
        <w:t>clearfix</w:t>
      </w:r>
      <w:r>
        <w:rPr>
          <w:color w:val="484848"/>
          <w:spacing w:val="-15"/>
          <w:w w:val="95"/>
        </w:rPr>
        <w:t xml:space="preserve"> 的</w:t>
      </w:r>
      <w:r>
        <w:rPr>
          <w:color w:val="484848"/>
          <w:w w:val="95"/>
        </w:rPr>
        <w:t>class</w:t>
      </w:r>
      <w:r>
        <w:rPr>
          <w:color w:val="484848"/>
          <w:spacing w:val="6"/>
          <w:w w:val="95"/>
        </w:rPr>
        <w:t>，然后给这个</w:t>
      </w:r>
      <w:r>
        <w:rPr>
          <w:color w:val="484848"/>
          <w:w w:val="95"/>
        </w:rPr>
        <w:t>class</w:t>
      </w:r>
      <w:r>
        <w:rPr>
          <w:color w:val="484848"/>
          <w:spacing w:val="-16"/>
          <w:w w:val="95"/>
        </w:rPr>
        <w:t xml:space="preserve"> 添加一个:</w:t>
      </w:r>
      <w:r>
        <w:rPr>
          <w:color w:val="484848"/>
          <w:w w:val="95"/>
        </w:rPr>
        <w:t>after</w:t>
      </w:r>
      <w:r>
        <w:rPr>
          <w:color w:val="484848"/>
          <w:spacing w:val="-18"/>
          <w:w w:val="95"/>
        </w:rPr>
        <w:t xml:space="preserve"> 伪元素实</w:t>
      </w:r>
      <w:r>
        <w:rPr>
          <w:color w:val="484848"/>
          <w:spacing w:val="-3"/>
          <w:w w:val="100"/>
        </w:rPr>
        <w:t>现元素末尾添加一个看不见的块元素（</w:t>
      </w:r>
      <w:r>
        <w:rPr>
          <w:color w:val="484848"/>
          <w:spacing w:val="-1"/>
          <w:w w:val="122"/>
        </w:rPr>
        <w:t>B</w:t>
      </w:r>
      <w:r>
        <w:rPr>
          <w:color w:val="484848"/>
          <w:spacing w:val="-1"/>
          <w:w w:val="55"/>
        </w:rPr>
        <w:t>l</w:t>
      </w:r>
      <w:r>
        <w:rPr>
          <w:color w:val="484848"/>
          <w:spacing w:val="-1"/>
          <w:w w:val="88"/>
        </w:rPr>
        <w:t>oc</w:t>
      </w:r>
      <w:r>
        <w:rPr>
          <w:color w:val="484848"/>
          <w:w w:val="100"/>
        </w:rPr>
        <w:t>k</w:t>
      </w:r>
      <w:r>
        <w:rPr>
          <w:color w:val="484848"/>
          <w:spacing w:val="-56"/>
        </w:rPr>
        <w:t xml:space="preserve"> </w:t>
      </w:r>
      <w:r>
        <w:rPr>
          <w:color w:val="484848"/>
          <w:spacing w:val="-1"/>
          <w:w w:val="88"/>
        </w:rPr>
        <w:t>e</w:t>
      </w:r>
      <w:r>
        <w:rPr>
          <w:color w:val="484848"/>
          <w:spacing w:val="-1"/>
          <w:w w:val="55"/>
        </w:rPr>
        <w:t>l</w:t>
      </w:r>
      <w:r>
        <w:rPr>
          <w:color w:val="484848"/>
          <w:spacing w:val="-1"/>
          <w:w w:val="88"/>
        </w:rPr>
        <w:t>e</w:t>
      </w:r>
      <w:r>
        <w:rPr>
          <w:color w:val="484848"/>
          <w:spacing w:val="-1"/>
          <w:w w:val="144"/>
        </w:rPr>
        <w:t>m</w:t>
      </w:r>
      <w:r>
        <w:rPr>
          <w:color w:val="484848"/>
          <w:spacing w:val="-1"/>
          <w:w w:val="88"/>
        </w:rPr>
        <w:t>e</w:t>
      </w:r>
      <w:r>
        <w:rPr>
          <w:color w:val="484848"/>
          <w:spacing w:val="-1"/>
          <w:w w:val="100"/>
        </w:rPr>
        <w:t>n</w:t>
      </w:r>
      <w:r>
        <w:rPr>
          <w:color w:val="484848"/>
          <w:spacing w:val="-3"/>
          <w:w w:val="55"/>
        </w:rPr>
        <w:t>t</w:t>
      </w:r>
      <w:r>
        <w:rPr>
          <w:color w:val="484848"/>
          <w:spacing w:val="-1"/>
          <w:w w:val="100"/>
        </w:rPr>
        <w:t>）</w:t>
      </w:r>
      <w:r>
        <w:rPr>
          <w:color w:val="484848"/>
          <w:spacing w:val="-3"/>
          <w:w w:val="100"/>
        </w:rPr>
        <w:t>清理浮动。</w:t>
      </w:r>
    </w:p>
    <w:p>
      <w:pPr>
        <w:pStyle w:val="7"/>
        <w:spacing w:line="278" w:lineRule="exact"/>
      </w:pPr>
      <w:r>
        <w:rPr>
          <w:color w:val="484848"/>
          <w:spacing w:val="25"/>
          <w:w w:val="100"/>
        </w:rPr>
        <w:t>参考</w:t>
      </w:r>
      <w:r>
        <w:fldChar w:fldCharType="begin"/>
      </w:r>
      <w:r>
        <w:instrText xml:space="preserve"> HYPERLINK "https://www.cnblogs.com/ForEvErNoME/p/3383539.html"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88"/>
          <w:u w:val="single" w:color="6FB0E7"/>
        </w:rPr>
        <w:t>c</w:t>
      </w:r>
      <w:r>
        <w:rPr>
          <w:color w:val="6FB0E7"/>
          <w:spacing w:val="-1"/>
          <w:w w:val="100"/>
          <w:u w:val="single" w:color="6FB0E7"/>
        </w:rPr>
        <w:t>nb</w:t>
      </w:r>
      <w:r>
        <w:rPr>
          <w:color w:val="6FB0E7"/>
          <w:spacing w:val="-1"/>
          <w:w w:val="55"/>
          <w:u w:val="single" w:color="6FB0E7"/>
        </w:rPr>
        <w:t>l</w:t>
      </w:r>
      <w:r>
        <w:rPr>
          <w:color w:val="6FB0E7"/>
          <w:spacing w:val="-1"/>
          <w:w w:val="88"/>
          <w:u w:val="single" w:color="6FB0E7"/>
        </w:rPr>
        <w:t>og</w:t>
      </w:r>
      <w:r>
        <w:rPr>
          <w:color w:val="6FB0E7"/>
          <w:spacing w:val="-1"/>
          <w:w w:val="77"/>
          <w:u w:val="single" w:color="6FB0E7"/>
        </w:rPr>
        <w:t>s</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111"/>
          <w:u w:val="single" w:color="6FB0E7"/>
        </w:rPr>
        <w:t>F</w:t>
      </w:r>
      <w:r>
        <w:rPr>
          <w:color w:val="6FB0E7"/>
          <w:spacing w:val="-1"/>
          <w:w w:val="88"/>
          <w:u w:val="single" w:color="6FB0E7"/>
        </w:rPr>
        <w:t>o</w:t>
      </w:r>
      <w:r>
        <w:rPr>
          <w:color w:val="6FB0E7"/>
          <w:spacing w:val="-1"/>
          <w:w w:val="66"/>
          <w:u w:val="single" w:color="6FB0E7"/>
        </w:rPr>
        <w:t>r</w:t>
      </w:r>
      <w:r>
        <w:rPr>
          <w:color w:val="6FB0E7"/>
          <w:spacing w:val="-1"/>
          <w:w w:val="122"/>
          <w:u w:val="single" w:color="6FB0E7"/>
        </w:rPr>
        <w:t>E</w:t>
      </w:r>
      <w:r>
        <w:rPr>
          <w:color w:val="6FB0E7"/>
          <w:spacing w:val="-1"/>
          <w:w w:val="88"/>
          <w:u w:val="single" w:color="6FB0E7"/>
        </w:rPr>
        <w:t>v</w:t>
      </w:r>
      <w:r>
        <w:rPr>
          <w:color w:val="6FB0E7"/>
          <w:spacing w:val="-1"/>
          <w:w w:val="122"/>
          <w:u w:val="single" w:color="6FB0E7"/>
        </w:rPr>
        <w:t>E</w:t>
      </w:r>
      <w:r>
        <w:rPr>
          <w:color w:val="6FB0E7"/>
          <w:spacing w:val="-1"/>
          <w:w w:val="66"/>
          <w:u w:val="single" w:color="6FB0E7"/>
        </w:rPr>
        <w:t>r</w:t>
      </w:r>
      <w:r>
        <w:rPr>
          <w:color w:val="6FB0E7"/>
          <w:spacing w:val="-1"/>
          <w:w w:val="133"/>
          <w:u w:val="single" w:color="6FB0E7"/>
        </w:rPr>
        <w:t>N</w:t>
      </w:r>
      <w:r>
        <w:rPr>
          <w:color w:val="6FB0E7"/>
          <w:spacing w:val="-1"/>
          <w:w w:val="88"/>
          <w:u w:val="single" w:color="6FB0E7"/>
        </w:rPr>
        <w:t>o</w:t>
      </w:r>
      <w:r>
        <w:rPr>
          <w:color w:val="6FB0E7"/>
          <w:spacing w:val="-1"/>
          <w:w w:val="156"/>
          <w:u w:val="single" w:color="6FB0E7"/>
        </w:rPr>
        <w:t>M</w:t>
      </w:r>
      <w:r>
        <w:rPr>
          <w:color w:val="6FB0E7"/>
          <w:spacing w:val="-1"/>
          <w:w w:val="122"/>
          <w:u w:val="single" w:color="6FB0E7"/>
        </w:rPr>
        <w:t>E</w:t>
      </w:r>
      <w:r>
        <w:rPr>
          <w:color w:val="6FB0E7"/>
          <w:spacing w:val="-1"/>
          <w:w w:val="55"/>
          <w:u w:val="single" w:color="6FB0E7"/>
        </w:rPr>
        <w:t>/</w:t>
      </w:r>
      <w:r>
        <w:rPr>
          <w:color w:val="6FB0E7"/>
          <w:spacing w:val="-1"/>
          <w:w w:val="100"/>
          <w:u w:val="single" w:color="6FB0E7"/>
        </w:rPr>
        <w:t>p</w:t>
      </w:r>
      <w:r>
        <w:rPr>
          <w:color w:val="6FB0E7"/>
          <w:spacing w:val="-1"/>
          <w:w w:val="55"/>
          <w:u w:val="single" w:color="6FB0E7"/>
        </w:rPr>
        <w:t>/</w:t>
      </w:r>
      <w:r>
        <w:rPr>
          <w:color w:val="6FB0E7"/>
          <w:spacing w:val="-1"/>
          <w:w w:val="100"/>
          <w:u w:val="single" w:color="6FB0E7"/>
        </w:rPr>
        <w:t>3383539</w:t>
      </w:r>
      <w:r>
        <w:rPr>
          <w:color w:val="6FB0E7"/>
          <w:spacing w:val="-1"/>
          <w:w w:val="50"/>
          <w:u w:val="single" w:color="6FB0E7"/>
        </w:rPr>
        <w:t>.</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w w:val="55"/>
          <w:u w:val="single" w:color="6FB0E7"/>
        </w:rPr>
        <w:t>l</w:t>
      </w:r>
      <w:r>
        <w:rPr>
          <w:color w:val="6FB0E7"/>
          <w:w w:val="55"/>
          <w:u w:val="single" w:color="6FB0E7"/>
        </w:rPr>
        <w:fldChar w:fldCharType="end"/>
      </w:r>
    </w:p>
    <w:p>
      <w:pPr>
        <w:pStyle w:val="7"/>
        <w:ind w:left="0"/>
        <w:rPr>
          <w:sz w:val="20"/>
        </w:rPr>
      </w:pPr>
    </w:p>
    <w:p>
      <w:pPr>
        <w:pStyle w:val="7"/>
        <w:spacing w:before="7"/>
        <w:ind w:left="0"/>
      </w:pPr>
    </w:p>
    <w:p>
      <w:pPr>
        <w:pStyle w:val="4"/>
        <w:numPr>
          <w:ilvl w:val="1"/>
          <w:numId w:val="31"/>
        </w:numPr>
        <w:tabs>
          <w:tab w:val="left" w:pos="879"/>
          <w:tab w:val="left" w:pos="880"/>
        </w:tabs>
        <w:spacing w:before="0" w:after="0" w:line="423" w:lineRule="exact"/>
        <w:ind w:left="880" w:right="0" w:hanging="360"/>
        <w:jc w:val="left"/>
      </w:pPr>
      <w:r>
        <w:rPr>
          <w:color w:val="484848"/>
        </w:rPr>
        <w:t>css3</w:t>
      </w:r>
      <w:r>
        <w:rPr>
          <w:color w:val="484848"/>
          <w:spacing w:val="-1"/>
        </w:rPr>
        <w:t xml:space="preserve"> 新特性</w:t>
      </w:r>
    </w:p>
    <w:p>
      <w:pPr>
        <w:pStyle w:val="6"/>
      </w:pPr>
      <w:r>
        <w:rPr>
          <w:color w:val="484848"/>
        </w:rPr>
        <w:t>参考回答：</w:t>
      </w:r>
    </w:p>
    <w:p>
      <w:pPr>
        <w:pStyle w:val="7"/>
        <w:spacing w:line="266" w:lineRule="auto"/>
        <w:ind w:right="606"/>
        <w:jc w:val="both"/>
      </w:pPr>
      <w:r>
        <w:rPr>
          <w:color w:val="484848"/>
          <w:spacing w:val="-2"/>
          <w:w w:val="100"/>
        </w:rPr>
        <w:t>开放题。</w:t>
      </w:r>
      <w:r>
        <w:rPr>
          <w:color w:val="484848"/>
          <w:spacing w:val="-1"/>
          <w:w w:val="122"/>
        </w:rPr>
        <w:t>C</w:t>
      </w:r>
      <w:r>
        <w:rPr>
          <w:color w:val="484848"/>
          <w:spacing w:val="-1"/>
          <w:w w:val="100"/>
        </w:rPr>
        <w:t>SS</w:t>
      </w:r>
      <w:r>
        <w:rPr>
          <w:color w:val="484848"/>
          <w:w w:val="100"/>
        </w:rPr>
        <w:t>3</w:t>
      </w:r>
      <w:r>
        <w:rPr>
          <w:color w:val="484848"/>
          <w:spacing w:val="-59"/>
        </w:rPr>
        <w:t xml:space="preserve"> </w:t>
      </w:r>
      <w:r>
        <w:rPr>
          <w:color w:val="484848"/>
          <w:spacing w:val="17"/>
          <w:w w:val="100"/>
        </w:rPr>
        <w:t>边框如</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1"/>
          <w:w w:val="66"/>
        </w:rPr>
        <w:t>r</w:t>
      </w:r>
      <w:r>
        <w:rPr>
          <w:color w:val="484848"/>
          <w:spacing w:val="-1"/>
          <w:w w:val="109"/>
        </w:rPr>
        <w:t>-</w:t>
      </w:r>
      <w:r>
        <w:rPr>
          <w:color w:val="484848"/>
          <w:spacing w:val="-1"/>
          <w:w w:val="66"/>
        </w:rPr>
        <w:t>r</w:t>
      </w:r>
      <w:r>
        <w:rPr>
          <w:color w:val="484848"/>
          <w:spacing w:val="-1"/>
          <w:w w:val="88"/>
        </w:rPr>
        <w:t>a</w:t>
      </w:r>
      <w:r>
        <w:rPr>
          <w:color w:val="484848"/>
          <w:spacing w:val="-1"/>
          <w:w w:val="100"/>
        </w:rPr>
        <w:t>d</w:t>
      </w:r>
      <w:r>
        <w:rPr>
          <w:color w:val="484848"/>
          <w:spacing w:val="-1"/>
          <w:w w:val="55"/>
        </w:rPr>
        <w:t>i</w:t>
      </w:r>
      <w:r>
        <w:rPr>
          <w:color w:val="484848"/>
          <w:spacing w:val="-1"/>
          <w:w w:val="100"/>
        </w:rPr>
        <w:t>u</w:t>
      </w:r>
      <w:r>
        <w:rPr>
          <w:color w:val="484848"/>
          <w:spacing w:val="-1"/>
          <w:w w:val="77"/>
        </w:rPr>
        <w:t>s</w:t>
      </w:r>
      <w:r>
        <w:rPr>
          <w:color w:val="484848"/>
          <w:spacing w:val="-1"/>
          <w:w w:val="100"/>
        </w:rPr>
        <w:t>，b</w:t>
      </w:r>
      <w:r>
        <w:rPr>
          <w:color w:val="484848"/>
          <w:spacing w:val="-1"/>
          <w:w w:val="88"/>
        </w:rPr>
        <w:t>ox</w:t>
      </w:r>
      <w:r>
        <w:rPr>
          <w:color w:val="484848"/>
          <w:spacing w:val="-1"/>
          <w:w w:val="109"/>
        </w:rPr>
        <w:t>-</w:t>
      </w:r>
      <w:r>
        <w:rPr>
          <w:color w:val="484848"/>
          <w:spacing w:val="-1"/>
          <w:w w:val="77"/>
        </w:rPr>
        <w:t>s</w:t>
      </w:r>
      <w:r>
        <w:rPr>
          <w:color w:val="484848"/>
          <w:spacing w:val="-1"/>
          <w:w w:val="100"/>
        </w:rPr>
        <w:t>h</w:t>
      </w:r>
      <w:r>
        <w:rPr>
          <w:color w:val="484848"/>
          <w:spacing w:val="-1"/>
          <w:w w:val="88"/>
        </w:rPr>
        <w:t>a</w:t>
      </w:r>
      <w:r>
        <w:rPr>
          <w:color w:val="484848"/>
          <w:spacing w:val="-1"/>
          <w:w w:val="100"/>
        </w:rPr>
        <w:t>d</w:t>
      </w:r>
      <w:r>
        <w:rPr>
          <w:color w:val="484848"/>
          <w:spacing w:val="-1"/>
          <w:w w:val="88"/>
        </w:rPr>
        <w:t>o</w:t>
      </w:r>
      <w:r>
        <w:rPr>
          <w:color w:val="484848"/>
          <w:w w:val="122"/>
        </w:rPr>
        <w:t>w</w:t>
      </w:r>
      <w:r>
        <w:rPr>
          <w:color w:val="484848"/>
          <w:spacing w:val="-55"/>
        </w:rPr>
        <w:t xml:space="preserve"> </w:t>
      </w:r>
      <w:r>
        <w:rPr>
          <w:color w:val="484848"/>
          <w:spacing w:val="-2"/>
          <w:w w:val="100"/>
        </w:rPr>
        <w:t>等；</w:t>
      </w:r>
      <w:r>
        <w:rPr>
          <w:color w:val="484848"/>
          <w:spacing w:val="-1"/>
          <w:w w:val="122"/>
        </w:rPr>
        <w:t>C</w:t>
      </w:r>
      <w:r>
        <w:rPr>
          <w:color w:val="484848"/>
          <w:spacing w:val="-1"/>
          <w:w w:val="100"/>
        </w:rPr>
        <w:t>SS</w:t>
      </w:r>
      <w:r>
        <w:rPr>
          <w:color w:val="484848"/>
          <w:w w:val="100"/>
        </w:rPr>
        <w:t>3</w:t>
      </w:r>
      <w:r>
        <w:rPr>
          <w:color w:val="484848"/>
          <w:spacing w:val="-57"/>
        </w:rPr>
        <w:t xml:space="preserve"> </w:t>
      </w:r>
      <w:r>
        <w:rPr>
          <w:color w:val="484848"/>
          <w:spacing w:val="17"/>
          <w:w w:val="100"/>
        </w:rPr>
        <w:t>背景如</w:t>
      </w:r>
      <w:r>
        <w:rPr>
          <w:color w:val="484848"/>
          <w:spacing w:val="-1"/>
          <w:w w:val="100"/>
        </w:rPr>
        <w:t>b</w:t>
      </w:r>
      <w:r>
        <w:rPr>
          <w:color w:val="484848"/>
          <w:spacing w:val="-1"/>
          <w:w w:val="88"/>
        </w:rPr>
        <w:t>ac</w:t>
      </w:r>
      <w:r>
        <w:rPr>
          <w:color w:val="484848"/>
          <w:spacing w:val="-1"/>
          <w:w w:val="100"/>
        </w:rPr>
        <w:t>k</w:t>
      </w:r>
      <w:r>
        <w:rPr>
          <w:color w:val="484848"/>
          <w:spacing w:val="-1"/>
          <w:w w:val="88"/>
        </w:rPr>
        <w:t>g</w:t>
      </w:r>
      <w:r>
        <w:rPr>
          <w:color w:val="484848"/>
          <w:spacing w:val="-1"/>
          <w:w w:val="66"/>
        </w:rPr>
        <w:t>r</w:t>
      </w:r>
      <w:r>
        <w:rPr>
          <w:color w:val="484848"/>
          <w:spacing w:val="-1"/>
          <w:w w:val="88"/>
        </w:rPr>
        <w:t>o</w:t>
      </w:r>
      <w:r>
        <w:rPr>
          <w:color w:val="484848"/>
          <w:spacing w:val="-1"/>
          <w:w w:val="100"/>
        </w:rPr>
        <w:t>und</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spacing w:val="-1"/>
          <w:w w:val="88"/>
        </w:rPr>
        <w:t>e</w:t>
      </w:r>
      <w:r>
        <w:rPr>
          <w:color w:val="484848"/>
          <w:w w:val="100"/>
        </w:rPr>
        <w:t xml:space="preserve">， </w:t>
      </w:r>
      <w:r>
        <w:rPr>
          <w:color w:val="484848"/>
          <w:spacing w:val="-1"/>
          <w:w w:val="100"/>
        </w:rPr>
        <w:t>b</w:t>
      </w:r>
      <w:r>
        <w:rPr>
          <w:color w:val="484848"/>
          <w:spacing w:val="-1"/>
          <w:w w:val="88"/>
        </w:rPr>
        <w:t>ac</w:t>
      </w:r>
      <w:r>
        <w:rPr>
          <w:color w:val="484848"/>
          <w:spacing w:val="-1"/>
          <w:w w:val="100"/>
        </w:rPr>
        <w:t>k</w:t>
      </w:r>
      <w:r>
        <w:rPr>
          <w:color w:val="484848"/>
          <w:spacing w:val="-1"/>
          <w:w w:val="88"/>
        </w:rPr>
        <w:t>g</w:t>
      </w:r>
      <w:r>
        <w:rPr>
          <w:color w:val="484848"/>
          <w:spacing w:val="-1"/>
          <w:w w:val="66"/>
        </w:rPr>
        <w:t>r</w:t>
      </w:r>
      <w:r>
        <w:rPr>
          <w:color w:val="484848"/>
          <w:spacing w:val="-1"/>
          <w:w w:val="88"/>
        </w:rPr>
        <w:t>o</w:t>
      </w:r>
      <w:r>
        <w:rPr>
          <w:color w:val="484848"/>
          <w:spacing w:val="-1"/>
          <w:w w:val="100"/>
        </w:rPr>
        <w:t>und</w:t>
      </w:r>
      <w:r>
        <w:rPr>
          <w:color w:val="484848"/>
          <w:spacing w:val="-1"/>
          <w:w w:val="109"/>
        </w:rPr>
        <w:t>-</w:t>
      </w:r>
      <w:r>
        <w:rPr>
          <w:color w:val="484848"/>
          <w:spacing w:val="-1"/>
          <w:w w:val="88"/>
        </w:rPr>
        <w:t>o</w:t>
      </w:r>
      <w:r>
        <w:rPr>
          <w:color w:val="484848"/>
          <w:spacing w:val="-1"/>
          <w:w w:val="66"/>
        </w:rPr>
        <w:t>r</w:t>
      </w:r>
      <w:r>
        <w:rPr>
          <w:color w:val="484848"/>
          <w:spacing w:val="-1"/>
          <w:w w:val="55"/>
        </w:rPr>
        <w:t>i</w:t>
      </w:r>
      <w:r>
        <w:rPr>
          <w:color w:val="484848"/>
          <w:spacing w:val="-1"/>
          <w:w w:val="88"/>
        </w:rPr>
        <w:t>g</w:t>
      </w:r>
      <w:r>
        <w:rPr>
          <w:color w:val="484848"/>
          <w:spacing w:val="-1"/>
          <w:w w:val="55"/>
        </w:rPr>
        <w:t>i</w:t>
      </w:r>
      <w:r>
        <w:rPr>
          <w:color w:val="484848"/>
          <w:w w:val="100"/>
        </w:rPr>
        <w:t>n</w:t>
      </w:r>
      <w:r>
        <w:rPr>
          <w:color w:val="484848"/>
          <w:spacing w:val="-57"/>
        </w:rPr>
        <w:t xml:space="preserve"> </w:t>
      </w:r>
      <w:r>
        <w:rPr>
          <w:color w:val="484848"/>
          <w:spacing w:val="-2"/>
          <w:w w:val="100"/>
        </w:rPr>
        <w:t>等；</w:t>
      </w:r>
      <w:r>
        <w:rPr>
          <w:color w:val="484848"/>
          <w:spacing w:val="-1"/>
          <w:w w:val="122"/>
        </w:rPr>
        <w:t>C</w:t>
      </w:r>
      <w:r>
        <w:rPr>
          <w:color w:val="484848"/>
          <w:spacing w:val="-1"/>
          <w:w w:val="100"/>
        </w:rPr>
        <w:t>SS</w:t>
      </w:r>
      <w:r>
        <w:rPr>
          <w:color w:val="484848"/>
          <w:w w:val="100"/>
        </w:rPr>
        <w:t>3</w:t>
      </w:r>
      <w:r>
        <w:rPr>
          <w:color w:val="484848"/>
          <w:spacing w:val="-57"/>
        </w:rPr>
        <w:t xml:space="preserve"> </w:t>
      </w:r>
      <w:r>
        <w:rPr>
          <w:color w:val="484848"/>
          <w:spacing w:val="-1"/>
          <w:w w:val="100"/>
        </w:rPr>
        <w:t>2</w:t>
      </w:r>
      <w:r>
        <w:rPr>
          <w:color w:val="484848"/>
          <w:w w:val="133"/>
        </w:rPr>
        <w:t>D</w:t>
      </w:r>
      <w:r>
        <w:rPr>
          <w:color w:val="484848"/>
          <w:spacing w:val="-1"/>
          <w:w w:val="100"/>
        </w:rPr>
        <w:t>，3</w:t>
      </w:r>
      <w:r>
        <w:rPr>
          <w:color w:val="484848"/>
          <w:w w:val="133"/>
        </w:rPr>
        <w:t>D</w:t>
      </w:r>
      <w:r>
        <w:rPr>
          <w:color w:val="484848"/>
          <w:spacing w:val="-58"/>
        </w:rPr>
        <w:t xml:space="preserve"> </w:t>
      </w:r>
      <w:r>
        <w:rPr>
          <w:color w:val="484848"/>
          <w:spacing w:val="17"/>
          <w:w w:val="100"/>
        </w:rPr>
        <w:t>转换如</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55"/>
        </w:rPr>
        <w:t xml:space="preserve"> </w:t>
      </w:r>
      <w:r>
        <w:rPr>
          <w:color w:val="484848"/>
          <w:spacing w:val="-2"/>
          <w:w w:val="100"/>
        </w:rPr>
        <w:t>等；</w:t>
      </w:r>
      <w:r>
        <w:rPr>
          <w:color w:val="484848"/>
          <w:spacing w:val="-1"/>
          <w:w w:val="122"/>
        </w:rPr>
        <w:t>C</w:t>
      </w:r>
      <w:r>
        <w:rPr>
          <w:color w:val="484848"/>
          <w:spacing w:val="-1"/>
          <w:w w:val="100"/>
        </w:rPr>
        <w:t>SS</w:t>
      </w:r>
      <w:r>
        <w:rPr>
          <w:color w:val="484848"/>
          <w:w w:val="100"/>
        </w:rPr>
        <w:t>3</w:t>
      </w:r>
      <w:r>
        <w:rPr>
          <w:color w:val="484848"/>
          <w:spacing w:val="-57"/>
        </w:rPr>
        <w:t xml:space="preserve"> </w:t>
      </w:r>
      <w:r>
        <w:rPr>
          <w:color w:val="484848"/>
          <w:spacing w:val="17"/>
          <w:w w:val="100"/>
        </w:rPr>
        <w:t>动画如</w:t>
      </w:r>
      <w:r>
        <w:rPr>
          <w:color w:val="484848"/>
          <w:spacing w:val="-1"/>
          <w:w w:val="88"/>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spacing w:val="-1"/>
          <w:w w:val="55"/>
        </w:rPr>
        <w:t>ti</w:t>
      </w:r>
      <w:r>
        <w:rPr>
          <w:color w:val="484848"/>
          <w:spacing w:val="-1"/>
          <w:w w:val="88"/>
        </w:rPr>
        <w:t>o</w:t>
      </w:r>
      <w:r>
        <w:rPr>
          <w:color w:val="484848"/>
          <w:w w:val="100"/>
        </w:rPr>
        <w:t>n</w:t>
      </w:r>
      <w:r>
        <w:rPr>
          <w:color w:val="484848"/>
          <w:spacing w:val="-56"/>
        </w:rPr>
        <w:t xml:space="preserve"> </w:t>
      </w:r>
      <w:r>
        <w:rPr>
          <w:color w:val="484848"/>
          <w:spacing w:val="-1"/>
          <w:w w:val="100"/>
        </w:rPr>
        <w:t>等。</w:t>
      </w:r>
      <w:r>
        <w:rPr>
          <w:color w:val="484848"/>
          <w:spacing w:val="25"/>
          <w:w w:val="100"/>
        </w:rPr>
        <w:t>参考</w:t>
      </w:r>
      <w:r>
        <w:fldChar w:fldCharType="begin"/>
      </w:r>
      <w:r>
        <w:instrText xml:space="preserve"> HYPERLINK "https://www.cnblogs.com/xkweb/p/5862612.html"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88"/>
          <w:u w:val="single" w:color="6FB0E7"/>
        </w:rPr>
        <w:t>c</w:t>
      </w:r>
      <w:r>
        <w:rPr>
          <w:color w:val="6FB0E7"/>
          <w:spacing w:val="-1"/>
          <w:w w:val="100"/>
          <w:u w:val="single" w:color="6FB0E7"/>
        </w:rPr>
        <w:t>nb</w:t>
      </w:r>
      <w:r>
        <w:rPr>
          <w:color w:val="6FB0E7"/>
          <w:spacing w:val="-1"/>
          <w:w w:val="55"/>
          <w:u w:val="single" w:color="6FB0E7"/>
        </w:rPr>
        <w:t>l</w:t>
      </w:r>
      <w:r>
        <w:rPr>
          <w:color w:val="6FB0E7"/>
          <w:spacing w:val="-1"/>
          <w:w w:val="88"/>
          <w:u w:val="single" w:color="6FB0E7"/>
        </w:rPr>
        <w:t>og</w:t>
      </w:r>
      <w:r>
        <w:rPr>
          <w:color w:val="6FB0E7"/>
          <w:spacing w:val="-1"/>
          <w:w w:val="77"/>
          <w:u w:val="single" w:color="6FB0E7"/>
        </w:rPr>
        <w:t>s</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88"/>
          <w:u w:val="single" w:color="6FB0E7"/>
        </w:rPr>
        <w:t>x</w:t>
      </w:r>
      <w:r>
        <w:rPr>
          <w:color w:val="6FB0E7"/>
          <w:spacing w:val="-1"/>
          <w:w w:val="100"/>
          <w:u w:val="single" w:color="6FB0E7"/>
        </w:rPr>
        <w:t>k</w:t>
      </w:r>
      <w:r>
        <w:rPr>
          <w:color w:val="6FB0E7"/>
          <w:spacing w:val="-1"/>
          <w:w w:val="122"/>
          <w:u w:val="single" w:color="6FB0E7"/>
        </w:rPr>
        <w:t>w</w:t>
      </w:r>
      <w:r>
        <w:rPr>
          <w:color w:val="6FB0E7"/>
          <w:spacing w:val="-1"/>
          <w:w w:val="88"/>
          <w:u w:val="single" w:color="6FB0E7"/>
        </w:rPr>
        <w:t>e</w:t>
      </w:r>
      <w:r>
        <w:rPr>
          <w:color w:val="6FB0E7"/>
          <w:spacing w:val="-1"/>
          <w:w w:val="100"/>
          <w:u w:val="single" w:color="6FB0E7"/>
        </w:rPr>
        <w:t>b</w:t>
      </w:r>
      <w:r>
        <w:rPr>
          <w:color w:val="6FB0E7"/>
          <w:spacing w:val="-1"/>
          <w:w w:val="55"/>
          <w:u w:val="single" w:color="6FB0E7"/>
        </w:rPr>
        <w:t>/</w:t>
      </w:r>
      <w:r>
        <w:rPr>
          <w:color w:val="6FB0E7"/>
          <w:spacing w:val="-1"/>
          <w:w w:val="100"/>
          <w:u w:val="single" w:color="6FB0E7"/>
        </w:rPr>
        <w:t>p</w:t>
      </w:r>
      <w:r>
        <w:rPr>
          <w:color w:val="6FB0E7"/>
          <w:spacing w:val="-1"/>
          <w:w w:val="55"/>
          <w:u w:val="single" w:color="6FB0E7"/>
        </w:rPr>
        <w:t>/</w:t>
      </w:r>
      <w:r>
        <w:rPr>
          <w:color w:val="6FB0E7"/>
          <w:spacing w:val="-1"/>
          <w:w w:val="100"/>
          <w:u w:val="single" w:color="6FB0E7"/>
        </w:rPr>
        <w:t>5862612</w:t>
      </w:r>
      <w:r>
        <w:rPr>
          <w:color w:val="6FB0E7"/>
          <w:spacing w:val="-1"/>
          <w:w w:val="50"/>
          <w:u w:val="single" w:color="6FB0E7"/>
        </w:rPr>
        <w:t>.</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w w:val="55"/>
          <w:u w:val="single" w:color="6FB0E7"/>
        </w:rPr>
        <w:t>l</w:t>
      </w:r>
      <w:r>
        <w:rPr>
          <w:color w:val="6FB0E7"/>
          <w:w w:val="55"/>
          <w:u w:val="single" w:color="6FB0E7"/>
        </w:rPr>
        <w:fldChar w:fldCharType="end"/>
      </w:r>
    </w:p>
    <w:p>
      <w:pPr>
        <w:pStyle w:val="7"/>
        <w:ind w:left="0"/>
        <w:rPr>
          <w:sz w:val="20"/>
        </w:rPr>
      </w:pPr>
    </w:p>
    <w:p>
      <w:pPr>
        <w:pStyle w:val="7"/>
        <w:spacing w:before="5"/>
        <w:ind w:left="0"/>
        <w:rPr>
          <w:sz w:val="19"/>
        </w:rPr>
      </w:pPr>
    </w:p>
    <w:p>
      <w:pPr>
        <w:pStyle w:val="4"/>
        <w:numPr>
          <w:ilvl w:val="1"/>
          <w:numId w:val="31"/>
        </w:numPr>
        <w:tabs>
          <w:tab w:val="left" w:pos="879"/>
          <w:tab w:val="left" w:pos="880"/>
        </w:tabs>
        <w:spacing w:before="0" w:after="0" w:line="422" w:lineRule="exact"/>
        <w:ind w:left="880" w:right="0" w:hanging="360"/>
        <w:jc w:val="left"/>
      </w:pPr>
      <w:r>
        <w:rPr>
          <w:color w:val="484848"/>
          <w:w w:val="95"/>
        </w:rPr>
        <w:t>CSS  选择器有哪些，优先级呢</w:t>
      </w:r>
    </w:p>
    <w:p>
      <w:pPr>
        <w:spacing w:after="0" w:line="422" w:lineRule="exact"/>
        <w:jc w:val="left"/>
        <w:sectPr>
          <w:pgSz w:w="11910" w:h="16840"/>
          <w:pgMar w:top="1380" w:right="1460" w:bottom="1720" w:left="1640" w:header="0" w:footer="963" w:gutter="0"/>
        </w:sectPr>
      </w:pPr>
    </w:p>
    <w:p>
      <w:pPr>
        <w:pStyle w:val="6"/>
        <w:spacing w:before="0" w:line="373" w:lineRule="exact"/>
      </w:pPr>
      <w:r>
        <w:rPr>
          <w:color w:val="484848"/>
        </w:rPr>
        <w:t>参考回答：</w:t>
      </w:r>
    </w:p>
    <w:p>
      <w:pPr>
        <w:pStyle w:val="7"/>
        <w:spacing w:line="266" w:lineRule="auto"/>
        <w:ind w:right="1885"/>
        <w:jc w:val="both"/>
      </w:pPr>
      <w:r>
        <w:rPr>
          <w:color w:val="484848"/>
          <w:w w:val="95"/>
        </w:rPr>
        <w:t>id 选择器，class 选择器，标签选择器，伪元素选择器，伪类选择器等</w:t>
      </w:r>
      <w:r>
        <w:rPr>
          <w:color w:val="484848"/>
        </w:rPr>
        <w:t>同一元素引用了多个样式时，排在后面的样式属性的优先级高；</w:t>
      </w:r>
    </w:p>
    <w:p>
      <w:pPr>
        <w:pStyle w:val="7"/>
        <w:spacing w:line="266" w:lineRule="auto"/>
        <w:ind w:right="337"/>
        <w:jc w:val="both"/>
      </w:pPr>
      <w:r>
        <w:rPr>
          <w:color w:val="484848"/>
          <w:spacing w:val="-3"/>
        </w:rPr>
        <w:t>样式选择器的类型不同时，优先级顺序为：</w:t>
      </w:r>
      <w:r>
        <w:rPr>
          <w:color w:val="484848"/>
        </w:rPr>
        <w:t>id</w:t>
      </w:r>
      <w:r>
        <w:rPr>
          <w:color w:val="484848"/>
          <w:spacing w:val="-19"/>
        </w:rPr>
        <w:t xml:space="preserve"> 选择器 &gt; </w:t>
      </w:r>
      <w:r>
        <w:rPr>
          <w:color w:val="484848"/>
        </w:rPr>
        <w:t>class</w:t>
      </w:r>
      <w:r>
        <w:rPr>
          <w:color w:val="484848"/>
          <w:spacing w:val="-10"/>
        </w:rPr>
        <w:t xml:space="preserve"> 选择器 &gt; 标签选择器； </w:t>
      </w:r>
      <w:r>
        <w:rPr>
          <w:color w:val="484848"/>
          <w:spacing w:val="-6"/>
        </w:rPr>
        <w:t>标签之间存在层级包含关系时，后代元素会继承祖先元素的样式。如果后代元素定义了</w:t>
      </w:r>
      <w:r>
        <w:rPr>
          <w:color w:val="484848"/>
          <w:spacing w:val="-7"/>
        </w:rPr>
        <w:t>与祖先元素相同的样式，则祖先元素的相同的样式属性会被覆盖。继承的样式的优先级</w:t>
      </w:r>
      <w:r>
        <w:rPr>
          <w:color w:val="484848"/>
          <w:spacing w:val="-3"/>
        </w:rPr>
        <w:t>比较低，至少比标签选择器的优先级低；</w:t>
      </w:r>
    </w:p>
    <w:p>
      <w:pPr>
        <w:pStyle w:val="7"/>
        <w:spacing w:line="278" w:lineRule="exact"/>
        <w:jc w:val="both"/>
      </w:pPr>
      <w:r>
        <w:rPr>
          <w:color w:val="484848"/>
          <w:spacing w:val="-2"/>
          <w:w w:val="100"/>
        </w:rPr>
        <w:t>带有</w:t>
      </w:r>
      <w:r>
        <w:rPr>
          <w:color w:val="484848"/>
          <w:spacing w:val="-1"/>
          <w:w w:val="55"/>
        </w:rPr>
        <w:t>!i</w:t>
      </w:r>
      <w:r>
        <w:rPr>
          <w:color w:val="484848"/>
          <w:spacing w:val="-1"/>
          <w:w w:val="144"/>
        </w:rPr>
        <w:t>m</w:t>
      </w:r>
      <w:r>
        <w:rPr>
          <w:color w:val="484848"/>
          <w:spacing w:val="-1"/>
          <w:w w:val="100"/>
        </w:rPr>
        <w:t>p</w:t>
      </w:r>
      <w:r>
        <w:rPr>
          <w:color w:val="484848"/>
          <w:spacing w:val="-1"/>
          <w:w w:val="88"/>
        </w:rPr>
        <w:t>o</w:t>
      </w:r>
      <w:r>
        <w:rPr>
          <w:color w:val="484848"/>
          <w:spacing w:val="-1"/>
          <w:w w:val="66"/>
        </w:rPr>
        <w:t>r</w:t>
      </w:r>
      <w:r>
        <w:rPr>
          <w:color w:val="484848"/>
          <w:spacing w:val="-1"/>
          <w:w w:val="55"/>
        </w:rPr>
        <w:t>t</w:t>
      </w:r>
      <w:r>
        <w:rPr>
          <w:color w:val="484848"/>
          <w:spacing w:val="-1"/>
          <w:w w:val="88"/>
        </w:rPr>
        <w:t>a</w:t>
      </w:r>
      <w:r>
        <w:rPr>
          <w:color w:val="484848"/>
          <w:spacing w:val="-1"/>
          <w:w w:val="100"/>
        </w:rPr>
        <w:t>n</w:t>
      </w:r>
      <w:r>
        <w:rPr>
          <w:color w:val="484848"/>
          <w:w w:val="55"/>
        </w:rPr>
        <w:t>t</w:t>
      </w:r>
      <w:r>
        <w:rPr>
          <w:color w:val="484848"/>
          <w:spacing w:val="1"/>
        </w:rPr>
        <w:t xml:space="preserve"> </w:t>
      </w:r>
      <w:r>
        <w:rPr>
          <w:color w:val="484848"/>
          <w:spacing w:val="-3"/>
          <w:w w:val="100"/>
        </w:rPr>
        <w:t>标记的样式属性的优先级最高；</w:t>
      </w:r>
    </w:p>
    <w:p>
      <w:pPr>
        <w:pStyle w:val="7"/>
        <w:spacing w:before="18" w:line="266" w:lineRule="auto"/>
        <w:ind w:right="337"/>
        <w:jc w:val="both"/>
      </w:pPr>
      <w:r>
        <w:rPr>
          <w:color w:val="484848"/>
          <w:spacing w:val="-11"/>
        </w:rPr>
        <w:t>样式表的来源不同时，优先级顺序为：内联样式&gt; 内部样式 &gt; 外部样式 &gt; 浏览器用户</w:t>
      </w:r>
      <w:r>
        <w:rPr>
          <w:color w:val="484848"/>
          <w:spacing w:val="-4"/>
        </w:rPr>
        <w:t>自定义样式 &gt; 浏览器默认样式</w:t>
      </w:r>
    </w:p>
    <w:p>
      <w:pPr>
        <w:pStyle w:val="7"/>
        <w:ind w:left="0"/>
      </w:pPr>
    </w:p>
    <w:p>
      <w:pPr>
        <w:pStyle w:val="7"/>
        <w:spacing w:before="10"/>
        <w:ind w:left="0"/>
        <w:rPr>
          <w:sz w:val="16"/>
        </w:rPr>
      </w:pPr>
    </w:p>
    <w:p>
      <w:pPr>
        <w:pStyle w:val="4"/>
        <w:numPr>
          <w:ilvl w:val="1"/>
          <w:numId w:val="31"/>
        </w:numPr>
        <w:tabs>
          <w:tab w:val="left" w:pos="879"/>
          <w:tab w:val="left" w:pos="880"/>
        </w:tabs>
        <w:spacing w:before="0" w:after="0" w:line="240" w:lineRule="auto"/>
        <w:ind w:left="880" w:right="0" w:hanging="360"/>
        <w:jc w:val="left"/>
      </w:pPr>
      <w:r>
        <w:rPr>
          <w:color w:val="484848"/>
        </w:rPr>
        <w:t>清除浮动的方法，能讲讲吗</w:t>
      </w:r>
    </w:p>
    <w:p>
      <w:pPr>
        <w:pStyle w:val="6"/>
      </w:pPr>
      <w:r>
        <w:rPr>
          <w:color w:val="484848"/>
        </w:rPr>
        <w:t>参考回答：</w:t>
      </w:r>
    </w:p>
    <w:p>
      <w:pPr>
        <w:pStyle w:val="7"/>
        <w:spacing w:line="272" w:lineRule="exact"/>
      </w:pPr>
      <w:r>
        <w:rPr>
          <w:color w:val="484848"/>
        </w:rPr>
        <w:t>方法一：使用带 clear 属性的空元素</w:t>
      </w:r>
    </w:p>
    <w:p>
      <w:pPr>
        <w:pStyle w:val="7"/>
        <w:spacing w:before="30"/>
      </w:pPr>
      <w:r>
        <w:rPr>
          <w:color w:val="484848"/>
          <w:spacing w:val="-3"/>
        </w:rPr>
        <w:t>在浮动元素后使用一个空元素如&lt;</w:t>
      </w:r>
      <w:r>
        <w:rPr>
          <w:color w:val="484848"/>
        </w:rPr>
        <w:t>div</w:t>
      </w:r>
      <w:r>
        <w:rPr>
          <w:color w:val="484848"/>
          <w:spacing w:val="-70"/>
        </w:rPr>
        <w:t xml:space="preserve"> </w:t>
      </w:r>
      <w:r>
        <w:rPr>
          <w:color w:val="484848"/>
        </w:rPr>
        <w:t>class="clear"&gt;&lt;/div</w:t>
      </w:r>
      <w:r>
        <w:rPr>
          <w:color w:val="484848"/>
          <w:spacing w:val="13"/>
        </w:rPr>
        <w:t>&gt;，并在</w:t>
      </w:r>
      <w:r>
        <w:rPr>
          <w:color w:val="484848"/>
        </w:rPr>
        <w:t>CSS</w:t>
      </w:r>
      <w:r>
        <w:rPr>
          <w:color w:val="484848"/>
          <w:spacing w:val="-22"/>
        </w:rPr>
        <w:t xml:space="preserve"> 中赋</w:t>
      </w:r>
    </w:p>
    <w:p>
      <w:pPr>
        <w:pStyle w:val="7"/>
        <w:spacing w:before="30" w:line="266" w:lineRule="auto"/>
        <w:ind w:right="338"/>
      </w:pPr>
      <w:r>
        <w:rPr>
          <w:color w:val="484848"/>
          <w:spacing w:val="-1"/>
          <w:w w:val="100"/>
        </w:rPr>
        <w:t>予</w:t>
      </w:r>
      <w:r>
        <w:rPr>
          <w:color w:val="484848"/>
          <w:spacing w:val="-1"/>
          <w:w w:val="50"/>
        </w:rPr>
        <w:t>.</w:t>
      </w:r>
      <w:r>
        <w:rPr>
          <w:color w:val="484848"/>
          <w:spacing w:val="-1"/>
          <w:w w:val="88"/>
        </w:rPr>
        <w:t>c</w:t>
      </w:r>
      <w:r>
        <w:rPr>
          <w:color w:val="484848"/>
          <w:spacing w:val="-1"/>
          <w:w w:val="55"/>
        </w:rPr>
        <w:t>l</w:t>
      </w:r>
      <w:r>
        <w:rPr>
          <w:color w:val="484848"/>
          <w:spacing w:val="-1"/>
          <w:w w:val="88"/>
        </w:rPr>
        <w:t>ea</w:t>
      </w:r>
      <w:r>
        <w:rPr>
          <w:color w:val="484848"/>
          <w:spacing w:val="-1"/>
          <w:w w:val="66"/>
        </w:rPr>
        <w:t>r{</w:t>
      </w:r>
      <w:r>
        <w:rPr>
          <w:color w:val="484848"/>
          <w:spacing w:val="-1"/>
          <w:w w:val="88"/>
        </w:rPr>
        <w:t>c</w:t>
      </w:r>
      <w:r>
        <w:rPr>
          <w:color w:val="484848"/>
          <w:spacing w:val="-1"/>
          <w:w w:val="55"/>
        </w:rPr>
        <w:t>l</w:t>
      </w:r>
      <w:r>
        <w:rPr>
          <w:color w:val="484848"/>
          <w:spacing w:val="-1"/>
          <w:w w:val="88"/>
        </w:rPr>
        <w:t>ea</w:t>
      </w:r>
      <w:r>
        <w:rPr>
          <w:color w:val="484848"/>
          <w:spacing w:val="-1"/>
          <w:w w:val="66"/>
        </w:rPr>
        <w:t>r</w:t>
      </w:r>
      <w:r>
        <w:rPr>
          <w:color w:val="484848"/>
          <w:spacing w:val="-1"/>
          <w:w w:val="50"/>
        </w:rPr>
        <w:t>:</w:t>
      </w:r>
      <w:r>
        <w:rPr>
          <w:color w:val="484848"/>
          <w:spacing w:val="-1"/>
          <w:w w:val="100"/>
        </w:rPr>
        <w:t>b</w:t>
      </w:r>
      <w:r>
        <w:rPr>
          <w:color w:val="484848"/>
          <w:spacing w:val="-1"/>
          <w:w w:val="88"/>
        </w:rPr>
        <w:t>o</w:t>
      </w:r>
      <w:r>
        <w:rPr>
          <w:color w:val="484848"/>
          <w:spacing w:val="-1"/>
          <w:w w:val="55"/>
        </w:rPr>
        <w:t>t</w:t>
      </w:r>
      <w:r>
        <w:rPr>
          <w:color w:val="484848"/>
          <w:spacing w:val="-1"/>
          <w:w w:val="100"/>
        </w:rPr>
        <w:t>h</w:t>
      </w:r>
      <w:r>
        <w:rPr>
          <w:color w:val="484848"/>
          <w:spacing w:val="-1"/>
          <w:w w:val="50"/>
        </w:rPr>
        <w:t>;</w:t>
      </w:r>
      <w:r>
        <w:rPr>
          <w:color w:val="484848"/>
          <w:spacing w:val="-2"/>
          <w:w w:val="66"/>
        </w:rPr>
        <w:t>}</w:t>
      </w:r>
      <w:r>
        <w:rPr>
          <w:color w:val="484848"/>
          <w:spacing w:val="-5"/>
          <w:w w:val="100"/>
        </w:rPr>
        <w:t>属性即可清理浮动。亦可使用</w:t>
      </w:r>
      <w:r>
        <w:rPr>
          <w:color w:val="484848"/>
          <w:spacing w:val="-1"/>
          <w:w w:val="109"/>
        </w:rPr>
        <w:t>&lt;</w:t>
      </w:r>
      <w:r>
        <w:rPr>
          <w:color w:val="484848"/>
          <w:spacing w:val="-1"/>
          <w:w w:val="100"/>
        </w:rPr>
        <w:t>b</w:t>
      </w:r>
      <w:r>
        <w:rPr>
          <w:color w:val="484848"/>
          <w:w w:val="66"/>
        </w:rPr>
        <w:t>r</w:t>
      </w:r>
      <w:r>
        <w:rPr>
          <w:color w:val="484848"/>
          <w:spacing w:val="-57"/>
        </w:rPr>
        <w:t xml:space="preserve"> </w:t>
      </w:r>
      <w:r>
        <w:rPr>
          <w:color w:val="484848"/>
          <w:spacing w:val="-1"/>
          <w:w w:val="88"/>
        </w:rPr>
        <w:t>c</w:t>
      </w:r>
      <w:r>
        <w:rPr>
          <w:color w:val="484848"/>
          <w:spacing w:val="-1"/>
          <w:w w:val="55"/>
        </w:rPr>
        <w:t>l</w:t>
      </w:r>
      <w:r>
        <w:rPr>
          <w:color w:val="484848"/>
          <w:spacing w:val="-1"/>
          <w:w w:val="88"/>
        </w:rPr>
        <w:t>a</w:t>
      </w:r>
      <w:r>
        <w:rPr>
          <w:color w:val="484848"/>
          <w:spacing w:val="-1"/>
          <w:w w:val="77"/>
        </w:rPr>
        <w:t>ss</w:t>
      </w:r>
      <w:r>
        <w:rPr>
          <w:color w:val="484848"/>
          <w:spacing w:val="-1"/>
          <w:w w:val="109"/>
        </w:rPr>
        <w:t>=</w:t>
      </w:r>
      <w:r>
        <w:rPr>
          <w:color w:val="484848"/>
          <w:spacing w:val="-1"/>
          <w:w w:val="80"/>
        </w:rPr>
        <w:t>"</w:t>
      </w:r>
      <w:r>
        <w:rPr>
          <w:color w:val="484848"/>
          <w:spacing w:val="-1"/>
          <w:w w:val="88"/>
        </w:rPr>
        <w:t>c</w:t>
      </w:r>
      <w:r>
        <w:rPr>
          <w:color w:val="484848"/>
          <w:spacing w:val="-1"/>
          <w:w w:val="55"/>
        </w:rPr>
        <w:t>l</w:t>
      </w:r>
      <w:r>
        <w:rPr>
          <w:color w:val="484848"/>
          <w:spacing w:val="-1"/>
          <w:w w:val="88"/>
        </w:rPr>
        <w:t>ea</w:t>
      </w:r>
      <w:r>
        <w:rPr>
          <w:color w:val="484848"/>
          <w:spacing w:val="-1"/>
          <w:w w:val="66"/>
        </w:rPr>
        <w:t>r</w:t>
      </w:r>
      <w:r>
        <w:rPr>
          <w:color w:val="484848"/>
          <w:w w:val="80"/>
        </w:rPr>
        <w:t>"</w:t>
      </w:r>
      <w:r>
        <w:rPr>
          <w:color w:val="484848"/>
          <w:spacing w:val="-55"/>
        </w:rPr>
        <w:t xml:space="preserve"> </w:t>
      </w:r>
      <w:r>
        <w:rPr>
          <w:color w:val="484848"/>
          <w:spacing w:val="-1"/>
          <w:w w:val="55"/>
        </w:rPr>
        <w:t>/</w:t>
      </w:r>
      <w:r>
        <w:rPr>
          <w:color w:val="484848"/>
          <w:spacing w:val="-2"/>
          <w:w w:val="109"/>
        </w:rPr>
        <w:t>&gt;</w:t>
      </w:r>
      <w:r>
        <w:rPr>
          <w:color w:val="484848"/>
          <w:spacing w:val="-1"/>
          <w:w w:val="100"/>
        </w:rPr>
        <w:t>或</w:t>
      </w:r>
      <w:r>
        <w:rPr>
          <w:color w:val="484848"/>
          <w:spacing w:val="-1"/>
          <w:w w:val="109"/>
        </w:rPr>
        <w:t>&lt;</w:t>
      </w:r>
      <w:r>
        <w:rPr>
          <w:color w:val="484848"/>
          <w:spacing w:val="-1"/>
          <w:w w:val="100"/>
        </w:rPr>
        <w:t>h</w:t>
      </w:r>
      <w:r>
        <w:rPr>
          <w:color w:val="484848"/>
          <w:w w:val="66"/>
        </w:rPr>
        <w:t>r</w:t>
      </w:r>
      <w:r>
        <w:rPr>
          <w:color w:val="484848"/>
          <w:spacing w:val="-57"/>
        </w:rPr>
        <w:t xml:space="preserve"> </w:t>
      </w:r>
      <w:r>
        <w:rPr>
          <w:color w:val="484848"/>
          <w:spacing w:val="-1"/>
          <w:w w:val="88"/>
        </w:rPr>
        <w:t>c</w:t>
      </w:r>
      <w:r>
        <w:rPr>
          <w:color w:val="484848"/>
          <w:spacing w:val="-1"/>
          <w:w w:val="55"/>
        </w:rPr>
        <w:t>l</w:t>
      </w:r>
      <w:r>
        <w:rPr>
          <w:color w:val="484848"/>
          <w:spacing w:val="-1"/>
          <w:w w:val="88"/>
        </w:rPr>
        <w:t>a</w:t>
      </w:r>
      <w:r>
        <w:rPr>
          <w:color w:val="484848"/>
          <w:spacing w:val="-1"/>
          <w:w w:val="77"/>
        </w:rPr>
        <w:t>ss</w:t>
      </w:r>
      <w:r>
        <w:rPr>
          <w:color w:val="484848"/>
          <w:spacing w:val="-1"/>
          <w:w w:val="109"/>
        </w:rPr>
        <w:t>=</w:t>
      </w:r>
      <w:r>
        <w:rPr>
          <w:color w:val="484848"/>
          <w:spacing w:val="-1"/>
          <w:w w:val="80"/>
        </w:rPr>
        <w:t>"</w:t>
      </w:r>
      <w:r>
        <w:rPr>
          <w:color w:val="484848"/>
          <w:spacing w:val="-1"/>
          <w:w w:val="88"/>
        </w:rPr>
        <w:t>c</w:t>
      </w:r>
      <w:r>
        <w:rPr>
          <w:color w:val="484848"/>
          <w:spacing w:val="-1"/>
          <w:w w:val="55"/>
        </w:rPr>
        <w:t>l</w:t>
      </w:r>
      <w:r>
        <w:rPr>
          <w:color w:val="484848"/>
          <w:spacing w:val="-1"/>
          <w:w w:val="88"/>
        </w:rPr>
        <w:t>ea</w:t>
      </w:r>
      <w:r>
        <w:rPr>
          <w:color w:val="484848"/>
          <w:spacing w:val="-1"/>
          <w:w w:val="66"/>
        </w:rPr>
        <w:t>r</w:t>
      </w:r>
      <w:r>
        <w:rPr>
          <w:color w:val="484848"/>
          <w:w w:val="80"/>
        </w:rPr>
        <w:t>"</w:t>
      </w:r>
      <w:r>
        <w:rPr>
          <w:color w:val="484848"/>
          <w:spacing w:val="-57"/>
        </w:rPr>
        <w:t xml:space="preserve"> </w:t>
      </w:r>
      <w:r>
        <w:rPr>
          <w:color w:val="484848"/>
          <w:spacing w:val="-1"/>
          <w:w w:val="55"/>
        </w:rPr>
        <w:t>/</w:t>
      </w:r>
      <w:r>
        <w:rPr>
          <w:color w:val="484848"/>
          <w:w w:val="109"/>
        </w:rPr>
        <w:t>&gt;</w:t>
      </w:r>
      <w:r>
        <w:rPr>
          <w:color w:val="484848"/>
          <w:spacing w:val="-3"/>
        </w:rPr>
        <w:t>来进行清理。</w:t>
      </w:r>
    </w:p>
    <w:p>
      <w:pPr>
        <w:pStyle w:val="7"/>
        <w:spacing w:line="280" w:lineRule="exact"/>
      </w:pPr>
      <w:r>
        <w:rPr>
          <w:color w:val="484848"/>
          <w:spacing w:val="6"/>
          <w:w w:val="100"/>
        </w:rPr>
        <w:t>方法二：使用</w:t>
      </w:r>
      <w:r>
        <w:rPr>
          <w:color w:val="484848"/>
          <w:spacing w:val="-1"/>
          <w:w w:val="122"/>
        </w:rPr>
        <w:t>C</w:t>
      </w:r>
      <w:r>
        <w:rPr>
          <w:color w:val="484848"/>
          <w:spacing w:val="-1"/>
          <w:w w:val="100"/>
        </w:rPr>
        <w:t>S</w:t>
      </w:r>
      <w:r>
        <w:rPr>
          <w:color w:val="484848"/>
          <w:w w:val="100"/>
        </w:rPr>
        <w:t>S</w:t>
      </w:r>
      <w:r>
        <w:rPr>
          <w:color w:val="484848"/>
          <w:spacing w:val="-57"/>
        </w:rPr>
        <w:t xml:space="preserve"> </w:t>
      </w:r>
      <w:r>
        <w:rPr>
          <w:color w:val="484848"/>
          <w:spacing w:val="52"/>
          <w:w w:val="100"/>
        </w:rPr>
        <w:t>的</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w w:val="122"/>
        </w:rPr>
        <w:t>w</w:t>
      </w:r>
      <w:r>
        <w:rPr>
          <w:color w:val="484848"/>
          <w:spacing w:val="-55"/>
        </w:rPr>
        <w:t xml:space="preserve"> </w:t>
      </w:r>
      <w:r>
        <w:rPr>
          <w:color w:val="484848"/>
          <w:spacing w:val="-1"/>
          <w:w w:val="100"/>
        </w:rPr>
        <w:t>属性</w:t>
      </w:r>
    </w:p>
    <w:p>
      <w:pPr>
        <w:pStyle w:val="7"/>
        <w:spacing w:before="30" w:line="266" w:lineRule="auto"/>
        <w:ind w:right="337"/>
      </w:pPr>
      <w:r>
        <w:rPr>
          <w:color w:val="484848"/>
          <w:spacing w:val="-3"/>
          <w:w w:val="100"/>
        </w:rPr>
        <w:t>给浮动元素的容器添加</w:t>
      </w:r>
      <w:r>
        <w:rPr>
          <w:color w:val="484848"/>
          <w:spacing w:val="-55"/>
        </w:rPr>
        <w:t xml:space="preserve"> </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spacing w:val="-1"/>
          <w:w w:val="122"/>
        </w:rPr>
        <w:t>w</w:t>
      </w:r>
      <w:r>
        <w:rPr>
          <w:color w:val="484848"/>
          <w:spacing w:val="-1"/>
          <w:w w:val="50"/>
        </w:rPr>
        <w:t>:</w:t>
      </w:r>
      <w:r>
        <w:rPr>
          <w:color w:val="484848"/>
          <w:spacing w:val="-1"/>
          <w:w w:val="100"/>
        </w:rPr>
        <w:t>h</w:t>
      </w:r>
      <w:r>
        <w:rPr>
          <w:color w:val="484848"/>
          <w:spacing w:val="-1"/>
          <w:w w:val="55"/>
        </w:rPr>
        <w:t>i</w:t>
      </w:r>
      <w:r>
        <w:rPr>
          <w:color w:val="484848"/>
          <w:spacing w:val="-1"/>
          <w:w w:val="100"/>
        </w:rPr>
        <w:t>dd</w:t>
      </w:r>
      <w:r>
        <w:rPr>
          <w:color w:val="484848"/>
          <w:spacing w:val="-1"/>
          <w:w w:val="88"/>
        </w:rPr>
        <w:t>e</w:t>
      </w:r>
      <w:r>
        <w:rPr>
          <w:color w:val="484848"/>
          <w:spacing w:val="-1"/>
          <w:w w:val="100"/>
        </w:rPr>
        <w:t>n</w:t>
      </w:r>
      <w:r>
        <w:rPr>
          <w:color w:val="484848"/>
          <w:spacing w:val="-2"/>
          <w:w w:val="50"/>
        </w:rPr>
        <w:t>;</w:t>
      </w:r>
      <w:r>
        <w:rPr>
          <w:color w:val="484848"/>
          <w:spacing w:val="52"/>
          <w:w w:val="100"/>
        </w:rPr>
        <w:t>或</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spacing w:val="-1"/>
          <w:w w:val="122"/>
        </w:rPr>
        <w:t>w</w:t>
      </w:r>
      <w:r>
        <w:rPr>
          <w:color w:val="484848"/>
          <w:spacing w:val="-1"/>
          <w:w w:val="50"/>
        </w:rPr>
        <w:t>:</w:t>
      </w:r>
      <w:r>
        <w:rPr>
          <w:color w:val="484848"/>
          <w:spacing w:val="-1"/>
          <w:w w:val="88"/>
        </w:rPr>
        <w:t>a</w:t>
      </w:r>
      <w:r>
        <w:rPr>
          <w:color w:val="484848"/>
          <w:spacing w:val="-1"/>
          <w:w w:val="100"/>
        </w:rPr>
        <w:t>u</w:t>
      </w:r>
      <w:r>
        <w:rPr>
          <w:color w:val="484848"/>
          <w:spacing w:val="-1"/>
          <w:w w:val="55"/>
        </w:rPr>
        <w:t>t</w:t>
      </w:r>
      <w:r>
        <w:rPr>
          <w:color w:val="484848"/>
          <w:spacing w:val="-1"/>
          <w:w w:val="88"/>
        </w:rPr>
        <w:t>o</w:t>
      </w:r>
      <w:r>
        <w:rPr>
          <w:color w:val="484848"/>
          <w:w w:val="50"/>
        </w:rPr>
        <w:t>;</w:t>
      </w:r>
      <w:r>
        <w:rPr>
          <w:color w:val="484848"/>
          <w:spacing w:val="-6"/>
          <w:w w:val="100"/>
        </w:rPr>
        <w:t>可以清除浮动，另外在</w:t>
      </w:r>
      <w:r>
        <w:rPr>
          <w:color w:val="484848"/>
        </w:rPr>
        <w:t xml:space="preserve"> </w:t>
      </w:r>
      <w:r>
        <w:rPr>
          <w:color w:val="484848"/>
          <w:spacing w:val="-1"/>
          <w:w w:val="66"/>
        </w:rPr>
        <w:t>I</w:t>
      </w:r>
      <w:r>
        <w:rPr>
          <w:color w:val="484848"/>
          <w:spacing w:val="-1"/>
          <w:w w:val="122"/>
        </w:rPr>
        <w:t>E</w:t>
      </w:r>
      <w:r>
        <w:rPr>
          <w:color w:val="484848"/>
          <w:w w:val="100"/>
        </w:rPr>
        <w:t>6</w:t>
      </w:r>
      <w:r>
        <w:rPr>
          <w:color w:val="484848"/>
          <w:spacing w:val="-1"/>
        </w:rPr>
        <w:t xml:space="preserve"> </w:t>
      </w:r>
      <w:r>
        <w:rPr>
          <w:color w:val="484848"/>
          <w:spacing w:val="-1"/>
          <w:w w:val="100"/>
        </w:rPr>
        <w:t>中还</w:t>
      </w:r>
      <w:r>
        <w:rPr>
          <w:color w:val="484848"/>
          <w:spacing w:val="-2"/>
          <w:w w:val="100"/>
        </w:rPr>
        <w:t>需要触发</w:t>
      </w:r>
      <w:r>
        <w:rPr>
          <w:color w:val="484848"/>
          <w:spacing w:val="-3"/>
        </w:rPr>
        <w:t xml:space="preserve"> </w:t>
      </w:r>
      <w:r>
        <w:rPr>
          <w:color w:val="484848"/>
          <w:spacing w:val="-1"/>
          <w:w w:val="100"/>
        </w:rPr>
        <w:t>h</w:t>
      </w:r>
      <w:r>
        <w:rPr>
          <w:color w:val="484848"/>
          <w:spacing w:val="-1"/>
          <w:w w:val="88"/>
        </w:rPr>
        <w:t>a</w:t>
      </w:r>
      <w:r>
        <w:rPr>
          <w:color w:val="484848"/>
          <w:spacing w:val="-1"/>
          <w:w w:val="77"/>
        </w:rPr>
        <w:t>s</w:t>
      </w:r>
      <w:r>
        <w:rPr>
          <w:color w:val="484848"/>
          <w:spacing w:val="-1"/>
          <w:w w:val="111"/>
        </w:rPr>
        <w:t>L</w:t>
      </w:r>
      <w:r>
        <w:rPr>
          <w:color w:val="484848"/>
          <w:spacing w:val="-1"/>
          <w:w w:val="88"/>
        </w:rPr>
        <w:t>ayo</w:t>
      </w:r>
      <w:r>
        <w:rPr>
          <w:color w:val="484848"/>
          <w:spacing w:val="-1"/>
          <w:w w:val="100"/>
        </w:rPr>
        <w:t>u</w:t>
      </w:r>
      <w:r>
        <w:rPr>
          <w:color w:val="484848"/>
          <w:w w:val="55"/>
        </w:rPr>
        <w:t>t</w:t>
      </w:r>
      <w:r>
        <w:rPr>
          <w:color w:val="484848"/>
          <w:spacing w:val="-1"/>
        </w:rPr>
        <w:t xml:space="preserve"> </w:t>
      </w:r>
      <w:r>
        <w:rPr>
          <w:color w:val="484848"/>
          <w:spacing w:val="-3"/>
          <w:w w:val="100"/>
        </w:rPr>
        <w:t>，例如为父元素设置容器宽高或设置</w:t>
      </w:r>
      <w:r>
        <w:rPr>
          <w:color w:val="484848"/>
        </w:rPr>
        <w:t xml:space="preserve"> </w:t>
      </w:r>
      <w:r>
        <w:rPr>
          <w:color w:val="484848"/>
          <w:spacing w:val="-1"/>
          <w:w w:val="77"/>
        </w:rPr>
        <w:t>z</w:t>
      </w:r>
      <w:r>
        <w:rPr>
          <w:color w:val="484848"/>
          <w:spacing w:val="-1"/>
          <w:w w:val="88"/>
        </w:rPr>
        <w:t>oo</w:t>
      </w:r>
      <w:r>
        <w:rPr>
          <w:color w:val="484848"/>
          <w:spacing w:val="-1"/>
          <w:w w:val="144"/>
        </w:rPr>
        <w:t>m</w:t>
      </w:r>
      <w:r>
        <w:rPr>
          <w:color w:val="484848"/>
          <w:spacing w:val="-1"/>
          <w:w w:val="50"/>
        </w:rPr>
        <w:t>:</w:t>
      </w:r>
      <w:r>
        <w:rPr>
          <w:color w:val="484848"/>
          <w:spacing w:val="-1"/>
          <w:w w:val="100"/>
        </w:rPr>
        <w:t>1</w:t>
      </w:r>
      <w:r>
        <w:rPr>
          <w:color w:val="484848"/>
          <w:w w:val="100"/>
        </w:rPr>
        <w:t>。</w:t>
      </w:r>
    </w:p>
    <w:p>
      <w:pPr>
        <w:pStyle w:val="7"/>
        <w:spacing w:line="266" w:lineRule="auto"/>
        <w:ind w:right="337"/>
      </w:pPr>
      <w:r>
        <w:rPr>
          <w:color w:val="484848"/>
          <w:spacing w:val="17"/>
          <w:w w:val="100"/>
        </w:rPr>
        <w:t>在添加</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w w:val="122"/>
        </w:rPr>
        <w:t>w</w:t>
      </w:r>
      <w:r>
        <w:rPr>
          <w:color w:val="484848"/>
          <w:spacing w:val="-58"/>
        </w:rPr>
        <w:t xml:space="preserve"> </w:t>
      </w:r>
      <w:r>
        <w:rPr>
          <w:color w:val="484848"/>
          <w:spacing w:val="-3"/>
          <w:w w:val="100"/>
        </w:rPr>
        <w:t>属性后，浮动元素又回到了容器层，把容器高度撑起，达到了清理浮动</w:t>
      </w:r>
      <w:r>
        <w:rPr>
          <w:color w:val="484848"/>
          <w:spacing w:val="-2"/>
        </w:rPr>
        <w:t>的效果。</w:t>
      </w:r>
    </w:p>
    <w:p>
      <w:pPr>
        <w:pStyle w:val="7"/>
        <w:spacing w:line="280" w:lineRule="exact"/>
      </w:pPr>
      <w:r>
        <w:rPr>
          <w:color w:val="484848"/>
        </w:rPr>
        <w:t>方法三：给浮动的元素的容器添加浮动</w:t>
      </w:r>
    </w:p>
    <w:p>
      <w:pPr>
        <w:pStyle w:val="7"/>
        <w:spacing w:before="28" w:line="266" w:lineRule="auto"/>
        <w:ind w:right="337"/>
      </w:pPr>
      <w:r>
        <w:rPr>
          <w:color w:val="484848"/>
          <w:spacing w:val="-6"/>
        </w:rPr>
        <w:t>给浮动元素的容器也添加上浮动属性即可清除内部浮动，但是这样会使其整体浮动，影</w:t>
      </w:r>
      <w:r>
        <w:rPr>
          <w:color w:val="484848"/>
          <w:spacing w:val="-3"/>
        </w:rPr>
        <w:t>响布局，不推荐使用。</w:t>
      </w:r>
    </w:p>
    <w:p>
      <w:pPr>
        <w:pStyle w:val="7"/>
        <w:spacing w:line="280" w:lineRule="exact"/>
      </w:pPr>
      <w:r>
        <w:rPr>
          <w:color w:val="484848"/>
        </w:rPr>
        <w:t>方法四：使用邻接元素处理</w:t>
      </w:r>
    </w:p>
    <w:p>
      <w:pPr>
        <w:pStyle w:val="7"/>
        <w:spacing w:before="31" w:line="266" w:lineRule="auto"/>
        <w:ind w:right="3488"/>
      </w:pPr>
      <w:r>
        <w:rPr>
          <w:color w:val="484848"/>
          <w:spacing w:val="-3"/>
          <w:w w:val="95"/>
        </w:rPr>
        <w:t xml:space="preserve">什么都不做，给浮动元素后面的元素添加 </w:t>
      </w:r>
      <w:r>
        <w:rPr>
          <w:color w:val="484848"/>
          <w:w w:val="95"/>
        </w:rPr>
        <w:t>clear 属性。</w:t>
      </w:r>
      <w:r>
        <w:rPr>
          <w:color w:val="484848"/>
          <w:spacing w:val="6"/>
        </w:rPr>
        <w:t>方法五：使用</w:t>
      </w:r>
      <w:r>
        <w:rPr>
          <w:color w:val="484848"/>
        </w:rPr>
        <w:t>CSS</w:t>
      </w:r>
      <w:r>
        <w:rPr>
          <w:color w:val="484848"/>
          <w:spacing w:val="-31"/>
        </w:rPr>
        <w:t xml:space="preserve"> 的</w:t>
      </w:r>
      <w:r>
        <w:rPr>
          <w:color w:val="484848"/>
          <w:w w:val="95"/>
        </w:rPr>
        <w:t>:after</w:t>
      </w:r>
      <w:r>
        <w:rPr>
          <w:color w:val="484848"/>
          <w:spacing w:val="-57"/>
          <w:w w:val="95"/>
        </w:rPr>
        <w:t xml:space="preserve"> </w:t>
      </w:r>
      <w:r>
        <w:rPr>
          <w:color w:val="484848"/>
          <w:spacing w:val="-2"/>
        </w:rPr>
        <w:t>伪元素</w:t>
      </w:r>
    </w:p>
    <w:p>
      <w:pPr>
        <w:pStyle w:val="7"/>
        <w:spacing w:line="266" w:lineRule="auto"/>
        <w:ind w:right="228"/>
      </w:pPr>
      <w:r>
        <w:rPr>
          <w:color w:val="484848"/>
          <w:spacing w:val="-2"/>
          <w:w w:val="95"/>
        </w:rPr>
        <w:t>结合:</w:t>
      </w:r>
      <w:r>
        <w:rPr>
          <w:color w:val="484848"/>
          <w:w w:val="95"/>
        </w:rPr>
        <w:t>after</w:t>
      </w:r>
      <w:r>
        <w:rPr>
          <w:color w:val="484848"/>
          <w:spacing w:val="19"/>
          <w:w w:val="95"/>
        </w:rPr>
        <w:t xml:space="preserve"> 伪元素</w:t>
      </w:r>
      <w:r>
        <w:rPr>
          <w:color w:val="484848"/>
          <w:w w:val="95"/>
        </w:rPr>
        <w:t>（</w:t>
      </w:r>
      <w:r>
        <w:rPr>
          <w:color w:val="484848"/>
          <w:spacing w:val="-3"/>
          <w:w w:val="95"/>
        </w:rPr>
        <w:t>注意这不是伪类，而是伪元素，代表一个元素之后最近的元素）</w:t>
      </w:r>
      <w:r>
        <w:rPr>
          <w:color w:val="484848"/>
          <w:w w:val="95"/>
        </w:rPr>
        <w:t>和</w:t>
      </w:r>
      <w:r>
        <w:rPr>
          <w:color w:val="484848"/>
          <w:spacing w:val="-1"/>
          <w:w w:val="66"/>
        </w:rPr>
        <w:t>I</w:t>
      </w:r>
      <w:r>
        <w:rPr>
          <w:color w:val="484848"/>
          <w:spacing w:val="-1"/>
          <w:w w:val="122"/>
        </w:rPr>
        <w:t>E</w:t>
      </w:r>
      <w:r>
        <w:rPr>
          <w:color w:val="484848"/>
          <w:spacing w:val="-1"/>
          <w:w w:val="100"/>
        </w:rPr>
        <w:t>h</w:t>
      </w:r>
      <w:r>
        <w:rPr>
          <w:color w:val="484848"/>
          <w:spacing w:val="-1"/>
          <w:w w:val="88"/>
        </w:rPr>
        <w:t>ac</w:t>
      </w:r>
      <w:r>
        <w:rPr>
          <w:color w:val="484848"/>
          <w:w w:val="100"/>
        </w:rPr>
        <w:t>k</w:t>
      </w:r>
      <w:r>
        <w:rPr>
          <w:color w:val="484848"/>
        </w:rPr>
        <w:t xml:space="preserve"> </w:t>
      </w:r>
      <w:r>
        <w:rPr>
          <w:color w:val="484848"/>
          <w:spacing w:val="-10"/>
          <w:w w:val="100"/>
        </w:rPr>
        <w:t>，可以完美兼容当前主流的各大浏览器，这里的</w:t>
      </w:r>
      <w:r>
        <w:rPr>
          <w:color w:val="484848"/>
          <w:spacing w:val="-10"/>
        </w:rPr>
        <w:t xml:space="preserve"> </w:t>
      </w:r>
      <w:r>
        <w:rPr>
          <w:color w:val="484848"/>
          <w:spacing w:val="-1"/>
          <w:w w:val="66"/>
        </w:rPr>
        <w:t>I</w:t>
      </w:r>
      <w:r>
        <w:rPr>
          <w:color w:val="484848"/>
          <w:spacing w:val="-1"/>
          <w:w w:val="122"/>
        </w:rPr>
        <w:t>E</w:t>
      </w:r>
      <w:r>
        <w:rPr>
          <w:color w:val="484848"/>
          <w:spacing w:val="-1"/>
          <w:w w:val="100"/>
        </w:rPr>
        <w:t>h</w:t>
      </w:r>
      <w:r>
        <w:rPr>
          <w:color w:val="484848"/>
          <w:spacing w:val="-1"/>
          <w:w w:val="88"/>
        </w:rPr>
        <w:t>ac</w:t>
      </w:r>
      <w:r>
        <w:rPr>
          <w:color w:val="484848"/>
          <w:w w:val="100"/>
        </w:rPr>
        <w:t>k</w:t>
      </w:r>
      <w:r>
        <w:rPr>
          <w:color w:val="484848"/>
        </w:rPr>
        <w:t xml:space="preserve"> </w:t>
      </w:r>
      <w:r>
        <w:rPr>
          <w:color w:val="484848"/>
          <w:spacing w:val="-2"/>
          <w:w w:val="100"/>
        </w:rPr>
        <w:t>指的是触发</w:t>
      </w:r>
      <w:r>
        <w:rPr>
          <w:color w:val="484848"/>
          <w:spacing w:val="-2"/>
        </w:rPr>
        <w:t xml:space="preserve"> </w:t>
      </w:r>
      <w:r>
        <w:rPr>
          <w:color w:val="484848"/>
          <w:spacing w:val="-1"/>
          <w:w w:val="100"/>
        </w:rPr>
        <w:t>h</w:t>
      </w:r>
      <w:r>
        <w:rPr>
          <w:color w:val="484848"/>
          <w:spacing w:val="-1"/>
          <w:w w:val="88"/>
        </w:rPr>
        <w:t>a</w:t>
      </w:r>
      <w:r>
        <w:rPr>
          <w:color w:val="484848"/>
          <w:spacing w:val="-1"/>
          <w:w w:val="77"/>
        </w:rPr>
        <w:t>s</w:t>
      </w:r>
      <w:r>
        <w:rPr>
          <w:color w:val="484848"/>
          <w:spacing w:val="-1"/>
          <w:w w:val="111"/>
        </w:rPr>
        <w:t>L</w:t>
      </w:r>
      <w:r>
        <w:rPr>
          <w:color w:val="484848"/>
          <w:spacing w:val="-1"/>
          <w:w w:val="88"/>
        </w:rPr>
        <w:t>ayo</w:t>
      </w:r>
      <w:r>
        <w:rPr>
          <w:color w:val="484848"/>
          <w:spacing w:val="-1"/>
          <w:w w:val="100"/>
        </w:rPr>
        <w:t>u</w:t>
      </w:r>
      <w:r>
        <w:rPr>
          <w:color w:val="484848"/>
          <w:spacing w:val="-1"/>
          <w:w w:val="55"/>
        </w:rPr>
        <w:t>t</w:t>
      </w:r>
      <w:r>
        <w:rPr>
          <w:color w:val="484848"/>
          <w:w w:val="100"/>
        </w:rPr>
        <w:t>。</w:t>
      </w:r>
      <w:r>
        <w:rPr>
          <w:color w:val="484848"/>
          <w:spacing w:val="-10"/>
          <w:w w:val="95"/>
        </w:rPr>
        <w:t xml:space="preserve">给浮动元素的容器添加一个 </w:t>
      </w:r>
      <w:r>
        <w:rPr>
          <w:color w:val="484848"/>
          <w:w w:val="95"/>
        </w:rPr>
        <w:t>clearfix</w:t>
      </w:r>
      <w:r>
        <w:rPr>
          <w:color w:val="484848"/>
          <w:spacing w:val="-15"/>
          <w:w w:val="95"/>
        </w:rPr>
        <w:t xml:space="preserve"> 的</w:t>
      </w:r>
      <w:r>
        <w:rPr>
          <w:color w:val="484848"/>
          <w:w w:val="95"/>
        </w:rPr>
        <w:t>class</w:t>
      </w:r>
      <w:r>
        <w:rPr>
          <w:color w:val="484848"/>
          <w:spacing w:val="6"/>
          <w:w w:val="95"/>
        </w:rPr>
        <w:t>，然后给这个</w:t>
      </w:r>
      <w:r>
        <w:rPr>
          <w:color w:val="484848"/>
          <w:w w:val="95"/>
        </w:rPr>
        <w:t>class</w:t>
      </w:r>
      <w:r>
        <w:rPr>
          <w:color w:val="484848"/>
          <w:spacing w:val="-16"/>
          <w:w w:val="95"/>
        </w:rPr>
        <w:t xml:space="preserve"> 添加一个:</w:t>
      </w:r>
      <w:r>
        <w:rPr>
          <w:color w:val="484848"/>
          <w:w w:val="95"/>
        </w:rPr>
        <w:t>after</w:t>
      </w:r>
      <w:r>
        <w:rPr>
          <w:color w:val="484848"/>
          <w:spacing w:val="-18"/>
          <w:w w:val="95"/>
        </w:rPr>
        <w:t xml:space="preserve"> 伪元素实</w:t>
      </w:r>
      <w:r>
        <w:rPr>
          <w:color w:val="484848"/>
          <w:spacing w:val="-3"/>
          <w:w w:val="100"/>
        </w:rPr>
        <w:t>现元素末尾添加一个看不见的块元素（</w:t>
      </w:r>
      <w:r>
        <w:rPr>
          <w:color w:val="484848"/>
          <w:spacing w:val="-1"/>
          <w:w w:val="122"/>
        </w:rPr>
        <w:t>B</w:t>
      </w:r>
      <w:r>
        <w:rPr>
          <w:color w:val="484848"/>
          <w:spacing w:val="-1"/>
          <w:w w:val="55"/>
        </w:rPr>
        <w:t>l</w:t>
      </w:r>
      <w:r>
        <w:rPr>
          <w:color w:val="484848"/>
          <w:spacing w:val="-1"/>
          <w:w w:val="88"/>
        </w:rPr>
        <w:t>oc</w:t>
      </w:r>
      <w:r>
        <w:rPr>
          <w:color w:val="484848"/>
          <w:w w:val="100"/>
        </w:rPr>
        <w:t>k</w:t>
      </w:r>
      <w:r>
        <w:rPr>
          <w:color w:val="484848"/>
          <w:spacing w:val="-56"/>
        </w:rPr>
        <w:t xml:space="preserve"> </w:t>
      </w:r>
      <w:r>
        <w:rPr>
          <w:color w:val="484848"/>
          <w:spacing w:val="-1"/>
          <w:w w:val="88"/>
        </w:rPr>
        <w:t>e</w:t>
      </w:r>
      <w:r>
        <w:rPr>
          <w:color w:val="484848"/>
          <w:spacing w:val="-1"/>
          <w:w w:val="55"/>
        </w:rPr>
        <w:t>l</w:t>
      </w:r>
      <w:r>
        <w:rPr>
          <w:color w:val="484848"/>
          <w:spacing w:val="-1"/>
          <w:w w:val="88"/>
        </w:rPr>
        <w:t>e</w:t>
      </w:r>
      <w:r>
        <w:rPr>
          <w:color w:val="484848"/>
          <w:spacing w:val="-1"/>
          <w:w w:val="144"/>
        </w:rPr>
        <w:t>m</w:t>
      </w:r>
      <w:r>
        <w:rPr>
          <w:color w:val="484848"/>
          <w:spacing w:val="-1"/>
          <w:w w:val="88"/>
        </w:rPr>
        <w:t>e</w:t>
      </w:r>
      <w:r>
        <w:rPr>
          <w:color w:val="484848"/>
          <w:spacing w:val="-1"/>
          <w:w w:val="100"/>
        </w:rPr>
        <w:t>n</w:t>
      </w:r>
      <w:r>
        <w:rPr>
          <w:color w:val="484848"/>
          <w:spacing w:val="-3"/>
          <w:w w:val="55"/>
        </w:rPr>
        <w:t>t</w:t>
      </w:r>
      <w:r>
        <w:rPr>
          <w:color w:val="484848"/>
          <w:spacing w:val="-1"/>
          <w:w w:val="100"/>
        </w:rPr>
        <w:t>）</w:t>
      </w:r>
      <w:r>
        <w:rPr>
          <w:color w:val="484848"/>
          <w:spacing w:val="-3"/>
          <w:w w:val="100"/>
        </w:rPr>
        <w:t>清理浮动。</w:t>
      </w:r>
    </w:p>
    <w:p>
      <w:pPr>
        <w:pStyle w:val="7"/>
        <w:spacing w:line="278" w:lineRule="exact"/>
      </w:pPr>
      <w:r>
        <w:rPr>
          <w:color w:val="484848"/>
          <w:spacing w:val="25"/>
          <w:w w:val="100"/>
        </w:rPr>
        <w:t>参考</w:t>
      </w:r>
      <w:r>
        <w:fldChar w:fldCharType="begin"/>
      </w:r>
      <w:r>
        <w:instrText xml:space="preserve"> HYPERLINK "https://www.cnblogs.com/ForEvErNoME/p/3383539.html"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88"/>
          <w:u w:val="single" w:color="6FB0E7"/>
        </w:rPr>
        <w:t>c</w:t>
      </w:r>
      <w:r>
        <w:rPr>
          <w:color w:val="6FB0E7"/>
          <w:spacing w:val="-1"/>
          <w:w w:val="100"/>
          <w:u w:val="single" w:color="6FB0E7"/>
        </w:rPr>
        <w:t>nb</w:t>
      </w:r>
      <w:r>
        <w:rPr>
          <w:color w:val="6FB0E7"/>
          <w:spacing w:val="-1"/>
          <w:w w:val="55"/>
          <w:u w:val="single" w:color="6FB0E7"/>
        </w:rPr>
        <w:t>l</w:t>
      </w:r>
      <w:r>
        <w:rPr>
          <w:color w:val="6FB0E7"/>
          <w:spacing w:val="-1"/>
          <w:w w:val="88"/>
          <w:u w:val="single" w:color="6FB0E7"/>
        </w:rPr>
        <w:t>og</w:t>
      </w:r>
      <w:r>
        <w:rPr>
          <w:color w:val="6FB0E7"/>
          <w:spacing w:val="-1"/>
          <w:w w:val="77"/>
          <w:u w:val="single" w:color="6FB0E7"/>
        </w:rPr>
        <w:t>s</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111"/>
          <w:u w:val="single" w:color="6FB0E7"/>
        </w:rPr>
        <w:t>F</w:t>
      </w:r>
      <w:r>
        <w:rPr>
          <w:color w:val="6FB0E7"/>
          <w:spacing w:val="-1"/>
          <w:w w:val="88"/>
          <w:u w:val="single" w:color="6FB0E7"/>
        </w:rPr>
        <w:t>o</w:t>
      </w:r>
      <w:r>
        <w:rPr>
          <w:color w:val="6FB0E7"/>
          <w:spacing w:val="-1"/>
          <w:w w:val="66"/>
          <w:u w:val="single" w:color="6FB0E7"/>
        </w:rPr>
        <w:t>r</w:t>
      </w:r>
      <w:r>
        <w:rPr>
          <w:color w:val="6FB0E7"/>
          <w:spacing w:val="-1"/>
          <w:w w:val="122"/>
          <w:u w:val="single" w:color="6FB0E7"/>
        </w:rPr>
        <w:t>E</w:t>
      </w:r>
      <w:r>
        <w:rPr>
          <w:color w:val="6FB0E7"/>
          <w:spacing w:val="-1"/>
          <w:w w:val="88"/>
          <w:u w:val="single" w:color="6FB0E7"/>
        </w:rPr>
        <w:t>v</w:t>
      </w:r>
      <w:r>
        <w:rPr>
          <w:color w:val="6FB0E7"/>
          <w:spacing w:val="-1"/>
          <w:w w:val="122"/>
          <w:u w:val="single" w:color="6FB0E7"/>
        </w:rPr>
        <w:t>E</w:t>
      </w:r>
      <w:r>
        <w:rPr>
          <w:color w:val="6FB0E7"/>
          <w:spacing w:val="-1"/>
          <w:w w:val="66"/>
          <w:u w:val="single" w:color="6FB0E7"/>
        </w:rPr>
        <w:t>r</w:t>
      </w:r>
      <w:r>
        <w:rPr>
          <w:color w:val="6FB0E7"/>
          <w:spacing w:val="-1"/>
          <w:w w:val="133"/>
          <w:u w:val="single" w:color="6FB0E7"/>
        </w:rPr>
        <w:t>N</w:t>
      </w:r>
      <w:r>
        <w:rPr>
          <w:color w:val="6FB0E7"/>
          <w:spacing w:val="-1"/>
          <w:w w:val="88"/>
          <w:u w:val="single" w:color="6FB0E7"/>
        </w:rPr>
        <w:t>o</w:t>
      </w:r>
      <w:r>
        <w:rPr>
          <w:color w:val="6FB0E7"/>
          <w:spacing w:val="-1"/>
          <w:w w:val="156"/>
          <w:u w:val="single" w:color="6FB0E7"/>
        </w:rPr>
        <w:t>M</w:t>
      </w:r>
      <w:r>
        <w:rPr>
          <w:color w:val="6FB0E7"/>
          <w:spacing w:val="-1"/>
          <w:w w:val="122"/>
          <w:u w:val="single" w:color="6FB0E7"/>
        </w:rPr>
        <w:t>E</w:t>
      </w:r>
      <w:r>
        <w:rPr>
          <w:color w:val="6FB0E7"/>
          <w:spacing w:val="-1"/>
          <w:w w:val="55"/>
          <w:u w:val="single" w:color="6FB0E7"/>
        </w:rPr>
        <w:t>/</w:t>
      </w:r>
      <w:r>
        <w:rPr>
          <w:color w:val="6FB0E7"/>
          <w:spacing w:val="-1"/>
          <w:w w:val="100"/>
          <w:u w:val="single" w:color="6FB0E7"/>
        </w:rPr>
        <w:t>p</w:t>
      </w:r>
      <w:r>
        <w:rPr>
          <w:color w:val="6FB0E7"/>
          <w:spacing w:val="-1"/>
          <w:w w:val="55"/>
          <w:u w:val="single" w:color="6FB0E7"/>
        </w:rPr>
        <w:t>/</w:t>
      </w:r>
      <w:r>
        <w:rPr>
          <w:color w:val="6FB0E7"/>
          <w:spacing w:val="-1"/>
          <w:w w:val="100"/>
          <w:u w:val="single" w:color="6FB0E7"/>
        </w:rPr>
        <w:t>3383539</w:t>
      </w:r>
      <w:r>
        <w:rPr>
          <w:color w:val="6FB0E7"/>
          <w:spacing w:val="-1"/>
          <w:w w:val="50"/>
          <w:u w:val="single" w:color="6FB0E7"/>
        </w:rPr>
        <w:t>.</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w w:val="55"/>
          <w:u w:val="single" w:color="6FB0E7"/>
        </w:rPr>
        <w:t>l</w:t>
      </w:r>
      <w:r>
        <w:rPr>
          <w:color w:val="6FB0E7"/>
          <w:w w:val="55"/>
          <w:u w:val="single" w:color="6FB0E7"/>
        </w:rPr>
        <w:fldChar w:fldCharType="end"/>
      </w:r>
    </w:p>
    <w:p>
      <w:pPr>
        <w:pStyle w:val="7"/>
        <w:ind w:left="0"/>
        <w:rPr>
          <w:sz w:val="20"/>
        </w:rPr>
      </w:pPr>
    </w:p>
    <w:p>
      <w:pPr>
        <w:pStyle w:val="7"/>
        <w:spacing w:before="7"/>
        <w:ind w:left="0"/>
      </w:pPr>
    </w:p>
    <w:p>
      <w:pPr>
        <w:pStyle w:val="4"/>
        <w:numPr>
          <w:ilvl w:val="1"/>
          <w:numId w:val="31"/>
        </w:numPr>
        <w:tabs>
          <w:tab w:val="left" w:pos="879"/>
          <w:tab w:val="left" w:pos="880"/>
        </w:tabs>
        <w:spacing w:before="0" w:after="0" w:line="423" w:lineRule="exact"/>
        <w:ind w:left="880" w:right="0" w:hanging="360"/>
        <w:jc w:val="left"/>
      </w:pPr>
      <w:r>
        <w:rPr>
          <w:color w:val="484848"/>
        </w:rPr>
        <w:t>怎么样让一个元素消失，讲讲</w:t>
      </w:r>
    </w:p>
    <w:p>
      <w:pPr>
        <w:pStyle w:val="6"/>
      </w:pPr>
      <w:r>
        <w:rPr>
          <w:color w:val="484848"/>
        </w:rPr>
        <w:t>参考回答：</w:t>
      </w:r>
    </w:p>
    <w:p>
      <w:pPr>
        <w:pStyle w:val="7"/>
        <w:spacing w:line="272" w:lineRule="exact"/>
      </w:pP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spacing w:val="-1"/>
          <w:w w:val="50"/>
        </w:rPr>
        <w:t>:</w:t>
      </w:r>
      <w:r>
        <w:rPr>
          <w:color w:val="484848"/>
          <w:spacing w:val="-1"/>
          <w:w w:val="100"/>
        </w:rPr>
        <w:t>n</w:t>
      </w:r>
      <w:r>
        <w:rPr>
          <w:color w:val="484848"/>
          <w:spacing w:val="-1"/>
          <w:w w:val="88"/>
        </w:rPr>
        <w:t>o</w:t>
      </w:r>
      <w:r>
        <w:rPr>
          <w:color w:val="484848"/>
          <w:spacing w:val="-1"/>
          <w:w w:val="100"/>
        </w:rPr>
        <w:t>n</w:t>
      </w:r>
      <w:r>
        <w:rPr>
          <w:color w:val="484848"/>
          <w:spacing w:val="-1"/>
          <w:w w:val="88"/>
        </w:rPr>
        <w:t>e</w:t>
      </w:r>
      <w:r>
        <w:rPr>
          <w:color w:val="484848"/>
          <w:w w:val="50"/>
        </w:rPr>
        <w:t>;</w:t>
      </w:r>
      <w:r>
        <w:rPr>
          <w:color w:val="484848"/>
          <w:spacing w:val="-56"/>
        </w:rPr>
        <w:t xml:space="preserve"> </w:t>
      </w:r>
      <w:r>
        <w:rPr>
          <w:color w:val="484848"/>
          <w:spacing w:val="-1"/>
          <w:w w:val="88"/>
        </w:rPr>
        <w:t>v</w:t>
      </w:r>
      <w:r>
        <w:rPr>
          <w:color w:val="484848"/>
          <w:spacing w:val="-1"/>
          <w:w w:val="55"/>
        </w:rPr>
        <w:t>i</w:t>
      </w:r>
      <w:r>
        <w:rPr>
          <w:color w:val="484848"/>
          <w:spacing w:val="-1"/>
          <w:w w:val="77"/>
        </w:rPr>
        <w:t>s</w:t>
      </w:r>
      <w:r>
        <w:rPr>
          <w:color w:val="484848"/>
          <w:spacing w:val="-1"/>
          <w:w w:val="55"/>
        </w:rPr>
        <w:t>i</w:t>
      </w:r>
      <w:r>
        <w:rPr>
          <w:color w:val="484848"/>
          <w:spacing w:val="-1"/>
          <w:w w:val="100"/>
        </w:rPr>
        <w:t>b</w:t>
      </w:r>
      <w:r>
        <w:rPr>
          <w:color w:val="484848"/>
          <w:spacing w:val="-1"/>
          <w:w w:val="55"/>
        </w:rPr>
        <w:t>ilit</w:t>
      </w:r>
      <w:r>
        <w:rPr>
          <w:color w:val="484848"/>
          <w:spacing w:val="-1"/>
          <w:w w:val="88"/>
        </w:rPr>
        <w:t>y</w:t>
      </w:r>
      <w:r>
        <w:rPr>
          <w:color w:val="484848"/>
          <w:spacing w:val="-1"/>
          <w:w w:val="50"/>
        </w:rPr>
        <w:t>:</w:t>
      </w:r>
      <w:r>
        <w:rPr>
          <w:color w:val="484848"/>
          <w:spacing w:val="-1"/>
          <w:w w:val="100"/>
        </w:rPr>
        <w:t>h</w:t>
      </w:r>
      <w:r>
        <w:rPr>
          <w:color w:val="484848"/>
          <w:spacing w:val="-1"/>
          <w:w w:val="55"/>
        </w:rPr>
        <w:t>i</w:t>
      </w:r>
      <w:r>
        <w:rPr>
          <w:color w:val="484848"/>
          <w:spacing w:val="-1"/>
          <w:w w:val="100"/>
        </w:rPr>
        <w:t>dd</w:t>
      </w:r>
      <w:r>
        <w:rPr>
          <w:color w:val="484848"/>
          <w:spacing w:val="-1"/>
          <w:w w:val="88"/>
        </w:rPr>
        <w:t>e</w:t>
      </w:r>
      <w:r>
        <w:rPr>
          <w:color w:val="484848"/>
          <w:spacing w:val="-1"/>
          <w:w w:val="100"/>
        </w:rPr>
        <w:t>n</w:t>
      </w:r>
      <w:r>
        <w:rPr>
          <w:color w:val="484848"/>
          <w:w w:val="50"/>
        </w:rPr>
        <w:t>;</w:t>
      </w:r>
      <w:r>
        <w:rPr>
          <w:color w:val="484848"/>
          <w:spacing w:val="-57"/>
        </w:rPr>
        <w:t xml:space="preserve"> </w:t>
      </w:r>
      <w:r>
        <w:rPr>
          <w:color w:val="484848"/>
          <w:spacing w:val="-1"/>
          <w:w w:val="88"/>
        </w:rPr>
        <w:t>o</w:t>
      </w:r>
      <w:r>
        <w:rPr>
          <w:color w:val="484848"/>
          <w:spacing w:val="-1"/>
          <w:w w:val="100"/>
        </w:rPr>
        <w:t>p</w:t>
      </w:r>
      <w:r>
        <w:rPr>
          <w:color w:val="484848"/>
          <w:spacing w:val="-1"/>
          <w:w w:val="88"/>
        </w:rPr>
        <w:t>ac</w:t>
      </w:r>
      <w:r>
        <w:rPr>
          <w:color w:val="484848"/>
          <w:spacing w:val="-1"/>
          <w:w w:val="55"/>
        </w:rPr>
        <w:t>it</w:t>
      </w:r>
      <w:r>
        <w:rPr>
          <w:color w:val="484848"/>
          <w:spacing w:val="-1"/>
          <w:w w:val="88"/>
        </w:rPr>
        <w:t>y</w:t>
      </w:r>
      <w:r>
        <w:rPr>
          <w:color w:val="484848"/>
          <w:w w:val="50"/>
        </w:rPr>
        <w:t>:</w:t>
      </w:r>
      <w:r>
        <w:rPr>
          <w:color w:val="484848"/>
          <w:spacing w:val="-58"/>
        </w:rPr>
        <w:t xml:space="preserve"> </w:t>
      </w:r>
      <w:r>
        <w:rPr>
          <w:color w:val="484848"/>
          <w:spacing w:val="-1"/>
          <w:w w:val="100"/>
        </w:rPr>
        <w:t>0</w:t>
      </w:r>
      <w:r>
        <w:rPr>
          <w:color w:val="484848"/>
          <w:w w:val="50"/>
        </w:rPr>
        <w:t>;</w:t>
      </w:r>
      <w:r>
        <w:rPr>
          <w:color w:val="484848"/>
        </w:rPr>
        <w:t xml:space="preserve"> </w:t>
      </w:r>
      <w:r>
        <w:rPr>
          <w:color w:val="484848"/>
          <w:spacing w:val="-1"/>
          <w:w w:val="100"/>
        </w:rPr>
        <w:t>等等</w:t>
      </w:r>
    </w:p>
    <w:p>
      <w:pPr>
        <w:pStyle w:val="7"/>
        <w:ind w:left="0"/>
      </w:pPr>
    </w:p>
    <w:p>
      <w:pPr>
        <w:pStyle w:val="7"/>
        <w:spacing w:before="3"/>
        <w:ind w:left="0"/>
        <w:rPr>
          <w:sz w:val="19"/>
        </w:rPr>
      </w:pPr>
    </w:p>
    <w:p>
      <w:pPr>
        <w:pStyle w:val="4"/>
        <w:numPr>
          <w:ilvl w:val="1"/>
          <w:numId w:val="31"/>
        </w:numPr>
        <w:tabs>
          <w:tab w:val="left" w:pos="879"/>
          <w:tab w:val="left" w:pos="880"/>
        </w:tabs>
        <w:spacing w:before="0" w:after="0" w:line="240" w:lineRule="auto"/>
        <w:ind w:left="880" w:right="0" w:hanging="360"/>
        <w:jc w:val="left"/>
      </w:pPr>
      <w:r>
        <w:rPr>
          <w:color w:val="484848"/>
        </w:rPr>
        <w:t>介绍一下盒模型</w:t>
      </w:r>
    </w:p>
    <w:p>
      <w:pPr>
        <w:spacing w:after="0" w:line="240" w:lineRule="auto"/>
        <w:jc w:val="left"/>
        <w:sectPr>
          <w:pgSz w:w="11910" w:h="16840"/>
          <w:pgMar w:top="1380" w:right="1460" w:bottom="1720" w:left="1640" w:header="0" w:footer="963" w:gutter="0"/>
        </w:sectPr>
      </w:pPr>
    </w:p>
    <w:p>
      <w:pPr>
        <w:pStyle w:val="6"/>
        <w:spacing w:before="0" w:line="373" w:lineRule="exact"/>
      </w:pPr>
      <w:r>
        <w:rPr>
          <w:color w:val="484848"/>
        </w:rPr>
        <w:t>参考回答：</w:t>
      </w:r>
    </w:p>
    <w:p>
      <w:pPr>
        <w:pStyle w:val="7"/>
        <w:spacing w:line="266" w:lineRule="auto"/>
        <w:ind w:right="291"/>
      </w:pPr>
      <w:r>
        <w:rPr>
          <w:color w:val="484848"/>
        </w:rPr>
        <w:t xml:space="preserve">CSS 盒模型本质上是一个盒子，封装周围的HTML 元素，它包括：边距，边框，填充， </w:t>
      </w:r>
      <w:r>
        <w:rPr>
          <w:color w:val="484848"/>
          <w:w w:val="115"/>
        </w:rPr>
        <w:t>和实际内容。</w:t>
      </w:r>
    </w:p>
    <w:p>
      <w:pPr>
        <w:pStyle w:val="7"/>
        <w:spacing w:line="280" w:lineRule="exact"/>
      </w:pPr>
      <w:r>
        <w:rPr>
          <w:color w:val="484848"/>
          <w:spacing w:val="-3"/>
          <w:w w:val="100"/>
        </w:rPr>
        <w:t>标准盒模型：一个块的总宽度</w:t>
      </w:r>
      <w:r>
        <w:rPr>
          <w:color w:val="484848"/>
          <w:spacing w:val="-1"/>
          <w:w w:val="109"/>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spacing w:val="-1"/>
          <w:w w:val="109"/>
        </w:rPr>
        <w:t>+</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2"/>
          <w:w w:val="55"/>
        </w:rPr>
        <w:t>(</w:t>
      </w:r>
      <w:r>
        <w:rPr>
          <w:color w:val="484848"/>
          <w:spacing w:val="-2"/>
          <w:w w:val="100"/>
        </w:rPr>
        <w:t>左右</w:t>
      </w:r>
      <w:r>
        <w:rPr>
          <w:color w:val="484848"/>
          <w:spacing w:val="-1"/>
          <w:w w:val="55"/>
        </w:rPr>
        <w:t>)</w:t>
      </w:r>
      <w:r>
        <w:rPr>
          <w:color w:val="484848"/>
          <w:spacing w:val="-1"/>
          <w:w w:val="109"/>
        </w:rPr>
        <w:t>+</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spacing w:val="-1"/>
          <w:w w:val="88"/>
        </w:rPr>
        <w:t>g</w:t>
      </w:r>
      <w:r>
        <w:rPr>
          <w:color w:val="484848"/>
          <w:spacing w:val="-2"/>
          <w:w w:val="55"/>
        </w:rPr>
        <w:t>(</w:t>
      </w:r>
      <w:r>
        <w:rPr>
          <w:color w:val="484848"/>
          <w:spacing w:val="-1"/>
          <w:w w:val="100"/>
        </w:rPr>
        <w:t>左右</w:t>
      </w:r>
      <w:r>
        <w:rPr>
          <w:color w:val="484848"/>
          <w:spacing w:val="-1"/>
          <w:w w:val="55"/>
        </w:rPr>
        <w:t>)</w:t>
      </w:r>
      <w:r>
        <w:rPr>
          <w:color w:val="484848"/>
          <w:spacing w:val="-1"/>
          <w:w w:val="109"/>
        </w:rPr>
        <w:t>+</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1"/>
          <w:w w:val="66"/>
        </w:rPr>
        <w:t>r</w:t>
      </w:r>
      <w:r>
        <w:rPr>
          <w:color w:val="484848"/>
          <w:spacing w:val="-1"/>
          <w:w w:val="55"/>
        </w:rPr>
        <w:t>(</w:t>
      </w:r>
      <w:r>
        <w:rPr>
          <w:color w:val="484848"/>
          <w:spacing w:val="-1"/>
          <w:w w:val="100"/>
        </w:rPr>
        <w:t>左右</w:t>
      </w:r>
      <w:r>
        <w:rPr>
          <w:color w:val="484848"/>
          <w:w w:val="55"/>
        </w:rPr>
        <w:t>)</w:t>
      </w:r>
    </w:p>
    <w:p>
      <w:pPr>
        <w:pStyle w:val="7"/>
        <w:spacing w:before="20" w:line="266" w:lineRule="auto"/>
        <w:ind w:right="440"/>
      </w:pPr>
      <w:r>
        <w:rPr>
          <w:color w:val="484848"/>
          <w:spacing w:val="-3"/>
          <w:w w:val="100"/>
        </w:rPr>
        <w:t>怪异盒模型：一个块的总宽度</w:t>
      </w:r>
      <w:r>
        <w:rPr>
          <w:color w:val="484848"/>
          <w:spacing w:val="-1"/>
          <w:w w:val="109"/>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spacing w:val="-1"/>
          <w:w w:val="109"/>
        </w:rPr>
        <w:t>+</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3"/>
          <w:w w:val="100"/>
        </w:rPr>
        <w:t>n</w:t>
      </w:r>
      <w:r>
        <w:rPr>
          <w:color w:val="484848"/>
          <w:spacing w:val="-1"/>
          <w:w w:val="100"/>
        </w:rPr>
        <w:t>（</w:t>
      </w:r>
      <w:r>
        <w:rPr>
          <w:color w:val="484848"/>
          <w:spacing w:val="-2"/>
          <w:w w:val="100"/>
        </w:rPr>
        <w:t>左右</w:t>
      </w:r>
      <w:r>
        <w:rPr>
          <w:color w:val="484848"/>
          <w:spacing w:val="-1"/>
          <w:w w:val="100"/>
        </w:rPr>
        <w:t>）</w:t>
      </w:r>
      <w:r>
        <w:rPr>
          <w:color w:val="484848"/>
          <w:spacing w:val="-3"/>
          <w:w w:val="100"/>
        </w:rPr>
        <w:t>（</w:t>
      </w:r>
      <w:r>
        <w:rPr>
          <w:color w:val="484848"/>
          <w:w w:val="100"/>
        </w:rPr>
        <w:t>既</w:t>
      </w:r>
      <w:r>
        <w:rPr>
          <w:color w:val="484848"/>
          <w:spacing w:val="-55"/>
        </w:rPr>
        <w:t xml:space="preserve"> </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h</w:t>
      </w:r>
      <w:r>
        <w:rPr>
          <w:color w:val="484848"/>
          <w:spacing w:val="-56"/>
        </w:rPr>
        <w:t xml:space="preserve"> </w:t>
      </w:r>
      <w:r>
        <w:rPr>
          <w:color w:val="484848"/>
          <w:spacing w:val="9"/>
          <w:w w:val="100"/>
        </w:rPr>
        <w:t>已经包含了</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w w:val="88"/>
        </w:rPr>
        <w:t>g</w:t>
      </w:r>
      <w:r>
        <w:rPr>
          <w:color w:val="484848"/>
          <w:spacing w:val="-57"/>
        </w:rPr>
        <w:t xml:space="preserve"> </w:t>
      </w:r>
      <w:r>
        <w:rPr>
          <w:color w:val="484848"/>
          <w:w w:val="100"/>
        </w:rPr>
        <w:t xml:space="preserve">和 </w:t>
      </w:r>
      <w:r>
        <w:rPr>
          <w:color w:val="484848"/>
        </w:rPr>
        <w:t>border</w:t>
      </w:r>
      <w:r>
        <w:rPr>
          <w:color w:val="484848"/>
          <w:spacing w:val="-29"/>
        </w:rPr>
        <w:t xml:space="preserve"> 值</w:t>
      </w:r>
      <w:r>
        <w:rPr>
          <w:color w:val="484848"/>
        </w:rPr>
        <w:t>）</w:t>
      </w:r>
    </w:p>
    <w:p>
      <w:pPr>
        <w:pStyle w:val="7"/>
        <w:spacing w:line="280" w:lineRule="exact"/>
      </w:pPr>
      <w:r>
        <w:rPr>
          <w:color w:val="484848"/>
          <w:spacing w:val="-3"/>
          <w:w w:val="100"/>
        </w:rPr>
        <w:t>设置盒模型</w:t>
      </w:r>
      <w:r>
        <w:rPr>
          <w:color w:val="484848"/>
          <w:spacing w:val="-1"/>
          <w:w w:val="100"/>
        </w:rPr>
        <w:t>：b</w:t>
      </w:r>
      <w:r>
        <w:rPr>
          <w:color w:val="484848"/>
          <w:spacing w:val="-1"/>
          <w:w w:val="88"/>
        </w:rPr>
        <w:t>ox</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spacing w:val="-1"/>
          <w:w w:val="55"/>
        </w:rPr>
        <w:t>i</w:t>
      </w:r>
      <w:r>
        <w:rPr>
          <w:color w:val="484848"/>
          <w:spacing w:val="-1"/>
          <w:w w:val="100"/>
        </w:rPr>
        <w:t>n</w:t>
      </w:r>
      <w:r>
        <w:rPr>
          <w:color w:val="484848"/>
          <w:spacing w:val="-1"/>
          <w:w w:val="88"/>
        </w:rPr>
        <w:t>g</w:t>
      </w:r>
      <w:r>
        <w:rPr>
          <w:color w:val="484848"/>
          <w:spacing w:val="-1"/>
          <w:w w:val="50"/>
        </w:rPr>
        <w:t>:</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1"/>
          <w:w w:val="66"/>
        </w:rPr>
        <w:t>r</w:t>
      </w:r>
      <w:r>
        <w:rPr>
          <w:color w:val="484848"/>
          <w:spacing w:val="-1"/>
          <w:w w:val="109"/>
        </w:rPr>
        <w:t>-</w:t>
      </w:r>
      <w:r>
        <w:rPr>
          <w:color w:val="484848"/>
          <w:spacing w:val="-1"/>
          <w:w w:val="100"/>
        </w:rPr>
        <w:t>b</w:t>
      </w:r>
      <w:r>
        <w:rPr>
          <w:color w:val="484848"/>
          <w:spacing w:val="-1"/>
          <w:w w:val="88"/>
        </w:rPr>
        <w:t>o</w:t>
      </w:r>
      <w:r>
        <w:rPr>
          <w:color w:val="484848"/>
          <w:w w:val="88"/>
        </w:rPr>
        <w:t>x</w:t>
      </w:r>
    </w:p>
    <w:p>
      <w:pPr>
        <w:pStyle w:val="7"/>
        <w:ind w:left="0"/>
      </w:pPr>
    </w:p>
    <w:p>
      <w:pPr>
        <w:pStyle w:val="7"/>
        <w:spacing w:before="3"/>
        <w:ind w:left="0"/>
        <w:rPr>
          <w:sz w:val="19"/>
        </w:rPr>
      </w:pPr>
    </w:p>
    <w:p>
      <w:pPr>
        <w:pStyle w:val="4"/>
        <w:numPr>
          <w:ilvl w:val="1"/>
          <w:numId w:val="31"/>
        </w:numPr>
        <w:tabs>
          <w:tab w:val="left" w:pos="879"/>
          <w:tab w:val="left" w:pos="880"/>
        </w:tabs>
        <w:spacing w:before="0" w:after="0" w:line="240" w:lineRule="auto"/>
        <w:ind w:left="880" w:right="0" w:hanging="360"/>
        <w:jc w:val="left"/>
      </w:pPr>
      <w:r>
        <w:rPr>
          <w:color w:val="484848"/>
        </w:rPr>
        <w:t>position</w:t>
      </w:r>
      <w:r>
        <w:rPr>
          <w:color w:val="484848"/>
          <w:spacing w:val="-2"/>
        </w:rPr>
        <w:t xml:space="preserve"> 相关属性</w:t>
      </w:r>
    </w:p>
    <w:p>
      <w:pPr>
        <w:pStyle w:val="6"/>
      </w:pPr>
      <w:r>
        <w:rPr>
          <w:color w:val="484848"/>
        </w:rPr>
        <w:t>参考回答：</w:t>
      </w:r>
    </w:p>
    <w:p>
      <w:pPr>
        <w:pStyle w:val="7"/>
        <w:spacing w:line="272" w:lineRule="exact"/>
      </w:pPr>
      <w:r>
        <w:rPr>
          <w:color w:val="484848"/>
        </w:rPr>
        <w:t>固定定位fixed：</w:t>
      </w:r>
    </w:p>
    <w:p>
      <w:pPr>
        <w:pStyle w:val="7"/>
        <w:spacing w:before="30" w:line="266" w:lineRule="auto"/>
        <w:ind w:right="291"/>
      </w:pPr>
      <w:r>
        <w:rPr>
          <w:color w:val="484848"/>
          <w:spacing w:val="-3"/>
          <w:w w:val="100"/>
        </w:rPr>
        <w:t>元素的位置相对于浏览器窗口是固定位置，即使窗口是滚动的它也不会移动。</w:t>
      </w:r>
      <w:r>
        <w:rPr>
          <w:color w:val="484848"/>
          <w:spacing w:val="-1"/>
          <w:w w:val="111"/>
        </w:rPr>
        <w:t>F</w:t>
      </w:r>
      <w:r>
        <w:rPr>
          <w:color w:val="484848"/>
          <w:spacing w:val="-1"/>
          <w:w w:val="55"/>
        </w:rPr>
        <w:t>i</w:t>
      </w:r>
      <w:r>
        <w:rPr>
          <w:color w:val="484848"/>
          <w:spacing w:val="-1"/>
          <w:w w:val="88"/>
        </w:rPr>
        <w:t>xe</w:t>
      </w:r>
      <w:r>
        <w:rPr>
          <w:color w:val="484848"/>
          <w:w w:val="100"/>
        </w:rPr>
        <w:t>d</w:t>
      </w:r>
      <w:r>
        <w:rPr>
          <w:color w:val="484848"/>
          <w:spacing w:val="-58"/>
        </w:rPr>
        <w:t xml:space="preserve"> </w:t>
      </w:r>
      <w:r>
        <w:rPr>
          <w:color w:val="484848"/>
          <w:w w:val="100"/>
        </w:rPr>
        <w:t>定</w:t>
      </w:r>
      <w:r>
        <w:rPr>
          <w:color w:val="484848"/>
          <w:spacing w:val="-3"/>
          <w:w w:val="100"/>
        </w:rPr>
        <w:t>位使元素的位置与文档流无关，因此不占据空间。</w:t>
      </w:r>
      <w:r>
        <w:rPr>
          <w:color w:val="484848"/>
          <w:spacing w:val="-3"/>
        </w:rPr>
        <w:t xml:space="preserve"> </w:t>
      </w:r>
      <w:r>
        <w:rPr>
          <w:color w:val="484848"/>
          <w:spacing w:val="-1"/>
          <w:w w:val="111"/>
        </w:rPr>
        <w:t>F</w:t>
      </w:r>
      <w:r>
        <w:rPr>
          <w:color w:val="484848"/>
          <w:spacing w:val="-1"/>
          <w:w w:val="55"/>
        </w:rPr>
        <w:t>i</w:t>
      </w:r>
      <w:r>
        <w:rPr>
          <w:color w:val="484848"/>
          <w:spacing w:val="-1"/>
          <w:w w:val="88"/>
        </w:rPr>
        <w:t>xe</w:t>
      </w:r>
      <w:r>
        <w:rPr>
          <w:color w:val="484848"/>
          <w:w w:val="100"/>
        </w:rPr>
        <w:t>d</w:t>
      </w:r>
      <w:r>
        <w:rPr>
          <w:color w:val="484848"/>
          <w:spacing w:val="-56"/>
        </w:rPr>
        <w:t xml:space="preserve"> </w:t>
      </w:r>
      <w:r>
        <w:rPr>
          <w:color w:val="484848"/>
          <w:spacing w:val="-3"/>
          <w:w w:val="100"/>
        </w:rPr>
        <w:t>定位的元素和其他元素重叠。</w:t>
      </w:r>
      <w:r>
        <w:rPr>
          <w:color w:val="484848"/>
          <w:spacing w:val="12"/>
        </w:rPr>
        <w:t>相对定位</w:t>
      </w:r>
      <w:r>
        <w:rPr>
          <w:color w:val="484848"/>
        </w:rPr>
        <w:t>relative：</w:t>
      </w:r>
    </w:p>
    <w:p>
      <w:pPr>
        <w:pStyle w:val="7"/>
        <w:spacing w:line="266" w:lineRule="auto"/>
        <w:ind w:right="337"/>
        <w:jc w:val="both"/>
      </w:pPr>
      <w:r>
        <w:rPr>
          <w:color w:val="484848"/>
          <w:spacing w:val="-7"/>
        </w:rPr>
        <w:t>如果对一个元素进行相对定位，它将出现在它所在的位置上。然后，可以通过设置垂直</w:t>
      </w:r>
      <w:r>
        <w:rPr>
          <w:color w:val="484848"/>
          <w:spacing w:val="-3"/>
        </w:rPr>
        <w:t>或水平位置，让这个元素“相对于”它的起点进行移动。 在使用相对定位时，无论是否进行移动，元素仍然占据原来的空间。因此，移动元素会导致它覆盖其它框。</w:t>
      </w:r>
    </w:p>
    <w:p>
      <w:pPr>
        <w:pStyle w:val="7"/>
        <w:spacing w:line="279" w:lineRule="exact"/>
        <w:jc w:val="both"/>
      </w:pPr>
      <w:r>
        <w:rPr>
          <w:color w:val="484848"/>
        </w:rPr>
        <w:t>绝对定位absolute：</w:t>
      </w:r>
    </w:p>
    <w:p>
      <w:pPr>
        <w:pStyle w:val="7"/>
        <w:spacing w:before="28" w:line="266" w:lineRule="auto"/>
        <w:ind w:right="228"/>
      </w:pPr>
      <w:r>
        <w:rPr>
          <w:color w:val="484848"/>
          <w:spacing w:val="-6"/>
        </w:rPr>
        <w:t>绝对定位的元素的位置相对于最近的已定位父元素，如果元素没有已定位的父元素，那</w:t>
      </w:r>
      <w:r>
        <w:rPr>
          <w:color w:val="484848"/>
          <w:spacing w:val="-3"/>
          <w:w w:val="100"/>
        </w:rPr>
        <w:t>么它的位置相对于</w:t>
      </w:r>
      <w:r>
        <w:rPr>
          <w:color w:val="484848"/>
          <w:spacing w:val="-1"/>
          <w:w w:val="109"/>
        </w:rPr>
        <w:t>&lt;</w:t>
      </w:r>
      <w:r>
        <w:rPr>
          <w:color w:val="484848"/>
          <w:spacing w:val="-1"/>
          <w:w w:val="100"/>
        </w:rPr>
        <w:t>h</w:t>
      </w:r>
      <w:r>
        <w:rPr>
          <w:color w:val="484848"/>
          <w:spacing w:val="-1"/>
          <w:w w:val="55"/>
        </w:rPr>
        <w:t>t</w:t>
      </w:r>
      <w:r>
        <w:rPr>
          <w:color w:val="484848"/>
          <w:spacing w:val="-1"/>
          <w:w w:val="144"/>
        </w:rPr>
        <w:t>m</w:t>
      </w:r>
      <w:r>
        <w:rPr>
          <w:color w:val="484848"/>
          <w:spacing w:val="-1"/>
          <w:w w:val="55"/>
        </w:rPr>
        <w:t>l</w:t>
      </w:r>
      <w:r>
        <w:rPr>
          <w:color w:val="484848"/>
          <w:spacing w:val="-1"/>
          <w:w w:val="109"/>
        </w:rPr>
        <w:t>&gt;</w:t>
      </w:r>
      <w:r>
        <w:rPr>
          <w:color w:val="484848"/>
          <w:spacing w:val="11"/>
          <w:w w:val="100"/>
        </w:rPr>
        <w:t>。</w:t>
      </w:r>
      <w:r>
        <w:rPr>
          <w:color w:val="484848"/>
          <w:spacing w:val="-1"/>
          <w:w w:val="88"/>
        </w:rPr>
        <w:t>a</w:t>
      </w:r>
      <w:r>
        <w:rPr>
          <w:color w:val="484848"/>
          <w:spacing w:val="-1"/>
          <w:w w:val="100"/>
        </w:rPr>
        <w:t>b</w:t>
      </w:r>
      <w:r>
        <w:rPr>
          <w:color w:val="484848"/>
          <w:spacing w:val="-1"/>
          <w:w w:val="77"/>
        </w:rPr>
        <w:t>s</w:t>
      </w:r>
      <w:r>
        <w:rPr>
          <w:color w:val="484848"/>
          <w:spacing w:val="-1"/>
          <w:w w:val="88"/>
        </w:rPr>
        <w:t>o</w:t>
      </w:r>
      <w:r>
        <w:rPr>
          <w:color w:val="484848"/>
          <w:spacing w:val="-1"/>
          <w:w w:val="55"/>
        </w:rPr>
        <w:t>l</w:t>
      </w:r>
      <w:r>
        <w:rPr>
          <w:color w:val="484848"/>
          <w:spacing w:val="-1"/>
          <w:w w:val="100"/>
        </w:rPr>
        <w:t>u</w:t>
      </w:r>
      <w:r>
        <w:rPr>
          <w:color w:val="484848"/>
          <w:spacing w:val="-1"/>
          <w:w w:val="55"/>
        </w:rPr>
        <w:t>t</w:t>
      </w:r>
      <w:r>
        <w:rPr>
          <w:color w:val="484848"/>
          <w:w w:val="88"/>
        </w:rPr>
        <w:t>e</w:t>
      </w:r>
      <w:r>
        <w:rPr>
          <w:color w:val="484848"/>
        </w:rPr>
        <w:t xml:space="preserve"> </w:t>
      </w:r>
      <w:r>
        <w:rPr>
          <w:color w:val="484848"/>
          <w:spacing w:val="-10"/>
          <w:w w:val="100"/>
        </w:rPr>
        <w:t xml:space="preserve">定位使元素的位置与文档流无关，因此不占据空间。 </w:t>
      </w:r>
      <w:r>
        <w:rPr>
          <w:color w:val="484848"/>
          <w:spacing w:val="-10"/>
        </w:rPr>
        <w:t>absolute</w:t>
      </w:r>
      <w:r>
        <w:rPr>
          <w:color w:val="484848"/>
          <w:spacing w:val="-3"/>
        </w:rPr>
        <w:t xml:space="preserve"> 定位的元素和其他元素重叠。</w:t>
      </w:r>
    </w:p>
    <w:p>
      <w:pPr>
        <w:pStyle w:val="7"/>
        <w:spacing w:line="279" w:lineRule="exact"/>
      </w:pPr>
      <w:r>
        <w:rPr>
          <w:color w:val="484848"/>
        </w:rPr>
        <w:t>粘性定位sticky：</w:t>
      </w:r>
    </w:p>
    <w:p>
      <w:pPr>
        <w:pStyle w:val="7"/>
        <w:spacing w:before="30" w:line="266" w:lineRule="auto"/>
        <w:ind w:right="337"/>
        <w:jc w:val="both"/>
      </w:pPr>
      <w:r>
        <w:rPr>
          <w:color w:val="484848"/>
          <w:spacing w:val="-5"/>
          <w:w w:val="100"/>
        </w:rPr>
        <w:t>元素先按照普通文档流定位，然后相对于该元素在流中的</w:t>
      </w:r>
      <w:r>
        <w:rPr>
          <w:color w:val="484848"/>
          <w:spacing w:val="-5"/>
        </w:rPr>
        <w:t xml:space="preserve"> </w:t>
      </w:r>
      <w:r>
        <w:rPr>
          <w:color w:val="484848"/>
          <w:spacing w:val="-1"/>
          <w:w w:val="55"/>
        </w:rPr>
        <w:t>fl</w:t>
      </w:r>
      <w:r>
        <w:rPr>
          <w:color w:val="484848"/>
          <w:spacing w:val="-1"/>
          <w:w w:val="88"/>
        </w:rPr>
        <w:t>o</w:t>
      </w:r>
      <w:r>
        <w:rPr>
          <w:color w:val="484848"/>
          <w:w w:val="122"/>
        </w:rPr>
        <w:t>w</w:t>
      </w:r>
      <w:r>
        <w:rPr>
          <w:color w:val="484848"/>
          <w:spacing w:val="-56"/>
        </w:rPr>
        <w:t xml:space="preserve"> </w:t>
      </w:r>
      <w:r>
        <w:rPr>
          <w:color w:val="484848"/>
          <w:spacing w:val="-1"/>
          <w:w w:val="66"/>
        </w:rPr>
        <w:t>r</w:t>
      </w:r>
      <w:r>
        <w:rPr>
          <w:color w:val="484848"/>
          <w:spacing w:val="-1"/>
          <w:w w:val="88"/>
        </w:rPr>
        <w:t>oo</w:t>
      </w:r>
      <w:r>
        <w:rPr>
          <w:color w:val="484848"/>
          <w:spacing w:val="-14"/>
          <w:w w:val="55"/>
        </w:rPr>
        <w:t>t</w:t>
      </w:r>
      <w:r>
        <w:rPr>
          <w:color w:val="484848"/>
          <w:spacing w:val="-3"/>
          <w:w w:val="100"/>
        </w:rPr>
        <w:t>（</w:t>
      </w:r>
      <w:r>
        <w:rPr>
          <w:color w:val="484848"/>
          <w:spacing w:val="-1"/>
          <w:w w:val="122"/>
        </w:rPr>
        <w:t>B</w:t>
      </w:r>
      <w:r>
        <w:rPr>
          <w:color w:val="484848"/>
          <w:spacing w:val="-1"/>
          <w:w w:val="111"/>
        </w:rPr>
        <w:t>F</w:t>
      </w:r>
      <w:r>
        <w:rPr>
          <w:color w:val="484848"/>
          <w:spacing w:val="-2"/>
          <w:w w:val="122"/>
        </w:rPr>
        <w:t>C</w:t>
      </w:r>
      <w:r>
        <w:rPr>
          <w:color w:val="484848"/>
          <w:spacing w:val="-15"/>
          <w:w w:val="100"/>
        </w:rPr>
        <w:t>）</w:t>
      </w:r>
      <w:r>
        <w:rPr>
          <w:color w:val="484848"/>
          <w:w w:val="100"/>
        </w:rPr>
        <w:t>和</w:t>
      </w:r>
      <w:r>
        <w:rPr>
          <w:color w:val="484848"/>
        </w:rPr>
        <w:t xml:space="preserve"> </w:t>
      </w:r>
      <w:r>
        <w:rPr>
          <w:color w:val="484848"/>
          <w:spacing w:val="-1"/>
          <w:w w:val="88"/>
        </w:rPr>
        <w:t>co</w:t>
      </w:r>
      <w:r>
        <w:rPr>
          <w:color w:val="484848"/>
          <w:spacing w:val="-1"/>
          <w:w w:val="100"/>
        </w:rPr>
        <w:t>n</w:t>
      </w:r>
      <w:r>
        <w:rPr>
          <w:color w:val="484848"/>
          <w:spacing w:val="-1"/>
          <w:w w:val="55"/>
        </w:rPr>
        <w:t>t</w:t>
      </w:r>
      <w:r>
        <w:rPr>
          <w:color w:val="484848"/>
          <w:spacing w:val="-1"/>
          <w:w w:val="88"/>
        </w:rPr>
        <w:t>a</w:t>
      </w:r>
      <w:r>
        <w:rPr>
          <w:color w:val="484848"/>
          <w:spacing w:val="-1"/>
          <w:w w:val="55"/>
        </w:rPr>
        <w:t>i</w:t>
      </w:r>
      <w:r>
        <w:rPr>
          <w:color w:val="484848"/>
          <w:spacing w:val="-1"/>
          <w:w w:val="100"/>
        </w:rPr>
        <w:t>n</w:t>
      </w:r>
      <w:r>
        <w:rPr>
          <w:color w:val="484848"/>
          <w:spacing w:val="-1"/>
          <w:w w:val="55"/>
        </w:rPr>
        <w:t>i</w:t>
      </w:r>
      <w:r>
        <w:rPr>
          <w:color w:val="484848"/>
          <w:spacing w:val="-1"/>
          <w:w w:val="100"/>
        </w:rPr>
        <w:t>n</w:t>
      </w:r>
      <w:r>
        <w:rPr>
          <w:color w:val="484848"/>
          <w:w w:val="88"/>
        </w:rPr>
        <w:t xml:space="preserve">g </w:t>
      </w:r>
      <w:r>
        <w:rPr>
          <w:color w:val="484848"/>
          <w:spacing w:val="-5"/>
          <w:w w:val="95"/>
        </w:rPr>
        <w:t>block（</w:t>
      </w:r>
      <w:r>
        <w:rPr>
          <w:color w:val="484848"/>
          <w:spacing w:val="-3"/>
          <w:w w:val="95"/>
        </w:rPr>
        <w:t>最近的块级祖先元素</w:t>
      </w:r>
      <w:r>
        <w:rPr>
          <w:color w:val="484848"/>
          <w:spacing w:val="-25"/>
          <w:w w:val="95"/>
        </w:rPr>
        <w:t>）</w:t>
      </w:r>
      <w:r>
        <w:rPr>
          <w:color w:val="484848"/>
          <w:spacing w:val="-8"/>
          <w:w w:val="95"/>
        </w:rPr>
        <w:t xml:space="preserve">定位。而后，元素定位表现为在跨越特定阈值前为相对定  </w:t>
      </w:r>
      <w:r>
        <w:rPr>
          <w:color w:val="484848"/>
          <w:spacing w:val="-3"/>
        </w:rPr>
        <w:t>位，之后为固定定位。</w:t>
      </w:r>
    </w:p>
    <w:p>
      <w:pPr>
        <w:pStyle w:val="7"/>
        <w:spacing w:line="279" w:lineRule="exact"/>
        <w:jc w:val="both"/>
      </w:pPr>
      <w:r>
        <w:rPr>
          <w:color w:val="484848"/>
        </w:rPr>
        <w:t>默认定位Static：</w:t>
      </w:r>
    </w:p>
    <w:p>
      <w:pPr>
        <w:pStyle w:val="7"/>
        <w:spacing w:before="30" w:line="266" w:lineRule="auto"/>
        <w:ind w:right="337"/>
        <w:jc w:val="both"/>
      </w:pPr>
      <w:r>
        <w:rPr>
          <w:color w:val="484848"/>
          <w:spacing w:val="-13"/>
          <w:w w:val="100"/>
        </w:rPr>
        <w:t>默认值。没有定位，元素出现在正常的流中</w:t>
      </w:r>
      <w:r>
        <w:rPr>
          <w:color w:val="484848"/>
          <w:spacing w:val="-1"/>
          <w:w w:val="100"/>
        </w:rPr>
        <w:t>（忽略</w:t>
      </w:r>
      <w:r>
        <w:rPr>
          <w:color w:val="484848"/>
          <w:spacing w:val="-58"/>
        </w:rPr>
        <w:t xml:space="preserve"> </w:t>
      </w:r>
      <w:r>
        <w:rPr>
          <w:color w:val="484848"/>
          <w:spacing w:val="-1"/>
          <w:w w:val="55"/>
        </w:rPr>
        <w:t>t</w:t>
      </w:r>
      <w:r>
        <w:rPr>
          <w:color w:val="484848"/>
          <w:spacing w:val="-1"/>
          <w:w w:val="88"/>
        </w:rPr>
        <w:t>o</w:t>
      </w:r>
      <w:r>
        <w:rPr>
          <w:color w:val="484848"/>
          <w:spacing w:val="-1"/>
          <w:w w:val="100"/>
        </w:rPr>
        <w:t>p</w:t>
      </w:r>
      <w:r>
        <w:rPr>
          <w:color w:val="484848"/>
          <w:w w:val="50"/>
        </w:rPr>
        <w:t>,</w:t>
      </w:r>
      <w:r>
        <w:rPr>
          <w:color w:val="484848"/>
          <w:spacing w:val="-57"/>
        </w:rPr>
        <w:t xml:space="preserve"> </w:t>
      </w:r>
      <w:r>
        <w:rPr>
          <w:color w:val="484848"/>
          <w:spacing w:val="-1"/>
          <w:w w:val="100"/>
        </w:rPr>
        <w:t>b</w:t>
      </w:r>
      <w:r>
        <w:rPr>
          <w:color w:val="484848"/>
          <w:spacing w:val="-1"/>
          <w:w w:val="88"/>
        </w:rPr>
        <w:t>o</w:t>
      </w:r>
      <w:r>
        <w:rPr>
          <w:color w:val="484848"/>
          <w:spacing w:val="-1"/>
          <w:w w:val="55"/>
        </w:rPr>
        <w:t>tt</w:t>
      </w:r>
      <w:r>
        <w:rPr>
          <w:color w:val="484848"/>
          <w:spacing w:val="-1"/>
          <w:w w:val="88"/>
        </w:rPr>
        <w:t>o</w:t>
      </w:r>
      <w:r>
        <w:rPr>
          <w:color w:val="484848"/>
          <w:spacing w:val="-1"/>
          <w:w w:val="144"/>
        </w:rPr>
        <w:t>m</w:t>
      </w:r>
      <w:r>
        <w:rPr>
          <w:color w:val="484848"/>
          <w:w w:val="50"/>
        </w:rPr>
        <w:t>,</w:t>
      </w:r>
      <w:r>
        <w:rPr>
          <w:color w:val="484848"/>
          <w:spacing w:val="-56"/>
        </w:rPr>
        <w:t xml:space="preserve"> </w:t>
      </w:r>
      <w:r>
        <w:rPr>
          <w:color w:val="484848"/>
          <w:spacing w:val="-1"/>
          <w:w w:val="55"/>
        </w:rPr>
        <w:t>l</w:t>
      </w:r>
      <w:r>
        <w:rPr>
          <w:color w:val="484848"/>
          <w:spacing w:val="-1"/>
          <w:w w:val="88"/>
        </w:rPr>
        <w:t>e</w:t>
      </w:r>
      <w:r>
        <w:rPr>
          <w:color w:val="484848"/>
          <w:spacing w:val="-1"/>
          <w:w w:val="55"/>
        </w:rPr>
        <w:t>ft</w:t>
      </w:r>
      <w:r>
        <w:rPr>
          <w:color w:val="484848"/>
          <w:w w:val="50"/>
        </w:rPr>
        <w:t>,</w:t>
      </w:r>
      <w:r>
        <w:rPr>
          <w:color w:val="484848"/>
          <w:spacing w:val="-57"/>
        </w:rPr>
        <w:t xml:space="preserve"> </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1"/>
        </w:rPr>
        <w:t xml:space="preserve"> </w:t>
      </w:r>
      <w:r>
        <w:rPr>
          <w:color w:val="484848"/>
          <w:spacing w:val="-1"/>
          <w:w w:val="100"/>
        </w:rPr>
        <w:t>或者</w:t>
      </w:r>
      <w:r>
        <w:rPr>
          <w:color w:val="484848"/>
        </w:rPr>
        <w:t xml:space="preserve"> </w:t>
      </w:r>
      <w:r>
        <w:rPr>
          <w:color w:val="484848"/>
          <w:spacing w:val="-1"/>
          <w:w w:val="77"/>
        </w:rPr>
        <w:t>z</w:t>
      </w:r>
      <w:r>
        <w:rPr>
          <w:color w:val="484848"/>
          <w:spacing w:val="-1"/>
          <w:w w:val="109"/>
        </w:rPr>
        <w:t>-</w:t>
      </w:r>
      <w:r>
        <w:rPr>
          <w:color w:val="484848"/>
          <w:spacing w:val="-1"/>
          <w:w w:val="55"/>
        </w:rPr>
        <w:t>i</w:t>
      </w:r>
      <w:r>
        <w:rPr>
          <w:color w:val="484848"/>
          <w:spacing w:val="-1"/>
          <w:w w:val="100"/>
        </w:rPr>
        <w:t>nd</w:t>
      </w:r>
      <w:r>
        <w:rPr>
          <w:color w:val="484848"/>
          <w:spacing w:val="-1"/>
          <w:w w:val="88"/>
        </w:rPr>
        <w:t>e</w:t>
      </w:r>
      <w:r>
        <w:rPr>
          <w:color w:val="484848"/>
          <w:w w:val="88"/>
        </w:rPr>
        <w:t>x</w:t>
      </w:r>
      <w:r>
        <w:rPr>
          <w:color w:val="484848"/>
          <w:spacing w:val="-2"/>
        </w:rPr>
        <w:t xml:space="preserve"> </w:t>
      </w:r>
      <w:r>
        <w:rPr>
          <w:color w:val="484848"/>
          <w:w w:val="100"/>
        </w:rPr>
        <w:t>声</w:t>
      </w:r>
      <w:r>
        <w:rPr>
          <w:color w:val="484848"/>
          <w:w w:val="90"/>
        </w:rPr>
        <w:t>明</w:t>
      </w:r>
      <w:r>
        <w:rPr>
          <w:color w:val="484848"/>
          <w:spacing w:val="-3"/>
          <w:w w:val="90"/>
        </w:rPr>
        <w:t>）</w:t>
      </w:r>
      <w:r>
        <w:rPr>
          <w:color w:val="484848"/>
          <w:w w:val="90"/>
        </w:rPr>
        <w:t>。</w:t>
      </w:r>
    </w:p>
    <w:p>
      <w:pPr>
        <w:pStyle w:val="7"/>
        <w:spacing w:line="280" w:lineRule="exact"/>
      </w:pPr>
      <w:r>
        <w:rPr>
          <w:color w:val="484848"/>
          <w:spacing w:val="-1"/>
          <w:w w:val="55"/>
        </w:rPr>
        <w:t>i</w:t>
      </w:r>
      <w:r>
        <w:rPr>
          <w:color w:val="484848"/>
          <w:spacing w:val="-1"/>
          <w:w w:val="100"/>
        </w:rPr>
        <w:t>nh</w:t>
      </w:r>
      <w:r>
        <w:rPr>
          <w:color w:val="484848"/>
          <w:spacing w:val="-1"/>
          <w:w w:val="88"/>
        </w:rPr>
        <w:t>e</w:t>
      </w:r>
      <w:r>
        <w:rPr>
          <w:color w:val="484848"/>
          <w:spacing w:val="-1"/>
          <w:w w:val="66"/>
        </w:rPr>
        <w:t>r</w:t>
      </w:r>
      <w:r>
        <w:rPr>
          <w:color w:val="484848"/>
          <w:spacing w:val="-1"/>
          <w:w w:val="55"/>
        </w:rPr>
        <w:t>it</w:t>
      </w:r>
      <w:r>
        <w:rPr>
          <w:color w:val="484848"/>
          <w:w w:val="50"/>
        </w:rPr>
        <w:t>:</w:t>
      </w:r>
    </w:p>
    <w:p>
      <w:pPr>
        <w:pStyle w:val="7"/>
        <w:spacing w:before="30"/>
      </w:pPr>
      <w:r>
        <w:rPr>
          <w:color w:val="484848"/>
        </w:rPr>
        <w:t>规定应该从父元素继承 position 属性的值。</w:t>
      </w:r>
    </w:p>
    <w:p>
      <w:pPr>
        <w:pStyle w:val="7"/>
        <w:ind w:left="0"/>
      </w:pPr>
    </w:p>
    <w:p>
      <w:pPr>
        <w:pStyle w:val="7"/>
        <w:spacing w:before="3"/>
        <w:ind w:left="0"/>
        <w:rPr>
          <w:sz w:val="19"/>
        </w:rPr>
      </w:pPr>
    </w:p>
    <w:p>
      <w:pPr>
        <w:pStyle w:val="4"/>
        <w:numPr>
          <w:ilvl w:val="1"/>
          <w:numId w:val="31"/>
        </w:numPr>
        <w:tabs>
          <w:tab w:val="left" w:pos="879"/>
          <w:tab w:val="left" w:pos="880"/>
        </w:tabs>
        <w:spacing w:before="0" w:after="0" w:line="240" w:lineRule="auto"/>
        <w:ind w:left="880" w:right="0" w:hanging="360"/>
        <w:jc w:val="left"/>
      </w:pPr>
      <w:r>
        <w:rPr>
          <w:color w:val="484848"/>
        </w:rPr>
        <w:t>css</w:t>
      </w:r>
      <w:r>
        <w:rPr>
          <w:color w:val="484848"/>
          <w:spacing w:val="-1"/>
        </w:rPr>
        <w:t xml:space="preserve"> 动画如何实现</w:t>
      </w:r>
    </w:p>
    <w:p>
      <w:pPr>
        <w:pStyle w:val="6"/>
      </w:pPr>
      <w:r>
        <w:rPr>
          <w:color w:val="484848"/>
        </w:rPr>
        <w:t>参考回答：</w:t>
      </w:r>
    </w:p>
    <w:p>
      <w:pPr>
        <w:pStyle w:val="7"/>
        <w:spacing w:line="266" w:lineRule="auto"/>
        <w:ind w:right="421"/>
      </w:pPr>
      <w:r>
        <w:rPr>
          <w:color w:val="484848"/>
          <w:spacing w:val="2"/>
          <w:w w:val="100"/>
        </w:rPr>
        <w:t>创建动画序列，需要使用</w:t>
      </w:r>
      <w:r>
        <w:rPr>
          <w:color w:val="484848"/>
          <w:spacing w:val="-1"/>
          <w:w w:val="88"/>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spacing w:val="-1"/>
          <w:w w:val="55"/>
        </w:rPr>
        <w:t>ti</w:t>
      </w:r>
      <w:r>
        <w:rPr>
          <w:color w:val="484848"/>
          <w:spacing w:val="-1"/>
          <w:w w:val="88"/>
        </w:rPr>
        <w:t>o</w:t>
      </w:r>
      <w:r>
        <w:rPr>
          <w:color w:val="484848"/>
          <w:w w:val="100"/>
        </w:rPr>
        <w:t>n</w:t>
      </w:r>
      <w:r>
        <w:rPr>
          <w:color w:val="484848"/>
          <w:spacing w:val="-56"/>
        </w:rPr>
        <w:t xml:space="preserve"> </w:t>
      </w:r>
      <w:r>
        <w:rPr>
          <w:color w:val="484848"/>
          <w:spacing w:val="-3"/>
          <w:w w:val="100"/>
        </w:rPr>
        <w:t>属性或其子属性，该属性允许配置动画时间、时长</w:t>
      </w:r>
      <w:r>
        <w:rPr>
          <w:color w:val="484848"/>
          <w:spacing w:val="-3"/>
        </w:rPr>
        <w:t>以及其他动画细节，但该属性不能配置动画的实际表现，动画的实际表现是</w:t>
      </w:r>
    </w:p>
    <w:p>
      <w:pPr>
        <w:pStyle w:val="7"/>
        <w:spacing w:line="266" w:lineRule="auto"/>
        <w:ind w:right="337"/>
      </w:pPr>
      <w:r>
        <w:rPr>
          <w:color w:val="484848"/>
          <w:spacing w:val="52"/>
          <w:w w:val="100"/>
        </w:rPr>
        <w:t>由</w:t>
      </w:r>
      <w:r>
        <w:rPr>
          <w:color w:val="484848"/>
          <w:spacing w:val="-1"/>
          <w:w w:val="160"/>
        </w:rPr>
        <w:t>@</w:t>
      </w:r>
      <w:r>
        <w:rPr>
          <w:color w:val="484848"/>
          <w:spacing w:val="-1"/>
          <w:w w:val="100"/>
        </w:rPr>
        <w:t>k</w:t>
      </w:r>
      <w:r>
        <w:rPr>
          <w:color w:val="484848"/>
          <w:spacing w:val="-1"/>
          <w:w w:val="88"/>
        </w:rPr>
        <w:t>ey</w:t>
      </w:r>
      <w:r>
        <w:rPr>
          <w:color w:val="484848"/>
          <w:spacing w:val="-1"/>
          <w:w w:val="55"/>
        </w:rPr>
        <w:t>f</w:t>
      </w:r>
      <w:r>
        <w:rPr>
          <w:color w:val="484848"/>
          <w:spacing w:val="-1"/>
          <w:w w:val="66"/>
        </w:rPr>
        <w:t>r</w:t>
      </w:r>
      <w:r>
        <w:rPr>
          <w:color w:val="484848"/>
          <w:spacing w:val="-1"/>
          <w:w w:val="88"/>
        </w:rPr>
        <w:t>a</w:t>
      </w:r>
      <w:r>
        <w:rPr>
          <w:color w:val="484848"/>
          <w:spacing w:val="-1"/>
          <w:w w:val="144"/>
        </w:rPr>
        <w:t>m</w:t>
      </w:r>
      <w:r>
        <w:rPr>
          <w:color w:val="484848"/>
          <w:spacing w:val="-1"/>
          <w:w w:val="88"/>
        </w:rPr>
        <w:t>e</w:t>
      </w:r>
      <w:r>
        <w:rPr>
          <w:color w:val="484848"/>
          <w:w w:val="77"/>
        </w:rPr>
        <w:t>s</w:t>
      </w:r>
      <w:r>
        <w:rPr>
          <w:color w:val="484848"/>
          <w:spacing w:val="-56"/>
        </w:rPr>
        <w:t xml:space="preserve"> </w:t>
      </w:r>
      <w:r>
        <w:rPr>
          <w:color w:val="484848"/>
          <w:spacing w:val="-3"/>
          <w:w w:val="100"/>
        </w:rPr>
        <w:t>规则实现，具体情况参见使用</w:t>
      </w:r>
      <w:r>
        <w:rPr>
          <w:color w:val="484848"/>
          <w:spacing w:val="-55"/>
        </w:rPr>
        <w:t xml:space="preserve"> </w:t>
      </w:r>
      <w:r>
        <w:rPr>
          <w:color w:val="484848"/>
          <w:spacing w:val="-1"/>
          <w:w w:val="100"/>
        </w:rPr>
        <w:t>k</w:t>
      </w:r>
      <w:r>
        <w:rPr>
          <w:color w:val="484848"/>
          <w:spacing w:val="-1"/>
          <w:w w:val="88"/>
        </w:rPr>
        <w:t>ey</w:t>
      </w:r>
      <w:r>
        <w:rPr>
          <w:color w:val="484848"/>
          <w:spacing w:val="-1"/>
          <w:w w:val="55"/>
        </w:rPr>
        <w:t>f</w:t>
      </w:r>
      <w:r>
        <w:rPr>
          <w:color w:val="484848"/>
          <w:spacing w:val="-1"/>
          <w:w w:val="66"/>
        </w:rPr>
        <w:t>r</w:t>
      </w:r>
      <w:r>
        <w:rPr>
          <w:color w:val="484848"/>
          <w:spacing w:val="-1"/>
          <w:w w:val="88"/>
        </w:rPr>
        <w:t>a</w:t>
      </w:r>
      <w:r>
        <w:rPr>
          <w:color w:val="484848"/>
          <w:spacing w:val="-1"/>
          <w:w w:val="144"/>
        </w:rPr>
        <w:t>m</w:t>
      </w:r>
      <w:r>
        <w:rPr>
          <w:color w:val="484848"/>
          <w:spacing w:val="-1"/>
          <w:w w:val="88"/>
        </w:rPr>
        <w:t>e</w:t>
      </w:r>
      <w:r>
        <w:rPr>
          <w:color w:val="484848"/>
          <w:w w:val="77"/>
        </w:rPr>
        <w:t>s</w:t>
      </w:r>
      <w:r>
        <w:rPr>
          <w:color w:val="484848"/>
          <w:spacing w:val="-57"/>
        </w:rPr>
        <w:t xml:space="preserve"> </w:t>
      </w:r>
      <w:r>
        <w:rPr>
          <w:color w:val="484848"/>
          <w:spacing w:val="-3"/>
          <w:w w:val="100"/>
        </w:rPr>
        <w:t xml:space="preserve">定义动画序列小节部分。 </w:t>
      </w:r>
      <w:r>
        <w:rPr>
          <w:color w:val="484848"/>
          <w:spacing w:val="-3"/>
          <w:w w:val="90"/>
        </w:rPr>
        <w:t>transition</w:t>
      </w:r>
      <w:r>
        <w:rPr>
          <w:color w:val="484848"/>
          <w:spacing w:val="4"/>
          <w:w w:val="90"/>
        </w:rPr>
        <w:t xml:space="preserve"> 也可实现动画。</w:t>
      </w:r>
      <w:r>
        <w:rPr>
          <w:color w:val="484848"/>
          <w:w w:val="90"/>
        </w:rPr>
        <w:t>transition</w:t>
      </w:r>
      <w:r>
        <w:rPr>
          <w:color w:val="484848"/>
          <w:spacing w:val="-3"/>
          <w:w w:val="90"/>
        </w:rPr>
        <w:t xml:space="preserve"> 强调过渡，是元素的一个或多个属性发生变化时产生</w:t>
      </w:r>
      <w:r>
        <w:rPr>
          <w:color w:val="484848"/>
          <w:spacing w:val="-8"/>
        </w:rPr>
        <w:t>的过渡效果，同一个元素通过两个不同的途径获取样式，而第二个途径当某种改变发生</w:t>
      </w:r>
    </w:p>
    <w:p>
      <w:pPr>
        <w:pStyle w:val="7"/>
        <w:spacing w:line="279" w:lineRule="exact"/>
      </w:pPr>
      <w:r>
        <w:rPr>
          <w:color w:val="484848"/>
        </w:rPr>
        <w:t>（例如hover）时才能获取样式，这样就会产生过渡动画。</w:t>
      </w:r>
    </w:p>
    <w:p>
      <w:pPr>
        <w:spacing w:after="0" w:line="279" w:lineRule="exact"/>
        <w:sectPr>
          <w:pgSz w:w="11910" w:h="16840"/>
          <w:pgMar w:top="1380" w:right="1460" w:bottom="1720" w:left="1640" w:header="0" w:footer="963" w:gutter="0"/>
        </w:sectPr>
      </w:pPr>
    </w:p>
    <w:p>
      <w:pPr>
        <w:pStyle w:val="4"/>
        <w:numPr>
          <w:ilvl w:val="1"/>
          <w:numId w:val="31"/>
        </w:numPr>
        <w:tabs>
          <w:tab w:val="left" w:pos="879"/>
          <w:tab w:val="left" w:pos="880"/>
        </w:tabs>
        <w:spacing w:before="0" w:after="0" w:line="398" w:lineRule="exact"/>
        <w:ind w:left="880" w:right="0" w:hanging="360"/>
        <w:jc w:val="left"/>
      </w:pPr>
      <w:bookmarkStart w:id="18" w:name="_bookmark33"/>
      <w:bookmarkEnd w:id="18"/>
      <w:bookmarkStart w:id="19" w:name="_bookmark33"/>
      <w:bookmarkEnd w:id="19"/>
      <w:r>
        <w:rPr>
          <w:color w:val="484848"/>
        </w:rPr>
        <w:t>如何实现图片在某个容器中居中的？</w:t>
      </w:r>
    </w:p>
    <w:p>
      <w:pPr>
        <w:pStyle w:val="6"/>
      </w:pPr>
      <w:r>
        <w:rPr>
          <w:color w:val="484848"/>
        </w:rPr>
        <w:t>参考回答：</w:t>
      </w:r>
    </w:p>
    <w:p>
      <w:pPr>
        <w:pStyle w:val="7"/>
        <w:spacing w:line="272" w:lineRule="exact"/>
      </w:pPr>
      <w:r>
        <w:rPr>
          <w:color w:val="484848"/>
          <w:spacing w:val="-3"/>
          <w:w w:val="100"/>
        </w:rPr>
        <w:t>父元素固定宽高，利用定位及设置子元素</w:t>
      </w:r>
      <w:r>
        <w:rPr>
          <w:color w:val="484848"/>
          <w:spacing w:val="-55"/>
        </w:rPr>
        <w:t xml:space="preserve"> </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n</w:t>
      </w:r>
      <w:r>
        <w:rPr>
          <w:color w:val="484848"/>
          <w:spacing w:val="-57"/>
        </w:rPr>
        <w:t xml:space="preserve"> </w:t>
      </w:r>
      <w:r>
        <w:rPr>
          <w:color w:val="484848"/>
          <w:spacing w:val="-3"/>
          <w:w w:val="100"/>
        </w:rPr>
        <w:t>值为自身的一半。</w:t>
      </w:r>
    </w:p>
    <w:p>
      <w:pPr>
        <w:pStyle w:val="7"/>
        <w:spacing w:before="30" w:line="266" w:lineRule="auto"/>
        <w:ind w:right="1231"/>
      </w:pPr>
      <w:r>
        <w:rPr>
          <w:color w:val="484848"/>
          <w:spacing w:val="-3"/>
          <w:w w:val="100"/>
        </w:rPr>
        <w:t>父元素固定宽高，子元素设置</w:t>
      </w:r>
      <w:r>
        <w:rPr>
          <w:color w:val="484848"/>
          <w:spacing w:val="-55"/>
        </w:rPr>
        <w:t xml:space="preserve"> </w:t>
      </w:r>
      <w:r>
        <w:rPr>
          <w:color w:val="484848"/>
          <w:spacing w:val="-1"/>
          <w:w w:val="100"/>
        </w:rPr>
        <w:t>p</w:t>
      </w:r>
      <w:r>
        <w:rPr>
          <w:color w:val="484848"/>
          <w:spacing w:val="-1"/>
          <w:w w:val="88"/>
        </w:rPr>
        <w:t>o</w:t>
      </w:r>
      <w:r>
        <w:rPr>
          <w:color w:val="484848"/>
          <w:spacing w:val="-1"/>
          <w:w w:val="77"/>
        </w:rPr>
        <w:t>s</w:t>
      </w:r>
      <w:r>
        <w:rPr>
          <w:color w:val="484848"/>
          <w:spacing w:val="-1"/>
          <w:w w:val="55"/>
        </w:rPr>
        <w:t>iti</w:t>
      </w:r>
      <w:r>
        <w:rPr>
          <w:color w:val="484848"/>
          <w:spacing w:val="-1"/>
          <w:w w:val="88"/>
        </w:rPr>
        <w:t>o</w:t>
      </w:r>
      <w:r>
        <w:rPr>
          <w:color w:val="484848"/>
          <w:spacing w:val="-1"/>
          <w:w w:val="100"/>
        </w:rPr>
        <w:t>n</w:t>
      </w:r>
      <w:r>
        <w:rPr>
          <w:color w:val="484848"/>
          <w:w w:val="50"/>
        </w:rPr>
        <w:t>:</w:t>
      </w:r>
      <w:r>
        <w:rPr>
          <w:color w:val="484848"/>
          <w:spacing w:val="-58"/>
        </w:rPr>
        <w:t xml:space="preserve"> </w:t>
      </w:r>
      <w:r>
        <w:rPr>
          <w:color w:val="484848"/>
          <w:spacing w:val="-1"/>
          <w:w w:val="88"/>
        </w:rPr>
        <w:t>a</w:t>
      </w:r>
      <w:r>
        <w:rPr>
          <w:color w:val="484848"/>
          <w:spacing w:val="-1"/>
          <w:w w:val="100"/>
        </w:rPr>
        <w:t>b</w:t>
      </w:r>
      <w:r>
        <w:rPr>
          <w:color w:val="484848"/>
          <w:spacing w:val="-1"/>
          <w:w w:val="77"/>
        </w:rPr>
        <w:t>s</w:t>
      </w:r>
      <w:r>
        <w:rPr>
          <w:color w:val="484848"/>
          <w:spacing w:val="-1"/>
          <w:w w:val="88"/>
        </w:rPr>
        <w:t>o</w:t>
      </w:r>
      <w:r>
        <w:rPr>
          <w:color w:val="484848"/>
          <w:spacing w:val="-1"/>
          <w:w w:val="55"/>
        </w:rPr>
        <w:t>l</w:t>
      </w:r>
      <w:r>
        <w:rPr>
          <w:color w:val="484848"/>
          <w:spacing w:val="-1"/>
          <w:w w:val="100"/>
        </w:rPr>
        <w:t>u</w:t>
      </w:r>
      <w:r>
        <w:rPr>
          <w:color w:val="484848"/>
          <w:spacing w:val="-1"/>
          <w:w w:val="55"/>
        </w:rPr>
        <w:t>t</w:t>
      </w:r>
      <w:r>
        <w:rPr>
          <w:color w:val="484848"/>
          <w:spacing w:val="-1"/>
          <w:w w:val="88"/>
        </w:rPr>
        <w:t>e</w:t>
      </w:r>
      <w:r>
        <w:rPr>
          <w:color w:val="484848"/>
          <w:spacing w:val="-1"/>
          <w:w w:val="100"/>
        </w:rPr>
        <w:t>，</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2"/>
          <w:w w:val="100"/>
        </w:rPr>
        <w:t>n</w:t>
      </w:r>
      <w:r>
        <w:rPr>
          <w:color w:val="484848"/>
          <w:spacing w:val="-1"/>
          <w:w w:val="100"/>
        </w:rPr>
        <w:t>：</w:t>
      </w:r>
      <w:r>
        <w:rPr>
          <w:color w:val="484848"/>
          <w:spacing w:val="-1"/>
          <w:w w:val="88"/>
        </w:rPr>
        <w:t>a</w:t>
      </w:r>
      <w:r>
        <w:rPr>
          <w:color w:val="484848"/>
          <w:spacing w:val="-1"/>
          <w:w w:val="100"/>
        </w:rPr>
        <w:t>u</w:t>
      </w:r>
      <w:r>
        <w:rPr>
          <w:color w:val="484848"/>
          <w:spacing w:val="-1"/>
          <w:w w:val="55"/>
        </w:rPr>
        <w:t>t</w:t>
      </w:r>
      <w:r>
        <w:rPr>
          <w:color w:val="484848"/>
          <w:w w:val="88"/>
        </w:rPr>
        <w:t>o</w:t>
      </w:r>
      <w:r>
        <w:rPr>
          <w:color w:val="484848"/>
          <w:spacing w:val="-56"/>
        </w:rPr>
        <w:t xml:space="preserve"> </w:t>
      </w:r>
      <w:r>
        <w:rPr>
          <w:color w:val="484848"/>
          <w:spacing w:val="12"/>
          <w:w w:val="100"/>
        </w:rPr>
        <w:t>平均分配</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 xml:space="preserve">n </w:t>
      </w:r>
      <w:r>
        <w:rPr>
          <w:color w:val="484848"/>
          <w:spacing w:val="-1"/>
          <w:w w:val="88"/>
        </w:rPr>
        <w:t>c</w:t>
      </w:r>
      <w:r>
        <w:rPr>
          <w:color w:val="484848"/>
          <w:spacing w:val="-1"/>
          <w:w w:val="77"/>
        </w:rPr>
        <w:t>ss</w:t>
      </w:r>
      <w:r>
        <w:rPr>
          <w:color w:val="484848"/>
          <w:w w:val="100"/>
        </w:rPr>
        <w:t>3</w:t>
      </w:r>
      <w:r>
        <w:rPr>
          <w:color w:val="484848"/>
          <w:spacing w:val="-56"/>
        </w:rPr>
        <w:t xml:space="preserve"> </w:t>
      </w:r>
      <w:r>
        <w:rPr>
          <w:color w:val="484848"/>
          <w:spacing w:val="25"/>
          <w:w w:val="100"/>
        </w:rPr>
        <w:t>属性</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6"/>
          <w:w w:val="100"/>
        </w:rPr>
        <w:t>。子元素设置</w:t>
      </w:r>
      <w:r>
        <w:rPr>
          <w:color w:val="484848"/>
          <w:spacing w:val="-1"/>
          <w:w w:val="100"/>
        </w:rPr>
        <w:t>p</w:t>
      </w:r>
      <w:r>
        <w:rPr>
          <w:color w:val="484848"/>
          <w:spacing w:val="-1"/>
          <w:w w:val="88"/>
        </w:rPr>
        <w:t>o</w:t>
      </w:r>
      <w:r>
        <w:rPr>
          <w:color w:val="484848"/>
          <w:spacing w:val="-1"/>
          <w:w w:val="77"/>
        </w:rPr>
        <w:t>s</w:t>
      </w:r>
      <w:r>
        <w:rPr>
          <w:color w:val="484848"/>
          <w:spacing w:val="-1"/>
          <w:w w:val="55"/>
        </w:rPr>
        <w:t>iti</w:t>
      </w:r>
      <w:r>
        <w:rPr>
          <w:color w:val="484848"/>
          <w:spacing w:val="-1"/>
          <w:w w:val="88"/>
        </w:rPr>
        <w:t>o</w:t>
      </w:r>
      <w:r>
        <w:rPr>
          <w:color w:val="484848"/>
          <w:spacing w:val="-1"/>
          <w:w w:val="100"/>
        </w:rPr>
        <w:t>n</w:t>
      </w:r>
      <w:r>
        <w:rPr>
          <w:color w:val="484848"/>
          <w:w w:val="50"/>
        </w:rPr>
        <w:t>:</w:t>
      </w:r>
      <w:r>
        <w:rPr>
          <w:color w:val="484848"/>
          <w:spacing w:val="-58"/>
        </w:rPr>
        <w:t xml:space="preserve"> </w:t>
      </w:r>
      <w:r>
        <w:rPr>
          <w:color w:val="484848"/>
          <w:spacing w:val="-1"/>
          <w:w w:val="88"/>
        </w:rPr>
        <w:t>a</w:t>
      </w:r>
      <w:r>
        <w:rPr>
          <w:color w:val="484848"/>
          <w:spacing w:val="-1"/>
          <w:w w:val="100"/>
        </w:rPr>
        <w:t>b</w:t>
      </w:r>
      <w:r>
        <w:rPr>
          <w:color w:val="484848"/>
          <w:spacing w:val="-1"/>
          <w:w w:val="77"/>
        </w:rPr>
        <w:t>s</w:t>
      </w:r>
      <w:r>
        <w:rPr>
          <w:color w:val="484848"/>
          <w:spacing w:val="-1"/>
          <w:w w:val="88"/>
        </w:rPr>
        <w:t>o</w:t>
      </w:r>
      <w:r>
        <w:rPr>
          <w:color w:val="484848"/>
          <w:spacing w:val="-1"/>
          <w:w w:val="55"/>
        </w:rPr>
        <w:t>l</w:t>
      </w:r>
      <w:r>
        <w:rPr>
          <w:color w:val="484848"/>
          <w:spacing w:val="-1"/>
          <w:w w:val="100"/>
        </w:rPr>
        <w:t>u</w:t>
      </w:r>
      <w:r>
        <w:rPr>
          <w:color w:val="484848"/>
          <w:spacing w:val="-1"/>
          <w:w w:val="55"/>
        </w:rPr>
        <w:t>t</w:t>
      </w:r>
      <w:r>
        <w:rPr>
          <w:color w:val="484848"/>
          <w:spacing w:val="-1"/>
          <w:w w:val="88"/>
        </w:rPr>
        <w:t>e</w:t>
      </w:r>
      <w:r>
        <w:rPr>
          <w:color w:val="484848"/>
          <w:w w:val="50"/>
        </w:rPr>
        <w:t>;</w:t>
      </w:r>
      <w:r>
        <w:rPr>
          <w:color w:val="484848"/>
          <w:spacing w:val="-56"/>
        </w:rPr>
        <w:t xml:space="preserve"> </w:t>
      </w:r>
      <w:r>
        <w:rPr>
          <w:color w:val="484848"/>
          <w:spacing w:val="-1"/>
          <w:w w:val="55"/>
        </w:rPr>
        <w:t>l</w:t>
      </w:r>
      <w:r>
        <w:rPr>
          <w:color w:val="484848"/>
          <w:spacing w:val="-1"/>
          <w:w w:val="88"/>
        </w:rPr>
        <w:t>e</w:t>
      </w:r>
      <w:r>
        <w:rPr>
          <w:color w:val="484848"/>
          <w:spacing w:val="-1"/>
          <w:w w:val="55"/>
        </w:rPr>
        <w:t>ft</w:t>
      </w:r>
      <w:r>
        <w:rPr>
          <w:color w:val="484848"/>
          <w:w w:val="50"/>
        </w:rPr>
        <w:t>:</w:t>
      </w:r>
      <w:r>
        <w:rPr>
          <w:color w:val="484848"/>
          <w:spacing w:val="-57"/>
        </w:rPr>
        <w:t xml:space="preserve"> </w:t>
      </w:r>
      <w:r>
        <w:rPr>
          <w:color w:val="484848"/>
          <w:spacing w:val="-1"/>
          <w:w w:val="100"/>
        </w:rPr>
        <w:t>50</w:t>
      </w:r>
      <w:r>
        <w:rPr>
          <w:color w:val="484848"/>
          <w:spacing w:val="-1"/>
          <w:w w:val="150"/>
        </w:rPr>
        <w:t>%</w:t>
      </w:r>
      <w:r>
        <w:rPr>
          <w:color w:val="484848"/>
          <w:w w:val="50"/>
        </w:rPr>
        <w:t>;</w:t>
      </w:r>
      <w:r>
        <w:rPr>
          <w:color w:val="484848"/>
          <w:spacing w:val="-56"/>
        </w:rPr>
        <w:t xml:space="preserve"> </w:t>
      </w:r>
      <w:r>
        <w:rPr>
          <w:color w:val="484848"/>
          <w:spacing w:val="-1"/>
          <w:w w:val="55"/>
        </w:rPr>
        <w:t>t</w:t>
      </w:r>
      <w:r>
        <w:rPr>
          <w:color w:val="484848"/>
          <w:spacing w:val="-1"/>
          <w:w w:val="88"/>
        </w:rPr>
        <w:t>o</w:t>
      </w:r>
      <w:r>
        <w:rPr>
          <w:color w:val="484848"/>
          <w:spacing w:val="-1"/>
          <w:w w:val="100"/>
        </w:rPr>
        <w:t>p</w:t>
      </w:r>
      <w:r>
        <w:rPr>
          <w:color w:val="484848"/>
          <w:w w:val="50"/>
        </w:rPr>
        <w:t>:</w:t>
      </w:r>
      <w:r>
        <w:rPr>
          <w:color w:val="484848"/>
          <w:spacing w:val="-57"/>
        </w:rPr>
        <w:t xml:space="preserve"> </w:t>
      </w:r>
      <w:r>
        <w:rPr>
          <w:color w:val="484848"/>
          <w:spacing w:val="-1"/>
          <w:w w:val="100"/>
        </w:rPr>
        <w:t>50</w:t>
      </w:r>
      <w:r>
        <w:rPr>
          <w:color w:val="484848"/>
          <w:spacing w:val="-1"/>
          <w:w w:val="150"/>
        </w:rPr>
        <w:t>%</w:t>
      </w:r>
      <w:r>
        <w:rPr>
          <w:color w:val="484848"/>
          <w:spacing w:val="-1"/>
          <w:w w:val="50"/>
        </w:rPr>
        <w:t>;</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spacing w:val="-1"/>
          <w:w w:val="144"/>
        </w:rPr>
        <w:t>m</w:t>
      </w:r>
      <w:r>
        <w:rPr>
          <w:color w:val="484848"/>
          <w:w w:val="50"/>
        </w:rPr>
        <w:t xml:space="preserve">: </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l</w:t>
      </w:r>
      <w:r>
        <w:rPr>
          <w:color w:val="484848"/>
          <w:spacing w:val="-1"/>
          <w:w w:val="88"/>
        </w:rPr>
        <w:t>a</w:t>
      </w:r>
      <w:r>
        <w:rPr>
          <w:color w:val="484848"/>
          <w:spacing w:val="-1"/>
          <w:w w:val="55"/>
        </w:rPr>
        <w:t>t</w:t>
      </w:r>
      <w:r>
        <w:rPr>
          <w:color w:val="484848"/>
          <w:spacing w:val="-1"/>
          <w:w w:val="88"/>
        </w:rPr>
        <w:t>e</w:t>
      </w:r>
      <w:r>
        <w:rPr>
          <w:color w:val="484848"/>
          <w:spacing w:val="-1"/>
          <w:w w:val="55"/>
        </w:rPr>
        <w:t>(</w:t>
      </w:r>
      <w:r>
        <w:rPr>
          <w:color w:val="484848"/>
          <w:spacing w:val="-1"/>
          <w:w w:val="109"/>
        </w:rPr>
        <w:t>-</w:t>
      </w:r>
      <w:r>
        <w:rPr>
          <w:color w:val="484848"/>
          <w:spacing w:val="-1"/>
          <w:w w:val="100"/>
        </w:rPr>
        <w:t>50</w:t>
      </w:r>
      <w:r>
        <w:rPr>
          <w:color w:val="484848"/>
          <w:spacing w:val="-1"/>
          <w:w w:val="150"/>
        </w:rPr>
        <w:t>%</w:t>
      </w:r>
      <w:r>
        <w:rPr>
          <w:color w:val="484848"/>
          <w:spacing w:val="-1"/>
          <w:w w:val="50"/>
        </w:rPr>
        <w:t>,</w:t>
      </w:r>
      <w:r>
        <w:rPr>
          <w:color w:val="484848"/>
          <w:spacing w:val="-1"/>
          <w:w w:val="109"/>
        </w:rPr>
        <w:t>-</w:t>
      </w:r>
      <w:r>
        <w:rPr>
          <w:color w:val="484848"/>
          <w:spacing w:val="-1"/>
          <w:w w:val="100"/>
        </w:rPr>
        <w:t>50</w:t>
      </w:r>
      <w:r>
        <w:rPr>
          <w:color w:val="484848"/>
          <w:spacing w:val="-1"/>
          <w:w w:val="150"/>
        </w:rPr>
        <w:t>%</w:t>
      </w:r>
      <w:r>
        <w:rPr>
          <w:color w:val="484848"/>
          <w:spacing w:val="-1"/>
          <w:w w:val="55"/>
        </w:rPr>
        <w:t>)</w:t>
      </w:r>
      <w:r>
        <w:rPr>
          <w:color w:val="484848"/>
          <w:w w:val="50"/>
        </w:rPr>
        <w:t>;</w:t>
      </w:r>
      <w:r>
        <w:rPr>
          <w:color w:val="484848"/>
          <w:spacing w:val="-2"/>
          <w:w w:val="100"/>
        </w:rPr>
        <w:t>即可。</w:t>
      </w:r>
    </w:p>
    <w:p>
      <w:pPr>
        <w:pStyle w:val="7"/>
        <w:spacing w:line="266" w:lineRule="auto"/>
        <w:ind w:right="1825"/>
      </w:pPr>
      <w:r>
        <w:rPr>
          <w:color w:val="484848"/>
          <w:spacing w:val="-3"/>
          <w:w w:val="100"/>
        </w:rPr>
        <w:t>将父元素设置成</w:t>
      </w:r>
      <w:r>
        <w:rPr>
          <w:color w:val="484848"/>
          <w:spacing w:val="-55"/>
        </w:rPr>
        <w:t xml:space="preserve"> </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w w:val="50"/>
        </w:rPr>
        <w:t>:</w:t>
      </w:r>
      <w:r>
        <w:rPr>
          <w:color w:val="484848"/>
          <w:spacing w:val="-57"/>
        </w:rPr>
        <w:t xml:space="preserve"> </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spacing w:val="-1"/>
          <w:w w:val="88"/>
        </w:rPr>
        <w:t>e</w:t>
      </w:r>
      <w:r>
        <w:rPr>
          <w:color w:val="484848"/>
          <w:w w:val="50"/>
        </w:rPr>
        <w:t>,</w:t>
      </w:r>
      <w:r>
        <w:rPr>
          <w:color w:val="484848"/>
          <w:spacing w:val="-1"/>
        </w:rPr>
        <w:t xml:space="preserve"> </w:t>
      </w:r>
      <w:r>
        <w:rPr>
          <w:color w:val="484848"/>
          <w:spacing w:val="-3"/>
          <w:w w:val="100"/>
        </w:rPr>
        <w:t>子元素设置为单元格</w:t>
      </w:r>
      <w:r>
        <w:rPr>
          <w:color w:val="484848"/>
        </w:rPr>
        <w:t xml:space="preserve"> </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w w:val="50"/>
        </w:rPr>
        <w:t>:</w:t>
      </w:r>
      <w:r>
        <w:rPr>
          <w:color w:val="484848"/>
          <w:spacing w:val="-57"/>
        </w:rPr>
        <w:t xml:space="preserve"> </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spacing w:val="-1"/>
          <w:w w:val="88"/>
        </w:rPr>
        <w:t>e</w:t>
      </w:r>
      <w:r>
        <w:rPr>
          <w:color w:val="484848"/>
          <w:spacing w:val="-1"/>
          <w:w w:val="109"/>
        </w:rPr>
        <w:t>-</w:t>
      </w:r>
      <w:r>
        <w:rPr>
          <w:color w:val="484848"/>
          <w:spacing w:val="-1"/>
          <w:w w:val="88"/>
        </w:rPr>
        <w:t>ce</w:t>
      </w:r>
      <w:r>
        <w:rPr>
          <w:color w:val="484848"/>
          <w:spacing w:val="-1"/>
          <w:w w:val="55"/>
        </w:rPr>
        <w:t>ll</w:t>
      </w:r>
      <w:r>
        <w:rPr>
          <w:color w:val="484848"/>
          <w:w w:val="100"/>
        </w:rPr>
        <w:t>。</w:t>
      </w:r>
      <w:r>
        <w:rPr>
          <w:color w:val="484848"/>
          <w:spacing w:val="12"/>
          <w:w w:val="100"/>
        </w:rPr>
        <w:t>弹性布局</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w w:val="50"/>
        </w:rPr>
        <w:t>:</w:t>
      </w:r>
      <w:r>
        <w:rPr>
          <w:color w:val="484848"/>
          <w:spacing w:val="-57"/>
        </w:rPr>
        <w:t xml:space="preserve"> </w:t>
      </w:r>
      <w:r>
        <w:rPr>
          <w:color w:val="484848"/>
          <w:spacing w:val="-1"/>
          <w:w w:val="55"/>
        </w:rPr>
        <w:t>fl</w:t>
      </w:r>
      <w:r>
        <w:rPr>
          <w:color w:val="484848"/>
          <w:spacing w:val="-1"/>
          <w:w w:val="88"/>
        </w:rPr>
        <w:t>e</w:t>
      </w:r>
      <w:r>
        <w:rPr>
          <w:color w:val="484848"/>
          <w:spacing w:val="-2"/>
          <w:w w:val="88"/>
        </w:rPr>
        <w:t>x</w:t>
      </w:r>
      <w:r>
        <w:rPr>
          <w:color w:val="484848"/>
          <w:spacing w:val="17"/>
          <w:w w:val="100"/>
        </w:rPr>
        <w:t>。设置</w:t>
      </w: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55"/>
        </w:rPr>
        <w:t>it</w:t>
      </w:r>
      <w:r>
        <w:rPr>
          <w:color w:val="484848"/>
          <w:spacing w:val="-1"/>
          <w:w w:val="88"/>
        </w:rPr>
        <w:t>e</w:t>
      </w:r>
      <w:r>
        <w:rPr>
          <w:color w:val="484848"/>
          <w:spacing w:val="-1"/>
          <w:w w:val="144"/>
        </w:rPr>
        <w:t>m</w:t>
      </w:r>
      <w:r>
        <w:rPr>
          <w:color w:val="484848"/>
          <w:spacing w:val="-1"/>
          <w:w w:val="77"/>
        </w:rPr>
        <w:t>s</w:t>
      </w:r>
      <w:r>
        <w:rPr>
          <w:color w:val="484848"/>
          <w:w w:val="50"/>
        </w:rPr>
        <w:t>:</w:t>
      </w:r>
      <w:r>
        <w:rPr>
          <w:color w:val="484848"/>
          <w:spacing w:val="-56"/>
        </w:rPr>
        <w:t xml:space="preserve"> </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spacing w:val="-1"/>
          <w:w w:val="66"/>
        </w:rPr>
        <w:t>r</w:t>
      </w:r>
      <w:r>
        <w:rPr>
          <w:color w:val="484848"/>
          <w:w w:val="50"/>
        </w:rPr>
        <w:t>;</w:t>
      </w:r>
      <w:r>
        <w:rPr>
          <w:color w:val="484848"/>
          <w:spacing w:val="-58"/>
        </w:rPr>
        <w:t xml:space="preserve"> </w:t>
      </w:r>
      <w:r>
        <w:rPr>
          <w:color w:val="484848"/>
          <w:spacing w:val="-1"/>
          <w:w w:val="55"/>
        </w:rPr>
        <w:t>j</w:t>
      </w:r>
      <w:r>
        <w:rPr>
          <w:color w:val="484848"/>
          <w:spacing w:val="-1"/>
          <w:w w:val="100"/>
        </w:rPr>
        <w:t>u</w:t>
      </w:r>
      <w:r>
        <w:rPr>
          <w:color w:val="484848"/>
          <w:spacing w:val="-1"/>
          <w:w w:val="77"/>
        </w:rPr>
        <w:t>s</w:t>
      </w:r>
      <w:r>
        <w:rPr>
          <w:color w:val="484848"/>
          <w:spacing w:val="-1"/>
          <w:w w:val="55"/>
        </w:rPr>
        <w:t>tif</w:t>
      </w:r>
      <w:r>
        <w:rPr>
          <w:color w:val="484848"/>
          <w:spacing w:val="-1"/>
          <w:w w:val="88"/>
        </w:rPr>
        <w:t>y</w:t>
      </w:r>
      <w:r>
        <w:rPr>
          <w:color w:val="484848"/>
          <w:spacing w:val="-1"/>
          <w:w w:val="109"/>
        </w:rPr>
        <w:t>-</w:t>
      </w:r>
      <w:r>
        <w:rPr>
          <w:color w:val="484848"/>
          <w:spacing w:val="-1"/>
          <w:w w:val="88"/>
        </w:rPr>
        <w:t>co</w:t>
      </w:r>
      <w:r>
        <w:rPr>
          <w:color w:val="484848"/>
          <w:spacing w:val="-1"/>
          <w:w w:val="100"/>
        </w:rPr>
        <w:t>n</w:t>
      </w:r>
      <w:r>
        <w:rPr>
          <w:color w:val="484848"/>
          <w:spacing w:val="-1"/>
          <w:w w:val="55"/>
        </w:rPr>
        <w:t>t</w:t>
      </w:r>
      <w:r>
        <w:rPr>
          <w:color w:val="484848"/>
          <w:spacing w:val="-1"/>
          <w:w w:val="88"/>
        </w:rPr>
        <w:t>e</w:t>
      </w:r>
      <w:r>
        <w:rPr>
          <w:color w:val="484848"/>
          <w:spacing w:val="-1"/>
          <w:w w:val="100"/>
        </w:rPr>
        <w:t>n</w:t>
      </w:r>
      <w:r>
        <w:rPr>
          <w:color w:val="484848"/>
          <w:spacing w:val="-1"/>
          <w:w w:val="55"/>
        </w:rPr>
        <w:t>t</w:t>
      </w:r>
      <w:r>
        <w:rPr>
          <w:color w:val="484848"/>
          <w:w w:val="50"/>
        </w:rPr>
        <w:t>:</w:t>
      </w:r>
      <w:r>
        <w:rPr>
          <w:color w:val="484848"/>
          <w:spacing w:val="-56"/>
        </w:rPr>
        <w:t xml:space="preserve"> </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w w:val="66"/>
        </w:rPr>
        <w:t>r</w:t>
      </w:r>
    </w:p>
    <w:p>
      <w:pPr>
        <w:pStyle w:val="7"/>
        <w:ind w:left="0"/>
      </w:pPr>
    </w:p>
    <w:p>
      <w:pPr>
        <w:pStyle w:val="7"/>
        <w:spacing w:before="7"/>
        <w:ind w:left="0"/>
        <w:rPr>
          <w:sz w:val="16"/>
        </w:rPr>
      </w:pPr>
    </w:p>
    <w:p>
      <w:pPr>
        <w:pStyle w:val="4"/>
        <w:numPr>
          <w:ilvl w:val="1"/>
          <w:numId w:val="31"/>
        </w:numPr>
        <w:tabs>
          <w:tab w:val="left" w:pos="879"/>
          <w:tab w:val="left" w:pos="880"/>
        </w:tabs>
        <w:spacing w:before="0" w:after="0" w:line="240" w:lineRule="auto"/>
        <w:ind w:left="880" w:right="0" w:hanging="360"/>
        <w:jc w:val="left"/>
      </w:pPr>
      <w:r>
        <w:rPr>
          <w:color w:val="484848"/>
        </w:rPr>
        <w:t>如何实现元素的垂直居中</w:t>
      </w:r>
    </w:p>
    <w:p>
      <w:pPr>
        <w:pStyle w:val="6"/>
        <w:spacing w:before="173"/>
      </w:pPr>
      <w:r>
        <w:rPr>
          <w:color w:val="484848"/>
        </w:rPr>
        <w:t>参考回答：</w:t>
      </w:r>
    </w:p>
    <w:p>
      <w:pPr>
        <w:pStyle w:val="7"/>
        <w:spacing w:line="272" w:lineRule="exact"/>
      </w:pPr>
      <w:r>
        <w:rPr>
          <w:color w:val="484848"/>
          <w:spacing w:val="6"/>
          <w:w w:val="100"/>
        </w:rPr>
        <w:t>法一：父元素</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spacing w:val="-1"/>
          <w:w w:val="50"/>
        </w:rPr>
        <w:t>:</w:t>
      </w:r>
      <w:r>
        <w:rPr>
          <w:color w:val="484848"/>
          <w:spacing w:val="-1"/>
          <w:w w:val="55"/>
        </w:rPr>
        <w:t>fl</w:t>
      </w:r>
      <w:r>
        <w:rPr>
          <w:color w:val="484848"/>
          <w:spacing w:val="-1"/>
          <w:w w:val="88"/>
        </w:rPr>
        <w:t>ex</w:t>
      </w:r>
      <w:r>
        <w:rPr>
          <w:color w:val="484848"/>
          <w:spacing w:val="-1"/>
          <w:w w:val="50"/>
        </w:rPr>
        <w:t>,</w:t>
      </w: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55"/>
        </w:rPr>
        <w:t>it</w:t>
      </w:r>
      <w:r>
        <w:rPr>
          <w:color w:val="484848"/>
          <w:spacing w:val="-1"/>
          <w:w w:val="88"/>
        </w:rPr>
        <w:t>e</w:t>
      </w:r>
      <w:r>
        <w:rPr>
          <w:color w:val="484848"/>
          <w:spacing w:val="-1"/>
          <w:w w:val="144"/>
        </w:rPr>
        <w:t>m</w:t>
      </w:r>
      <w:r>
        <w:rPr>
          <w:color w:val="484848"/>
          <w:spacing w:val="-1"/>
          <w:w w:val="77"/>
        </w:rPr>
        <w:t>s</w:t>
      </w:r>
      <w:r>
        <w:rPr>
          <w:color w:val="484848"/>
          <w:spacing w:val="-1"/>
          <w:w w:val="50"/>
        </w:rPr>
        <w:t>:</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spacing w:val="-1"/>
          <w:w w:val="66"/>
        </w:rPr>
        <w:t>r</w:t>
      </w:r>
      <w:r>
        <w:rPr>
          <w:color w:val="484848"/>
          <w:w w:val="50"/>
        </w:rPr>
        <w:t>;</w:t>
      </w:r>
    </w:p>
    <w:p>
      <w:pPr>
        <w:pStyle w:val="7"/>
        <w:spacing w:before="30" w:line="266" w:lineRule="auto"/>
        <w:ind w:right="3140"/>
      </w:pPr>
      <w:r>
        <w:rPr>
          <w:color w:val="484848"/>
          <w:spacing w:val="-3"/>
          <w:w w:val="100"/>
        </w:rPr>
        <w:t>法二：元素绝对定位，</w:t>
      </w:r>
      <w:r>
        <w:rPr>
          <w:color w:val="484848"/>
          <w:spacing w:val="-1"/>
          <w:w w:val="55"/>
        </w:rPr>
        <w:t>t</w:t>
      </w:r>
      <w:r>
        <w:rPr>
          <w:color w:val="484848"/>
          <w:spacing w:val="-1"/>
          <w:w w:val="88"/>
        </w:rPr>
        <w:t>o</w:t>
      </w:r>
      <w:r>
        <w:rPr>
          <w:color w:val="484848"/>
          <w:spacing w:val="-1"/>
          <w:w w:val="100"/>
        </w:rPr>
        <w:t>p</w:t>
      </w:r>
      <w:r>
        <w:rPr>
          <w:color w:val="484848"/>
          <w:spacing w:val="-1"/>
          <w:w w:val="50"/>
        </w:rPr>
        <w:t>:</w:t>
      </w:r>
      <w:r>
        <w:rPr>
          <w:color w:val="484848"/>
          <w:spacing w:val="-1"/>
          <w:w w:val="100"/>
        </w:rPr>
        <w:t>50</w:t>
      </w:r>
      <w:r>
        <w:rPr>
          <w:color w:val="484848"/>
          <w:spacing w:val="-4"/>
          <w:w w:val="150"/>
        </w:rPr>
        <w:t>%</w:t>
      </w:r>
      <w:r>
        <w:rPr>
          <w:color w:val="484848"/>
          <w:spacing w:val="-1"/>
          <w:w w:val="100"/>
        </w:rPr>
        <w:t>，</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55"/>
        </w:rPr>
        <w:t>t</w:t>
      </w:r>
      <w:r>
        <w:rPr>
          <w:color w:val="484848"/>
          <w:spacing w:val="-1"/>
          <w:w w:val="88"/>
        </w:rPr>
        <w:t>o</w:t>
      </w:r>
      <w:r>
        <w:rPr>
          <w:color w:val="484848"/>
          <w:spacing w:val="-1"/>
          <w:w w:val="100"/>
        </w:rPr>
        <w:t>p：</w:t>
      </w:r>
      <w:r>
        <w:rPr>
          <w:color w:val="484848"/>
          <w:spacing w:val="-1"/>
          <w:w w:val="109"/>
        </w:rPr>
        <w:t>-</w:t>
      </w:r>
      <w:r>
        <w:rPr>
          <w:color w:val="484848"/>
          <w:spacing w:val="-1"/>
          <w:w w:val="100"/>
        </w:rPr>
        <w:t>（</w:t>
      </w:r>
      <w:r>
        <w:rPr>
          <w:color w:val="484848"/>
          <w:spacing w:val="-2"/>
          <w:w w:val="100"/>
        </w:rPr>
        <w:t>高度</w:t>
      </w:r>
      <w:r>
        <w:rPr>
          <w:color w:val="484848"/>
          <w:spacing w:val="-1"/>
          <w:w w:val="55"/>
        </w:rPr>
        <w:t>/</w:t>
      </w:r>
      <w:r>
        <w:rPr>
          <w:color w:val="484848"/>
          <w:spacing w:val="-2"/>
          <w:w w:val="100"/>
        </w:rPr>
        <w:t>2</w:t>
      </w:r>
      <w:r>
        <w:rPr>
          <w:color w:val="484848"/>
          <w:w w:val="100"/>
        </w:rPr>
        <w:t>）</w:t>
      </w:r>
      <w:r>
        <w:rPr>
          <w:color w:val="484848"/>
          <w:spacing w:val="3"/>
          <w:w w:val="100"/>
        </w:rPr>
        <w:t>法三：高度不确定用</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spacing w:val="-3"/>
          <w:w w:val="144"/>
        </w:rPr>
        <w:t>m</w:t>
      </w:r>
      <w:r>
        <w:rPr>
          <w:color w:val="484848"/>
          <w:spacing w:val="-1"/>
          <w:w w:val="100"/>
        </w:rPr>
        <w:t>：</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l</w:t>
      </w:r>
      <w:r>
        <w:rPr>
          <w:color w:val="484848"/>
          <w:spacing w:val="-1"/>
          <w:w w:val="88"/>
        </w:rPr>
        <w:t>a</w:t>
      </w:r>
      <w:r>
        <w:rPr>
          <w:color w:val="484848"/>
          <w:spacing w:val="-1"/>
          <w:w w:val="55"/>
        </w:rPr>
        <w:t>t</w:t>
      </w:r>
      <w:r>
        <w:rPr>
          <w:color w:val="484848"/>
          <w:spacing w:val="-1"/>
          <w:w w:val="88"/>
        </w:rPr>
        <w:t>e</w:t>
      </w:r>
      <w:r>
        <w:rPr>
          <w:color w:val="484848"/>
          <w:spacing w:val="-1"/>
          <w:w w:val="133"/>
        </w:rPr>
        <w:t>Y</w:t>
      </w:r>
      <w:r>
        <w:rPr>
          <w:color w:val="484848"/>
          <w:spacing w:val="-1"/>
          <w:w w:val="100"/>
        </w:rPr>
        <w:t>（</w:t>
      </w:r>
      <w:r>
        <w:rPr>
          <w:color w:val="484848"/>
          <w:spacing w:val="-1"/>
          <w:w w:val="109"/>
        </w:rPr>
        <w:t>-</w:t>
      </w:r>
      <w:r>
        <w:rPr>
          <w:color w:val="484848"/>
          <w:spacing w:val="-1"/>
          <w:w w:val="100"/>
        </w:rPr>
        <w:t>50</w:t>
      </w:r>
      <w:r>
        <w:rPr>
          <w:color w:val="484848"/>
          <w:spacing w:val="-3"/>
          <w:w w:val="150"/>
        </w:rPr>
        <w:t>%</w:t>
      </w:r>
      <w:r>
        <w:rPr>
          <w:color w:val="484848"/>
          <w:w w:val="100"/>
        </w:rPr>
        <w:t>）</w:t>
      </w:r>
    </w:p>
    <w:p>
      <w:pPr>
        <w:pStyle w:val="7"/>
        <w:spacing w:line="280" w:lineRule="exact"/>
      </w:pPr>
      <w:r>
        <w:rPr>
          <w:color w:val="484848"/>
          <w:spacing w:val="6"/>
          <w:w w:val="100"/>
        </w:rPr>
        <w:t>法四：父元素</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w w:val="88"/>
        </w:rPr>
        <w:t>e</w:t>
      </w:r>
      <w:r>
        <w:rPr>
          <w:color w:val="484848"/>
          <w:spacing w:val="-57"/>
        </w:rPr>
        <w:t xml:space="preserve"> </w:t>
      </w:r>
      <w:r>
        <w:rPr>
          <w:color w:val="484848"/>
          <w:spacing w:val="3"/>
          <w:w w:val="100"/>
        </w:rPr>
        <w:t>布局，子元素设置</w:t>
      </w:r>
      <w:r>
        <w:rPr>
          <w:color w:val="484848"/>
          <w:spacing w:val="-1"/>
          <w:w w:val="88"/>
        </w:rPr>
        <w:t>ve</w:t>
      </w:r>
      <w:r>
        <w:rPr>
          <w:color w:val="484848"/>
          <w:spacing w:val="-1"/>
          <w:w w:val="66"/>
        </w:rPr>
        <w:t>r</w:t>
      </w:r>
      <w:r>
        <w:rPr>
          <w:color w:val="484848"/>
          <w:spacing w:val="-1"/>
          <w:w w:val="55"/>
        </w:rPr>
        <w:t>ti</w:t>
      </w:r>
      <w:r>
        <w:rPr>
          <w:color w:val="484848"/>
          <w:spacing w:val="-1"/>
          <w:w w:val="88"/>
        </w:rPr>
        <w:t>ca</w:t>
      </w:r>
      <w:r>
        <w:rPr>
          <w:color w:val="484848"/>
          <w:spacing w:val="-1"/>
          <w:w w:val="55"/>
        </w:rPr>
        <w:t>l</w:t>
      </w:r>
      <w:r>
        <w:rPr>
          <w:color w:val="484848"/>
          <w:spacing w:val="-1"/>
          <w:w w:val="109"/>
        </w:rPr>
        <w:t>-</w:t>
      </w: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50"/>
        </w:rPr>
        <w:t>:</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spacing w:val="-1"/>
          <w:w w:val="66"/>
        </w:rPr>
        <w:t>r</w:t>
      </w:r>
      <w:r>
        <w:rPr>
          <w:color w:val="484848"/>
          <w:w w:val="50"/>
        </w:rPr>
        <w:t>;</w:t>
      </w:r>
    </w:p>
    <w:p>
      <w:pPr>
        <w:pStyle w:val="7"/>
        <w:ind w:left="0"/>
      </w:pPr>
    </w:p>
    <w:p>
      <w:pPr>
        <w:pStyle w:val="7"/>
        <w:spacing w:before="3"/>
        <w:ind w:left="0"/>
        <w:rPr>
          <w:sz w:val="19"/>
        </w:rPr>
      </w:pPr>
    </w:p>
    <w:p>
      <w:pPr>
        <w:pStyle w:val="4"/>
        <w:numPr>
          <w:ilvl w:val="1"/>
          <w:numId w:val="31"/>
        </w:numPr>
        <w:tabs>
          <w:tab w:val="left" w:pos="879"/>
          <w:tab w:val="left" w:pos="880"/>
        </w:tabs>
        <w:spacing w:before="0" w:after="0" w:line="240" w:lineRule="auto"/>
        <w:ind w:left="880" w:right="0" w:hanging="360"/>
        <w:jc w:val="left"/>
      </w:pPr>
      <w:r>
        <w:rPr>
          <w:color w:val="484848"/>
        </w:rPr>
        <w:t>CSS3</w:t>
      </w:r>
      <w:r>
        <w:rPr>
          <w:color w:val="484848"/>
          <w:spacing w:val="-1"/>
        </w:rPr>
        <w:t xml:space="preserve"> 中对溢出的处理</w:t>
      </w:r>
    </w:p>
    <w:p>
      <w:pPr>
        <w:spacing w:before="189" w:line="225" w:lineRule="auto"/>
        <w:ind w:left="160" w:right="7530" w:firstLine="0"/>
        <w:jc w:val="left"/>
        <w:rPr>
          <w:sz w:val="22"/>
        </w:rPr>
      </w:pPr>
      <w:r>
        <w:rPr>
          <w:rFonts w:hint="eastAsia" w:ascii="Microsoft JhengHei" w:eastAsia="Microsoft JhengHei"/>
          <w:b/>
          <w:color w:val="484848"/>
          <w:sz w:val="22"/>
        </w:rPr>
        <w:t xml:space="preserve">参考回答： </w:t>
      </w:r>
      <w:r>
        <w:rPr>
          <w:color w:val="484848"/>
          <w:sz w:val="22"/>
        </w:rPr>
        <w:t>cnkOhu</w:t>
      </w:r>
    </w:p>
    <w:p>
      <w:pPr>
        <w:pStyle w:val="7"/>
        <w:spacing w:before="34" w:line="266" w:lineRule="auto"/>
        <w:ind w:right="380"/>
      </w:pPr>
      <w:r>
        <w:rPr>
          <w:color w:val="484848"/>
          <w:spacing w:val="-1"/>
          <w:w w:val="55"/>
        </w:rPr>
        <w:t>t</w:t>
      </w:r>
      <w:r>
        <w:rPr>
          <w:color w:val="484848"/>
          <w:spacing w:val="-1"/>
          <w:w w:val="88"/>
        </w:rPr>
        <w:t>ex</w:t>
      </w:r>
      <w:r>
        <w:rPr>
          <w:color w:val="484848"/>
          <w:spacing w:val="-1"/>
          <w:w w:val="55"/>
        </w:rPr>
        <w:t>t</w:t>
      </w:r>
      <w:r>
        <w:rPr>
          <w:color w:val="484848"/>
          <w:spacing w:val="-1"/>
          <w:w w:val="109"/>
        </w:rPr>
        <w:t>-</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w w:val="122"/>
        </w:rPr>
        <w:t>w</w:t>
      </w:r>
      <w:r>
        <w:rPr>
          <w:color w:val="484848"/>
          <w:spacing w:val="-57"/>
        </w:rPr>
        <w:t xml:space="preserve"> </w:t>
      </w:r>
      <w:r>
        <w:rPr>
          <w:color w:val="484848"/>
          <w:spacing w:val="-2"/>
          <w:w w:val="100"/>
        </w:rPr>
        <w:t>属性，值为</w:t>
      </w:r>
      <w:r>
        <w:rPr>
          <w:color w:val="484848"/>
          <w:spacing w:val="-55"/>
        </w:rPr>
        <w:t xml:space="preserve"> </w:t>
      </w:r>
      <w:r>
        <w:rPr>
          <w:color w:val="484848"/>
          <w:spacing w:val="-1"/>
          <w:w w:val="88"/>
        </w:rPr>
        <w:t>c</w:t>
      </w:r>
      <w:r>
        <w:rPr>
          <w:color w:val="484848"/>
          <w:spacing w:val="-1"/>
          <w:w w:val="55"/>
        </w:rPr>
        <w:t>li</w:t>
      </w:r>
      <w:r>
        <w:rPr>
          <w:color w:val="484848"/>
          <w:w w:val="100"/>
        </w:rPr>
        <w:t>p</w:t>
      </w:r>
      <w:r>
        <w:rPr>
          <w:color w:val="484848"/>
          <w:spacing w:val="-56"/>
        </w:rPr>
        <w:t xml:space="preserve"> </w:t>
      </w:r>
      <w:r>
        <w:rPr>
          <w:color w:val="484848"/>
          <w:spacing w:val="-3"/>
          <w:w w:val="100"/>
        </w:rPr>
        <w:t>是修剪文本；</w:t>
      </w:r>
      <w:r>
        <w:rPr>
          <w:color w:val="484848"/>
          <w:spacing w:val="-1"/>
          <w:w w:val="88"/>
        </w:rPr>
        <w:t>e</w:t>
      </w:r>
      <w:r>
        <w:rPr>
          <w:color w:val="484848"/>
          <w:spacing w:val="-1"/>
          <w:w w:val="55"/>
        </w:rPr>
        <w:t>lli</w:t>
      </w:r>
      <w:r>
        <w:rPr>
          <w:color w:val="484848"/>
          <w:spacing w:val="-1"/>
          <w:w w:val="100"/>
        </w:rPr>
        <w:t>p</w:t>
      </w:r>
      <w:r>
        <w:rPr>
          <w:color w:val="484848"/>
          <w:spacing w:val="-1"/>
          <w:w w:val="77"/>
        </w:rPr>
        <w:t>s</w:t>
      </w:r>
      <w:r>
        <w:rPr>
          <w:color w:val="484848"/>
          <w:spacing w:val="-1"/>
          <w:w w:val="55"/>
        </w:rPr>
        <w:t>i</w:t>
      </w:r>
      <w:r>
        <w:rPr>
          <w:color w:val="484848"/>
          <w:w w:val="77"/>
        </w:rPr>
        <w:t>s</w:t>
      </w:r>
      <w:r>
        <w:rPr>
          <w:color w:val="484848"/>
          <w:spacing w:val="-58"/>
        </w:rPr>
        <w:t xml:space="preserve"> </w:t>
      </w:r>
      <w:r>
        <w:rPr>
          <w:color w:val="484848"/>
          <w:spacing w:val="-3"/>
          <w:w w:val="100"/>
        </w:rPr>
        <w:t xml:space="preserve">为显示省略符号来表被修剪的文本； </w:t>
      </w:r>
      <w:r>
        <w:rPr>
          <w:color w:val="484848"/>
          <w:spacing w:val="-3"/>
        </w:rPr>
        <w:t>string</w:t>
      </w:r>
      <w:r>
        <w:rPr>
          <w:color w:val="484848"/>
          <w:spacing w:val="-9"/>
        </w:rPr>
        <w:t xml:space="preserve"> 为使用给定的字符串来代表被修剪的文本。</w:t>
      </w:r>
    </w:p>
    <w:p>
      <w:pPr>
        <w:pStyle w:val="7"/>
        <w:ind w:left="0"/>
      </w:pPr>
    </w:p>
    <w:p>
      <w:pPr>
        <w:pStyle w:val="7"/>
        <w:spacing w:before="9"/>
        <w:ind w:left="0"/>
        <w:rPr>
          <w:sz w:val="16"/>
        </w:rPr>
      </w:pPr>
    </w:p>
    <w:p>
      <w:pPr>
        <w:pStyle w:val="4"/>
        <w:numPr>
          <w:ilvl w:val="1"/>
          <w:numId w:val="31"/>
        </w:numPr>
        <w:tabs>
          <w:tab w:val="left" w:pos="879"/>
          <w:tab w:val="left" w:pos="880"/>
        </w:tabs>
        <w:spacing w:before="0" w:after="0" w:line="240" w:lineRule="auto"/>
        <w:ind w:left="880" w:right="0" w:hanging="360"/>
        <w:jc w:val="left"/>
      </w:pPr>
      <w:r>
        <w:rPr>
          <w:color w:val="484848"/>
        </w:rPr>
        <w:t>float</w:t>
      </w:r>
      <w:r>
        <w:rPr>
          <w:color w:val="484848"/>
          <w:spacing w:val="-2"/>
        </w:rPr>
        <w:t xml:space="preserve"> 的元素，</w:t>
      </w:r>
      <w:r>
        <w:rPr>
          <w:color w:val="484848"/>
        </w:rPr>
        <w:t>display</w:t>
      </w:r>
      <w:r>
        <w:rPr>
          <w:color w:val="484848"/>
          <w:spacing w:val="-2"/>
        </w:rPr>
        <w:t xml:space="preserve"> 是什么</w:t>
      </w:r>
    </w:p>
    <w:p>
      <w:pPr>
        <w:spacing w:before="189" w:line="225" w:lineRule="auto"/>
        <w:ind w:left="160" w:right="7119" w:firstLine="0"/>
        <w:jc w:val="left"/>
        <w:rPr>
          <w:sz w:val="22"/>
        </w:rPr>
      </w:pPr>
      <w:r>
        <w:rPr>
          <w:rFonts w:hint="eastAsia" w:ascii="Microsoft JhengHei" w:eastAsia="Microsoft JhengHei"/>
          <w:b/>
          <w:color w:val="484848"/>
          <w:sz w:val="22"/>
        </w:rPr>
        <w:t xml:space="preserve">参 考 回 答 ： </w:t>
      </w:r>
      <w:r>
        <w:rPr>
          <w:color w:val="484848"/>
          <w:w w:val="85"/>
          <w:sz w:val="22"/>
        </w:rPr>
        <w:t>display 为block</w:t>
      </w:r>
    </w:p>
    <w:p>
      <w:pPr>
        <w:pStyle w:val="7"/>
        <w:ind w:left="0"/>
      </w:pPr>
    </w:p>
    <w:p>
      <w:pPr>
        <w:pStyle w:val="7"/>
        <w:spacing w:before="7"/>
        <w:ind w:left="0"/>
        <w:rPr>
          <w:sz w:val="19"/>
        </w:rPr>
      </w:pPr>
    </w:p>
    <w:p>
      <w:pPr>
        <w:pStyle w:val="4"/>
        <w:numPr>
          <w:ilvl w:val="1"/>
          <w:numId w:val="31"/>
        </w:numPr>
        <w:tabs>
          <w:tab w:val="left" w:pos="879"/>
          <w:tab w:val="left" w:pos="880"/>
        </w:tabs>
        <w:spacing w:before="0" w:after="0" w:line="240" w:lineRule="auto"/>
        <w:ind w:left="880" w:right="0" w:hanging="360"/>
        <w:jc w:val="left"/>
      </w:pPr>
      <w:r>
        <w:rPr>
          <w:color w:val="484848"/>
        </w:rPr>
        <w:t>隐藏页面中某个元素的方法</w:t>
      </w:r>
    </w:p>
    <w:p>
      <w:pPr>
        <w:pStyle w:val="6"/>
        <w:spacing w:before="173"/>
      </w:pPr>
      <w:r>
        <w:rPr>
          <w:color w:val="484848"/>
        </w:rPr>
        <w:t>参考回答：</w:t>
      </w:r>
    </w:p>
    <w:p>
      <w:pPr>
        <w:pStyle w:val="7"/>
        <w:spacing w:line="272" w:lineRule="exact"/>
      </w:pP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spacing w:val="-1"/>
          <w:w w:val="50"/>
        </w:rPr>
        <w:t>:</w:t>
      </w:r>
      <w:r>
        <w:rPr>
          <w:color w:val="484848"/>
          <w:spacing w:val="-1"/>
          <w:w w:val="100"/>
        </w:rPr>
        <w:t>n</w:t>
      </w:r>
      <w:r>
        <w:rPr>
          <w:color w:val="484848"/>
          <w:spacing w:val="-1"/>
          <w:w w:val="88"/>
        </w:rPr>
        <w:t>o</w:t>
      </w:r>
      <w:r>
        <w:rPr>
          <w:color w:val="484848"/>
          <w:spacing w:val="-1"/>
          <w:w w:val="100"/>
        </w:rPr>
        <w:t>n</w:t>
      </w:r>
      <w:r>
        <w:rPr>
          <w:color w:val="484848"/>
          <w:spacing w:val="-1"/>
          <w:w w:val="88"/>
        </w:rPr>
        <w:t>e</w:t>
      </w:r>
      <w:r>
        <w:rPr>
          <w:color w:val="484848"/>
          <w:w w:val="50"/>
        </w:rPr>
        <w:t>;</w:t>
      </w:r>
      <w:r>
        <w:rPr>
          <w:color w:val="484848"/>
          <w:spacing w:val="-56"/>
        </w:rPr>
        <w:t xml:space="preserve"> </w:t>
      </w:r>
      <w:r>
        <w:rPr>
          <w:color w:val="484848"/>
          <w:spacing w:val="-1"/>
          <w:w w:val="88"/>
        </w:rPr>
        <w:t>v</w:t>
      </w:r>
      <w:r>
        <w:rPr>
          <w:color w:val="484848"/>
          <w:spacing w:val="-1"/>
          <w:w w:val="55"/>
        </w:rPr>
        <w:t>i</w:t>
      </w:r>
      <w:r>
        <w:rPr>
          <w:color w:val="484848"/>
          <w:spacing w:val="-1"/>
          <w:w w:val="77"/>
        </w:rPr>
        <w:t>s</w:t>
      </w:r>
      <w:r>
        <w:rPr>
          <w:color w:val="484848"/>
          <w:spacing w:val="-1"/>
          <w:w w:val="55"/>
        </w:rPr>
        <w:t>i</w:t>
      </w:r>
      <w:r>
        <w:rPr>
          <w:color w:val="484848"/>
          <w:spacing w:val="-1"/>
          <w:w w:val="100"/>
        </w:rPr>
        <w:t>b</w:t>
      </w:r>
      <w:r>
        <w:rPr>
          <w:color w:val="484848"/>
          <w:spacing w:val="-1"/>
          <w:w w:val="55"/>
        </w:rPr>
        <w:t>ilit</w:t>
      </w:r>
      <w:r>
        <w:rPr>
          <w:color w:val="484848"/>
          <w:spacing w:val="-1"/>
          <w:w w:val="88"/>
        </w:rPr>
        <w:t>y</w:t>
      </w:r>
      <w:r>
        <w:rPr>
          <w:color w:val="484848"/>
          <w:spacing w:val="-1"/>
          <w:w w:val="50"/>
        </w:rPr>
        <w:t>:</w:t>
      </w:r>
      <w:r>
        <w:rPr>
          <w:color w:val="484848"/>
          <w:spacing w:val="-1"/>
          <w:w w:val="100"/>
        </w:rPr>
        <w:t>h</w:t>
      </w:r>
      <w:r>
        <w:rPr>
          <w:color w:val="484848"/>
          <w:spacing w:val="-1"/>
          <w:w w:val="55"/>
        </w:rPr>
        <w:t>i</w:t>
      </w:r>
      <w:r>
        <w:rPr>
          <w:color w:val="484848"/>
          <w:spacing w:val="-1"/>
          <w:w w:val="100"/>
        </w:rPr>
        <w:t>dd</w:t>
      </w:r>
      <w:r>
        <w:rPr>
          <w:color w:val="484848"/>
          <w:spacing w:val="-1"/>
          <w:w w:val="88"/>
        </w:rPr>
        <w:t>e</w:t>
      </w:r>
      <w:r>
        <w:rPr>
          <w:color w:val="484848"/>
          <w:spacing w:val="-1"/>
          <w:w w:val="100"/>
        </w:rPr>
        <w:t>n</w:t>
      </w:r>
      <w:r>
        <w:rPr>
          <w:color w:val="484848"/>
          <w:w w:val="50"/>
        </w:rPr>
        <w:t>;</w:t>
      </w:r>
      <w:r>
        <w:rPr>
          <w:color w:val="484848"/>
          <w:spacing w:val="-57"/>
        </w:rPr>
        <w:t xml:space="preserve"> </w:t>
      </w:r>
      <w:r>
        <w:rPr>
          <w:color w:val="484848"/>
          <w:spacing w:val="-1"/>
          <w:w w:val="88"/>
        </w:rPr>
        <w:t>o</w:t>
      </w:r>
      <w:r>
        <w:rPr>
          <w:color w:val="484848"/>
          <w:spacing w:val="-1"/>
          <w:w w:val="100"/>
        </w:rPr>
        <w:t>p</w:t>
      </w:r>
      <w:r>
        <w:rPr>
          <w:color w:val="484848"/>
          <w:spacing w:val="-1"/>
          <w:w w:val="88"/>
        </w:rPr>
        <w:t>ac</w:t>
      </w:r>
      <w:r>
        <w:rPr>
          <w:color w:val="484848"/>
          <w:spacing w:val="-1"/>
          <w:w w:val="55"/>
        </w:rPr>
        <w:t>it</w:t>
      </w:r>
      <w:r>
        <w:rPr>
          <w:color w:val="484848"/>
          <w:spacing w:val="-1"/>
          <w:w w:val="88"/>
        </w:rPr>
        <w:t>y</w:t>
      </w:r>
      <w:r>
        <w:rPr>
          <w:color w:val="484848"/>
          <w:w w:val="50"/>
        </w:rPr>
        <w:t>:</w:t>
      </w:r>
      <w:r>
        <w:rPr>
          <w:color w:val="484848"/>
          <w:spacing w:val="-58"/>
        </w:rPr>
        <w:t xml:space="preserve"> </w:t>
      </w:r>
      <w:r>
        <w:rPr>
          <w:color w:val="484848"/>
          <w:spacing w:val="-1"/>
          <w:w w:val="100"/>
        </w:rPr>
        <w:t>0</w:t>
      </w:r>
      <w:r>
        <w:rPr>
          <w:color w:val="484848"/>
          <w:w w:val="50"/>
        </w:rPr>
        <w:t>;</w:t>
      </w:r>
      <w:r>
        <w:rPr>
          <w:color w:val="484848"/>
          <w:spacing w:val="-55"/>
        </w:rPr>
        <w:t xml:space="preserve"> </w:t>
      </w:r>
      <w:r>
        <w:rPr>
          <w:color w:val="484848"/>
          <w:spacing w:val="-1"/>
          <w:w w:val="100"/>
        </w:rPr>
        <w:t>p</w:t>
      </w:r>
      <w:r>
        <w:rPr>
          <w:color w:val="484848"/>
          <w:spacing w:val="-1"/>
          <w:w w:val="88"/>
        </w:rPr>
        <w:t>o</w:t>
      </w:r>
      <w:r>
        <w:rPr>
          <w:color w:val="484848"/>
          <w:spacing w:val="-1"/>
          <w:w w:val="77"/>
        </w:rPr>
        <w:t>s</w:t>
      </w:r>
      <w:r>
        <w:rPr>
          <w:color w:val="484848"/>
          <w:spacing w:val="-1"/>
          <w:w w:val="55"/>
        </w:rPr>
        <w:t>iti</w:t>
      </w:r>
      <w:r>
        <w:rPr>
          <w:color w:val="484848"/>
          <w:spacing w:val="-1"/>
          <w:w w:val="88"/>
        </w:rPr>
        <w:t>o</w:t>
      </w:r>
      <w:r>
        <w:rPr>
          <w:color w:val="484848"/>
          <w:w w:val="100"/>
        </w:rPr>
        <w:t>n</w:t>
      </w:r>
      <w:r>
        <w:rPr>
          <w:color w:val="484848"/>
          <w:spacing w:val="-56"/>
        </w:rPr>
        <w:t xml:space="preserve"> </w:t>
      </w:r>
      <w:r>
        <w:rPr>
          <w:color w:val="484848"/>
          <w:spacing w:val="-3"/>
          <w:w w:val="100"/>
        </w:rPr>
        <w:t>移到外部，</w:t>
      </w:r>
      <w:r>
        <w:rPr>
          <w:color w:val="484848"/>
          <w:spacing w:val="-1"/>
          <w:w w:val="77"/>
        </w:rPr>
        <w:t>z</w:t>
      </w:r>
      <w:r>
        <w:rPr>
          <w:color w:val="484848"/>
          <w:spacing w:val="-1"/>
          <w:w w:val="109"/>
        </w:rPr>
        <w:t>-</w:t>
      </w:r>
      <w:r>
        <w:rPr>
          <w:color w:val="484848"/>
          <w:spacing w:val="-1"/>
          <w:w w:val="55"/>
        </w:rPr>
        <w:t>i</w:t>
      </w:r>
      <w:r>
        <w:rPr>
          <w:color w:val="484848"/>
          <w:spacing w:val="-1"/>
          <w:w w:val="100"/>
        </w:rPr>
        <w:t>nd</w:t>
      </w:r>
      <w:r>
        <w:rPr>
          <w:color w:val="484848"/>
          <w:spacing w:val="-1"/>
          <w:w w:val="88"/>
        </w:rPr>
        <w:t>e</w:t>
      </w:r>
      <w:r>
        <w:rPr>
          <w:color w:val="484848"/>
          <w:w w:val="88"/>
        </w:rPr>
        <w:t>x</w:t>
      </w:r>
      <w:r>
        <w:rPr>
          <w:color w:val="484848"/>
          <w:spacing w:val="-57"/>
        </w:rPr>
        <w:t xml:space="preserve"> </w:t>
      </w:r>
      <w:r>
        <w:rPr>
          <w:color w:val="484848"/>
          <w:spacing w:val="-3"/>
          <w:w w:val="100"/>
        </w:rPr>
        <w:t>涂层遮盖等等</w:t>
      </w:r>
    </w:p>
    <w:p>
      <w:pPr>
        <w:pStyle w:val="7"/>
        <w:ind w:left="0"/>
      </w:pPr>
    </w:p>
    <w:p>
      <w:pPr>
        <w:pStyle w:val="7"/>
        <w:spacing w:before="6"/>
        <w:ind w:left="0"/>
        <w:rPr>
          <w:sz w:val="26"/>
        </w:rPr>
      </w:pPr>
    </w:p>
    <w:p>
      <w:pPr>
        <w:pStyle w:val="4"/>
        <w:numPr>
          <w:ilvl w:val="1"/>
          <w:numId w:val="31"/>
        </w:numPr>
        <w:tabs>
          <w:tab w:val="left" w:pos="879"/>
          <w:tab w:val="left" w:pos="880"/>
        </w:tabs>
        <w:spacing w:before="0" w:after="0" w:line="170" w:lineRule="auto"/>
        <w:ind w:left="880" w:right="341" w:hanging="360"/>
        <w:jc w:val="left"/>
      </w:pPr>
      <w:r>
        <w:rPr>
          <w:color w:val="484848"/>
          <w:spacing w:val="-5"/>
        </w:rPr>
        <w:t xml:space="preserve">三栏布局的实现方式，尽可能多写，浮动布局时，三个 </w:t>
      </w:r>
      <w:r>
        <w:rPr>
          <w:color w:val="484848"/>
        </w:rPr>
        <w:t>div</w:t>
      </w:r>
      <w:r>
        <w:rPr>
          <w:color w:val="484848"/>
          <w:spacing w:val="-7"/>
        </w:rPr>
        <w:t xml:space="preserve"> 的生成顺序有</w:t>
      </w:r>
      <w:r>
        <w:rPr>
          <w:color w:val="484848"/>
        </w:rPr>
        <w:t>没有影响</w:t>
      </w:r>
    </w:p>
    <w:p>
      <w:pPr>
        <w:pStyle w:val="6"/>
        <w:spacing w:before="205"/>
      </w:pPr>
      <w:r>
        <w:rPr>
          <w:color w:val="484848"/>
        </w:rPr>
        <w:t>参考回答：</w:t>
      </w:r>
    </w:p>
    <w:p>
      <w:pPr>
        <w:pStyle w:val="7"/>
        <w:spacing w:line="272" w:lineRule="exact"/>
      </w:pPr>
      <w:r>
        <w:rPr>
          <w:color w:val="484848"/>
        </w:rPr>
        <w:t>三列布局又分为两种，两列定宽一列自适应，以及两侧定宽中间自适应</w:t>
      </w:r>
    </w:p>
    <w:p>
      <w:pPr>
        <w:spacing w:after="0" w:line="272" w:lineRule="exact"/>
        <w:sectPr>
          <w:pgSz w:w="11910" w:h="16840"/>
          <w:pgMar w:top="1380" w:right="1460" w:bottom="1660" w:left="1640" w:header="0" w:footer="963" w:gutter="0"/>
        </w:sectPr>
      </w:pPr>
    </w:p>
    <w:p>
      <w:pPr>
        <w:pStyle w:val="7"/>
        <w:spacing w:before="51" w:line="266" w:lineRule="auto"/>
        <w:ind w:right="6430"/>
      </w:pPr>
      <w:r>
        <w:rPr>
          <w:color w:val="484848"/>
        </w:rPr>
        <w:t xml:space="preserve">两列定宽一列自适应： </w:t>
      </w:r>
      <w:r>
        <w:rPr>
          <w:color w:val="484848"/>
          <w:w w:val="100"/>
        </w:rPr>
        <w:t>1、使用</w:t>
      </w:r>
      <w:r>
        <w:rPr>
          <w:color w:val="484848"/>
          <w:w w:val="55"/>
        </w:rPr>
        <w:t>fl</w:t>
      </w:r>
      <w:r>
        <w:rPr>
          <w:color w:val="484848"/>
          <w:w w:val="88"/>
        </w:rPr>
        <w:t>oa</w:t>
      </w:r>
      <w:r>
        <w:rPr>
          <w:color w:val="484848"/>
          <w:w w:val="55"/>
        </w:rPr>
        <w:t>t</w:t>
      </w:r>
      <w:r>
        <w:rPr>
          <w:color w:val="484848"/>
          <w:w w:val="109"/>
        </w:rPr>
        <w:t>+</w:t>
      </w:r>
      <w:r>
        <w:rPr>
          <w:color w:val="484848"/>
          <w:w w:val="144"/>
        </w:rPr>
        <w:t>m</w:t>
      </w:r>
      <w:r>
        <w:rPr>
          <w:color w:val="484848"/>
          <w:w w:val="88"/>
        </w:rPr>
        <w:t>a</w:t>
      </w:r>
      <w:r>
        <w:rPr>
          <w:color w:val="484848"/>
          <w:w w:val="66"/>
        </w:rPr>
        <w:t>r</w:t>
      </w:r>
      <w:r>
        <w:rPr>
          <w:color w:val="484848"/>
          <w:w w:val="88"/>
        </w:rPr>
        <w:t>g</w:t>
      </w:r>
      <w:r>
        <w:rPr>
          <w:color w:val="484848"/>
          <w:w w:val="55"/>
        </w:rPr>
        <w:t>i</w:t>
      </w:r>
      <w:r>
        <w:rPr>
          <w:color w:val="484848"/>
          <w:w w:val="100"/>
        </w:rPr>
        <w:t>n：</w:t>
      </w:r>
    </w:p>
    <w:p>
      <w:pPr>
        <w:pStyle w:val="7"/>
        <w:spacing w:line="266" w:lineRule="auto"/>
        <w:ind w:right="395"/>
      </w:pPr>
      <w:r>
        <w:rPr>
          <w:color w:val="484848"/>
          <w:spacing w:val="55"/>
          <w:w w:val="100"/>
        </w:rPr>
        <w:t>给</w:t>
      </w:r>
      <w:r>
        <w:rPr>
          <w:color w:val="484848"/>
          <w:spacing w:val="-1"/>
          <w:w w:val="100"/>
        </w:rPr>
        <w:t>d</w:t>
      </w:r>
      <w:r>
        <w:rPr>
          <w:color w:val="484848"/>
          <w:spacing w:val="-1"/>
          <w:w w:val="55"/>
        </w:rPr>
        <w:t>i</w:t>
      </w:r>
      <w:r>
        <w:rPr>
          <w:color w:val="484848"/>
          <w:w w:val="88"/>
        </w:rPr>
        <w:t>v</w:t>
      </w:r>
      <w:r>
        <w:rPr>
          <w:color w:val="484848"/>
          <w:spacing w:val="-57"/>
        </w:rPr>
        <w:t xml:space="preserve"> </w:t>
      </w:r>
      <w:r>
        <w:rPr>
          <w:color w:val="484848"/>
          <w:spacing w:val="25"/>
          <w:w w:val="100"/>
        </w:rPr>
        <w:t>设置</w:t>
      </w:r>
      <w:r>
        <w:rPr>
          <w:color w:val="484848"/>
          <w:spacing w:val="-1"/>
          <w:w w:val="55"/>
        </w:rPr>
        <w:t>fl</w:t>
      </w:r>
      <w:r>
        <w:rPr>
          <w:color w:val="484848"/>
          <w:spacing w:val="-1"/>
          <w:w w:val="88"/>
        </w:rPr>
        <w:t>oa</w:t>
      </w:r>
      <w:r>
        <w:rPr>
          <w:color w:val="484848"/>
          <w:spacing w:val="-1"/>
          <w:w w:val="55"/>
        </w:rPr>
        <w:t>t</w:t>
      </w:r>
      <w:r>
        <w:rPr>
          <w:color w:val="484848"/>
          <w:spacing w:val="-1"/>
          <w:w w:val="100"/>
        </w:rPr>
        <w:t>：</w:t>
      </w:r>
      <w:r>
        <w:rPr>
          <w:color w:val="484848"/>
          <w:spacing w:val="-1"/>
          <w:w w:val="55"/>
        </w:rPr>
        <w:t>l</w:t>
      </w:r>
      <w:r>
        <w:rPr>
          <w:color w:val="484848"/>
          <w:spacing w:val="-1"/>
          <w:w w:val="88"/>
        </w:rPr>
        <w:t>e</w:t>
      </w:r>
      <w:r>
        <w:rPr>
          <w:color w:val="484848"/>
          <w:spacing w:val="-1"/>
          <w:w w:val="55"/>
        </w:rPr>
        <w:t>f</w:t>
      </w:r>
      <w:r>
        <w:rPr>
          <w:color w:val="484848"/>
          <w:spacing w:val="-2"/>
          <w:w w:val="55"/>
        </w:rPr>
        <w:t>t</w:t>
      </w:r>
      <w:r>
        <w:rPr>
          <w:color w:val="484848"/>
          <w:spacing w:val="-1"/>
          <w:w w:val="100"/>
        </w:rPr>
        <w:t>，</w:t>
      </w:r>
      <w:r>
        <w:rPr>
          <w:color w:val="484848"/>
          <w:spacing w:val="-1"/>
          <w:w w:val="55"/>
        </w:rPr>
        <w:t>l</w:t>
      </w:r>
      <w:r>
        <w:rPr>
          <w:color w:val="484848"/>
          <w:spacing w:val="-1"/>
          <w:w w:val="88"/>
        </w:rPr>
        <w:t>e</w:t>
      </w:r>
      <w:r>
        <w:rPr>
          <w:color w:val="484848"/>
          <w:spacing w:val="-1"/>
          <w:w w:val="55"/>
        </w:rPr>
        <w:t>f</w:t>
      </w:r>
      <w:r>
        <w:rPr>
          <w:color w:val="484848"/>
          <w:w w:val="55"/>
        </w:rPr>
        <w:t>t</w:t>
      </w:r>
      <w:r>
        <w:rPr>
          <w:color w:val="484848"/>
          <w:spacing w:val="-55"/>
        </w:rPr>
        <w:t xml:space="preserve"> </w:t>
      </w:r>
      <w:r>
        <w:rPr>
          <w:color w:val="484848"/>
          <w:spacing w:val="52"/>
          <w:w w:val="100"/>
        </w:rPr>
        <w:t>的</w:t>
      </w:r>
      <w:r>
        <w:rPr>
          <w:color w:val="484848"/>
          <w:spacing w:val="-1"/>
          <w:w w:val="100"/>
        </w:rPr>
        <w:t>d</w:t>
      </w:r>
      <w:r>
        <w:rPr>
          <w:color w:val="484848"/>
          <w:spacing w:val="-1"/>
          <w:w w:val="55"/>
        </w:rPr>
        <w:t>i</w:t>
      </w:r>
      <w:r>
        <w:rPr>
          <w:color w:val="484848"/>
          <w:w w:val="88"/>
        </w:rPr>
        <w:t>v</w:t>
      </w:r>
      <w:r>
        <w:rPr>
          <w:color w:val="484848"/>
          <w:spacing w:val="-55"/>
        </w:rPr>
        <w:t xml:space="preserve"> </w:t>
      </w:r>
      <w:r>
        <w:rPr>
          <w:color w:val="484848"/>
          <w:spacing w:val="11"/>
          <w:w w:val="100"/>
        </w:rPr>
        <w:t>添加属性</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spacing w:val="-1"/>
          <w:w w:val="55"/>
        </w:rPr>
        <w:t>t</w:t>
      </w:r>
      <w:r>
        <w:rPr>
          <w:color w:val="484848"/>
          <w:spacing w:val="-1"/>
          <w:w w:val="100"/>
        </w:rPr>
        <w:t>：</w:t>
      </w:r>
      <w:r>
        <w:rPr>
          <w:color w:val="484848"/>
          <w:spacing w:val="-1"/>
          <w:w w:val="55"/>
        </w:rPr>
        <w:t>l</w:t>
      </w:r>
      <w:r>
        <w:rPr>
          <w:color w:val="484848"/>
          <w:spacing w:val="-1"/>
          <w:w w:val="88"/>
        </w:rPr>
        <w:t>e</w:t>
      </w:r>
      <w:r>
        <w:rPr>
          <w:color w:val="484848"/>
          <w:spacing w:val="-1"/>
          <w:w w:val="55"/>
        </w:rPr>
        <w:t>f</w:t>
      </w:r>
      <w:r>
        <w:rPr>
          <w:color w:val="484848"/>
          <w:w w:val="55"/>
        </w:rPr>
        <w:t>t</w:t>
      </w:r>
      <w:r>
        <w:rPr>
          <w:color w:val="484848"/>
          <w:spacing w:val="-57"/>
        </w:rPr>
        <w:t xml:space="preserve"> </w:t>
      </w:r>
      <w:r>
        <w:rPr>
          <w:color w:val="484848"/>
          <w:spacing w:val="55"/>
          <w:w w:val="100"/>
        </w:rPr>
        <w:t>和</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w w:val="66"/>
        </w:rPr>
        <w:t>r</w:t>
      </w:r>
      <w:r>
        <w:rPr>
          <w:color w:val="484848"/>
          <w:spacing w:val="-55"/>
        </w:rPr>
        <w:t xml:space="preserve"> </w:t>
      </w:r>
      <w:r>
        <w:rPr>
          <w:color w:val="484848"/>
          <w:spacing w:val="-2"/>
          <w:w w:val="100"/>
        </w:rPr>
        <w:t>的间隔</w:t>
      </w:r>
      <w:r>
        <w:rPr>
          <w:color w:val="484848"/>
          <w:spacing w:val="-55"/>
        </w:rPr>
        <w:t xml:space="preserve"> </w:t>
      </w:r>
      <w:r>
        <w:rPr>
          <w:color w:val="484848"/>
          <w:spacing w:val="-1"/>
          <w:w w:val="100"/>
        </w:rPr>
        <w:t>p</w:t>
      </w:r>
      <w:r>
        <w:rPr>
          <w:color w:val="484848"/>
          <w:spacing w:val="-1"/>
          <w:w w:val="88"/>
        </w:rPr>
        <w:t>x</w:t>
      </w:r>
      <w:r>
        <w:rPr>
          <w:color w:val="484848"/>
          <w:spacing w:val="-1"/>
          <w:w w:val="50"/>
        </w:rPr>
        <w:t>,</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57"/>
        </w:rPr>
        <w:t xml:space="preserve"> </w:t>
      </w:r>
      <w:r>
        <w:rPr>
          <w:color w:val="484848"/>
          <w:w w:val="100"/>
        </w:rPr>
        <w:t xml:space="preserve">的 </w:t>
      </w:r>
      <w:r>
        <w:rPr>
          <w:color w:val="484848"/>
          <w:spacing w:val="-1"/>
          <w:w w:val="100"/>
        </w:rPr>
        <w:t>d</w:t>
      </w:r>
      <w:r>
        <w:rPr>
          <w:color w:val="484848"/>
          <w:spacing w:val="-1"/>
          <w:w w:val="55"/>
        </w:rPr>
        <w:t>i</w:t>
      </w:r>
      <w:r>
        <w:rPr>
          <w:color w:val="484848"/>
          <w:w w:val="88"/>
        </w:rPr>
        <w:t>v</w:t>
      </w:r>
      <w:r>
        <w:rPr>
          <w:color w:val="484848"/>
          <w:spacing w:val="-57"/>
        </w:rPr>
        <w:t xml:space="preserve"> </w:t>
      </w:r>
      <w:r>
        <w:rPr>
          <w:color w:val="484848"/>
          <w:spacing w:val="12"/>
          <w:w w:val="100"/>
        </w:rPr>
        <w:t>添加属性</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55"/>
        </w:rPr>
        <w:t>l</w:t>
      </w:r>
      <w:r>
        <w:rPr>
          <w:color w:val="484848"/>
          <w:spacing w:val="-1"/>
          <w:w w:val="88"/>
        </w:rPr>
        <w:t>e</w:t>
      </w:r>
      <w:r>
        <w:rPr>
          <w:color w:val="484848"/>
          <w:spacing w:val="-1"/>
          <w:w w:val="55"/>
        </w:rPr>
        <w:t>ft</w:t>
      </w:r>
      <w:r>
        <w:rPr>
          <w:color w:val="484848"/>
          <w:spacing w:val="-1"/>
          <w:w w:val="100"/>
        </w:rPr>
        <w:t>：</w:t>
      </w:r>
      <w:r>
        <w:rPr>
          <w:color w:val="484848"/>
          <w:spacing w:val="-1"/>
          <w:w w:val="55"/>
        </w:rPr>
        <w:t>l</w:t>
      </w:r>
      <w:r>
        <w:rPr>
          <w:color w:val="484848"/>
          <w:spacing w:val="-1"/>
          <w:w w:val="88"/>
        </w:rPr>
        <w:t>e</w:t>
      </w:r>
      <w:r>
        <w:rPr>
          <w:color w:val="484848"/>
          <w:spacing w:val="-1"/>
          <w:w w:val="55"/>
        </w:rPr>
        <w:t>f</w:t>
      </w:r>
      <w:r>
        <w:rPr>
          <w:color w:val="484848"/>
          <w:w w:val="55"/>
        </w:rPr>
        <w:t>t</w:t>
      </w:r>
      <w:r>
        <w:rPr>
          <w:color w:val="484848"/>
          <w:spacing w:val="-57"/>
        </w:rPr>
        <w:t xml:space="preserve"> </w:t>
      </w:r>
      <w:r>
        <w:rPr>
          <w:color w:val="484848"/>
          <w:spacing w:val="55"/>
          <w:w w:val="100"/>
        </w:rPr>
        <w:t>和</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w w:val="66"/>
        </w:rPr>
        <w:t>r</w:t>
      </w:r>
      <w:r>
        <w:rPr>
          <w:color w:val="484848"/>
          <w:spacing w:val="-55"/>
        </w:rPr>
        <w:t xml:space="preserve"> </w:t>
      </w:r>
      <w:r>
        <w:rPr>
          <w:color w:val="484848"/>
          <w:spacing w:val="-3"/>
          <w:w w:val="100"/>
        </w:rPr>
        <w:t>的宽度之和加上间隔</w:t>
      </w:r>
    </w:p>
    <w:p>
      <w:pPr>
        <w:pStyle w:val="7"/>
        <w:spacing w:line="280" w:lineRule="exact"/>
      </w:pPr>
      <w:r>
        <w:rPr>
          <w:color w:val="484848"/>
          <w:spacing w:val="-1"/>
          <w:w w:val="100"/>
        </w:rPr>
        <w:t>2</w:t>
      </w:r>
      <w:r>
        <w:rPr>
          <w:color w:val="484848"/>
          <w:spacing w:val="17"/>
          <w:w w:val="100"/>
        </w:rPr>
        <w:t>、使用</w:t>
      </w:r>
      <w:r>
        <w:rPr>
          <w:color w:val="484848"/>
          <w:spacing w:val="-1"/>
          <w:w w:val="55"/>
        </w:rPr>
        <w:t>fl</w:t>
      </w:r>
      <w:r>
        <w:rPr>
          <w:color w:val="484848"/>
          <w:spacing w:val="-1"/>
          <w:w w:val="88"/>
        </w:rPr>
        <w:t>oa</w:t>
      </w:r>
      <w:r>
        <w:rPr>
          <w:color w:val="484848"/>
          <w:spacing w:val="-1"/>
          <w:w w:val="55"/>
        </w:rPr>
        <w:t>t</w:t>
      </w:r>
      <w:r>
        <w:rPr>
          <w:color w:val="484848"/>
          <w:spacing w:val="-1"/>
          <w:w w:val="109"/>
        </w:rPr>
        <w:t>+</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spacing w:val="-1"/>
          <w:w w:val="122"/>
        </w:rPr>
        <w:t>w</w:t>
      </w:r>
      <w:r>
        <w:rPr>
          <w:color w:val="484848"/>
          <w:w w:val="100"/>
        </w:rPr>
        <w:t>：</w:t>
      </w:r>
    </w:p>
    <w:p>
      <w:pPr>
        <w:pStyle w:val="7"/>
        <w:spacing w:before="28" w:line="266" w:lineRule="auto"/>
        <w:ind w:right="399"/>
      </w:pPr>
      <w:r>
        <w:rPr>
          <w:color w:val="484848"/>
          <w:spacing w:val="55"/>
          <w:w w:val="100"/>
        </w:rPr>
        <w:t>给</w:t>
      </w:r>
      <w:r>
        <w:rPr>
          <w:color w:val="484848"/>
          <w:spacing w:val="-1"/>
          <w:w w:val="100"/>
        </w:rPr>
        <w:t>d</w:t>
      </w:r>
      <w:r>
        <w:rPr>
          <w:color w:val="484848"/>
          <w:spacing w:val="-1"/>
          <w:w w:val="55"/>
        </w:rPr>
        <w:t>i</w:t>
      </w:r>
      <w:r>
        <w:rPr>
          <w:color w:val="484848"/>
          <w:w w:val="88"/>
        </w:rPr>
        <w:t>v</w:t>
      </w:r>
      <w:r>
        <w:rPr>
          <w:color w:val="484848"/>
          <w:spacing w:val="-57"/>
        </w:rPr>
        <w:t xml:space="preserve"> </w:t>
      </w:r>
      <w:r>
        <w:rPr>
          <w:color w:val="484848"/>
          <w:spacing w:val="25"/>
          <w:w w:val="100"/>
        </w:rPr>
        <w:t>设置</w:t>
      </w:r>
      <w:r>
        <w:rPr>
          <w:color w:val="484848"/>
          <w:spacing w:val="-1"/>
          <w:w w:val="55"/>
        </w:rPr>
        <w:t>fl</w:t>
      </w:r>
      <w:r>
        <w:rPr>
          <w:color w:val="484848"/>
          <w:spacing w:val="-1"/>
          <w:w w:val="88"/>
        </w:rPr>
        <w:t>oa</w:t>
      </w:r>
      <w:r>
        <w:rPr>
          <w:color w:val="484848"/>
          <w:spacing w:val="-1"/>
          <w:w w:val="55"/>
        </w:rPr>
        <w:t>t</w:t>
      </w:r>
      <w:r>
        <w:rPr>
          <w:color w:val="484848"/>
          <w:spacing w:val="-1"/>
          <w:w w:val="100"/>
        </w:rPr>
        <w:t>：</w:t>
      </w:r>
      <w:r>
        <w:rPr>
          <w:color w:val="484848"/>
          <w:spacing w:val="-1"/>
          <w:w w:val="55"/>
        </w:rPr>
        <w:t>l</w:t>
      </w:r>
      <w:r>
        <w:rPr>
          <w:color w:val="484848"/>
          <w:spacing w:val="-1"/>
          <w:w w:val="88"/>
        </w:rPr>
        <w:t>e</w:t>
      </w:r>
      <w:r>
        <w:rPr>
          <w:color w:val="484848"/>
          <w:spacing w:val="-1"/>
          <w:w w:val="55"/>
        </w:rPr>
        <w:t>f</w:t>
      </w:r>
      <w:r>
        <w:rPr>
          <w:color w:val="484848"/>
          <w:spacing w:val="-2"/>
          <w:w w:val="55"/>
        </w:rPr>
        <w:t>t</w:t>
      </w:r>
      <w:r>
        <w:rPr>
          <w:color w:val="484848"/>
          <w:spacing w:val="17"/>
          <w:w w:val="100"/>
        </w:rPr>
        <w:t>，再给</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54"/>
        </w:rPr>
        <w:t xml:space="preserve"> </w:t>
      </w:r>
      <w:r>
        <w:rPr>
          <w:color w:val="484848"/>
          <w:spacing w:val="52"/>
          <w:w w:val="100"/>
        </w:rPr>
        <w:t>的</w:t>
      </w:r>
      <w:r>
        <w:rPr>
          <w:color w:val="484848"/>
          <w:spacing w:val="-1"/>
          <w:w w:val="100"/>
        </w:rPr>
        <w:t>d</w:t>
      </w:r>
      <w:r>
        <w:rPr>
          <w:color w:val="484848"/>
          <w:spacing w:val="-1"/>
          <w:w w:val="55"/>
        </w:rPr>
        <w:t>i</w:t>
      </w:r>
      <w:r>
        <w:rPr>
          <w:color w:val="484848"/>
          <w:w w:val="88"/>
        </w:rPr>
        <w:t>v</w:t>
      </w:r>
      <w:r>
        <w:rPr>
          <w:color w:val="484848"/>
          <w:spacing w:val="-55"/>
        </w:rPr>
        <w:t xml:space="preserve"> </w:t>
      </w:r>
      <w:r>
        <w:rPr>
          <w:color w:val="484848"/>
          <w:spacing w:val="25"/>
          <w:w w:val="100"/>
        </w:rPr>
        <w:t>设置</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spacing w:val="-1"/>
          <w:w w:val="122"/>
        </w:rPr>
        <w:t>w</w:t>
      </w:r>
      <w:r>
        <w:rPr>
          <w:color w:val="484848"/>
          <w:spacing w:val="-1"/>
          <w:w w:val="50"/>
        </w:rPr>
        <w:t>:</w:t>
      </w:r>
      <w:r>
        <w:rPr>
          <w:color w:val="484848"/>
          <w:spacing w:val="-1"/>
          <w:w w:val="100"/>
        </w:rPr>
        <w:t>h</w:t>
      </w:r>
      <w:r>
        <w:rPr>
          <w:color w:val="484848"/>
          <w:spacing w:val="-1"/>
          <w:w w:val="55"/>
        </w:rPr>
        <w:t>i</w:t>
      </w:r>
      <w:r>
        <w:rPr>
          <w:color w:val="484848"/>
          <w:spacing w:val="-1"/>
          <w:w w:val="100"/>
        </w:rPr>
        <w:t>dd</w:t>
      </w:r>
      <w:r>
        <w:rPr>
          <w:color w:val="484848"/>
          <w:spacing w:val="-1"/>
          <w:w w:val="88"/>
        </w:rPr>
        <w:t>e</w:t>
      </w:r>
      <w:r>
        <w:rPr>
          <w:color w:val="484848"/>
          <w:w w:val="100"/>
        </w:rPr>
        <w:t>n</w:t>
      </w:r>
      <w:r>
        <w:rPr>
          <w:color w:val="484848"/>
          <w:spacing w:val="-3"/>
          <w:w w:val="100"/>
        </w:rPr>
        <w:t>。这样子两个盒子浮动，另</w:t>
      </w:r>
      <w:r>
        <w:rPr>
          <w:color w:val="484848"/>
          <w:spacing w:val="6"/>
        </w:rPr>
        <w:t>一个盒子触发</w:t>
      </w:r>
      <w:r>
        <w:rPr>
          <w:color w:val="484848"/>
        </w:rPr>
        <w:t>bfc</w:t>
      </w:r>
      <w:r>
        <w:rPr>
          <w:color w:val="484848"/>
          <w:spacing w:val="-11"/>
        </w:rPr>
        <w:t xml:space="preserve"> 达到自适应</w:t>
      </w:r>
    </w:p>
    <w:p>
      <w:pPr>
        <w:pStyle w:val="7"/>
        <w:spacing w:line="280" w:lineRule="exact"/>
      </w:pPr>
      <w:r>
        <w:rPr>
          <w:color w:val="484848"/>
        </w:rPr>
        <w:t>3、使用position：</w:t>
      </w:r>
    </w:p>
    <w:p>
      <w:pPr>
        <w:pStyle w:val="7"/>
        <w:spacing w:before="30" w:line="266" w:lineRule="auto"/>
        <w:ind w:right="431"/>
      </w:pPr>
      <w:r>
        <w:rPr>
          <w:color w:val="484848"/>
          <w:w w:val="90"/>
        </w:rPr>
        <w:t>父级div 设置position：relative，三个子级div 设置position：absolute，这个要计算好盒</w:t>
      </w:r>
      <w:r>
        <w:rPr>
          <w:color w:val="484848"/>
        </w:rPr>
        <w:t>子的宽度和间隔去设置位置，兼容性比较好，</w:t>
      </w:r>
    </w:p>
    <w:p>
      <w:pPr>
        <w:pStyle w:val="7"/>
        <w:spacing w:line="280" w:lineRule="exact"/>
      </w:pPr>
      <w:r>
        <w:rPr>
          <w:color w:val="484848"/>
        </w:rPr>
        <w:t>4、使用table 实现：</w:t>
      </w:r>
    </w:p>
    <w:p>
      <w:pPr>
        <w:pStyle w:val="7"/>
        <w:spacing w:before="30" w:line="266" w:lineRule="auto"/>
        <w:ind w:right="444"/>
        <w:jc w:val="both"/>
      </w:pPr>
      <w:r>
        <w:rPr>
          <w:color w:val="484848"/>
          <w:spacing w:val="26"/>
          <w:w w:val="90"/>
        </w:rPr>
        <w:t>父级</w:t>
      </w:r>
      <w:r>
        <w:rPr>
          <w:color w:val="484848"/>
          <w:w w:val="90"/>
        </w:rPr>
        <w:t>div</w:t>
      </w:r>
      <w:r>
        <w:rPr>
          <w:color w:val="484848"/>
          <w:spacing w:val="20"/>
          <w:w w:val="90"/>
        </w:rPr>
        <w:t xml:space="preserve"> 设置</w:t>
      </w:r>
      <w:r>
        <w:rPr>
          <w:color w:val="484848"/>
          <w:w w:val="90"/>
        </w:rPr>
        <w:t>display：table</w:t>
      </w:r>
      <w:r>
        <w:rPr>
          <w:color w:val="484848"/>
          <w:spacing w:val="16"/>
          <w:w w:val="90"/>
        </w:rPr>
        <w:t>，设置</w:t>
      </w:r>
      <w:r>
        <w:rPr>
          <w:color w:val="484848"/>
          <w:w w:val="90"/>
        </w:rPr>
        <w:t>border-spacing：10px//</w:t>
      </w:r>
      <w:r>
        <w:rPr>
          <w:color w:val="484848"/>
          <w:spacing w:val="1"/>
          <w:w w:val="90"/>
        </w:rPr>
        <w:t>设置间距，取值随意,子级</w:t>
      </w:r>
      <w:r>
        <w:rPr>
          <w:color w:val="484848"/>
          <w:w w:val="90"/>
        </w:rPr>
        <w:t xml:space="preserve">div </w:t>
      </w:r>
      <w:r>
        <w:rPr>
          <w:color w:val="484848"/>
          <w:spacing w:val="25"/>
          <w:w w:val="100"/>
        </w:rPr>
        <w:t>设置</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spacing w:val="-1"/>
          <w:w w:val="50"/>
        </w:rPr>
        <w:t>:</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spacing w:val="-1"/>
          <w:w w:val="88"/>
        </w:rPr>
        <w:t>e</w:t>
      </w:r>
      <w:r>
        <w:rPr>
          <w:color w:val="484848"/>
          <w:spacing w:val="-1"/>
          <w:w w:val="109"/>
        </w:rPr>
        <w:t>-</w:t>
      </w:r>
      <w:r>
        <w:rPr>
          <w:color w:val="484848"/>
          <w:spacing w:val="-1"/>
          <w:w w:val="88"/>
        </w:rPr>
        <w:t>ce</w:t>
      </w:r>
      <w:r>
        <w:rPr>
          <w:color w:val="484848"/>
          <w:spacing w:val="-1"/>
          <w:w w:val="55"/>
        </w:rPr>
        <w:t>ll</w:t>
      </w:r>
      <w:r>
        <w:rPr>
          <w:color w:val="484848"/>
          <w:spacing w:val="-3"/>
          <w:w w:val="100"/>
        </w:rPr>
        <w:t>，这种方法兼容性好，适用于高度宽度未知的情况，但是</w:t>
      </w:r>
      <w:r>
        <w:rPr>
          <w:color w:val="484848"/>
          <w:spacing w:val="-55"/>
        </w:rPr>
        <w:t xml:space="preserve"> </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2"/>
          <w:w w:val="55"/>
        </w:rPr>
        <w:t>i</w:t>
      </w:r>
      <w:r>
        <w:rPr>
          <w:color w:val="484848"/>
          <w:w w:val="100"/>
        </w:rPr>
        <w:t>n</w:t>
      </w:r>
      <w:r>
        <w:rPr>
          <w:color w:val="484848"/>
          <w:spacing w:val="-3"/>
        </w:rPr>
        <w:t>失效，设计间隔比较麻烦，</w:t>
      </w:r>
    </w:p>
    <w:p>
      <w:pPr>
        <w:pStyle w:val="7"/>
        <w:spacing w:line="279" w:lineRule="exact"/>
        <w:jc w:val="both"/>
      </w:pPr>
      <w:r>
        <w:rPr>
          <w:color w:val="484848"/>
        </w:rPr>
        <w:t>5、flex 实现：</w:t>
      </w:r>
    </w:p>
    <w:p>
      <w:pPr>
        <w:pStyle w:val="7"/>
        <w:spacing w:before="30" w:line="266" w:lineRule="auto"/>
        <w:ind w:right="388"/>
        <w:jc w:val="both"/>
      </w:pPr>
      <w:r>
        <w:rPr>
          <w:color w:val="484848"/>
          <w:spacing w:val="-1"/>
          <w:w w:val="100"/>
        </w:rPr>
        <w:t>p</w:t>
      </w:r>
      <w:r>
        <w:rPr>
          <w:color w:val="484848"/>
          <w:spacing w:val="-1"/>
          <w:w w:val="88"/>
        </w:rPr>
        <w:t>a</w:t>
      </w:r>
      <w:r>
        <w:rPr>
          <w:color w:val="484848"/>
          <w:spacing w:val="-1"/>
          <w:w w:val="66"/>
        </w:rPr>
        <w:t>r</w:t>
      </w:r>
      <w:r>
        <w:rPr>
          <w:color w:val="484848"/>
          <w:spacing w:val="-1"/>
          <w:w w:val="88"/>
        </w:rPr>
        <w:t>e</w:t>
      </w:r>
      <w:r>
        <w:rPr>
          <w:color w:val="484848"/>
          <w:spacing w:val="-1"/>
          <w:w w:val="100"/>
        </w:rPr>
        <w:t>n</w:t>
      </w:r>
      <w:r>
        <w:rPr>
          <w:color w:val="484848"/>
          <w:w w:val="55"/>
        </w:rPr>
        <w:t>t</w:t>
      </w:r>
      <w:r>
        <w:rPr>
          <w:color w:val="484848"/>
          <w:spacing w:val="-56"/>
        </w:rPr>
        <w:t xml:space="preserve"> </w:t>
      </w:r>
      <w:r>
        <w:rPr>
          <w:color w:val="484848"/>
          <w:spacing w:val="55"/>
          <w:w w:val="100"/>
        </w:rPr>
        <w:t>的</w:t>
      </w:r>
      <w:r>
        <w:rPr>
          <w:color w:val="484848"/>
          <w:spacing w:val="-1"/>
          <w:w w:val="100"/>
        </w:rPr>
        <w:t>d</w:t>
      </w:r>
      <w:r>
        <w:rPr>
          <w:color w:val="484848"/>
          <w:spacing w:val="-1"/>
          <w:w w:val="55"/>
        </w:rPr>
        <w:t>i</w:t>
      </w:r>
      <w:r>
        <w:rPr>
          <w:color w:val="484848"/>
          <w:w w:val="88"/>
        </w:rPr>
        <w:t>v</w:t>
      </w:r>
      <w:r>
        <w:rPr>
          <w:color w:val="484848"/>
          <w:spacing w:val="-57"/>
        </w:rPr>
        <w:t xml:space="preserve"> </w:t>
      </w:r>
      <w:r>
        <w:rPr>
          <w:color w:val="484848"/>
          <w:spacing w:val="25"/>
          <w:w w:val="100"/>
        </w:rPr>
        <w:t>设置</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w:t>
      </w:r>
      <w:r>
        <w:rPr>
          <w:color w:val="484848"/>
          <w:w w:val="88"/>
        </w:rPr>
        <w:t>y</w:t>
      </w:r>
      <w:r>
        <w:rPr>
          <w:color w:val="484848"/>
          <w:spacing w:val="-1"/>
          <w:w w:val="100"/>
        </w:rPr>
        <w:t>：</w:t>
      </w:r>
      <w:r>
        <w:rPr>
          <w:color w:val="484848"/>
          <w:spacing w:val="-1"/>
          <w:w w:val="55"/>
        </w:rPr>
        <w:t>fl</w:t>
      </w:r>
      <w:r>
        <w:rPr>
          <w:color w:val="484848"/>
          <w:spacing w:val="-1"/>
          <w:w w:val="88"/>
        </w:rPr>
        <w:t>e</w:t>
      </w:r>
      <w:r>
        <w:rPr>
          <w:color w:val="484848"/>
          <w:spacing w:val="-2"/>
          <w:w w:val="88"/>
        </w:rPr>
        <w:t>x</w:t>
      </w:r>
      <w:r>
        <w:rPr>
          <w:color w:val="484848"/>
          <w:spacing w:val="-1"/>
          <w:w w:val="100"/>
        </w:rPr>
        <w:t>；</w:t>
      </w:r>
      <w:r>
        <w:rPr>
          <w:color w:val="484848"/>
          <w:spacing w:val="-1"/>
          <w:w w:val="55"/>
        </w:rPr>
        <w:t>l</w:t>
      </w:r>
      <w:r>
        <w:rPr>
          <w:color w:val="484848"/>
          <w:spacing w:val="-1"/>
          <w:w w:val="88"/>
        </w:rPr>
        <w:t>e</w:t>
      </w:r>
      <w:r>
        <w:rPr>
          <w:color w:val="484848"/>
          <w:spacing w:val="-1"/>
          <w:w w:val="55"/>
        </w:rPr>
        <w:t>f</w:t>
      </w:r>
      <w:r>
        <w:rPr>
          <w:color w:val="484848"/>
          <w:w w:val="55"/>
        </w:rPr>
        <w:t>t</w:t>
      </w:r>
      <w:r>
        <w:rPr>
          <w:color w:val="484848"/>
          <w:spacing w:val="-55"/>
        </w:rPr>
        <w:t xml:space="preserve"> </w:t>
      </w:r>
      <w:r>
        <w:rPr>
          <w:color w:val="484848"/>
          <w:spacing w:val="52"/>
          <w:w w:val="100"/>
        </w:rPr>
        <w:t>和</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w w:val="66"/>
        </w:rPr>
        <w:t>r</w:t>
      </w:r>
      <w:r>
        <w:rPr>
          <w:color w:val="484848"/>
          <w:spacing w:val="-55"/>
        </w:rPr>
        <w:t xml:space="preserve"> </w:t>
      </w:r>
      <w:r>
        <w:rPr>
          <w:color w:val="484848"/>
          <w:spacing w:val="55"/>
          <w:w w:val="100"/>
        </w:rPr>
        <w:t>的</w:t>
      </w:r>
      <w:r>
        <w:rPr>
          <w:color w:val="484848"/>
          <w:spacing w:val="-1"/>
          <w:w w:val="100"/>
        </w:rPr>
        <w:t>d</w:t>
      </w:r>
      <w:r>
        <w:rPr>
          <w:color w:val="484848"/>
          <w:spacing w:val="-1"/>
          <w:w w:val="55"/>
        </w:rPr>
        <w:t>i</w:t>
      </w:r>
      <w:r>
        <w:rPr>
          <w:color w:val="484848"/>
          <w:w w:val="88"/>
        </w:rPr>
        <w:t>v</w:t>
      </w:r>
      <w:r>
        <w:rPr>
          <w:color w:val="484848"/>
          <w:spacing w:val="-57"/>
        </w:rPr>
        <w:t xml:space="preserve"> </w:t>
      </w:r>
      <w:r>
        <w:rPr>
          <w:color w:val="484848"/>
          <w:spacing w:val="25"/>
          <w:w w:val="100"/>
        </w:rPr>
        <w:t>设置</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spacing w:val="2"/>
          <w:w w:val="55"/>
        </w:rPr>
        <w:t>t</w:t>
      </w:r>
      <w:r>
        <w:rPr>
          <w:color w:val="484848"/>
          <w:spacing w:val="17"/>
          <w:w w:val="100"/>
        </w:rPr>
        <w:t>；然后</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w w:val="55"/>
        </w:rPr>
        <w:t>t</w:t>
      </w:r>
      <w:r>
        <w:rPr>
          <w:color w:val="484848"/>
        </w:rPr>
        <w:t xml:space="preserve"> </w:t>
      </w:r>
      <w:r>
        <w:rPr>
          <w:color w:val="484848"/>
          <w:spacing w:val="52"/>
          <w:w w:val="100"/>
        </w:rPr>
        <w:t>的</w:t>
      </w:r>
      <w:r>
        <w:rPr>
          <w:color w:val="484848"/>
          <w:spacing w:val="-1"/>
          <w:w w:val="100"/>
        </w:rPr>
        <w:t>d</w:t>
      </w:r>
      <w:r>
        <w:rPr>
          <w:color w:val="484848"/>
          <w:spacing w:val="1"/>
          <w:w w:val="55"/>
        </w:rPr>
        <w:t>i</w:t>
      </w:r>
      <w:r>
        <w:rPr>
          <w:color w:val="484848"/>
          <w:w w:val="88"/>
        </w:rPr>
        <w:t>v</w:t>
      </w:r>
      <w:r>
        <w:rPr>
          <w:color w:val="484848"/>
          <w:spacing w:val="26"/>
        </w:rPr>
        <w:t>设置</w:t>
      </w:r>
      <w:r>
        <w:rPr>
          <w:color w:val="484848"/>
        </w:rPr>
        <w:t>flex：1；</w:t>
      </w:r>
      <w:r>
        <w:rPr>
          <w:color w:val="484848"/>
          <w:spacing w:val="17"/>
        </w:rPr>
        <w:t>这样子</w:t>
      </w:r>
      <w:r>
        <w:rPr>
          <w:color w:val="484848"/>
        </w:rPr>
        <w:t>right</w:t>
      </w:r>
      <w:r>
        <w:rPr>
          <w:color w:val="484848"/>
          <w:spacing w:val="-4"/>
        </w:rPr>
        <w:t xml:space="preserve"> 自适应，但是</w:t>
      </w:r>
      <w:r>
        <w:rPr>
          <w:color w:val="484848"/>
        </w:rPr>
        <w:t>flex</w:t>
      </w:r>
      <w:r>
        <w:rPr>
          <w:color w:val="484848"/>
          <w:spacing w:val="-12"/>
        </w:rPr>
        <w:t xml:space="preserve"> 的兼容性不好</w:t>
      </w:r>
    </w:p>
    <w:p>
      <w:pPr>
        <w:pStyle w:val="7"/>
        <w:spacing w:line="280" w:lineRule="exact"/>
        <w:jc w:val="both"/>
      </w:pPr>
      <w:r>
        <w:rPr>
          <w:color w:val="484848"/>
        </w:rPr>
        <w:t>6、grid 实现：</w:t>
      </w:r>
    </w:p>
    <w:p>
      <w:pPr>
        <w:pStyle w:val="7"/>
        <w:spacing w:before="31" w:line="266" w:lineRule="auto"/>
        <w:ind w:right="339"/>
        <w:jc w:val="both"/>
      </w:pPr>
      <w:r>
        <w:rPr>
          <w:color w:val="484848"/>
          <w:spacing w:val="-1"/>
          <w:w w:val="100"/>
        </w:rPr>
        <w:t>p</w:t>
      </w:r>
      <w:r>
        <w:rPr>
          <w:color w:val="484848"/>
          <w:spacing w:val="-1"/>
          <w:w w:val="88"/>
        </w:rPr>
        <w:t>a</w:t>
      </w:r>
      <w:r>
        <w:rPr>
          <w:color w:val="484848"/>
          <w:spacing w:val="-1"/>
          <w:w w:val="66"/>
        </w:rPr>
        <w:t>r</w:t>
      </w:r>
      <w:r>
        <w:rPr>
          <w:color w:val="484848"/>
          <w:spacing w:val="-1"/>
          <w:w w:val="88"/>
        </w:rPr>
        <w:t>e</w:t>
      </w:r>
      <w:r>
        <w:rPr>
          <w:color w:val="484848"/>
          <w:spacing w:val="-1"/>
          <w:w w:val="100"/>
        </w:rPr>
        <w:t>n</w:t>
      </w:r>
      <w:r>
        <w:rPr>
          <w:color w:val="484848"/>
          <w:w w:val="55"/>
        </w:rPr>
        <w:t>t</w:t>
      </w:r>
      <w:r>
        <w:rPr>
          <w:color w:val="484848"/>
          <w:spacing w:val="-56"/>
        </w:rPr>
        <w:t xml:space="preserve"> </w:t>
      </w:r>
      <w:r>
        <w:rPr>
          <w:color w:val="484848"/>
          <w:spacing w:val="55"/>
          <w:w w:val="100"/>
        </w:rPr>
        <w:t>的</w:t>
      </w:r>
      <w:r>
        <w:rPr>
          <w:color w:val="484848"/>
          <w:spacing w:val="-1"/>
          <w:w w:val="100"/>
        </w:rPr>
        <w:t>d</w:t>
      </w:r>
      <w:r>
        <w:rPr>
          <w:color w:val="484848"/>
          <w:spacing w:val="-1"/>
          <w:w w:val="55"/>
        </w:rPr>
        <w:t>i</w:t>
      </w:r>
      <w:r>
        <w:rPr>
          <w:color w:val="484848"/>
          <w:w w:val="88"/>
        </w:rPr>
        <w:t>v</w:t>
      </w:r>
      <w:r>
        <w:rPr>
          <w:color w:val="484848"/>
          <w:spacing w:val="-57"/>
        </w:rPr>
        <w:t xml:space="preserve"> </w:t>
      </w:r>
      <w:r>
        <w:rPr>
          <w:color w:val="484848"/>
          <w:spacing w:val="25"/>
          <w:w w:val="100"/>
        </w:rPr>
        <w:t>设置</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w:t>
      </w:r>
      <w:r>
        <w:rPr>
          <w:color w:val="484848"/>
          <w:w w:val="88"/>
        </w:rPr>
        <w:t>y</w:t>
      </w:r>
      <w:r>
        <w:rPr>
          <w:color w:val="484848"/>
          <w:spacing w:val="-8"/>
          <w:w w:val="100"/>
        </w:rPr>
        <w:t>：</w:t>
      </w:r>
      <w:r>
        <w:rPr>
          <w:color w:val="484848"/>
          <w:spacing w:val="-1"/>
          <w:w w:val="88"/>
        </w:rPr>
        <w:t>g</w:t>
      </w:r>
      <w:r>
        <w:rPr>
          <w:color w:val="484848"/>
          <w:spacing w:val="-1"/>
          <w:w w:val="66"/>
        </w:rPr>
        <w:t>r</w:t>
      </w:r>
      <w:r>
        <w:rPr>
          <w:color w:val="484848"/>
          <w:spacing w:val="-1"/>
          <w:w w:val="55"/>
        </w:rPr>
        <w:t>i</w:t>
      </w:r>
      <w:r>
        <w:rPr>
          <w:color w:val="484848"/>
          <w:spacing w:val="-1"/>
          <w:w w:val="100"/>
        </w:rPr>
        <w:t>d</w:t>
      </w:r>
      <w:r>
        <w:rPr>
          <w:color w:val="484848"/>
          <w:spacing w:val="13"/>
          <w:w w:val="100"/>
        </w:rPr>
        <w:t>，设置</w:t>
      </w:r>
      <w:r>
        <w:rPr>
          <w:color w:val="484848"/>
          <w:spacing w:val="-1"/>
          <w:w w:val="88"/>
        </w:rPr>
        <w:t>g</w:t>
      </w:r>
      <w:r>
        <w:rPr>
          <w:color w:val="484848"/>
          <w:spacing w:val="-1"/>
          <w:w w:val="66"/>
        </w:rPr>
        <w:t>r</w:t>
      </w:r>
      <w:r>
        <w:rPr>
          <w:color w:val="484848"/>
          <w:spacing w:val="-1"/>
          <w:w w:val="55"/>
        </w:rPr>
        <w:t>i</w:t>
      </w:r>
      <w:r>
        <w:rPr>
          <w:color w:val="484848"/>
          <w:spacing w:val="-1"/>
          <w:w w:val="100"/>
        </w:rPr>
        <w:t>d</w:t>
      </w:r>
      <w:r>
        <w:rPr>
          <w:color w:val="484848"/>
          <w:spacing w:val="-1"/>
          <w:w w:val="109"/>
        </w:rPr>
        <w:t>-</w:t>
      </w:r>
      <w:r>
        <w:rPr>
          <w:color w:val="484848"/>
          <w:spacing w:val="-1"/>
          <w:w w:val="55"/>
        </w:rPr>
        <w:t>t</w:t>
      </w:r>
      <w:r>
        <w:rPr>
          <w:color w:val="484848"/>
          <w:spacing w:val="-1"/>
          <w:w w:val="88"/>
        </w:rPr>
        <w:t>e</w:t>
      </w:r>
      <w:r>
        <w:rPr>
          <w:color w:val="484848"/>
          <w:spacing w:val="-1"/>
          <w:w w:val="144"/>
        </w:rPr>
        <w:t>m</w:t>
      </w:r>
      <w:r>
        <w:rPr>
          <w:color w:val="484848"/>
          <w:spacing w:val="-1"/>
          <w:w w:val="100"/>
        </w:rPr>
        <w:t>p</w:t>
      </w:r>
      <w:r>
        <w:rPr>
          <w:color w:val="484848"/>
          <w:spacing w:val="-1"/>
          <w:w w:val="55"/>
        </w:rPr>
        <w:t>l</w:t>
      </w:r>
      <w:r>
        <w:rPr>
          <w:color w:val="484848"/>
          <w:spacing w:val="-1"/>
          <w:w w:val="88"/>
        </w:rPr>
        <w:t>a</w:t>
      </w:r>
      <w:r>
        <w:rPr>
          <w:color w:val="484848"/>
          <w:spacing w:val="-1"/>
          <w:w w:val="55"/>
        </w:rPr>
        <w:t>t</w:t>
      </w:r>
      <w:r>
        <w:rPr>
          <w:color w:val="484848"/>
          <w:spacing w:val="-1"/>
          <w:w w:val="88"/>
        </w:rPr>
        <w:t>e</w:t>
      </w:r>
      <w:r>
        <w:rPr>
          <w:color w:val="484848"/>
          <w:spacing w:val="-1"/>
          <w:w w:val="109"/>
        </w:rPr>
        <w:t>-</w:t>
      </w:r>
      <w:r>
        <w:rPr>
          <w:color w:val="484848"/>
          <w:spacing w:val="-1"/>
          <w:w w:val="88"/>
        </w:rPr>
        <w:t>co</w:t>
      </w:r>
      <w:r>
        <w:rPr>
          <w:color w:val="484848"/>
          <w:spacing w:val="-1"/>
          <w:w w:val="55"/>
        </w:rPr>
        <w:t>l</w:t>
      </w:r>
      <w:r>
        <w:rPr>
          <w:color w:val="484848"/>
          <w:spacing w:val="-1"/>
          <w:w w:val="100"/>
        </w:rPr>
        <w:t>u</w:t>
      </w:r>
      <w:r>
        <w:rPr>
          <w:color w:val="484848"/>
          <w:spacing w:val="-1"/>
          <w:w w:val="144"/>
        </w:rPr>
        <w:t>m</w:t>
      </w:r>
      <w:r>
        <w:rPr>
          <w:color w:val="484848"/>
          <w:spacing w:val="-1"/>
          <w:w w:val="100"/>
        </w:rPr>
        <w:t>n</w:t>
      </w:r>
      <w:r>
        <w:rPr>
          <w:color w:val="484848"/>
          <w:w w:val="77"/>
        </w:rPr>
        <w:t>s</w:t>
      </w:r>
      <w:r>
        <w:rPr>
          <w:color w:val="484848"/>
          <w:spacing w:val="-55"/>
        </w:rPr>
        <w:t xml:space="preserve"> </w:t>
      </w:r>
      <w:r>
        <w:rPr>
          <w:color w:val="484848"/>
          <w:spacing w:val="-4"/>
          <w:w w:val="100"/>
        </w:rPr>
        <w:t>属性，固定第一列第二列宽</w:t>
      </w:r>
      <w:r>
        <w:rPr>
          <w:color w:val="484848"/>
          <w:spacing w:val="8"/>
        </w:rPr>
        <w:t>度，第三列</w:t>
      </w:r>
      <w:r>
        <w:rPr>
          <w:color w:val="484848"/>
        </w:rPr>
        <w:t>auto，</w:t>
      </w:r>
    </w:p>
    <w:p>
      <w:pPr>
        <w:pStyle w:val="7"/>
        <w:spacing w:line="266" w:lineRule="auto"/>
        <w:ind w:right="337"/>
        <w:jc w:val="both"/>
      </w:pPr>
      <w:r>
        <w:rPr>
          <w:color w:val="484848"/>
          <w:spacing w:val="-2"/>
          <w:w w:val="95"/>
        </w:rPr>
        <w:t xml:space="preserve">对于两侧定宽中间自适应的布局，对于这种布局需要把 </w:t>
      </w:r>
      <w:r>
        <w:rPr>
          <w:color w:val="484848"/>
          <w:w w:val="95"/>
        </w:rPr>
        <w:t>center 放在前面，可以采用双飞</w:t>
      </w:r>
      <w:r>
        <w:rPr>
          <w:color w:val="484848"/>
          <w:spacing w:val="-7"/>
          <w:w w:val="95"/>
        </w:rPr>
        <w:t xml:space="preserve">翼布局：圣杯布局，来实现，也可以使用上述方法中的 </w:t>
      </w:r>
      <w:r>
        <w:rPr>
          <w:color w:val="484848"/>
          <w:w w:val="95"/>
        </w:rPr>
        <w:t>grid，table，flex，position</w:t>
      </w:r>
      <w:r>
        <w:rPr>
          <w:color w:val="484848"/>
          <w:spacing w:val="-28"/>
          <w:w w:val="95"/>
        </w:rPr>
        <w:t xml:space="preserve"> 实现</w:t>
      </w:r>
    </w:p>
    <w:p>
      <w:pPr>
        <w:pStyle w:val="7"/>
        <w:ind w:left="0"/>
      </w:pPr>
    </w:p>
    <w:p>
      <w:pPr>
        <w:pStyle w:val="7"/>
        <w:spacing w:before="7"/>
        <w:ind w:left="0"/>
        <w:rPr>
          <w:sz w:val="16"/>
        </w:rPr>
      </w:pPr>
    </w:p>
    <w:p>
      <w:pPr>
        <w:pStyle w:val="4"/>
        <w:numPr>
          <w:ilvl w:val="1"/>
          <w:numId w:val="31"/>
        </w:numPr>
        <w:tabs>
          <w:tab w:val="left" w:pos="879"/>
          <w:tab w:val="left" w:pos="880"/>
        </w:tabs>
        <w:spacing w:before="1" w:after="0" w:line="240" w:lineRule="auto"/>
        <w:ind w:left="880" w:right="0" w:hanging="360"/>
        <w:jc w:val="left"/>
      </w:pPr>
      <w:r>
        <w:rPr>
          <w:color w:val="484848"/>
          <w:spacing w:val="-1"/>
        </w:rPr>
        <w:t xml:space="preserve">什么是 </w:t>
      </w:r>
      <w:r>
        <w:rPr>
          <w:color w:val="484848"/>
        </w:rPr>
        <w:t>BFC</w:t>
      </w:r>
    </w:p>
    <w:p>
      <w:pPr>
        <w:pStyle w:val="6"/>
        <w:spacing w:before="170"/>
      </w:pPr>
      <w:r>
        <w:rPr>
          <w:color w:val="484848"/>
        </w:rPr>
        <w:t>参考回答：</w:t>
      </w:r>
    </w:p>
    <w:p>
      <w:pPr>
        <w:pStyle w:val="7"/>
        <w:spacing w:line="266" w:lineRule="auto"/>
        <w:ind w:right="277"/>
      </w:pPr>
      <w:r>
        <w:rPr>
          <w:color w:val="484848"/>
        </w:rPr>
        <w:t>BFC</w:t>
      </w:r>
      <w:r>
        <w:rPr>
          <w:color w:val="484848"/>
          <w:spacing w:val="-4"/>
        </w:rPr>
        <w:t xml:space="preserve"> 也就是常说的块格式化上下文，这是一个独立的渲染区域，规定了内部如何布局， </w:t>
      </w:r>
      <w:r>
        <w:rPr>
          <w:color w:val="484848"/>
          <w:spacing w:val="-7"/>
        </w:rPr>
        <w:t xml:space="preserve">并且这个区域的子元素不会影响到外面的元素，其中比较重要的布局规则有内部 </w:t>
      </w:r>
      <w:r>
        <w:rPr>
          <w:color w:val="484848"/>
        </w:rPr>
        <w:t>box</w:t>
      </w:r>
      <w:r>
        <w:rPr>
          <w:color w:val="484848"/>
          <w:spacing w:val="-29"/>
        </w:rPr>
        <w:t xml:space="preserve"> 垂</w:t>
      </w:r>
      <w:r>
        <w:rPr>
          <w:color w:val="484848"/>
          <w:spacing w:val="2"/>
        </w:rPr>
        <w:t>直放置，计算</w:t>
      </w:r>
      <w:r>
        <w:rPr>
          <w:color w:val="484848"/>
        </w:rPr>
        <w:t>BFC</w:t>
      </w:r>
      <w:r>
        <w:rPr>
          <w:color w:val="484848"/>
          <w:spacing w:val="-9"/>
        </w:rPr>
        <w:t xml:space="preserve"> 的高度的时候，浮动元素也参与计算，触发 </w:t>
      </w:r>
      <w:r>
        <w:rPr>
          <w:color w:val="484848"/>
        </w:rPr>
        <w:t>BFC</w:t>
      </w:r>
      <w:r>
        <w:rPr>
          <w:color w:val="484848"/>
          <w:spacing w:val="-7"/>
        </w:rPr>
        <w:t xml:space="preserve"> 的规则有根元素， </w:t>
      </w:r>
      <w:r>
        <w:rPr>
          <w:color w:val="484848"/>
          <w:spacing w:val="-3"/>
          <w:w w:val="90"/>
        </w:rPr>
        <w:t>浮动元素，</w:t>
      </w:r>
      <w:r>
        <w:rPr>
          <w:color w:val="484848"/>
          <w:w w:val="90"/>
        </w:rPr>
        <w:t>position</w:t>
      </w:r>
      <w:r>
        <w:rPr>
          <w:color w:val="484848"/>
          <w:spacing w:val="-5"/>
          <w:w w:val="90"/>
        </w:rPr>
        <w:t xml:space="preserve"> 为</w:t>
      </w:r>
      <w:r>
        <w:rPr>
          <w:color w:val="484848"/>
          <w:w w:val="90"/>
        </w:rPr>
        <w:t>absolute</w:t>
      </w:r>
      <w:r>
        <w:rPr>
          <w:color w:val="484848"/>
          <w:spacing w:val="-5"/>
          <w:w w:val="90"/>
        </w:rPr>
        <w:t xml:space="preserve"> 或</w:t>
      </w:r>
      <w:r>
        <w:rPr>
          <w:color w:val="484848"/>
          <w:w w:val="90"/>
        </w:rPr>
        <w:t>fixed</w:t>
      </w:r>
      <w:r>
        <w:rPr>
          <w:color w:val="484848"/>
          <w:spacing w:val="-15"/>
          <w:w w:val="90"/>
        </w:rPr>
        <w:t xml:space="preserve"> 的元素，</w:t>
      </w:r>
      <w:r>
        <w:rPr>
          <w:color w:val="484848"/>
          <w:w w:val="90"/>
        </w:rPr>
        <w:t>display</w:t>
      </w:r>
      <w:r>
        <w:rPr>
          <w:color w:val="484848"/>
          <w:spacing w:val="-4"/>
          <w:w w:val="90"/>
        </w:rPr>
        <w:t xml:space="preserve"> 为</w:t>
      </w:r>
      <w:r>
        <w:rPr>
          <w:color w:val="484848"/>
          <w:w w:val="90"/>
        </w:rPr>
        <w:t xml:space="preserve">inline-block，table-cell， </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spacing w:val="-1"/>
          <w:w w:val="88"/>
        </w:rPr>
        <w:t>e</w:t>
      </w:r>
      <w:r>
        <w:rPr>
          <w:color w:val="484848"/>
          <w:spacing w:val="-1"/>
          <w:w w:val="109"/>
        </w:rPr>
        <w:t>-</w:t>
      </w:r>
      <w:r>
        <w:rPr>
          <w:color w:val="484848"/>
          <w:spacing w:val="-1"/>
          <w:w w:val="88"/>
        </w:rPr>
        <w:t>ca</w:t>
      </w:r>
      <w:r>
        <w:rPr>
          <w:color w:val="484848"/>
          <w:spacing w:val="-1"/>
          <w:w w:val="100"/>
        </w:rPr>
        <w:t>p</w:t>
      </w:r>
      <w:r>
        <w:rPr>
          <w:color w:val="484848"/>
          <w:spacing w:val="-1"/>
          <w:w w:val="55"/>
        </w:rPr>
        <w:t>ti</w:t>
      </w:r>
      <w:r>
        <w:rPr>
          <w:color w:val="484848"/>
          <w:spacing w:val="-1"/>
          <w:w w:val="88"/>
        </w:rPr>
        <w:t>o</w:t>
      </w:r>
      <w:r>
        <w:rPr>
          <w:color w:val="484848"/>
          <w:spacing w:val="-2"/>
          <w:w w:val="100"/>
        </w:rPr>
        <w:t>n</w:t>
      </w:r>
      <w:r>
        <w:rPr>
          <w:color w:val="484848"/>
          <w:spacing w:val="-1"/>
          <w:w w:val="100"/>
        </w:rPr>
        <w:t>，</w:t>
      </w:r>
      <w:r>
        <w:rPr>
          <w:color w:val="484848"/>
          <w:spacing w:val="-1"/>
          <w:w w:val="55"/>
        </w:rPr>
        <w:t>fl</w:t>
      </w:r>
      <w:r>
        <w:rPr>
          <w:color w:val="484848"/>
          <w:spacing w:val="-1"/>
          <w:w w:val="88"/>
        </w:rPr>
        <w:t>e</w:t>
      </w:r>
      <w:r>
        <w:rPr>
          <w:color w:val="484848"/>
          <w:w w:val="88"/>
        </w:rPr>
        <w:t>x</w:t>
      </w:r>
      <w:r>
        <w:rPr>
          <w:color w:val="484848"/>
          <w:spacing w:val="-3"/>
          <w:w w:val="100"/>
        </w:rPr>
        <w:t>，</w:t>
      </w:r>
      <w:r>
        <w:rPr>
          <w:color w:val="484848"/>
          <w:spacing w:val="-1"/>
          <w:w w:val="55"/>
        </w:rPr>
        <w:t>i</w:t>
      </w:r>
      <w:r>
        <w:rPr>
          <w:color w:val="484848"/>
          <w:spacing w:val="-1"/>
          <w:w w:val="100"/>
        </w:rPr>
        <w:t>n</w:t>
      </w:r>
      <w:r>
        <w:rPr>
          <w:color w:val="484848"/>
          <w:spacing w:val="-1"/>
          <w:w w:val="55"/>
        </w:rPr>
        <w:t>li</w:t>
      </w:r>
      <w:r>
        <w:rPr>
          <w:color w:val="484848"/>
          <w:spacing w:val="-1"/>
          <w:w w:val="100"/>
        </w:rPr>
        <w:t>n</w:t>
      </w:r>
      <w:r>
        <w:rPr>
          <w:color w:val="484848"/>
          <w:spacing w:val="-1"/>
          <w:w w:val="88"/>
        </w:rPr>
        <w:t>e</w:t>
      </w:r>
      <w:r>
        <w:rPr>
          <w:color w:val="484848"/>
          <w:spacing w:val="-1"/>
          <w:w w:val="109"/>
        </w:rPr>
        <w:t>-</w:t>
      </w:r>
      <w:r>
        <w:rPr>
          <w:color w:val="484848"/>
          <w:spacing w:val="-1"/>
          <w:w w:val="55"/>
        </w:rPr>
        <w:t>fl</w:t>
      </w:r>
      <w:r>
        <w:rPr>
          <w:color w:val="484848"/>
          <w:spacing w:val="-1"/>
          <w:w w:val="88"/>
        </w:rPr>
        <w:t>ex</w:t>
      </w:r>
      <w:r>
        <w:rPr>
          <w:color w:val="484848"/>
          <w:spacing w:val="-1"/>
          <w:w w:val="100"/>
        </w:rPr>
        <w:t>，</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w w:val="122"/>
        </w:rPr>
        <w:t>w</w:t>
      </w:r>
      <w:r>
        <w:rPr>
          <w:color w:val="484848"/>
          <w:spacing w:val="-55"/>
        </w:rPr>
        <w:t xml:space="preserve"> </w:t>
      </w:r>
      <w:r>
        <w:rPr>
          <w:color w:val="484848"/>
          <w:spacing w:val="25"/>
          <w:w w:val="100"/>
        </w:rPr>
        <w:t>不为</w:t>
      </w:r>
      <w:r>
        <w:rPr>
          <w:color w:val="484848"/>
          <w:spacing w:val="-1"/>
          <w:w w:val="88"/>
        </w:rPr>
        <w:t>v</w:t>
      </w:r>
      <w:r>
        <w:rPr>
          <w:color w:val="484848"/>
          <w:spacing w:val="-1"/>
          <w:w w:val="55"/>
        </w:rPr>
        <w:t>i</w:t>
      </w:r>
      <w:r>
        <w:rPr>
          <w:color w:val="484848"/>
          <w:spacing w:val="-1"/>
          <w:w w:val="77"/>
        </w:rPr>
        <w:t>s</w:t>
      </w:r>
      <w:r>
        <w:rPr>
          <w:color w:val="484848"/>
          <w:spacing w:val="-1"/>
          <w:w w:val="55"/>
        </w:rPr>
        <w:t>i</w:t>
      </w:r>
      <w:r>
        <w:rPr>
          <w:color w:val="484848"/>
          <w:spacing w:val="-1"/>
          <w:w w:val="100"/>
        </w:rPr>
        <w:t>b</w:t>
      </w:r>
      <w:r>
        <w:rPr>
          <w:color w:val="484848"/>
          <w:spacing w:val="-1"/>
          <w:w w:val="55"/>
        </w:rPr>
        <w:t>l</w:t>
      </w:r>
      <w:r>
        <w:rPr>
          <w:color w:val="484848"/>
          <w:w w:val="88"/>
        </w:rPr>
        <w:t>e</w:t>
      </w:r>
      <w:r>
        <w:rPr>
          <w:color w:val="484848"/>
          <w:spacing w:val="-57"/>
        </w:rPr>
        <w:t xml:space="preserve"> </w:t>
      </w:r>
      <w:r>
        <w:rPr>
          <w:color w:val="484848"/>
          <w:spacing w:val="-2"/>
          <w:w w:val="100"/>
        </w:rPr>
        <w:t>的元素</w:t>
      </w:r>
    </w:p>
    <w:p>
      <w:pPr>
        <w:pStyle w:val="7"/>
        <w:ind w:left="0"/>
      </w:pPr>
    </w:p>
    <w:p>
      <w:pPr>
        <w:pStyle w:val="7"/>
        <w:spacing w:before="10"/>
        <w:ind w:left="0"/>
        <w:rPr>
          <w:sz w:val="15"/>
        </w:rPr>
      </w:pPr>
    </w:p>
    <w:p>
      <w:pPr>
        <w:pStyle w:val="4"/>
        <w:numPr>
          <w:ilvl w:val="1"/>
          <w:numId w:val="31"/>
        </w:numPr>
        <w:tabs>
          <w:tab w:val="left" w:pos="879"/>
          <w:tab w:val="left" w:pos="880"/>
        </w:tabs>
        <w:spacing w:before="0" w:after="0" w:line="240" w:lineRule="auto"/>
        <w:ind w:left="880" w:right="0" w:hanging="360"/>
        <w:jc w:val="left"/>
      </w:pPr>
      <w:r>
        <w:rPr>
          <w:color w:val="484848"/>
        </w:rPr>
        <w:t>calc</w:t>
      </w:r>
      <w:r>
        <w:rPr>
          <w:color w:val="484848"/>
          <w:spacing w:val="-1"/>
        </w:rPr>
        <w:t xml:space="preserve"> 属性</w:t>
      </w:r>
    </w:p>
    <w:p>
      <w:pPr>
        <w:pStyle w:val="6"/>
      </w:pPr>
      <w:r>
        <w:rPr>
          <w:color w:val="484848"/>
        </w:rPr>
        <w:t>参考回答：</w:t>
      </w:r>
    </w:p>
    <w:p>
      <w:pPr>
        <w:pStyle w:val="7"/>
        <w:spacing w:line="266" w:lineRule="auto"/>
        <w:ind w:right="411"/>
        <w:jc w:val="both"/>
      </w:pPr>
      <w:r>
        <w:rPr>
          <w:color w:val="484848"/>
          <w:spacing w:val="-1"/>
          <w:w w:val="122"/>
        </w:rPr>
        <w:t>C</w:t>
      </w:r>
      <w:r>
        <w:rPr>
          <w:color w:val="484848"/>
          <w:spacing w:val="-1"/>
          <w:w w:val="88"/>
        </w:rPr>
        <w:t>a</w:t>
      </w:r>
      <w:r>
        <w:rPr>
          <w:color w:val="484848"/>
          <w:spacing w:val="-1"/>
          <w:w w:val="55"/>
        </w:rPr>
        <w:t>l</w:t>
      </w:r>
      <w:r>
        <w:rPr>
          <w:color w:val="484848"/>
          <w:w w:val="88"/>
        </w:rPr>
        <w:t>c</w:t>
      </w:r>
      <w:r>
        <w:rPr>
          <w:color w:val="484848"/>
          <w:spacing w:val="-56"/>
        </w:rPr>
        <w:t xml:space="preserve"> </w:t>
      </w:r>
      <w:r>
        <w:rPr>
          <w:color w:val="484848"/>
          <w:spacing w:val="-1"/>
          <w:w w:val="100"/>
        </w:rPr>
        <w:t>用户动态计算长度值，任何长度值都可以使用</w:t>
      </w:r>
      <w:r>
        <w:rPr>
          <w:color w:val="484848"/>
          <w:spacing w:val="-1"/>
          <w:w w:val="88"/>
        </w:rPr>
        <w:t>ca</w:t>
      </w:r>
      <w:r>
        <w:rPr>
          <w:color w:val="484848"/>
          <w:spacing w:val="-1"/>
          <w:w w:val="55"/>
        </w:rPr>
        <w:t>l</w:t>
      </w:r>
      <w:r>
        <w:rPr>
          <w:color w:val="484848"/>
          <w:spacing w:val="-1"/>
          <w:w w:val="88"/>
        </w:rPr>
        <w:t>c</w:t>
      </w:r>
      <w:r>
        <w:rPr>
          <w:color w:val="484848"/>
          <w:spacing w:val="-2"/>
          <w:w w:val="55"/>
        </w:rPr>
        <w:t>()</w:t>
      </w:r>
      <w:r>
        <w:rPr>
          <w:color w:val="484848"/>
          <w:spacing w:val="-3"/>
          <w:w w:val="100"/>
        </w:rPr>
        <w:t>函数计算，需要注意的是，运算符前后都需要保留一个空格，例如：</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w w:val="50"/>
        </w:rPr>
        <w:t>:</w:t>
      </w:r>
      <w:r>
        <w:rPr>
          <w:color w:val="484848"/>
          <w:spacing w:val="-56"/>
        </w:rPr>
        <w:t xml:space="preserve"> </w:t>
      </w:r>
      <w:r>
        <w:rPr>
          <w:color w:val="484848"/>
          <w:spacing w:val="-1"/>
          <w:w w:val="88"/>
        </w:rPr>
        <w:t>ca</w:t>
      </w:r>
      <w:r>
        <w:rPr>
          <w:color w:val="484848"/>
          <w:spacing w:val="-1"/>
          <w:w w:val="55"/>
        </w:rPr>
        <w:t>l</w:t>
      </w:r>
      <w:r>
        <w:rPr>
          <w:color w:val="484848"/>
          <w:spacing w:val="-1"/>
          <w:w w:val="88"/>
        </w:rPr>
        <w:t>c</w:t>
      </w:r>
      <w:r>
        <w:rPr>
          <w:color w:val="484848"/>
          <w:spacing w:val="-1"/>
          <w:w w:val="55"/>
        </w:rPr>
        <w:t>(</w:t>
      </w:r>
      <w:r>
        <w:rPr>
          <w:color w:val="484848"/>
          <w:spacing w:val="-1"/>
          <w:w w:val="100"/>
        </w:rPr>
        <w:t>100</w:t>
      </w:r>
      <w:r>
        <w:rPr>
          <w:color w:val="484848"/>
          <w:w w:val="150"/>
        </w:rPr>
        <w:t>%</w:t>
      </w:r>
      <w:r>
        <w:rPr>
          <w:color w:val="484848"/>
          <w:spacing w:val="-57"/>
        </w:rPr>
        <w:t xml:space="preserve"> </w:t>
      </w:r>
      <w:r>
        <w:rPr>
          <w:color w:val="484848"/>
          <w:w w:val="109"/>
        </w:rPr>
        <w:t>-</w:t>
      </w:r>
      <w:r>
        <w:rPr>
          <w:color w:val="484848"/>
          <w:spacing w:val="-59"/>
        </w:rPr>
        <w:t xml:space="preserve"> </w:t>
      </w:r>
      <w:r>
        <w:rPr>
          <w:color w:val="484848"/>
          <w:spacing w:val="-1"/>
          <w:w w:val="100"/>
        </w:rPr>
        <w:t>10p</w:t>
      </w:r>
      <w:r>
        <w:rPr>
          <w:color w:val="484848"/>
          <w:spacing w:val="-1"/>
          <w:w w:val="88"/>
        </w:rPr>
        <w:t>x</w:t>
      </w:r>
      <w:r>
        <w:rPr>
          <w:color w:val="484848"/>
          <w:spacing w:val="1"/>
          <w:w w:val="55"/>
        </w:rPr>
        <w:t>)</w:t>
      </w:r>
      <w:r>
        <w:rPr>
          <w:color w:val="484848"/>
          <w:w w:val="100"/>
        </w:rPr>
        <w:t>；</w:t>
      </w:r>
    </w:p>
    <w:p>
      <w:pPr>
        <w:pStyle w:val="7"/>
        <w:ind w:left="0"/>
      </w:pPr>
    </w:p>
    <w:p>
      <w:pPr>
        <w:pStyle w:val="7"/>
        <w:ind w:left="0"/>
        <w:rPr>
          <w:sz w:val="16"/>
        </w:rPr>
      </w:pPr>
    </w:p>
    <w:p>
      <w:pPr>
        <w:pStyle w:val="4"/>
        <w:numPr>
          <w:ilvl w:val="1"/>
          <w:numId w:val="31"/>
        </w:numPr>
        <w:tabs>
          <w:tab w:val="left" w:pos="879"/>
          <w:tab w:val="left" w:pos="880"/>
        </w:tabs>
        <w:spacing w:before="0" w:after="0" w:line="240" w:lineRule="auto"/>
        <w:ind w:left="880" w:right="0" w:hanging="360"/>
        <w:jc w:val="left"/>
      </w:pPr>
      <w:r>
        <w:rPr>
          <w:color w:val="484848"/>
          <w:spacing w:val="-5"/>
        </w:rPr>
        <w:t xml:space="preserve">有一个 </w:t>
      </w:r>
      <w:r>
        <w:rPr>
          <w:color w:val="484848"/>
        </w:rPr>
        <w:t>width300，height300，怎么实现在屏幕上垂直水平居中</w:t>
      </w:r>
    </w:p>
    <w:p>
      <w:pPr>
        <w:pStyle w:val="6"/>
        <w:spacing w:before="173"/>
      </w:pPr>
      <w:r>
        <w:rPr>
          <w:color w:val="484848"/>
        </w:rPr>
        <w:t>参考回答：</w:t>
      </w:r>
    </w:p>
    <w:p>
      <w:pPr>
        <w:pStyle w:val="7"/>
        <w:spacing w:line="272" w:lineRule="exact"/>
      </w:pPr>
      <w:r>
        <w:rPr>
          <w:color w:val="484848"/>
        </w:rPr>
        <w:t>对于行内块级元素，</w:t>
      </w:r>
    </w:p>
    <w:p>
      <w:pPr>
        <w:spacing w:after="0" w:line="272" w:lineRule="exact"/>
        <w:sectPr>
          <w:pgSz w:w="11910" w:h="16840"/>
          <w:pgMar w:top="1380" w:right="1460" w:bottom="1500" w:left="1640" w:header="0" w:footer="963" w:gutter="0"/>
        </w:sectPr>
      </w:pPr>
    </w:p>
    <w:p>
      <w:pPr>
        <w:pStyle w:val="7"/>
        <w:spacing w:before="51" w:line="266" w:lineRule="auto"/>
        <w:ind w:right="228"/>
        <w:jc w:val="both"/>
      </w:pPr>
      <w:r>
        <w:rPr>
          <w:color w:val="484848"/>
          <w:w w:val="90"/>
        </w:rPr>
        <w:t xml:space="preserve">1、父级元素设置text-alig：center，然后设置line-height 和vertical-align 使其垂直居中， </w:t>
      </w:r>
      <w:r>
        <w:rPr>
          <w:color w:val="484848"/>
        </w:rPr>
        <w:t>最后设置font-size：0 消除近似居中的bug</w:t>
      </w:r>
    </w:p>
    <w:p>
      <w:pPr>
        <w:pStyle w:val="7"/>
        <w:spacing w:line="280" w:lineRule="exact"/>
        <w:jc w:val="both"/>
      </w:pPr>
      <w:r>
        <w:rPr>
          <w:color w:val="484848"/>
          <w:spacing w:val="-1"/>
          <w:w w:val="100"/>
        </w:rPr>
        <w:t>2</w:t>
      </w:r>
      <w:r>
        <w:rPr>
          <w:color w:val="484848"/>
          <w:spacing w:val="4"/>
          <w:w w:val="100"/>
        </w:rPr>
        <w:t>、父级元素设置</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w:t>
      </w:r>
      <w:r>
        <w:rPr>
          <w:color w:val="484848"/>
          <w:w w:val="88"/>
        </w:rPr>
        <w:t>y</w:t>
      </w:r>
      <w:r>
        <w:rPr>
          <w:color w:val="484848"/>
          <w:spacing w:val="-1"/>
          <w:w w:val="100"/>
        </w:rPr>
        <w:t>：</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spacing w:val="-1"/>
          <w:w w:val="88"/>
        </w:rPr>
        <w:t>e</w:t>
      </w:r>
      <w:r>
        <w:rPr>
          <w:color w:val="484848"/>
          <w:spacing w:val="-1"/>
          <w:w w:val="109"/>
        </w:rPr>
        <w:t>-</w:t>
      </w:r>
      <w:r>
        <w:rPr>
          <w:color w:val="484848"/>
          <w:spacing w:val="-1"/>
          <w:w w:val="88"/>
        </w:rPr>
        <w:t>ce</w:t>
      </w:r>
      <w:r>
        <w:rPr>
          <w:color w:val="484848"/>
          <w:spacing w:val="-1"/>
          <w:w w:val="55"/>
        </w:rPr>
        <w:t>ll</w:t>
      </w:r>
      <w:r>
        <w:rPr>
          <w:color w:val="484848"/>
          <w:spacing w:val="-1"/>
          <w:w w:val="100"/>
        </w:rPr>
        <w:t>，</w:t>
      </w:r>
      <w:r>
        <w:rPr>
          <w:color w:val="484848"/>
          <w:spacing w:val="-1"/>
          <w:w w:val="88"/>
        </w:rPr>
        <w:t>ve</w:t>
      </w:r>
      <w:r>
        <w:rPr>
          <w:color w:val="484848"/>
          <w:spacing w:val="-1"/>
          <w:w w:val="66"/>
        </w:rPr>
        <w:t>r</w:t>
      </w:r>
      <w:r>
        <w:rPr>
          <w:color w:val="484848"/>
          <w:spacing w:val="-1"/>
          <w:w w:val="55"/>
        </w:rPr>
        <w:t>ti</w:t>
      </w:r>
      <w:r>
        <w:rPr>
          <w:color w:val="484848"/>
          <w:spacing w:val="-1"/>
          <w:w w:val="88"/>
        </w:rPr>
        <w:t>ca</w:t>
      </w:r>
      <w:r>
        <w:rPr>
          <w:color w:val="484848"/>
          <w:spacing w:val="-1"/>
          <w:w w:val="55"/>
        </w:rPr>
        <w:t>l</w:t>
      </w:r>
      <w:r>
        <w:rPr>
          <w:color w:val="484848"/>
          <w:spacing w:val="-1"/>
          <w:w w:val="109"/>
        </w:rPr>
        <w:t>-</w:t>
      </w:r>
      <w:r>
        <w:rPr>
          <w:color w:val="484848"/>
          <w:spacing w:val="-1"/>
          <w:w w:val="88"/>
        </w:rPr>
        <w:t>a</w:t>
      </w:r>
      <w:r>
        <w:rPr>
          <w:color w:val="484848"/>
          <w:spacing w:val="-1"/>
          <w:w w:val="55"/>
        </w:rPr>
        <w:t>li</w:t>
      </w:r>
      <w:r>
        <w:rPr>
          <w:color w:val="484848"/>
          <w:spacing w:val="-1"/>
          <w:w w:val="88"/>
        </w:rPr>
        <w:t>g</w:t>
      </w:r>
      <w:r>
        <w:rPr>
          <w:color w:val="484848"/>
          <w:spacing w:val="-3"/>
          <w:w w:val="100"/>
        </w:rPr>
        <w:t>n</w:t>
      </w:r>
      <w:r>
        <w:rPr>
          <w:color w:val="484848"/>
          <w:spacing w:val="-1"/>
          <w:w w:val="100"/>
        </w:rPr>
        <w:t>：</w:t>
      </w:r>
      <w:r>
        <w:rPr>
          <w:color w:val="484848"/>
          <w:spacing w:val="-1"/>
          <w:w w:val="144"/>
        </w:rPr>
        <w:t>m</w:t>
      </w:r>
      <w:r>
        <w:rPr>
          <w:color w:val="484848"/>
          <w:spacing w:val="-1"/>
          <w:w w:val="55"/>
        </w:rPr>
        <w:t>i</w:t>
      </w:r>
      <w:r>
        <w:rPr>
          <w:color w:val="484848"/>
          <w:spacing w:val="-1"/>
          <w:w w:val="100"/>
        </w:rPr>
        <w:t>dd</w:t>
      </w:r>
      <w:r>
        <w:rPr>
          <w:color w:val="484848"/>
          <w:spacing w:val="-1"/>
          <w:w w:val="55"/>
        </w:rPr>
        <w:t>l</w:t>
      </w:r>
      <w:r>
        <w:rPr>
          <w:color w:val="484848"/>
          <w:w w:val="88"/>
        </w:rPr>
        <w:t>e</w:t>
      </w:r>
      <w:r>
        <w:rPr>
          <w:color w:val="484848"/>
          <w:spacing w:val="-55"/>
        </w:rPr>
        <w:t xml:space="preserve"> </w:t>
      </w:r>
      <w:r>
        <w:rPr>
          <w:color w:val="484848"/>
          <w:spacing w:val="-3"/>
          <w:w w:val="100"/>
        </w:rPr>
        <w:t>达到水平垂直居中</w:t>
      </w:r>
    </w:p>
    <w:p>
      <w:pPr>
        <w:pStyle w:val="7"/>
        <w:spacing w:before="30" w:line="266" w:lineRule="auto"/>
        <w:ind w:right="228"/>
        <w:jc w:val="both"/>
      </w:pPr>
      <w:r>
        <w:rPr>
          <w:color w:val="484848"/>
          <w:w w:val="90"/>
        </w:rPr>
        <w:t>3</w:t>
      </w:r>
      <w:r>
        <w:rPr>
          <w:color w:val="484848"/>
          <w:spacing w:val="-9"/>
          <w:w w:val="90"/>
        </w:rPr>
        <w:t xml:space="preserve">、采用绝对定位，原理是子绝父相，父元素设置 </w:t>
      </w:r>
      <w:r>
        <w:rPr>
          <w:color w:val="484848"/>
          <w:spacing w:val="-6"/>
          <w:w w:val="90"/>
        </w:rPr>
        <w:t>position：relative</w:t>
      </w:r>
      <w:r>
        <w:rPr>
          <w:color w:val="484848"/>
          <w:spacing w:val="7"/>
          <w:w w:val="90"/>
        </w:rPr>
        <w:t xml:space="preserve">，子元素设置 </w:t>
      </w:r>
      <w:r>
        <w:rPr>
          <w:color w:val="484848"/>
          <w:w w:val="90"/>
        </w:rPr>
        <w:t xml:space="preserve">position： </w:t>
      </w:r>
      <w:r>
        <w:rPr>
          <w:color w:val="484848"/>
          <w:spacing w:val="-1"/>
          <w:w w:val="88"/>
        </w:rPr>
        <w:t>a</w:t>
      </w:r>
      <w:r>
        <w:rPr>
          <w:color w:val="484848"/>
          <w:spacing w:val="-1"/>
          <w:w w:val="100"/>
        </w:rPr>
        <w:t>b</w:t>
      </w:r>
      <w:r>
        <w:rPr>
          <w:color w:val="484848"/>
          <w:spacing w:val="-1"/>
          <w:w w:val="77"/>
        </w:rPr>
        <w:t>s</w:t>
      </w:r>
      <w:r>
        <w:rPr>
          <w:color w:val="484848"/>
          <w:spacing w:val="-1"/>
          <w:w w:val="88"/>
        </w:rPr>
        <w:t>o</w:t>
      </w:r>
      <w:r>
        <w:rPr>
          <w:color w:val="484848"/>
          <w:spacing w:val="-1"/>
          <w:w w:val="55"/>
        </w:rPr>
        <w:t>l</w:t>
      </w:r>
      <w:r>
        <w:rPr>
          <w:color w:val="484848"/>
          <w:spacing w:val="-1"/>
          <w:w w:val="100"/>
        </w:rPr>
        <w:t>u</w:t>
      </w:r>
      <w:r>
        <w:rPr>
          <w:color w:val="484848"/>
          <w:spacing w:val="-1"/>
          <w:w w:val="55"/>
        </w:rPr>
        <w:t>t</w:t>
      </w:r>
      <w:r>
        <w:rPr>
          <w:color w:val="484848"/>
          <w:spacing w:val="-1"/>
          <w:w w:val="88"/>
        </w:rPr>
        <w:t>e</w:t>
      </w:r>
      <w:r>
        <w:rPr>
          <w:color w:val="484848"/>
          <w:spacing w:val="-12"/>
          <w:w w:val="100"/>
        </w:rPr>
        <w:t>，然后通过</w:t>
      </w:r>
      <w:r>
        <w:rPr>
          <w:color w:val="484848"/>
          <w:spacing w:val="-58"/>
        </w:rPr>
        <w:t xml:space="preserve"> </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55"/>
        </w:rPr>
        <w:t xml:space="preserve"> </w:t>
      </w:r>
      <w:r>
        <w:rPr>
          <w:color w:val="484848"/>
          <w:spacing w:val="55"/>
          <w:w w:val="100"/>
        </w:rPr>
        <w:t>或</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n</w:t>
      </w:r>
      <w:r>
        <w:rPr>
          <w:color w:val="484848"/>
          <w:spacing w:val="-57"/>
        </w:rPr>
        <w:t xml:space="preserve"> </w:t>
      </w:r>
      <w:r>
        <w:rPr>
          <w:color w:val="484848"/>
          <w:spacing w:val="-7"/>
          <w:w w:val="100"/>
        </w:rPr>
        <w:t>组合使用达到垂直居中效果，设置</w:t>
      </w:r>
      <w:r>
        <w:rPr>
          <w:color w:val="484848"/>
          <w:spacing w:val="-55"/>
        </w:rPr>
        <w:t xml:space="preserve"> </w:t>
      </w:r>
      <w:r>
        <w:rPr>
          <w:color w:val="484848"/>
          <w:spacing w:val="-1"/>
          <w:w w:val="55"/>
        </w:rPr>
        <w:t>t</w:t>
      </w:r>
      <w:r>
        <w:rPr>
          <w:color w:val="484848"/>
          <w:spacing w:val="-1"/>
          <w:w w:val="88"/>
        </w:rPr>
        <w:t>o</w:t>
      </w:r>
      <w:r>
        <w:rPr>
          <w:color w:val="484848"/>
          <w:spacing w:val="-3"/>
          <w:w w:val="100"/>
        </w:rPr>
        <w:t>p</w:t>
      </w:r>
      <w:r>
        <w:rPr>
          <w:color w:val="484848"/>
          <w:spacing w:val="-51"/>
          <w:w w:val="100"/>
        </w:rPr>
        <w:t>：</w:t>
      </w:r>
      <w:r>
        <w:rPr>
          <w:color w:val="484848"/>
          <w:spacing w:val="-1"/>
          <w:w w:val="100"/>
        </w:rPr>
        <w:t>50</w:t>
      </w:r>
      <w:r>
        <w:rPr>
          <w:color w:val="484848"/>
          <w:spacing w:val="-2"/>
          <w:w w:val="150"/>
        </w:rPr>
        <w:t>%</w:t>
      </w:r>
      <w:r>
        <w:rPr>
          <w:color w:val="484848"/>
          <w:spacing w:val="-51"/>
          <w:w w:val="100"/>
        </w:rPr>
        <w:t>，</w:t>
      </w:r>
      <w:r>
        <w:rPr>
          <w:color w:val="484848"/>
          <w:spacing w:val="-1"/>
          <w:w w:val="55"/>
        </w:rPr>
        <w:t>l</w:t>
      </w:r>
      <w:r>
        <w:rPr>
          <w:color w:val="484848"/>
          <w:spacing w:val="-1"/>
          <w:w w:val="88"/>
        </w:rPr>
        <w:t>e</w:t>
      </w:r>
      <w:r>
        <w:rPr>
          <w:color w:val="484848"/>
          <w:spacing w:val="-1"/>
          <w:w w:val="55"/>
        </w:rPr>
        <w:t>f</w:t>
      </w:r>
      <w:r>
        <w:rPr>
          <w:color w:val="484848"/>
          <w:w w:val="55"/>
        </w:rPr>
        <w:t>t</w:t>
      </w:r>
      <w:r>
        <w:rPr>
          <w:color w:val="484848"/>
          <w:w w:val="100"/>
        </w:rPr>
        <w:t xml:space="preserve">： </w:t>
      </w:r>
      <w:r>
        <w:rPr>
          <w:color w:val="484848"/>
          <w:spacing w:val="-1"/>
          <w:w w:val="100"/>
        </w:rPr>
        <w:t>50</w:t>
      </w:r>
      <w:r>
        <w:rPr>
          <w:color w:val="484848"/>
          <w:spacing w:val="-2"/>
          <w:w w:val="150"/>
        </w:rPr>
        <w:t>%</w:t>
      </w:r>
      <w:r>
        <w:rPr>
          <w:color w:val="484848"/>
          <w:spacing w:val="-1"/>
          <w:w w:val="100"/>
        </w:rPr>
        <w:t>，</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3"/>
          <w:w w:val="100"/>
        </w:rPr>
        <w:t>：</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l</w:t>
      </w:r>
      <w:r>
        <w:rPr>
          <w:color w:val="484848"/>
          <w:spacing w:val="-1"/>
          <w:w w:val="88"/>
        </w:rPr>
        <w:t>a</w:t>
      </w:r>
      <w:r>
        <w:rPr>
          <w:color w:val="484848"/>
          <w:spacing w:val="-1"/>
          <w:w w:val="55"/>
        </w:rPr>
        <w:t>t</w:t>
      </w:r>
      <w:r>
        <w:rPr>
          <w:color w:val="484848"/>
          <w:spacing w:val="-1"/>
          <w:w w:val="88"/>
        </w:rPr>
        <w:t>e</w:t>
      </w:r>
      <w:r>
        <w:rPr>
          <w:color w:val="484848"/>
          <w:spacing w:val="-1"/>
          <w:w w:val="100"/>
        </w:rPr>
        <w:t>（</w:t>
      </w:r>
      <w:r>
        <w:rPr>
          <w:color w:val="484848"/>
          <w:spacing w:val="-1"/>
          <w:w w:val="109"/>
        </w:rPr>
        <w:t>-</w:t>
      </w:r>
      <w:r>
        <w:rPr>
          <w:color w:val="484848"/>
          <w:spacing w:val="-1"/>
          <w:w w:val="100"/>
        </w:rPr>
        <w:t>50</w:t>
      </w:r>
      <w:r>
        <w:rPr>
          <w:color w:val="484848"/>
          <w:w w:val="150"/>
        </w:rPr>
        <w:t>%</w:t>
      </w:r>
      <w:r>
        <w:rPr>
          <w:color w:val="484848"/>
          <w:spacing w:val="-3"/>
          <w:w w:val="100"/>
        </w:rPr>
        <w:t>，</w:t>
      </w:r>
      <w:r>
        <w:rPr>
          <w:color w:val="484848"/>
          <w:spacing w:val="-1"/>
          <w:w w:val="109"/>
        </w:rPr>
        <w:t>-</w:t>
      </w:r>
      <w:r>
        <w:rPr>
          <w:color w:val="484848"/>
          <w:spacing w:val="-1"/>
          <w:w w:val="100"/>
        </w:rPr>
        <w:t>50</w:t>
      </w:r>
      <w:r>
        <w:rPr>
          <w:color w:val="484848"/>
          <w:w w:val="150"/>
        </w:rPr>
        <w:t>%</w:t>
      </w:r>
      <w:r>
        <w:rPr>
          <w:color w:val="484848"/>
          <w:w w:val="100"/>
        </w:rPr>
        <w:t>）</w:t>
      </w:r>
    </w:p>
    <w:p>
      <w:pPr>
        <w:pStyle w:val="7"/>
        <w:spacing w:line="266" w:lineRule="auto"/>
        <w:ind w:right="421"/>
        <w:jc w:val="both"/>
      </w:pPr>
      <w:r>
        <w:rPr>
          <w:color w:val="484848"/>
          <w:spacing w:val="-1"/>
          <w:w w:val="100"/>
        </w:rPr>
        <w:t>4</w:t>
      </w:r>
      <w:r>
        <w:rPr>
          <w:color w:val="484848"/>
          <w:spacing w:val="2"/>
          <w:w w:val="100"/>
        </w:rPr>
        <w:t>、绝对居中，原理是当</w:t>
      </w:r>
      <w:r>
        <w:rPr>
          <w:color w:val="484848"/>
          <w:spacing w:val="-1"/>
          <w:w w:val="55"/>
        </w:rPr>
        <w:t>t</w:t>
      </w:r>
      <w:r>
        <w:rPr>
          <w:color w:val="484848"/>
          <w:spacing w:val="-1"/>
          <w:w w:val="88"/>
        </w:rPr>
        <w:t>o</w:t>
      </w:r>
      <w:r>
        <w:rPr>
          <w:color w:val="484848"/>
          <w:spacing w:val="-1"/>
          <w:w w:val="100"/>
        </w:rPr>
        <w:t>p</w:t>
      </w:r>
      <w:r>
        <w:rPr>
          <w:color w:val="484848"/>
          <w:spacing w:val="-1"/>
          <w:w w:val="50"/>
        </w:rPr>
        <w:t>,</w:t>
      </w:r>
      <w:r>
        <w:rPr>
          <w:color w:val="484848"/>
          <w:spacing w:val="-1"/>
          <w:w w:val="100"/>
        </w:rPr>
        <w:t>b</w:t>
      </w:r>
      <w:r>
        <w:rPr>
          <w:color w:val="484848"/>
          <w:spacing w:val="-1"/>
          <w:w w:val="88"/>
        </w:rPr>
        <w:t>o</w:t>
      </w:r>
      <w:r>
        <w:rPr>
          <w:color w:val="484848"/>
          <w:spacing w:val="-1"/>
          <w:w w:val="55"/>
        </w:rPr>
        <w:t>tt</w:t>
      </w:r>
      <w:r>
        <w:rPr>
          <w:color w:val="484848"/>
          <w:spacing w:val="-1"/>
          <w:w w:val="88"/>
        </w:rPr>
        <w:t>o</w:t>
      </w:r>
      <w:r>
        <w:rPr>
          <w:color w:val="484848"/>
          <w:w w:val="144"/>
        </w:rPr>
        <w:t>m</w:t>
      </w:r>
      <w:r>
        <w:rPr>
          <w:color w:val="484848"/>
          <w:spacing w:val="-56"/>
        </w:rPr>
        <w:t xml:space="preserve"> </w:t>
      </w:r>
      <w:r>
        <w:rPr>
          <w:color w:val="484848"/>
          <w:w w:val="100"/>
        </w:rPr>
        <w:t>为</w:t>
      </w:r>
      <w:r>
        <w:rPr>
          <w:color w:val="484848"/>
          <w:spacing w:val="-55"/>
        </w:rPr>
        <w:t xml:space="preserve"> </w:t>
      </w:r>
      <w:r>
        <w:rPr>
          <w:color w:val="484848"/>
          <w:w w:val="100"/>
        </w:rPr>
        <w:t>0</w:t>
      </w:r>
      <w:r>
        <w:rPr>
          <w:color w:val="484848"/>
          <w:spacing w:val="-55"/>
        </w:rPr>
        <w:t xml:space="preserve"> </w:t>
      </w:r>
      <w:r>
        <w:rPr>
          <w:color w:val="484848"/>
          <w:spacing w:val="-2"/>
          <w:w w:val="100"/>
        </w:rPr>
        <w:t>时，</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55"/>
        </w:rPr>
        <w:t>t</w:t>
      </w:r>
      <w:r>
        <w:rPr>
          <w:color w:val="484848"/>
          <w:spacing w:val="-1"/>
          <w:w w:val="88"/>
        </w:rPr>
        <w:t>o</w:t>
      </w:r>
      <w:r>
        <w:rPr>
          <w:color w:val="484848"/>
          <w:spacing w:val="-1"/>
          <w:w w:val="100"/>
        </w:rPr>
        <w:t>p</w:t>
      </w:r>
      <w:r>
        <w:rPr>
          <w:color w:val="484848"/>
          <w:spacing w:val="-1"/>
          <w:w w:val="144"/>
        </w:rPr>
        <w:t>&amp;</w:t>
      </w:r>
      <w:r>
        <w:rPr>
          <w:color w:val="484848"/>
          <w:spacing w:val="-1"/>
          <w:w w:val="100"/>
        </w:rPr>
        <w:t>b</w:t>
      </w:r>
      <w:r>
        <w:rPr>
          <w:color w:val="484848"/>
          <w:spacing w:val="-1"/>
          <w:w w:val="88"/>
        </w:rPr>
        <w:t>o</w:t>
      </w:r>
      <w:r>
        <w:rPr>
          <w:color w:val="484848"/>
          <w:spacing w:val="-1"/>
          <w:w w:val="55"/>
        </w:rPr>
        <w:t>tt</w:t>
      </w:r>
      <w:r>
        <w:rPr>
          <w:color w:val="484848"/>
          <w:spacing w:val="-1"/>
          <w:w w:val="88"/>
        </w:rPr>
        <w:t>o</w:t>
      </w:r>
      <w:r>
        <w:rPr>
          <w:color w:val="484848"/>
          <w:w w:val="144"/>
        </w:rPr>
        <w:t>m</w:t>
      </w:r>
      <w:r>
        <w:rPr>
          <w:color w:val="484848"/>
          <w:spacing w:val="-57"/>
        </w:rPr>
        <w:t xml:space="preserve"> </w:t>
      </w:r>
      <w:r>
        <w:rPr>
          <w:color w:val="484848"/>
          <w:spacing w:val="25"/>
          <w:w w:val="100"/>
        </w:rPr>
        <w:t>设置</w:t>
      </w:r>
      <w:r>
        <w:rPr>
          <w:color w:val="484848"/>
          <w:spacing w:val="-1"/>
          <w:w w:val="88"/>
        </w:rPr>
        <w:t>a</w:t>
      </w:r>
      <w:r>
        <w:rPr>
          <w:color w:val="484848"/>
          <w:spacing w:val="-1"/>
          <w:w w:val="100"/>
        </w:rPr>
        <w:t>u</w:t>
      </w:r>
      <w:r>
        <w:rPr>
          <w:color w:val="484848"/>
          <w:spacing w:val="-1"/>
          <w:w w:val="55"/>
        </w:rPr>
        <w:t>t</w:t>
      </w:r>
      <w:r>
        <w:rPr>
          <w:color w:val="484848"/>
          <w:w w:val="88"/>
        </w:rPr>
        <w:t>o</w:t>
      </w:r>
      <w:r>
        <w:rPr>
          <w:color w:val="484848"/>
          <w:spacing w:val="-56"/>
        </w:rPr>
        <w:t xml:space="preserve"> </w:t>
      </w:r>
      <w:r>
        <w:rPr>
          <w:color w:val="484848"/>
          <w:spacing w:val="-3"/>
          <w:w w:val="100"/>
        </w:rPr>
        <w:t>的话会无限延伸沾满空间并平分，当</w:t>
      </w:r>
      <w:r>
        <w:rPr>
          <w:color w:val="484848"/>
          <w:spacing w:val="-55"/>
        </w:rPr>
        <w:t xml:space="preserve"> </w:t>
      </w:r>
      <w:r>
        <w:rPr>
          <w:color w:val="484848"/>
          <w:spacing w:val="-1"/>
          <w:w w:val="55"/>
        </w:rPr>
        <w:t>l</w:t>
      </w:r>
      <w:r>
        <w:rPr>
          <w:color w:val="484848"/>
          <w:spacing w:val="-1"/>
          <w:w w:val="88"/>
        </w:rPr>
        <w:t>e</w:t>
      </w:r>
      <w:r>
        <w:rPr>
          <w:color w:val="484848"/>
          <w:spacing w:val="-1"/>
          <w:w w:val="55"/>
        </w:rPr>
        <w:t>f</w:t>
      </w:r>
      <w:r>
        <w:rPr>
          <w:color w:val="484848"/>
          <w:spacing w:val="-2"/>
          <w:w w:val="55"/>
        </w:rPr>
        <w:t>t</w:t>
      </w:r>
      <w:r>
        <w:rPr>
          <w:color w:val="484848"/>
          <w:spacing w:val="-3"/>
          <w:w w:val="100"/>
        </w:rPr>
        <w:t>，</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54"/>
        </w:rPr>
        <w:t xml:space="preserve"> </w:t>
      </w:r>
      <w:r>
        <w:rPr>
          <w:color w:val="484848"/>
          <w:w w:val="100"/>
        </w:rPr>
        <w:t>为</w:t>
      </w:r>
      <w:r>
        <w:rPr>
          <w:color w:val="484848"/>
          <w:spacing w:val="-58"/>
        </w:rPr>
        <w:t xml:space="preserve"> </w:t>
      </w:r>
      <w:r>
        <w:rPr>
          <w:color w:val="484848"/>
          <w:w w:val="100"/>
        </w:rPr>
        <w:t>0</w:t>
      </w:r>
      <w:r>
        <w:rPr>
          <w:color w:val="484848"/>
          <w:spacing w:val="-55"/>
        </w:rPr>
        <w:t xml:space="preserve"> </w:t>
      </w:r>
      <w:r>
        <w:rPr>
          <w:color w:val="484848"/>
          <w:spacing w:val="-1"/>
          <w:w w:val="100"/>
        </w:rPr>
        <w:t>时</w:t>
      </w:r>
      <w:r>
        <w:rPr>
          <w:color w:val="484848"/>
          <w:spacing w:val="-1"/>
          <w:w w:val="50"/>
        </w:rPr>
        <w:t>,</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55"/>
        </w:rPr>
        <w:t>l</w:t>
      </w:r>
      <w:r>
        <w:rPr>
          <w:color w:val="484848"/>
          <w:spacing w:val="-1"/>
          <w:w w:val="88"/>
        </w:rPr>
        <w:t>e</w:t>
      </w:r>
      <w:r>
        <w:rPr>
          <w:color w:val="484848"/>
          <w:spacing w:val="-1"/>
          <w:w w:val="55"/>
        </w:rPr>
        <w:t>ft</w:t>
      </w:r>
      <w:r>
        <w:rPr>
          <w:color w:val="484848"/>
          <w:spacing w:val="-1"/>
          <w:w w:val="144"/>
        </w:rPr>
        <w:t>&amp;</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57"/>
        </w:rPr>
        <w:t xml:space="preserve"> </w:t>
      </w:r>
      <w:r>
        <w:rPr>
          <w:color w:val="484848"/>
          <w:spacing w:val="27"/>
          <w:w w:val="100"/>
        </w:rPr>
        <w:t>设置</w:t>
      </w:r>
      <w:r>
        <w:rPr>
          <w:color w:val="484848"/>
          <w:spacing w:val="-1"/>
          <w:w w:val="88"/>
        </w:rPr>
        <w:t>a</w:t>
      </w:r>
      <w:r>
        <w:rPr>
          <w:color w:val="484848"/>
          <w:spacing w:val="-1"/>
          <w:w w:val="100"/>
        </w:rPr>
        <w:t>u</w:t>
      </w:r>
      <w:r>
        <w:rPr>
          <w:color w:val="484848"/>
          <w:spacing w:val="-1"/>
          <w:w w:val="55"/>
        </w:rPr>
        <w:t>t</w:t>
      </w:r>
      <w:r>
        <w:rPr>
          <w:color w:val="484848"/>
          <w:w w:val="88"/>
        </w:rPr>
        <w:t>o</w:t>
      </w:r>
      <w:r>
        <w:rPr>
          <w:color w:val="484848"/>
          <w:spacing w:val="-56"/>
        </w:rPr>
        <w:t xml:space="preserve"> </w:t>
      </w:r>
      <w:r>
        <w:rPr>
          <w:color w:val="484848"/>
          <w:spacing w:val="-3"/>
          <w:w w:val="100"/>
        </w:rPr>
        <w:t>会无限延伸占满空</w:t>
      </w:r>
      <w:r>
        <w:rPr>
          <w:color w:val="484848"/>
          <w:spacing w:val="-2"/>
        </w:rPr>
        <w:t>间并平分，</w:t>
      </w:r>
    </w:p>
    <w:p>
      <w:pPr>
        <w:pStyle w:val="7"/>
        <w:spacing w:line="279" w:lineRule="exact"/>
        <w:jc w:val="both"/>
      </w:pPr>
      <w:r>
        <w:rPr>
          <w:color w:val="484848"/>
          <w:spacing w:val="-1"/>
          <w:w w:val="100"/>
        </w:rPr>
        <w:t>5</w:t>
      </w:r>
      <w:r>
        <w:rPr>
          <w:color w:val="484848"/>
          <w:spacing w:val="17"/>
          <w:w w:val="100"/>
        </w:rPr>
        <w:t>、采用</w:t>
      </w:r>
      <w:r>
        <w:rPr>
          <w:color w:val="484848"/>
          <w:spacing w:val="-1"/>
          <w:w w:val="55"/>
        </w:rPr>
        <w:t>fl</w:t>
      </w:r>
      <w:r>
        <w:rPr>
          <w:color w:val="484848"/>
          <w:spacing w:val="-1"/>
          <w:w w:val="88"/>
        </w:rPr>
        <w:t>e</w:t>
      </w:r>
      <w:r>
        <w:rPr>
          <w:color w:val="484848"/>
          <w:spacing w:val="-2"/>
          <w:w w:val="88"/>
        </w:rPr>
        <w:t>x</w:t>
      </w:r>
      <w:r>
        <w:rPr>
          <w:color w:val="484848"/>
          <w:spacing w:val="6"/>
          <w:w w:val="100"/>
        </w:rPr>
        <w:t>，父元素设置</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w:t>
      </w:r>
      <w:r>
        <w:rPr>
          <w:color w:val="484848"/>
          <w:w w:val="88"/>
        </w:rPr>
        <w:t>y</w:t>
      </w:r>
      <w:r>
        <w:rPr>
          <w:color w:val="484848"/>
          <w:spacing w:val="-3"/>
          <w:w w:val="100"/>
        </w:rPr>
        <w:t>：</w:t>
      </w:r>
      <w:r>
        <w:rPr>
          <w:color w:val="484848"/>
          <w:spacing w:val="-1"/>
          <w:w w:val="55"/>
        </w:rPr>
        <w:t>fl</w:t>
      </w:r>
      <w:r>
        <w:rPr>
          <w:color w:val="484848"/>
          <w:spacing w:val="-1"/>
          <w:w w:val="88"/>
        </w:rPr>
        <w:t>e</w:t>
      </w:r>
      <w:r>
        <w:rPr>
          <w:color w:val="484848"/>
          <w:w w:val="88"/>
        </w:rPr>
        <w:t>x</w:t>
      </w:r>
      <w:r>
        <w:rPr>
          <w:color w:val="484848"/>
          <w:spacing w:val="6"/>
          <w:w w:val="100"/>
        </w:rPr>
        <w:t>，子元素设置</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n</w:t>
      </w:r>
      <w:r>
        <w:rPr>
          <w:color w:val="484848"/>
          <w:spacing w:val="-3"/>
          <w:w w:val="100"/>
        </w:rPr>
        <w:t>：</w:t>
      </w:r>
      <w:r>
        <w:rPr>
          <w:color w:val="484848"/>
          <w:spacing w:val="-1"/>
          <w:w w:val="88"/>
        </w:rPr>
        <w:t>a</w:t>
      </w:r>
      <w:r>
        <w:rPr>
          <w:color w:val="484848"/>
          <w:spacing w:val="-1"/>
          <w:w w:val="100"/>
        </w:rPr>
        <w:t>u</w:t>
      </w:r>
      <w:r>
        <w:rPr>
          <w:color w:val="484848"/>
          <w:spacing w:val="-1"/>
          <w:w w:val="55"/>
        </w:rPr>
        <w:t>t</w:t>
      </w:r>
      <w:r>
        <w:rPr>
          <w:color w:val="484848"/>
          <w:w w:val="88"/>
        </w:rPr>
        <w:t>o</w:t>
      </w:r>
    </w:p>
    <w:p>
      <w:pPr>
        <w:pStyle w:val="7"/>
        <w:spacing w:before="27" w:line="266" w:lineRule="auto"/>
        <w:ind w:right="228"/>
        <w:jc w:val="both"/>
      </w:pPr>
      <w:r>
        <w:rPr>
          <w:color w:val="484848"/>
          <w:spacing w:val="-1"/>
          <w:w w:val="100"/>
        </w:rPr>
        <w:t>6</w:t>
      </w:r>
      <w:r>
        <w:rPr>
          <w:color w:val="484848"/>
          <w:spacing w:val="-6"/>
          <w:w w:val="100"/>
        </w:rPr>
        <w:t>、视窗居中，</w:t>
      </w:r>
      <w:r>
        <w:rPr>
          <w:color w:val="484848"/>
          <w:spacing w:val="-1"/>
          <w:w w:val="88"/>
        </w:rPr>
        <w:t>v</w:t>
      </w:r>
      <w:r>
        <w:rPr>
          <w:color w:val="484848"/>
          <w:w w:val="100"/>
        </w:rPr>
        <w:t>h</w:t>
      </w:r>
      <w:r>
        <w:rPr>
          <w:color w:val="484848"/>
          <w:spacing w:val="-56"/>
        </w:rPr>
        <w:t xml:space="preserve"> </w:t>
      </w:r>
      <w:r>
        <w:rPr>
          <w:color w:val="484848"/>
          <w:spacing w:val="-5"/>
          <w:w w:val="100"/>
        </w:rPr>
        <w:t>为视口单位，</w:t>
      </w:r>
      <w:r>
        <w:rPr>
          <w:color w:val="484848"/>
          <w:spacing w:val="-1"/>
          <w:w w:val="100"/>
        </w:rPr>
        <w:t>50</w:t>
      </w:r>
      <w:r>
        <w:rPr>
          <w:color w:val="484848"/>
          <w:spacing w:val="-1"/>
          <w:w w:val="88"/>
        </w:rPr>
        <w:t>v</w:t>
      </w:r>
      <w:r>
        <w:rPr>
          <w:color w:val="484848"/>
          <w:w w:val="100"/>
        </w:rPr>
        <w:t>h</w:t>
      </w:r>
      <w:r>
        <w:rPr>
          <w:color w:val="484848"/>
          <w:spacing w:val="-56"/>
        </w:rPr>
        <w:t xml:space="preserve"> </w:t>
      </w:r>
      <w:r>
        <w:rPr>
          <w:color w:val="484848"/>
          <w:spacing w:val="-3"/>
          <w:w w:val="100"/>
        </w:rPr>
        <w:t>即是视口高度的</w:t>
      </w:r>
      <w:r>
        <w:rPr>
          <w:color w:val="484848"/>
          <w:spacing w:val="-55"/>
        </w:rPr>
        <w:t xml:space="preserve"> </w:t>
      </w:r>
      <w:r>
        <w:rPr>
          <w:color w:val="484848"/>
          <w:spacing w:val="-1"/>
          <w:w w:val="100"/>
        </w:rPr>
        <w:t>50</w:t>
      </w:r>
      <w:r>
        <w:rPr>
          <w:color w:val="484848"/>
          <w:spacing w:val="-1"/>
          <w:w w:val="55"/>
        </w:rPr>
        <w:t>/</w:t>
      </w:r>
      <w:r>
        <w:rPr>
          <w:color w:val="484848"/>
          <w:spacing w:val="-1"/>
          <w:w w:val="100"/>
        </w:rPr>
        <w:t>10</w:t>
      </w:r>
      <w:r>
        <w:rPr>
          <w:color w:val="484848"/>
          <w:spacing w:val="-2"/>
          <w:w w:val="100"/>
        </w:rPr>
        <w:t>0</w:t>
      </w:r>
      <w:r>
        <w:rPr>
          <w:color w:val="484848"/>
          <w:spacing w:val="13"/>
          <w:w w:val="100"/>
        </w:rPr>
        <w:t>，设置</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n</w:t>
      </w:r>
      <w:r>
        <w:rPr>
          <w:color w:val="484848"/>
          <w:spacing w:val="-10"/>
          <w:w w:val="100"/>
        </w:rPr>
        <w:t>：</w:t>
      </w:r>
      <w:r>
        <w:rPr>
          <w:color w:val="484848"/>
          <w:spacing w:val="-1"/>
          <w:w w:val="100"/>
        </w:rPr>
        <w:t>50</w:t>
      </w:r>
      <w:r>
        <w:rPr>
          <w:color w:val="484848"/>
          <w:spacing w:val="-1"/>
          <w:w w:val="88"/>
        </w:rPr>
        <w:t>v</w:t>
      </w:r>
      <w:r>
        <w:rPr>
          <w:color w:val="484848"/>
          <w:w w:val="100"/>
        </w:rPr>
        <w:t>h</w:t>
      </w:r>
      <w:r>
        <w:rPr>
          <w:color w:val="484848"/>
          <w:spacing w:val="-58"/>
        </w:rPr>
        <w:t xml:space="preserve"> </w:t>
      </w:r>
      <w:r>
        <w:rPr>
          <w:color w:val="484848"/>
          <w:spacing w:val="-1"/>
          <w:w w:val="88"/>
        </w:rPr>
        <w:t>a</w:t>
      </w:r>
      <w:r>
        <w:rPr>
          <w:color w:val="484848"/>
          <w:spacing w:val="-1"/>
          <w:w w:val="100"/>
        </w:rPr>
        <w:t>u</w:t>
      </w:r>
      <w:r>
        <w:rPr>
          <w:color w:val="484848"/>
          <w:spacing w:val="-1"/>
          <w:w w:val="55"/>
        </w:rPr>
        <w:t>t</w:t>
      </w:r>
      <w:r>
        <w:rPr>
          <w:color w:val="484848"/>
          <w:w w:val="88"/>
        </w:rPr>
        <w:t>o</w:t>
      </w:r>
      <w:r>
        <w:rPr>
          <w:color w:val="484848"/>
          <w:spacing w:val="-56"/>
        </w:rPr>
        <w:t xml:space="preserve"> </w:t>
      </w:r>
      <w:r>
        <w:rPr>
          <w:color w:val="484848"/>
          <w:spacing w:val="-1"/>
          <w:w w:val="100"/>
        </w:rPr>
        <w:t>0</w:t>
      </w:r>
      <w:r>
        <w:rPr>
          <w:color w:val="484848"/>
          <w:w w:val="100"/>
        </w:rPr>
        <w:t xml:space="preserve">， </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3"/>
          <w:w w:val="100"/>
        </w:rPr>
        <w:t>：</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l</w:t>
      </w:r>
      <w:r>
        <w:rPr>
          <w:color w:val="484848"/>
          <w:spacing w:val="-1"/>
          <w:w w:val="88"/>
        </w:rPr>
        <w:t>a</w:t>
      </w:r>
      <w:r>
        <w:rPr>
          <w:color w:val="484848"/>
          <w:spacing w:val="-1"/>
          <w:w w:val="55"/>
        </w:rPr>
        <w:t>t</w:t>
      </w:r>
      <w:r>
        <w:rPr>
          <w:color w:val="484848"/>
          <w:spacing w:val="-1"/>
          <w:w w:val="88"/>
        </w:rPr>
        <w:t>e</w:t>
      </w:r>
      <w:r>
        <w:rPr>
          <w:color w:val="484848"/>
          <w:spacing w:val="-1"/>
          <w:w w:val="55"/>
        </w:rPr>
        <w:t>(</w:t>
      </w:r>
      <w:r>
        <w:rPr>
          <w:color w:val="484848"/>
          <w:spacing w:val="-1"/>
          <w:w w:val="109"/>
        </w:rPr>
        <w:t>-</w:t>
      </w:r>
      <w:r>
        <w:rPr>
          <w:color w:val="484848"/>
          <w:spacing w:val="-1"/>
          <w:w w:val="100"/>
        </w:rPr>
        <w:t>50</w:t>
      </w:r>
      <w:r>
        <w:rPr>
          <w:color w:val="484848"/>
          <w:spacing w:val="-1"/>
          <w:w w:val="150"/>
        </w:rPr>
        <w:t>%</w:t>
      </w:r>
      <w:r>
        <w:rPr>
          <w:color w:val="484848"/>
          <w:w w:val="55"/>
        </w:rPr>
        <w:t>)</w:t>
      </w:r>
    </w:p>
    <w:p>
      <w:pPr>
        <w:pStyle w:val="7"/>
        <w:ind w:left="0"/>
      </w:pPr>
    </w:p>
    <w:p>
      <w:pPr>
        <w:pStyle w:val="7"/>
        <w:spacing w:before="10"/>
        <w:ind w:left="0"/>
        <w:rPr>
          <w:sz w:val="16"/>
        </w:rPr>
      </w:pPr>
    </w:p>
    <w:p>
      <w:pPr>
        <w:pStyle w:val="4"/>
        <w:numPr>
          <w:ilvl w:val="1"/>
          <w:numId w:val="31"/>
        </w:numPr>
        <w:tabs>
          <w:tab w:val="left" w:pos="879"/>
          <w:tab w:val="left" w:pos="880"/>
        </w:tabs>
        <w:spacing w:before="0" w:after="0" w:line="240" w:lineRule="auto"/>
        <w:ind w:left="880" w:right="0" w:hanging="360"/>
        <w:jc w:val="left"/>
      </w:pPr>
      <w:r>
        <w:rPr>
          <w:color w:val="484848"/>
        </w:rPr>
        <w:t>display：table</w:t>
      </w:r>
      <w:r>
        <w:rPr>
          <w:color w:val="484848"/>
          <w:spacing w:val="-3"/>
        </w:rPr>
        <w:t xml:space="preserve"> 和本身的 </w:t>
      </w:r>
      <w:r>
        <w:rPr>
          <w:color w:val="484848"/>
        </w:rPr>
        <w:t>table</w:t>
      </w:r>
      <w:r>
        <w:rPr>
          <w:color w:val="484848"/>
          <w:spacing w:val="-2"/>
        </w:rPr>
        <w:t xml:space="preserve"> 有什么区别</w:t>
      </w:r>
    </w:p>
    <w:p>
      <w:pPr>
        <w:pStyle w:val="6"/>
      </w:pPr>
      <w:r>
        <w:rPr>
          <w:color w:val="484848"/>
        </w:rPr>
        <w:t>参考回答：</w:t>
      </w:r>
    </w:p>
    <w:p>
      <w:pPr>
        <w:pStyle w:val="7"/>
        <w:spacing w:line="266" w:lineRule="auto"/>
        <w:ind w:right="337"/>
      </w:pPr>
      <w:r>
        <w:rPr>
          <w:color w:val="484848"/>
          <w:spacing w:val="-1"/>
          <w:w w:val="133"/>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spacing w:val="-1"/>
          <w:w w:val="50"/>
        </w:rPr>
        <w:t>:</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w w:val="88"/>
        </w:rPr>
        <w:t>e</w:t>
      </w:r>
      <w:r>
        <w:rPr>
          <w:color w:val="484848"/>
          <w:spacing w:val="-56"/>
        </w:rPr>
        <w:t xml:space="preserve"> </w:t>
      </w:r>
      <w:r>
        <w:rPr>
          <w:color w:val="484848"/>
          <w:spacing w:val="17"/>
          <w:w w:val="100"/>
        </w:rPr>
        <w:t>和本身</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w w:val="88"/>
        </w:rPr>
        <w:t>e</w:t>
      </w:r>
      <w:r>
        <w:rPr>
          <w:color w:val="484848"/>
          <w:spacing w:val="-57"/>
        </w:rPr>
        <w:t xml:space="preserve"> </w:t>
      </w:r>
      <w:r>
        <w:rPr>
          <w:color w:val="484848"/>
          <w:spacing w:val="-3"/>
          <w:w w:val="100"/>
        </w:rPr>
        <w:t>是相对应的，区别在于，</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w:t>
      </w:r>
      <w:r>
        <w:rPr>
          <w:color w:val="484848"/>
          <w:w w:val="88"/>
        </w:rPr>
        <w:t>y</w:t>
      </w:r>
      <w:r>
        <w:rPr>
          <w:color w:val="484848"/>
          <w:spacing w:val="-1"/>
          <w:w w:val="100"/>
        </w:rPr>
        <w:t>：</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w w:val="88"/>
        </w:rPr>
        <w:t>e</w:t>
      </w:r>
      <w:r>
        <w:rPr>
          <w:color w:val="484848"/>
          <w:spacing w:val="-57"/>
        </w:rPr>
        <w:t xml:space="preserve"> </w:t>
      </w:r>
      <w:r>
        <w:rPr>
          <w:color w:val="484848"/>
          <w:spacing w:val="55"/>
          <w:w w:val="100"/>
        </w:rPr>
        <w:t>的</w:t>
      </w:r>
      <w:r>
        <w:rPr>
          <w:color w:val="484848"/>
          <w:spacing w:val="-1"/>
          <w:w w:val="88"/>
        </w:rPr>
        <w:t>c</w:t>
      </w:r>
      <w:r>
        <w:rPr>
          <w:color w:val="484848"/>
          <w:spacing w:val="-1"/>
          <w:w w:val="77"/>
        </w:rPr>
        <w:t>s</w:t>
      </w:r>
      <w:r>
        <w:rPr>
          <w:color w:val="484848"/>
          <w:w w:val="77"/>
        </w:rPr>
        <w:t>s</w:t>
      </w:r>
      <w:r>
        <w:rPr>
          <w:color w:val="484848"/>
          <w:spacing w:val="-57"/>
        </w:rPr>
        <w:t xml:space="preserve"> </w:t>
      </w:r>
      <w:r>
        <w:rPr>
          <w:color w:val="484848"/>
          <w:spacing w:val="-3"/>
          <w:w w:val="100"/>
        </w:rPr>
        <w:t xml:space="preserve">声明能够让一个 </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7"/>
        </w:rPr>
        <w:t xml:space="preserve"> </w:t>
      </w:r>
      <w:r>
        <w:rPr>
          <w:color w:val="484848"/>
          <w:spacing w:val="3"/>
          <w:w w:val="100"/>
        </w:rPr>
        <w:t>元素和它的子节点像</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w w:val="88"/>
        </w:rPr>
        <w:t>e</w:t>
      </w:r>
      <w:r>
        <w:rPr>
          <w:color w:val="484848"/>
          <w:spacing w:val="-57"/>
        </w:rPr>
        <w:t xml:space="preserve"> </w:t>
      </w:r>
      <w:r>
        <w:rPr>
          <w:color w:val="484848"/>
          <w:spacing w:val="-9"/>
          <w:w w:val="100"/>
        </w:rPr>
        <w:t>元素一样，使用基于表格的</w:t>
      </w:r>
      <w:r>
        <w:rPr>
          <w:color w:val="484848"/>
          <w:spacing w:val="-9"/>
        </w:rPr>
        <w:t xml:space="preserve"> </w:t>
      </w:r>
      <w:r>
        <w:rPr>
          <w:color w:val="484848"/>
          <w:spacing w:val="-1"/>
          <w:w w:val="88"/>
        </w:rPr>
        <w:t>c</w:t>
      </w:r>
      <w:r>
        <w:rPr>
          <w:color w:val="484848"/>
          <w:spacing w:val="-1"/>
          <w:w w:val="77"/>
        </w:rPr>
        <w:t>s</w:t>
      </w:r>
      <w:r>
        <w:rPr>
          <w:color w:val="484848"/>
          <w:w w:val="77"/>
        </w:rPr>
        <w:t>s</w:t>
      </w:r>
      <w:r>
        <w:rPr>
          <w:color w:val="484848"/>
          <w:spacing w:val="-54"/>
        </w:rPr>
        <w:t xml:space="preserve"> </w:t>
      </w:r>
      <w:r>
        <w:rPr>
          <w:color w:val="484848"/>
          <w:spacing w:val="-9"/>
          <w:w w:val="100"/>
        </w:rPr>
        <w:t>布局，是我们能够轻松定</w:t>
      </w:r>
      <w:r>
        <w:rPr>
          <w:color w:val="484848"/>
          <w:spacing w:val="-1"/>
          <w:w w:val="95"/>
        </w:rPr>
        <w:t>义一个单元格的边界，背景等样式，而不会产生因为使用了</w:t>
      </w:r>
      <w:r>
        <w:rPr>
          <w:color w:val="484848"/>
          <w:w w:val="95"/>
        </w:rPr>
        <w:t>table</w:t>
      </w:r>
      <w:r>
        <w:rPr>
          <w:color w:val="484848"/>
          <w:spacing w:val="-1"/>
          <w:w w:val="95"/>
        </w:rPr>
        <w:t xml:space="preserve">  那样的制表标签导致</w:t>
      </w:r>
      <w:r>
        <w:rPr>
          <w:color w:val="484848"/>
        </w:rPr>
        <w:t>的</w:t>
      </w:r>
      <w:r>
        <w:rPr>
          <w:color w:val="484848"/>
          <w:spacing w:val="-3"/>
        </w:rPr>
        <w:t>语义化问题。</w:t>
      </w:r>
    </w:p>
    <w:p>
      <w:pPr>
        <w:pStyle w:val="7"/>
        <w:spacing w:line="266" w:lineRule="auto"/>
        <w:ind w:right="338"/>
      </w:pPr>
      <w:r>
        <w:rPr>
          <w:color w:val="484848"/>
          <w:spacing w:val="-7"/>
          <w:w w:val="95"/>
        </w:rPr>
        <w:t xml:space="preserve">之所以现在逐渐淘汰了 </w:t>
      </w:r>
      <w:r>
        <w:rPr>
          <w:color w:val="484848"/>
          <w:w w:val="95"/>
        </w:rPr>
        <w:t>table</w:t>
      </w:r>
      <w:r>
        <w:rPr>
          <w:color w:val="484848"/>
          <w:spacing w:val="-2"/>
          <w:w w:val="95"/>
        </w:rPr>
        <w:t xml:space="preserve"> 系表格元素，是因为用</w:t>
      </w:r>
      <w:r>
        <w:rPr>
          <w:color w:val="484848"/>
          <w:w w:val="95"/>
        </w:rPr>
        <w:t>div+css</w:t>
      </w:r>
      <w:r>
        <w:rPr>
          <w:color w:val="484848"/>
          <w:spacing w:val="-1"/>
          <w:w w:val="95"/>
        </w:rPr>
        <w:t xml:space="preserve"> 编写出来的文件比用</w:t>
      </w:r>
      <w:r>
        <w:rPr>
          <w:color w:val="484848"/>
          <w:w w:val="95"/>
        </w:rPr>
        <w:t xml:space="preserve">table </w:t>
      </w:r>
      <w:r>
        <w:rPr>
          <w:color w:val="484848"/>
          <w:spacing w:val="1"/>
          <w:w w:val="95"/>
        </w:rPr>
        <w:t>边写出来的文件小，而且</w:t>
      </w:r>
      <w:r>
        <w:rPr>
          <w:color w:val="484848"/>
          <w:w w:val="95"/>
        </w:rPr>
        <w:t>table</w:t>
      </w:r>
      <w:r>
        <w:rPr>
          <w:color w:val="484848"/>
          <w:spacing w:val="-3"/>
          <w:w w:val="95"/>
        </w:rPr>
        <w:t xml:space="preserve"> 必须在页面完全加载后才显示，</w:t>
      </w:r>
      <w:r>
        <w:rPr>
          <w:color w:val="484848"/>
          <w:w w:val="95"/>
        </w:rPr>
        <w:t>div</w:t>
      </w:r>
      <w:r>
        <w:rPr>
          <w:color w:val="484848"/>
          <w:spacing w:val="-3"/>
          <w:w w:val="95"/>
        </w:rPr>
        <w:t xml:space="preserve"> 则是逐行显示，</w:t>
      </w:r>
      <w:r>
        <w:rPr>
          <w:color w:val="484848"/>
          <w:spacing w:val="-2"/>
          <w:w w:val="95"/>
        </w:rPr>
        <w:t xml:space="preserve">table </w:t>
      </w:r>
      <w:r>
        <w:rPr>
          <w:color w:val="484848"/>
          <w:spacing w:val="3"/>
        </w:rPr>
        <w:t>的嵌套性太多，没有</w:t>
      </w:r>
      <w:r>
        <w:rPr>
          <w:color w:val="484848"/>
        </w:rPr>
        <w:t>div</w:t>
      </w:r>
      <w:r>
        <w:rPr>
          <w:color w:val="484848"/>
          <w:spacing w:val="-20"/>
        </w:rPr>
        <w:t xml:space="preserve"> 简洁</w:t>
      </w:r>
    </w:p>
    <w:p>
      <w:pPr>
        <w:pStyle w:val="7"/>
        <w:ind w:left="0"/>
      </w:pPr>
    </w:p>
    <w:p>
      <w:pPr>
        <w:pStyle w:val="7"/>
        <w:spacing w:before="8"/>
        <w:ind w:left="0"/>
        <w:rPr>
          <w:sz w:val="15"/>
        </w:rPr>
      </w:pPr>
    </w:p>
    <w:p>
      <w:pPr>
        <w:pStyle w:val="4"/>
        <w:numPr>
          <w:ilvl w:val="1"/>
          <w:numId w:val="31"/>
        </w:numPr>
        <w:tabs>
          <w:tab w:val="left" w:pos="879"/>
          <w:tab w:val="left" w:pos="880"/>
        </w:tabs>
        <w:spacing w:before="0" w:after="0" w:line="240" w:lineRule="auto"/>
        <w:ind w:left="880" w:right="0" w:hanging="360"/>
        <w:jc w:val="left"/>
      </w:pPr>
      <w:r>
        <w:rPr>
          <w:color w:val="484848"/>
        </w:rPr>
        <w:t>position</w:t>
      </w:r>
      <w:r>
        <w:rPr>
          <w:color w:val="484848"/>
          <w:spacing w:val="-2"/>
        </w:rPr>
        <w:t xml:space="preserve"> 属性的值有哪些及其区别</w:t>
      </w:r>
    </w:p>
    <w:p>
      <w:pPr>
        <w:pStyle w:val="6"/>
      </w:pPr>
      <w:r>
        <w:rPr>
          <w:color w:val="484848"/>
        </w:rPr>
        <w:t>参考回答：</w:t>
      </w:r>
    </w:p>
    <w:p>
      <w:pPr>
        <w:pStyle w:val="7"/>
        <w:spacing w:line="272" w:lineRule="exact"/>
      </w:pPr>
      <w:r>
        <w:rPr>
          <w:color w:val="484848"/>
          <w:spacing w:val="-1"/>
          <w:w w:val="111"/>
        </w:rPr>
        <w:t>P</w:t>
      </w:r>
      <w:r>
        <w:rPr>
          <w:color w:val="484848"/>
          <w:spacing w:val="-1"/>
          <w:w w:val="88"/>
        </w:rPr>
        <w:t>o</w:t>
      </w:r>
      <w:r>
        <w:rPr>
          <w:color w:val="484848"/>
          <w:spacing w:val="-1"/>
          <w:w w:val="77"/>
        </w:rPr>
        <w:t>s</w:t>
      </w:r>
      <w:r>
        <w:rPr>
          <w:color w:val="484848"/>
          <w:spacing w:val="-1"/>
          <w:w w:val="55"/>
        </w:rPr>
        <w:t>iti</w:t>
      </w:r>
      <w:r>
        <w:rPr>
          <w:color w:val="484848"/>
          <w:spacing w:val="-1"/>
          <w:w w:val="88"/>
        </w:rPr>
        <w:t>o</w:t>
      </w:r>
      <w:r>
        <w:rPr>
          <w:color w:val="484848"/>
          <w:w w:val="100"/>
        </w:rPr>
        <w:t>n</w:t>
      </w:r>
      <w:r>
        <w:rPr>
          <w:color w:val="484848"/>
          <w:spacing w:val="-56"/>
        </w:rPr>
        <w:t xml:space="preserve"> </w:t>
      </w:r>
      <w:r>
        <w:rPr>
          <w:color w:val="484848"/>
          <w:spacing w:val="-3"/>
          <w:w w:val="100"/>
        </w:rPr>
        <w:t>属性把元素放置在一个静态的，相对的，绝对的，固定的位置中，</w:t>
      </w:r>
    </w:p>
    <w:p>
      <w:pPr>
        <w:pStyle w:val="7"/>
        <w:spacing w:before="30" w:line="266" w:lineRule="auto"/>
        <w:ind w:right="337"/>
      </w:pPr>
      <w:r>
        <w:rPr>
          <w:color w:val="484848"/>
          <w:spacing w:val="-6"/>
          <w:w w:val="95"/>
        </w:rPr>
        <w:t>Static</w:t>
      </w:r>
      <w:r>
        <w:rPr>
          <w:color w:val="484848"/>
          <w:spacing w:val="-15"/>
          <w:w w:val="95"/>
        </w:rPr>
        <w:t xml:space="preserve">：位置设置为 </w:t>
      </w:r>
      <w:r>
        <w:rPr>
          <w:color w:val="484848"/>
          <w:w w:val="95"/>
        </w:rPr>
        <w:t>static</w:t>
      </w:r>
      <w:r>
        <w:rPr>
          <w:color w:val="484848"/>
          <w:spacing w:val="-12"/>
          <w:w w:val="95"/>
        </w:rPr>
        <w:t xml:space="preserve"> 的元素，他始终处于页面流给予的位置，</w:t>
      </w:r>
      <w:r>
        <w:rPr>
          <w:color w:val="484848"/>
          <w:spacing w:val="-5"/>
          <w:w w:val="95"/>
        </w:rPr>
        <w:t>static</w:t>
      </w:r>
      <w:r>
        <w:rPr>
          <w:color w:val="484848"/>
          <w:spacing w:val="-13"/>
          <w:w w:val="95"/>
        </w:rPr>
        <w:t xml:space="preserve"> 元素会忽略任何</w:t>
      </w:r>
      <w:r>
        <w:rPr>
          <w:color w:val="484848"/>
          <w:spacing w:val="-1"/>
          <w:w w:val="55"/>
        </w:rPr>
        <w:t>t</w:t>
      </w:r>
      <w:r>
        <w:rPr>
          <w:color w:val="484848"/>
          <w:spacing w:val="-1"/>
          <w:w w:val="88"/>
        </w:rPr>
        <w:t>o</w:t>
      </w:r>
      <w:r>
        <w:rPr>
          <w:color w:val="484848"/>
          <w:spacing w:val="-1"/>
          <w:w w:val="100"/>
        </w:rPr>
        <w:t>p</w:t>
      </w:r>
      <w:r>
        <w:rPr>
          <w:color w:val="484848"/>
          <w:spacing w:val="-1"/>
          <w:w w:val="50"/>
        </w:rPr>
        <w:t>,</w:t>
      </w:r>
      <w:r>
        <w:rPr>
          <w:color w:val="484848"/>
          <w:spacing w:val="-1"/>
          <w:w w:val="100"/>
        </w:rPr>
        <w:t>bu</w:t>
      </w:r>
      <w:r>
        <w:rPr>
          <w:color w:val="484848"/>
          <w:spacing w:val="-1"/>
          <w:w w:val="55"/>
        </w:rPr>
        <w:t>tt</w:t>
      </w:r>
      <w:r>
        <w:rPr>
          <w:color w:val="484848"/>
          <w:spacing w:val="-1"/>
          <w:w w:val="88"/>
        </w:rPr>
        <w:t>o</w:t>
      </w:r>
      <w:r>
        <w:rPr>
          <w:color w:val="484848"/>
          <w:spacing w:val="-1"/>
          <w:w w:val="144"/>
        </w:rPr>
        <w:t>m</w:t>
      </w:r>
      <w:r>
        <w:rPr>
          <w:color w:val="484848"/>
          <w:spacing w:val="-1"/>
          <w:w w:val="50"/>
        </w:rPr>
        <w:t>,</w:t>
      </w:r>
      <w:r>
        <w:rPr>
          <w:color w:val="484848"/>
          <w:spacing w:val="-1"/>
          <w:w w:val="55"/>
        </w:rPr>
        <w:t>l</w:t>
      </w:r>
      <w:r>
        <w:rPr>
          <w:color w:val="484848"/>
          <w:spacing w:val="-1"/>
          <w:w w:val="88"/>
        </w:rPr>
        <w:t>e</w:t>
      </w:r>
      <w:r>
        <w:rPr>
          <w:color w:val="484848"/>
          <w:spacing w:val="-1"/>
          <w:w w:val="55"/>
        </w:rPr>
        <w:t>ft</w:t>
      </w:r>
      <w:r>
        <w:rPr>
          <w:color w:val="484848"/>
          <w:spacing w:val="-1"/>
          <w:w w:val="50"/>
        </w:rPr>
        <w:t>,</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56"/>
        </w:rPr>
        <w:t xml:space="preserve"> </w:t>
      </w:r>
      <w:r>
        <w:rPr>
          <w:color w:val="484848"/>
          <w:spacing w:val="-1"/>
          <w:w w:val="100"/>
        </w:rPr>
        <w:t>声明</w:t>
      </w:r>
    </w:p>
    <w:p>
      <w:pPr>
        <w:pStyle w:val="7"/>
        <w:spacing w:line="266" w:lineRule="auto"/>
        <w:ind w:right="240"/>
      </w:pPr>
      <w:r>
        <w:rPr>
          <w:color w:val="484848"/>
          <w:spacing w:val="-1"/>
          <w:w w:val="133"/>
        </w:rPr>
        <w:t>R</w:t>
      </w:r>
      <w:r>
        <w:rPr>
          <w:color w:val="484848"/>
          <w:spacing w:val="-1"/>
          <w:w w:val="88"/>
        </w:rPr>
        <w:t>e</w:t>
      </w:r>
      <w:r>
        <w:rPr>
          <w:color w:val="484848"/>
          <w:spacing w:val="-1"/>
          <w:w w:val="55"/>
        </w:rPr>
        <w:t>l</w:t>
      </w:r>
      <w:r>
        <w:rPr>
          <w:color w:val="484848"/>
          <w:spacing w:val="-1"/>
          <w:w w:val="88"/>
        </w:rPr>
        <w:t>a</w:t>
      </w:r>
      <w:r>
        <w:rPr>
          <w:color w:val="484848"/>
          <w:spacing w:val="-1"/>
          <w:w w:val="55"/>
        </w:rPr>
        <w:t>ti</w:t>
      </w:r>
      <w:r>
        <w:rPr>
          <w:color w:val="484848"/>
          <w:spacing w:val="-1"/>
          <w:w w:val="88"/>
        </w:rPr>
        <w:t>v</w:t>
      </w:r>
      <w:r>
        <w:rPr>
          <w:color w:val="484848"/>
          <w:spacing w:val="-3"/>
          <w:w w:val="88"/>
        </w:rPr>
        <w:t>e</w:t>
      </w:r>
      <w:r>
        <w:rPr>
          <w:color w:val="484848"/>
          <w:spacing w:val="-3"/>
          <w:w w:val="100"/>
        </w:rPr>
        <w:t>：位置设置为</w:t>
      </w:r>
      <w:r>
        <w:rPr>
          <w:color w:val="484848"/>
          <w:spacing w:val="-55"/>
        </w:rPr>
        <w:t xml:space="preserve"> </w:t>
      </w:r>
      <w:r>
        <w:rPr>
          <w:color w:val="484848"/>
          <w:spacing w:val="-1"/>
          <w:w w:val="66"/>
        </w:rPr>
        <w:t>r</w:t>
      </w:r>
      <w:r>
        <w:rPr>
          <w:color w:val="484848"/>
          <w:spacing w:val="-1"/>
          <w:w w:val="88"/>
        </w:rPr>
        <w:t>e</w:t>
      </w:r>
      <w:r>
        <w:rPr>
          <w:color w:val="484848"/>
          <w:spacing w:val="-1"/>
          <w:w w:val="55"/>
        </w:rPr>
        <w:t>l</w:t>
      </w:r>
      <w:r>
        <w:rPr>
          <w:color w:val="484848"/>
          <w:spacing w:val="-1"/>
          <w:w w:val="88"/>
        </w:rPr>
        <w:t>a</w:t>
      </w:r>
      <w:r>
        <w:rPr>
          <w:color w:val="484848"/>
          <w:spacing w:val="-1"/>
          <w:w w:val="55"/>
        </w:rPr>
        <w:t>ti</w:t>
      </w:r>
      <w:r>
        <w:rPr>
          <w:color w:val="484848"/>
          <w:spacing w:val="-1"/>
          <w:w w:val="88"/>
        </w:rPr>
        <w:t>v</w:t>
      </w:r>
      <w:r>
        <w:rPr>
          <w:color w:val="484848"/>
          <w:w w:val="88"/>
        </w:rPr>
        <w:t>e</w:t>
      </w:r>
      <w:r>
        <w:rPr>
          <w:color w:val="484848"/>
          <w:spacing w:val="-56"/>
        </w:rPr>
        <w:t xml:space="preserve"> </w:t>
      </w:r>
      <w:r>
        <w:rPr>
          <w:color w:val="484848"/>
          <w:spacing w:val="-3"/>
          <w:w w:val="100"/>
        </w:rPr>
        <w:t>的元素，可将其移至相对于其正常位置的地方，因此</w:t>
      </w:r>
      <w:r>
        <w:rPr>
          <w:color w:val="484848"/>
          <w:spacing w:val="-55"/>
        </w:rPr>
        <w:t xml:space="preserve"> </w:t>
      </w:r>
      <w:r>
        <w:rPr>
          <w:color w:val="484848"/>
          <w:spacing w:val="-1"/>
          <w:w w:val="55"/>
        </w:rPr>
        <w:t>l</w:t>
      </w:r>
      <w:r>
        <w:rPr>
          <w:color w:val="484848"/>
          <w:spacing w:val="-1"/>
          <w:w w:val="88"/>
        </w:rPr>
        <w:t>e</w:t>
      </w:r>
      <w:r>
        <w:rPr>
          <w:color w:val="484848"/>
          <w:spacing w:val="-1"/>
          <w:w w:val="55"/>
        </w:rPr>
        <w:t>f</w:t>
      </w:r>
      <w:r>
        <w:rPr>
          <w:color w:val="484848"/>
          <w:spacing w:val="-2"/>
          <w:w w:val="55"/>
        </w:rPr>
        <w:t>t</w:t>
      </w:r>
      <w:r>
        <w:rPr>
          <w:color w:val="484848"/>
          <w:w w:val="100"/>
        </w:rPr>
        <w:t xml:space="preserve">： </w:t>
      </w:r>
      <w:r>
        <w:rPr>
          <w:color w:val="484848"/>
        </w:rPr>
        <w:t>20</w:t>
      </w:r>
      <w:r>
        <w:rPr>
          <w:color w:val="484848"/>
          <w:spacing w:val="-13"/>
        </w:rPr>
        <w:t xml:space="preserve"> 会将元素移至元素正常位置左边 </w:t>
      </w:r>
      <w:r>
        <w:rPr>
          <w:color w:val="484848"/>
        </w:rPr>
        <w:t>20</w:t>
      </w:r>
      <w:r>
        <w:rPr>
          <w:color w:val="484848"/>
          <w:spacing w:val="-11"/>
        </w:rPr>
        <w:t xml:space="preserve"> 个像素的位置</w:t>
      </w:r>
    </w:p>
    <w:p>
      <w:pPr>
        <w:pStyle w:val="7"/>
        <w:spacing w:line="266" w:lineRule="auto"/>
        <w:ind w:right="397"/>
      </w:pPr>
      <w:r>
        <w:rPr>
          <w:color w:val="484848"/>
          <w:spacing w:val="-1"/>
          <w:w w:val="133"/>
        </w:rPr>
        <w:t>A</w:t>
      </w:r>
      <w:r>
        <w:rPr>
          <w:color w:val="484848"/>
          <w:spacing w:val="-1"/>
          <w:w w:val="100"/>
        </w:rPr>
        <w:t>b</w:t>
      </w:r>
      <w:r>
        <w:rPr>
          <w:color w:val="484848"/>
          <w:spacing w:val="-1"/>
          <w:w w:val="77"/>
        </w:rPr>
        <w:t>s</w:t>
      </w:r>
      <w:r>
        <w:rPr>
          <w:color w:val="484848"/>
          <w:spacing w:val="-1"/>
          <w:w w:val="88"/>
        </w:rPr>
        <w:t>o</w:t>
      </w:r>
      <w:r>
        <w:rPr>
          <w:color w:val="484848"/>
          <w:spacing w:val="-1"/>
          <w:w w:val="55"/>
        </w:rPr>
        <w:t>l</w:t>
      </w:r>
      <w:r>
        <w:rPr>
          <w:color w:val="484848"/>
          <w:spacing w:val="-1"/>
          <w:w w:val="100"/>
        </w:rPr>
        <w:t>u</w:t>
      </w:r>
      <w:r>
        <w:rPr>
          <w:color w:val="484848"/>
          <w:spacing w:val="-1"/>
          <w:w w:val="55"/>
        </w:rPr>
        <w:t>t</w:t>
      </w:r>
      <w:r>
        <w:rPr>
          <w:color w:val="484848"/>
          <w:w w:val="88"/>
        </w:rPr>
        <w:t>e</w:t>
      </w:r>
      <w:r>
        <w:rPr>
          <w:color w:val="484848"/>
          <w:spacing w:val="-2"/>
          <w:w w:val="100"/>
        </w:rPr>
        <w:t>：此元素可定位于相对包含他的元素的指定坐标，此元素可通过</w:t>
      </w:r>
      <w:r>
        <w:rPr>
          <w:color w:val="484848"/>
          <w:spacing w:val="-1"/>
          <w:w w:val="55"/>
        </w:rPr>
        <w:t>l</w:t>
      </w:r>
      <w:r>
        <w:rPr>
          <w:color w:val="484848"/>
          <w:spacing w:val="-1"/>
          <w:w w:val="88"/>
        </w:rPr>
        <w:t>e</w:t>
      </w:r>
      <w:r>
        <w:rPr>
          <w:color w:val="484848"/>
          <w:spacing w:val="-1"/>
          <w:w w:val="55"/>
        </w:rPr>
        <w:t>f</w:t>
      </w:r>
      <w:r>
        <w:rPr>
          <w:color w:val="484848"/>
          <w:spacing w:val="-2"/>
          <w:w w:val="55"/>
        </w:rPr>
        <w:t>t</w:t>
      </w:r>
      <w:r>
        <w:rPr>
          <w:color w:val="484848"/>
          <w:spacing w:val="-1"/>
          <w:w w:val="100"/>
        </w:rPr>
        <w:t>，</w:t>
      </w:r>
      <w:r>
        <w:rPr>
          <w:color w:val="484848"/>
          <w:spacing w:val="-1"/>
          <w:w w:val="55"/>
        </w:rPr>
        <w:t>t</w:t>
      </w:r>
      <w:r>
        <w:rPr>
          <w:color w:val="484848"/>
          <w:spacing w:val="-1"/>
          <w:w w:val="88"/>
        </w:rPr>
        <w:t>o</w:t>
      </w:r>
      <w:r>
        <w:rPr>
          <w:color w:val="484848"/>
          <w:w w:val="100"/>
        </w:rPr>
        <w:t>p</w:t>
      </w:r>
      <w:r>
        <w:rPr>
          <w:color w:val="484848"/>
          <w:spacing w:val="-55"/>
        </w:rPr>
        <w:t xml:space="preserve"> </w:t>
      </w:r>
      <w:r>
        <w:rPr>
          <w:color w:val="484848"/>
          <w:spacing w:val="-1"/>
          <w:w w:val="100"/>
        </w:rPr>
        <w:t>等属</w:t>
      </w:r>
      <w:r>
        <w:rPr>
          <w:color w:val="484848"/>
          <w:spacing w:val="-2"/>
        </w:rPr>
        <w:t>性规定</w:t>
      </w:r>
    </w:p>
    <w:p>
      <w:pPr>
        <w:pStyle w:val="7"/>
        <w:spacing w:line="266" w:lineRule="auto"/>
        <w:ind w:right="246"/>
      </w:pPr>
      <w:r>
        <w:rPr>
          <w:color w:val="484848"/>
          <w:spacing w:val="-1"/>
          <w:w w:val="111"/>
        </w:rPr>
        <w:t>F</w:t>
      </w:r>
      <w:r>
        <w:rPr>
          <w:color w:val="484848"/>
          <w:spacing w:val="-1"/>
          <w:w w:val="55"/>
        </w:rPr>
        <w:t>i</w:t>
      </w:r>
      <w:r>
        <w:rPr>
          <w:color w:val="484848"/>
          <w:spacing w:val="-1"/>
          <w:w w:val="88"/>
        </w:rPr>
        <w:t>xe</w:t>
      </w:r>
      <w:r>
        <w:rPr>
          <w:color w:val="484848"/>
          <w:spacing w:val="-1"/>
          <w:w w:val="100"/>
        </w:rPr>
        <w:t>d：</w:t>
      </w:r>
      <w:r>
        <w:rPr>
          <w:color w:val="484848"/>
          <w:spacing w:val="-3"/>
          <w:w w:val="100"/>
        </w:rPr>
        <w:t>位置被设为</w:t>
      </w:r>
      <w:r>
        <w:rPr>
          <w:color w:val="484848"/>
          <w:spacing w:val="-55"/>
        </w:rPr>
        <w:t xml:space="preserve"> </w:t>
      </w:r>
      <w:r>
        <w:rPr>
          <w:color w:val="484848"/>
          <w:spacing w:val="-1"/>
          <w:w w:val="55"/>
        </w:rPr>
        <w:t>fi</w:t>
      </w:r>
      <w:r>
        <w:rPr>
          <w:color w:val="484848"/>
          <w:spacing w:val="-1"/>
          <w:w w:val="88"/>
        </w:rPr>
        <w:t>ex</w:t>
      </w:r>
      <w:r>
        <w:rPr>
          <w:color w:val="484848"/>
          <w:w w:val="100"/>
        </w:rPr>
        <w:t>d</w:t>
      </w:r>
      <w:r>
        <w:rPr>
          <w:color w:val="484848"/>
          <w:spacing w:val="-57"/>
        </w:rPr>
        <w:t xml:space="preserve"> </w:t>
      </w:r>
      <w:r>
        <w:rPr>
          <w:color w:val="484848"/>
          <w:spacing w:val="-3"/>
          <w:w w:val="100"/>
        </w:rPr>
        <w:t>的元素，可定为与相对浏览器窗口的指定坐标，可以通过</w:t>
      </w:r>
      <w:r>
        <w:rPr>
          <w:color w:val="484848"/>
          <w:spacing w:val="-55"/>
        </w:rPr>
        <w:t xml:space="preserve"> </w:t>
      </w:r>
      <w:r>
        <w:rPr>
          <w:color w:val="484848"/>
          <w:spacing w:val="-1"/>
          <w:w w:val="55"/>
        </w:rPr>
        <w:t>l</w:t>
      </w:r>
      <w:r>
        <w:rPr>
          <w:color w:val="484848"/>
          <w:spacing w:val="-1"/>
          <w:w w:val="88"/>
        </w:rPr>
        <w:t>e</w:t>
      </w:r>
      <w:r>
        <w:rPr>
          <w:color w:val="484848"/>
          <w:spacing w:val="-1"/>
          <w:w w:val="55"/>
        </w:rPr>
        <w:t>f</w:t>
      </w:r>
      <w:r>
        <w:rPr>
          <w:color w:val="484848"/>
          <w:spacing w:val="-2"/>
          <w:w w:val="55"/>
        </w:rPr>
        <w:t>t</w:t>
      </w:r>
      <w:r>
        <w:rPr>
          <w:color w:val="484848"/>
          <w:w w:val="100"/>
        </w:rPr>
        <w:t xml:space="preserve">， </w:t>
      </w:r>
      <w:r>
        <w:rPr>
          <w:color w:val="484848"/>
        </w:rPr>
        <w:t>top，right</w:t>
      </w:r>
      <w:r>
        <w:rPr>
          <w:color w:val="484848"/>
          <w:spacing w:val="-11"/>
        </w:rPr>
        <w:t xml:space="preserve"> 属性来定位</w:t>
      </w:r>
    </w:p>
    <w:p>
      <w:pPr>
        <w:pStyle w:val="7"/>
        <w:ind w:left="0"/>
      </w:pPr>
    </w:p>
    <w:p>
      <w:pPr>
        <w:pStyle w:val="7"/>
        <w:spacing w:before="4"/>
        <w:ind w:left="0"/>
        <w:rPr>
          <w:sz w:val="16"/>
        </w:rPr>
      </w:pPr>
    </w:p>
    <w:p>
      <w:pPr>
        <w:pStyle w:val="4"/>
        <w:numPr>
          <w:ilvl w:val="1"/>
          <w:numId w:val="31"/>
        </w:numPr>
        <w:tabs>
          <w:tab w:val="left" w:pos="879"/>
          <w:tab w:val="left" w:pos="880"/>
        </w:tabs>
        <w:spacing w:before="1" w:after="0" w:line="240" w:lineRule="auto"/>
        <w:ind w:left="880" w:right="0" w:hanging="360"/>
        <w:jc w:val="left"/>
      </w:pPr>
      <w:r>
        <w:rPr>
          <w:color w:val="484848"/>
        </w:rPr>
        <w:t>z-index</w:t>
      </w:r>
      <w:r>
        <w:rPr>
          <w:color w:val="484848"/>
          <w:spacing w:val="-1"/>
        </w:rPr>
        <w:t xml:space="preserve"> 的定位方法</w:t>
      </w:r>
    </w:p>
    <w:p>
      <w:pPr>
        <w:pStyle w:val="6"/>
        <w:spacing w:before="173"/>
      </w:pPr>
      <w:r>
        <w:rPr>
          <w:color w:val="484848"/>
        </w:rPr>
        <w:t>参考回答：</w:t>
      </w:r>
    </w:p>
    <w:p>
      <w:pPr>
        <w:pStyle w:val="18"/>
        <w:numPr>
          <w:ilvl w:val="0"/>
          <w:numId w:val="32"/>
        </w:numPr>
        <w:tabs>
          <w:tab w:val="left" w:pos="368"/>
        </w:tabs>
        <w:spacing w:before="0" w:after="0" w:line="266" w:lineRule="auto"/>
        <w:ind w:left="160" w:right="228" w:firstLine="0"/>
        <w:jc w:val="left"/>
        <w:rPr>
          <w:rFonts w:hint="eastAsia" w:ascii="宋体" w:eastAsia="宋体"/>
          <w:sz w:val="22"/>
        </w:rPr>
      </w:pPr>
      <w:r>
        <w:rPr>
          <w:rFonts w:hint="eastAsia" w:ascii="宋体" w:eastAsia="宋体"/>
          <w:color w:val="484848"/>
          <w:w w:val="95"/>
          <w:sz w:val="22"/>
        </w:rPr>
        <w:t>index</w:t>
      </w:r>
      <w:r>
        <w:rPr>
          <w:rFonts w:hint="eastAsia" w:ascii="宋体" w:eastAsia="宋体"/>
          <w:color w:val="484848"/>
          <w:spacing w:val="-3"/>
          <w:w w:val="95"/>
          <w:sz w:val="22"/>
        </w:rPr>
        <w:t xml:space="preserve"> 属性设置元素的堆叠顺序，拥有更好堆叠顺序的元素会处于较低顺序元素之前， </w:t>
      </w:r>
      <w:r>
        <w:rPr>
          <w:rFonts w:hint="eastAsia" w:ascii="宋体" w:eastAsia="宋体"/>
          <w:color w:val="484848"/>
          <w:spacing w:val="-3"/>
          <w:sz w:val="22"/>
        </w:rPr>
        <w:t>z-index</w:t>
      </w:r>
      <w:r>
        <w:rPr>
          <w:rFonts w:hint="eastAsia" w:ascii="宋体" w:eastAsia="宋体"/>
          <w:color w:val="484848"/>
          <w:spacing w:val="-9"/>
          <w:sz w:val="22"/>
        </w:rPr>
        <w:t xml:space="preserve"> 可以为负，且</w:t>
      </w:r>
      <w:r>
        <w:rPr>
          <w:rFonts w:hint="eastAsia" w:ascii="宋体" w:eastAsia="宋体"/>
          <w:color w:val="484848"/>
          <w:sz w:val="22"/>
        </w:rPr>
        <w:t>z-index</w:t>
      </w:r>
      <w:r>
        <w:rPr>
          <w:rFonts w:hint="eastAsia" w:ascii="宋体" w:eastAsia="宋体"/>
          <w:color w:val="484848"/>
          <w:spacing w:val="-14"/>
          <w:sz w:val="22"/>
        </w:rPr>
        <w:t xml:space="preserve"> 只能在定位元素上奏效，该属性设置一个定位元素沿 </w:t>
      </w:r>
      <w:r>
        <w:rPr>
          <w:rFonts w:hint="eastAsia" w:ascii="宋体" w:eastAsia="宋体"/>
          <w:color w:val="484848"/>
          <w:sz w:val="22"/>
        </w:rPr>
        <w:t>z</w:t>
      </w:r>
      <w:r>
        <w:rPr>
          <w:rFonts w:hint="eastAsia" w:ascii="宋体" w:eastAsia="宋体"/>
          <w:color w:val="484848"/>
          <w:spacing w:val="-43"/>
          <w:sz w:val="22"/>
        </w:rPr>
        <w:t xml:space="preserve"> 轴</w:t>
      </w:r>
    </w:p>
    <w:p>
      <w:pPr>
        <w:spacing w:after="0" w:line="266" w:lineRule="auto"/>
        <w:jc w:val="left"/>
        <w:rPr>
          <w:rFonts w:hint="eastAsia" w:ascii="宋体" w:eastAsia="宋体"/>
          <w:sz w:val="22"/>
        </w:rPr>
        <w:sectPr>
          <w:pgSz w:w="11910" w:h="16840"/>
          <w:pgMar w:top="1380" w:right="1460" w:bottom="1500" w:left="1640" w:header="0" w:footer="963" w:gutter="0"/>
        </w:sectPr>
      </w:pPr>
    </w:p>
    <w:p>
      <w:pPr>
        <w:pStyle w:val="7"/>
        <w:spacing w:before="51" w:line="266" w:lineRule="auto"/>
        <w:ind w:right="303"/>
        <w:jc w:val="both"/>
      </w:pPr>
      <w:r>
        <w:rPr>
          <w:color w:val="484848"/>
          <w:spacing w:val="-2"/>
          <w:w w:val="95"/>
        </w:rPr>
        <w:t>的位置，如果为正数，离用户越近，为负数，离用户越远，它的属性值有</w:t>
      </w:r>
      <w:r>
        <w:rPr>
          <w:color w:val="484848"/>
          <w:w w:val="95"/>
        </w:rPr>
        <w:t>auto</w:t>
      </w:r>
      <w:r>
        <w:rPr>
          <w:color w:val="484848"/>
          <w:spacing w:val="-2"/>
          <w:w w:val="95"/>
        </w:rPr>
        <w:t xml:space="preserve">，默认， </w:t>
      </w:r>
      <w:r>
        <w:rPr>
          <w:color w:val="484848"/>
          <w:spacing w:val="-1"/>
          <w:w w:val="100"/>
        </w:rPr>
        <w:t>堆</w:t>
      </w:r>
      <w:r>
        <w:rPr>
          <w:color w:val="484848"/>
          <w:spacing w:val="-3"/>
          <w:w w:val="100"/>
        </w:rPr>
        <w:t>叠顺序与父元素相等，</w:t>
      </w:r>
      <w:r>
        <w:rPr>
          <w:color w:val="484848"/>
          <w:spacing w:val="-1"/>
          <w:w w:val="100"/>
        </w:rPr>
        <w:t>nu</w:t>
      </w:r>
      <w:r>
        <w:rPr>
          <w:color w:val="484848"/>
          <w:spacing w:val="-1"/>
          <w:w w:val="144"/>
        </w:rPr>
        <w:t>m</w:t>
      </w:r>
      <w:r>
        <w:rPr>
          <w:color w:val="484848"/>
          <w:spacing w:val="-1"/>
          <w:w w:val="100"/>
        </w:rPr>
        <w:t>b</w:t>
      </w:r>
      <w:r>
        <w:rPr>
          <w:color w:val="484848"/>
          <w:spacing w:val="-1"/>
          <w:w w:val="88"/>
        </w:rPr>
        <w:t>e</w:t>
      </w:r>
      <w:r>
        <w:rPr>
          <w:color w:val="484848"/>
          <w:spacing w:val="-1"/>
          <w:w w:val="66"/>
        </w:rPr>
        <w:t>r</w:t>
      </w:r>
      <w:r>
        <w:rPr>
          <w:color w:val="484848"/>
          <w:spacing w:val="-1"/>
          <w:w w:val="100"/>
        </w:rPr>
        <w:t>，</w:t>
      </w:r>
      <w:r>
        <w:rPr>
          <w:color w:val="484848"/>
          <w:spacing w:val="-1"/>
          <w:w w:val="55"/>
        </w:rPr>
        <w:t>i</w:t>
      </w:r>
      <w:r>
        <w:rPr>
          <w:color w:val="484848"/>
          <w:spacing w:val="-1"/>
          <w:w w:val="100"/>
        </w:rPr>
        <w:t>nh</w:t>
      </w:r>
      <w:r>
        <w:rPr>
          <w:color w:val="484848"/>
          <w:spacing w:val="-1"/>
          <w:w w:val="88"/>
        </w:rPr>
        <w:t>e</w:t>
      </w:r>
      <w:r>
        <w:rPr>
          <w:color w:val="484848"/>
          <w:spacing w:val="-1"/>
          <w:w w:val="66"/>
        </w:rPr>
        <w:t>r</w:t>
      </w:r>
      <w:r>
        <w:rPr>
          <w:color w:val="484848"/>
          <w:spacing w:val="-1"/>
          <w:w w:val="55"/>
        </w:rPr>
        <w:t>i</w:t>
      </w:r>
      <w:r>
        <w:rPr>
          <w:color w:val="484848"/>
          <w:w w:val="55"/>
        </w:rPr>
        <w:t>t</w:t>
      </w:r>
      <w:r>
        <w:rPr>
          <w:color w:val="484848"/>
          <w:spacing w:val="4"/>
          <w:w w:val="100"/>
        </w:rPr>
        <w:t>，从父元素继承</w:t>
      </w:r>
      <w:r>
        <w:rPr>
          <w:color w:val="484848"/>
          <w:spacing w:val="-1"/>
          <w:w w:val="77"/>
        </w:rPr>
        <w:t>z</w:t>
      </w:r>
      <w:r>
        <w:rPr>
          <w:color w:val="484848"/>
          <w:spacing w:val="-1"/>
          <w:w w:val="109"/>
        </w:rPr>
        <w:t>-</w:t>
      </w:r>
      <w:r>
        <w:rPr>
          <w:color w:val="484848"/>
          <w:spacing w:val="-1"/>
          <w:w w:val="55"/>
        </w:rPr>
        <w:t>i</w:t>
      </w:r>
      <w:r>
        <w:rPr>
          <w:color w:val="484848"/>
          <w:spacing w:val="-1"/>
          <w:w w:val="100"/>
        </w:rPr>
        <w:t>nd</w:t>
      </w:r>
      <w:r>
        <w:rPr>
          <w:color w:val="484848"/>
          <w:spacing w:val="-1"/>
          <w:w w:val="88"/>
        </w:rPr>
        <w:t>e</w:t>
      </w:r>
      <w:r>
        <w:rPr>
          <w:color w:val="484848"/>
          <w:w w:val="88"/>
        </w:rPr>
        <w:t>x</w:t>
      </w:r>
      <w:r>
        <w:rPr>
          <w:color w:val="484848"/>
          <w:spacing w:val="-55"/>
        </w:rPr>
        <w:t xml:space="preserve"> </w:t>
      </w:r>
      <w:r>
        <w:rPr>
          <w:color w:val="484848"/>
          <w:spacing w:val="-2"/>
          <w:w w:val="100"/>
        </w:rPr>
        <w:t>属性的值</w:t>
      </w:r>
    </w:p>
    <w:p>
      <w:pPr>
        <w:pStyle w:val="7"/>
        <w:ind w:left="0"/>
      </w:pPr>
    </w:p>
    <w:p>
      <w:pPr>
        <w:pStyle w:val="7"/>
        <w:spacing w:before="9"/>
        <w:ind w:left="0"/>
        <w:rPr>
          <w:sz w:val="16"/>
        </w:rPr>
      </w:pPr>
    </w:p>
    <w:p>
      <w:pPr>
        <w:pStyle w:val="4"/>
        <w:numPr>
          <w:ilvl w:val="1"/>
          <w:numId w:val="32"/>
        </w:numPr>
        <w:tabs>
          <w:tab w:val="left" w:pos="879"/>
          <w:tab w:val="left" w:pos="880"/>
        </w:tabs>
        <w:spacing w:before="0" w:after="0" w:line="240" w:lineRule="auto"/>
        <w:ind w:left="880" w:right="0" w:hanging="360"/>
        <w:jc w:val="left"/>
      </w:pPr>
      <w:r>
        <w:rPr>
          <w:color w:val="484848"/>
          <w:spacing w:val="7"/>
        </w:rPr>
        <w:t>如果想要改变一个</w:t>
      </w:r>
      <w:r>
        <w:rPr>
          <w:color w:val="484848"/>
        </w:rPr>
        <w:t>DOM</w:t>
      </w:r>
      <w:r>
        <w:rPr>
          <w:color w:val="484848"/>
          <w:spacing w:val="-3"/>
        </w:rPr>
        <w:t xml:space="preserve"> 元素的字体颜色，不在它本身上进行操作？</w:t>
      </w:r>
    </w:p>
    <w:p>
      <w:pPr>
        <w:pStyle w:val="6"/>
      </w:pPr>
      <w:r>
        <w:rPr>
          <w:color w:val="484848"/>
        </w:rPr>
        <w:t>参考回答：</w:t>
      </w:r>
    </w:p>
    <w:p>
      <w:pPr>
        <w:pStyle w:val="7"/>
        <w:spacing w:line="272" w:lineRule="exact"/>
        <w:jc w:val="both"/>
      </w:pPr>
      <w:r>
        <w:rPr>
          <w:color w:val="484848"/>
        </w:rPr>
        <w:t>可以更改父元素的color</w:t>
      </w:r>
    </w:p>
    <w:p>
      <w:pPr>
        <w:pStyle w:val="7"/>
        <w:ind w:left="0"/>
      </w:pPr>
    </w:p>
    <w:p>
      <w:pPr>
        <w:pStyle w:val="7"/>
        <w:spacing w:before="3"/>
        <w:ind w:left="0"/>
        <w:rPr>
          <w:sz w:val="19"/>
        </w:rPr>
      </w:pPr>
    </w:p>
    <w:p>
      <w:pPr>
        <w:pStyle w:val="4"/>
        <w:numPr>
          <w:ilvl w:val="1"/>
          <w:numId w:val="32"/>
        </w:numPr>
        <w:tabs>
          <w:tab w:val="left" w:pos="879"/>
          <w:tab w:val="left" w:pos="880"/>
        </w:tabs>
        <w:spacing w:before="1" w:after="0" w:line="240" w:lineRule="auto"/>
        <w:ind w:left="880" w:right="0" w:hanging="360"/>
        <w:jc w:val="left"/>
      </w:pPr>
      <w:r>
        <w:rPr>
          <w:color w:val="484848"/>
          <w:spacing w:val="-1"/>
        </w:rPr>
        <w:t xml:space="preserve">对 </w:t>
      </w:r>
      <w:r>
        <w:rPr>
          <w:color w:val="484848"/>
        </w:rPr>
        <w:t>CSS</w:t>
      </w:r>
      <w:r>
        <w:rPr>
          <w:color w:val="484848"/>
          <w:spacing w:val="-1"/>
        </w:rPr>
        <w:t xml:space="preserve"> 的新属性有了解过的吗？</w:t>
      </w:r>
    </w:p>
    <w:p>
      <w:pPr>
        <w:pStyle w:val="6"/>
        <w:spacing w:before="170"/>
      </w:pPr>
      <w:r>
        <w:rPr>
          <w:color w:val="484848"/>
        </w:rPr>
        <w:t>参考回答：</w:t>
      </w:r>
    </w:p>
    <w:p>
      <w:pPr>
        <w:pStyle w:val="7"/>
        <w:spacing w:line="272" w:lineRule="exact"/>
        <w:jc w:val="both"/>
      </w:pPr>
      <w:r>
        <w:rPr>
          <w:color w:val="484848"/>
        </w:rPr>
        <w:t>CSS3 的新特性中，在布局方面新增了flex 布局，在选择器方面新增了例如</w:t>
      </w:r>
    </w:p>
    <w:p>
      <w:pPr>
        <w:pStyle w:val="7"/>
        <w:spacing w:before="30" w:line="266" w:lineRule="auto"/>
        <w:ind w:right="337"/>
        <w:jc w:val="both"/>
      </w:pPr>
      <w:r>
        <w:rPr>
          <w:color w:val="484848"/>
          <w:spacing w:val="-1"/>
          <w:w w:val="55"/>
        </w:rPr>
        <w:t>fi</w:t>
      </w:r>
      <w:r>
        <w:rPr>
          <w:color w:val="484848"/>
          <w:spacing w:val="-1"/>
          <w:w w:val="66"/>
        </w:rPr>
        <w:t>r</w:t>
      </w:r>
      <w:r>
        <w:rPr>
          <w:color w:val="484848"/>
          <w:spacing w:val="-1"/>
          <w:w w:val="77"/>
        </w:rPr>
        <w:t>s</w:t>
      </w:r>
      <w:r>
        <w:rPr>
          <w:color w:val="484848"/>
          <w:spacing w:val="-1"/>
          <w:w w:val="55"/>
        </w:rPr>
        <w:t>t</w:t>
      </w:r>
      <w:r>
        <w:rPr>
          <w:color w:val="484848"/>
          <w:spacing w:val="-1"/>
          <w:w w:val="109"/>
        </w:rPr>
        <w:t>-</w:t>
      </w:r>
      <w:r>
        <w:rPr>
          <w:color w:val="484848"/>
          <w:spacing w:val="-1"/>
          <w:w w:val="88"/>
        </w:rPr>
        <w:t>o</w:t>
      </w:r>
      <w:r>
        <w:rPr>
          <w:color w:val="484848"/>
          <w:spacing w:val="-1"/>
          <w:w w:val="55"/>
        </w:rPr>
        <w:t>f</w:t>
      </w:r>
      <w:r>
        <w:rPr>
          <w:color w:val="484848"/>
          <w:spacing w:val="-1"/>
          <w:w w:val="109"/>
        </w:rPr>
        <w:t>-</w:t>
      </w:r>
      <w:r>
        <w:rPr>
          <w:color w:val="484848"/>
          <w:spacing w:val="-1"/>
          <w:w w:val="55"/>
        </w:rPr>
        <w:t>t</w:t>
      </w:r>
      <w:r>
        <w:rPr>
          <w:color w:val="484848"/>
          <w:spacing w:val="-1"/>
          <w:w w:val="88"/>
        </w:rPr>
        <w:t>y</w:t>
      </w:r>
      <w:r>
        <w:rPr>
          <w:color w:val="484848"/>
          <w:spacing w:val="-1"/>
          <w:w w:val="100"/>
        </w:rPr>
        <w:t>p</w:t>
      </w:r>
      <w:r>
        <w:rPr>
          <w:color w:val="484848"/>
          <w:spacing w:val="-1"/>
          <w:w w:val="88"/>
        </w:rPr>
        <w:t>e</w:t>
      </w:r>
      <w:r>
        <w:rPr>
          <w:color w:val="484848"/>
          <w:spacing w:val="-1"/>
          <w:w w:val="50"/>
        </w:rPr>
        <w:t>,</w:t>
      </w:r>
      <w:r>
        <w:rPr>
          <w:color w:val="484848"/>
          <w:spacing w:val="-1"/>
          <w:w w:val="100"/>
        </w:rPr>
        <w:t>n</w:t>
      </w:r>
      <w:r>
        <w:rPr>
          <w:color w:val="484848"/>
          <w:spacing w:val="-1"/>
          <w:w w:val="55"/>
        </w:rPr>
        <w:t>t</w:t>
      </w:r>
      <w:r>
        <w:rPr>
          <w:color w:val="484848"/>
          <w:spacing w:val="-1"/>
          <w:w w:val="100"/>
        </w:rPr>
        <w:t>h</w:t>
      </w:r>
      <w:r>
        <w:rPr>
          <w:color w:val="484848"/>
          <w:spacing w:val="-1"/>
          <w:w w:val="109"/>
        </w:rPr>
        <w:t>-</w:t>
      </w:r>
      <w:r>
        <w:rPr>
          <w:color w:val="484848"/>
          <w:spacing w:val="-1"/>
          <w:w w:val="88"/>
        </w:rPr>
        <w:t>c</w:t>
      </w:r>
      <w:r>
        <w:rPr>
          <w:color w:val="484848"/>
          <w:spacing w:val="-1"/>
          <w:w w:val="100"/>
        </w:rPr>
        <w:t>h</w:t>
      </w:r>
      <w:r>
        <w:rPr>
          <w:color w:val="484848"/>
          <w:spacing w:val="-1"/>
          <w:w w:val="55"/>
        </w:rPr>
        <w:t>il</w:t>
      </w:r>
      <w:r>
        <w:rPr>
          <w:color w:val="484848"/>
          <w:w w:val="100"/>
        </w:rPr>
        <w:t>d</w:t>
      </w:r>
      <w:r>
        <w:rPr>
          <w:color w:val="484848"/>
          <w:spacing w:val="-56"/>
        </w:rPr>
        <w:t xml:space="preserve"> </w:t>
      </w:r>
      <w:r>
        <w:rPr>
          <w:color w:val="484848"/>
          <w:spacing w:val="-8"/>
          <w:w w:val="100"/>
        </w:rPr>
        <w:t>等选择器，在盒模型方面添加了</w:t>
      </w:r>
      <w:r>
        <w:rPr>
          <w:color w:val="484848"/>
          <w:spacing w:val="-8"/>
        </w:rPr>
        <w:t xml:space="preserve"> </w:t>
      </w:r>
      <w:r>
        <w:rPr>
          <w:color w:val="484848"/>
          <w:spacing w:val="-1"/>
          <w:w w:val="100"/>
        </w:rPr>
        <w:t>b</w:t>
      </w:r>
      <w:r>
        <w:rPr>
          <w:color w:val="484848"/>
          <w:spacing w:val="-1"/>
          <w:w w:val="88"/>
        </w:rPr>
        <w:t>ox</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spacing w:val="-1"/>
          <w:w w:val="55"/>
        </w:rPr>
        <w:t>i</w:t>
      </w:r>
      <w:r>
        <w:rPr>
          <w:color w:val="484848"/>
          <w:spacing w:val="-1"/>
          <w:w w:val="100"/>
        </w:rPr>
        <w:t>n</w:t>
      </w:r>
      <w:r>
        <w:rPr>
          <w:color w:val="484848"/>
          <w:w w:val="88"/>
        </w:rPr>
        <w:t>g</w:t>
      </w:r>
      <w:r>
        <w:rPr>
          <w:color w:val="484848"/>
          <w:spacing w:val="-55"/>
        </w:rPr>
        <w:t xml:space="preserve"> </w:t>
      </w:r>
      <w:r>
        <w:rPr>
          <w:color w:val="484848"/>
          <w:spacing w:val="-8"/>
          <w:w w:val="100"/>
        </w:rPr>
        <w:t>来改变盒模型，在动画</w:t>
      </w:r>
      <w:r>
        <w:rPr>
          <w:color w:val="484848"/>
          <w:spacing w:val="8"/>
          <w:w w:val="100"/>
        </w:rPr>
        <w:t>方面增加了</w:t>
      </w:r>
      <w:r>
        <w:rPr>
          <w:color w:val="484848"/>
          <w:spacing w:val="-1"/>
          <w:w w:val="88"/>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spacing w:val="-1"/>
          <w:w w:val="55"/>
        </w:rPr>
        <w:t>ti</w:t>
      </w:r>
      <w:r>
        <w:rPr>
          <w:color w:val="484848"/>
          <w:spacing w:val="-1"/>
          <w:w w:val="88"/>
        </w:rPr>
        <w:t>o</w:t>
      </w:r>
      <w:r>
        <w:rPr>
          <w:color w:val="484848"/>
          <w:spacing w:val="-1"/>
          <w:w w:val="100"/>
        </w:rPr>
        <w:t>n，2</w:t>
      </w:r>
      <w:r>
        <w:rPr>
          <w:color w:val="484848"/>
          <w:w w:val="100"/>
        </w:rPr>
        <w:t>d</w:t>
      </w:r>
      <w:r>
        <w:rPr>
          <w:color w:val="484848"/>
          <w:spacing w:val="-57"/>
        </w:rPr>
        <w:t xml:space="preserve"> </w:t>
      </w:r>
      <w:r>
        <w:rPr>
          <w:color w:val="484848"/>
          <w:spacing w:val="-2"/>
          <w:w w:val="100"/>
        </w:rPr>
        <w:t>变换</w:t>
      </w:r>
      <w:r>
        <w:rPr>
          <w:color w:val="484848"/>
          <w:spacing w:val="-1"/>
          <w:w w:val="100"/>
        </w:rPr>
        <w:t>，3</w:t>
      </w:r>
      <w:r>
        <w:rPr>
          <w:color w:val="484848"/>
          <w:w w:val="100"/>
        </w:rPr>
        <w:t>d</w:t>
      </w:r>
      <w:r>
        <w:rPr>
          <w:color w:val="484848"/>
          <w:spacing w:val="-55"/>
        </w:rPr>
        <w:t xml:space="preserve"> </w:t>
      </w:r>
      <w:r>
        <w:rPr>
          <w:color w:val="484848"/>
          <w:spacing w:val="-3"/>
          <w:w w:val="100"/>
        </w:rPr>
        <w:t>变换等，在颜色方面添加透明，</w:t>
      </w:r>
      <w:r>
        <w:rPr>
          <w:color w:val="484848"/>
          <w:spacing w:val="-1"/>
          <w:w w:val="66"/>
        </w:rPr>
        <w:t>r</w:t>
      </w:r>
      <w:r>
        <w:rPr>
          <w:color w:val="484848"/>
          <w:spacing w:val="-1"/>
          <w:w w:val="100"/>
        </w:rPr>
        <w:t>b</w:t>
      </w:r>
      <w:r>
        <w:rPr>
          <w:color w:val="484848"/>
          <w:spacing w:val="-1"/>
          <w:w w:val="88"/>
        </w:rPr>
        <w:t>g</w:t>
      </w:r>
      <w:r>
        <w:rPr>
          <w:color w:val="484848"/>
          <w:w w:val="88"/>
        </w:rPr>
        <w:t>a</w:t>
      </w:r>
      <w:r>
        <w:rPr>
          <w:color w:val="484848"/>
          <w:spacing w:val="-56"/>
        </w:rPr>
        <w:t xml:space="preserve"> </w:t>
      </w:r>
      <w:r>
        <w:rPr>
          <w:color w:val="484848"/>
          <w:spacing w:val="-3"/>
          <w:w w:val="100"/>
        </w:rPr>
        <w:t>等，在字体方</w:t>
      </w:r>
      <w:r>
        <w:rPr>
          <w:color w:val="484848"/>
          <w:spacing w:val="-3"/>
        </w:rPr>
        <w:t>面允许嵌入字体和设置字体阴影，最后还有媒体查讯等</w:t>
      </w:r>
    </w:p>
    <w:p>
      <w:pPr>
        <w:pStyle w:val="7"/>
        <w:ind w:left="0"/>
      </w:pPr>
    </w:p>
    <w:p>
      <w:pPr>
        <w:pStyle w:val="7"/>
        <w:spacing w:before="9"/>
        <w:ind w:left="0"/>
        <w:rPr>
          <w:sz w:val="16"/>
        </w:rPr>
      </w:pPr>
    </w:p>
    <w:p>
      <w:pPr>
        <w:pStyle w:val="4"/>
        <w:numPr>
          <w:ilvl w:val="1"/>
          <w:numId w:val="32"/>
        </w:numPr>
        <w:tabs>
          <w:tab w:val="left" w:pos="879"/>
          <w:tab w:val="left" w:pos="880"/>
        </w:tabs>
        <w:spacing w:before="0" w:after="0" w:line="240" w:lineRule="auto"/>
        <w:ind w:left="880" w:right="0" w:hanging="360"/>
        <w:jc w:val="left"/>
      </w:pPr>
      <w:r>
        <w:rPr>
          <w:color w:val="484848"/>
          <w:spacing w:val="-1"/>
        </w:rPr>
        <w:t xml:space="preserve">用的最多的 </w:t>
      </w:r>
      <w:r>
        <w:rPr>
          <w:color w:val="484848"/>
        </w:rPr>
        <w:t>css</w:t>
      </w:r>
      <w:r>
        <w:rPr>
          <w:color w:val="484848"/>
          <w:spacing w:val="-1"/>
        </w:rPr>
        <w:t xml:space="preserve"> 属性是啥？</w:t>
      </w:r>
    </w:p>
    <w:p>
      <w:pPr>
        <w:pStyle w:val="6"/>
        <w:spacing w:before="174"/>
      </w:pPr>
      <w:r>
        <w:rPr>
          <w:color w:val="484848"/>
        </w:rPr>
        <w:t>参考回答：</w:t>
      </w:r>
    </w:p>
    <w:p>
      <w:pPr>
        <w:pStyle w:val="7"/>
        <w:spacing w:line="272" w:lineRule="exact"/>
        <w:jc w:val="both"/>
      </w:pPr>
      <w:r>
        <w:rPr>
          <w:color w:val="484848"/>
        </w:rPr>
        <w:t>用的目前来说最多的是 flex 属性，灵活但是兼容性方面不强。</w:t>
      </w:r>
    </w:p>
    <w:p>
      <w:pPr>
        <w:pStyle w:val="7"/>
        <w:ind w:left="0"/>
      </w:pPr>
    </w:p>
    <w:p>
      <w:pPr>
        <w:pStyle w:val="7"/>
        <w:spacing w:before="3"/>
        <w:ind w:left="0"/>
        <w:rPr>
          <w:sz w:val="19"/>
        </w:rPr>
      </w:pPr>
    </w:p>
    <w:p>
      <w:pPr>
        <w:pStyle w:val="4"/>
        <w:numPr>
          <w:ilvl w:val="1"/>
          <w:numId w:val="32"/>
        </w:numPr>
        <w:tabs>
          <w:tab w:val="left" w:pos="879"/>
          <w:tab w:val="left" w:pos="880"/>
        </w:tabs>
        <w:spacing w:before="0" w:after="0" w:line="240" w:lineRule="auto"/>
        <w:ind w:left="880" w:right="0" w:hanging="360"/>
        <w:jc w:val="left"/>
      </w:pPr>
      <w:r>
        <w:rPr>
          <w:color w:val="484848"/>
        </w:rPr>
        <w:t>line-height</w:t>
      </w:r>
      <w:r>
        <w:rPr>
          <w:color w:val="484848"/>
          <w:spacing w:val="-4"/>
        </w:rPr>
        <w:t xml:space="preserve"> 和 </w:t>
      </w:r>
      <w:r>
        <w:rPr>
          <w:color w:val="484848"/>
        </w:rPr>
        <w:t>height</w:t>
      </w:r>
      <w:r>
        <w:rPr>
          <w:color w:val="484848"/>
          <w:spacing w:val="-2"/>
        </w:rPr>
        <w:t xml:space="preserve"> 的区别</w:t>
      </w:r>
    </w:p>
    <w:p>
      <w:pPr>
        <w:pStyle w:val="6"/>
      </w:pPr>
      <w:r>
        <w:rPr>
          <w:color w:val="484848"/>
        </w:rPr>
        <w:t>参考回答：</w:t>
      </w:r>
    </w:p>
    <w:p>
      <w:pPr>
        <w:pStyle w:val="7"/>
        <w:spacing w:line="266" w:lineRule="auto"/>
        <w:ind w:right="338"/>
        <w:jc w:val="both"/>
      </w:pPr>
      <w:r>
        <w:rPr>
          <w:color w:val="484848"/>
          <w:w w:val="95"/>
        </w:rPr>
        <w:t>line-height</w:t>
      </w:r>
      <w:r>
        <w:rPr>
          <w:color w:val="484848"/>
          <w:spacing w:val="-6"/>
          <w:w w:val="95"/>
        </w:rPr>
        <w:t xml:space="preserve"> 一般是指布局里面一段文字上下行之间的高度，是针对字体来设置的，</w:t>
      </w:r>
      <w:r>
        <w:rPr>
          <w:color w:val="484848"/>
          <w:spacing w:val="-8"/>
          <w:w w:val="95"/>
        </w:rPr>
        <w:t xml:space="preserve">height </w:t>
      </w:r>
      <w:r>
        <w:rPr>
          <w:color w:val="484848"/>
          <w:spacing w:val="-3"/>
        </w:rPr>
        <w:t>一般是指容器的整体高度。</w:t>
      </w:r>
    </w:p>
    <w:p>
      <w:pPr>
        <w:pStyle w:val="7"/>
        <w:ind w:left="0"/>
      </w:pPr>
    </w:p>
    <w:p>
      <w:pPr>
        <w:pStyle w:val="7"/>
        <w:spacing w:before="12"/>
        <w:ind w:left="0"/>
        <w:rPr>
          <w:sz w:val="15"/>
        </w:rPr>
      </w:pPr>
    </w:p>
    <w:p>
      <w:pPr>
        <w:pStyle w:val="4"/>
        <w:numPr>
          <w:ilvl w:val="1"/>
          <w:numId w:val="32"/>
        </w:numPr>
        <w:tabs>
          <w:tab w:val="left" w:pos="879"/>
          <w:tab w:val="left" w:pos="880"/>
        </w:tabs>
        <w:spacing w:before="0" w:after="0" w:line="240" w:lineRule="auto"/>
        <w:ind w:left="880" w:right="0" w:hanging="360"/>
        <w:jc w:val="left"/>
      </w:pPr>
      <w:r>
        <w:rPr>
          <w:color w:val="484848"/>
        </w:rPr>
        <w:t>设置一个元素的背景颜色，背景颜色会填充哪些区域？</w:t>
      </w:r>
    </w:p>
    <w:p>
      <w:pPr>
        <w:pStyle w:val="6"/>
      </w:pPr>
      <w:r>
        <w:rPr>
          <w:color w:val="484848"/>
        </w:rPr>
        <w:t>参考回答：</w:t>
      </w:r>
    </w:p>
    <w:p>
      <w:pPr>
        <w:pStyle w:val="7"/>
        <w:spacing w:line="272" w:lineRule="exact"/>
      </w:pPr>
      <w:r>
        <w:rPr>
          <w:color w:val="484848"/>
        </w:rPr>
        <w:t>background-color 设置的背景颜色会填充元素的 content、padding、border 区域。</w:t>
      </w:r>
    </w:p>
    <w:p>
      <w:pPr>
        <w:pStyle w:val="7"/>
        <w:ind w:left="0"/>
      </w:pPr>
    </w:p>
    <w:p>
      <w:pPr>
        <w:pStyle w:val="7"/>
        <w:spacing w:before="3"/>
        <w:ind w:left="0"/>
        <w:rPr>
          <w:sz w:val="19"/>
        </w:rPr>
      </w:pPr>
    </w:p>
    <w:p>
      <w:pPr>
        <w:pStyle w:val="4"/>
        <w:numPr>
          <w:ilvl w:val="1"/>
          <w:numId w:val="32"/>
        </w:numPr>
        <w:tabs>
          <w:tab w:val="left" w:pos="879"/>
          <w:tab w:val="left" w:pos="880"/>
        </w:tabs>
        <w:spacing w:before="0" w:after="0" w:line="240" w:lineRule="auto"/>
        <w:ind w:left="880" w:right="0" w:hanging="360"/>
        <w:jc w:val="left"/>
      </w:pPr>
      <w:r>
        <w:rPr>
          <w:color w:val="484848"/>
        </w:rPr>
        <w:t>知道属性选择器和伪类选择器的优先级吗</w:t>
      </w:r>
    </w:p>
    <w:p>
      <w:pPr>
        <w:pStyle w:val="6"/>
        <w:spacing w:before="174"/>
      </w:pPr>
      <w:r>
        <w:rPr>
          <w:color w:val="484848"/>
        </w:rPr>
        <w:t>参考回答：</w:t>
      </w:r>
    </w:p>
    <w:p>
      <w:pPr>
        <w:pStyle w:val="7"/>
        <w:spacing w:line="272" w:lineRule="exact"/>
      </w:pPr>
      <w:r>
        <w:rPr>
          <w:color w:val="484848"/>
        </w:rPr>
        <w:t>属性选择器和伪类选择器优先级相同</w:t>
      </w:r>
    </w:p>
    <w:p>
      <w:pPr>
        <w:pStyle w:val="7"/>
        <w:ind w:left="0"/>
      </w:pPr>
    </w:p>
    <w:p>
      <w:pPr>
        <w:pStyle w:val="7"/>
        <w:spacing w:before="3"/>
        <w:ind w:left="0"/>
        <w:rPr>
          <w:sz w:val="19"/>
        </w:rPr>
      </w:pPr>
    </w:p>
    <w:p>
      <w:pPr>
        <w:pStyle w:val="4"/>
        <w:numPr>
          <w:ilvl w:val="1"/>
          <w:numId w:val="32"/>
        </w:numPr>
        <w:tabs>
          <w:tab w:val="left" w:pos="879"/>
          <w:tab w:val="left" w:pos="880"/>
        </w:tabs>
        <w:spacing w:before="0" w:after="0" w:line="240" w:lineRule="auto"/>
        <w:ind w:left="880" w:right="0" w:hanging="360"/>
        <w:jc w:val="left"/>
      </w:pPr>
      <w:r>
        <w:rPr>
          <w:color w:val="484848"/>
          <w:w w:val="95"/>
        </w:rPr>
        <w:t>inline-block</w:t>
      </w:r>
      <w:r>
        <w:rPr>
          <w:color w:val="484848"/>
          <w:spacing w:val="-39"/>
          <w:w w:val="95"/>
        </w:rPr>
        <w:t>、</w:t>
      </w:r>
      <w:r>
        <w:rPr>
          <w:color w:val="484848"/>
          <w:w w:val="95"/>
        </w:rPr>
        <w:t>inline</w:t>
      </w:r>
      <w:r>
        <w:rPr>
          <w:color w:val="484848"/>
          <w:spacing w:val="-8"/>
          <w:w w:val="95"/>
        </w:rPr>
        <w:t xml:space="preserve"> 和 </w:t>
      </w:r>
      <w:r>
        <w:rPr>
          <w:color w:val="484848"/>
          <w:w w:val="95"/>
        </w:rPr>
        <w:t>block</w:t>
      </w:r>
      <w:r>
        <w:rPr>
          <w:color w:val="484848"/>
          <w:spacing w:val="-8"/>
          <w:w w:val="95"/>
        </w:rPr>
        <w:t xml:space="preserve"> 的区别；为什么 </w:t>
      </w:r>
      <w:r>
        <w:rPr>
          <w:color w:val="484848"/>
          <w:w w:val="95"/>
        </w:rPr>
        <w:t>img</w:t>
      </w:r>
      <w:r>
        <w:rPr>
          <w:color w:val="484848"/>
          <w:spacing w:val="-8"/>
          <w:w w:val="95"/>
        </w:rPr>
        <w:t xml:space="preserve"> 是 </w:t>
      </w:r>
      <w:r>
        <w:rPr>
          <w:color w:val="484848"/>
          <w:w w:val="95"/>
        </w:rPr>
        <w:t>inline</w:t>
      </w:r>
      <w:r>
        <w:rPr>
          <w:color w:val="484848"/>
          <w:spacing w:val="-3"/>
          <w:w w:val="95"/>
        </w:rPr>
        <w:t xml:space="preserve"> 还可以设置宽高</w:t>
      </w:r>
    </w:p>
    <w:p>
      <w:pPr>
        <w:spacing w:after="0" w:line="240" w:lineRule="auto"/>
        <w:jc w:val="left"/>
        <w:sectPr>
          <w:pgSz w:w="11910" w:h="16840"/>
          <w:pgMar w:top="1380" w:right="1460" w:bottom="1720" w:left="1640" w:header="0" w:footer="963" w:gutter="0"/>
        </w:sectPr>
      </w:pPr>
    </w:p>
    <w:p>
      <w:pPr>
        <w:pStyle w:val="6"/>
        <w:spacing w:before="0" w:line="373" w:lineRule="exact"/>
      </w:pPr>
      <w:r>
        <w:rPr>
          <w:color w:val="484848"/>
        </w:rPr>
        <w:t>参考回答：</w:t>
      </w:r>
    </w:p>
    <w:p>
      <w:pPr>
        <w:pStyle w:val="7"/>
        <w:spacing w:line="266" w:lineRule="auto"/>
        <w:ind w:right="337"/>
      </w:pPr>
      <w:r>
        <w:rPr>
          <w:color w:val="484848"/>
          <w:spacing w:val="-1"/>
          <w:w w:val="122"/>
        </w:rPr>
        <w:t>B</w:t>
      </w:r>
      <w:r>
        <w:rPr>
          <w:color w:val="484848"/>
          <w:spacing w:val="-1"/>
          <w:w w:val="55"/>
        </w:rPr>
        <w:t>l</w:t>
      </w:r>
      <w:r>
        <w:rPr>
          <w:color w:val="484848"/>
          <w:spacing w:val="-1"/>
          <w:w w:val="88"/>
        </w:rPr>
        <w:t>oc</w:t>
      </w:r>
      <w:r>
        <w:rPr>
          <w:color w:val="484848"/>
          <w:w w:val="100"/>
        </w:rPr>
        <w:t>k</w:t>
      </w:r>
      <w:r>
        <w:rPr>
          <w:color w:val="484848"/>
          <w:spacing w:val="-58"/>
        </w:rPr>
        <w:t xml:space="preserve"> </w:t>
      </w:r>
      <w:r>
        <w:rPr>
          <w:color w:val="484848"/>
          <w:spacing w:val="-7"/>
          <w:w w:val="100"/>
        </w:rPr>
        <w:t>是块级元素，其前后都会有换行符，能设置宽度，高度，</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55"/>
        </w:rPr>
        <w:t>/</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w w:val="88"/>
        </w:rPr>
        <w:t>g</w:t>
      </w:r>
      <w:r>
        <w:rPr>
          <w:color w:val="484848"/>
          <w:spacing w:val="-54"/>
        </w:rPr>
        <w:t xml:space="preserve"> </w:t>
      </w:r>
      <w:r>
        <w:rPr>
          <w:color w:val="484848"/>
          <w:spacing w:val="-2"/>
          <w:w w:val="100"/>
        </w:rPr>
        <w:t>水平垂直</w:t>
      </w:r>
      <w:r>
        <w:rPr>
          <w:color w:val="484848"/>
          <w:spacing w:val="-3"/>
        </w:rPr>
        <w:t>方向都有效。</w:t>
      </w:r>
    </w:p>
    <w:p>
      <w:pPr>
        <w:pStyle w:val="7"/>
        <w:spacing w:line="266" w:lineRule="auto"/>
        <w:ind w:right="438"/>
      </w:pPr>
      <w:r>
        <w:rPr>
          <w:color w:val="484848"/>
          <w:spacing w:val="-1"/>
          <w:w w:val="66"/>
        </w:rPr>
        <w:t>I</w:t>
      </w:r>
      <w:r>
        <w:rPr>
          <w:color w:val="484848"/>
          <w:spacing w:val="-1"/>
          <w:w w:val="100"/>
        </w:rPr>
        <w:t>n</w:t>
      </w:r>
      <w:r>
        <w:rPr>
          <w:color w:val="484848"/>
          <w:spacing w:val="-1"/>
          <w:w w:val="55"/>
        </w:rPr>
        <w:t>li</w:t>
      </w:r>
      <w:r>
        <w:rPr>
          <w:color w:val="484848"/>
          <w:spacing w:val="-1"/>
          <w:w w:val="100"/>
        </w:rPr>
        <w:t>n</w:t>
      </w:r>
      <w:r>
        <w:rPr>
          <w:color w:val="484848"/>
          <w:spacing w:val="-2"/>
          <w:w w:val="88"/>
        </w:rPr>
        <w:t>e</w:t>
      </w:r>
      <w:r>
        <w:rPr>
          <w:color w:val="484848"/>
          <w:spacing w:val="-2"/>
          <w:w w:val="100"/>
        </w:rPr>
        <w:t>：设置</w:t>
      </w:r>
      <w:r>
        <w:rPr>
          <w:color w:val="484848"/>
          <w:spacing w:val="-55"/>
        </w:rPr>
        <w:t xml:space="preserve"> </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h</w:t>
      </w:r>
      <w:r>
        <w:rPr>
          <w:color w:val="484848"/>
          <w:spacing w:val="-56"/>
        </w:rPr>
        <w:t xml:space="preserve"> </w:t>
      </w:r>
      <w:r>
        <w:rPr>
          <w:color w:val="484848"/>
          <w:spacing w:val="55"/>
          <w:w w:val="100"/>
        </w:rPr>
        <w:t>和</w:t>
      </w:r>
      <w:r>
        <w:rPr>
          <w:color w:val="484848"/>
          <w:spacing w:val="-1"/>
          <w:w w:val="100"/>
        </w:rPr>
        <w:t>h</w:t>
      </w:r>
      <w:r>
        <w:rPr>
          <w:color w:val="484848"/>
          <w:spacing w:val="-1"/>
          <w:w w:val="88"/>
        </w:rPr>
        <w:t>e</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56"/>
        </w:rPr>
        <w:t xml:space="preserve"> </w:t>
      </w:r>
      <w:r>
        <w:rPr>
          <w:color w:val="484848"/>
          <w:spacing w:val="-2"/>
          <w:w w:val="100"/>
        </w:rPr>
        <w:t>无效，</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n</w:t>
      </w:r>
      <w:r>
        <w:rPr>
          <w:color w:val="484848"/>
          <w:spacing w:val="-57"/>
        </w:rPr>
        <w:t xml:space="preserve"> </w:t>
      </w:r>
      <w:r>
        <w:rPr>
          <w:color w:val="484848"/>
          <w:spacing w:val="-3"/>
          <w:w w:val="100"/>
        </w:rPr>
        <w:t>在竖直方向上无效</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w w:val="88"/>
        </w:rPr>
        <w:t>g</w:t>
      </w:r>
      <w:r>
        <w:rPr>
          <w:color w:val="484848"/>
          <w:spacing w:val="-55"/>
        </w:rPr>
        <w:t xml:space="preserve"> </w:t>
      </w:r>
      <w:r>
        <w:rPr>
          <w:color w:val="484848"/>
          <w:spacing w:val="-3"/>
          <w:w w:val="100"/>
        </w:rPr>
        <w:t>在水平方向垂直</w:t>
      </w:r>
      <w:r>
        <w:rPr>
          <w:color w:val="484848"/>
          <w:spacing w:val="-3"/>
        </w:rPr>
        <w:t>方向都有效，前后无换行符</w:t>
      </w:r>
    </w:p>
    <w:p>
      <w:pPr>
        <w:pStyle w:val="7"/>
        <w:spacing w:line="280" w:lineRule="exact"/>
      </w:pPr>
      <w:r>
        <w:rPr>
          <w:color w:val="484848"/>
          <w:spacing w:val="-1"/>
          <w:w w:val="66"/>
        </w:rPr>
        <w:t>I</w:t>
      </w:r>
      <w:r>
        <w:rPr>
          <w:color w:val="484848"/>
          <w:spacing w:val="-1"/>
          <w:w w:val="100"/>
        </w:rPr>
        <w:t>n</w:t>
      </w:r>
      <w:r>
        <w:rPr>
          <w:color w:val="484848"/>
          <w:spacing w:val="-1"/>
          <w:w w:val="55"/>
        </w:rPr>
        <w:t>li</w:t>
      </w:r>
      <w:r>
        <w:rPr>
          <w:color w:val="484848"/>
          <w:spacing w:val="-1"/>
          <w:w w:val="100"/>
        </w:rPr>
        <w:t>n</w:t>
      </w:r>
      <w:r>
        <w:rPr>
          <w:color w:val="484848"/>
          <w:spacing w:val="-1"/>
          <w:w w:val="88"/>
        </w:rPr>
        <w:t>e</w:t>
      </w:r>
      <w:r>
        <w:rPr>
          <w:color w:val="484848"/>
          <w:spacing w:val="-1"/>
          <w:w w:val="109"/>
        </w:rPr>
        <w:t>-</w:t>
      </w:r>
      <w:r>
        <w:rPr>
          <w:color w:val="484848"/>
          <w:spacing w:val="-1"/>
          <w:w w:val="100"/>
        </w:rPr>
        <w:t>b</w:t>
      </w:r>
      <w:r>
        <w:rPr>
          <w:color w:val="484848"/>
          <w:spacing w:val="-1"/>
          <w:w w:val="55"/>
        </w:rPr>
        <w:t>l</w:t>
      </w:r>
      <w:r>
        <w:rPr>
          <w:color w:val="484848"/>
          <w:spacing w:val="-1"/>
          <w:w w:val="88"/>
        </w:rPr>
        <w:t>oc</w:t>
      </w:r>
      <w:r>
        <w:rPr>
          <w:color w:val="484848"/>
          <w:spacing w:val="-2"/>
          <w:w w:val="100"/>
        </w:rPr>
        <w:t>k</w:t>
      </w:r>
      <w:r>
        <w:rPr>
          <w:color w:val="484848"/>
          <w:spacing w:val="-3"/>
          <w:w w:val="100"/>
        </w:rPr>
        <w:t>：能设置宽度高度，</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55"/>
        </w:rPr>
        <w:t>/</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w w:val="88"/>
        </w:rPr>
        <w:t>g</w:t>
      </w:r>
      <w:r>
        <w:rPr>
          <w:color w:val="484848"/>
          <w:spacing w:val="-57"/>
        </w:rPr>
        <w:t xml:space="preserve"> </w:t>
      </w:r>
      <w:r>
        <w:rPr>
          <w:color w:val="484848"/>
          <w:spacing w:val="-3"/>
          <w:w w:val="100"/>
        </w:rPr>
        <w:t>水平垂直方向</w:t>
      </w:r>
      <w:r>
        <w:rPr>
          <w:color w:val="484848"/>
        </w:rPr>
        <w:t xml:space="preserve"> </w:t>
      </w:r>
      <w:r>
        <w:rPr>
          <w:color w:val="484848"/>
          <w:spacing w:val="-3"/>
          <w:w w:val="100"/>
        </w:rPr>
        <w:t>都有效，前后无换行符</w:t>
      </w:r>
    </w:p>
    <w:p>
      <w:pPr>
        <w:pStyle w:val="7"/>
        <w:ind w:left="0"/>
      </w:pPr>
    </w:p>
    <w:p>
      <w:pPr>
        <w:pStyle w:val="7"/>
        <w:spacing w:before="4"/>
        <w:ind w:left="0"/>
        <w:rPr>
          <w:sz w:val="18"/>
        </w:rPr>
      </w:pPr>
    </w:p>
    <w:p>
      <w:pPr>
        <w:pStyle w:val="4"/>
        <w:numPr>
          <w:ilvl w:val="1"/>
          <w:numId w:val="32"/>
        </w:numPr>
        <w:tabs>
          <w:tab w:val="left" w:pos="879"/>
          <w:tab w:val="left" w:pos="880"/>
        </w:tabs>
        <w:spacing w:before="0" w:after="0" w:line="240" w:lineRule="auto"/>
        <w:ind w:left="880" w:right="0" w:hanging="360"/>
        <w:jc w:val="left"/>
      </w:pPr>
      <w:r>
        <w:rPr>
          <w:color w:val="484848"/>
          <w:spacing w:val="-1"/>
        </w:rPr>
        <w:t xml:space="preserve">用 </w:t>
      </w:r>
      <w:r>
        <w:rPr>
          <w:color w:val="484848"/>
        </w:rPr>
        <w:t>css</w:t>
      </w:r>
      <w:r>
        <w:rPr>
          <w:color w:val="484848"/>
          <w:spacing w:val="-1"/>
        </w:rPr>
        <w:t xml:space="preserve"> 实现一个硬币旋转的效果</w:t>
      </w:r>
    </w:p>
    <w:p>
      <w:pPr>
        <w:pStyle w:val="6"/>
      </w:pPr>
      <w:r>
        <w:rPr>
          <w:color w:val="484848"/>
        </w:rPr>
        <w:t>参考回答：</w:t>
      </w:r>
    </w:p>
    <w:p>
      <w:pPr>
        <w:pStyle w:val="7"/>
        <w:spacing w:line="272" w:lineRule="exact"/>
      </w:pPr>
      <w:r>
        <w:rPr>
          <w:color w:val="484848"/>
        </w:rPr>
        <w:t>虽然不认为很多人能在面试中写出来</w:t>
      </w:r>
    </w:p>
    <w:p>
      <w:pPr>
        <w:spacing w:before="15" w:line="242" w:lineRule="auto"/>
        <w:ind w:left="160" w:right="7292" w:firstLine="0"/>
        <w:jc w:val="left"/>
        <w:rPr>
          <w:sz w:val="24"/>
        </w:rPr>
      </w:pPr>
      <w:r>
        <w:rPr>
          <w:color w:val="000007"/>
          <w:w w:val="95"/>
          <w:sz w:val="24"/>
        </w:rPr>
        <w:t xml:space="preserve">#euro { </w:t>
      </w: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z w:val="24"/>
        </w:rPr>
        <w:t>150p</w:t>
      </w:r>
      <w:r>
        <w:rPr>
          <w:color w:val="000007"/>
          <w:spacing w:val="-1"/>
          <w:w w:val="88"/>
          <w:sz w:val="24"/>
        </w:rPr>
        <w:t>x</w:t>
      </w:r>
      <w:r>
        <w:rPr>
          <w:color w:val="000007"/>
          <w:w w:val="50"/>
          <w:sz w:val="24"/>
        </w:rPr>
        <w:t xml:space="preserve">; </w:t>
      </w:r>
      <w:r>
        <w:rPr>
          <w:color w:val="000007"/>
          <w:w w:val="85"/>
          <w:sz w:val="24"/>
        </w:rPr>
        <w:t>height:</w:t>
      </w:r>
      <w:r>
        <w:rPr>
          <w:color w:val="000007"/>
          <w:spacing w:val="-66"/>
          <w:w w:val="85"/>
          <w:sz w:val="24"/>
        </w:rPr>
        <w:t xml:space="preserve"> </w:t>
      </w:r>
      <w:r>
        <w:rPr>
          <w:color w:val="000007"/>
          <w:spacing w:val="-4"/>
          <w:w w:val="85"/>
          <w:sz w:val="24"/>
        </w:rPr>
        <w:t>150px;</w:t>
      </w:r>
    </w:p>
    <w:p>
      <w:pPr>
        <w:spacing w:before="4" w:line="242" w:lineRule="auto"/>
        <w:ind w:left="160" w:right="6782" w:firstLine="0"/>
        <w:jc w:val="left"/>
        <w:rPr>
          <w:sz w:val="24"/>
        </w:rPr>
      </w:pPr>
      <w:r>
        <w:rPr>
          <w:color w:val="000007"/>
          <w:spacing w:val="-1"/>
          <w:w w:val="143"/>
          <w:sz w:val="24"/>
        </w:rPr>
        <w:t>m</w:t>
      </w:r>
      <w:r>
        <w:rPr>
          <w:color w:val="000007"/>
          <w:spacing w:val="-1"/>
          <w:w w:val="88"/>
          <w:sz w:val="24"/>
        </w:rPr>
        <w:t>a</w:t>
      </w:r>
      <w:r>
        <w:rPr>
          <w:color w:val="000007"/>
          <w:w w:val="66"/>
          <w:sz w:val="24"/>
        </w:rPr>
        <w:t>r</w:t>
      </w:r>
      <w:r>
        <w:rPr>
          <w:color w:val="000007"/>
          <w:spacing w:val="-1"/>
          <w:w w:val="88"/>
          <w:sz w:val="24"/>
        </w:rPr>
        <w:t>g</w:t>
      </w:r>
      <w:r>
        <w:rPr>
          <w:color w:val="000007"/>
          <w:spacing w:val="-1"/>
          <w:w w:val="55"/>
          <w:sz w:val="24"/>
        </w:rPr>
        <w:t>i</w:t>
      </w:r>
      <w:r>
        <w:rPr>
          <w:color w:val="000007"/>
          <w:sz w:val="24"/>
        </w:rPr>
        <w:t>n</w:t>
      </w:r>
      <w:r>
        <w:rPr>
          <w:color w:val="000007"/>
          <w:spacing w:val="-1"/>
          <w:w w:val="109"/>
          <w:sz w:val="24"/>
        </w:rPr>
        <w:t>-</w:t>
      </w:r>
      <w:r>
        <w:rPr>
          <w:color w:val="000007"/>
          <w:spacing w:val="-1"/>
          <w:w w:val="55"/>
          <w:sz w:val="24"/>
        </w:rPr>
        <w:t>l</w:t>
      </w:r>
      <w:r>
        <w:rPr>
          <w:color w:val="000007"/>
          <w:spacing w:val="-1"/>
          <w:w w:val="88"/>
          <w:sz w:val="24"/>
        </w:rPr>
        <w:t>e</w:t>
      </w:r>
      <w:r>
        <w:rPr>
          <w:color w:val="000007"/>
          <w:spacing w:val="-1"/>
          <w:w w:val="55"/>
          <w:sz w:val="24"/>
        </w:rPr>
        <w:t>ft</w:t>
      </w:r>
      <w:r>
        <w:rPr>
          <w:color w:val="000007"/>
          <w:w w:val="50"/>
          <w:sz w:val="24"/>
        </w:rPr>
        <w:t>:</w:t>
      </w:r>
      <w:r>
        <w:rPr>
          <w:color w:val="000007"/>
          <w:spacing w:val="-63"/>
          <w:sz w:val="24"/>
        </w:rPr>
        <w:t xml:space="preserve"> </w:t>
      </w:r>
      <w:r>
        <w:rPr>
          <w:color w:val="000007"/>
          <w:spacing w:val="-1"/>
          <w:w w:val="109"/>
          <w:sz w:val="24"/>
        </w:rPr>
        <w:t>-</w:t>
      </w:r>
      <w:r>
        <w:rPr>
          <w:color w:val="000007"/>
          <w:sz w:val="24"/>
        </w:rPr>
        <w:t>75p</w:t>
      </w:r>
      <w:r>
        <w:rPr>
          <w:color w:val="000007"/>
          <w:spacing w:val="-1"/>
          <w:w w:val="88"/>
          <w:sz w:val="24"/>
        </w:rPr>
        <w:t>x</w:t>
      </w:r>
      <w:r>
        <w:rPr>
          <w:color w:val="000007"/>
          <w:w w:val="50"/>
          <w:sz w:val="24"/>
        </w:rPr>
        <w:t xml:space="preserve">; </w:t>
      </w:r>
      <w:r>
        <w:rPr>
          <w:color w:val="000007"/>
          <w:spacing w:val="-1"/>
          <w:w w:val="143"/>
          <w:sz w:val="24"/>
        </w:rPr>
        <w:t>m</w:t>
      </w:r>
      <w:r>
        <w:rPr>
          <w:color w:val="000007"/>
          <w:spacing w:val="-1"/>
          <w:w w:val="88"/>
          <w:sz w:val="24"/>
        </w:rPr>
        <w:t>a</w:t>
      </w:r>
      <w:r>
        <w:rPr>
          <w:color w:val="000007"/>
          <w:w w:val="66"/>
          <w:sz w:val="24"/>
        </w:rPr>
        <w:t>r</w:t>
      </w:r>
      <w:r>
        <w:rPr>
          <w:color w:val="000007"/>
          <w:spacing w:val="-1"/>
          <w:w w:val="88"/>
          <w:sz w:val="24"/>
        </w:rPr>
        <w:t>g</w:t>
      </w:r>
      <w:r>
        <w:rPr>
          <w:color w:val="000007"/>
          <w:spacing w:val="-1"/>
          <w:w w:val="55"/>
          <w:sz w:val="24"/>
        </w:rPr>
        <w:t>i</w:t>
      </w:r>
      <w:r>
        <w:rPr>
          <w:color w:val="000007"/>
          <w:sz w:val="24"/>
        </w:rPr>
        <w:t>n</w:t>
      </w:r>
      <w:r>
        <w:rPr>
          <w:color w:val="000007"/>
          <w:spacing w:val="-1"/>
          <w:w w:val="109"/>
          <w:sz w:val="24"/>
        </w:rPr>
        <w:t>-</w:t>
      </w:r>
      <w:r>
        <w:rPr>
          <w:color w:val="000007"/>
          <w:spacing w:val="-1"/>
          <w:w w:val="55"/>
          <w:sz w:val="24"/>
        </w:rPr>
        <w:t>t</w:t>
      </w:r>
      <w:r>
        <w:rPr>
          <w:color w:val="000007"/>
          <w:spacing w:val="-1"/>
          <w:w w:val="88"/>
          <w:sz w:val="24"/>
        </w:rPr>
        <w:t>o</w:t>
      </w:r>
      <w:r>
        <w:rPr>
          <w:color w:val="000007"/>
          <w:sz w:val="24"/>
        </w:rPr>
        <w:t>p</w:t>
      </w:r>
      <w:r>
        <w:rPr>
          <w:color w:val="000007"/>
          <w:w w:val="50"/>
          <w:sz w:val="24"/>
        </w:rPr>
        <w:t>:</w:t>
      </w:r>
      <w:r>
        <w:rPr>
          <w:color w:val="000007"/>
          <w:spacing w:val="-62"/>
          <w:sz w:val="24"/>
        </w:rPr>
        <w:t xml:space="preserve"> </w:t>
      </w:r>
      <w:r>
        <w:rPr>
          <w:color w:val="000007"/>
          <w:spacing w:val="-1"/>
          <w:w w:val="109"/>
          <w:sz w:val="24"/>
        </w:rPr>
        <w:t>-</w:t>
      </w:r>
      <w:r>
        <w:rPr>
          <w:color w:val="000007"/>
          <w:sz w:val="24"/>
        </w:rPr>
        <w:t>75p</w:t>
      </w:r>
      <w:r>
        <w:rPr>
          <w:color w:val="000007"/>
          <w:spacing w:val="-1"/>
          <w:w w:val="88"/>
          <w:sz w:val="24"/>
        </w:rPr>
        <w:t>x</w:t>
      </w:r>
      <w:r>
        <w:rPr>
          <w:color w:val="000007"/>
          <w:w w:val="50"/>
          <w:sz w:val="24"/>
        </w:rPr>
        <w:t xml:space="preserve">; </w:t>
      </w:r>
      <w:r>
        <w:rPr>
          <w:color w:val="000007"/>
          <w:w w:val="80"/>
          <w:sz w:val="24"/>
        </w:rPr>
        <w:t xml:space="preserve">position: absolute; </w:t>
      </w:r>
      <w:r>
        <w:rPr>
          <w:color w:val="000007"/>
          <w:spacing w:val="-1"/>
          <w:w w:val="55"/>
          <w:sz w:val="24"/>
        </w:rPr>
        <w:t>t</w:t>
      </w:r>
      <w:r>
        <w:rPr>
          <w:color w:val="000007"/>
          <w:spacing w:val="-1"/>
          <w:w w:val="88"/>
          <w:sz w:val="24"/>
        </w:rPr>
        <w:t>o</w:t>
      </w:r>
      <w:r>
        <w:rPr>
          <w:color w:val="000007"/>
          <w:sz w:val="24"/>
        </w:rPr>
        <w:t>p</w:t>
      </w:r>
      <w:r>
        <w:rPr>
          <w:color w:val="000007"/>
          <w:w w:val="50"/>
          <w:sz w:val="24"/>
        </w:rPr>
        <w:t>:</w:t>
      </w:r>
      <w:r>
        <w:rPr>
          <w:color w:val="000007"/>
          <w:spacing w:val="-62"/>
          <w:sz w:val="24"/>
        </w:rPr>
        <w:t xml:space="preserve"> </w:t>
      </w:r>
      <w:r>
        <w:rPr>
          <w:color w:val="000007"/>
          <w:sz w:val="24"/>
        </w:rPr>
        <w:t>50</w:t>
      </w:r>
      <w:r>
        <w:rPr>
          <w:color w:val="000007"/>
          <w:w w:val="150"/>
          <w:sz w:val="24"/>
        </w:rPr>
        <w:t>%</w:t>
      </w:r>
      <w:r>
        <w:rPr>
          <w:color w:val="000007"/>
          <w:w w:val="50"/>
          <w:sz w:val="24"/>
        </w:rPr>
        <w:t>;</w:t>
      </w:r>
    </w:p>
    <w:p>
      <w:pPr>
        <w:spacing w:before="6"/>
        <w:ind w:left="160" w:right="0" w:firstLine="0"/>
        <w:jc w:val="left"/>
        <w:rPr>
          <w:sz w:val="24"/>
        </w:rPr>
      </w:pPr>
      <w:r>
        <w:rPr>
          <w:color w:val="000007"/>
          <w:spacing w:val="-1"/>
          <w:w w:val="55"/>
          <w:sz w:val="24"/>
        </w:rPr>
        <w:t>l</w:t>
      </w:r>
      <w:r>
        <w:rPr>
          <w:color w:val="000007"/>
          <w:spacing w:val="-1"/>
          <w:w w:val="88"/>
          <w:sz w:val="24"/>
        </w:rPr>
        <w:t>e</w:t>
      </w:r>
      <w:r>
        <w:rPr>
          <w:color w:val="000007"/>
          <w:spacing w:val="-1"/>
          <w:w w:val="55"/>
          <w:sz w:val="24"/>
        </w:rPr>
        <w:t>ft</w:t>
      </w:r>
      <w:r>
        <w:rPr>
          <w:color w:val="000007"/>
          <w:w w:val="50"/>
          <w:sz w:val="24"/>
        </w:rPr>
        <w:t>:</w:t>
      </w:r>
      <w:r>
        <w:rPr>
          <w:color w:val="000007"/>
          <w:spacing w:val="-61"/>
          <w:sz w:val="24"/>
        </w:rPr>
        <w:t xml:space="preserve"> </w:t>
      </w:r>
      <w:r>
        <w:rPr>
          <w:color w:val="000007"/>
          <w:sz w:val="24"/>
        </w:rPr>
        <w:t>50</w:t>
      </w:r>
      <w:r>
        <w:rPr>
          <w:color w:val="000007"/>
          <w:w w:val="150"/>
          <w:sz w:val="24"/>
        </w:rPr>
        <w:t>%</w:t>
      </w:r>
      <w:r>
        <w:rPr>
          <w:color w:val="000007"/>
          <w:w w:val="50"/>
          <w:sz w:val="24"/>
        </w:rPr>
        <w:t>;</w:t>
      </w:r>
    </w:p>
    <w:p>
      <w:pPr>
        <w:spacing w:before="4" w:line="242" w:lineRule="auto"/>
        <w:ind w:left="160" w:right="5067" w:firstLine="0"/>
        <w:jc w:val="left"/>
        <w:rPr>
          <w:sz w:val="24"/>
        </w:rPr>
      </w:pP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spacing w:val="-1"/>
          <w:w w:val="109"/>
          <w:sz w:val="24"/>
        </w:rPr>
        <w:t>-</w:t>
      </w:r>
      <w:r>
        <w:rPr>
          <w:color w:val="000007"/>
          <w:w w:val="77"/>
          <w:sz w:val="24"/>
        </w:rPr>
        <w:t>s</w:t>
      </w:r>
      <w:r>
        <w:rPr>
          <w:color w:val="000007"/>
          <w:spacing w:val="-1"/>
          <w:w w:val="55"/>
          <w:sz w:val="24"/>
        </w:rPr>
        <w:t>t</w:t>
      </w:r>
      <w:r>
        <w:rPr>
          <w:color w:val="000007"/>
          <w:spacing w:val="-1"/>
          <w:w w:val="88"/>
          <w:sz w:val="24"/>
        </w:rPr>
        <w:t>y</w:t>
      </w:r>
      <w:r>
        <w:rPr>
          <w:color w:val="000007"/>
          <w:spacing w:val="-1"/>
          <w:w w:val="55"/>
          <w:sz w:val="24"/>
        </w:rPr>
        <w:t>l</w:t>
      </w:r>
      <w:r>
        <w:rPr>
          <w:color w:val="000007"/>
          <w:spacing w:val="-1"/>
          <w:w w:val="88"/>
          <w:sz w:val="24"/>
        </w:rPr>
        <w:t>e</w:t>
      </w:r>
      <w:r>
        <w:rPr>
          <w:color w:val="000007"/>
          <w:w w:val="50"/>
          <w:sz w:val="24"/>
        </w:rPr>
        <w:t>:</w:t>
      </w:r>
      <w:r>
        <w:rPr>
          <w:color w:val="000007"/>
          <w:spacing w:val="-62"/>
          <w:sz w:val="24"/>
        </w:rPr>
        <w:t xml:space="preserve"> </w:t>
      </w:r>
      <w:r>
        <w:rPr>
          <w:color w:val="000007"/>
          <w:sz w:val="24"/>
        </w:rPr>
        <w:t>p</w:t>
      </w:r>
      <w:r>
        <w:rPr>
          <w:color w:val="000007"/>
          <w:w w:val="66"/>
          <w:sz w:val="24"/>
        </w:rPr>
        <w:t>r</w:t>
      </w:r>
      <w:r>
        <w:rPr>
          <w:color w:val="000007"/>
          <w:spacing w:val="-1"/>
          <w:w w:val="88"/>
          <w:sz w:val="24"/>
        </w:rPr>
        <w:t>e</w:t>
      </w:r>
      <w:r>
        <w:rPr>
          <w:color w:val="000007"/>
          <w:w w:val="77"/>
          <w:sz w:val="24"/>
        </w:rPr>
        <w:t>s</w:t>
      </w:r>
      <w:r>
        <w:rPr>
          <w:color w:val="000007"/>
          <w:spacing w:val="-1"/>
          <w:w w:val="88"/>
          <w:sz w:val="24"/>
        </w:rPr>
        <w:t>e</w:t>
      </w:r>
      <w:r>
        <w:rPr>
          <w:color w:val="000007"/>
          <w:w w:val="66"/>
          <w:sz w:val="24"/>
        </w:rPr>
        <w:t>r</w:t>
      </w:r>
      <w:r>
        <w:rPr>
          <w:color w:val="000007"/>
          <w:spacing w:val="-1"/>
          <w:w w:val="88"/>
          <w:sz w:val="24"/>
        </w:rPr>
        <w:t>ve</w:t>
      </w:r>
      <w:r>
        <w:rPr>
          <w:color w:val="000007"/>
          <w:spacing w:val="-1"/>
          <w:w w:val="109"/>
          <w:sz w:val="24"/>
        </w:rPr>
        <w:t>-</w:t>
      </w:r>
      <w:r>
        <w:rPr>
          <w:color w:val="000007"/>
          <w:sz w:val="24"/>
        </w:rPr>
        <w:t>3d</w:t>
      </w:r>
      <w:r>
        <w:rPr>
          <w:color w:val="000007"/>
          <w:w w:val="50"/>
          <w:sz w:val="24"/>
        </w:rPr>
        <w:t xml:space="preserve">; </w:t>
      </w:r>
      <w:r>
        <w:rPr>
          <w:color w:val="000007"/>
          <w:spacing w:val="-1"/>
          <w:w w:val="88"/>
          <w:sz w:val="24"/>
        </w:rPr>
        <w:t>a</w:t>
      </w:r>
      <w:r>
        <w:rPr>
          <w:color w:val="000007"/>
          <w:sz w:val="24"/>
        </w:rPr>
        <w:t>n</w:t>
      </w:r>
      <w:r>
        <w:rPr>
          <w:color w:val="000007"/>
          <w:spacing w:val="-1"/>
          <w:w w:val="55"/>
          <w:sz w:val="24"/>
        </w:rPr>
        <w:t>i</w:t>
      </w:r>
      <w:r>
        <w:rPr>
          <w:color w:val="000007"/>
          <w:spacing w:val="-1"/>
          <w:w w:val="143"/>
          <w:sz w:val="24"/>
        </w:rPr>
        <w:t>m</w:t>
      </w:r>
      <w:r>
        <w:rPr>
          <w:color w:val="000007"/>
          <w:spacing w:val="-1"/>
          <w:w w:val="88"/>
          <w:sz w:val="24"/>
        </w:rPr>
        <w:t>a</w:t>
      </w:r>
      <w:r>
        <w:rPr>
          <w:color w:val="000007"/>
          <w:spacing w:val="-1"/>
          <w:w w:val="55"/>
          <w:sz w:val="24"/>
        </w:rPr>
        <w:t>ti</w:t>
      </w:r>
      <w:r>
        <w:rPr>
          <w:color w:val="000007"/>
          <w:spacing w:val="-1"/>
          <w:w w:val="88"/>
          <w:sz w:val="24"/>
        </w:rPr>
        <w:t>o</w:t>
      </w:r>
      <w:r>
        <w:rPr>
          <w:color w:val="000007"/>
          <w:sz w:val="24"/>
        </w:rPr>
        <w:t>n</w:t>
      </w:r>
      <w:r>
        <w:rPr>
          <w:color w:val="000007"/>
          <w:w w:val="50"/>
          <w:sz w:val="24"/>
        </w:rPr>
        <w:t>:</w:t>
      </w:r>
      <w:r>
        <w:rPr>
          <w:color w:val="000007"/>
          <w:spacing w:val="-61"/>
          <w:sz w:val="24"/>
        </w:rPr>
        <w:t xml:space="preserve"> </w:t>
      </w:r>
      <w:r>
        <w:rPr>
          <w:color w:val="000007"/>
          <w:w w:val="77"/>
          <w:sz w:val="24"/>
        </w:rPr>
        <w:t>s</w:t>
      </w:r>
      <w:r>
        <w:rPr>
          <w:color w:val="000007"/>
          <w:sz w:val="24"/>
        </w:rPr>
        <w:t>p</w:t>
      </w:r>
      <w:r>
        <w:rPr>
          <w:color w:val="000007"/>
          <w:spacing w:val="-1"/>
          <w:w w:val="55"/>
          <w:sz w:val="24"/>
        </w:rPr>
        <w:t>i</w:t>
      </w:r>
      <w:r>
        <w:rPr>
          <w:color w:val="000007"/>
          <w:sz w:val="24"/>
        </w:rPr>
        <w:t>n</w:t>
      </w:r>
      <w:r>
        <w:rPr>
          <w:color w:val="000007"/>
          <w:spacing w:val="-64"/>
          <w:sz w:val="24"/>
        </w:rPr>
        <w:t xml:space="preserve"> </w:t>
      </w:r>
      <w:r>
        <w:rPr>
          <w:color w:val="000007"/>
          <w:sz w:val="24"/>
        </w:rPr>
        <w:t>2</w:t>
      </w:r>
      <w:r>
        <w:rPr>
          <w:color w:val="000007"/>
          <w:w w:val="50"/>
          <w:sz w:val="24"/>
        </w:rPr>
        <w:t>.</w:t>
      </w:r>
      <w:r>
        <w:rPr>
          <w:color w:val="000007"/>
          <w:sz w:val="24"/>
        </w:rPr>
        <w:t>5</w:t>
      </w:r>
      <w:r>
        <w:rPr>
          <w:color w:val="000007"/>
          <w:w w:val="77"/>
          <w:sz w:val="24"/>
        </w:rPr>
        <w:t>s</w:t>
      </w:r>
      <w:r>
        <w:rPr>
          <w:color w:val="000007"/>
          <w:spacing w:val="-60"/>
          <w:sz w:val="24"/>
        </w:rPr>
        <w:t xml:space="preserve"> </w:t>
      </w:r>
      <w:r>
        <w:rPr>
          <w:color w:val="000007"/>
          <w:spacing w:val="-1"/>
          <w:w w:val="55"/>
          <w:sz w:val="24"/>
        </w:rPr>
        <w:t>li</w:t>
      </w:r>
      <w:r>
        <w:rPr>
          <w:color w:val="000007"/>
          <w:sz w:val="24"/>
        </w:rPr>
        <w:t>n</w:t>
      </w:r>
      <w:r>
        <w:rPr>
          <w:color w:val="000007"/>
          <w:spacing w:val="-1"/>
          <w:w w:val="88"/>
          <w:sz w:val="24"/>
        </w:rPr>
        <w:t>ea</w:t>
      </w:r>
      <w:r>
        <w:rPr>
          <w:color w:val="000007"/>
          <w:w w:val="66"/>
          <w:sz w:val="24"/>
        </w:rPr>
        <w:t>r</w:t>
      </w:r>
      <w:r>
        <w:rPr>
          <w:color w:val="000007"/>
          <w:spacing w:val="-62"/>
          <w:sz w:val="24"/>
        </w:rPr>
        <w:t xml:space="preserve"> </w:t>
      </w:r>
      <w:r>
        <w:rPr>
          <w:color w:val="000007"/>
          <w:spacing w:val="-1"/>
          <w:w w:val="55"/>
          <w:sz w:val="24"/>
        </w:rPr>
        <w:t>i</w:t>
      </w:r>
      <w:r>
        <w:rPr>
          <w:color w:val="000007"/>
          <w:sz w:val="24"/>
        </w:rPr>
        <w:t>n</w:t>
      </w:r>
      <w:r>
        <w:rPr>
          <w:color w:val="000007"/>
          <w:spacing w:val="-1"/>
          <w:w w:val="55"/>
          <w:sz w:val="24"/>
        </w:rPr>
        <w:t>fi</w:t>
      </w:r>
      <w:r>
        <w:rPr>
          <w:color w:val="000007"/>
          <w:sz w:val="24"/>
        </w:rPr>
        <w:t>n</w:t>
      </w:r>
      <w:r>
        <w:rPr>
          <w:color w:val="000007"/>
          <w:spacing w:val="-1"/>
          <w:w w:val="55"/>
          <w:sz w:val="24"/>
        </w:rPr>
        <w:t>it</w:t>
      </w:r>
      <w:r>
        <w:rPr>
          <w:color w:val="000007"/>
          <w:spacing w:val="-1"/>
          <w:w w:val="88"/>
          <w:sz w:val="24"/>
        </w:rPr>
        <w:t>e</w:t>
      </w:r>
      <w:r>
        <w:rPr>
          <w:color w:val="000007"/>
          <w:w w:val="50"/>
          <w:sz w:val="24"/>
        </w:rPr>
        <w:t>;</w:t>
      </w:r>
    </w:p>
    <w:p>
      <w:pPr>
        <w:spacing w:before="3"/>
        <w:ind w:left="160" w:right="0" w:firstLine="0"/>
        <w:jc w:val="left"/>
        <w:rPr>
          <w:sz w:val="24"/>
        </w:rPr>
      </w:pPr>
      <w:r>
        <w:rPr>
          <w:color w:val="000007"/>
          <w:w w:val="66"/>
          <w:sz w:val="24"/>
        </w:rPr>
        <w:t>}</w:t>
      </w:r>
    </w:p>
    <w:p>
      <w:pPr>
        <w:spacing w:before="5"/>
        <w:ind w:left="160" w:right="0" w:firstLine="0"/>
        <w:jc w:val="left"/>
        <w:rPr>
          <w:sz w:val="24"/>
        </w:rPr>
      </w:pPr>
      <w:r>
        <w:rPr>
          <w:color w:val="000007"/>
          <w:w w:val="90"/>
          <w:sz w:val="24"/>
        </w:rPr>
        <w:t>.back</w:t>
      </w:r>
      <w:r>
        <w:rPr>
          <w:color w:val="000007"/>
          <w:spacing w:val="-52"/>
          <w:w w:val="90"/>
          <w:sz w:val="24"/>
        </w:rPr>
        <w:t xml:space="preserve"> </w:t>
      </w:r>
      <w:r>
        <w:rPr>
          <w:color w:val="000007"/>
          <w:w w:val="90"/>
          <w:sz w:val="24"/>
        </w:rPr>
        <w:t>{</w:t>
      </w:r>
    </w:p>
    <w:p>
      <w:pPr>
        <w:spacing w:before="4" w:line="242" w:lineRule="auto"/>
        <w:ind w:left="160" w:right="2703" w:firstLine="0"/>
        <w:jc w:val="left"/>
        <w:rPr>
          <w:sz w:val="24"/>
        </w:rPr>
      </w:pPr>
      <w:r>
        <w:rPr>
          <w:color w:val="000007"/>
          <w:sz w:val="24"/>
        </w:rPr>
        <w:t>b</w:t>
      </w:r>
      <w:r>
        <w:rPr>
          <w:color w:val="000007"/>
          <w:spacing w:val="-1"/>
          <w:w w:val="88"/>
          <w:sz w:val="24"/>
        </w:rPr>
        <w:t>ac</w:t>
      </w:r>
      <w:r>
        <w:rPr>
          <w:color w:val="000007"/>
          <w:sz w:val="24"/>
        </w:rPr>
        <w:t>k</w:t>
      </w:r>
      <w:r>
        <w:rPr>
          <w:color w:val="000007"/>
          <w:spacing w:val="-1"/>
          <w:w w:val="88"/>
          <w:sz w:val="24"/>
        </w:rPr>
        <w:t>g</w:t>
      </w:r>
      <w:r>
        <w:rPr>
          <w:color w:val="000007"/>
          <w:w w:val="66"/>
          <w:sz w:val="24"/>
        </w:rPr>
        <w:t>r</w:t>
      </w:r>
      <w:r>
        <w:rPr>
          <w:color w:val="000007"/>
          <w:spacing w:val="-1"/>
          <w:w w:val="88"/>
          <w:sz w:val="24"/>
        </w:rPr>
        <w:t>o</w:t>
      </w:r>
      <w:r>
        <w:rPr>
          <w:color w:val="000007"/>
          <w:sz w:val="24"/>
        </w:rPr>
        <w:t>und</w:t>
      </w:r>
      <w:r>
        <w:rPr>
          <w:color w:val="000007"/>
          <w:spacing w:val="-1"/>
          <w:w w:val="109"/>
          <w:sz w:val="24"/>
        </w:rPr>
        <w:t>-</w:t>
      </w:r>
      <w:r>
        <w:rPr>
          <w:color w:val="000007"/>
          <w:spacing w:val="-1"/>
          <w:w w:val="55"/>
          <w:sz w:val="24"/>
        </w:rPr>
        <w:t>i</w:t>
      </w:r>
      <w:r>
        <w:rPr>
          <w:color w:val="000007"/>
          <w:spacing w:val="-1"/>
          <w:w w:val="143"/>
          <w:sz w:val="24"/>
        </w:rPr>
        <w:t>m</w:t>
      </w:r>
      <w:r>
        <w:rPr>
          <w:color w:val="000007"/>
          <w:spacing w:val="-1"/>
          <w:w w:val="88"/>
          <w:sz w:val="24"/>
        </w:rPr>
        <w:t>age</w:t>
      </w:r>
      <w:r>
        <w:rPr>
          <w:color w:val="000007"/>
          <w:w w:val="50"/>
          <w:sz w:val="24"/>
        </w:rPr>
        <w:t>:</w:t>
      </w:r>
      <w:r>
        <w:rPr>
          <w:color w:val="000007"/>
          <w:spacing w:val="-63"/>
          <w:sz w:val="24"/>
        </w:rPr>
        <w:t xml:space="preserve"> </w:t>
      </w:r>
      <w:r>
        <w:rPr>
          <w:color w:val="000007"/>
          <w:sz w:val="24"/>
        </w:rPr>
        <w:t>u</w:t>
      </w:r>
      <w:r>
        <w:rPr>
          <w:color w:val="000007"/>
          <w:w w:val="66"/>
          <w:sz w:val="24"/>
        </w:rPr>
        <w:t>r</w:t>
      </w:r>
      <w:r>
        <w:rPr>
          <w:color w:val="000007"/>
          <w:spacing w:val="-1"/>
          <w:w w:val="55"/>
          <w:sz w:val="24"/>
        </w:rPr>
        <w:t>l(</w:t>
      </w:r>
      <w:r>
        <w:rPr>
          <w:color w:val="000007"/>
          <w:w w:val="80"/>
          <w:sz w:val="24"/>
        </w:rPr>
        <w:t>"</w:t>
      </w:r>
      <w:r>
        <w:rPr>
          <w:color w:val="000007"/>
          <w:spacing w:val="-1"/>
          <w:w w:val="55"/>
          <w:sz w:val="24"/>
        </w:rPr>
        <w:t>/</w:t>
      </w:r>
      <w:r>
        <w:rPr>
          <w:color w:val="000007"/>
          <w:sz w:val="24"/>
        </w:rPr>
        <w:t>up</w:t>
      </w:r>
      <w:r>
        <w:rPr>
          <w:color w:val="000007"/>
          <w:spacing w:val="-1"/>
          <w:w w:val="55"/>
          <w:sz w:val="24"/>
        </w:rPr>
        <w:t>l</w:t>
      </w:r>
      <w:r>
        <w:rPr>
          <w:color w:val="000007"/>
          <w:spacing w:val="-1"/>
          <w:w w:val="88"/>
          <w:sz w:val="24"/>
        </w:rPr>
        <w:t>oa</w:t>
      </w:r>
      <w:r>
        <w:rPr>
          <w:color w:val="000007"/>
          <w:sz w:val="24"/>
        </w:rPr>
        <w:t>d</w:t>
      </w:r>
      <w:r>
        <w:rPr>
          <w:color w:val="000007"/>
          <w:w w:val="77"/>
          <w:sz w:val="24"/>
        </w:rPr>
        <w:t>s</w:t>
      </w:r>
      <w:r>
        <w:rPr>
          <w:color w:val="000007"/>
          <w:spacing w:val="-1"/>
          <w:w w:val="55"/>
          <w:sz w:val="24"/>
        </w:rPr>
        <w:t>/</w:t>
      </w:r>
      <w:r>
        <w:rPr>
          <w:color w:val="000007"/>
          <w:sz w:val="24"/>
        </w:rPr>
        <w:t>160101</w:t>
      </w:r>
      <w:r>
        <w:rPr>
          <w:color w:val="000007"/>
          <w:spacing w:val="-1"/>
          <w:w w:val="55"/>
          <w:sz w:val="24"/>
        </w:rPr>
        <w:t>/</w:t>
      </w:r>
      <w:r>
        <w:rPr>
          <w:color w:val="000007"/>
          <w:sz w:val="24"/>
        </w:rPr>
        <w:t>b</w:t>
      </w:r>
      <w:r>
        <w:rPr>
          <w:color w:val="000007"/>
          <w:spacing w:val="-1"/>
          <w:w w:val="88"/>
          <w:sz w:val="24"/>
        </w:rPr>
        <w:t>ac</w:t>
      </w:r>
      <w:r>
        <w:rPr>
          <w:color w:val="000007"/>
          <w:sz w:val="24"/>
        </w:rPr>
        <w:t>k</w:t>
      </w:r>
      <w:r>
        <w:rPr>
          <w:color w:val="000007"/>
          <w:spacing w:val="-1"/>
          <w:w w:val="88"/>
          <w:sz w:val="24"/>
        </w:rPr>
        <w:t>e</w:t>
      </w:r>
      <w:r>
        <w:rPr>
          <w:color w:val="000007"/>
          <w:sz w:val="24"/>
        </w:rPr>
        <w:t>u</w:t>
      </w:r>
      <w:r>
        <w:rPr>
          <w:color w:val="000007"/>
          <w:w w:val="66"/>
          <w:sz w:val="24"/>
        </w:rPr>
        <w:t>r</w:t>
      </w:r>
      <w:r>
        <w:rPr>
          <w:color w:val="000007"/>
          <w:spacing w:val="-1"/>
          <w:w w:val="88"/>
          <w:sz w:val="24"/>
        </w:rPr>
        <w:t>o</w:t>
      </w:r>
      <w:r>
        <w:rPr>
          <w:color w:val="000007"/>
          <w:w w:val="50"/>
          <w:sz w:val="24"/>
        </w:rPr>
        <w:t>.</w:t>
      </w:r>
      <w:r>
        <w:rPr>
          <w:color w:val="000007"/>
          <w:sz w:val="24"/>
        </w:rPr>
        <w:t>pn</w:t>
      </w:r>
      <w:r>
        <w:rPr>
          <w:color w:val="000007"/>
          <w:spacing w:val="-1"/>
          <w:w w:val="88"/>
          <w:sz w:val="24"/>
        </w:rPr>
        <w:t>g</w:t>
      </w:r>
      <w:r>
        <w:rPr>
          <w:color w:val="000007"/>
          <w:w w:val="80"/>
          <w:sz w:val="24"/>
        </w:rPr>
        <w:t>"</w:t>
      </w:r>
      <w:r>
        <w:rPr>
          <w:color w:val="000007"/>
          <w:spacing w:val="-1"/>
          <w:w w:val="55"/>
          <w:sz w:val="24"/>
        </w:rPr>
        <w:t>)</w:t>
      </w:r>
      <w:r>
        <w:rPr>
          <w:color w:val="000007"/>
          <w:w w:val="50"/>
          <w:sz w:val="24"/>
        </w:rPr>
        <w:t xml:space="preserve">; </w:t>
      </w: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z w:val="24"/>
        </w:rPr>
        <w:t>150p</w:t>
      </w:r>
      <w:r>
        <w:rPr>
          <w:color w:val="000007"/>
          <w:spacing w:val="-1"/>
          <w:w w:val="88"/>
          <w:sz w:val="24"/>
        </w:rPr>
        <w:t>x</w:t>
      </w:r>
      <w:r>
        <w:rPr>
          <w:color w:val="000007"/>
          <w:w w:val="50"/>
          <w:sz w:val="24"/>
        </w:rPr>
        <w:t>;</w:t>
      </w:r>
    </w:p>
    <w:p>
      <w:pPr>
        <w:spacing w:before="3"/>
        <w:ind w:left="160" w:right="0" w:firstLine="0"/>
        <w:jc w:val="left"/>
        <w:rPr>
          <w:sz w:val="24"/>
        </w:rPr>
      </w:pPr>
      <w:r>
        <w:rPr>
          <w:color w:val="000007"/>
          <w:w w:val="95"/>
          <w:sz w:val="24"/>
        </w:rPr>
        <w:t>height:</w:t>
      </w:r>
      <w:r>
        <w:rPr>
          <w:color w:val="000007"/>
          <w:spacing w:val="-58"/>
          <w:w w:val="95"/>
          <w:sz w:val="24"/>
        </w:rPr>
        <w:t xml:space="preserve"> </w:t>
      </w:r>
      <w:r>
        <w:rPr>
          <w:color w:val="000007"/>
          <w:w w:val="95"/>
          <w:sz w:val="24"/>
        </w:rPr>
        <w:t>150px;</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50"/>
          <w:sz w:val="24"/>
        </w:rPr>
        <w:t>.</w:t>
      </w:r>
      <w:r>
        <w:rPr>
          <w:color w:val="000007"/>
          <w:spacing w:val="-1"/>
          <w:w w:val="143"/>
          <w:sz w:val="24"/>
        </w:rPr>
        <w:t>m</w:t>
      </w:r>
      <w:r>
        <w:rPr>
          <w:color w:val="000007"/>
          <w:spacing w:val="-1"/>
          <w:w w:val="55"/>
          <w:sz w:val="24"/>
        </w:rPr>
        <w:t>i</w:t>
      </w:r>
      <w:r>
        <w:rPr>
          <w:color w:val="000007"/>
          <w:sz w:val="24"/>
        </w:rPr>
        <w:t>dd</w:t>
      </w:r>
      <w:r>
        <w:rPr>
          <w:color w:val="000007"/>
          <w:spacing w:val="-1"/>
          <w:w w:val="55"/>
          <w:sz w:val="24"/>
        </w:rPr>
        <w:t>l</w:t>
      </w:r>
      <w:r>
        <w:rPr>
          <w:color w:val="000007"/>
          <w:w w:val="88"/>
          <w:sz w:val="24"/>
        </w:rPr>
        <w:t>e</w:t>
      </w:r>
      <w:r>
        <w:rPr>
          <w:color w:val="000007"/>
          <w:spacing w:val="-61"/>
          <w:sz w:val="24"/>
        </w:rPr>
        <w:t xml:space="preserve"> </w:t>
      </w:r>
      <w:r>
        <w:rPr>
          <w:color w:val="000007"/>
          <w:w w:val="66"/>
          <w:sz w:val="24"/>
        </w:rPr>
        <w:t>{</w:t>
      </w:r>
    </w:p>
    <w:p>
      <w:pPr>
        <w:spacing w:before="4" w:line="242" w:lineRule="auto"/>
        <w:ind w:left="160" w:right="3207" w:firstLine="0"/>
        <w:jc w:val="left"/>
        <w:rPr>
          <w:sz w:val="24"/>
        </w:rPr>
      </w:pPr>
      <w:r>
        <w:rPr>
          <w:color w:val="000007"/>
          <w:sz w:val="24"/>
        </w:rPr>
        <w:t>b</w:t>
      </w:r>
      <w:r>
        <w:rPr>
          <w:color w:val="000007"/>
          <w:spacing w:val="-1"/>
          <w:w w:val="88"/>
          <w:sz w:val="24"/>
        </w:rPr>
        <w:t>ac</w:t>
      </w:r>
      <w:r>
        <w:rPr>
          <w:color w:val="000007"/>
          <w:sz w:val="24"/>
        </w:rPr>
        <w:t>k</w:t>
      </w:r>
      <w:r>
        <w:rPr>
          <w:color w:val="000007"/>
          <w:spacing w:val="-1"/>
          <w:w w:val="88"/>
          <w:sz w:val="24"/>
        </w:rPr>
        <w:t>g</w:t>
      </w:r>
      <w:r>
        <w:rPr>
          <w:color w:val="000007"/>
          <w:w w:val="66"/>
          <w:sz w:val="24"/>
        </w:rPr>
        <w:t>r</w:t>
      </w:r>
      <w:r>
        <w:rPr>
          <w:color w:val="000007"/>
          <w:spacing w:val="-1"/>
          <w:w w:val="88"/>
          <w:sz w:val="24"/>
        </w:rPr>
        <w:t>o</w:t>
      </w:r>
      <w:r>
        <w:rPr>
          <w:color w:val="000007"/>
          <w:sz w:val="24"/>
        </w:rPr>
        <w:t>und</w:t>
      </w:r>
      <w:r>
        <w:rPr>
          <w:color w:val="000007"/>
          <w:spacing w:val="-1"/>
          <w:w w:val="109"/>
          <w:sz w:val="24"/>
        </w:rPr>
        <w:t>-</w:t>
      </w:r>
      <w:r>
        <w:rPr>
          <w:color w:val="000007"/>
          <w:spacing w:val="-1"/>
          <w:w w:val="55"/>
          <w:sz w:val="24"/>
        </w:rPr>
        <w:t>i</w:t>
      </w:r>
      <w:r>
        <w:rPr>
          <w:color w:val="000007"/>
          <w:spacing w:val="-1"/>
          <w:w w:val="143"/>
          <w:sz w:val="24"/>
        </w:rPr>
        <w:t>m</w:t>
      </w:r>
      <w:r>
        <w:rPr>
          <w:color w:val="000007"/>
          <w:spacing w:val="-1"/>
          <w:w w:val="88"/>
          <w:sz w:val="24"/>
        </w:rPr>
        <w:t>age</w:t>
      </w:r>
      <w:r>
        <w:rPr>
          <w:color w:val="000007"/>
          <w:w w:val="50"/>
          <w:sz w:val="24"/>
        </w:rPr>
        <w:t>:</w:t>
      </w:r>
      <w:r>
        <w:rPr>
          <w:color w:val="000007"/>
          <w:spacing w:val="-63"/>
          <w:sz w:val="24"/>
        </w:rPr>
        <w:t xml:space="preserve"> </w:t>
      </w:r>
      <w:r>
        <w:rPr>
          <w:color w:val="000007"/>
          <w:sz w:val="24"/>
        </w:rPr>
        <w:t>u</w:t>
      </w:r>
      <w:r>
        <w:rPr>
          <w:color w:val="000007"/>
          <w:w w:val="66"/>
          <w:sz w:val="24"/>
        </w:rPr>
        <w:t>r</w:t>
      </w:r>
      <w:r>
        <w:rPr>
          <w:color w:val="000007"/>
          <w:spacing w:val="-1"/>
          <w:w w:val="55"/>
          <w:sz w:val="24"/>
        </w:rPr>
        <w:t>l(</w:t>
      </w:r>
      <w:r>
        <w:rPr>
          <w:color w:val="000007"/>
          <w:w w:val="80"/>
          <w:sz w:val="24"/>
        </w:rPr>
        <w:t>"</w:t>
      </w:r>
      <w:r>
        <w:rPr>
          <w:color w:val="000007"/>
          <w:spacing w:val="-1"/>
          <w:w w:val="55"/>
          <w:sz w:val="24"/>
        </w:rPr>
        <w:t>/</w:t>
      </w:r>
      <w:r>
        <w:rPr>
          <w:color w:val="000007"/>
          <w:sz w:val="24"/>
        </w:rPr>
        <w:t>up</w:t>
      </w:r>
      <w:r>
        <w:rPr>
          <w:color w:val="000007"/>
          <w:spacing w:val="-1"/>
          <w:w w:val="55"/>
          <w:sz w:val="24"/>
        </w:rPr>
        <w:t>l</w:t>
      </w:r>
      <w:r>
        <w:rPr>
          <w:color w:val="000007"/>
          <w:spacing w:val="-1"/>
          <w:w w:val="88"/>
          <w:sz w:val="24"/>
        </w:rPr>
        <w:t>oa</w:t>
      </w:r>
      <w:r>
        <w:rPr>
          <w:color w:val="000007"/>
          <w:sz w:val="24"/>
        </w:rPr>
        <w:t>d</w:t>
      </w:r>
      <w:r>
        <w:rPr>
          <w:color w:val="000007"/>
          <w:w w:val="77"/>
          <w:sz w:val="24"/>
        </w:rPr>
        <w:t>s</w:t>
      </w:r>
      <w:r>
        <w:rPr>
          <w:color w:val="000007"/>
          <w:spacing w:val="-1"/>
          <w:w w:val="55"/>
          <w:sz w:val="24"/>
        </w:rPr>
        <w:t>/</w:t>
      </w:r>
      <w:r>
        <w:rPr>
          <w:color w:val="000007"/>
          <w:sz w:val="24"/>
        </w:rPr>
        <w:t>160101</w:t>
      </w:r>
      <w:r>
        <w:rPr>
          <w:color w:val="000007"/>
          <w:spacing w:val="-1"/>
          <w:w w:val="55"/>
          <w:sz w:val="24"/>
        </w:rPr>
        <w:t>/</w:t>
      </w:r>
      <w:r>
        <w:rPr>
          <w:color w:val="000007"/>
          <w:w w:val="55"/>
          <w:sz w:val="24"/>
        </w:rPr>
        <w:t>f</w:t>
      </w:r>
      <w:r>
        <w:rPr>
          <w:color w:val="000007"/>
          <w:spacing w:val="-1"/>
          <w:w w:val="88"/>
          <w:sz w:val="24"/>
        </w:rPr>
        <w:t>acee</w:t>
      </w:r>
      <w:r>
        <w:rPr>
          <w:color w:val="000007"/>
          <w:sz w:val="24"/>
        </w:rPr>
        <w:t>u</w:t>
      </w:r>
      <w:r>
        <w:rPr>
          <w:color w:val="000007"/>
          <w:w w:val="66"/>
          <w:sz w:val="24"/>
        </w:rPr>
        <w:t>r</w:t>
      </w:r>
      <w:r>
        <w:rPr>
          <w:color w:val="000007"/>
          <w:spacing w:val="-1"/>
          <w:w w:val="88"/>
          <w:sz w:val="24"/>
        </w:rPr>
        <w:t>o</w:t>
      </w:r>
      <w:r>
        <w:rPr>
          <w:color w:val="000007"/>
          <w:w w:val="50"/>
          <w:sz w:val="24"/>
        </w:rPr>
        <w:t>.</w:t>
      </w:r>
      <w:r>
        <w:rPr>
          <w:color w:val="000007"/>
          <w:sz w:val="24"/>
        </w:rPr>
        <w:t>pn</w:t>
      </w:r>
      <w:r>
        <w:rPr>
          <w:color w:val="000007"/>
          <w:spacing w:val="-1"/>
          <w:w w:val="88"/>
          <w:sz w:val="24"/>
        </w:rPr>
        <w:t>g</w:t>
      </w:r>
      <w:r>
        <w:rPr>
          <w:color w:val="000007"/>
          <w:w w:val="80"/>
          <w:sz w:val="24"/>
        </w:rPr>
        <w:t>"</w:t>
      </w:r>
      <w:r>
        <w:rPr>
          <w:color w:val="000007"/>
          <w:spacing w:val="-1"/>
          <w:w w:val="55"/>
          <w:sz w:val="24"/>
        </w:rPr>
        <w:t>)</w:t>
      </w:r>
      <w:r>
        <w:rPr>
          <w:color w:val="000007"/>
          <w:w w:val="50"/>
          <w:sz w:val="24"/>
        </w:rPr>
        <w:t xml:space="preserve">; </w:t>
      </w: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z w:val="24"/>
        </w:rPr>
        <w:t>150p</w:t>
      </w:r>
      <w:r>
        <w:rPr>
          <w:color w:val="000007"/>
          <w:spacing w:val="-1"/>
          <w:w w:val="88"/>
          <w:sz w:val="24"/>
        </w:rPr>
        <w:t>x</w:t>
      </w:r>
      <w:r>
        <w:rPr>
          <w:color w:val="000007"/>
          <w:w w:val="50"/>
          <w:sz w:val="24"/>
        </w:rPr>
        <w:t>;</w:t>
      </w:r>
    </w:p>
    <w:p>
      <w:pPr>
        <w:spacing w:before="3"/>
        <w:ind w:left="160" w:right="0" w:firstLine="0"/>
        <w:jc w:val="left"/>
        <w:rPr>
          <w:sz w:val="24"/>
        </w:rPr>
      </w:pPr>
      <w:r>
        <w:rPr>
          <w:color w:val="000007"/>
          <w:w w:val="95"/>
          <w:sz w:val="24"/>
        </w:rPr>
        <w:t>height:</w:t>
      </w:r>
      <w:r>
        <w:rPr>
          <w:color w:val="000007"/>
          <w:spacing w:val="-58"/>
          <w:w w:val="95"/>
          <w:sz w:val="24"/>
        </w:rPr>
        <w:t xml:space="preserve"> </w:t>
      </w:r>
      <w:r>
        <w:rPr>
          <w:color w:val="000007"/>
          <w:w w:val="95"/>
          <w:sz w:val="24"/>
        </w:rPr>
        <w:t>150px;</w:t>
      </w:r>
    </w:p>
    <w:p>
      <w:pPr>
        <w:spacing w:before="5" w:line="242" w:lineRule="auto"/>
        <w:ind w:left="160" w:right="5898" w:firstLine="0"/>
        <w:jc w:val="left"/>
        <w:rPr>
          <w:sz w:val="24"/>
        </w:rPr>
      </w:pP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w w:val="50"/>
          <w:sz w:val="24"/>
        </w:rPr>
        <w:t>:</w:t>
      </w:r>
      <w:r>
        <w:rPr>
          <w:color w:val="000007"/>
          <w:spacing w:val="-62"/>
          <w:sz w:val="24"/>
        </w:rPr>
        <w:t xml:space="preserve"> </w:t>
      </w: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l</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11"/>
          <w:sz w:val="24"/>
        </w:rPr>
        <w:t>Z</w:t>
      </w:r>
      <w:r>
        <w:rPr>
          <w:color w:val="000007"/>
          <w:spacing w:val="-1"/>
          <w:w w:val="55"/>
          <w:sz w:val="24"/>
        </w:rPr>
        <w:t>(</w:t>
      </w:r>
      <w:r>
        <w:rPr>
          <w:color w:val="000007"/>
          <w:sz w:val="24"/>
        </w:rPr>
        <w:t>1p</w:t>
      </w:r>
      <w:r>
        <w:rPr>
          <w:color w:val="000007"/>
          <w:spacing w:val="-1"/>
          <w:w w:val="88"/>
          <w:sz w:val="24"/>
        </w:rPr>
        <w:t>x</w:t>
      </w:r>
      <w:r>
        <w:rPr>
          <w:color w:val="000007"/>
          <w:spacing w:val="-1"/>
          <w:w w:val="55"/>
          <w:sz w:val="24"/>
        </w:rPr>
        <w:t>)</w:t>
      </w:r>
      <w:r>
        <w:rPr>
          <w:color w:val="000007"/>
          <w:w w:val="50"/>
          <w:sz w:val="24"/>
        </w:rPr>
        <w:t xml:space="preserve">; </w:t>
      </w:r>
      <w:r>
        <w:rPr>
          <w:color w:val="000007"/>
          <w:w w:val="85"/>
          <w:sz w:val="24"/>
        </w:rPr>
        <w:t>position:</w:t>
      </w:r>
      <w:r>
        <w:rPr>
          <w:color w:val="000007"/>
          <w:spacing w:val="-56"/>
          <w:w w:val="85"/>
          <w:sz w:val="24"/>
        </w:rPr>
        <w:t xml:space="preserve"> </w:t>
      </w:r>
      <w:r>
        <w:rPr>
          <w:color w:val="000007"/>
          <w:w w:val="85"/>
          <w:sz w:val="24"/>
        </w:rPr>
        <w:t>absolute;</w:t>
      </w:r>
    </w:p>
    <w:p>
      <w:pPr>
        <w:spacing w:before="3"/>
        <w:ind w:left="160" w:right="0" w:firstLine="0"/>
        <w:jc w:val="left"/>
        <w:rPr>
          <w:sz w:val="24"/>
        </w:rPr>
      </w:pPr>
      <w:r>
        <w:rPr>
          <w:color w:val="000007"/>
          <w:w w:val="85"/>
          <w:sz w:val="24"/>
        </w:rPr>
        <w:t>top: 0;</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80"/>
          <w:sz w:val="24"/>
        </w:rPr>
        <w:t>.front {</w:t>
      </w:r>
    </w:p>
    <w:p>
      <w:pPr>
        <w:spacing w:before="4" w:line="242" w:lineRule="auto"/>
        <w:ind w:left="160" w:right="2703" w:firstLine="0"/>
        <w:jc w:val="left"/>
        <w:rPr>
          <w:sz w:val="24"/>
        </w:rPr>
      </w:pPr>
      <w:r>
        <w:rPr>
          <w:color w:val="000007"/>
          <w:sz w:val="24"/>
        </w:rPr>
        <w:t>b</w:t>
      </w:r>
      <w:r>
        <w:rPr>
          <w:color w:val="000007"/>
          <w:spacing w:val="-1"/>
          <w:w w:val="88"/>
          <w:sz w:val="24"/>
        </w:rPr>
        <w:t>ac</w:t>
      </w:r>
      <w:r>
        <w:rPr>
          <w:color w:val="000007"/>
          <w:sz w:val="24"/>
        </w:rPr>
        <w:t>k</w:t>
      </w:r>
      <w:r>
        <w:rPr>
          <w:color w:val="000007"/>
          <w:spacing w:val="-1"/>
          <w:w w:val="88"/>
          <w:sz w:val="24"/>
        </w:rPr>
        <w:t>g</w:t>
      </w:r>
      <w:r>
        <w:rPr>
          <w:color w:val="000007"/>
          <w:w w:val="66"/>
          <w:sz w:val="24"/>
        </w:rPr>
        <w:t>r</w:t>
      </w:r>
      <w:r>
        <w:rPr>
          <w:color w:val="000007"/>
          <w:spacing w:val="-1"/>
          <w:w w:val="88"/>
          <w:sz w:val="24"/>
        </w:rPr>
        <w:t>o</w:t>
      </w:r>
      <w:r>
        <w:rPr>
          <w:color w:val="000007"/>
          <w:sz w:val="24"/>
        </w:rPr>
        <w:t>und</w:t>
      </w:r>
      <w:r>
        <w:rPr>
          <w:color w:val="000007"/>
          <w:spacing w:val="-1"/>
          <w:w w:val="109"/>
          <w:sz w:val="24"/>
        </w:rPr>
        <w:t>-</w:t>
      </w:r>
      <w:r>
        <w:rPr>
          <w:color w:val="000007"/>
          <w:spacing w:val="-1"/>
          <w:w w:val="55"/>
          <w:sz w:val="24"/>
        </w:rPr>
        <w:t>i</w:t>
      </w:r>
      <w:r>
        <w:rPr>
          <w:color w:val="000007"/>
          <w:spacing w:val="-1"/>
          <w:w w:val="143"/>
          <w:sz w:val="24"/>
        </w:rPr>
        <w:t>m</w:t>
      </w:r>
      <w:r>
        <w:rPr>
          <w:color w:val="000007"/>
          <w:spacing w:val="-1"/>
          <w:w w:val="88"/>
          <w:sz w:val="24"/>
        </w:rPr>
        <w:t>age</w:t>
      </w:r>
      <w:r>
        <w:rPr>
          <w:color w:val="000007"/>
          <w:w w:val="50"/>
          <w:sz w:val="24"/>
        </w:rPr>
        <w:t>:</w:t>
      </w:r>
      <w:r>
        <w:rPr>
          <w:color w:val="000007"/>
          <w:spacing w:val="-63"/>
          <w:sz w:val="24"/>
        </w:rPr>
        <w:t xml:space="preserve"> </w:t>
      </w:r>
      <w:r>
        <w:rPr>
          <w:color w:val="000007"/>
          <w:sz w:val="24"/>
        </w:rPr>
        <w:t>u</w:t>
      </w:r>
      <w:r>
        <w:rPr>
          <w:color w:val="000007"/>
          <w:w w:val="66"/>
          <w:sz w:val="24"/>
        </w:rPr>
        <w:t>r</w:t>
      </w:r>
      <w:r>
        <w:rPr>
          <w:color w:val="000007"/>
          <w:spacing w:val="-1"/>
          <w:w w:val="55"/>
          <w:sz w:val="24"/>
        </w:rPr>
        <w:t>l(</w:t>
      </w:r>
      <w:r>
        <w:rPr>
          <w:color w:val="000007"/>
          <w:w w:val="80"/>
          <w:sz w:val="24"/>
        </w:rPr>
        <w:t>"</w:t>
      </w:r>
      <w:r>
        <w:rPr>
          <w:color w:val="000007"/>
          <w:spacing w:val="-1"/>
          <w:w w:val="55"/>
          <w:sz w:val="24"/>
        </w:rPr>
        <w:t>/</w:t>
      </w:r>
      <w:r>
        <w:rPr>
          <w:color w:val="000007"/>
          <w:sz w:val="24"/>
        </w:rPr>
        <w:t>up</w:t>
      </w:r>
      <w:r>
        <w:rPr>
          <w:color w:val="000007"/>
          <w:spacing w:val="-1"/>
          <w:w w:val="55"/>
          <w:sz w:val="24"/>
        </w:rPr>
        <w:t>l</w:t>
      </w:r>
      <w:r>
        <w:rPr>
          <w:color w:val="000007"/>
          <w:spacing w:val="-1"/>
          <w:w w:val="88"/>
          <w:sz w:val="24"/>
        </w:rPr>
        <w:t>oa</w:t>
      </w:r>
      <w:r>
        <w:rPr>
          <w:color w:val="000007"/>
          <w:sz w:val="24"/>
        </w:rPr>
        <w:t>d</w:t>
      </w:r>
      <w:r>
        <w:rPr>
          <w:color w:val="000007"/>
          <w:w w:val="77"/>
          <w:sz w:val="24"/>
        </w:rPr>
        <w:t>s</w:t>
      </w:r>
      <w:r>
        <w:rPr>
          <w:color w:val="000007"/>
          <w:spacing w:val="-1"/>
          <w:w w:val="55"/>
          <w:sz w:val="24"/>
        </w:rPr>
        <w:t>/</w:t>
      </w:r>
      <w:r>
        <w:rPr>
          <w:color w:val="000007"/>
          <w:sz w:val="24"/>
        </w:rPr>
        <w:t>160101</w:t>
      </w:r>
      <w:r>
        <w:rPr>
          <w:color w:val="000007"/>
          <w:spacing w:val="-1"/>
          <w:w w:val="55"/>
          <w:sz w:val="24"/>
        </w:rPr>
        <w:t>/</w:t>
      </w:r>
      <w:r>
        <w:rPr>
          <w:color w:val="000007"/>
          <w:w w:val="55"/>
          <w:sz w:val="24"/>
        </w:rPr>
        <w:t>f</w:t>
      </w:r>
      <w:r>
        <w:rPr>
          <w:color w:val="000007"/>
          <w:spacing w:val="-1"/>
          <w:w w:val="88"/>
          <w:sz w:val="24"/>
        </w:rPr>
        <w:t>acee</w:t>
      </w:r>
      <w:r>
        <w:rPr>
          <w:color w:val="000007"/>
          <w:sz w:val="24"/>
        </w:rPr>
        <w:t>u</w:t>
      </w:r>
      <w:r>
        <w:rPr>
          <w:color w:val="000007"/>
          <w:w w:val="66"/>
          <w:sz w:val="24"/>
        </w:rPr>
        <w:t>r</w:t>
      </w:r>
      <w:r>
        <w:rPr>
          <w:color w:val="000007"/>
          <w:spacing w:val="-1"/>
          <w:w w:val="88"/>
          <w:sz w:val="24"/>
        </w:rPr>
        <w:t>o</w:t>
      </w:r>
      <w:r>
        <w:rPr>
          <w:color w:val="000007"/>
          <w:w w:val="50"/>
          <w:sz w:val="24"/>
        </w:rPr>
        <w:t>.</w:t>
      </w:r>
      <w:r>
        <w:rPr>
          <w:color w:val="000007"/>
          <w:sz w:val="24"/>
        </w:rPr>
        <w:t>pn</w:t>
      </w:r>
      <w:r>
        <w:rPr>
          <w:color w:val="000007"/>
          <w:spacing w:val="-1"/>
          <w:w w:val="88"/>
          <w:sz w:val="24"/>
        </w:rPr>
        <w:t>g</w:t>
      </w:r>
      <w:r>
        <w:rPr>
          <w:color w:val="000007"/>
          <w:w w:val="80"/>
          <w:sz w:val="24"/>
        </w:rPr>
        <w:t>"</w:t>
      </w:r>
      <w:r>
        <w:rPr>
          <w:color w:val="000007"/>
          <w:spacing w:val="-1"/>
          <w:w w:val="55"/>
          <w:sz w:val="24"/>
        </w:rPr>
        <w:t>)</w:t>
      </w:r>
      <w:r>
        <w:rPr>
          <w:color w:val="000007"/>
          <w:w w:val="50"/>
          <w:sz w:val="24"/>
        </w:rPr>
        <w:t xml:space="preserve">; </w:t>
      </w:r>
      <w:r>
        <w:rPr>
          <w:color w:val="000007"/>
          <w:w w:val="95"/>
          <w:sz w:val="24"/>
        </w:rPr>
        <w:t>height:</w:t>
      </w:r>
      <w:r>
        <w:rPr>
          <w:color w:val="000007"/>
          <w:spacing w:val="-59"/>
          <w:w w:val="95"/>
          <w:sz w:val="24"/>
        </w:rPr>
        <w:t xml:space="preserve"> </w:t>
      </w:r>
      <w:r>
        <w:rPr>
          <w:color w:val="000007"/>
          <w:w w:val="95"/>
          <w:sz w:val="24"/>
        </w:rPr>
        <w:t>150px;</w:t>
      </w:r>
    </w:p>
    <w:p>
      <w:pPr>
        <w:spacing w:before="3" w:line="242" w:lineRule="auto"/>
        <w:ind w:left="160" w:right="6920" w:firstLine="0"/>
        <w:jc w:val="left"/>
        <w:rPr>
          <w:sz w:val="24"/>
        </w:rPr>
      </w:pPr>
      <w:r>
        <w:rPr>
          <w:color w:val="000007"/>
          <w:w w:val="75"/>
          <w:sz w:val="24"/>
        </w:rPr>
        <w:t xml:space="preserve">position: absolute; </w:t>
      </w:r>
      <w:r>
        <w:rPr>
          <w:color w:val="000007"/>
          <w:w w:val="85"/>
          <w:sz w:val="24"/>
        </w:rPr>
        <w:t>top: 0;</w:t>
      </w:r>
    </w:p>
    <w:p>
      <w:pPr>
        <w:spacing w:before="3" w:line="242" w:lineRule="auto"/>
        <w:ind w:left="160" w:right="5898" w:firstLine="0"/>
        <w:jc w:val="left"/>
        <w:rPr>
          <w:sz w:val="24"/>
        </w:rPr>
      </w:pP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w w:val="50"/>
          <w:sz w:val="24"/>
        </w:rPr>
        <w:t>:</w:t>
      </w:r>
      <w:r>
        <w:rPr>
          <w:color w:val="000007"/>
          <w:spacing w:val="-62"/>
          <w:sz w:val="24"/>
        </w:rPr>
        <w:t xml:space="preserve"> </w:t>
      </w: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l</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11"/>
          <w:sz w:val="24"/>
        </w:rPr>
        <w:t>Z</w:t>
      </w:r>
      <w:r>
        <w:rPr>
          <w:color w:val="000007"/>
          <w:spacing w:val="-1"/>
          <w:w w:val="55"/>
          <w:sz w:val="24"/>
        </w:rPr>
        <w:t>(</w:t>
      </w:r>
      <w:r>
        <w:rPr>
          <w:color w:val="000007"/>
          <w:sz w:val="24"/>
        </w:rPr>
        <w:t>10p</w:t>
      </w:r>
      <w:r>
        <w:rPr>
          <w:color w:val="000007"/>
          <w:spacing w:val="-1"/>
          <w:w w:val="88"/>
          <w:sz w:val="24"/>
        </w:rPr>
        <w:t>x</w:t>
      </w:r>
      <w:r>
        <w:rPr>
          <w:color w:val="000007"/>
          <w:spacing w:val="-1"/>
          <w:w w:val="55"/>
          <w:sz w:val="24"/>
        </w:rPr>
        <w:t>)</w:t>
      </w:r>
      <w:r>
        <w:rPr>
          <w:color w:val="000007"/>
          <w:w w:val="50"/>
          <w:sz w:val="24"/>
        </w:rPr>
        <w:t xml:space="preserve">; </w:t>
      </w: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z w:val="24"/>
        </w:rPr>
        <w:t>150p</w:t>
      </w:r>
      <w:r>
        <w:rPr>
          <w:color w:val="000007"/>
          <w:spacing w:val="-1"/>
          <w:w w:val="88"/>
          <w:sz w:val="24"/>
        </w:rPr>
        <w:t>x</w:t>
      </w:r>
      <w:r>
        <w:rPr>
          <w:color w:val="000007"/>
          <w:w w:val="50"/>
          <w:sz w:val="24"/>
        </w:rPr>
        <w:t>;</w:t>
      </w:r>
    </w:p>
    <w:p>
      <w:pPr>
        <w:spacing w:before="3"/>
        <w:ind w:left="160" w:right="0" w:firstLine="0"/>
        <w:jc w:val="left"/>
        <w:rPr>
          <w:sz w:val="24"/>
        </w:rPr>
      </w:pPr>
      <w:r>
        <w:rPr>
          <w:color w:val="000007"/>
          <w:w w:val="66"/>
          <w:sz w:val="24"/>
        </w:rPr>
        <w:t>}</w:t>
      </w:r>
    </w:p>
    <w:p>
      <w:pPr>
        <w:spacing w:after="0"/>
        <w:jc w:val="left"/>
        <w:rPr>
          <w:sz w:val="24"/>
        </w:rPr>
        <w:sectPr>
          <w:pgSz w:w="11910" w:h="16840"/>
          <w:pgMar w:top="1380" w:right="1460" w:bottom="1680" w:left="1640" w:header="0" w:footer="963" w:gutter="0"/>
        </w:sectPr>
      </w:pPr>
    </w:p>
    <w:p>
      <w:pPr>
        <w:spacing w:before="35" w:line="242" w:lineRule="auto"/>
        <w:ind w:left="160" w:right="6782" w:firstLine="0"/>
        <w:jc w:val="left"/>
        <w:rPr>
          <w:sz w:val="24"/>
        </w:rPr>
      </w:pPr>
      <w:r>
        <w:rPr>
          <w:color w:val="000007"/>
          <w:w w:val="160"/>
          <w:sz w:val="24"/>
        </w:rPr>
        <w:t>@</w:t>
      </w:r>
      <w:r>
        <w:rPr>
          <w:color w:val="000007"/>
          <w:sz w:val="24"/>
        </w:rPr>
        <w:t>k</w:t>
      </w:r>
      <w:r>
        <w:rPr>
          <w:color w:val="000007"/>
          <w:spacing w:val="-1"/>
          <w:w w:val="88"/>
          <w:sz w:val="24"/>
        </w:rPr>
        <w:t>ey</w:t>
      </w:r>
      <w:r>
        <w:rPr>
          <w:color w:val="000007"/>
          <w:spacing w:val="-1"/>
          <w:w w:val="55"/>
          <w:sz w:val="24"/>
        </w:rPr>
        <w:t>f</w:t>
      </w:r>
      <w:r>
        <w:rPr>
          <w:color w:val="000007"/>
          <w:w w:val="66"/>
          <w:sz w:val="24"/>
        </w:rPr>
        <w:t>r</w:t>
      </w:r>
      <w:bookmarkStart w:id="20" w:name="_bookmark38"/>
      <w:bookmarkEnd w:id="20"/>
      <w:r>
        <w:rPr>
          <w:color w:val="000007"/>
          <w:spacing w:val="-1"/>
          <w:w w:val="88"/>
          <w:sz w:val="24"/>
        </w:rPr>
        <w:t>a</w:t>
      </w:r>
      <w:r>
        <w:rPr>
          <w:color w:val="000007"/>
          <w:spacing w:val="-1"/>
          <w:w w:val="143"/>
          <w:sz w:val="24"/>
        </w:rPr>
        <w:t>m</w:t>
      </w:r>
      <w:r>
        <w:rPr>
          <w:color w:val="000007"/>
          <w:spacing w:val="-1"/>
          <w:w w:val="88"/>
          <w:sz w:val="24"/>
        </w:rPr>
        <w:t>e</w:t>
      </w:r>
      <w:r>
        <w:rPr>
          <w:color w:val="000007"/>
          <w:w w:val="77"/>
          <w:sz w:val="24"/>
        </w:rPr>
        <w:t>s</w:t>
      </w:r>
      <w:r>
        <w:rPr>
          <w:color w:val="000007"/>
          <w:spacing w:val="-63"/>
          <w:sz w:val="24"/>
        </w:rPr>
        <w:t xml:space="preserve"> </w:t>
      </w:r>
      <w:r>
        <w:rPr>
          <w:color w:val="000007"/>
          <w:w w:val="77"/>
          <w:sz w:val="24"/>
        </w:rPr>
        <w:t>s</w:t>
      </w:r>
      <w:r>
        <w:rPr>
          <w:color w:val="000007"/>
          <w:sz w:val="24"/>
        </w:rPr>
        <w:t>p</w:t>
      </w:r>
      <w:r>
        <w:rPr>
          <w:color w:val="000007"/>
          <w:spacing w:val="-1"/>
          <w:w w:val="55"/>
          <w:sz w:val="24"/>
        </w:rPr>
        <w:t>i</w:t>
      </w:r>
      <w:r>
        <w:rPr>
          <w:color w:val="000007"/>
          <w:sz w:val="24"/>
        </w:rPr>
        <w:t>n</w:t>
      </w:r>
      <w:r>
        <w:rPr>
          <w:color w:val="000007"/>
          <w:spacing w:val="-61"/>
          <w:sz w:val="24"/>
        </w:rPr>
        <w:t xml:space="preserve"> </w:t>
      </w:r>
      <w:r>
        <w:rPr>
          <w:color w:val="000007"/>
          <w:spacing w:val="-10"/>
          <w:w w:val="66"/>
          <w:sz w:val="24"/>
        </w:rPr>
        <w:t>{</w:t>
      </w:r>
      <w:r>
        <w:rPr>
          <w:color w:val="000007"/>
          <w:w w:val="66"/>
          <w:sz w:val="24"/>
        </w:rPr>
        <w:t xml:space="preserve"> </w:t>
      </w:r>
      <w:r>
        <w:rPr>
          <w:color w:val="000007"/>
          <w:sz w:val="24"/>
        </w:rPr>
        <w:t>0%</w:t>
      </w:r>
      <w:r>
        <w:rPr>
          <w:color w:val="000007"/>
          <w:spacing w:val="-60"/>
          <w:sz w:val="24"/>
        </w:rPr>
        <w:t xml:space="preserve"> </w:t>
      </w:r>
      <w:r>
        <w:rPr>
          <w:color w:val="000007"/>
          <w:sz w:val="24"/>
        </w:rPr>
        <w:t>{</w:t>
      </w:r>
    </w:p>
    <w:p>
      <w:pPr>
        <w:spacing w:before="3"/>
        <w:ind w:left="160" w:right="0" w:firstLine="0"/>
        <w:jc w:val="left"/>
        <w:rPr>
          <w:sz w:val="24"/>
        </w:rPr>
      </w:pP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w w:val="50"/>
          <w:sz w:val="24"/>
        </w:rPr>
        <w:t>:</w:t>
      </w:r>
      <w:r>
        <w:rPr>
          <w:color w:val="000007"/>
          <w:spacing w:val="-62"/>
          <w:sz w:val="24"/>
        </w:rPr>
        <w:t xml:space="preserve"> </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w w:val="132"/>
          <w:sz w:val="24"/>
        </w:rPr>
        <w:t>Y</w:t>
      </w:r>
      <w:r>
        <w:rPr>
          <w:color w:val="000007"/>
          <w:spacing w:val="-1"/>
          <w:w w:val="55"/>
          <w:sz w:val="24"/>
        </w:rPr>
        <w:t>(</w:t>
      </w:r>
      <w:r>
        <w:rPr>
          <w:color w:val="000007"/>
          <w:sz w:val="24"/>
        </w:rPr>
        <w:t>0d</w:t>
      </w:r>
      <w:r>
        <w:rPr>
          <w:color w:val="000007"/>
          <w:spacing w:val="-1"/>
          <w:w w:val="88"/>
          <w:sz w:val="24"/>
        </w:rPr>
        <w:t>eg</w:t>
      </w:r>
      <w:r>
        <w:rPr>
          <w:color w:val="000007"/>
          <w:spacing w:val="-1"/>
          <w:w w:val="55"/>
          <w:sz w:val="24"/>
        </w:rPr>
        <w:t>)</w:t>
      </w:r>
      <w:r>
        <w:rPr>
          <w:color w:val="000007"/>
          <w:w w:val="50"/>
          <w:sz w:val="24"/>
        </w:rPr>
        <w:t>;</w:t>
      </w:r>
    </w:p>
    <w:p>
      <w:pPr>
        <w:spacing w:before="5" w:line="242" w:lineRule="auto"/>
        <w:ind w:left="160" w:right="7964" w:firstLine="0"/>
        <w:jc w:val="left"/>
        <w:rPr>
          <w:sz w:val="24"/>
        </w:rPr>
      </w:pPr>
      <w:r>
        <w:rPr>
          <w:color w:val="000007"/>
          <w:w w:val="95"/>
          <w:sz w:val="24"/>
        </w:rPr>
        <w:t xml:space="preserve">} </w:t>
      </w:r>
      <w:r>
        <w:rPr>
          <w:color w:val="000007"/>
          <w:sz w:val="24"/>
        </w:rPr>
        <w:t>100%</w:t>
      </w:r>
      <w:r>
        <w:rPr>
          <w:color w:val="000007"/>
          <w:spacing w:val="-42"/>
          <w:sz w:val="24"/>
        </w:rPr>
        <w:t xml:space="preserve"> </w:t>
      </w:r>
      <w:r>
        <w:rPr>
          <w:color w:val="000007"/>
          <w:spacing w:val="-18"/>
          <w:w w:val="95"/>
          <w:sz w:val="24"/>
        </w:rPr>
        <w:t>{</w:t>
      </w:r>
    </w:p>
    <w:p>
      <w:pPr>
        <w:spacing w:before="3"/>
        <w:ind w:left="160" w:right="0" w:firstLine="0"/>
        <w:jc w:val="left"/>
        <w:rPr>
          <w:sz w:val="24"/>
        </w:rPr>
      </w:pP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w w:val="50"/>
          <w:sz w:val="24"/>
        </w:rPr>
        <w:t>:</w:t>
      </w:r>
      <w:r>
        <w:rPr>
          <w:color w:val="000007"/>
          <w:spacing w:val="-62"/>
          <w:sz w:val="24"/>
        </w:rPr>
        <w:t xml:space="preserve"> </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w w:val="132"/>
          <w:sz w:val="24"/>
        </w:rPr>
        <w:t>Y</w:t>
      </w:r>
      <w:r>
        <w:rPr>
          <w:color w:val="000007"/>
          <w:spacing w:val="-1"/>
          <w:w w:val="55"/>
          <w:sz w:val="24"/>
        </w:rPr>
        <w:t>(</w:t>
      </w:r>
      <w:r>
        <w:rPr>
          <w:color w:val="000007"/>
          <w:sz w:val="24"/>
        </w:rPr>
        <w:t>360d</w:t>
      </w:r>
      <w:r>
        <w:rPr>
          <w:color w:val="000007"/>
          <w:spacing w:val="-1"/>
          <w:w w:val="88"/>
          <w:sz w:val="24"/>
        </w:rPr>
        <w:t>eg</w:t>
      </w:r>
      <w:r>
        <w:rPr>
          <w:color w:val="000007"/>
          <w:spacing w:val="-1"/>
          <w:w w:val="55"/>
          <w:sz w:val="24"/>
        </w:rPr>
        <w:t>)</w:t>
      </w:r>
      <w:r>
        <w:rPr>
          <w:color w:val="000007"/>
          <w:w w:val="50"/>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66"/>
          <w:sz w:val="24"/>
        </w:rPr>
        <w:t>}</w:t>
      </w:r>
    </w:p>
    <w:p>
      <w:pPr>
        <w:pStyle w:val="7"/>
        <w:ind w:left="0"/>
        <w:rPr>
          <w:sz w:val="24"/>
        </w:rPr>
      </w:pPr>
    </w:p>
    <w:p>
      <w:pPr>
        <w:pStyle w:val="7"/>
        <w:spacing w:before="8"/>
        <w:ind w:left="0"/>
        <w:rPr>
          <w:sz w:val="23"/>
        </w:rPr>
      </w:pPr>
    </w:p>
    <w:p>
      <w:pPr>
        <w:pStyle w:val="4"/>
        <w:numPr>
          <w:ilvl w:val="1"/>
          <w:numId w:val="32"/>
        </w:numPr>
        <w:tabs>
          <w:tab w:val="left" w:pos="879"/>
          <w:tab w:val="left" w:pos="880"/>
        </w:tabs>
        <w:spacing w:before="0" w:after="0" w:line="170" w:lineRule="auto"/>
        <w:ind w:left="880" w:right="337" w:hanging="360"/>
        <w:jc w:val="left"/>
      </w:pPr>
      <w:r>
        <w:rPr>
          <w:color w:val="484848"/>
          <w:spacing w:val="-10"/>
        </w:rPr>
        <w:t>了解重绘和重排吗，知道怎么去减少重绘和重排吗，让文档脱离文档流有</w:t>
      </w:r>
      <w:r>
        <w:rPr>
          <w:color w:val="484848"/>
        </w:rPr>
        <w:t>哪些方法</w:t>
      </w:r>
    </w:p>
    <w:p>
      <w:pPr>
        <w:pStyle w:val="6"/>
        <w:spacing w:before="205"/>
      </w:pPr>
      <w:r>
        <w:rPr>
          <w:color w:val="484848"/>
        </w:rPr>
        <w:t>参考回答：</w:t>
      </w:r>
    </w:p>
    <w:p>
      <w:pPr>
        <w:pStyle w:val="7"/>
        <w:spacing w:line="266" w:lineRule="auto"/>
        <w:ind w:right="228"/>
        <w:jc w:val="both"/>
      </w:pPr>
      <w:r>
        <w:rPr>
          <w:color w:val="484848"/>
          <w:w w:val="125"/>
        </w:rPr>
        <w:t>DOM</w:t>
      </w:r>
      <w:r>
        <w:rPr>
          <w:color w:val="484848"/>
          <w:spacing w:val="-42"/>
          <w:w w:val="125"/>
        </w:rPr>
        <w:t xml:space="preserve"> </w:t>
      </w:r>
      <w:r>
        <w:rPr>
          <w:color w:val="484848"/>
          <w:spacing w:val="-4"/>
        </w:rPr>
        <w:t xml:space="preserve">的变化影响到了预算内宿的几何属性比如宽高，浏览器重新计算元素的几何属性， </w:t>
      </w:r>
      <w:r>
        <w:rPr>
          <w:color w:val="484848"/>
          <w:spacing w:val="-12"/>
        </w:rPr>
        <w:t xml:space="preserve">其他元素的几何属性也会受到影响，浏览器需要重新构造渲染书，这个过程称之为重排， </w:t>
      </w:r>
      <w:r>
        <w:rPr>
          <w:color w:val="484848"/>
          <w:spacing w:val="-7"/>
        </w:rPr>
        <w:t xml:space="preserve">浏览器将受到影响的部分重新绘制在屏幕上 的过程称为重绘，引起重排重绘的原因有： </w:t>
      </w:r>
      <w:r>
        <w:rPr>
          <w:color w:val="484848"/>
          <w:spacing w:val="3"/>
        </w:rPr>
        <w:t>添加或者删除可见的</w:t>
      </w:r>
      <w:r>
        <w:rPr>
          <w:color w:val="484848"/>
          <w:w w:val="125"/>
        </w:rPr>
        <w:t>DOM</w:t>
      </w:r>
      <w:r>
        <w:rPr>
          <w:color w:val="484848"/>
          <w:spacing w:val="-83"/>
          <w:w w:val="125"/>
        </w:rPr>
        <w:t xml:space="preserve"> </w:t>
      </w:r>
      <w:r>
        <w:rPr>
          <w:color w:val="484848"/>
          <w:spacing w:val="-2"/>
        </w:rPr>
        <w:t>元素，</w:t>
      </w:r>
    </w:p>
    <w:p>
      <w:pPr>
        <w:pStyle w:val="7"/>
        <w:spacing w:line="266" w:lineRule="auto"/>
        <w:ind w:right="6663"/>
      </w:pPr>
      <w:r>
        <w:rPr>
          <w:color w:val="484848"/>
        </w:rPr>
        <w:t>元素尺寸位置的改变浏览器页面初始化，</w:t>
      </w:r>
    </w:p>
    <w:p>
      <w:pPr>
        <w:pStyle w:val="7"/>
        <w:spacing w:line="266" w:lineRule="auto"/>
        <w:ind w:right="1823"/>
      </w:pPr>
      <w:r>
        <w:rPr>
          <w:color w:val="484848"/>
        </w:rPr>
        <w:t>浏览器窗口大小发生改变，重排一定导致重绘，重绘不一定导致重排， 减少重绘重排的方法有：</w:t>
      </w:r>
    </w:p>
    <w:p>
      <w:pPr>
        <w:pStyle w:val="7"/>
        <w:spacing w:line="266" w:lineRule="auto"/>
        <w:ind w:right="4991"/>
      </w:pPr>
      <w:r>
        <w:rPr>
          <w:color w:val="484848"/>
          <w:spacing w:val="-7"/>
        </w:rPr>
        <w:t xml:space="preserve">不在布局信息改变时做 </w:t>
      </w:r>
      <w:r>
        <w:rPr>
          <w:color w:val="484848"/>
          <w:w w:val="115"/>
        </w:rPr>
        <w:t>DOM</w:t>
      </w:r>
      <w:r>
        <w:rPr>
          <w:color w:val="484848"/>
          <w:spacing w:val="-61"/>
          <w:w w:val="115"/>
        </w:rPr>
        <w:t xml:space="preserve"> </w:t>
      </w:r>
      <w:r>
        <w:rPr>
          <w:color w:val="484848"/>
          <w:spacing w:val="-2"/>
        </w:rPr>
        <w:t xml:space="preserve">查询， </w:t>
      </w:r>
      <w:r>
        <w:rPr>
          <w:color w:val="484848"/>
          <w:spacing w:val="25"/>
          <w:w w:val="100"/>
        </w:rPr>
        <w:t>使用</w:t>
      </w:r>
      <w:r>
        <w:rPr>
          <w:color w:val="484848"/>
          <w:spacing w:val="-1"/>
          <w:w w:val="88"/>
        </w:rPr>
        <w:t>c</w:t>
      </w:r>
      <w:r>
        <w:rPr>
          <w:color w:val="484848"/>
          <w:spacing w:val="-1"/>
          <w:w w:val="77"/>
        </w:rPr>
        <w:t>ss</w:t>
      </w:r>
      <w:r>
        <w:rPr>
          <w:color w:val="484848"/>
          <w:spacing w:val="-1"/>
          <w:w w:val="55"/>
        </w:rPr>
        <w:t>t</w:t>
      </w:r>
      <w:r>
        <w:rPr>
          <w:color w:val="484848"/>
          <w:spacing w:val="-1"/>
          <w:w w:val="88"/>
        </w:rPr>
        <w:t>ex</w:t>
      </w:r>
      <w:r>
        <w:rPr>
          <w:color w:val="484848"/>
          <w:spacing w:val="-1"/>
          <w:w w:val="55"/>
        </w:rPr>
        <w:t>t</w:t>
      </w:r>
      <w:r>
        <w:rPr>
          <w:color w:val="484848"/>
          <w:spacing w:val="-1"/>
          <w:w w:val="50"/>
        </w:rPr>
        <w:t>,</w:t>
      </w:r>
      <w:r>
        <w:rPr>
          <w:color w:val="484848"/>
          <w:spacing w:val="-1"/>
          <w:w w:val="88"/>
        </w:rPr>
        <w:t>c</w:t>
      </w:r>
      <w:r>
        <w:rPr>
          <w:color w:val="484848"/>
          <w:spacing w:val="-1"/>
          <w:w w:val="55"/>
        </w:rPr>
        <w:t>l</w:t>
      </w:r>
      <w:r>
        <w:rPr>
          <w:color w:val="484848"/>
          <w:spacing w:val="-1"/>
          <w:w w:val="88"/>
        </w:rPr>
        <w:t>a</w:t>
      </w:r>
      <w:r>
        <w:rPr>
          <w:color w:val="484848"/>
          <w:spacing w:val="-1"/>
          <w:w w:val="77"/>
        </w:rPr>
        <w:t>ss</w:t>
      </w:r>
      <w:r>
        <w:rPr>
          <w:color w:val="484848"/>
          <w:spacing w:val="-1"/>
          <w:w w:val="133"/>
        </w:rPr>
        <w:t>N</w:t>
      </w:r>
      <w:r>
        <w:rPr>
          <w:color w:val="484848"/>
          <w:spacing w:val="-1"/>
          <w:w w:val="88"/>
        </w:rPr>
        <w:t>a</w:t>
      </w:r>
      <w:r>
        <w:rPr>
          <w:color w:val="484848"/>
          <w:spacing w:val="-1"/>
          <w:w w:val="144"/>
        </w:rPr>
        <w:t>m</w:t>
      </w:r>
      <w:r>
        <w:rPr>
          <w:color w:val="484848"/>
          <w:w w:val="88"/>
        </w:rPr>
        <w:t>e</w:t>
      </w:r>
      <w:r>
        <w:rPr>
          <w:color w:val="484848"/>
          <w:spacing w:val="-55"/>
        </w:rPr>
        <w:t xml:space="preserve"> </w:t>
      </w:r>
      <w:r>
        <w:rPr>
          <w:color w:val="484848"/>
          <w:spacing w:val="-3"/>
          <w:w w:val="100"/>
        </w:rPr>
        <w:t>一次性改变属性</w:t>
      </w:r>
      <w:r>
        <w:rPr>
          <w:color w:val="484848"/>
          <w:spacing w:val="25"/>
          <w:w w:val="100"/>
        </w:rPr>
        <w:t>使用</w:t>
      </w:r>
      <w:r>
        <w:rPr>
          <w:color w:val="484848"/>
          <w:spacing w:val="-1"/>
          <w:w w:val="55"/>
        </w:rPr>
        <w:t>f</w:t>
      </w:r>
      <w:r>
        <w:rPr>
          <w:color w:val="484848"/>
          <w:spacing w:val="-1"/>
          <w:w w:val="66"/>
        </w:rPr>
        <w:t>r</w:t>
      </w:r>
      <w:r>
        <w:rPr>
          <w:color w:val="484848"/>
          <w:spacing w:val="-1"/>
          <w:w w:val="88"/>
        </w:rPr>
        <w:t>ag</w:t>
      </w:r>
      <w:r>
        <w:rPr>
          <w:color w:val="484848"/>
          <w:spacing w:val="-1"/>
          <w:w w:val="144"/>
        </w:rPr>
        <w:t>m</w:t>
      </w:r>
      <w:r>
        <w:rPr>
          <w:color w:val="484848"/>
          <w:spacing w:val="-1"/>
          <w:w w:val="88"/>
        </w:rPr>
        <w:t>e</w:t>
      </w:r>
      <w:r>
        <w:rPr>
          <w:color w:val="484848"/>
          <w:spacing w:val="-1"/>
          <w:w w:val="100"/>
        </w:rPr>
        <w:t>n</w:t>
      </w:r>
      <w:r>
        <w:rPr>
          <w:color w:val="484848"/>
          <w:w w:val="55"/>
        </w:rPr>
        <w:t>t</w:t>
      </w:r>
    </w:p>
    <w:p>
      <w:pPr>
        <w:pStyle w:val="7"/>
        <w:spacing w:line="279" w:lineRule="exact"/>
      </w:pPr>
      <w:r>
        <w:rPr>
          <w:color w:val="484848"/>
        </w:rPr>
        <w:t>对于多次重排的元素，比如说动画。使用绝对定位脱离文档流，使其不影响其他元素</w:t>
      </w:r>
    </w:p>
    <w:p>
      <w:pPr>
        <w:pStyle w:val="7"/>
        <w:ind w:left="0"/>
      </w:pPr>
    </w:p>
    <w:p>
      <w:pPr>
        <w:pStyle w:val="7"/>
        <w:spacing w:before="12"/>
        <w:ind w:left="0"/>
        <w:rPr>
          <w:sz w:val="17"/>
        </w:rPr>
      </w:pPr>
    </w:p>
    <w:p>
      <w:pPr>
        <w:pStyle w:val="4"/>
        <w:numPr>
          <w:ilvl w:val="1"/>
          <w:numId w:val="32"/>
        </w:numPr>
        <w:tabs>
          <w:tab w:val="left" w:pos="879"/>
          <w:tab w:val="left" w:pos="880"/>
        </w:tabs>
        <w:spacing w:before="0" w:after="0" w:line="240" w:lineRule="auto"/>
        <w:ind w:left="880" w:right="0" w:hanging="360"/>
        <w:jc w:val="left"/>
      </w:pPr>
      <w:r>
        <w:rPr>
          <w:color w:val="484848"/>
        </w:rPr>
        <w:t>CSS</w:t>
      </w:r>
      <w:r>
        <w:rPr>
          <w:color w:val="484848"/>
          <w:spacing w:val="-1"/>
        </w:rPr>
        <w:t xml:space="preserve"> 画正方体，三角形</w:t>
      </w:r>
    </w:p>
    <w:p>
      <w:pPr>
        <w:spacing w:before="171" w:line="242" w:lineRule="auto"/>
        <w:ind w:left="160" w:right="7487" w:firstLine="0"/>
        <w:jc w:val="left"/>
        <w:rPr>
          <w:sz w:val="24"/>
        </w:rPr>
      </w:pPr>
      <w:r>
        <w:rPr>
          <w:rFonts w:hint="eastAsia" w:ascii="Microsoft JhengHei" w:eastAsia="Microsoft JhengHei"/>
          <w:b/>
          <w:color w:val="484848"/>
          <w:spacing w:val="-1"/>
          <w:sz w:val="22"/>
        </w:rPr>
        <w:t xml:space="preserve">参考回答： </w:t>
      </w:r>
      <w:r>
        <w:rPr>
          <w:color w:val="484848"/>
          <w:spacing w:val="-2"/>
          <w:sz w:val="22"/>
        </w:rPr>
        <w:t>画三角形</w:t>
      </w:r>
      <w:r>
        <w:rPr>
          <w:color w:val="000007"/>
          <w:spacing w:val="-2"/>
          <w:w w:val="80"/>
          <w:sz w:val="24"/>
        </w:rPr>
        <w:t xml:space="preserve">#triangle02{ </w:t>
      </w:r>
      <w:r>
        <w:rPr>
          <w:color w:val="000007"/>
          <w:spacing w:val="-2"/>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z w:val="24"/>
        </w:rPr>
        <w:t>0</w:t>
      </w:r>
      <w:r>
        <w:rPr>
          <w:color w:val="000007"/>
          <w:w w:val="50"/>
          <w:sz w:val="24"/>
        </w:rPr>
        <w:t>;</w:t>
      </w:r>
    </w:p>
    <w:p>
      <w:pPr>
        <w:pStyle w:val="5"/>
        <w:spacing w:before="0" w:line="301" w:lineRule="exact"/>
      </w:pPr>
      <w:r>
        <w:rPr>
          <w:color w:val="000007"/>
          <w:w w:val="85"/>
        </w:rPr>
        <w:t>height: 0;</w:t>
      </w:r>
    </w:p>
    <w:p>
      <w:pPr>
        <w:spacing w:before="4" w:line="242" w:lineRule="auto"/>
        <w:ind w:left="160" w:right="5532" w:firstLine="0"/>
        <w:jc w:val="left"/>
        <w:rPr>
          <w:sz w:val="24"/>
        </w:rPr>
      </w:pPr>
      <w:r>
        <w:rPr>
          <w:color w:val="000007"/>
          <w:sz w:val="24"/>
        </w:rPr>
        <w:t>b</w:t>
      </w:r>
      <w:r>
        <w:rPr>
          <w:color w:val="000007"/>
          <w:spacing w:val="-1"/>
          <w:w w:val="88"/>
          <w:sz w:val="24"/>
        </w:rPr>
        <w:t>o</w:t>
      </w:r>
      <w:r>
        <w:rPr>
          <w:color w:val="000007"/>
          <w:w w:val="66"/>
          <w:sz w:val="24"/>
        </w:rPr>
        <w:t>r</w:t>
      </w:r>
      <w:r>
        <w:rPr>
          <w:color w:val="000007"/>
          <w:sz w:val="24"/>
        </w:rPr>
        <w:t>d</w:t>
      </w:r>
      <w:r>
        <w:rPr>
          <w:color w:val="000007"/>
          <w:spacing w:val="-1"/>
          <w:w w:val="88"/>
          <w:sz w:val="24"/>
        </w:rPr>
        <w:t>e</w:t>
      </w:r>
      <w:r>
        <w:rPr>
          <w:color w:val="000007"/>
          <w:w w:val="66"/>
          <w:sz w:val="24"/>
        </w:rPr>
        <w:t>r</w:t>
      </w:r>
      <w:r>
        <w:rPr>
          <w:color w:val="000007"/>
          <w:spacing w:val="-1"/>
          <w:w w:val="109"/>
          <w:sz w:val="24"/>
        </w:rPr>
        <w:t>-</w:t>
      </w:r>
      <w:r>
        <w:rPr>
          <w:color w:val="000007"/>
          <w:spacing w:val="-1"/>
          <w:w w:val="55"/>
          <w:sz w:val="24"/>
        </w:rPr>
        <w:t>t</w:t>
      </w:r>
      <w:r>
        <w:rPr>
          <w:color w:val="000007"/>
          <w:spacing w:val="-1"/>
          <w:w w:val="88"/>
          <w:sz w:val="24"/>
        </w:rPr>
        <w:t>o</w:t>
      </w:r>
      <w:r>
        <w:rPr>
          <w:color w:val="000007"/>
          <w:sz w:val="24"/>
        </w:rPr>
        <w:t>p</w:t>
      </w:r>
      <w:r>
        <w:rPr>
          <w:color w:val="000007"/>
          <w:w w:val="50"/>
          <w:sz w:val="24"/>
        </w:rPr>
        <w:t>:</w:t>
      </w:r>
      <w:r>
        <w:rPr>
          <w:color w:val="000007"/>
          <w:spacing w:val="-63"/>
          <w:sz w:val="24"/>
        </w:rPr>
        <w:t xml:space="preserve"> </w:t>
      </w:r>
      <w:r>
        <w:rPr>
          <w:color w:val="000007"/>
          <w:sz w:val="24"/>
        </w:rPr>
        <w:t>50p</w:t>
      </w:r>
      <w:r>
        <w:rPr>
          <w:color w:val="000007"/>
          <w:w w:val="88"/>
          <w:sz w:val="24"/>
        </w:rPr>
        <w:t>x</w:t>
      </w:r>
      <w:r>
        <w:rPr>
          <w:color w:val="000007"/>
          <w:spacing w:val="-61"/>
          <w:sz w:val="24"/>
        </w:rPr>
        <w:t xml:space="preserve"> </w:t>
      </w:r>
      <w:r>
        <w:rPr>
          <w:color w:val="000007"/>
          <w:w w:val="77"/>
          <w:sz w:val="24"/>
        </w:rPr>
        <w:t>s</w:t>
      </w:r>
      <w:r>
        <w:rPr>
          <w:color w:val="000007"/>
          <w:spacing w:val="-1"/>
          <w:w w:val="88"/>
          <w:sz w:val="24"/>
        </w:rPr>
        <w:t>o</w:t>
      </w:r>
      <w:r>
        <w:rPr>
          <w:color w:val="000007"/>
          <w:spacing w:val="-1"/>
          <w:w w:val="55"/>
          <w:sz w:val="24"/>
        </w:rPr>
        <w:t>li</w:t>
      </w:r>
      <w:r>
        <w:rPr>
          <w:color w:val="000007"/>
          <w:sz w:val="24"/>
        </w:rPr>
        <w:t>d</w:t>
      </w:r>
      <w:r>
        <w:rPr>
          <w:color w:val="000007"/>
          <w:spacing w:val="-61"/>
          <w:sz w:val="24"/>
        </w:rPr>
        <w:t xml:space="preserve"> </w:t>
      </w:r>
      <w:r>
        <w:rPr>
          <w:color w:val="000007"/>
          <w:sz w:val="24"/>
        </w:rPr>
        <w:t>b</w:t>
      </w:r>
      <w:r>
        <w:rPr>
          <w:color w:val="000007"/>
          <w:spacing w:val="-1"/>
          <w:w w:val="55"/>
          <w:sz w:val="24"/>
        </w:rPr>
        <w:t>l</w:t>
      </w:r>
      <w:r>
        <w:rPr>
          <w:color w:val="000007"/>
          <w:sz w:val="24"/>
        </w:rPr>
        <w:t>u</w:t>
      </w:r>
      <w:r>
        <w:rPr>
          <w:color w:val="000007"/>
          <w:spacing w:val="-1"/>
          <w:w w:val="88"/>
          <w:sz w:val="24"/>
        </w:rPr>
        <w:t>e</w:t>
      </w:r>
      <w:r>
        <w:rPr>
          <w:color w:val="000007"/>
          <w:w w:val="50"/>
          <w:sz w:val="24"/>
        </w:rPr>
        <w:t xml:space="preserve">; </w:t>
      </w:r>
      <w:r>
        <w:rPr>
          <w:color w:val="000007"/>
          <w:sz w:val="24"/>
        </w:rPr>
        <w:t>b</w:t>
      </w:r>
      <w:r>
        <w:rPr>
          <w:color w:val="000007"/>
          <w:spacing w:val="-1"/>
          <w:w w:val="88"/>
          <w:sz w:val="24"/>
        </w:rPr>
        <w:t>o</w:t>
      </w:r>
      <w:r>
        <w:rPr>
          <w:color w:val="000007"/>
          <w:w w:val="66"/>
          <w:sz w:val="24"/>
        </w:rPr>
        <w:t>r</w:t>
      </w:r>
      <w:r>
        <w:rPr>
          <w:color w:val="000007"/>
          <w:sz w:val="24"/>
        </w:rPr>
        <w:t>d</w:t>
      </w:r>
      <w:r>
        <w:rPr>
          <w:color w:val="000007"/>
          <w:spacing w:val="-1"/>
          <w:w w:val="88"/>
          <w:sz w:val="24"/>
        </w:rPr>
        <w:t>e</w:t>
      </w:r>
      <w:r>
        <w:rPr>
          <w:color w:val="000007"/>
          <w:w w:val="66"/>
          <w:sz w:val="24"/>
        </w:rPr>
        <w:t>r</w:t>
      </w:r>
      <w:r>
        <w:rPr>
          <w:color w:val="000007"/>
          <w:spacing w:val="-1"/>
          <w:w w:val="109"/>
          <w:sz w:val="24"/>
        </w:rPr>
        <w:t>-</w:t>
      </w:r>
      <w:r>
        <w:rPr>
          <w:color w:val="000007"/>
          <w:w w:val="66"/>
          <w:sz w:val="24"/>
        </w:rPr>
        <w:t>r</w:t>
      </w:r>
      <w:r>
        <w:rPr>
          <w:color w:val="000007"/>
          <w:spacing w:val="-1"/>
          <w:w w:val="55"/>
          <w:sz w:val="24"/>
        </w:rPr>
        <w:t>i</w:t>
      </w:r>
      <w:r>
        <w:rPr>
          <w:color w:val="000007"/>
          <w:spacing w:val="-1"/>
          <w:w w:val="88"/>
          <w:sz w:val="24"/>
        </w:rPr>
        <w:t>g</w:t>
      </w:r>
      <w:r>
        <w:rPr>
          <w:color w:val="000007"/>
          <w:sz w:val="24"/>
        </w:rPr>
        <w:t>h</w:t>
      </w:r>
      <w:r>
        <w:rPr>
          <w:color w:val="000007"/>
          <w:spacing w:val="-1"/>
          <w:w w:val="55"/>
          <w:sz w:val="24"/>
        </w:rPr>
        <w:t>t</w:t>
      </w:r>
      <w:r>
        <w:rPr>
          <w:color w:val="000007"/>
          <w:w w:val="50"/>
          <w:sz w:val="24"/>
        </w:rPr>
        <w:t>:</w:t>
      </w:r>
      <w:r>
        <w:rPr>
          <w:color w:val="000007"/>
          <w:spacing w:val="-63"/>
          <w:sz w:val="24"/>
        </w:rPr>
        <w:t xml:space="preserve"> </w:t>
      </w:r>
      <w:r>
        <w:rPr>
          <w:color w:val="000007"/>
          <w:sz w:val="24"/>
        </w:rPr>
        <w:t>50p</w:t>
      </w:r>
      <w:r>
        <w:rPr>
          <w:color w:val="000007"/>
          <w:w w:val="88"/>
          <w:sz w:val="24"/>
        </w:rPr>
        <w:t>x</w:t>
      </w:r>
      <w:r>
        <w:rPr>
          <w:color w:val="000007"/>
          <w:spacing w:val="-61"/>
          <w:sz w:val="24"/>
        </w:rPr>
        <w:t xml:space="preserve"> </w:t>
      </w:r>
      <w:r>
        <w:rPr>
          <w:color w:val="000007"/>
          <w:w w:val="77"/>
          <w:sz w:val="24"/>
        </w:rPr>
        <w:t>s</w:t>
      </w:r>
      <w:r>
        <w:rPr>
          <w:color w:val="000007"/>
          <w:spacing w:val="-1"/>
          <w:w w:val="88"/>
          <w:sz w:val="24"/>
        </w:rPr>
        <w:t>o</w:t>
      </w:r>
      <w:r>
        <w:rPr>
          <w:color w:val="000007"/>
          <w:spacing w:val="-1"/>
          <w:w w:val="55"/>
          <w:sz w:val="24"/>
        </w:rPr>
        <w:t>li</w:t>
      </w:r>
      <w:r>
        <w:rPr>
          <w:color w:val="000007"/>
          <w:sz w:val="24"/>
        </w:rPr>
        <w:t>d</w:t>
      </w:r>
      <w:r>
        <w:rPr>
          <w:color w:val="000007"/>
          <w:spacing w:val="-61"/>
          <w:sz w:val="24"/>
        </w:rPr>
        <w:t xml:space="preserve"> </w:t>
      </w:r>
      <w:r>
        <w:rPr>
          <w:color w:val="000007"/>
          <w:w w:val="66"/>
          <w:sz w:val="24"/>
        </w:rPr>
        <w:t>r</w:t>
      </w:r>
      <w:r>
        <w:rPr>
          <w:color w:val="000007"/>
          <w:spacing w:val="-1"/>
          <w:w w:val="88"/>
          <w:sz w:val="24"/>
        </w:rPr>
        <w:t>e</w:t>
      </w:r>
      <w:r>
        <w:rPr>
          <w:color w:val="000007"/>
          <w:sz w:val="24"/>
        </w:rPr>
        <w:t>d</w:t>
      </w:r>
      <w:r>
        <w:rPr>
          <w:color w:val="000007"/>
          <w:w w:val="50"/>
          <w:sz w:val="24"/>
        </w:rPr>
        <w:t xml:space="preserve">; </w:t>
      </w:r>
      <w:r>
        <w:rPr>
          <w:color w:val="000007"/>
          <w:sz w:val="24"/>
        </w:rPr>
        <w:t>b</w:t>
      </w:r>
      <w:r>
        <w:rPr>
          <w:color w:val="000007"/>
          <w:spacing w:val="-1"/>
          <w:w w:val="88"/>
          <w:sz w:val="24"/>
        </w:rPr>
        <w:t>o</w:t>
      </w:r>
      <w:r>
        <w:rPr>
          <w:color w:val="000007"/>
          <w:w w:val="66"/>
          <w:sz w:val="24"/>
        </w:rPr>
        <w:t>r</w:t>
      </w:r>
      <w:r>
        <w:rPr>
          <w:color w:val="000007"/>
          <w:sz w:val="24"/>
        </w:rPr>
        <w:t>d</w:t>
      </w:r>
      <w:r>
        <w:rPr>
          <w:color w:val="000007"/>
          <w:spacing w:val="-1"/>
          <w:w w:val="88"/>
          <w:sz w:val="24"/>
        </w:rPr>
        <w:t>e</w:t>
      </w:r>
      <w:r>
        <w:rPr>
          <w:color w:val="000007"/>
          <w:w w:val="66"/>
          <w:sz w:val="24"/>
        </w:rPr>
        <w:t>r</w:t>
      </w:r>
      <w:r>
        <w:rPr>
          <w:color w:val="000007"/>
          <w:spacing w:val="-1"/>
          <w:w w:val="109"/>
          <w:sz w:val="24"/>
        </w:rPr>
        <w:t>-</w:t>
      </w:r>
      <w:r>
        <w:rPr>
          <w:color w:val="000007"/>
          <w:sz w:val="24"/>
        </w:rPr>
        <w:t>b</w:t>
      </w:r>
      <w:r>
        <w:rPr>
          <w:color w:val="000007"/>
          <w:spacing w:val="-1"/>
          <w:w w:val="88"/>
          <w:sz w:val="24"/>
        </w:rPr>
        <w:t>o</w:t>
      </w:r>
      <w:r>
        <w:rPr>
          <w:color w:val="000007"/>
          <w:spacing w:val="-1"/>
          <w:w w:val="55"/>
          <w:sz w:val="24"/>
        </w:rPr>
        <w:t>tt</w:t>
      </w:r>
      <w:r>
        <w:rPr>
          <w:color w:val="000007"/>
          <w:spacing w:val="-1"/>
          <w:w w:val="88"/>
          <w:sz w:val="24"/>
        </w:rPr>
        <w:t>o</w:t>
      </w:r>
      <w:r>
        <w:rPr>
          <w:color w:val="000007"/>
          <w:spacing w:val="-1"/>
          <w:w w:val="143"/>
          <w:sz w:val="24"/>
        </w:rPr>
        <w:t>m</w:t>
      </w:r>
      <w:r>
        <w:rPr>
          <w:color w:val="000007"/>
          <w:w w:val="50"/>
          <w:sz w:val="24"/>
        </w:rPr>
        <w:t>:</w:t>
      </w:r>
      <w:r>
        <w:rPr>
          <w:color w:val="000007"/>
          <w:spacing w:val="-62"/>
          <w:sz w:val="24"/>
        </w:rPr>
        <w:t xml:space="preserve"> </w:t>
      </w:r>
      <w:r>
        <w:rPr>
          <w:color w:val="000007"/>
          <w:sz w:val="24"/>
        </w:rPr>
        <w:t>50p</w:t>
      </w:r>
      <w:r>
        <w:rPr>
          <w:color w:val="000007"/>
          <w:w w:val="88"/>
          <w:sz w:val="24"/>
        </w:rPr>
        <w:t>x</w:t>
      </w:r>
      <w:r>
        <w:rPr>
          <w:color w:val="000007"/>
          <w:spacing w:val="-61"/>
          <w:sz w:val="24"/>
        </w:rPr>
        <w:t xml:space="preserve"> </w:t>
      </w:r>
      <w:r>
        <w:rPr>
          <w:color w:val="000007"/>
          <w:w w:val="77"/>
          <w:sz w:val="24"/>
        </w:rPr>
        <w:t>s</w:t>
      </w:r>
      <w:r>
        <w:rPr>
          <w:color w:val="000007"/>
          <w:spacing w:val="-1"/>
          <w:w w:val="88"/>
          <w:sz w:val="24"/>
        </w:rPr>
        <w:t>o</w:t>
      </w:r>
      <w:r>
        <w:rPr>
          <w:color w:val="000007"/>
          <w:spacing w:val="-1"/>
          <w:w w:val="55"/>
          <w:sz w:val="24"/>
        </w:rPr>
        <w:t>li</w:t>
      </w:r>
      <w:r>
        <w:rPr>
          <w:color w:val="000007"/>
          <w:sz w:val="24"/>
        </w:rPr>
        <w:t>d</w:t>
      </w:r>
      <w:r>
        <w:rPr>
          <w:color w:val="000007"/>
          <w:spacing w:val="-61"/>
          <w:sz w:val="24"/>
        </w:rPr>
        <w:t xml:space="preserve"> </w:t>
      </w:r>
      <w:r>
        <w:rPr>
          <w:color w:val="000007"/>
          <w:spacing w:val="-1"/>
          <w:w w:val="88"/>
          <w:sz w:val="24"/>
        </w:rPr>
        <w:t>g</w:t>
      </w:r>
      <w:r>
        <w:rPr>
          <w:color w:val="000007"/>
          <w:w w:val="66"/>
          <w:sz w:val="24"/>
        </w:rPr>
        <w:t>r</w:t>
      </w:r>
      <w:r>
        <w:rPr>
          <w:color w:val="000007"/>
          <w:spacing w:val="-1"/>
          <w:w w:val="88"/>
          <w:sz w:val="24"/>
        </w:rPr>
        <w:t>ee</w:t>
      </w:r>
      <w:r>
        <w:rPr>
          <w:color w:val="000007"/>
          <w:sz w:val="24"/>
        </w:rPr>
        <w:t>n</w:t>
      </w:r>
      <w:r>
        <w:rPr>
          <w:color w:val="000007"/>
          <w:w w:val="50"/>
          <w:sz w:val="24"/>
        </w:rPr>
        <w:t xml:space="preserve">; </w:t>
      </w:r>
      <w:r>
        <w:rPr>
          <w:color w:val="000007"/>
          <w:sz w:val="24"/>
        </w:rPr>
        <w:t>b</w:t>
      </w:r>
      <w:r>
        <w:rPr>
          <w:color w:val="000007"/>
          <w:spacing w:val="-1"/>
          <w:w w:val="88"/>
          <w:sz w:val="24"/>
        </w:rPr>
        <w:t>o</w:t>
      </w:r>
      <w:r>
        <w:rPr>
          <w:color w:val="000007"/>
          <w:w w:val="66"/>
          <w:sz w:val="24"/>
        </w:rPr>
        <w:t>r</w:t>
      </w:r>
      <w:r>
        <w:rPr>
          <w:color w:val="000007"/>
          <w:sz w:val="24"/>
        </w:rPr>
        <w:t>d</w:t>
      </w:r>
      <w:r>
        <w:rPr>
          <w:color w:val="000007"/>
          <w:spacing w:val="-1"/>
          <w:w w:val="88"/>
          <w:sz w:val="24"/>
        </w:rPr>
        <w:t>e</w:t>
      </w:r>
      <w:r>
        <w:rPr>
          <w:color w:val="000007"/>
          <w:w w:val="66"/>
          <w:sz w:val="24"/>
        </w:rPr>
        <w:t>r</w:t>
      </w:r>
      <w:r>
        <w:rPr>
          <w:color w:val="000007"/>
          <w:spacing w:val="-1"/>
          <w:w w:val="109"/>
          <w:sz w:val="24"/>
        </w:rPr>
        <w:t>-</w:t>
      </w:r>
      <w:r>
        <w:rPr>
          <w:color w:val="000007"/>
          <w:spacing w:val="-1"/>
          <w:w w:val="55"/>
          <w:sz w:val="24"/>
        </w:rPr>
        <w:t>l</w:t>
      </w:r>
      <w:r>
        <w:rPr>
          <w:color w:val="000007"/>
          <w:spacing w:val="-1"/>
          <w:w w:val="88"/>
          <w:sz w:val="24"/>
        </w:rPr>
        <w:t>e</w:t>
      </w:r>
      <w:r>
        <w:rPr>
          <w:color w:val="000007"/>
          <w:spacing w:val="-1"/>
          <w:w w:val="55"/>
          <w:sz w:val="24"/>
        </w:rPr>
        <w:t>ft</w:t>
      </w:r>
      <w:r>
        <w:rPr>
          <w:color w:val="000007"/>
          <w:w w:val="50"/>
          <w:sz w:val="24"/>
        </w:rPr>
        <w:t>:</w:t>
      </w:r>
      <w:r>
        <w:rPr>
          <w:color w:val="000007"/>
          <w:spacing w:val="-62"/>
          <w:sz w:val="24"/>
        </w:rPr>
        <w:t xml:space="preserve"> </w:t>
      </w:r>
      <w:r>
        <w:rPr>
          <w:color w:val="000007"/>
          <w:sz w:val="24"/>
        </w:rPr>
        <w:t>50p</w:t>
      </w:r>
      <w:r>
        <w:rPr>
          <w:color w:val="000007"/>
          <w:w w:val="88"/>
          <w:sz w:val="24"/>
        </w:rPr>
        <w:t>x</w:t>
      </w:r>
      <w:r>
        <w:rPr>
          <w:color w:val="000007"/>
          <w:spacing w:val="-61"/>
          <w:sz w:val="24"/>
        </w:rPr>
        <w:t xml:space="preserve"> </w:t>
      </w:r>
      <w:r>
        <w:rPr>
          <w:color w:val="000007"/>
          <w:w w:val="77"/>
          <w:sz w:val="24"/>
        </w:rPr>
        <w:t>s</w:t>
      </w:r>
      <w:r>
        <w:rPr>
          <w:color w:val="000007"/>
          <w:spacing w:val="-1"/>
          <w:w w:val="88"/>
          <w:sz w:val="24"/>
        </w:rPr>
        <w:t>o</w:t>
      </w:r>
      <w:r>
        <w:rPr>
          <w:color w:val="000007"/>
          <w:spacing w:val="-1"/>
          <w:w w:val="55"/>
          <w:sz w:val="24"/>
        </w:rPr>
        <w:t>li</w:t>
      </w:r>
      <w:r>
        <w:rPr>
          <w:color w:val="000007"/>
          <w:sz w:val="24"/>
        </w:rPr>
        <w:t>d</w:t>
      </w:r>
      <w:r>
        <w:rPr>
          <w:color w:val="000007"/>
          <w:spacing w:val="-63"/>
          <w:sz w:val="24"/>
        </w:rPr>
        <w:t xml:space="preserve"> </w:t>
      </w:r>
      <w:r>
        <w:rPr>
          <w:color w:val="000007"/>
          <w:spacing w:val="-1"/>
          <w:w w:val="88"/>
          <w:sz w:val="24"/>
        </w:rPr>
        <w:t>ye</w:t>
      </w:r>
      <w:r>
        <w:rPr>
          <w:color w:val="000007"/>
          <w:spacing w:val="-1"/>
          <w:w w:val="55"/>
          <w:sz w:val="24"/>
        </w:rPr>
        <w:t>ll</w:t>
      </w:r>
      <w:r>
        <w:rPr>
          <w:color w:val="000007"/>
          <w:spacing w:val="-1"/>
          <w:w w:val="88"/>
          <w:sz w:val="24"/>
        </w:rPr>
        <w:t>o</w:t>
      </w:r>
      <w:r>
        <w:rPr>
          <w:color w:val="000007"/>
          <w:w w:val="121"/>
          <w:sz w:val="24"/>
        </w:rPr>
        <w:t>w</w:t>
      </w:r>
      <w:r>
        <w:rPr>
          <w:color w:val="000007"/>
          <w:w w:val="50"/>
          <w:sz w:val="24"/>
        </w:rPr>
        <w:t>;</w:t>
      </w:r>
    </w:p>
    <w:p>
      <w:pPr>
        <w:spacing w:before="6"/>
        <w:ind w:left="160" w:right="0" w:firstLine="0"/>
        <w:jc w:val="left"/>
        <w:rPr>
          <w:sz w:val="24"/>
        </w:rPr>
      </w:pPr>
      <w:r>
        <w:rPr>
          <w:color w:val="000007"/>
          <w:w w:val="66"/>
          <w:sz w:val="24"/>
        </w:rPr>
        <w:t>}</w:t>
      </w:r>
    </w:p>
    <w:p>
      <w:pPr>
        <w:pStyle w:val="7"/>
        <w:spacing w:before="17"/>
      </w:pPr>
      <w:r>
        <w:rPr>
          <w:color w:val="484848"/>
        </w:rPr>
        <w:t>画正方体：</w:t>
      </w:r>
    </w:p>
    <w:p>
      <w:pPr>
        <w:pStyle w:val="5"/>
        <w:spacing w:before="18"/>
        <w:jc w:val="both"/>
      </w:pPr>
      <w:r>
        <w:rPr>
          <w:color w:val="000007"/>
          <w:spacing w:val="-1"/>
          <w:w w:val="109"/>
        </w:rPr>
        <w:t>&lt;</w:t>
      </w:r>
      <w:r>
        <w:rPr>
          <w:color w:val="000007"/>
          <w:spacing w:val="-1"/>
          <w:w w:val="55"/>
        </w:rPr>
        <w:t>!</w:t>
      </w:r>
      <w:r>
        <w:rPr>
          <w:color w:val="000007"/>
          <w:w w:val="132"/>
        </w:rPr>
        <w:t>DO</w:t>
      </w:r>
      <w:r>
        <w:rPr>
          <w:color w:val="000007"/>
          <w:w w:val="121"/>
        </w:rPr>
        <w:t>C</w:t>
      </w:r>
      <w:r>
        <w:rPr>
          <w:color w:val="000007"/>
          <w:spacing w:val="-1"/>
          <w:w w:val="111"/>
        </w:rPr>
        <w:t>T</w:t>
      </w:r>
      <w:r>
        <w:rPr>
          <w:color w:val="000007"/>
          <w:w w:val="132"/>
        </w:rPr>
        <w:t>Y</w:t>
      </w:r>
      <w:r>
        <w:rPr>
          <w:color w:val="000007"/>
          <w:spacing w:val="-1"/>
          <w:w w:val="111"/>
        </w:rPr>
        <w:t>P</w:t>
      </w:r>
      <w:r>
        <w:rPr>
          <w:color w:val="000007"/>
          <w:w w:val="121"/>
        </w:rPr>
        <w:t>E</w:t>
      </w:r>
      <w:r>
        <w:rPr>
          <w:color w:val="000007"/>
          <w:spacing w:val="-61"/>
        </w:rPr>
        <w:t xml:space="preserve"> </w:t>
      </w:r>
      <w:r>
        <w:rPr>
          <w:color w:val="000007"/>
        </w:rPr>
        <w:t>h</w:t>
      </w:r>
      <w:r>
        <w:rPr>
          <w:color w:val="000007"/>
          <w:spacing w:val="-1"/>
          <w:w w:val="55"/>
        </w:rPr>
        <w:t>t</w:t>
      </w:r>
      <w:r>
        <w:rPr>
          <w:color w:val="000007"/>
          <w:spacing w:val="-1"/>
          <w:w w:val="143"/>
        </w:rPr>
        <w:t>m</w:t>
      </w:r>
      <w:r>
        <w:rPr>
          <w:color w:val="000007"/>
          <w:spacing w:val="-1"/>
          <w:w w:val="55"/>
        </w:rPr>
        <w:t>l</w:t>
      </w:r>
      <w:r>
        <w:rPr>
          <w:color w:val="000007"/>
          <w:w w:val="109"/>
        </w:rPr>
        <w:t>&gt;</w:t>
      </w:r>
    </w:p>
    <w:p>
      <w:pPr>
        <w:spacing w:before="4"/>
        <w:ind w:left="160" w:right="0" w:firstLine="0"/>
        <w:jc w:val="left"/>
        <w:rPr>
          <w:sz w:val="24"/>
        </w:rPr>
      </w:pPr>
      <w:r>
        <w:rPr>
          <w:color w:val="000007"/>
          <w:spacing w:val="-1"/>
          <w:w w:val="109"/>
          <w:sz w:val="24"/>
        </w:rPr>
        <w:t>&lt;</w:t>
      </w:r>
      <w:r>
        <w:rPr>
          <w:color w:val="000007"/>
          <w:sz w:val="24"/>
        </w:rPr>
        <w:t>h</w:t>
      </w:r>
      <w:r>
        <w:rPr>
          <w:color w:val="000007"/>
          <w:spacing w:val="-1"/>
          <w:w w:val="55"/>
          <w:sz w:val="24"/>
        </w:rPr>
        <w:t>t</w:t>
      </w:r>
      <w:r>
        <w:rPr>
          <w:color w:val="000007"/>
          <w:spacing w:val="-1"/>
          <w:w w:val="143"/>
          <w:sz w:val="24"/>
        </w:rPr>
        <w:t>m</w:t>
      </w:r>
      <w:r>
        <w:rPr>
          <w:color w:val="000007"/>
          <w:w w:val="55"/>
          <w:sz w:val="24"/>
        </w:rPr>
        <w:t>l</w:t>
      </w:r>
      <w:r>
        <w:rPr>
          <w:color w:val="000007"/>
          <w:spacing w:val="-63"/>
          <w:sz w:val="24"/>
        </w:rPr>
        <w:t xml:space="preserve"> </w:t>
      </w:r>
      <w:r>
        <w:rPr>
          <w:color w:val="000007"/>
          <w:spacing w:val="-1"/>
          <w:w w:val="55"/>
          <w:sz w:val="24"/>
        </w:rPr>
        <w:t>l</w:t>
      </w:r>
      <w:r>
        <w:rPr>
          <w:color w:val="000007"/>
          <w:spacing w:val="-1"/>
          <w:w w:val="88"/>
          <w:sz w:val="24"/>
        </w:rPr>
        <w:t>a</w:t>
      </w:r>
      <w:r>
        <w:rPr>
          <w:color w:val="000007"/>
          <w:sz w:val="24"/>
        </w:rPr>
        <w:t>n</w:t>
      </w:r>
      <w:r>
        <w:rPr>
          <w:color w:val="000007"/>
          <w:spacing w:val="-1"/>
          <w:w w:val="88"/>
          <w:sz w:val="24"/>
        </w:rPr>
        <w:t>g</w:t>
      </w:r>
      <w:r>
        <w:rPr>
          <w:color w:val="000007"/>
          <w:spacing w:val="-1"/>
          <w:w w:val="109"/>
          <w:sz w:val="24"/>
        </w:rPr>
        <w:t>=</w:t>
      </w:r>
      <w:r>
        <w:rPr>
          <w:color w:val="000007"/>
          <w:w w:val="80"/>
          <w:sz w:val="24"/>
        </w:rPr>
        <w:t>"</w:t>
      </w:r>
      <w:r>
        <w:rPr>
          <w:color w:val="000007"/>
          <w:spacing w:val="-1"/>
          <w:w w:val="88"/>
          <w:sz w:val="24"/>
        </w:rPr>
        <w:t>e</w:t>
      </w:r>
      <w:r>
        <w:rPr>
          <w:color w:val="000007"/>
          <w:sz w:val="24"/>
        </w:rPr>
        <w:t>n</w:t>
      </w:r>
      <w:r>
        <w:rPr>
          <w:color w:val="000007"/>
          <w:w w:val="80"/>
          <w:sz w:val="24"/>
        </w:rPr>
        <w:t>"</w:t>
      </w:r>
      <w:r>
        <w:rPr>
          <w:color w:val="000007"/>
          <w:w w:val="109"/>
          <w:sz w:val="24"/>
        </w:rPr>
        <w:t>&gt;</w:t>
      </w:r>
    </w:p>
    <w:p>
      <w:pPr>
        <w:spacing w:before="5"/>
        <w:ind w:left="160" w:right="0" w:firstLine="0"/>
        <w:jc w:val="left"/>
        <w:rPr>
          <w:sz w:val="24"/>
        </w:rPr>
      </w:pPr>
      <w:r>
        <w:rPr>
          <w:color w:val="000007"/>
          <w:sz w:val="24"/>
        </w:rPr>
        <w:t>&lt;head&gt;</w:t>
      </w:r>
    </w:p>
    <w:p>
      <w:pPr>
        <w:spacing w:before="4"/>
        <w:ind w:left="160" w:right="0" w:firstLine="0"/>
        <w:jc w:val="left"/>
        <w:rPr>
          <w:sz w:val="24"/>
        </w:rPr>
      </w:pPr>
      <w:r>
        <w:rPr>
          <w:color w:val="000007"/>
          <w:spacing w:val="-1"/>
          <w:w w:val="109"/>
          <w:sz w:val="24"/>
        </w:rPr>
        <w:t>&lt;</w:t>
      </w:r>
      <w:r>
        <w:rPr>
          <w:color w:val="000007"/>
          <w:spacing w:val="-1"/>
          <w:w w:val="143"/>
          <w:sz w:val="24"/>
        </w:rPr>
        <w:t>m</w:t>
      </w:r>
      <w:r>
        <w:rPr>
          <w:color w:val="000007"/>
          <w:spacing w:val="-1"/>
          <w:w w:val="88"/>
          <w:sz w:val="24"/>
        </w:rPr>
        <w:t>e</w:t>
      </w:r>
      <w:r>
        <w:rPr>
          <w:color w:val="000007"/>
          <w:spacing w:val="-1"/>
          <w:w w:val="55"/>
          <w:sz w:val="24"/>
        </w:rPr>
        <w:t>t</w:t>
      </w:r>
      <w:r>
        <w:rPr>
          <w:color w:val="000007"/>
          <w:w w:val="88"/>
          <w:sz w:val="24"/>
        </w:rPr>
        <w:t>a</w:t>
      </w:r>
      <w:r>
        <w:rPr>
          <w:color w:val="000007"/>
          <w:spacing w:val="-62"/>
          <w:sz w:val="24"/>
        </w:rPr>
        <w:t xml:space="preserve"> </w:t>
      </w:r>
      <w:r>
        <w:rPr>
          <w:color w:val="000007"/>
          <w:spacing w:val="-1"/>
          <w:w w:val="88"/>
          <w:sz w:val="24"/>
        </w:rPr>
        <w:t>c</w:t>
      </w:r>
      <w:r>
        <w:rPr>
          <w:color w:val="000007"/>
          <w:sz w:val="24"/>
        </w:rPr>
        <w:t>h</w:t>
      </w:r>
      <w:r>
        <w:rPr>
          <w:color w:val="000007"/>
          <w:spacing w:val="-1"/>
          <w:w w:val="88"/>
          <w:sz w:val="24"/>
        </w:rPr>
        <w:t>a</w:t>
      </w:r>
      <w:r>
        <w:rPr>
          <w:color w:val="000007"/>
          <w:w w:val="66"/>
          <w:sz w:val="24"/>
        </w:rPr>
        <w:t>r</w:t>
      </w:r>
      <w:r>
        <w:rPr>
          <w:color w:val="000007"/>
          <w:w w:val="77"/>
          <w:sz w:val="24"/>
        </w:rPr>
        <w:t>s</w:t>
      </w:r>
      <w:r>
        <w:rPr>
          <w:color w:val="000007"/>
          <w:spacing w:val="-1"/>
          <w:w w:val="88"/>
          <w:sz w:val="24"/>
        </w:rPr>
        <w:t>e</w:t>
      </w:r>
      <w:r>
        <w:rPr>
          <w:color w:val="000007"/>
          <w:spacing w:val="-1"/>
          <w:w w:val="55"/>
          <w:sz w:val="24"/>
        </w:rPr>
        <w:t>t</w:t>
      </w:r>
      <w:r>
        <w:rPr>
          <w:color w:val="000007"/>
          <w:spacing w:val="-1"/>
          <w:w w:val="109"/>
          <w:sz w:val="24"/>
        </w:rPr>
        <w:t>=</w:t>
      </w:r>
      <w:r>
        <w:rPr>
          <w:color w:val="000007"/>
          <w:w w:val="80"/>
          <w:sz w:val="24"/>
        </w:rPr>
        <w:t>"</w:t>
      </w:r>
      <w:r>
        <w:rPr>
          <w:color w:val="000007"/>
          <w:w w:val="132"/>
          <w:sz w:val="24"/>
        </w:rPr>
        <w:t>U</w:t>
      </w:r>
      <w:r>
        <w:rPr>
          <w:color w:val="000007"/>
          <w:spacing w:val="-1"/>
          <w:w w:val="111"/>
          <w:sz w:val="24"/>
        </w:rPr>
        <w:t>TF</w:t>
      </w:r>
      <w:r>
        <w:rPr>
          <w:color w:val="000007"/>
          <w:spacing w:val="-1"/>
          <w:w w:val="109"/>
          <w:sz w:val="24"/>
        </w:rPr>
        <w:t>-</w:t>
      </w:r>
      <w:r>
        <w:rPr>
          <w:color w:val="000007"/>
          <w:sz w:val="24"/>
        </w:rPr>
        <w:t>8</w:t>
      </w:r>
      <w:r>
        <w:rPr>
          <w:color w:val="000007"/>
          <w:w w:val="80"/>
          <w:sz w:val="24"/>
        </w:rPr>
        <w:t>"</w:t>
      </w:r>
      <w:r>
        <w:rPr>
          <w:color w:val="000007"/>
          <w:w w:val="109"/>
          <w:sz w:val="24"/>
        </w:rPr>
        <w:t>&gt;</w:t>
      </w:r>
    </w:p>
    <w:p>
      <w:pPr>
        <w:spacing w:after="0"/>
        <w:jc w:val="left"/>
        <w:rPr>
          <w:sz w:val="24"/>
        </w:rPr>
        <w:sectPr>
          <w:pgSz w:w="11910" w:h="16840"/>
          <w:pgMar w:top="1380" w:right="1460" w:bottom="1440" w:left="1640" w:header="0" w:footer="963" w:gutter="0"/>
        </w:sectPr>
      </w:pPr>
    </w:p>
    <w:p>
      <w:pPr>
        <w:spacing w:before="35"/>
        <w:ind w:left="160" w:right="0" w:firstLine="0"/>
        <w:jc w:val="left"/>
        <w:rPr>
          <w:sz w:val="24"/>
        </w:rPr>
      </w:pPr>
      <w:r>
        <w:rPr>
          <w:color w:val="000007"/>
          <w:w w:val="85"/>
          <w:sz w:val="24"/>
        </w:rPr>
        <w:t>&lt;title&gt;perspective&lt;/title&gt;</w:t>
      </w:r>
    </w:p>
    <w:p>
      <w:pPr>
        <w:spacing w:before="5"/>
        <w:ind w:left="160" w:right="0" w:firstLine="0"/>
        <w:jc w:val="left"/>
        <w:rPr>
          <w:sz w:val="24"/>
        </w:rPr>
      </w:pPr>
      <w:r>
        <w:rPr>
          <w:color w:val="000007"/>
          <w:w w:val="95"/>
          <w:sz w:val="24"/>
        </w:rPr>
        <w:t>&lt;style&gt;</w:t>
      </w:r>
    </w:p>
    <w:p>
      <w:pPr>
        <w:spacing w:before="4" w:line="242" w:lineRule="auto"/>
        <w:ind w:left="160" w:right="7292" w:firstLine="0"/>
        <w:jc w:val="left"/>
        <w:rPr>
          <w:sz w:val="24"/>
        </w:rPr>
      </w:pPr>
      <w:r>
        <w:rPr>
          <w:color w:val="000007"/>
          <w:w w:val="50"/>
          <w:sz w:val="24"/>
        </w:rPr>
        <w:t>.</w:t>
      </w:r>
      <w:r>
        <w:rPr>
          <w:color w:val="000007"/>
          <w:w w:val="121"/>
          <w:sz w:val="24"/>
        </w:rPr>
        <w:t>w</w:t>
      </w:r>
      <w:r>
        <w:rPr>
          <w:color w:val="000007"/>
          <w:w w:val="66"/>
          <w:sz w:val="24"/>
        </w:rPr>
        <w:t>r</w:t>
      </w:r>
      <w:r>
        <w:rPr>
          <w:color w:val="000007"/>
          <w:spacing w:val="-1"/>
          <w:w w:val="88"/>
          <w:sz w:val="24"/>
        </w:rPr>
        <w:t>a</w:t>
      </w:r>
      <w:r>
        <w:rPr>
          <w:color w:val="000007"/>
          <w:sz w:val="24"/>
        </w:rPr>
        <w:t>pp</w:t>
      </w:r>
      <w:r>
        <w:rPr>
          <w:color w:val="000007"/>
          <w:spacing w:val="-1"/>
          <w:w w:val="88"/>
          <w:sz w:val="24"/>
        </w:rPr>
        <w:t>e</w:t>
      </w:r>
      <w:r>
        <w:rPr>
          <w:color w:val="000007"/>
          <w:w w:val="66"/>
          <w:sz w:val="24"/>
        </w:rPr>
        <w:t xml:space="preserve">r{ </w:t>
      </w: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pacing w:val="-4"/>
          <w:sz w:val="24"/>
        </w:rPr>
        <w:t>50</w:t>
      </w:r>
      <w:r>
        <w:rPr>
          <w:color w:val="000007"/>
          <w:spacing w:val="-4"/>
          <w:w w:val="150"/>
          <w:sz w:val="24"/>
        </w:rPr>
        <w:t>%</w:t>
      </w:r>
      <w:r>
        <w:rPr>
          <w:color w:val="000007"/>
          <w:spacing w:val="-4"/>
          <w:w w:val="50"/>
          <w:sz w:val="24"/>
        </w:rPr>
        <w:t>;</w:t>
      </w:r>
      <w:r>
        <w:rPr>
          <w:color w:val="000007"/>
          <w:w w:val="50"/>
          <w:sz w:val="24"/>
        </w:rPr>
        <w:t xml:space="preserve"> </w:t>
      </w:r>
      <w:r>
        <w:rPr>
          <w:color w:val="000007"/>
          <w:w w:val="75"/>
          <w:sz w:val="24"/>
        </w:rPr>
        <w:t>float:</w:t>
      </w:r>
      <w:r>
        <w:rPr>
          <w:color w:val="000007"/>
          <w:spacing w:val="-64"/>
          <w:w w:val="75"/>
          <w:sz w:val="24"/>
        </w:rPr>
        <w:t xml:space="preserve"> </w:t>
      </w:r>
      <w:r>
        <w:rPr>
          <w:color w:val="000007"/>
          <w:w w:val="75"/>
          <w:sz w:val="24"/>
        </w:rPr>
        <w:t>left;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90"/>
          <w:sz w:val="24"/>
        </w:rPr>
        <w:t>.cube{</w:t>
      </w:r>
    </w:p>
    <w:p>
      <w:pPr>
        <w:spacing w:before="5" w:line="242" w:lineRule="auto"/>
        <w:ind w:left="160" w:right="6779" w:firstLine="0"/>
        <w:jc w:val="left"/>
        <w:rPr>
          <w:sz w:val="24"/>
        </w:rPr>
      </w:pPr>
      <w:r>
        <w:rPr>
          <w:color w:val="000007"/>
          <w:spacing w:val="-1"/>
          <w:w w:val="55"/>
          <w:sz w:val="24"/>
        </w:rPr>
        <w:t>f</w:t>
      </w:r>
      <w:r>
        <w:rPr>
          <w:color w:val="000007"/>
          <w:spacing w:val="-1"/>
          <w:w w:val="88"/>
          <w:sz w:val="24"/>
        </w:rPr>
        <w:t>o</w:t>
      </w:r>
      <w:r>
        <w:rPr>
          <w:color w:val="000007"/>
          <w:sz w:val="24"/>
        </w:rPr>
        <w:t>n</w:t>
      </w:r>
      <w:r>
        <w:rPr>
          <w:color w:val="000007"/>
          <w:spacing w:val="-1"/>
          <w:w w:val="55"/>
          <w:sz w:val="24"/>
        </w:rPr>
        <w:t>t</w:t>
      </w:r>
      <w:r>
        <w:rPr>
          <w:color w:val="000007"/>
          <w:spacing w:val="-1"/>
          <w:w w:val="109"/>
          <w:sz w:val="24"/>
        </w:rPr>
        <w:t>-</w:t>
      </w:r>
      <w:r>
        <w:rPr>
          <w:color w:val="000007"/>
          <w:w w:val="77"/>
          <w:sz w:val="24"/>
        </w:rPr>
        <w:t>s</w:t>
      </w:r>
      <w:r>
        <w:rPr>
          <w:color w:val="000007"/>
          <w:spacing w:val="-1"/>
          <w:w w:val="55"/>
          <w:sz w:val="24"/>
        </w:rPr>
        <w:t>i</w:t>
      </w:r>
      <w:r>
        <w:rPr>
          <w:color w:val="000007"/>
          <w:w w:val="77"/>
          <w:sz w:val="24"/>
        </w:rPr>
        <w:t>z</w:t>
      </w:r>
      <w:r>
        <w:rPr>
          <w:color w:val="000007"/>
          <w:spacing w:val="-1"/>
          <w:w w:val="88"/>
          <w:sz w:val="24"/>
        </w:rPr>
        <w:t>e</w:t>
      </w:r>
      <w:r>
        <w:rPr>
          <w:color w:val="000007"/>
          <w:w w:val="50"/>
          <w:sz w:val="24"/>
        </w:rPr>
        <w:t>:</w:t>
      </w:r>
      <w:r>
        <w:rPr>
          <w:color w:val="000007"/>
          <w:spacing w:val="-61"/>
          <w:sz w:val="24"/>
        </w:rPr>
        <w:t xml:space="preserve"> </w:t>
      </w:r>
      <w:r>
        <w:rPr>
          <w:color w:val="000007"/>
          <w:sz w:val="24"/>
        </w:rPr>
        <w:t>4</w:t>
      </w:r>
      <w:r>
        <w:rPr>
          <w:color w:val="000007"/>
          <w:spacing w:val="-1"/>
          <w:w w:val="88"/>
          <w:sz w:val="24"/>
        </w:rPr>
        <w:t>e</w:t>
      </w:r>
      <w:r>
        <w:rPr>
          <w:color w:val="000007"/>
          <w:spacing w:val="-1"/>
          <w:w w:val="143"/>
          <w:sz w:val="24"/>
        </w:rPr>
        <w:t>m</w:t>
      </w:r>
      <w:r>
        <w:rPr>
          <w:color w:val="000007"/>
          <w:w w:val="50"/>
          <w:sz w:val="24"/>
        </w:rPr>
        <w:t xml:space="preserve">; </w:t>
      </w: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z w:val="24"/>
        </w:rPr>
        <w:t>2</w:t>
      </w:r>
      <w:r>
        <w:rPr>
          <w:color w:val="000007"/>
          <w:spacing w:val="-1"/>
          <w:w w:val="88"/>
          <w:sz w:val="24"/>
        </w:rPr>
        <w:t>e</w:t>
      </w:r>
      <w:r>
        <w:rPr>
          <w:color w:val="000007"/>
          <w:spacing w:val="-1"/>
          <w:w w:val="143"/>
          <w:sz w:val="24"/>
        </w:rPr>
        <w:t>m</w:t>
      </w:r>
      <w:r>
        <w:rPr>
          <w:color w:val="000007"/>
          <w:w w:val="50"/>
          <w:sz w:val="24"/>
        </w:rPr>
        <w:t xml:space="preserve">; </w:t>
      </w:r>
      <w:r>
        <w:rPr>
          <w:color w:val="000007"/>
          <w:spacing w:val="-1"/>
          <w:w w:val="143"/>
          <w:sz w:val="24"/>
        </w:rPr>
        <w:t xml:space="preserve"> m</w:t>
      </w:r>
      <w:r>
        <w:rPr>
          <w:color w:val="000007"/>
          <w:spacing w:val="-1"/>
          <w:w w:val="88"/>
          <w:sz w:val="24"/>
        </w:rPr>
        <w:t>a</w:t>
      </w:r>
      <w:r>
        <w:rPr>
          <w:color w:val="000007"/>
          <w:w w:val="66"/>
          <w:sz w:val="24"/>
        </w:rPr>
        <w:t>r</w:t>
      </w:r>
      <w:r>
        <w:rPr>
          <w:color w:val="000007"/>
          <w:spacing w:val="-1"/>
          <w:w w:val="88"/>
          <w:sz w:val="24"/>
        </w:rPr>
        <w:t>g</w:t>
      </w:r>
      <w:r>
        <w:rPr>
          <w:color w:val="000007"/>
          <w:spacing w:val="-1"/>
          <w:w w:val="55"/>
          <w:sz w:val="24"/>
        </w:rPr>
        <w:t>i</w:t>
      </w:r>
      <w:r>
        <w:rPr>
          <w:color w:val="000007"/>
          <w:sz w:val="24"/>
        </w:rPr>
        <w:t>n</w:t>
      </w:r>
      <w:r>
        <w:rPr>
          <w:color w:val="000007"/>
          <w:w w:val="50"/>
          <w:sz w:val="24"/>
        </w:rPr>
        <w:t>:</w:t>
      </w:r>
      <w:r>
        <w:rPr>
          <w:color w:val="000007"/>
          <w:spacing w:val="-63"/>
          <w:sz w:val="24"/>
        </w:rPr>
        <w:t xml:space="preserve"> </w:t>
      </w:r>
      <w:r>
        <w:rPr>
          <w:color w:val="000007"/>
          <w:sz w:val="24"/>
        </w:rPr>
        <w:t>1</w:t>
      </w:r>
      <w:r>
        <w:rPr>
          <w:color w:val="000007"/>
          <w:w w:val="50"/>
          <w:sz w:val="24"/>
        </w:rPr>
        <w:t>.</w:t>
      </w:r>
      <w:r>
        <w:rPr>
          <w:color w:val="000007"/>
          <w:sz w:val="24"/>
        </w:rPr>
        <w:t>5</w:t>
      </w:r>
      <w:r>
        <w:rPr>
          <w:color w:val="000007"/>
          <w:spacing w:val="-1"/>
          <w:w w:val="88"/>
          <w:sz w:val="24"/>
        </w:rPr>
        <w:t>e</w:t>
      </w:r>
      <w:r>
        <w:rPr>
          <w:color w:val="000007"/>
          <w:w w:val="143"/>
          <w:sz w:val="24"/>
        </w:rPr>
        <w:t>m</w:t>
      </w:r>
      <w:r>
        <w:rPr>
          <w:color w:val="000007"/>
          <w:spacing w:val="-60"/>
          <w:sz w:val="24"/>
        </w:rPr>
        <w:t xml:space="preserve"> </w:t>
      </w:r>
      <w:r>
        <w:rPr>
          <w:color w:val="000007"/>
          <w:spacing w:val="-1"/>
          <w:w w:val="88"/>
          <w:sz w:val="24"/>
        </w:rPr>
        <w:t>a</w:t>
      </w:r>
      <w:r>
        <w:rPr>
          <w:color w:val="000007"/>
          <w:sz w:val="24"/>
        </w:rPr>
        <w:t>u</w:t>
      </w:r>
      <w:r>
        <w:rPr>
          <w:color w:val="000007"/>
          <w:spacing w:val="-1"/>
          <w:w w:val="55"/>
          <w:sz w:val="24"/>
        </w:rPr>
        <w:t>t</w:t>
      </w:r>
      <w:r>
        <w:rPr>
          <w:color w:val="000007"/>
          <w:spacing w:val="-1"/>
          <w:w w:val="88"/>
          <w:sz w:val="24"/>
        </w:rPr>
        <w:t>o</w:t>
      </w:r>
      <w:r>
        <w:rPr>
          <w:color w:val="000007"/>
          <w:w w:val="50"/>
          <w:sz w:val="24"/>
        </w:rPr>
        <w:t>;</w:t>
      </w:r>
    </w:p>
    <w:p>
      <w:pPr>
        <w:spacing w:before="4" w:line="242" w:lineRule="auto"/>
        <w:ind w:left="160" w:right="4657" w:firstLine="0"/>
        <w:jc w:val="left"/>
        <w:rPr>
          <w:sz w:val="24"/>
        </w:rPr>
      </w:pP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spacing w:val="-1"/>
          <w:w w:val="109"/>
          <w:sz w:val="24"/>
        </w:rPr>
        <w:t>-</w:t>
      </w:r>
      <w:r>
        <w:rPr>
          <w:color w:val="000007"/>
          <w:w w:val="77"/>
          <w:sz w:val="24"/>
        </w:rPr>
        <w:t>s</w:t>
      </w:r>
      <w:r>
        <w:rPr>
          <w:color w:val="000007"/>
          <w:spacing w:val="-1"/>
          <w:w w:val="55"/>
          <w:sz w:val="24"/>
        </w:rPr>
        <w:t>t</w:t>
      </w:r>
      <w:r>
        <w:rPr>
          <w:color w:val="000007"/>
          <w:spacing w:val="-1"/>
          <w:w w:val="88"/>
          <w:sz w:val="24"/>
        </w:rPr>
        <w:t>y</w:t>
      </w:r>
      <w:r>
        <w:rPr>
          <w:color w:val="000007"/>
          <w:spacing w:val="-1"/>
          <w:w w:val="55"/>
          <w:sz w:val="24"/>
        </w:rPr>
        <w:t>l</w:t>
      </w:r>
      <w:r>
        <w:rPr>
          <w:color w:val="000007"/>
          <w:spacing w:val="-1"/>
          <w:w w:val="88"/>
          <w:sz w:val="24"/>
        </w:rPr>
        <w:t>e</w:t>
      </w:r>
      <w:r>
        <w:rPr>
          <w:color w:val="000007"/>
          <w:w w:val="50"/>
          <w:sz w:val="24"/>
        </w:rPr>
        <w:t>:</w:t>
      </w:r>
      <w:r>
        <w:rPr>
          <w:color w:val="000007"/>
          <w:sz w:val="24"/>
        </w:rPr>
        <w:t>p</w:t>
      </w:r>
      <w:r>
        <w:rPr>
          <w:color w:val="000007"/>
          <w:w w:val="66"/>
          <w:sz w:val="24"/>
        </w:rPr>
        <w:t>r</w:t>
      </w:r>
      <w:r>
        <w:rPr>
          <w:color w:val="000007"/>
          <w:spacing w:val="-1"/>
          <w:w w:val="88"/>
          <w:sz w:val="24"/>
        </w:rPr>
        <w:t>e</w:t>
      </w:r>
      <w:r>
        <w:rPr>
          <w:color w:val="000007"/>
          <w:w w:val="77"/>
          <w:sz w:val="24"/>
        </w:rPr>
        <w:t>s</w:t>
      </w:r>
      <w:r>
        <w:rPr>
          <w:color w:val="000007"/>
          <w:spacing w:val="-1"/>
          <w:w w:val="88"/>
          <w:sz w:val="24"/>
        </w:rPr>
        <w:t>e</w:t>
      </w:r>
      <w:r>
        <w:rPr>
          <w:color w:val="000007"/>
          <w:w w:val="66"/>
          <w:sz w:val="24"/>
        </w:rPr>
        <w:t>r</w:t>
      </w:r>
      <w:r>
        <w:rPr>
          <w:color w:val="000007"/>
          <w:spacing w:val="-1"/>
          <w:w w:val="88"/>
          <w:sz w:val="24"/>
        </w:rPr>
        <w:t>ve</w:t>
      </w:r>
      <w:r>
        <w:rPr>
          <w:color w:val="000007"/>
          <w:spacing w:val="-1"/>
          <w:w w:val="109"/>
          <w:sz w:val="24"/>
        </w:rPr>
        <w:t>-</w:t>
      </w:r>
      <w:r>
        <w:rPr>
          <w:color w:val="000007"/>
          <w:sz w:val="24"/>
        </w:rPr>
        <w:t>3d</w:t>
      </w:r>
      <w:r>
        <w:rPr>
          <w:color w:val="000007"/>
          <w:w w:val="50"/>
          <w:sz w:val="24"/>
        </w:rPr>
        <w:t xml:space="preserve">; </w:t>
      </w: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w w:val="50"/>
          <w:sz w:val="24"/>
        </w:rPr>
        <w:t>:</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w w:val="132"/>
          <w:sz w:val="24"/>
        </w:rPr>
        <w:t>X</w:t>
      </w:r>
      <w:r>
        <w:rPr>
          <w:color w:val="000007"/>
          <w:spacing w:val="-1"/>
          <w:w w:val="55"/>
          <w:sz w:val="24"/>
        </w:rPr>
        <w:t>(</w:t>
      </w:r>
      <w:r>
        <w:rPr>
          <w:color w:val="000007"/>
          <w:spacing w:val="-1"/>
          <w:w w:val="109"/>
          <w:sz w:val="24"/>
        </w:rPr>
        <w:t>-</w:t>
      </w:r>
      <w:r>
        <w:rPr>
          <w:color w:val="000007"/>
          <w:sz w:val="24"/>
        </w:rPr>
        <w:t>35d</w:t>
      </w:r>
      <w:r>
        <w:rPr>
          <w:color w:val="000007"/>
          <w:spacing w:val="-1"/>
          <w:w w:val="88"/>
          <w:sz w:val="24"/>
        </w:rPr>
        <w:t>eg</w:t>
      </w:r>
      <w:r>
        <w:rPr>
          <w:color w:val="000007"/>
          <w:w w:val="55"/>
          <w:sz w:val="24"/>
        </w:rPr>
        <w:t>)</w:t>
      </w:r>
      <w:r>
        <w:rPr>
          <w:color w:val="000007"/>
          <w:spacing w:val="-63"/>
          <w:sz w:val="24"/>
        </w:rPr>
        <w:t xml:space="preserve"> </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w w:val="132"/>
          <w:sz w:val="24"/>
        </w:rPr>
        <w:t>Y</w:t>
      </w:r>
      <w:r>
        <w:rPr>
          <w:color w:val="000007"/>
          <w:spacing w:val="-1"/>
          <w:w w:val="55"/>
          <w:sz w:val="24"/>
        </w:rPr>
        <w:t>(</w:t>
      </w:r>
      <w:r>
        <w:rPr>
          <w:color w:val="000007"/>
          <w:sz w:val="24"/>
        </w:rPr>
        <w:t>30d</w:t>
      </w:r>
      <w:r>
        <w:rPr>
          <w:color w:val="000007"/>
          <w:spacing w:val="-1"/>
          <w:w w:val="88"/>
          <w:sz w:val="24"/>
        </w:rPr>
        <w:t>eg</w:t>
      </w:r>
      <w:r>
        <w:rPr>
          <w:color w:val="000007"/>
          <w:spacing w:val="-1"/>
          <w:w w:val="55"/>
          <w:sz w:val="24"/>
        </w:rPr>
        <w:t>)</w:t>
      </w:r>
      <w:r>
        <w:rPr>
          <w:color w:val="000007"/>
          <w:w w:val="50"/>
          <w:sz w:val="24"/>
        </w:rPr>
        <w:t>;</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w w:val="85"/>
          <w:sz w:val="24"/>
        </w:rPr>
        <w:t>.side{</w:t>
      </w:r>
    </w:p>
    <w:p>
      <w:pPr>
        <w:spacing w:before="5" w:line="242" w:lineRule="auto"/>
        <w:ind w:left="160" w:right="6920" w:firstLine="0"/>
        <w:jc w:val="left"/>
        <w:rPr>
          <w:sz w:val="24"/>
        </w:rPr>
      </w:pPr>
      <w:r>
        <w:rPr>
          <w:color w:val="000007"/>
          <w:w w:val="75"/>
          <w:sz w:val="24"/>
        </w:rPr>
        <w:t xml:space="preserve">position: absolute; </w:t>
      </w: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z w:val="24"/>
        </w:rPr>
        <w:t>2</w:t>
      </w:r>
      <w:r>
        <w:rPr>
          <w:color w:val="000007"/>
          <w:spacing w:val="-1"/>
          <w:w w:val="88"/>
          <w:sz w:val="24"/>
        </w:rPr>
        <w:t>e</w:t>
      </w:r>
      <w:r>
        <w:rPr>
          <w:color w:val="000007"/>
          <w:spacing w:val="-1"/>
          <w:w w:val="143"/>
          <w:sz w:val="24"/>
        </w:rPr>
        <w:t>m</w:t>
      </w:r>
      <w:r>
        <w:rPr>
          <w:color w:val="000007"/>
          <w:w w:val="50"/>
          <w:sz w:val="24"/>
        </w:rPr>
        <w:t xml:space="preserve">; </w:t>
      </w:r>
      <w:r>
        <w:rPr>
          <w:color w:val="000007"/>
          <w:sz w:val="24"/>
        </w:rPr>
        <w:t>h</w:t>
      </w:r>
      <w:r>
        <w:rPr>
          <w:color w:val="000007"/>
          <w:spacing w:val="-1"/>
          <w:w w:val="88"/>
          <w:sz w:val="24"/>
        </w:rPr>
        <w:t>e</w:t>
      </w:r>
      <w:r>
        <w:rPr>
          <w:color w:val="000007"/>
          <w:spacing w:val="-1"/>
          <w:w w:val="55"/>
          <w:sz w:val="24"/>
        </w:rPr>
        <w:t>i</w:t>
      </w:r>
      <w:r>
        <w:rPr>
          <w:color w:val="000007"/>
          <w:spacing w:val="-1"/>
          <w:w w:val="88"/>
          <w:sz w:val="24"/>
        </w:rPr>
        <w:t>g</w:t>
      </w:r>
      <w:r>
        <w:rPr>
          <w:color w:val="000007"/>
          <w:sz w:val="24"/>
        </w:rPr>
        <w:t>h</w:t>
      </w:r>
      <w:r>
        <w:rPr>
          <w:color w:val="000007"/>
          <w:spacing w:val="-1"/>
          <w:w w:val="55"/>
          <w:sz w:val="24"/>
        </w:rPr>
        <w:t>t</w:t>
      </w:r>
      <w:r>
        <w:rPr>
          <w:color w:val="000007"/>
          <w:w w:val="50"/>
          <w:sz w:val="24"/>
        </w:rPr>
        <w:t>:</w:t>
      </w:r>
      <w:r>
        <w:rPr>
          <w:color w:val="000007"/>
          <w:spacing w:val="-62"/>
          <w:sz w:val="24"/>
        </w:rPr>
        <w:t xml:space="preserve"> </w:t>
      </w:r>
      <w:r>
        <w:rPr>
          <w:color w:val="000007"/>
          <w:sz w:val="24"/>
        </w:rPr>
        <w:t>2</w:t>
      </w:r>
      <w:r>
        <w:rPr>
          <w:color w:val="000007"/>
          <w:spacing w:val="-1"/>
          <w:w w:val="88"/>
          <w:sz w:val="24"/>
        </w:rPr>
        <w:t>e</w:t>
      </w:r>
      <w:r>
        <w:rPr>
          <w:color w:val="000007"/>
          <w:spacing w:val="-1"/>
          <w:w w:val="143"/>
          <w:sz w:val="24"/>
        </w:rPr>
        <w:t>m</w:t>
      </w:r>
      <w:r>
        <w:rPr>
          <w:color w:val="000007"/>
          <w:w w:val="50"/>
          <w:sz w:val="24"/>
        </w:rPr>
        <w:t>;</w:t>
      </w:r>
    </w:p>
    <w:p>
      <w:pPr>
        <w:spacing w:before="4" w:line="242" w:lineRule="auto"/>
        <w:ind w:left="160" w:right="5498" w:firstLine="0"/>
        <w:jc w:val="both"/>
        <w:rPr>
          <w:sz w:val="24"/>
        </w:rPr>
      </w:pPr>
      <w:r>
        <w:rPr>
          <w:color w:val="000007"/>
          <w:w w:val="80"/>
          <w:sz w:val="24"/>
        </w:rPr>
        <w:t>background: rgba(255,99,71,0.6); border:</w:t>
      </w:r>
      <w:r>
        <w:rPr>
          <w:color w:val="000007"/>
          <w:spacing w:val="-55"/>
          <w:w w:val="80"/>
          <w:sz w:val="24"/>
        </w:rPr>
        <w:t xml:space="preserve"> </w:t>
      </w:r>
      <w:r>
        <w:rPr>
          <w:color w:val="000007"/>
          <w:w w:val="80"/>
          <w:sz w:val="24"/>
        </w:rPr>
        <w:t>1px</w:t>
      </w:r>
      <w:r>
        <w:rPr>
          <w:color w:val="000007"/>
          <w:spacing w:val="-56"/>
          <w:w w:val="80"/>
          <w:sz w:val="24"/>
        </w:rPr>
        <w:t xml:space="preserve"> </w:t>
      </w:r>
      <w:r>
        <w:rPr>
          <w:color w:val="000007"/>
          <w:w w:val="80"/>
          <w:sz w:val="24"/>
        </w:rPr>
        <w:t>solid</w:t>
      </w:r>
      <w:r>
        <w:rPr>
          <w:color w:val="000007"/>
          <w:spacing w:val="-54"/>
          <w:w w:val="80"/>
          <w:sz w:val="24"/>
        </w:rPr>
        <w:t xml:space="preserve"> </w:t>
      </w:r>
      <w:r>
        <w:rPr>
          <w:color w:val="000007"/>
          <w:w w:val="80"/>
          <w:sz w:val="24"/>
        </w:rPr>
        <w:t xml:space="preserve">rgba(0,0,0,0.5); </w:t>
      </w:r>
      <w:r>
        <w:rPr>
          <w:color w:val="000007"/>
          <w:spacing w:val="-1"/>
          <w:w w:val="88"/>
          <w:sz w:val="24"/>
        </w:rPr>
        <w:t>co</w:t>
      </w:r>
      <w:r>
        <w:rPr>
          <w:color w:val="000007"/>
          <w:spacing w:val="-1"/>
          <w:w w:val="55"/>
          <w:sz w:val="24"/>
        </w:rPr>
        <w:t>l</w:t>
      </w:r>
      <w:r>
        <w:rPr>
          <w:color w:val="000007"/>
          <w:spacing w:val="-1"/>
          <w:w w:val="88"/>
          <w:sz w:val="24"/>
        </w:rPr>
        <w:t>o</w:t>
      </w:r>
      <w:r>
        <w:rPr>
          <w:color w:val="000007"/>
          <w:w w:val="66"/>
          <w:sz w:val="24"/>
        </w:rPr>
        <w:t>r</w:t>
      </w:r>
      <w:r>
        <w:rPr>
          <w:color w:val="000007"/>
          <w:w w:val="50"/>
          <w:sz w:val="24"/>
        </w:rPr>
        <w:t>:</w:t>
      </w:r>
      <w:r>
        <w:rPr>
          <w:color w:val="000007"/>
          <w:spacing w:val="-63"/>
          <w:sz w:val="24"/>
        </w:rPr>
        <w:t xml:space="preserve"> </w:t>
      </w:r>
      <w:r>
        <w:rPr>
          <w:color w:val="000007"/>
          <w:w w:val="121"/>
          <w:sz w:val="24"/>
        </w:rPr>
        <w:t>w</w:t>
      </w:r>
      <w:r>
        <w:rPr>
          <w:color w:val="000007"/>
          <w:sz w:val="24"/>
        </w:rPr>
        <w:t>h</w:t>
      </w:r>
      <w:r>
        <w:rPr>
          <w:color w:val="000007"/>
          <w:spacing w:val="-1"/>
          <w:w w:val="55"/>
          <w:sz w:val="24"/>
        </w:rPr>
        <w:t>it</w:t>
      </w:r>
      <w:r>
        <w:rPr>
          <w:color w:val="000007"/>
          <w:spacing w:val="-1"/>
          <w:w w:val="88"/>
          <w:sz w:val="24"/>
        </w:rPr>
        <w:t>e</w:t>
      </w:r>
      <w:r>
        <w:rPr>
          <w:color w:val="000007"/>
          <w:w w:val="50"/>
          <w:sz w:val="24"/>
        </w:rPr>
        <w:t>;</w:t>
      </w:r>
    </w:p>
    <w:p>
      <w:pPr>
        <w:spacing w:before="4" w:line="242" w:lineRule="auto"/>
        <w:ind w:left="160" w:right="6941" w:firstLine="0"/>
        <w:jc w:val="left"/>
        <w:rPr>
          <w:sz w:val="24"/>
        </w:rPr>
      </w:pPr>
      <w:r>
        <w:rPr>
          <w:color w:val="000007"/>
          <w:spacing w:val="-1"/>
          <w:w w:val="55"/>
          <w:sz w:val="24"/>
        </w:rPr>
        <w:t>t</w:t>
      </w:r>
      <w:r>
        <w:rPr>
          <w:color w:val="000007"/>
          <w:spacing w:val="-1"/>
          <w:w w:val="88"/>
          <w:sz w:val="24"/>
        </w:rPr>
        <w:t>ex</w:t>
      </w:r>
      <w:r>
        <w:rPr>
          <w:color w:val="000007"/>
          <w:spacing w:val="-1"/>
          <w:w w:val="55"/>
          <w:sz w:val="24"/>
        </w:rPr>
        <w:t>t</w:t>
      </w:r>
      <w:r>
        <w:rPr>
          <w:color w:val="000007"/>
          <w:spacing w:val="-1"/>
          <w:w w:val="109"/>
          <w:sz w:val="24"/>
        </w:rPr>
        <w:t>-</w:t>
      </w:r>
      <w:r>
        <w:rPr>
          <w:color w:val="000007"/>
          <w:spacing w:val="-1"/>
          <w:w w:val="88"/>
          <w:sz w:val="24"/>
        </w:rPr>
        <w:t>a</w:t>
      </w:r>
      <w:r>
        <w:rPr>
          <w:color w:val="000007"/>
          <w:spacing w:val="-1"/>
          <w:w w:val="55"/>
          <w:sz w:val="24"/>
        </w:rPr>
        <w:t>li</w:t>
      </w:r>
      <w:r>
        <w:rPr>
          <w:color w:val="000007"/>
          <w:spacing w:val="-1"/>
          <w:w w:val="88"/>
          <w:sz w:val="24"/>
        </w:rPr>
        <w:t>g</w:t>
      </w:r>
      <w:r>
        <w:rPr>
          <w:color w:val="000007"/>
          <w:sz w:val="24"/>
        </w:rPr>
        <w:t>n</w:t>
      </w:r>
      <w:r>
        <w:rPr>
          <w:color w:val="000007"/>
          <w:w w:val="50"/>
          <w:sz w:val="24"/>
        </w:rPr>
        <w:t>:</w:t>
      </w:r>
      <w:r>
        <w:rPr>
          <w:color w:val="000007"/>
          <w:spacing w:val="-63"/>
          <w:sz w:val="24"/>
        </w:rPr>
        <w:t xml:space="preserve"> </w:t>
      </w:r>
      <w:r>
        <w:rPr>
          <w:color w:val="000007"/>
          <w:spacing w:val="-1"/>
          <w:w w:val="88"/>
          <w:sz w:val="24"/>
        </w:rPr>
        <w:t>ce</w:t>
      </w:r>
      <w:r>
        <w:rPr>
          <w:color w:val="000007"/>
          <w:sz w:val="24"/>
        </w:rPr>
        <w:t>n</w:t>
      </w:r>
      <w:r>
        <w:rPr>
          <w:color w:val="000007"/>
          <w:spacing w:val="-1"/>
          <w:w w:val="55"/>
          <w:sz w:val="24"/>
        </w:rPr>
        <w:t>t</w:t>
      </w:r>
      <w:r>
        <w:rPr>
          <w:color w:val="000007"/>
          <w:spacing w:val="-1"/>
          <w:w w:val="88"/>
          <w:sz w:val="24"/>
        </w:rPr>
        <w:t>e</w:t>
      </w:r>
      <w:r>
        <w:rPr>
          <w:color w:val="000007"/>
          <w:w w:val="66"/>
          <w:sz w:val="24"/>
        </w:rPr>
        <w:t>r</w:t>
      </w:r>
      <w:r>
        <w:rPr>
          <w:color w:val="000007"/>
          <w:w w:val="50"/>
          <w:sz w:val="24"/>
        </w:rPr>
        <w:t xml:space="preserve">; </w:t>
      </w:r>
      <w:r>
        <w:rPr>
          <w:color w:val="000007"/>
          <w:spacing w:val="-1"/>
          <w:w w:val="55"/>
          <w:sz w:val="24"/>
        </w:rPr>
        <w:t>li</w:t>
      </w:r>
      <w:r>
        <w:rPr>
          <w:color w:val="000007"/>
          <w:sz w:val="24"/>
        </w:rPr>
        <w:t>n</w:t>
      </w:r>
      <w:r>
        <w:rPr>
          <w:color w:val="000007"/>
          <w:spacing w:val="-1"/>
          <w:w w:val="88"/>
          <w:sz w:val="24"/>
        </w:rPr>
        <w:t>e</w:t>
      </w:r>
      <w:r>
        <w:rPr>
          <w:color w:val="000007"/>
          <w:spacing w:val="-1"/>
          <w:w w:val="109"/>
          <w:sz w:val="24"/>
        </w:rPr>
        <w:t>-</w:t>
      </w:r>
      <w:r>
        <w:rPr>
          <w:color w:val="000007"/>
          <w:sz w:val="24"/>
        </w:rPr>
        <w:t>h</w:t>
      </w:r>
      <w:r>
        <w:rPr>
          <w:color w:val="000007"/>
          <w:spacing w:val="-1"/>
          <w:w w:val="88"/>
          <w:sz w:val="24"/>
        </w:rPr>
        <w:t>e</w:t>
      </w:r>
      <w:r>
        <w:rPr>
          <w:color w:val="000007"/>
          <w:spacing w:val="-1"/>
          <w:w w:val="55"/>
          <w:sz w:val="24"/>
        </w:rPr>
        <w:t>i</w:t>
      </w:r>
      <w:r>
        <w:rPr>
          <w:color w:val="000007"/>
          <w:spacing w:val="-1"/>
          <w:w w:val="88"/>
          <w:sz w:val="24"/>
        </w:rPr>
        <w:t>g</w:t>
      </w:r>
      <w:r>
        <w:rPr>
          <w:color w:val="000007"/>
          <w:sz w:val="24"/>
        </w:rPr>
        <w:t>h</w:t>
      </w:r>
      <w:r>
        <w:rPr>
          <w:color w:val="000007"/>
          <w:spacing w:val="-1"/>
          <w:w w:val="55"/>
          <w:sz w:val="24"/>
        </w:rPr>
        <w:t>t</w:t>
      </w:r>
      <w:r>
        <w:rPr>
          <w:color w:val="000007"/>
          <w:w w:val="50"/>
          <w:sz w:val="24"/>
        </w:rPr>
        <w:t>:</w:t>
      </w:r>
      <w:r>
        <w:rPr>
          <w:color w:val="000007"/>
          <w:spacing w:val="-62"/>
          <w:sz w:val="24"/>
        </w:rPr>
        <w:t xml:space="preserve"> </w:t>
      </w:r>
      <w:r>
        <w:rPr>
          <w:color w:val="000007"/>
          <w:sz w:val="24"/>
        </w:rPr>
        <w:t>2</w:t>
      </w:r>
      <w:r>
        <w:rPr>
          <w:color w:val="000007"/>
          <w:spacing w:val="-1"/>
          <w:w w:val="88"/>
          <w:sz w:val="24"/>
        </w:rPr>
        <w:t>e</w:t>
      </w:r>
      <w:r>
        <w:rPr>
          <w:color w:val="000007"/>
          <w:spacing w:val="-1"/>
          <w:w w:val="143"/>
          <w:sz w:val="24"/>
        </w:rPr>
        <w:t>m</w:t>
      </w:r>
      <w:r>
        <w:rPr>
          <w:color w:val="000007"/>
          <w:w w:val="50"/>
          <w:sz w:val="24"/>
        </w:rPr>
        <w:t>;</w:t>
      </w:r>
    </w:p>
    <w:p>
      <w:pPr>
        <w:spacing w:before="3"/>
        <w:ind w:left="160" w:right="0" w:firstLine="0"/>
        <w:jc w:val="left"/>
        <w:rPr>
          <w:sz w:val="24"/>
        </w:rPr>
      </w:pPr>
      <w:r>
        <w:rPr>
          <w:color w:val="000007"/>
          <w:w w:val="66"/>
          <w:sz w:val="24"/>
        </w:rPr>
        <w:t>}</w:t>
      </w:r>
    </w:p>
    <w:p>
      <w:pPr>
        <w:spacing w:before="5" w:line="242" w:lineRule="auto"/>
        <w:ind w:left="160" w:right="6146" w:firstLine="0"/>
        <w:jc w:val="left"/>
        <w:rPr>
          <w:sz w:val="24"/>
        </w:rPr>
      </w:pPr>
      <w:r>
        <w:rPr>
          <w:color w:val="000007"/>
          <w:w w:val="85"/>
          <w:sz w:val="24"/>
        </w:rPr>
        <w:t xml:space="preserve">.front{ </w:t>
      </w:r>
      <w:r>
        <w:rPr>
          <w:color w:val="000007"/>
          <w:w w:val="55"/>
          <w:sz w:val="24"/>
        </w:rPr>
        <w:t>t</w:t>
      </w:r>
      <w:r>
        <w:rPr>
          <w:color w:val="000007"/>
          <w:w w:val="66"/>
          <w:sz w:val="24"/>
        </w:rPr>
        <w:t>r</w:t>
      </w:r>
      <w:r>
        <w:rPr>
          <w:color w:val="000007"/>
          <w:w w:val="88"/>
          <w:sz w:val="24"/>
        </w:rPr>
        <w:t>a</w:t>
      </w:r>
      <w:r>
        <w:rPr>
          <w:color w:val="000007"/>
          <w:sz w:val="24"/>
        </w:rPr>
        <w:t>n</w:t>
      </w:r>
      <w:r>
        <w:rPr>
          <w:color w:val="000007"/>
          <w:w w:val="77"/>
          <w:sz w:val="24"/>
        </w:rPr>
        <w:t>s</w:t>
      </w:r>
      <w:r>
        <w:rPr>
          <w:color w:val="000007"/>
          <w:w w:val="55"/>
          <w:sz w:val="24"/>
        </w:rPr>
        <w:t>f</w:t>
      </w:r>
      <w:r>
        <w:rPr>
          <w:color w:val="000007"/>
          <w:w w:val="88"/>
          <w:sz w:val="24"/>
        </w:rPr>
        <w:t>o</w:t>
      </w:r>
      <w:r>
        <w:rPr>
          <w:color w:val="000007"/>
          <w:w w:val="66"/>
          <w:sz w:val="24"/>
        </w:rPr>
        <w:t>r</w:t>
      </w:r>
      <w:r>
        <w:rPr>
          <w:color w:val="000007"/>
          <w:w w:val="143"/>
          <w:sz w:val="24"/>
        </w:rPr>
        <w:t>m</w:t>
      </w:r>
      <w:r>
        <w:rPr>
          <w:color w:val="000007"/>
          <w:w w:val="50"/>
          <w:sz w:val="24"/>
        </w:rPr>
        <w:t>:</w:t>
      </w:r>
      <w:r>
        <w:rPr>
          <w:color w:val="000007"/>
          <w:w w:val="55"/>
          <w:sz w:val="24"/>
        </w:rPr>
        <w:t>t</w:t>
      </w:r>
      <w:r>
        <w:rPr>
          <w:color w:val="000007"/>
          <w:w w:val="66"/>
          <w:sz w:val="24"/>
        </w:rPr>
        <w:t>r</w:t>
      </w:r>
      <w:r>
        <w:rPr>
          <w:color w:val="000007"/>
          <w:w w:val="88"/>
          <w:sz w:val="24"/>
        </w:rPr>
        <w:t>a</w:t>
      </w:r>
      <w:r>
        <w:rPr>
          <w:color w:val="000007"/>
          <w:sz w:val="24"/>
        </w:rPr>
        <w:t>n</w:t>
      </w:r>
      <w:r>
        <w:rPr>
          <w:color w:val="000007"/>
          <w:w w:val="77"/>
          <w:sz w:val="24"/>
        </w:rPr>
        <w:t>s</w:t>
      </w:r>
      <w:r>
        <w:rPr>
          <w:color w:val="000007"/>
          <w:w w:val="55"/>
          <w:sz w:val="24"/>
        </w:rPr>
        <w:t>l</w:t>
      </w:r>
      <w:r>
        <w:rPr>
          <w:color w:val="000007"/>
          <w:w w:val="88"/>
          <w:sz w:val="24"/>
        </w:rPr>
        <w:t>a</w:t>
      </w:r>
      <w:r>
        <w:rPr>
          <w:color w:val="000007"/>
          <w:w w:val="55"/>
          <w:sz w:val="24"/>
        </w:rPr>
        <w:t>t</w:t>
      </w:r>
      <w:r>
        <w:rPr>
          <w:color w:val="000007"/>
          <w:w w:val="88"/>
          <w:sz w:val="24"/>
        </w:rPr>
        <w:t>e</w:t>
      </w:r>
      <w:r>
        <w:rPr>
          <w:color w:val="000007"/>
          <w:w w:val="111"/>
          <w:sz w:val="24"/>
        </w:rPr>
        <w:t>Z</w:t>
      </w:r>
      <w:r>
        <w:rPr>
          <w:color w:val="000007"/>
          <w:w w:val="55"/>
          <w:sz w:val="24"/>
        </w:rPr>
        <w:t>(</w:t>
      </w:r>
      <w:r>
        <w:rPr>
          <w:color w:val="000007"/>
          <w:sz w:val="24"/>
        </w:rPr>
        <w:t>1</w:t>
      </w:r>
      <w:r>
        <w:rPr>
          <w:color w:val="000007"/>
          <w:w w:val="88"/>
          <w:sz w:val="24"/>
        </w:rPr>
        <w:t>e</w:t>
      </w:r>
      <w:r>
        <w:rPr>
          <w:color w:val="000007"/>
          <w:w w:val="143"/>
          <w:sz w:val="24"/>
        </w:rPr>
        <w:t>m</w:t>
      </w:r>
      <w:r>
        <w:rPr>
          <w:color w:val="000007"/>
          <w:w w:val="55"/>
          <w:sz w:val="24"/>
        </w:rPr>
        <w:t>)</w:t>
      </w:r>
      <w:r>
        <w:rPr>
          <w:color w:val="000007"/>
          <w:w w:val="50"/>
          <w:sz w:val="24"/>
        </w:rPr>
        <w:t>;</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w w:val="50"/>
          <w:sz w:val="24"/>
        </w:rPr>
        <w:t>.</w:t>
      </w:r>
      <w:r>
        <w:rPr>
          <w:color w:val="000007"/>
          <w:sz w:val="24"/>
        </w:rPr>
        <w:t>b</w:t>
      </w:r>
      <w:r>
        <w:rPr>
          <w:color w:val="000007"/>
          <w:spacing w:val="-1"/>
          <w:w w:val="88"/>
          <w:sz w:val="24"/>
        </w:rPr>
        <w:t>o</w:t>
      </w:r>
      <w:r>
        <w:rPr>
          <w:color w:val="000007"/>
          <w:spacing w:val="-1"/>
          <w:w w:val="55"/>
          <w:sz w:val="24"/>
        </w:rPr>
        <w:t>tt</w:t>
      </w:r>
      <w:r>
        <w:rPr>
          <w:color w:val="000007"/>
          <w:spacing w:val="-1"/>
          <w:w w:val="88"/>
          <w:sz w:val="24"/>
        </w:rPr>
        <w:t>o</w:t>
      </w:r>
      <w:r>
        <w:rPr>
          <w:color w:val="000007"/>
          <w:spacing w:val="-1"/>
          <w:w w:val="143"/>
          <w:sz w:val="24"/>
        </w:rPr>
        <w:t>m</w:t>
      </w:r>
      <w:r>
        <w:rPr>
          <w:color w:val="000007"/>
          <w:w w:val="66"/>
          <w:sz w:val="24"/>
        </w:rPr>
        <w:t>{</w:t>
      </w:r>
    </w:p>
    <w:p>
      <w:pPr>
        <w:spacing w:before="5"/>
        <w:ind w:left="160" w:right="0" w:firstLine="0"/>
        <w:jc w:val="left"/>
        <w:rPr>
          <w:sz w:val="24"/>
        </w:rPr>
      </w:pP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w w:val="50"/>
          <w:sz w:val="24"/>
        </w:rPr>
        <w:t>:</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w w:val="132"/>
          <w:sz w:val="24"/>
        </w:rPr>
        <w:t>X</w:t>
      </w:r>
      <w:r>
        <w:rPr>
          <w:color w:val="000007"/>
          <w:spacing w:val="-1"/>
          <w:w w:val="55"/>
          <w:sz w:val="24"/>
        </w:rPr>
        <w:t>(</w:t>
      </w:r>
      <w:r>
        <w:rPr>
          <w:color w:val="000007"/>
          <w:spacing w:val="-1"/>
          <w:w w:val="109"/>
          <w:sz w:val="24"/>
        </w:rPr>
        <w:t>-</w:t>
      </w:r>
      <w:r>
        <w:rPr>
          <w:color w:val="000007"/>
          <w:sz w:val="24"/>
        </w:rPr>
        <w:t>90d</w:t>
      </w:r>
      <w:r>
        <w:rPr>
          <w:color w:val="000007"/>
          <w:spacing w:val="-1"/>
          <w:w w:val="88"/>
          <w:sz w:val="24"/>
        </w:rPr>
        <w:t>eg</w:t>
      </w:r>
      <w:r>
        <w:rPr>
          <w:color w:val="000007"/>
          <w:w w:val="55"/>
          <w:sz w:val="24"/>
        </w:rPr>
        <w:t>)</w:t>
      </w:r>
      <w:r>
        <w:rPr>
          <w:color w:val="000007"/>
          <w:spacing w:val="-63"/>
          <w:sz w:val="24"/>
        </w:rPr>
        <w:t xml:space="preserve"> </w:t>
      </w: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l</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11"/>
          <w:sz w:val="24"/>
        </w:rPr>
        <w:t>Z</w:t>
      </w:r>
      <w:r>
        <w:rPr>
          <w:color w:val="000007"/>
          <w:spacing w:val="-1"/>
          <w:w w:val="55"/>
          <w:sz w:val="24"/>
        </w:rPr>
        <w:t>(</w:t>
      </w:r>
      <w:r>
        <w:rPr>
          <w:color w:val="000007"/>
          <w:sz w:val="24"/>
        </w:rPr>
        <w:t>1</w:t>
      </w:r>
      <w:r>
        <w:rPr>
          <w:color w:val="000007"/>
          <w:spacing w:val="-1"/>
          <w:w w:val="88"/>
          <w:sz w:val="24"/>
        </w:rPr>
        <w:t>e</w:t>
      </w:r>
      <w:r>
        <w:rPr>
          <w:color w:val="000007"/>
          <w:spacing w:val="-1"/>
          <w:w w:val="143"/>
          <w:sz w:val="24"/>
        </w:rPr>
        <w:t>m</w:t>
      </w:r>
      <w:r>
        <w:rPr>
          <w:color w:val="000007"/>
          <w:spacing w:val="-1"/>
          <w:w w:val="55"/>
          <w:sz w:val="24"/>
        </w:rPr>
        <w:t>)</w:t>
      </w:r>
      <w:r>
        <w:rPr>
          <w:color w:val="000007"/>
          <w:w w:val="50"/>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80"/>
          <w:sz w:val="24"/>
        </w:rPr>
        <w:t>.top{</w:t>
      </w:r>
    </w:p>
    <w:p>
      <w:pPr>
        <w:spacing w:before="4"/>
        <w:ind w:left="160" w:right="0" w:firstLine="0"/>
        <w:jc w:val="left"/>
        <w:rPr>
          <w:sz w:val="24"/>
        </w:rPr>
      </w:pP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w w:val="50"/>
          <w:sz w:val="24"/>
        </w:rPr>
        <w:t>:</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w w:val="132"/>
          <w:sz w:val="24"/>
        </w:rPr>
        <w:t>X</w:t>
      </w:r>
      <w:r>
        <w:rPr>
          <w:color w:val="000007"/>
          <w:spacing w:val="-1"/>
          <w:w w:val="55"/>
          <w:sz w:val="24"/>
        </w:rPr>
        <w:t>(</w:t>
      </w:r>
      <w:r>
        <w:rPr>
          <w:color w:val="000007"/>
          <w:sz w:val="24"/>
        </w:rPr>
        <w:t>90d</w:t>
      </w:r>
      <w:r>
        <w:rPr>
          <w:color w:val="000007"/>
          <w:spacing w:val="-1"/>
          <w:w w:val="88"/>
          <w:sz w:val="24"/>
        </w:rPr>
        <w:t>eg</w:t>
      </w:r>
      <w:r>
        <w:rPr>
          <w:color w:val="000007"/>
          <w:w w:val="55"/>
          <w:sz w:val="24"/>
        </w:rPr>
        <w:t>)</w:t>
      </w:r>
      <w:r>
        <w:rPr>
          <w:color w:val="000007"/>
          <w:spacing w:val="-62"/>
          <w:sz w:val="24"/>
        </w:rPr>
        <w:t xml:space="preserve"> </w:t>
      </w: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l</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11"/>
          <w:sz w:val="24"/>
        </w:rPr>
        <w:t>Z</w:t>
      </w:r>
      <w:r>
        <w:rPr>
          <w:color w:val="000007"/>
          <w:spacing w:val="-1"/>
          <w:w w:val="55"/>
          <w:sz w:val="24"/>
        </w:rPr>
        <w:t>(</w:t>
      </w:r>
      <w:r>
        <w:rPr>
          <w:color w:val="000007"/>
          <w:sz w:val="24"/>
        </w:rPr>
        <w:t>1</w:t>
      </w:r>
      <w:r>
        <w:rPr>
          <w:color w:val="000007"/>
          <w:spacing w:val="-1"/>
          <w:w w:val="88"/>
          <w:sz w:val="24"/>
        </w:rPr>
        <w:t>e</w:t>
      </w:r>
      <w:r>
        <w:rPr>
          <w:color w:val="000007"/>
          <w:spacing w:val="-1"/>
          <w:w w:val="143"/>
          <w:sz w:val="24"/>
        </w:rPr>
        <w:t>m</w:t>
      </w:r>
      <w:r>
        <w:rPr>
          <w:color w:val="000007"/>
          <w:spacing w:val="-1"/>
          <w:w w:val="55"/>
          <w:sz w:val="24"/>
        </w:rPr>
        <w:t>)</w:t>
      </w:r>
      <w:r>
        <w:rPr>
          <w:color w:val="000007"/>
          <w:w w:val="50"/>
          <w:sz w:val="24"/>
        </w:rPr>
        <w: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70"/>
          <w:sz w:val="24"/>
        </w:rPr>
        <w:t>.left{</w:t>
      </w:r>
    </w:p>
    <w:p>
      <w:pPr>
        <w:spacing w:before="5"/>
        <w:ind w:left="160" w:right="0" w:firstLine="0"/>
        <w:jc w:val="left"/>
        <w:rPr>
          <w:sz w:val="24"/>
        </w:rPr>
      </w:pP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w w:val="50"/>
          <w:sz w:val="24"/>
        </w:rPr>
        <w:t>:</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w w:val="132"/>
          <w:sz w:val="24"/>
        </w:rPr>
        <w:t>Y</w:t>
      </w:r>
      <w:r>
        <w:rPr>
          <w:color w:val="000007"/>
          <w:spacing w:val="-1"/>
          <w:w w:val="55"/>
          <w:sz w:val="24"/>
        </w:rPr>
        <w:t>(</w:t>
      </w:r>
      <w:r>
        <w:rPr>
          <w:color w:val="000007"/>
          <w:spacing w:val="-1"/>
          <w:w w:val="109"/>
          <w:sz w:val="24"/>
        </w:rPr>
        <w:t>-</w:t>
      </w:r>
      <w:r>
        <w:rPr>
          <w:color w:val="000007"/>
          <w:sz w:val="24"/>
        </w:rPr>
        <w:t>90d</w:t>
      </w:r>
      <w:r>
        <w:rPr>
          <w:color w:val="000007"/>
          <w:spacing w:val="-1"/>
          <w:w w:val="88"/>
          <w:sz w:val="24"/>
        </w:rPr>
        <w:t>eg</w:t>
      </w:r>
      <w:r>
        <w:rPr>
          <w:color w:val="000007"/>
          <w:w w:val="55"/>
          <w:sz w:val="24"/>
        </w:rPr>
        <w:t>)</w:t>
      </w:r>
      <w:r>
        <w:rPr>
          <w:color w:val="000007"/>
          <w:spacing w:val="-63"/>
          <w:sz w:val="24"/>
        </w:rPr>
        <w:t xml:space="preserve"> </w:t>
      </w: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l</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11"/>
          <w:sz w:val="24"/>
        </w:rPr>
        <w:t>Z</w:t>
      </w:r>
      <w:r>
        <w:rPr>
          <w:color w:val="000007"/>
          <w:spacing w:val="-1"/>
          <w:w w:val="55"/>
          <w:sz w:val="24"/>
        </w:rPr>
        <w:t>(</w:t>
      </w:r>
      <w:r>
        <w:rPr>
          <w:color w:val="000007"/>
          <w:sz w:val="24"/>
        </w:rPr>
        <w:t>1</w:t>
      </w:r>
      <w:r>
        <w:rPr>
          <w:color w:val="000007"/>
          <w:spacing w:val="-1"/>
          <w:w w:val="88"/>
          <w:sz w:val="24"/>
        </w:rPr>
        <w:t>e</w:t>
      </w:r>
      <w:r>
        <w:rPr>
          <w:color w:val="000007"/>
          <w:spacing w:val="-1"/>
          <w:w w:val="143"/>
          <w:sz w:val="24"/>
        </w:rPr>
        <w:t>m</w:t>
      </w:r>
      <w:r>
        <w:rPr>
          <w:color w:val="000007"/>
          <w:spacing w:val="-1"/>
          <w:w w:val="55"/>
          <w:sz w:val="24"/>
        </w:rPr>
        <w:t>)</w:t>
      </w:r>
      <w:r>
        <w:rPr>
          <w:color w:val="000007"/>
          <w:w w:val="50"/>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80"/>
          <w:sz w:val="24"/>
        </w:rPr>
        <w:t>.right{</w:t>
      </w:r>
    </w:p>
    <w:p>
      <w:pPr>
        <w:spacing w:before="4"/>
        <w:ind w:left="160" w:right="0" w:firstLine="0"/>
        <w:jc w:val="left"/>
        <w:rPr>
          <w:sz w:val="24"/>
        </w:rPr>
      </w:pP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w w:val="50"/>
          <w:sz w:val="24"/>
        </w:rPr>
        <w:t>:</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w w:val="132"/>
          <w:sz w:val="24"/>
        </w:rPr>
        <w:t>Y</w:t>
      </w:r>
      <w:r>
        <w:rPr>
          <w:color w:val="000007"/>
          <w:spacing w:val="-1"/>
          <w:w w:val="55"/>
          <w:sz w:val="24"/>
        </w:rPr>
        <w:t>(</w:t>
      </w:r>
      <w:r>
        <w:rPr>
          <w:color w:val="000007"/>
          <w:sz w:val="24"/>
        </w:rPr>
        <w:t>90d</w:t>
      </w:r>
      <w:r>
        <w:rPr>
          <w:color w:val="000007"/>
          <w:spacing w:val="-1"/>
          <w:w w:val="88"/>
          <w:sz w:val="24"/>
        </w:rPr>
        <w:t>eg</w:t>
      </w:r>
      <w:r>
        <w:rPr>
          <w:color w:val="000007"/>
          <w:w w:val="55"/>
          <w:sz w:val="24"/>
        </w:rPr>
        <w:t>)</w:t>
      </w:r>
      <w:r>
        <w:rPr>
          <w:color w:val="000007"/>
          <w:spacing w:val="-62"/>
          <w:sz w:val="24"/>
        </w:rPr>
        <w:t xml:space="preserve"> </w:t>
      </w: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l</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11"/>
          <w:sz w:val="24"/>
        </w:rPr>
        <w:t>Z</w:t>
      </w:r>
      <w:r>
        <w:rPr>
          <w:color w:val="000007"/>
          <w:spacing w:val="-1"/>
          <w:w w:val="55"/>
          <w:sz w:val="24"/>
        </w:rPr>
        <w:t>(</w:t>
      </w:r>
      <w:r>
        <w:rPr>
          <w:color w:val="000007"/>
          <w:sz w:val="24"/>
        </w:rPr>
        <w:t>1</w:t>
      </w:r>
      <w:r>
        <w:rPr>
          <w:color w:val="000007"/>
          <w:spacing w:val="-1"/>
          <w:w w:val="88"/>
          <w:sz w:val="24"/>
        </w:rPr>
        <w:t>e</w:t>
      </w:r>
      <w:r>
        <w:rPr>
          <w:color w:val="000007"/>
          <w:spacing w:val="-1"/>
          <w:w w:val="143"/>
          <w:sz w:val="24"/>
        </w:rPr>
        <w:t>m</w:t>
      </w:r>
      <w:r>
        <w:rPr>
          <w:color w:val="000007"/>
          <w:spacing w:val="-1"/>
          <w:w w:val="55"/>
          <w:sz w:val="24"/>
        </w:rPr>
        <w:t>)</w:t>
      </w:r>
      <w:r>
        <w:rPr>
          <w:color w:val="000007"/>
          <w:w w:val="50"/>
          <w:sz w:val="24"/>
        </w:rPr>
        <w:t>;</w:t>
      </w:r>
    </w:p>
    <w:p>
      <w:pPr>
        <w:spacing w:before="5"/>
        <w:ind w:left="160" w:right="0" w:firstLine="0"/>
        <w:jc w:val="left"/>
        <w:rPr>
          <w:sz w:val="24"/>
        </w:rPr>
      </w:pPr>
      <w:r>
        <w:rPr>
          <w:color w:val="000007"/>
          <w:w w:val="66"/>
          <w:sz w:val="24"/>
        </w:rPr>
        <w:t>}</w:t>
      </w:r>
    </w:p>
    <w:p>
      <w:pPr>
        <w:spacing w:before="4" w:line="242" w:lineRule="auto"/>
        <w:ind w:left="160" w:right="6029" w:firstLine="0"/>
        <w:jc w:val="left"/>
        <w:rPr>
          <w:sz w:val="24"/>
        </w:rPr>
      </w:pPr>
      <w:r>
        <w:rPr>
          <w:color w:val="000007"/>
          <w:w w:val="90"/>
          <w:sz w:val="24"/>
        </w:rPr>
        <w:t xml:space="preserve">.back{ </w:t>
      </w:r>
      <w:r>
        <w:rPr>
          <w:color w:val="000007"/>
          <w:w w:val="55"/>
          <w:sz w:val="24"/>
        </w:rPr>
        <w:t>t</w:t>
      </w:r>
      <w:r>
        <w:rPr>
          <w:color w:val="000007"/>
          <w:w w:val="66"/>
          <w:sz w:val="24"/>
        </w:rPr>
        <w:t>r</w:t>
      </w:r>
      <w:r>
        <w:rPr>
          <w:color w:val="000007"/>
          <w:w w:val="88"/>
          <w:sz w:val="24"/>
        </w:rPr>
        <w:t>a</w:t>
      </w:r>
      <w:r>
        <w:rPr>
          <w:color w:val="000007"/>
          <w:sz w:val="24"/>
        </w:rPr>
        <w:t>n</w:t>
      </w:r>
      <w:r>
        <w:rPr>
          <w:color w:val="000007"/>
          <w:w w:val="77"/>
          <w:sz w:val="24"/>
        </w:rPr>
        <w:t>s</w:t>
      </w:r>
      <w:r>
        <w:rPr>
          <w:color w:val="000007"/>
          <w:w w:val="55"/>
          <w:sz w:val="24"/>
        </w:rPr>
        <w:t>f</w:t>
      </w:r>
      <w:r>
        <w:rPr>
          <w:color w:val="000007"/>
          <w:w w:val="88"/>
          <w:sz w:val="24"/>
        </w:rPr>
        <w:t>o</w:t>
      </w:r>
      <w:r>
        <w:rPr>
          <w:color w:val="000007"/>
          <w:w w:val="66"/>
          <w:sz w:val="24"/>
        </w:rPr>
        <w:t>r</w:t>
      </w:r>
      <w:r>
        <w:rPr>
          <w:color w:val="000007"/>
          <w:w w:val="143"/>
          <w:sz w:val="24"/>
        </w:rPr>
        <w:t>m</w:t>
      </w:r>
      <w:r>
        <w:rPr>
          <w:color w:val="000007"/>
          <w:w w:val="50"/>
          <w:sz w:val="24"/>
        </w:rPr>
        <w:t>:</w:t>
      </w:r>
      <w:r>
        <w:rPr>
          <w:color w:val="000007"/>
          <w:w w:val="55"/>
          <w:sz w:val="24"/>
        </w:rPr>
        <w:t>t</w:t>
      </w:r>
      <w:r>
        <w:rPr>
          <w:color w:val="000007"/>
          <w:w w:val="66"/>
          <w:sz w:val="24"/>
        </w:rPr>
        <w:t>r</w:t>
      </w:r>
      <w:r>
        <w:rPr>
          <w:color w:val="000007"/>
          <w:w w:val="88"/>
          <w:sz w:val="24"/>
        </w:rPr>
        <w:t>a</w:t>
      </w:r>
      <w:r>
        <w:rPr>
          <w:color w:val="000007"/>
          <w:sz w:val="24"/>
        </w:rPr>
        <w:t>n</w:t>
      </w:r>
      <w:r>
        <w:rPr>
          <w:color w:val="000007"/>
          <w:w w:val="77"/>
          <w:sz w:val="24"/>
        </w:rPr>
        <w:t>s</w:t>
      </w:r>
      <w:r>
        <w:rPr>
          <w:color w:val="000007"/>
          <w:w w:val="55"/>
          <w:sz w:val="24"/>
        </w:rPr>
        <w:t>l</w:t>
      </w:r>
      <w:r>
        <w:rPr>
          <w:color w:val="000007"/>
          <w:w w:val="88"/>
          <w:sz w:val="24"/>
        </w:rPr>
        <w:t>a</w:t>
      </w:r>
      <w:r>
        <w:rPr>
          <w:color w:val="000007"/>
          <w:w w:val="55"/>
          <w:sz w:val="24"/>
        </w:rPr>
        <w:t>t</w:t>
      </w:r>
      <w:r>
        <w:rPr>
          <w:color w:val="000007"/>
          <w:w w:val="88"/>
          <w:sz w:val="24"/>
        </w:rPr>
        <w:t>e</w:t>
      </w:r>
      <w:r>
        <w:rPr>
          <w:color w:val="000007"/>
          <w:w w:val="111"/>
          <w:sz w:val="24"/>
        </w:rPr>
        <w:t>Z</w:t>
      </w:r>
      <w:r>
        <w:rPr>
          <w:color w:val="000007"/>
          <w:w w:val="55"/>
          <w:sz w:val="24"/>
        </w:rPr>
        <w:t>(</w:t>
      </w:r>
      <w:r>
        <w:rPr>
          <w:color w:val="000007"/>
          <w:w w:val="109"/>
          <w:sz w:val="24"/>
        </w:rPr>
        <w:t>-</w:t>
      </w:r>
      <w:r>
        <w:rPr>
          <w:color w:val="000007"/>
          <w:sz w:val="24"/>
        </w:rPr>
        <w:t>1</w:t>
      </w:r>
      <w:r>
        <w:rPr>
          <w:color w:val="000007"/>
          <w:w w:val="88"/>
          <w:sz w:val="24"/>
        </w:rPr>
        <w:t>e</w:t>
      </w:r>
      <w:r>
        <w:rPr>
          <w:color w:val="000007"/>
          <w:w w:val="143"/>
          <w:sz w:val="24"/>
        </w:rPr>
        <w:t>m</w:t>
      </w:r>
      <w:r>
        <w:rPr>
          <w:color w:val="000007"/>
          <w:w w:val="55"/>
          <w:sz w:val="24"/>
        </w:rPr>
        <w:t>)</w:t>
      </w:r>
      <w:r>
        <w:rPr>
          <w:color w:val="000007"/>
          <w:w w:val="50"/>
          <w:sz w:val="24"/>
        </w:rPr>
        <w:t>;</w:t>
      </w:r>
    </w:p>
    <w:p>
      <w:pPr>
        <w:spacing w:before="3"/>
        <w:ind w:left="160" w:right="0" w:firstLine="0"/>
        <w:jc w:val="left"/>
        <w:rPr>
          <w:sz w:val="24"/>
        </w:rPr>
      </w:pPr>
      <w:r>
        <w:rPr>
          <w:color w:val="000007"/>
          <w:w w:val="66"/>
          <w:sz w:val="24"/>
        </w:rPr>
        <w:t>}</w:t>
      </w:r>
    </w:p>
    <w:p>
      <w:pPr>
        <w:spacing w:before="5"/>
        <w:ind w:left="160" w:right="0" w:firstLine="0"/>
        <w:jc w:val="left"/>
        <w:rPr>
          <w:sz w:val="24"/>
        </w:rPr>
      </w:pPr>
      <w:r>
        <w:rPr>
          <w:color w:val="000007"/>
          <w:w w:val="90"/>
          <w:sz w:val="24"/>
        </w:rPr>
        <w:t>&lt;/style&gt;</w:t>
      </w:r>
    </w:p>
    <w:p>
      <w:pPr>
        <w:spacing w:before="4"/>
        <w:ind w:left="160" w:right="0" w:firstLine="0"/>
        <w:jc w:val="left"/>
        <w:rPr>
          <w:sz w:val="24"/>
        </w:rPr>
      </w:pPr>
      <w:r>
        <w:rPr>
          <w:color w:val="000007"/>
          <w:sz w:val="24"/>
        </w:rPr>
        <w:t>&lt;/head&gt;</w:t>
      </w:r>
    </w:p>
    <w:p>
      <w:pPr>
        <w:spacing w:before="5"/>
        <w:ind w:left="160" w:right="0" w:firstLine="0"/>
        <w:jc w:val="left"/>
        <w:rPr>
          <w:sz w:val="24"/>
        </w:rPr>
      </w:pPr>
      <w:r>
        <w:rPr>
          <w:color w:val="000007"/>
          <w:sz w:val="24"/>
        </w:rPr>
        <w:t>&lt;body&gt;</w:t>
      </w:r>
    </w:p>
    <w:p>
      <w:pPr>
        <w:spacing w:after="0"/>
        <w:jc w:val="left"/>
        <w:rPr>
          <w:sz w:val="24"/>
        </w:rPr>
        <w:sectPr>
          <w:pgSz w:w="11910" w:h="16840"/>
          <w:pgMar w:top="1380" w:right="1460" w:bottom="1620" w:left="1640" w:header="0" w:footer="963" w:gutter="0"/>
        </w:sectPr>
      </w:pPr>
    </w:p>
    <w:p>
      <w:pPr>
        <w:spacing w:before="35"/>
        <w:ind w:left="160" w:right="0" w:firstLine="0"/>
        <w:jc w:val="left"/>
        <w:rPr>
          <w:sz w:val="24"/>
        </w:rPr>
      </w:pPr>
      <w:r>
        <w:rPr>
          <w:color w:val="000007"/>
          <w:spacing w:val="-1"/>
          <w:w w:val="109"/>
          <w:sz w:val="24"/>
        </w:rPr>
        <w:t>&lt;</w:t>
      </w:r>
      <w:r>
        <w:rPr>
          <w:color w:val="000007"/>
          <w:sz w:val="24"/>
        </w:rPr>
        <w:t>d</w:t>
      </w:r>
      <w:r>
        <w:rPr>
          <w:color w:val="000007"/>
          <w:spacing w:val="-1"/>
          <w:w w:val="55"/>
          <w:sz w:val="24"/>
        </w:rPr>
        <w:t>i</w:t>
      </w:r>
      <w:r>
        <w:rPr>
          <w:color w:val="000007"/>
          <w:w w:val="88"/>
          <w:sz w:val="24"/>
        </w:rPr>
        <w:t>v</w:t>
      </w:r>
      <w:r>
        <w:rPr>
          <w:color w:val="000007"/>
          <w:spacing w:val="-62"/>
          <w:sz w:val="24"/>
        </w:rPr>
        <w:t xml:space="preserve"> </w:t>
      </w:r>
      <w:r>
        <w:rPr>
          <w:color w:val="000007"/>
          <w:spacing w:val="-1"/>
          <w:w w:val="88"/>
          <w:sz w:val="24"/>
        </w:rPr>
        <w:t>c</w:t>
      </w:r>
      <w:r>
        <w:rPr>
          <w:color w:val="000007"/>
          <w:spacing w:val="-1"/>
          <w:w w:val="55"/>
          <w:sz w:val="24"/>
        </w:rPr>
        <w:t>l</w:t>
      </w:r>
      <w:bookmarkStart w:id="21" w:name="_bookmark39"/>
      <w:bookmarkEnd w:id="21"/>
      <w:r>
        <w:rPr>
          <w:color w:val="000007"/>
          <w:spacing w:val="-1"/>
          <w:w w:val="88"/>
          <w:sz w:val="24"/>
        </w:rPr>
        <w:t>a</w:t>
      </w:r>
      <w:r>
        <w:rPr>
          <w:color w:val="000007"/>
          <w:w w:val="77"/>
          <w:sz w:val="24"/>
        </w:rPr>
        <w:t>ss</w:t>
      </w:r>
      <w:r>
        <w:rPr>
          <w:color w:val="000007"/>
          <w:spacing w:val="-1"/>
          <w:w w:val="109"/>
          <w:sz w:val="24"/>
        </w:rPr>
        <w:t>=</w:t>
      </w:r>
      <w:r>
        <w:rPr>
          <w:color w:val="000007"/>
          <w:w w:val="80"/>
          <w:sz w:val="24"/>
        </w:rPr>
        <w:t>"</w:t>
      </w:r>
      <w:r>
        <w:rPr>
          <w:color w:val="000007"/>
          <w:w w:val="121"/>
          <w:sz w:val="24"/>
        </w:rPr>
        <w:t>w</w:t>
      </w:r>
      <w:r>
        <w:rPr>
          <w:color w:val="000007"/>
          <w:w w:val="66"/>
          <w:sz w:val="24"/>
        </w:rPr>
        <w:t>r</w:t>
      </w:r>
      <w:r>
        <w:rPr>
          <w:color w:val="000007"/>
          <w:spacing w:val="-1"/>
          <w:w w:val="88"/>
          <w:sz w:val="24"/>
        </w:rPr>
        <w:t>a</w:t>
      </w:r>
      <w:r>
        <w:rPr>
          <w:color w:val="000007"/>
          <w:sz w:val="24"/>
        </w:rPr>
        <w:t>pp</w:t>
      </w:r>
      <w:r>
        <w:rPr>
          <w:color w:val="000007"/>
          <w:spacing w:val="-1"/>
          <w:w w:val="88"/>
          <w:sz w:val="24"/>
        </w:rPr>
        <w:t>e</w:t>
      </w:r>
      <w:r>
        <w:rPr>
          <w:color w:val="000007"/>
          <w:w w:val="66"/>
          <w:sz w:val="24"/>
        </w:rPr>
        <w:t>r</w:t>
      </w:r>
      <w:r>
        <w:rPr>
          <w:color w:val="000007"/>
          <w:spacing w:val="-62"/>
          <w:sz w:val="24"/>
        </w:rPr>
        <w:t xml:space="preserve"> </w:t>
      </w:r>
      <w:r>
        <w:rPr>
          <w:color w:val="000007"/>
          <w:w w:val="121"/>
          <w:sz w:val="24"/>
        </w:rPr>
        <w:t>w</w:t>
      </w:r>
      <w:r>
        <w:rPr>
          <w:color w:val="000007"/>
          <w:sz w:val="24"/>
        </w:rPr>
        <w:t>1</w:t>
      </w:r>
      <w:r>
        <w:rPr>
          <w:color w:val="000007"/>
          <w:w w:val="80"/>
          <w:sz w:val="24"/>
        </w:rPr>
        <w:t>"</w:t>
      </w:r>
      <w:r>
        <w:rPr>
          <w:color w:val="000007"/>
          <w:w w:val="109"/>
          <w:sz w:val="24"/>
        </w:rPr>
        <w:t>&gt;</w:t>
      </w:r>
    </w:p>
    <w:p>
      <w:pPr>
        <w:spacing w:before="5"/>
        <w:ind w:left="160" w:right="0" w:firstLine="0"/>
        <w:jc w:val="left"/>
        <w:rPr>
          <w:sz w:val="24"/>
        </w:rPr>
      </w:pPr>
      <w:r>
        <w:rPr>
          <w:color w:val="000007"/>
          <w:sz w:val="24"/>
        </w:rPr>
        <w:t>&lt;div</w:t>
      </w:r>
      <w:r>
        <w:rPr>
          <w:color w:val="000007"/>
          <w:spacing w:val="-65"/>
          <w:sz w:val="24"/>
        </w:rPr>
        <w:t xml:space="preserve"> </w:t>
      </w:r>
      <w:r>
        <w:rPr>
          <w:color w:val="000007"/>
          <w:sz w:val="24"/>
        </w:rPr>
        <w:t>class="cube"&gt;</w:t>
      </w:r>
    </w:p>
    <w:p>
      <w:pPr>
        <w:spacing w:before="4"/>
        <w:ind w:left="160" w:right="0" w:firstLine="0"/>
        <w:jc w:val="left"/>
        <w:rPr>
          <w:sz w:val="24"/>
        </w:rPr>
      </w:pPr>
      <w:r>
        <w:rPr>
          <w:color w:val="000007"/>
          <w:w w:val="85"/>
          <w:sz w:val="24"/>
        </w:rPr>
        <w:t>&lt;div</w:t>
      </w:r>
      <w:r>
        <w:rPr>
          <w:color w:val="000007"/>
          <w:spacing w:val="-77"/>
          <w:w w:val="85"/>
          <w:sz w:val="24"/>
        </w:rPr>
        <w:t xml:space="preserve"> </w:t>
      </w:r>
      <w:r>
        <w:rPr>
          <w:color w:val="000007"/>
          <w:w w:val="85"/>
          <w:sz w:val="24"/>
        </w:rPr>
        <w:t>class="side</w:t>
      </w:r>
      <w:r>
        <w:rPr>
          <w:color w:val="000007"/>
          <w:spacing w:val="-77"/>
          <w:w w:val="85"/>
          <w:sz w:val="24"/>
        </w:rPr>
        <w:t xml:space="preserve"> </w:t>
      </w:r>
      <w:r>
        <w:rPr>
          <w:color w:val="000007"/>
          <w:w w:val="85"/>
          <w:sz w:val="24"/>
        </w:rPr>
        <w:t>front"&gt;1&lt;/div&gt;</w:t>
      </w:r>
    </w:p>
    <w:p>
      <w:pPr>
        <w:spacing w:before="5"/>
        <w:ind w:left="160" w:right="0" w:firstLine="0"/>
        <w:jc w:val="left"/>
        <w:rPr>
          <w:sz w:val="24"/>
        </w:rPr>
      </w:pPr>
      <w:r>
        <w:rPr>
          <w:color w:val="000007"/>
          <w:w w:val="85"/>
          <w:sz w:val="24"/>
        </w:rPr>
        <w:t>&lt;div class="side</w:t>
      </w:r>
      <w:r>
        <w:rPr>
          <w:color w:val="000007"/>
          <w:spacing w:val="-38"/>
          <w:w w:val="85"/>
          <w:sz w:val="24"/>
        </w:rPr>
        <w:t xml:space="preserve"> </w:t>
      </w:r>
      <w:r>
        <w:rPr>
          <w:color w:val="000007"/>
          <w:w w:val="85"/>
          <w:sz w:val="24"/>
        </w:rPr>
        <w:t>back"&gt;6&lt;/div&gt;</w:t>
      </w:r>
    </w:p>
    <w:p>
      <w:pPr>
        <w:spacing w:before="4"/>
        <w:ind w:left="160" w:right="0" w:firstLine="0"/>
        <w:jc w:val="left"/>
        <w:rPr>
          <w:sz w:val="24"/>
        </w:rPr>
      </w:pPr>
      <w:r>
        <w:rPr>
          <w:color w:val="000007"/>
          <w:w w:val="85"/>
          <w:sz w:val="24"/>
        </w:rPr>
        <w:t>&lt;div</w:t>
      </w:r>
      <w:r>
        <w:rPr>
          <w:color w:val="000007"/>
          <w:spacing w:val="-77"/>
          <w:w w:val="85"/>
          <w:sz w:val="24"/>
        </w:rPr>
        <w:t xml:space="preserve"> </w:t>
      </w:r>
      <w:r>
        <w:rPr>
          <w:color w:val="000007"/>
          <w:w w:val="85"/>
          <w:sz w:val="24"/>
        </w:rPr>
        <w:t>class="side</w:t>
      </w:r>
      <w:r>
        <w:rPr>
          <w:color w:val="000007"/>
          <w:spacing w:val="-77"/>
          <w:w w:val="85"/>
          <w:sz w:val="24"/>
        </w:rPr>
        <w:t xml:space="preserve"> </w:t>
      </w:r>
      <w:r>
        <w:rPr>
          <w:color w:val="000007"/>
          <w:w w:val="85"/>
          <w:sz w:val="24"/>
        </w:rPr>
        <w:t>right"&gt;4&lt;/div&gt;</w:t>
      </w:r>
    </w:p>
    <w:p>
      <w:pPr>
        <w:spacing w:before="5"/>
        <w:ind w:left="160" w:right="0" w:firstLine="0"/>
        <w:jc w:val="left"/>
        <w:rPr>
          <w:sz w:val="24"/>
        </w:rPr>
      </w:pPr>
      <w:r>
        <w:rPr>
          <w:color w:val="000007"/>
          <w:w w:val="80"/>
          <w:sz w:val="24"/>
        </w:rPr>
        <w:t>&lt;div class="side</w:t>
      </w:r>
      <w:r>
        <w:rPr>
          <w:color w:val="000007"/>
          <w:spacing w:val="-7"/>
          <w:w w:val="80"/>
          <w:sz w:val="24"/>
        </w:rPr>
        <w:t xml:space="preserve"> </w:t>
      </w:r>
      <w:r>
        <w:rPr>
          <w:color w:val="000007"/>
          <w:w w:val="80"/>
          <w:sz w:val="24"/>
        </w:rPr>
        <w:t>left"&gt;3&lt;/div&gt;</w:t>
      </w:r>
    </w:p>
    <w:p>
      <w:pPr>
        <w:spacing w:before="4"/>
        <w:ind w:left="160" w:right="0" w:firstLine="0"/>
        <w:jc w:val="left"/>
        <w:rPr>
          <w:sz w:val="24"/>
        </w:rPr>
      </w:pPr>
      <w:r>
        <w:rPr>
          <w:color w:val="000007"/>
          <w:w w:val="85"/>
          <w:sz w:val="24"/>
        </w:rPr>
        <w:t>&lt;div</w:t>
      </w:r>
      <w:r>
        <w:rPr>
          <w:color w:val="000007"/>
          <w:spacing w:val="-48"/>
          <w:w w:val="85"/>
          <w:sz w:val="24"/>
        </w:rPr>
        <w:t xml:space="preserve"> </w:t>
      </w:r>
      <w:r>
        <w:rPr>
          <w:color w:val="000007"/>
          <w:w w:val="85"/>
          <w:sz w:val="24"/>
        </w:rPr>
        <w:t>class="side</w:t>
      </w:r>
      <w:r>
        <w:rPr>
          <w:color w:val="000007"/>
          <w:spacing w:val="-48"/>
          <w:w w:val="85"/>
          <w:sz w:val="24"/>
        </w:rPr>
        <w:t xml:space="preserve"> </w:t>
      </w:r>
      <w:r>
        <w:rPr>
          <w:color w:val="000007"/>
          <w:w w:val="85"/>
          <w:sz w:val="24"/>
        </w:rPr>
        <w:t>top"&gt;5&lt;/div&gt;</w:t>
      </w:r>
    </w:p>
    <w:p>
      <w:pPr>
        <w:spacing w:before="5"/>
        <w:ind w:left="160" w:right="0" w:firstLine="0"/>
        <w:jc w:val="left"/>
        <w:rPr>
          <w:sz w:val="24"/>
        </w:rPr>
      </w:pPr>
      <w:r>
        <w:rPr>
          <w:color w:val="000007"/>
          <w:spacing w:val="-1"/>
          <w:w w:val="109"/>
          <w:sz w:val="24"/>
        </w:rPr>
        <w:t>&lt;</w:t>
      </w:r>
      <w:r>
        <w:rPr>
          <w:color w:val="000007"/>
          <w:sz w:val="24"/>
        </w:rPr>
        <w:t>d</w:t>
      </w:r>
      <w:r>
        <w:rPr>
          <w:color w:val="000007"/>
          <w:spacing w:val="-1"/>
          <w:w w:val="55"/>
          <w:sz w:val="24"/>
        </w:rPr>
        <w:t>i</w:t>
      </w:r>
      <w:r>
        <w:rPr>
          <w:color w:val="000007"/>
          <w:w w:val="88"/>
          <w:sz w:val="24"/>
        </w:rPr>
        <w:t>v</w:t>
      </w:r>
      <w:r>
        <w:rPr>
          <w:color w:val="000007"/>
          <w:spacing w:val="-62"/>
          <w:sz w:val="24"/>
        </w:rPr>
        <w:t xml:space="preserve"> </w:t>
      </w:r>
      <w:r>
        <w:rPr>
          <w:color w:val="000007"/>
          <w:spacing w:val="-1"/>
          <w:w w:val="88"/>
          <w:sz w:val="24"/>
        </w:rPr>
        <w:t>c</w:t>
      </w:r>
      <w:r>
        <w:rPr>
          <w:color w:val="000007"/>
          <w:spacing w:val="-1"/>
          <w:w w:val="55"/>
          <w:sz w:val="24"/>
        </w:rPr>
        <w:t>l</w:t>
      </w:r>
      <w:r>
        <w:rPr>
          <w:color w:val="000007"/>
          <w:spacing w:val="-1"/>
          <w:w w:val="88"/>
          <w:sz w:val="24"/>
        </w:rPr>
        <w:t>a</w:t>
      </w:r>
      <w:r>
        <w:rPr>
          <w:color w:val="000007"/>
          <w:w w:val="77"/>
          <w:sz w:val="24"/>
        </w:rPr>
        <w:t>ss</w:t>
      </w:r>
      <w:r>
        <w:rPr>
          <w:color w:val="000007"/>
          <w:spacing w:val="-1"/>
          <w:w w:val="109"/>
          <w:sz w:val="24"/>
        </w:rPr>
        <w:t>=</w:t>
      </w:r>
      <w:r>
        <w:rPr>
          <w:color w:val="000007"/>
          <w:w w:val="80"/>
          <w:sz w:val="24"/>
        </w:rPr>
        <w:t>"</w:t>
      </w:r>
      <w:r>
        <w:rPr>
          <w:color w:val="000007"/>
          <w:w w:val="77"/>
          <w:sz w:val="24"/>
        </w:rPr>
        <w:t>s</w:t>
      </w:r>
      <w:r>
        <w:rPr>
          <w:color w:val="000007"/>
          <w:spacing w:val="-1"/>
          <w:w w:val="55"/>
          <w:sz w:val="24"/>
        </w:rPr>
        <w:t>i</w:t>
      </w:r>
      <w:r>
        <w:rPr>
          <w:color w:val="000007"/>
          <w:sz w:val="24"/>
        </w:rPr>
        <w:t>d</w:t>
      </w:r>
      <w:r>
        <w:rPr>
          <w:color w:val="000007"/>
          <w:w w:val="88"/>
          <w:sz w:val="24"/>
        </w:rPr>
        <w:t>e</w:t>
      </w:r>
      <w:r>
        <w:rPr>
          <w:color w:val="000007"/>
          <w:spacing w:val="-62"/>
          <w:sz w:val="24"/>
        </w:rPr>
        <w:t xml:space="preserve"> </w:t>
      </w:r>
      <w:r>
        <w:rPr>
          <w:color w:val="000007"/>
          <w:sz w:val="24"/>
        </w:rPr>
        <w:t>b</w:t>
      </w:r>
      <w:r>
        <w:rPr>
          <w:color w:val="000007"/>
          <w:spacing w:val="-1"/>
          <w:w w:val="88"/>
          <w:sz w:val="24"/>
        </w:rPr>
        <w:t>o</w:t>
      </w:r>
      <w:r>
        <w:rPr>
          <w:color w:val="000007"/>
          <w:spacing w:val="-1"/>
          <w:w w:val="55"/>
          <w:sz w:val="24"/>
        </w:rPr>
        <w:t>tt</w:t>
      </w:r>
      <w:r>
        <w:rPr>
          <w:color w:val="000007"/>
          <w:spacing w:val="-1"/>
          <w:w w:val="88"/>
          <w:sz w:val="24"/>
        </w:rPr>
        <w:t>o</w:t>
      </w:r>
      <w:r>
        <w:rPr>
          <w:color w:val="000007"/>
          <w:spacing w:val="-1"/>
          <w:w w:val="143"/>
          <w:sz w:val="24"/>
        </w:rPr>
        <w:t>m</w:t>
      </w:r>
      <w:r>
        <w:rPr>
          <w:color w:val="000007"/>
          <w:w w:val="80"/>
          <w:sz w:val="24"/>
        </w:rPr>
        <w:t>"</w:t>
      </w:r>
      <w:r>
        <w:rPr>
          <w:color w:val="000007"/>
          <w:spacing w:val="-1"/>
          <w:w w:val="109"/>
          <w:sz w:val="24"/>
        </w:rPr>
        <w:t>&gt;</w:t>
      </w:r>
      <w:r>
        <w:rPr>
          <w:color w:val="000007"/>
          <w:sz w:val="24"/>
        </w:rPr>
        <w:t>2</w:t>
      </w:r>
      <w:r>
        <w:rPr>
          <w:color w:val="000007"/>
          <w:spacing w:val="-1"/>
          <w:w w:val="109"/>
          <w:sz w:val="24"/>
        </w:rPr>
        <w:t>&lt;</w:t>
      </w:r>
      <w:r>
        <w:rPr>
          <w:color w:val="000007"/>
          <w:spacing w:val="-1"/>
          <w:w w:val="55"/>
          <w:sz w:val="24"/>
        </w:rPr>
        <w:t>/</w:t>
      </w:r>
      <w:r>
        <w:rPr>
          <w:color w:val="000007"/>
          <w:sz w:val="24"/>
        </w:rPr>
        <w:t>d</w:t>
      </w:r>
      <w:r>
        <w:rPr>
          <w:color w:val="000007"/>
          <w:spacing w:val="-1"/>
          <w:w w:val="55"/>
          <w:sz w:val="24"/>
        </w:rPr>
        <w:t>i</w:t>
      </w:r>
      <w:r>
        <w:rPr>
          <w:color w:val="000007"/>
          <w:spacing w:val="-1"/>
          <w:w w:val="88"/>
          <w:sz w:val="24"/>
        </w:rPr>
        <w:t>v</w:t>
      </w:r>
      <w:r>
        <w:rPr>
          <w:color w:val="000007"/>
          <w:w w:val="109"/>
          <w:sz w:val="24"/>
        </w:rPr>
        <w:t>&gt;</w:t>
      </w:r>
    </w:p>
    <w:p>
      <w:pPr>
        <w:spacing w:before="4"/>
        <w:ind w:left="160" w:right="0" w:firstLine="0"/>
        <w:jc w:val="left"/>
        <w:rPr>
          <w:sz w:val="24"/>
        </w:rPr>
      </w:pPr>
      <w:r>
        <w:rPr>
          <w:color w:val="000007"/>
          <w:w w:val="95"/>
          <w:sz w:val="24"/>
        </w:rPr>
        <w:t>&lt;/div&gt;</w:t>
      </w:r>
    </w:p>
    <w:p>
      <w:pPr>
        <w:spacing w:before="5"/>
        <w:ind w:left="160" w:right="0" w:firstLine="0"/>
        <w:jc w:val="left"/>
        <w:rPr>
          <w:sz w:val="24"/>
        </w:rPr>
      </w:pPr>
      <w:r>
        <w:rPr>
          <w:color w:val="000007"/>
          <w:w w:val="95"/>
          <w:sz w:val="24"/>
        </w:rPr>
        <w:t>&lt;/div&gt;</w:t>
      </w:r>
    </w:p>
    <w:p>
      <w:pPr>
        <w:spacing w:before="4"/>
        <w:ind w:left="160" w:right="0" w:firstLine="0"/>
        <w:jc w:val="left"/>
        <w:rPr>
          <w:sz w:val="24"/>
        </w:rPr>
      </w:pPr>
      <w:r>
        <w:rPr>
          <w:color w:val="000007"/>
          <w:spacing w:val="-1"/>
          <w:w w:val="109"/>
          <w:sz w:val="24"/>
        </w:rPr>
        <w:t>&lt;</w:t>
      </w:r>
      <w:r>
        <w:rPr>
          <w:color w:val="000007"/>
          <w:sz w:val="24"/>
        </w:rPr>
        <w:t>d</w:t>
      </w:r>
      <w:r>
        <w:rPr>
          <w:color w:val="000007"/>
          <w:spacing w:val="-1"/>
          <w:w w:val="55"/>
          <w:sz w:val="24"/>
        </w:rPr>
        <w:t>i</w:t>
      </w:r>
      <w:r>
        <w:rPr>
          <w:color w:val="000007"/>
          <w:w w:val="88"/>
          <w:sz w:val="24"/>
        </w:rPr>
        <w:t>v</w:t>
      </w:r>
      <w:r>
        <w:rPr>
          <w:color w:val="000007"/>
          <w:spacing w:val="-62"/>
          <w:sz w:val="24"/>
        </w:rPr>
        <w:t xml:space="preserve"> </w:t>
      </w:r>
      <w:r>
        <w:rPr>
          <w:color w:val="000007"/>
          <w:spacing w:val="-1"/>
          <w:w w:val="88"/>
          <w:sz w:val="24"/>
        </w:rPr>
        <w:t>c</w:t>
      </w:r>
      <w:r>
        <w:rPr>
          <w:color w:val="000007"/>
          <w:spacing w:val="-1"/>
          <w:w w:val="55"/>
          <w:sz w:val="24"/>
        </w:rPr>
        <w:t>l</w:t>
      </w:r>
      <w:r>
        <w:rPr>
          <w:color w:val="000007"/>
          <w:spacing w:val="-1"/>
          <w:w w:val="88"/>
          <w:sz w:val="24"/>
        </w:rPr>
        <w:t>a</w:t>
      </w:r>
      <w:r>
        <w:rPr>
          <w:color w:val="000007"/>
          <w:w w:val="77"/>
          <w:sz w:val="24"/>
        </w:rPr>
        <w:t>ss</w:t>
      </w:r>
      <w:r>
        <w:rPr>
          <w:color w:val="000007"/>
          <w:spacing w:val="-1"/>
          <w:w w:val="109"/>
          <w:sz w:val="24"/>
        </w:rPr>
        <w:t>=</w:t>
      </w:r>
      <w:r>
        <w:rPr>
          <w:color w:val="000007"/>
          <w:w w:val="80"/>
          <w:sz w:val="24"/>
        </w:rPr>
        <w:t>"</w:t>
      </w:r>
      <w:r>
        <w:rPr>
          <w:color w:val="000007"/>
          <w:w w:val="121"/>
          <w:sz w:val="24"/>
        </w:rPr>
        <w:t>w</w:t>
      </w:r>
      <w:r>
        <w:rPr>
          <w:color w:val="000007"/>
          <w:w w:val="66"/>
          <w:sz w:val="24"/>
        </w:rPr>
        <w:t>r</w:t>
      </w:r>
      <w:r>
        <w:rPr>
          <w:color w:val="000007"/>
          <w:spacing w:val="-1"/>
          <w:w w:val="88"/>
          <w:sz w:val="24"/>
        </w:rPr>
        <w:t>a</w:t>
      </w:r>
      <w:r>
        <w:rPr>
          <w:color w:val="000007"/>
          <w:sz w:val="24"/>
        </w:rPr>
        <w:t>pp</w:t>
      </w:r>
      <w:r>
        <w:rPr>
          <w:color w:val="000007"/>
          <w:spacing w:val="-1"/>
          <w:w w:val="88"/>
          <w:sz w:val="24"/>
        </w:rPr>
        <w:t>e</w:t>
      </w:r>
      <w:r>
        <w:rPr>
          <w:color w:val="000007"/>
          <w:w w:val="66"/>
          <w:sz w:val="24"/>
        </w:rPr>
        <w:t>r</w:t>
      </w:r>
      <w:r>
        <w:rPr>
          <w:color w:val="000007"/>
          <w:spacing w:val="-62"/>
          <w:sz w:val="24"/>
        </w:rPr>
        <w:t xml:space="preserve"> </w:t>
      </w:r>
      <w:r>
        <w:rPr>
          <w:color w:val="000007"/>
          <w:w w:val="121"/>
          <w:sz w:val="24"/>
        </w:rPr>
        <w:t>w</w:t>
      </w:r>
      <w:r>
        <w:rPr>
          <w:color w:val="000007"/>
          <w:sz w:val="24"/>
        </w:rPr>
        <w:t>2</w:t>
      </w:r>
      <w:r>
        <w:rPr>
          <w:color w:val="000007"/>
          <w:w w:val="80"/>
          <w:sz w:val="24"/>
        </w:rPr>
        <w:t>"</w:t>
      </w:r>
      <w:r>
        <w:rPr>
          <w:color w:val="000007"/>
          <w:w w:val="109"/>
          <w:sz w:val="24"/>
        </w:rPr>
        <w:t>&gt;</w:t>
      </w:r>
    </w:p>
    <w:p>
      <w:pPr>
        <w:spacing w:before="5"/>
        <w:ind w:left="160" w:right="0" w:firstLine="0"/>
        <w:jc w:val="left"/>
        <w:rPr>
          <w:sz w:val="24"/>
        </w:rPr>
      </w:pPr>
      <w:r>
        <w:rPr>
          <w:color w:val="000007"/>
          <w:sz w:val="24"/>
        </w:rPr>
        <w:t>&lt;div</w:t>
      </w:r>
      <w:r>
        <w:rPr>
          <w:color w:val="000007"/>
          <w:spacing w:val="-65"/>
          <w:sz w:val="24"/>
        </w:rPr>
        <w:t xml:space="preserve"> </w:t>
      </w:r>
      <w:r>
        <w:rPr>
          <w:color w:val="000007"/>
          <w:sz w:val="24"/>
        </w:rPr>
        <w:t>class="cube"&gt;</w:t>
      </w:r>
    </w:p>
    <w:p>
      <w:pPr>
        <w:spacing w:before="4"/>
        <w:ind w:left="160" w:right="0" w:firstLine="0"/>
        <w:jc w:val="left"/>
        <w:rPr>
          <w:sz w:val="24"/>
        </w:rPr>
      </w:pPr>
      <w:r>
        <w:rPr>
          <w:color w:val="000007"/>
          <w:w w:val="85"/>
          <w:sz w:val="24"/>
        </w:rPr>
        <w:t>&lt;div</w:t>
      </w:r>
      <w:r>
        <w:rPr>
          <w:color w:val="000007"/>
          <w:spacing w:val="-77"/>
          <w:w w:val="85"/>
          <w:sz w:val="24"/>
        </w:rPr>
        <w:t xml:space="preserve"> </w:t>
      </w:r>
      <w:r>
        <w:rPr>
          <w:color w:val="000007"/>
          <w:w w:val="85"/>
          <w:sz w:val="24"/>
        </w:rPr>
        <w:t>class="side</w:t>
      </w:r>
      <w:r>
        <w:rPr>
          <w:color w:val="000007"/>
          <w:spacing w:val="-77"/>
          <w:w w:val="85"/>
          <w:sz w:val="24"/>
        </w:rPr>
        <w:t xml:space="preserve"> </w:t>
      </w:r>
      <w:r>
        <w:rPr>
          <w:color w:val="000007"/>
          <w:w w:val="85"/>
          <w:sz w:val="24"/>
        </w:rPr>
        <w:t>front"&gt;1&lt;/div&gt;</w:t>
      </w:r>
    </w:p>
    <w:p>
      <w:pPr>
        <w:spacing w:before="5"/>
        <w:ind w:left="160" w:right="0" w:firstLine="0"/>
        <w:jc w:val="left"/>
        <w:rPr>
          <w:sz w:val="24"/>
        </w:rPr>
      </w:pPr>
      <w:r>
        <w:rPr>
          <w:color w:val="000007"/>
          <w:w w:val="85"/>
          <w:sz w:val="24"/>
        </w:rPr>
        <w:t>&lt;div class="side</w:t>
      </w:r>
      <w:r>
        <w:rPr>
          <w:color w:val="000007"/>
          <w:spacing w:val="-38"/>
          <w:w w:val="85"/>
          <w:sz w:val="24"/>
        </w:rPr>
        <w:t xml:space="preserve"> </w:t>
      </w:r>
      <w:r>
        <w:rPr>
          <w:color w:val="000007"/>
          <w:w w:val="85"/>
          <w:sz w:val="24"/>
        </w:rPr>
        <w:t>back"&gt;6&lt;/div&gt;</w:t>
      </w:r>
    </w:p>
    <w:p>
      <w:pPr>
        <w:spacing w:before="4"/>
        <w:ind w:left="160" w:right="0" w:firstLine="0"/>
        <w:jc w:val="left"/>
        <w:rPr>
          <w:sz w:val="24"/>
        </w:rPr>
      </w:pPr>
      <w:r>
        <w:rPr>
          <w:color w:val="000007"/>
          <w:w w:val="85"/>
          <w:sz w:val="24"/>
        </w:rPr>
        <w:t>&lt;div</w:t>
      </w:r>
      <w:r>
        <w:rPr>
          <w:color w:val="000007"/>
          <w:spacing w:val="-77"/>
          <w:w w:val="85"/>
          <w:sz w:val="24"/>
        </w:rPr>
        <w:t xml:space="preserve"> </w:t>
      </w:r>
      <w:r>
        <w:rPr>
          <w:color w:val="000007"/>
          <w:w w:val="85"/>
          <w:sz w:val="24"/>
        </w:rPr>
        <w:t>class="side</w:t>
      </w:r>
      <w:r>
        <w:rPr>
          <w:color w:val="000007"/>
          <w:spacing w:val="-77"/>
          <w:w w:val="85"/>
          <w:sz w:val="24"/>
        </w:rPr>
        <w:t xml:space="preserve"> </w:t>
      </w:r>
      <w:r>
        <w:rPr>
          <w:color w:val="000007"/>
          <w:w w:val="85"/>
          <w:sz w:val="24"/>
        </w:rPr>
        <w:t>right"&gt;4&lt;/div&gt;</w:t>
      </w:r>
    </w:p>
    <w:p>
      <w:pPr>
        <w:spacing w:before="5"/>
        <w:ind w:left="160" w:right="0" w:firstLine="0"/>
        <w:jc w:val="left"/>
        <w:rPr>
          <w:sz w:val="24"/>
        </w:rPr>
      </w:pPr>
      <w:r>
        <w:rPr>
          <w:color w:val="000007"/>
          <w:w w:val="80"/>
          <w:sz w:val="24"/>
        </w:rPr>
        <w:t>&lt;div class="side</w:t>
      </w:r>
      <w:r>
        <w:rPr>
          <w:color w:val="000007"/>
          <w:spacing w:val="-7"/>
          <w:w w:val="80"/>
          <w:sz w:val="24"/>
        </w:rPr>
        <w:t xml:space="preserve"> </w:t>
      </w:r>
      <w:r>
        <w:rPr>
          <w:color w:val="000007"/>
          <w:w w:val="80"/>
          <w:sz w:val="24"/>
        </w:rPr>
        <w:t>left"&gt;3&lt;/div&gt;</w:t>
      </w:r>
    </w:p>
    <w:p>
      <w:pPr>
        <w:spacing w:before="4"/>
        <w:ind w:left="160" w:right="0" w:firstLine="0"/>
        <w:jc w:val="left"/>
        <w:rPr>
          <w:sz w:val="24"/>
        </w:rPr>
      </w:pPr>
      <w:r>
        <w:rPr>
          <w:color w:val="000007"/>
          <w:w w:val="85"/>
          <w:sz w:val="24"/>
        </w:rPr>
        <w:t>&lt;div</w:t>
      </w:r>
      <w:r>
        <w:rPr>
          <w:color w:val="000007"/>
          <w:spacing w:val="-48"/>
          <w:w w:val="85"/>
          <w:sz w:val="24"/>
        </w:rPr>
        <w:t xml:space="preserve"> </w:t>
      </w:r>
      <w:r>
        <w:rPr>
          <w:color w:val="000007"/>
          <w:w w:val="85"/>
          <w:sz w:val="24"/>
        </w:rPr>
        <w:t>class="side</w:t>
      </w:r>
      <w:r>
        <w:rPr>
          <w:color w:val="000007"/>
          <w:spacing w:val="-48"/>
          <w:w w:val="85"/>
          <w:sz w:val="24"/>
        </w:rPr>
        <w:t xml:space="preserve"> </w:t>
      </w:r>
      <w:r>
        <w:rPr>
          <w:color w:val="000007"/>
          <w:w w:val="85"/>
          <w:sz w:val="24"/>
        </w:rPr>
        <w:t>top"&gt;5&lt;/div&gt;</w:t>
      </w:r>
    </w:p>
    <w:p>
      <w:pPr>
        <w:spacing w:before="5"/>
        <w:ind w:left="160" w:right="0" w:firstLine="0"/>
        <w:jc w:val="left"/>
        <w:rPr>
          <w:sz w:val="24"/>
        </w:rPr>
      </w:pPr>
      <w:r>
        <w:rPr>
          <w:color w:val="000007"/>
          <w:spacing w:val="-1"/>
          <w:w w:val="109"/>
          <w:sz w:val="24"/>
        </w:rPr>
        <w:t>&lt;</w:t>
      </w:r>
      <w:r>
        <w:rPr>
          <w:color w:val="000007"/>
          <w:sz w:val="24"/>
        </w:rPr>
        <w:t>d</w:t>
      </w:r>
      <w:r>
        <w:rPr>
          <w:color w:val="000007"/>
          <w:spacing w:val="-1"/>
          <w:w w:val="55"/>
          <w:sz w:val="24"/>
        </w:rPr>
        <w:t>i</w:t>
      </w:r>
      <w:r>
        <w:rPr>
          <w:color w:val="000007"/>
          <w:w w:val="88"/>
          <w:sz w:val="24"/>
        </w:rPr>
        <w:t>v</w:t>
      </w:r>
      <w:r>
        <w:rPr>
          <w:color w:val="000007"/>
          <w:spacing w:val="-62"/>
          <w:sz w:val="24"/>
        </w:rPr>
        <w:t xml:space="preserve"> </w:t>
      </w:r>
      <w:r>
        <w:rPr>
          <w:color w:val="000007"/>
          <w:spacing w:val="-1"/>
          <w:w w:val="88"/>
          <w:sz w:val="24"/>
        </w:rPr>
        <w:t>c</w:t>
      </w:r>
      <w:r>
        <w:rPr>
          <w:color w:val="000007"/>
          <w:spacing w:val="-1"/>
          <w:w w:val="55"/>
          <w:sz w:val="24"/>
        </w:rPr>
        <w:t>l</w:t>
      </w:r>
      <w:r>
        <w:rPr>
          <w:color w:val="000007"/>
          <w:spacing w:val="-1"/>
          <w:w w:val="88"/>
          <w:sz w:val="24"/>
        </w:rPr>
        <w:t>a</w:t>
      </w:r>
      <w:r>
        <w:rPr>
          <w:color w:val="000007"/>
          <w:w w:val="77"/>
          <w:sz w:val="24"/>
        </w:rPr>
        <w:t>ss</w:t>
      </w:r>
      <w:r>
        <w:rPr>
          <w:color w:val="000007"/>
          <w:spacing w:val="-1"/>
          <w:w w:val="109"/>
          <w:sz w:val="24"/>
        </w:rPr>
        <w:t>=</w:t>
      </w:r>
      <w:r>
        <w:rPr>
          <w:color w:val="000007"/>
          <w:w w:val="80"/>
          <w:sz w:val="24"/>
        </w:rPr>
        <w:t>"</w:t>
      </w:r>
      <w:r>
        <w:rPr>
          <w:color w:val="000007"/>
          <w:w w:val="77"/>
          <w:sz w:val="24"/>
        </w:rPr>
        <w:t>s</w:t>
      </w:r>
      <w:r>
        <w:rPr>
          <w:color w:val="000007"/>
          <w:spacing w:val="-1"/>
          <w:w w:val="55"/>
          <w:sz w:val="24"/>
        </w:rPr>
        <w:t>i</w:t>
      </w:r>
      <w:r>
        <w:rPr>
          <w:color w:val="000007"/>
          <w:sz w:val="24"/>
        </w:rPr>
        <w:t>d</w:t>
      </w:r>
      <w:r>
        <w:rPr>
          <w:color w:val="000007"/>
          <w:w w:val="88"/>
          <w:sz w:val="24"/>
        </w:rPr>
        <w:t>e</w:t>
      </w:r>
      <w:r>
        <w:rPr>
          <w:color w:val="000007"/>
          <w:spacing w:val="-62"/>
          <w:sz w:val="24"/>
        </w:rPr>
        <w:t xml:space="preserve"> </w:t>
      </w:r>
      <w:r>
        <w:rPr>
          <w:color w:val="000007"/>
          <w:sz w:val="24"/>
        </w:rPr>
        <w:t>b</w:t>
      </w:r>
      <w:r>
        <w:rPr>
          <w:color w:val="000007"/>
          <w:spacing w:val="-1"/>
          <w:w w:val="88"/>
          <w:sz w:val="24"/>
        </w:rPr>
        <w:t>o</w:t>
      </w:r>
      <w:r>
        <w:rPr>
          <w:color w:val="000007"/>
          <w:spacing w:val="-1"/>
          <w:w w:val="55"/>
          <w:sz w:val="24"/>
        </w:rPr>
        <w:t>tt</w:t>
      </w:r>
      <w:r>
        <w:rPr>
          <w:color w:val="000007"/>
          <w:spacing w:val="-1"/>
          <w:w w:val="88"/>
          <w:sz w:val="24"/>
        </w:rPr>
        <w:t>o</w:t>
      </w:r>
      <w:r>
        <w:rPr>
          <w:color w:val="000007"/>
          <w:spacing w:val="-1"/>
          <w:w w:val="143"/>
          <w:sz w:val="24"/>
        </w:rPr>
        <w:t>m</w:t>
      </w:r>
      <w:r>
        <w:rPr>
          <w:color w:val="000007"/>
          <w:w w:val="80"/>
          <w:sz w:val="24"/>
        </w:rPr>
        <w:t>"</w:t>
      </w:r>
      <w:r>
        <w:rPr>
          <w:color w:val="000007"/>
          <w:spacing w:val="-1"/>
          <w:w w:val="109"/>
          <w:sz w:val="24"/>
        </w:rPr>
        <w:t>&gt;</w:t>
      </w:r>
      <w:r>
        <w:rPr>
          <w:color w:val="000007"/>
          <w:sz w:val="24"/>
        </w:rPr>
        <w:t>2</w:t>
      </w:r>
      <w:r>
        <w:rPr>
          <w:color w:val="000007"/>
          <w:spacing w:val="-1"/>
          <w:w w:val="109"/>
          <w:sz w:val="24"/>
        </w:rPr>
        <w:t>&lt;</w:t>
      </w:r>
      <w:r>
        <w:rPr>
          <w:color w:val="000007"/>
          <w:spacing w:val="-1"/>
          <w:w w:val="55"/>
          <w:sz w:val="24"/>
        </w:rPr>
        <w:t>/</w:t>
      </w:r>
      <w:r>
        <w:rPr>
          <w:color w:val="000007"/>
          <w:sz w:val="24"/>
        </w:rPr>
        <w:t>d</w:t>
      </w:r>
      <w:r>
        <w:rPr>
          <w:color w:val="000007"/>
          <w:spacing w:val="-1"/>
          <w:w w:val="55"/>
          <w:sz w:val="24"/>
        </w:rPr>
        <w:t>i</w:t>
      </w:r>
      <w:r>
        <w:rPr>
          <w:color w:val="000007"/>
          <w:spacing w:val="-1"/>
          <w:w w:val="88"/>
          <w:sz w:val="24"/>
        </w:rPr>
        <w:t>v</w:t>
      </w:r>
      <w:r>
        <w:rPr>
          <w:color w:val="000007"/>
          <w:w w:val="109"/>
          <w:sz w:val="24"/>
        </w:rPr>
        <w:t>&gt;</w:t>
      </w:r>
    </w:p>
    <w:p>
      <w:pPr>
        <w:spacing w:before="4"/>
        <w:ind w:left="160" w:right="0" w:firstLine="0"/>
        <w:jc w:val="left"/>
        <w:rPr>
          <w:sz w:val="24"/>
        </w:rPr>
      </w:pPr>
      <w:r>
        <w:rPr>
          <w:color w:val="000007"/>
          <w:w w:val="95"/>
          <w:sz w:val="24"/>
        </w:rPr>
        <w:t>&lt;/div&gt;</w:t>
      </w:r>
    </w:p>
    <w:p>
      <w:pPr>
        <w:spacing w:before="5"/>
        <w:ind w:left="160" w:right="0" w:firstLine="0"/>
        <w:jc w:val="left"/>
        <w:rPr>
          <w:sz w:val="24"/>
        </w:rPr>
      </w:pPr>
      <w:r>
        <w:rPr>
          <w:color w:val="000007"/>
          <w:w w:val="95"/>
          <w:sz w:val="24"/>
        </w:rPr>
        <w:t>&lt;/div&gt;</w:t>
      </w:r>
    </w:p>
    <w:p>
      <w:pPr>
        <w:spacing w:before="4"/>
        <w:ind w:left="160" w:right="0" w:firstLine="0"/>
        <w:jc w:val="left"/>
        <w:rPr>
          <w:sz w:val="24"/>
        </w:rPr>
      </w:pPr>
      <w:r>
        <w:rPr>
          <w:color w:val="000007"/>
          <w:sz w:val="24"/>
        </w:rPr>
        <w:t>&lt;/body&gt;</w:t>
      </w:r>
    </w:p>
    <w:p>
      <w:pPr>
        <w:spacing w:before="5"/>
        <w:ind w:left="160" w:right="0" w:firstLine="0"/>
        <w:jc w:val="left"/>
        <w:rPr>
          <w:sz w:val="24"/>
        </w:rPr>
      </w:pPr>
      <w:r>
        <w:rPr>
          <w:color w:val="000007"/>
          <w:spacing w:val="-1"/>
          <w:w w:val="109"/>
          <w:sz w:val="24"/>
        </w:rPr>
        <w:t>&lt;</w:t>
      </w:r>
      <w:r>
        <w:rPr>
          <w:color w:val="000007"/>
          <w:spacing w:val="-1"/>
          <w:w w:val="55"/>
          <w:sz w:val="24"/>
        </w:rPr>
        <w:t>/</w:t>
      </w:r>
      <w:r>
        <w:rPr>
          <w:color w:val="000007"/>
          <w:sz w:val="24"/>
        </w:rPr>
        <w:t>h</w:t>
      </w:r>
      <w:r>
        <w:rPr>
          <w:color w:val="000007"/>
          <w:spacing w:val="-1"/>
          <w:w w:val="55"/>
          <w:sz w:val="24"/>
        </w:rPr>
        <w:t>t</w:t>
      </w:r>
      <w:r>
        <w:rPr>
          <w:color w:val="000007"/>
          <w:spacing w:val="-1"/>
          <w:w w:val="143"/>
          <w:sz w:val="24"/>
        </w:rPr>
        <w:t>m</w:t>
      </w:r>
      <w:r>
        <w:rPr>
          <w:color w:val="000007"/>
          <w:spacing w:val="-1"/>
          <w:w w:val="55"/>
          <w:sz w:val="24"/>
        </w:rPr>
        <w:t>l</w:t>
      </w:r>
      <w:r>
        <w:rPr>
          <w:color w:val="000007"/>
          <w:w w:val="109"/>
          <w:sz w:val="24"/>
        </w:rPr>
        <w:t>&gt;</w:t>
      </w:r>
    </w:p>
    <w:p>
      <w:pPr>
        <w:pStyle w:val="7"/>
        <w:ind w:left="0"/>
        <w:rPr>
          <w:sz w:val="24"/>
        </w:rPr>
      </w:pPr>
    </w:p>
    <w:p>
      <w:pPr>
        <w:pStyle w:val="4"/>
        <w:numPr>
          <w:ilvl w:val="1"/>
          <w:numId w:val="32"/>
        </w:numPr>
        <w:tabs>
          <w:tab w:val="left" w:pos="879"/>
          <w:tab w:val="left" w:pos="880"/>
        </w:tabs>
        <w:spacing w:before="211" w:after="0" w:line="240" w:lineRule="auto"/>
        <w:ind w:left="880" w:right="0" w:hanging="360"/>
        <w:jc w:val="left"/>
      </w:pPr>
      <w:r>
        <w:rPr>
          <w:color w:val="484848"/>
        </w:rPr>
        <w:t>overflow</w:t>
      </w:r>
      <w:r>
        <w:rPr>
          <w:color w:val="484848"/>
          <w:spacing w:val="-2"/>
        </w:rPr>
        <w:t xml:space="preserve"> 的原理</w:t>
      </w:r>
    </w:p>
    <w:p>
      <w:pPr>
        <w:pStyle w:val="6"/>
        <w:spacing w:before="170"/>
      </w:pPr>
      <w:r>
        <w:rPr>
          <w:color w:val="484848"/>
        </w:rPr>
        <w:t>参考回答：</w:t>
      </w:r>
    </w:p>
    <w:p>
      <w:pPr>
        <w:pStyle w:val="7"/>
        <w:spacing w:line="266" w:lineRule="auto"/>
        <w:ind w:right="338"/>
      </w:pPr>
      <w:r>
        <w:rPr>
          <w:color w:val="484848"/>
          <w:spacing w:val="-11"/>
          <w:w w:val="100"/>
        </w:rPr>
        <w:t>要讲清楚这个解决方案的原理，首先需要了解块格式化上下文，</w:t>
      </w:r>
      <w:r>
        <w:rPr>
          <w:color w:val="484848"/>
          <w:w w:val="133"/>
        </w:rPr>
        <w:t>A</w:t>
      </w:r>
      <w:r>
        <w:rPr>
          <w:color w:val="484848"/>
          <w:spacing w:val="-58"/>
        </w:rPr>
        <w:t xml:space="preserve"> </w:t>
      </w:r>
      <w:r>
        <w:rPr>
          <w:color w:val="484848"/>
          <w:spacing w:val="-1"/>
          <w:w w:val="100"/>
        </w:rPr>
        <w:t>b</w:t>
      </w:r>
      <w:r>
        <w:rPr>
          <w:color w:val="484848"/>
          <w:spacing w:val="-1"/>
          <w:w w:val="55"/>
        </w:rPr>
        <w:t>l</w:t>
      </w:r>
      <w:r>
        <w:rPr>
          <w:color w:val="484848"/>
          <w:spacing w:val="-1"/>
          <w:w w:val="88"/>
        </w:rPr>
        <w:t>oc</w:t>
      </w:r>
      <w:r>
        <w:rPr>
          <w:color w:val="484848"/>
          <w:w w:val="100"/>
        </w:rPr>
        <w:t>k</w:t>
      </w:r>
      <w:r>
        <w:rPr>
          <w:color w:val="484848"/>
          <w:spacing w:val="-56"/>
        </w:rPr>
        <w:t xml:space="preserve"> </w:t>
      </w:r>
      <w:r>
        <w:rPr>
          <w:color w:val="484848"/>
          <w:spacing w:val="-1"/>
          <w:w w:val="55"/>
        </w:rPr>
        <w:t>f</w:t>
      </w:r>
      <w:r>
        <w:rPr>
          <w:color w:val="484848"/>
          <w:spacing w:val="-1"/>
          <w:w w:val="88"/>
        </w:rPr>
        <w:t>o</w:t>
      </w:r>
      <w:r>
        <w:rPr>
          <w:color w:val="484848"/>
          <w:spacing w:val="-1"/>
          <w:w w:val="66"/>
        </w:rPr>
        <w:t>r</w:t>
      </w:r>
      <w:r>
        <w:rPr>
          <w:color w:val="484848"/>
          <w:spacing w:val="-1"/>
          <w:w w:val="144"/>
        </w:rPr>
        <w:t>m</w:t>
      </w:r>
      <w:r>
        <w:rPr>
          <w:color w:val="484848"/>
          <w:spacing w:val="-1"/>
          <w:w w:val="88"/>
        </w:rPr>
        <w:t>a</w:t>
      </w:r>
      <w:r>
        <w:rPr>
          <w:color w:val="484848"/>
          <w:spacing w:val="-1"/>
          <w:w w:val="55"/>
        </w:rPr>
        <w:t>tti</w:t>
      </w:r>
      <w:r>
        <w:rPr>
          <w:color w:val="484848"/>
          <w:spacing w:val="-1"/>
          <w:w w:val="100"/>
        </w:rPr>
        <w:t>n</w:t>
      </w:r>
      <w:r>
        <w:rPr>
          <w:color w:val="484848"/>
          <w:w w:val="88"/>
        </w:rPr>
        <w:t>g</w:t>
      </w:r>
      <w:r>
        <w:rPr>
          <w:color w:val="484848"/>
          <w:spacing w:val="-58"/>
        </w:rPr>
        <w:t xml:space="preserve"> </w:t>
      </w:r>
      <w:r>
        <w:rPr>
          <w:color w:val="484848"/>
          <w:spacing w:val="-1"/>
          <w:w w:val="88"/>
        </w:rPr>
        <w:t>co</w:t>
      </w:r>
      <w:r>
        <w:rPr>
          <w:color w:val="484848"/>
          <w:spacing w:val="-1"/>
          <w:w w:val="100"/>
        </w:rPr>
        <w:t>n</w:t>
      </w:r>
      <w:r>
        <w:rPr>
          <w:color w:val="484848"/>
          <w:spacing w:val="-1"/>
          <w:w w:val="55"/>
        </w:rPr>
        <w:t>t</w:t>
      </w:r>
      <w:r>
        <w:rPr>
          <w:color w:val="484848"/>
          <w:spacing w:val="-1"/>
          <w:w w:val="88"/>
        </w:rPr>
        <w:t>ex</w:t>
      </w:r>
      <w:r>
        <w:rPr>
          <w:color w:val="484848"/>
          <w:w w:val="55"/>
        </w:rPr>
        <w:t xml:space="preserve">t </w:t>
      </w:r>
      <w:r>
        <w:rPr>
          <w:color w:val="484848"/>
          <w:spacing w:val="-1"/>
          <w:w w:val="55"/>
        </w:rPr>
        <w:t>i</w:t>
      </w:r>
      <w:r>
        <w:rPr>
          <w:color w:val="484848"/>
          <w:w w:val="77"/>
        </w:rPr>
        <w:t>s</w:t>
      </w:r>
      <w:r>
        <w:rPr>
          <w:color w:val="484848"/>
          <w:spacing w:val="-58"/>
        </w:rPr>
        <w:t xml:space="preserve"> </w:t>
      </w:r>
      <w:r>
        <w:rPr>
          <w:color w:val="484848"/>
          <w:w w:val="88"/>
        </w:rPr>
        <w:t>a</w:t>
      </w:r>
      <w:r>
        <w:rPr>
          <w:color w:val="484848"/>
          <w:spacing w:val="-57"/>
        </w:rPr>
        <w:t xml:space="preserve"> </w:t>
      </w:r>
      <w:r>
        <w:rPr>
          <w:color w:val="484848"/>
          <w:spacing w:val="-1"/>
          <w:w w:val="100"/>
        </w:rPr>
        <w:t>p</w:t>
      </w:r>
      <w:r>
        <w:rPr>
          <w:color w:val="484848"/>
          <w:spacing w:val="-1"/>
          <w:w w:val="88"/>
        </w:rPr>
        <w:t>a</w:t>
      </w:r>
      <w:r>
        <w:rPr>
          <w:color w:val="484848"/>
          <w:spacing w:val="-1"/>
          <w:w w:val="66"/>
        </w:rPr>
        <w:t>r</w:t>
      </w:r>
      <w:r>
        <w:rPr>
          <w:color w:val="484848"/>
          <w:w w:val="55"/>
        </w:rPr>
        <w:t>t</w:t>
      </w:r>
      <w:r>
        <w:rPr>
          <w:color w:val="484848"/>
          <w:spacing w:val="-56"/>
        </w:rPr>
        <w:t xml:space="preserve"> </w:t>
      </w:r>
      <w:r>
        <w:rPr>
          <w:color w:val="484848"/>
          <w:spacing w:val="-1"/>
          <w:w w:val="88"/>
        </w:rPr>
        <w:t>o</w:t>
      </w:r>
      <w:r>
        <w:rPr>
          <w:color w:val="484848"/>
          <w:w w:val="55"/>
        </w:rPr>
        <w:t>f</w:t>
      </w:r>
      <w:r>
        <w:rPr>
          <w:color w:val="484848"/>
          <w:spacing w:val="-58"/>
        </w:rPr>
        <w:t xml:space="preserve"> </w:t>
      </w:r>
      <w:r>
        <w:rPr>
          <w:color w:val="484848"/>
          <w:w w:val="88"/>
        </w:rPr>
        <w:t>a</w:t>
      </w:r>
      <w:r>
        <w:rPr>
          <w:color w:val="484848"/>
          <w:spacing w:val="-57"/>
        </w:rPr>
        <w:t xml:space="preserve"> </w:t>
      </w:r>
      <w:r>
        <w:rPr>
          <w:color w:val="484848"/>
          <w:spacing w:val="-1"/>
          <w:w w:val="88"/>
        </w:rPr>
        <w:t>v</w:t>
      </w:r>
      <w:r>
        <w:rPr>
          <w:color w:val="484848"/>
          <w:spacing w:val="-1"/>
          <w:w w:val="55"/>
        </w:rPr>
        <w:t>i</w:t>
      </w:r>
      <w:r>
        <w:rPr>
          <w:color w:val="484848"/>
          <w:spacing w:val="-1"/>
          <w:w w:val="77"/>
        </w:rPr>
        <w:t>s</w:t>
      </w:r>
      <w:r>
        <w:rPr>
          <w:color w:val="484848"/>
          <w:spacing w:val="-1"/>
          <w:w w:val="100"/>
        </w:rPr>
        <w:t>u</w:t>
      </w:r>
      <w:r>
        <w:rPr>
          <w:color w:val="484848"/>
          <w:spacing w:val="-1"/>
          <w:w w:val="88"/>
        </w:rPr>
        <w:t>a</w:t>
      </w:r>
      <w:r>
        <w:rPr>
          <w:color w:val="484848"/>
          <w:w w:val="55"/>
        </w:rPr>
        <w:t>l</w:t>
      </w:r>
      <w:r>
        <w:rPr>
          <w:color w:val="484848"/>
          <w:spacing w:val="-58"/>
        </w:rPr>
        <w:t xml:space="preserve"> </w:t>
      </w:r>
      <w:r>
        <w:rPr>
          <w:color w:val="484848"/>
          <w:spacing w:val="-1"/>
          <w:w w:val="122"/>
        </w:rPr>
        <w:t>C</w:t>
      </w:r>
      <w:r>
        <w:rPr>
          <w:color w:val="484848"/>
          <w:spacing w:val="-1"/>
          <w:w w:val="100"/>
        </w:rPr>
        <w:t>S</w:t>
      </w:r>
      <w:r>
        <w:rPr>
          <w:color w:val="484848"/>
          <w:w w:val="100"/>
        </w:rPr>
        <w:t>S</w:t>
      </w:r>
      <w:r>
        <w:rPr>
          <w:color w:val="484848"/>
          <w:spacing w:val="-57"/>
        </w:rPr>
        <w:t xml:space="preserve"> </w:t>
      </w:r>
      <w:r>
        <w:rPr>
          <w:color w:val="484848"/>
          <w:spacing w:val="-1"/>
          <w:w w:val="66"/>
        </w:rPr>
        <w:t>r</w:t>
      </w:r>
      <w:r>
        <w:rPr>
          <w:color w:val="484848"/>
          <w:spacing w:val="-1"/>
          <w:w w:val="88"/>
        </w:rPr>
        <w:t>e</w:t>
      </w:r>
      <w:r>
        <w:rPr>
          <w:color w:val="484848"/>
          <w:spacing w:val="-1"/>
          <w:w w:val="100"/>
        </w:rPr>
        <w:t>nd</w:t>
      </w:r>
      <w:r>
        <w:rPr>
          <w:color w:val="484848"/>
          <w:spacing w:val="-1"/>
          <w:w w:val="88"/>
        </w:rPr>
        <w:t>e</w:t>
      </w:r>
      <w:r>
        <w:rPr>
          <w:color w:val="484848"/>
          <w:spacing w:val="-1"/>
          <w:w w:val="66"/>
        </w:rPr>
        <w:t>r</w:t>
      </w:r>
      <w:r>
        <w:rPr>
          <w:color w:val="484848"/>
          <w:spacing w:val="-1"/>
          <w:w w:val="55"/>
        </w:rPr>
        <w:t>i</w:t>
      </w:r>
      <w:r>
        <w:rPr>
          <w:color w:val="484848"/>
          <w:spacing w:val="-1"/>
          <w:w w:val="100"/>
        </w:rPr>
        <w:t>n</w:t>
      </w:r>
      <w:r>
        <w:rPr>
          <w:color w:val="484848"/>
          <w:w w:val="88"/>
        </w:rPr>
        <w:t>g</w:t>
      </w:r>
      <w:r>
        <w:rPr>
          <w:color w:val="484848"/>
          <w:spacing w:val="-56"/>
        </w:rPr>
        <w:t xml:space="preserve"> </w:t>
      </w:r>
      <w:r>
        <w:rPr>
          <w:color w:val="484848"/>
          <w:spacing w:val="-1"/>
          <w:w w:val="88"/>
        </w:rPr>
        <w:t>o</w:t>
      </w:r>
      <w:r>
        <w:rPr>
          <w:color w:val="484848"/>
          <w:w w:val="55"/>
        </w:rPr>
        <w:t>f</w:t>
      </w:r>
      <w:r>
        <w:rPr>
          <w:color w:val="484848"/>
          <w:spacing w:val="-55"/>
        </w:rPr>
        <w:t xml:space="preserve"> </w:t>
      </w:r>
      <w:r>
        <w:rPr>
          <w:color w:val="484848"/>
          <w:w w:val="88"/>
        </w:rPr>
        <w:t>a</w:t>
      </w:r>
      <w:r>
        <w:rPr>
          <w:color w:val="484848"/>
          <w:spacing w:val="-57"/>
        </w:rPr>
        <w:t xml:space="preserve"> </w:t>
      </w:r>
      <w:r>
        <w:rPr>
          <w:color w:val="484848"/>
          <w:spacing w:val="-1"/>
          <w:w w:val="178"/>
        </w:rPr>
        <w:t>W</w:t>
      </w:r>
      <w:r>
        <w:rPr>
          <w:color w:val="484848"/>
          <w:spacing w:val="-1"/>
          <w:w w:val="88"/>
        </w:rPr>
        <w:t>e</w:t>
      </w:r>
      <w:r>
        <w:rPr>
          <w:color w:val="484848"/>
          <w:w w:val="100"/>
        </w:rPr>
        <w:t>b</w:t>
      </w:r>
      <w:r>
        <w:rPr>
          <w:color w:val="484848"/>
          <w:spacing w:val="-57"/>
        </w:rPr>
        <w:t xml:space="preserve"> </w:t>
      </w:r>
      <w:r>
        <w:rPr>
          <w:color w:val="484848"/>
          <w:spacing w:val="-1"/>
          <w:w w:val="100"/>
        </w:rPr>
        <w:t>p</w:t>
      </w:r>
      <w:r>
        <w:rPr>
          <w:color w:val="484848"/>
          <w:spacing w:val="-1"/>
          <w:w w:val="88"/>
        </w:rPr>
        <w:t>age</w:t>
      </w:r>
      <w:r>
        <w:rPr>
          <w:color w:val="484848"/>
          <w:w w:val="50"/>
        </w:rPr>
        <w:t>.</w:t>
      </w:r>
      <w:r>
        <w:rPr>
          <w:color w:val="484848"/>
          <w:spacing w:val="-58"/>
        </w:rPr>
        <w:t xml:space="preserve"> </w:t>
      </w:r>
      <w:r>
        <w:rPr>
          <w:color w:val="484848"/>
          <w:spacing w:val="-1"/>
          <w:w w:val="66"/>
        </w:rPr>
        <w:t>I</w:t>
      </w:r>
      <w:r>
        <w:rPr>
          <w:color w:val="484848"/>
          <w:w w:val="55"/>
        </w:rPr>
        <w:t>t</w:t>
      </w:r>
      <w:r>
        <w:rPr>
          <w:color w:val="484848"/>
          <w:spacing w:val="-58"/>
        </w:rPr>
        <w:t xml:space="preserve"> </w:t>
      </w:r>
      <w:r>
        <w:rPr>
          <w:color w:val="484848"/>
          <w:spacing w:val="-1"/>
          <w:w w:val="55"/>
        </w:rPr>
        <w:t>i</w:t>
      </w:r>
      <w:r>
        <w:rPr>
          <w:color w:val="484848"/>
          <w:w w:val="77"/>
        </w:rPr>
        <w:t>s</w:t>
      </w:r>
      <w:r>
        <w:rPr>
          <w:color w:val="484848"/>
          <w:spacing w:val="-55"/>
        </w:rPr>
        <w:t xml:space="preserve"> </w:t>
      </w:r>
      <w:r>
        <w:rPr>
          <w:color w:val="484848"/>
          <w:spacing w:val="-1"/>
          <w:w w:val="55"/>
        </w:rPr>
        <w:t>t</w:t>
      </w:r>
      <w:r>
        <w:rPr>
          <w:color w:val="484848"/>
          <w:spacing w:val="-1"/>
          <w:w w:val="100"/>
        </w:rPr>
        <w:t>h</w:t>
      </w:r>
      <w:r>
        <w:rPr>
          <w:color w:val="484848"/>
          <w:w w:val="88"/>
        </w:rPr>
        <w:t>e</w:t>
      </w:r>
      <w:r>
        <w:rPr>
          <w:color w:val="484848"/>
          <w:spacing w:val="-57"/>
        </w:rPr>
        <w:t xml:space="preserve"> </w:t>
      </w:r>
      <w:r>
        <w:rPr>
          <w:color w:val="484848"/>
          <w:spacing w:val="-1"/>
          <w:w w:val="66"/>
        </w:rPr>
        <w:t>r</w:t>
      </w:r>
      <w:r>
        <w:rPr>
          <w:color w:val="484848"/>
          <w:spacing w:val="-1"/>
          <w:w w:val="88"/>
        </w:rPr>
        <w:t>eg</w:t>
      </w:r>
      <w:r>
        <w:rPr>
          <w:color w:val="484848"/>
          <w:spacing w:val="-1"/>
          <w:w w:val="55"/>
        </w:rPr>
        <w:t>i</w:t>
      </w:r>
      <w:r>
        <w:rPr>
          <w:color w:val="484848"/>
          <w:spacing w:val="-1"/>
          <w:w w:val="88"/>
        </w:rPr>
        <w:t>o</w:t>
      </w:r>
      <w:r>
        <w:rPr>
          <w:color w:val="484848"/>
          <w:w w:val="100"/>
        </w:rPr>
        <w:t>n</w:t>
      </w:r>
      <w:r>
        <w:rPr>
          <w:color w:val="484848"/>
          <w:spacing w:val="-56"/>
        </w:rPr>
        <w:t xml:space="preserve"> </w:t>
      </w:r>
      <w:r>
        <w:rPr>
          <w:color w:val="484848"/>
          <w:spacing w:val="-1"/>
          <w:w w:val="55"/>
        </w:rPr>
        <w:t>i</w:t>
      </w:r>
      <w:r>
        <w:rPr>
          <w:color w:val="484848"/>
          <w:w w:val="100"/>
        </w:rPr>
        <w:t>n</w:t>
      </w:r>
      <w:r>
        <w:rPr>
          <w:color w:val="484848"/>
          <w:spacing w:val="-56"/>
        </w:rPr>
        <w:t xml:space="preserve"> </w:t>
      </w:r>
      <w:r>
        <w:rPr>
          <w:color w:val="484848"/>
          <w:spacing w:val="-1"/>
          <w:w w:val="122"/>
        </w:rPr>
        <w:t>w</w:t>
      </w:r>
      <w:r>
        <w:rPr>
          <w:color w:val="484848"/>
          <w:spacing w:val="-1"/>
          <w:w w:val="100"/>
        </w:rPr>
        <w:t>h</w:t>
      </w:r>
      <w:r>
        <w:rPr>
          <w:color w:val="484848"/>
          <w:spacing w:val="-1"/>
          <w:w w:val="55"/>
        </w:rPr>
        <w:t>i</w:t>
      </w:r>
      <w:r>
        <w:rPr>
          <w:color w:val="484848"/>
          <w:spacing w:val="-1"/>
          <w:w w:val="88"/>
        </w:rPr>
        <w:t>c</w:t>
      </w:r>
      <w:r>
        <w:rPr>
          <w:color w:val="484848"/>
          <w:w w:val="100"/>
        </w:rPr>
        <w:t>h</w:t>
      </w:r>
      <w:r>
        <w:rPr>
          <w:color w:val="484848"/>
          <w:spacing w:val="-59"/>
        </w:rPr>
        <w:t xml:space="preserve"> </w:t>
      </w:r>
      <w:r>
        <w:rPr>
          <w:color w:val="484848"/>
          <w:spacing w:val="-1"/>
          <w:w w:val="55"/>
        </w:rPr>
        <w:t>t</w:t>
      </w:r>
      <w:r>
        <w:rPr>
          <w:color w:val="484848"/>
          <w:spacing w:val="-1"/>
          <w:w w:val="100"/>
        </w:rPr>
        <w:t>h</w:t>
      </w:r>
      <w:r>
        <w:rPr>
          <w:color w:val="484848"/>
          <w:w w:val="88"/>
        </w:rPr>
        <w:t>e</w:t>
      </w:r>
      <w:r>
        <w:rPr>
          <w:color w:val="484848"/>
          <w:spacing w:val="-55"/>
        </w:rPr>
        <w:t xml:space="preserve"> </w:t>
      </w:r>
      <w:r>
        <w:rPr>
          <w:color w:val="484848"/>
          <w:spacing w:val="-1"/>
          <w:w w:val="55"/>
        </w:rPr>
        <w:t>l</w:t>
      </w:r>
      <w:r>
        <w:rPr>
          <w:color w:val="484848"/>
          <w:spacing w:val="-1"/>
          <w:w w:val="88"/>
        </w:rPr>
        <w:t>ayo</w:t>
      </w:r>
      <w:r>
        <w:rPr>
          <w:color w:val="484848"/>
          <w:spacing w:val="-1"/>
          <w:w w:val="100"/>
        </w:rPr>
        <w:t>u</w:t>
      </w:r>
      <w:r>
        <w:rPr>
          <w:color w:val="484848"/>
          <w:w w:val="55"/>
        </w:rPr>
        <w:t>t</w:t>
      </w:r>
      <w:r>
        <w:rPr>
          <w:color w:val="484848"/>
          <w:spacing w:val="-58"/>
        </w:rPr>
        <w:t xml:space="preserve"> </w:t>
      </w:r>
      <w:r>
        <w:rPr>
          <w:color w:val="484848"/>
          <w:spacing w:val="-1"/>
          <w:w w:val="88"/>
        </w:rPr>
        <w:t>o</w:t>
      </w:r>
      <w:r>
        <w:rPr>
          <w:color w:val="484848"/>
          <w:w w:val="55"/>
        </w:rPr>
        <w:t>f</w:t>
      </w:r>
      <w:r>
        <w:rPr>
          <w:color w:val="484848"/>
          <w:spacing w:val="-58"/>
        </w:rPr>
        <w:t xml:space="preserve"> </w:t>
      </w:r>
      <w:r>
        <w:rPr>
          <w:color w:val="484848"/>
          <w:spacing w:val="-1"/>
          <w:w w:val="100"/>
        </w:rPr>
        <w:t>b</w:t>
      </w:r>
      <w:r>
        <w:rPr>
          <w:color w:val="484848"/>
          <w:spacing w:val="-1"/>
          <w:w w:val="55"/>
        </w:rPr>
        <w:t>l</w:t>
      </w:r>
      <w:r>
        <w:rPr>
          <w:color w:val="484848"/>
          <w:spacing w:val="-1"/>
          <w:w w:val="88"/>
        </w:rPr>
        <w:t>oc</w:t>
      </w:r>
      <w:r>
        <w:rPr>
          <w:color w:val="484848"/>
          <w:w w:val="100"/>
        </w:rPr>
        <w:t xml:space="preserve">k </w:t>
      </w:r>
      <w:r>
        <w:rPr>
          <w:color w:val="484848"/>
          <w:spacing w:val="-1"/>
          <w:w w:val="100"/>
        </w:rPr>
        <w:t>b</w:t>
      </w:r>
      <w:r>
        <w:rPr>
          <w:color w:val="484848"/>
          <w:spacing w:val="-1"/>
          <w:w w:val="88"/>
        </w:rPr>
        <w:t>oxe</w:t>
      </w:r>
      <w:r>
        <w:rPr>
          <w:color w:val="484848"/>
          <w:w w:val="77"/>
        </w:rPr>
        <w:t>s</w:t>
      </w:r>
      <w:r>
        <w:rPr>
          <w:color w:val="484848"/>
          <w:spacing w:val="-57"/>
        </w:rPr>
        <w:t xml:space="preserve"> </w:t>
      </w:r>
      <w:r>
        <w:rPr>
          <w:color w:val="484848"/>
          <w:spacing w:val="-1"/>
          <w:w w:val="88"/>
        </w:rPr>
        <w:t>occ</w:t>
      </w:r>
      <w:r>
        <w:rPr>
          <w:color w:val="484848"/>
          <w:spacing w:val="-1"/>
          <w:w w:val="100"/>
        </w:rPr>
        <w:t>u</w:t>
      </w:r>
      <w:r>
        <w:rPr>
          <w:color w:val="484848"/>
          <w:spacing w:val="-1"/>
          <w:w w:val="66"/>
        </w:rPr>
        <w:t>r</w:t>
      </w:r>
      <w:r>
        <w:rPr>
          <w:color w:val="484848"/>
          <w:w w:val="77"/>
        </w:rPr>
        <w:t>s</w:t>
      </w:r>
      <w:r>
        <w:rPr>
          <w:color w:val="484848"/>
          <w:spacing w:val="-58"/>
        </w:rPr>
        <w:t xml:space="preserve"> </w:t>
      </w:r>
      <w:r>
        <w:rPr>
          <w:color w:val="484848"/>
          <w:spacing w:val="-1"/>
          <w:w w:val="88"/>
        </w:rPr>
        <w:t>a</w:t>
      </w:r>
      <w:r>
        <w:rPr>
          <w:color w:val="484848"/>
          <w:spacing w:val="-1"/>
          <w:w w:val="100"/>
        </w:rPr>
        <w:t>n</w:t>
      </w:r>
      <w:r>
        <w:rPr>
          <w:color w:val="484848"/>
          <w:w w:val="100"/>
        </w:rPr>
        <w:t>d</w:t>
      </w:r>
      <w:r>
        <w:rPr>
          <w:color w:val="484848"/>
          <w:spacing w:val="-56"/>
        </w:rPr>
        <w:t xml:space="preserve"> </w:t>
      </w:r>
      <w:r>
        <w:rPr>
          <w:color w:val="484848"/>
          <w:spacing w:val="-1"/>
          <w:w w:val="55"/>
        </w:rPr>
        <w:t>i</w:t>
      </w:r>
      <w:r>
        <w:rPr>
          <w:color w:val="484848"/>
          <w:w w:val="100"/>
        </w:rPr>
        <w:t>n</w:t>
      </w:r>
      <w:r>
        <w:rPr>
          <w:color w:val="484848"/>
          <w:spacing w:val="-56"/>
        </w:rPr>
        <w:t xml:space="preserve"> </w:t>
      </w:r>
      <w:r>
        <w:rPr>
          <w:color w:val="484848"/>
          <w:spacing w:val="-1"/>
          <w:w w:val="122"/>
        </w:rPr>
        <w:t>w</w:t>
      </w:r>
      <w:r>
        <w:rPr>
          <w:color w:val="484848"/>
          <w:spacing w:val="-1"/>
          <w:w w:val="100"/>
        </w:rPr>
        <w:t>h</w:t>
      </w:r>
      <w:r>
        <w:rPr>
          <w:color w:val="484848"/>
          <w:spacing w:val="-1"/>
          <w:w w:val="55"/>
        </w:rPr>
        <w:t>i</w:t>
      </w:r>
      <w:r>
        <w:rPr>
          <w:color w:val="484848"/>
          <w:spacing w:val="-1"/>
          <w:w w:val="88"/>
        </w:rPr>
        <w:t>c</w:t>
      </w:r>
      <w:r>
        <w:rPr>
          <w:color w:val="484848"/>
          <w:w w:val="100"/>
        </w:rPr>
        <w:t>h</w:t>
      </w:r>
      <w:r>
        <w:rPr>
          <w:color w:val="484848"/>
          <w:spacing w:val="-57"/>
        </w:rPr>
        <w:t xml:space="preserve"> </w:t>
      </w:r>
      <w:r>
        <w:rPr>
          <w:color w:val="484848"/>
          <w:spacing w:val="-1"/>
          <w:w w:val="55"/>
        </w:rPr>
        <w:t>fl</w:t>
      </w:r>
      <w:r>
        <w:rPr>
          <w:color w:val="484848"/>
          <w:spacing w:val="-1"/>
          <w:w w:val="88"/>
        </w:rPr>
        <w:t>oa</w:t>
      </w:r>
      <w:r>
        <w:rPr>
          <w:color w:val="484848"/>
          <w:spacing w:val="-1"/>
          <w:w w:val="55"/>
        </w:rPr>
        <w:t>t</w:t>
      </w:r>
      <w:r>
        <w:rPr>
          <w:color w:val="484848"/>
          <w:w w:val="77"/>
        </w:rPr>
        <w:t>s</w:t>
      </w:r>
      <w:r>
        <w:rPr>
          <w:color w:val="484848"/>
          <w:spacing w:val="-57"/>
        </w:rPr>
        <w:t xml:space="preserve"> </w:t>
      </w:r>
      <w:r>
        <w:rPr>
          <w:color w:val="484848"/>
          <w:spacing w:val="-1"/>
          <w:w w:val="55"/>
        </w:rPr>
        <w:t>i</w:t>
      </w:r>
      <w:r>
        <w:rPr>
          <w:color w:val="484848"/>
          <w:spacing w:val="-1"/>
          <w:w w:val="100"/>
        </w:rPr>
        <w:t>n</w:t>
      </w:r>
      <w:r>
        <w:rPr>
          <w:color w:val="484848"/>
          <w:spacing w:val="-1"/>
          <w:w w:val="55"/>
        </w:rPr>
        <w:t>t</w:t>
      </w:r>
      <w:r>
        <w:rPr>
          <w:color w:val="484848"/>
          <w:spacing w:val="-1"/>
          <w:w w:val="88"/>
        </w:rPr>
        <w:t>e</w:t>
      </w:r>
      <w:r>
        <w:rPr>
          <w:color w:val="484848"/>
          <w:spacing w:val="-1"/>
          <w:w w:val="66"/>
        </w:rPr>
        <w:t>r</w:t>
      </w:r>
      <w:r>
        <w:rPr>
          <w:color w:val="484848"/>
          <w:spacing w:val="-1"/>
          <w:w w:val="88"/>
        </w:rPr>
        <w:t>ac</w:t>
      </w:r>
      <w:r>
        <w:rPr>
          <w:color w:val="484848"/>
          <w:w w:val="55"/>
        </w:rPr>
        <w:t>t</w:t>
      </w:r>
      <w:r>
        <w:rPr>
          <w:color w:val="484848"/>
          <w:spacing w:val="-57"/>
        </w:rPr>
        <w:t xml:space="preserve"> </w:t>
      </w:r>
      <w:r>
        <w:rPr>
          <w:color w:val="484848"/>
          <w:spacing w:val="-1"/>
          <w:w w:val="122"/>
        </w:rPr>
        <w:t>w</w:t>
      </w:r>
      <w:r>
        <w:rPr>
          <w:color w:val="484848"/>
          <w:spacing w:val="-1"/>
          <w:w w:val="55"/>
        </w:rPr>
        <w:t>it</w:t>
      </w:r>
      <w:r>
        <w:rPr>
          <w:color w:val="484848"/>
          <w:w w:val="100"/>
        </w:rPr>
        <w:t>h</w:t>
      </w:r>
      <w:r>
        <w:rPr>
          <w:color w:val="484848"/>
          <w:spacing w:val="-57"/>
        </w:rPr>
        <w:t xml:space="preserve"> </w:t>
      </w:r>
      <w:r>
        <w:rPr>
          <w:color w:val="484848"/>
          <w:spacing w:val="-1"/>
          <w:w w:val="88"/>
        </w:rPr>
        <w:t>eac</w:t>
      </w:r>
      <w:r>
        <w:rPr>
          <w:color w:val="484848"/>
          <w:w w:val="100"/>
        </w:rPr>
        <w:t>h</w:t>
      </w:r>
      <w:r>
        <w:rPr>
          <w:color w:val="484848"/>
          <w:spacing w:val="-56"/>
        </w:rPr>
        <w:t xml:space="preserve"> </w:t>
      </w:r>
      <w:r>
        <w:rPr>
          <w:color w:val="484848"/>
          <w:spacing w:val="-1"/>
          <w:w w:val="88"/>
        </w:rPr>
        <w:t>o</w:t>
      </w:r>
      <w:r>
        <w:rPr>
          <w:color w:val="484848"/>
          <w:spacing w:val="-1"/>
          <w:w w:val="55"/>
        </w:rPr>
        <w:t>t</w:t>
      </w:r>
      <w:r>
        <w:rPr>
          <w:color w:val="484848"/>
          <w:spacing w:val="-1"/>
          <w:w w:val="100"/>
        </w:rPr>
        <w:t>h</w:t>
      </w:r>
      <w:r>
        <w:rPr>
          <w:color w:val="484848"/>
          <w:spacing w:val="-1"/>
          <w:w w:val="88"/>
        </w:rPr>
        <w:t>e</w:t>
      </w:r>
      <w:r>
        <w:rPr>
          <w:color w:val="484848"/>
          <w:spacing w:val="-1"/>
          <w:w w:val="66"/>
        </w:rPr>
        <w:t>r</w:t>
      </w:r>
      <w:r>
        <w:rPr>
          <w:color w:val="484848"/>
          <w:spacing w:val="-2"/>
          <w:w w:val="50"/>
        </w:rPr>
        <w:t>.</w:t>
      </w:r>
      <w:r>
        <w:rPr>
          <w:color w:val="484848"/>
          <w:spacing w:val="-3"/>
          <w:w w:val="100"/>
        </w:rPr>
        <w:t xml:space="preserve">翻译过来就是块格式化上下文是 </w:t>
      </w:r>
      <w:r>
        <w:rPr>
          <w:color w:val="484848"/>
          <w:spacing w:val="-3"/>
        </w:rPr>
        <w:t>CSS</w:t>
      </w:r>
      <w:r>
        <w:rPr>
          <w:color w:val="484848"/>
          <w:spacing w:val="-9"/>
        </w:rPr>
        <w:t xml:space="preserve"> 可视化渲染的一部分，它是一块区域，规定了内部块盒 的渲染方式，以及浮动相</w:t>
      </w:r>
      <w:r>
        <w:rPr>
          <w:color w:val="484848"/>
          <w:spacing w:val="-3"/>
        </w:rPr>
        <w:t>互之间的影响关系</w:t>
      </w:r>
    </w:p>
    <w:p>
      <w:pPr>
        <w:pStyle w:val="7"/>
        <w:spacing w:line="266" w:lineRule="auto"/>
        <w:ind w:right="337"/>
      </w:pPr>
      <w:r>
        <w:rPr>
          <w:color w:val="484848"/>
          <w:spacing w:val="6"/>
          <w:w w:val="100"/>
        </w:rPr>
        <w:t>当元素设置了</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w w:val="122"/>
        </w:rPr>
        <w:t>w</w:t>
      </w:r>
      <w:r>
        <w:rPr>
          <w:color w:val="484848"/>
          <w:spacing w:val="-58"/>
        </w:rPr>
        <w:t xml:space="preserve"> </w:t>
      </w:r>
      <w:r>
        <w:rPr>
          <w:color w:val="484848"/>
          <w:spacing w:val="6"/>
          <w:w w:val="100"/>
        </w:rPr>
        <w:t>样式且值部位</w:t>
      </w:r>
      <w:r>
        <w:rPr>
          <w:color w:val="484848"/>
          <w:spacing w:val="-1"/>
          <w:w w:val="88"/>
        </w:rPr>
        <w:t>v</w:t>
      </w:r>
      <w:r>
        <w:rPr>
          <w:color w:val="484848"/>
          <w:spacing w:val="-1"/>
          <w:w w:val="55"/>
        </w:rPr>
        <w:t>i</w:t>
      </w:r>
      <w:r>
        <w:rPr>
          <w:color w:val="484848"/>
          <w:spacing w:val="-1"/>
          <w:w w:val="77"/>
        </w:rPr>
        <w:t>s</w:t>
      </w:r>
      <w:r>
        <w:rPr>
          <w:color w:val="484848"/>
          <w:spacing w:val="-1"/>
          <w:w w:val="55"/>
        </w:rPr>
        <w:t>i</w:t>
      </w:r>
      <w:r>
        <w:rPr>
          <w:color w:val="484848"/>
          <w:spacing w:val="-1"/>
          <w:w w:val="100"/>
        </w:rPr>
        <w:t>b</w:t>
      </w:r>
      <w:r>
        <w:rPr>
          <w:color w:val="484848"/>
          <w:spacing w:val="-1"/>
          <w:w w:val="55"/>
        </w:rPr>
        <w:t>l</w:t>
      </w:r>
      <w:r>
        <w:rPr>
          <w:color w:val="484848"/>
          <w:w w:val="88"/>
        </w:rPr>
        <w:t>e</w:t>
      </w:r>
      <w:r>
        <w:rPr>
          <w:color w:val="484848"/>
          <w:spacing w:val="-57"/>
        </w:rPr>
        <w:t xml:space="preserve"> </w:t>
      </w:r>
      <w:r>
        <w:rPr>
          <w:color w:val="484848"/>
          <w:w w:val="100"/>
        </w:rPr>
        <w:t>时，该元素就构建了一个</w:t>
      </w:r>
      <w:r>
        <w:rPr>
          <w:color w:val="484848"/>
          <w:spacing w:val="-1"/>
          <w:w w:val="122"/>
        </w:rPr>
        <w:t>B</w:t>
      </w:r>
      <w:r>
        <w:rPr>
          <w:color w:val="484848"/>
          <w:spacing w:val="-1"/>
          <w:w w:val="111"/>
        </w:rPr>
        <w:t>F</w:t>
      </w:r>
      <w:r>
        <w:rPr>
          <w:color w:val="484848"/>
          <w:spacing w:val="-2"/>
          <w:w w:val="122"/>
        </w:rPr>
        <w:t>C</w:t>
      </w:r>
      <w:r>
        <w:rPr>
          <w:color w:val="484848"/>
          <w:spacing w:val="-17"/>
          <w:w w:val="100"/>
        </w:rPr>
        <w:t>，</w:t>
      </w:r>
      <w:r>
        <w:rPr>
          <w:color w:val="484848"/>
          <w:spacing w:val="-1"/>
          <w:w w:val="122"/>
        </w:rPr>
        <w:t>B</w:t>
      </w:r>
      <w:r>
        <w:rPr>
          <w:color w:val="484848"/>
          <w:spacing w:val="-1"/>
          <w:w w:val="111"/>
        </w:rPr>
        <w:t>F</w:t>
      </w:r>
      <w:r>
        <w:rPr>
          <w:color w:val="484848"/>
          <w:w w:val="122"/>
        </w:rPr>
        <w:t>C</w:t>
      </w:r>
      <w:r>
        <w:rPr>
          <w:color w:val="484848"/>
          <w:spacing w:val="-55"/>
        </w:rPr>
        <w:t xml:space="preserve"> </w:t>
      </w:r>
      <w:r>
        <w:rPr>
          <w:color w:val="484848"/>
          <w:spacing w:val="-2"/>
          <w:w w:val="100"/>
        </w:rPr>
        <w:t>在计算</w:t>
      </w:r>
      <w:r>
        <w:rPr>
          <w:color w:val="484848"/>
          <w:spacing w:val="-1"/>
        </w:rPr>
        <w:t>高度时，内部浮动元素的高度也要计算在内，也就是说技术</w:t>
      </w:r>
      <w:r>
        <w:rPr>
          <w:color w:val="484848"/>
        </w:rPr>
        <w:t>BFC</w:t>
      </w:r>
      <w:r>
        <w:rPr>
          <w:color w:val="484848"/>
          <w:spacing w:val="-7"/>
        </w:rPr>
        <w:t xml:space="preserve"> 区域内只有一个浮动</w:t>
      </w:r>
      <w:r>
        <w:rPr>
          <w:color w:val="484848"/>
          <w:spacing w:val="-4"/>
          <w:w w:val="105"/>
        </w:rPr>
        <w:t>元素，</w:t>
      </w:r>
      <w:r>
        <w:rPr>
          <w:color w:val="484848"/>
          <w:w w:val="105"/>
        </w:rPr>
        <w:t>BFC</w:t>
      </w:r>
      <w:r>
        <w:rPr>
          <w:color w:val="484848"/>
          <w:spacing w:val="-10"/>
          <w:w w:val="105"/>
        </w:rPr>
        <w:t xml:space="preserve"> 的高度也不会发生塌缩，所以达到了清除浮动的目的。</w:t>
      </w:r>
    </w:p>
    <w:p>
      <w:pPr>
        <w:pStyle w:val="7"/>
        <w:ind w:left="0"/>
      </w:pPr>
    </w:p>
    <w:p>
      <w:pPr>
        <w:pStyle w:val="7"/>
        <w:spacing w:before="8"/>
        <w:ind w:left="0"/>
        <w:rPr>
          <w:sz w:val="15"/>
        </w:rPr>
      </w:pPr>
    </w:p>
    <w:p>
      <w:pPr>
        <w:pStyle w:val="4"/>
        <w:numPr>
          <w:ilvl w:val="1"/>
          <w:numId w:val="32"/>
        </w:numPr>
        <w:tabs>
          <w:tab w:val="left" w:pos="879"/>
          <w:tab w:val="left" w:pos="880"/>
        </w:tabs>
        <w:spacing w:before="0" w:after="0" w:line="240" w:lineRule="auto"/>
        <w:ind w:left="880" w:right="0" w:hanging="360"/>
        <w:jc w:val="left"/>
      </w:pPr>
      <w:r>
        <w:rPr>
          <w:color w:val="484848"/>
        </w:rPr>
        <w:t>清除浮动的方法</w:t>
      </w:r>
    </w:p>
    <w:p>
      <w:pPr>
        <w:pStyle w:val="6"/>
      </w:pPr>
      <w:r>
        <w:rPr>
          <w:color w:val="484848"/>
        </w:rPr>
        <w:t>参考回答：</w:t>
      </w:r>
    </w:p>
    <w:p>
      <w:pPr>
        <w:pStyle w:val="7"/>
        <w:spacing w:line="272" w:lineRule="exact"/>
      </w:pPr>
      <w:r>
        <w:rPr>
          <w:color w:val="484848"/>
        </w:rPr>
        <w:t>给要清除浮动的元素添加样式 clear，\</w:t>
      </w:r>
    </w:p>
    <w:p>
      <w:pPr>
        <w:pStyle w:val="7"/>
        <w:spacing w:before="30"/>
      </w:pPr>
      <w:r>
        <w:rPr>
          <w:color w:val="484848"/>
        </w:rPr>
        <w:t>父元素结束标签钱插入清除浮动的块级元素，给该元素添加样式 clear</w:t>
      </w:r>
    </w:p>
    <w:p>
      <w:pPr>
        <w:pStyle w:val="7"/>
        <w:spacing w:before="30" w:line="266" w:lineRule="auto"/>
        <w:ind w:right="337"/>
      </w:pPr>
      <w:r>
        <w:rPr>
          <w:color w:val="484848"/>
          <w:spacing w:val="-8"/>
        </w:rPr>
        <w:t>添加伪元素，在父级元素的最后，添加一个伪元素，通过清除伪元素的浮动，注意该伪</w:t>
      </w:r>
      <w:r>
        <w:rPr>
          <w:color w:val="484848"/>
          <w:spacing w:val="14"/>
        </w:rPr>
        <w:t>元素的</w:t>
      </w:r>
      <w:r>
        <w:rPr>
          <w:color w:val="484848"/>
        </w:rPr>
        <w:t>display</w:t>
      </w:r>
      <w:r>
        <w:rPr>
          <w:color w:val="484848"/>
          <w:spacing w:val="-3"/>
        </w:rPr>
        <w:t xml:space="preserve"> 为</w:t>
      </w:r>
      <w:r>
        <w:rPr>
          <w:color w:val="484848"/>
        </w:rPr>
        <w:t>block，</w:t>
      </w:r>
    </w:p>
    <w:p>
      <w:pPr>
        <w:pStyle w:val="7"/>
        <w:spacing w:line="280" w:lineRule="exact"/>
      </w:pPr>
      <w:r>
        <w:rPr>
          <w:color w:val="484848"/>
          <w:spacing w:val="-3"/>
          <w:w w:val="100"/>
        </w:rPr>
        <w:t>父元素添加样式</w:t>
      </w:r>
      <w:r>
        <w:rPr>
          <w:color w:val="484848"/>
          <w:spacing w:val="-55"/>
        </w:rPr>
        <w:t xml:space="preserve"> </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w w:val="122"/>
        </w:rPr>
        <w:t>w</w:t>
      </w:r>
      <w:r>
        <w:rPr>
          <w:color w:val="484848"/>
          <w:spacing w:val="-58"/>
        </w:rPr>
        <w:t xml:space="preserve"> </w:t>
      </w:r>
      <w:r>
        <w:rPr>
          <w:color w:val="484848"/>
          <w:spacing w:val="-3"/>
          <w:w w:val="100"/>
        </w:rPr>
        <w:t>清除浮动，</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w w:val="122"/>
        </w:rPr>
        <w:t>w</w:t>
      </w:r>
      <w:r>
        <w:rPr>
          <w:color w:val="484848"/>
          <w:spacing w:val="-55"/>
        </w:rPr>
        <w:t xml:space="preserve"> </w:t>
      </w:r>
      <w:r>
        <w:rPr>
          <w:color w:val="484848"/>
          <w:spacing w:val="17"/>
          <w:w w:val="100"/>
        </w:rPr>
        <w:t>设置除</w:t>
      </w:r>
      <w:r>
        <w:rPr>
          <w:color w:val="484848"/>
          <w:spacing w:val="-1"/>
          <w:w w:val="88"/>
        </w:rPr>
        <w:t>v</w:t>
      </w:r>
      <w:r>
        <w:rPr>
          <w:color w:val="484848"/>
          <w:spacing w:val="-1"/>
          <w:w w:val="55"/>
        </w:rPr>
        <w:t>i</w:t>
      </w:r>
      <w:r>
        <w:rPr>
          <w:color w:val="484848"/>
          <w:spacing w:val="-1"/>
          <w:w w:val="77"/>
        </w:rPr>
        <w:t>s</w:t>
      </w:r>
      <w:r>
        <w:rPr>
          <w:color w:val="484848"/>
          <w:spacing w:val="-1"/>
          <w:w w:val="55"/>
        </w:rPr>
        <w:t>i</w:t>
      </w:r>
      <w:r>
        <w:rPr>
          <w:color w:val="484848"/>
          <w:spacing w:val="-1"/>
          <w:w w:val="100"/>
        </w:rPr>
        <w:t>b</w:t>
      </w:r>
      <w:r>
        <w:rPr>
          <w:color w:val="484848"/>
          <w:spacing w:val="-1"/>
          <w:w w:val="55"/>
        </w:rPr>
        <w:t>l</w:t>
      </w:r>
      <w:r>
        <w:rPr>
          <w:color w:val="484848"/>
          <w:w w:val="88"/>
        </w:rPr>
        <w:t>e</w:t>
      </w:r>
      <w:r>
        <w:rPr>
          <w:color w:val="484848"/>
          <w:spacing w:val="-57"/>
        </w:rPr>
        <w:t xml:space="preserve"> </w:t>
      </w:r>
      <w:r>
        <w:rPr>
          <w:color w:val="484848"/>
          <w:spacing w:val="-3"/>
          <w:w w:val="100"/>
        </w:rPr>
        <w:t>以外的任何位置</w:t>
      </w:r>
    </w:p>
    <w:p>
      <w:pPr>
        <w:spacing w:after="0" w:line="280" w:lineRule="exact"/>
        <w:sectPr>
          <w:pgSz w:w="11910" w:h="16840"/>
          <w:pgMar w:top="1380" w:right="1460" w:bottom="1440" w:left="1640" w:header="0" w:footer="963" w:gutter="0"/>
        </w:sectPr>
      </w:pPr>
    </w:p>
    <w:p>
      <w:pPr>
        <w:pStyle w:val="7"/>
        <w:spacing w:before="9"/>
        <w:ind w:left="0"/>
        <w:rPr>
          <w:sz w:val="28"/>
        </w:rPr>
      </w:pPr>
    </w:p>
    <w:p>
      <w:pPr>
        <w:pStyle w:val="4"/>
        <w:numPr>
          <w:ilvl w:val="1"/>
          <w:numId w:val="32"/>
        </w:numPr>
        <w:tabs>
          <w:tab w:val="left" w:pos="879"/>
          <w:tab w:val="left" w:pos="880"/>
        </w:tabs>
        <w:spacing w:before="0" w:after="0" w:line="423" w:lineRule="exact"/>
        <w:ind w:left="880" w:right="0" w:hanging="360"/>
        <w:jc w:val="left"/>
      </w:pPr>
      <w:bookmarkStart w:id="22" w:name="_bookmark40"/>
      <w:bookmarkEnd w:id="22"/>
      <w:bookmarkStart w:id="23" w:name="_bookmark40"/>
      <w:bookmarkEnd w:id="23"/>
      <w:r>
        <w:rPr>
          <w:color w:val="484848"/>
        </w:rPr>
        <w:t>box-sizing</w:t>
      </w:r>
      <w:r>
        <w:rPr>
          <w:color w:val="484848"/>
          <w:spacing w:val="-2"/>
        </w:rPr>
        <w:t xml:space="preserve"> 的语法和基本用处</w:t>
      </w:r>
    </w:p>
    <w:p>
      <w:pPr>
        <w:pStyle w:val="6"/>
      </w:pPr>
      <w:r>
        <w:rPr>
          <w:color w:val="484848"/>
        </w:rPr>
        <w:t>参考回答：</w:t>
      </w:r>
    </w:p>
    <w:p>
      <w:pPr>
        <w:pStyle w:val="7"/>
        <w:spacing w:line="266" w:lineRule="auto"/>
        <w:ind w:right="337"/>
        <w:jc w:val="both"/>
      </w:pPr>
      <w:r>
        <w:rPr>
          <w:color w:val="484848"/>
          <w:w w:val="90"/>
        </w:rPr>
        <w:t>box-sizing</w:t>
      </w:r>
      <w:r>
        <w:rPr>
          <w:color w:val="484848"/>
          <w:spacing w:val="-13"/>
          <w:w w:val="90"/>
        </w:rPr>
        <w:t xml:space="preserve"> 规定两个并排的带边框的框，语法为 </w:t>
      </w:r>
      <w:r>
        <w:rPr>
          <w:color w:val="484848"/>
          <w:spacing w:val="-3"/>
          <w:w w:val="90"/>
        </w:rPr>
        <w:t xml:space="preserve">box-sizing：content-box/border-box/inherit </w:t>
      </w:r>
      <w:r>
        <w:rPr>
          <w:color w:val="484848"/>
          <w:spacing w:val="-1"/>
          <w:w w:val="95"/>
        </w:rPr>
        <w:t>content-box</w:t>
      </w:r>
      <w:r>
        <w:rPr>
          <w:color w:val="484848"/>
          <w:spacing w:val="-4"/>
          <w:w w:val="95"/>
        </w:rPr>
        <w:t xml:space="preserve">：宽度和高度分别应用到元素的内容框，在宽度和高度之外绘制元素的内边 </w:t>
      </w:r>
      <w:r>
        <w:rPr>
          <w:color w:val="484848"/>
          <w:spacing w:val="-3"/>
        </w:rPr>
        <w:t>距和边框</w:t>
      </w:r>
    </w:p>
    <w:p>
      <w:pPr>
        <w:pStyle w:val="7"/>
        <w:spacing w:line="266" w:lineRule="auto"/>
        <w:ind w:right="2819"/>
        <w:jc w:val="both"/>
      </w:pPr>
      <w:r>
        <w:rPr>
          <w:color w:val="484848"/>
          <w:w w:val="95"/>
        </w:rPr>
        <w:t xml:space="preserve">border-box：为元素设定的宽度和高度决定了元素的边框盒， </w:t>
      </w:r>
      <w:r>
        <w:rPr>
          <w:color w:val="484848"/>
        </w:rPr>
        <w:t>inherit：继承父元素的 box-sizing</w:t>
      </w:r>
    </w:p>
    <w:p>
      <w:pPr>
        <w:pStyle w:val="7"/>
        <w:ind w:left="0"/>
      </w:pPr>
    </w:p>
    <w:p>
      <w:pPr>
        <w:pStyle w:val="7"/>
        <w:spacing w:before="9"/>
        <w:ind w:left="0"/>
        <w:rPr>
          <w:sz w:val="15"/>
        </w:rPr>
      </w:pPr>
    </w:p>
    <w:p>
      <w:pPr>
        <w:pStyle w:val="4"/>
        <w:numPr>
          <w:ilvl w:val="1"/>
          <w:numId w:val="32"/>
        </w:numPr>
        <w:tabs>
          <w:tab w:val="left" w:pos="879"/>
          <w:tab w:val="left" w:pos="880"/>
        </w:tabs>
        <w:spacing w:before="1" w:after="0" w:line="240" w:lineRule="auto"/>
        <w:ind w:left="880" w:right="0" w:hanging="360"/>
        <w:jc w:val="left"/>
      </w:pPr>
      <w:r>
        <w:rPr>
          <w:color w:val="484848"/>
        </w:rPr>
        <w:t>使元素消失的方法有哪些？</w:t>
      </w:r>
    </w:p>
    <w:p>
      <w:pPr>
        <w:pStyle w:val="6"/>
        <w:spacing w:before="170"/>
      </w:pPr>
      <w:r>
        <w:rPr>
          <w:color w:val="484848"/>
        </w:rPr>
        <w:t>参考回答：</w:t>
      </w:r>
    </w:p>
    <w:p>
      <w:pPr>
        <w:pStyle w:val="18"/>
        <w:numPr>
          <w:ilvl w:val="0"/>
          <w:numId w:val="33"/>
        </w:numPr>
        <w:tabs>
          <w:tab w:val="left" w:pos="379"/>
        </w:tabs>
        <w:spacing w:before="0" w:after="0" w:line="266" w:lineRule="auto"/>
        <w:ind w:left="160" w:right="433" w:firstLine="0"/>
        <w:jc w:val="left"/>
        <w:rPr>
          <w:rFonts w:hint="eastAsia" w:ascii="宋体" w:eastAsia="宋体"/>
          <w:sz w:val="22"/>
        </w:rPr>
      </w:pPr>
      <w:r>
        <w:rPr>
          <w:rFonts w:hint="eastAsia" w:ascii="宋体" w:eastAsia="宋体"/>
          <w:color w:val="484848"/>
          <w:w w:val="95"/>
          <w:sz w:val="22"/>
        </w:rPr>
        <w:t>opacity：0</w:t>
      </w:r>
      <w:r>
        <w:rPr>
          <w:rFonts w:hint="eastAsia" w:ascii="宋体" w:eastAsia="宋体"/>
          <w:color w:val="484848"/>
          <w:spacing w:val="-3"/>
          <w:w w:val="95"/>
          <w:sz w:val="22"/>
        </w:rPr>
        <w:t xml:space="preserve">，该元素隐藏起来了，但不会改变页面布局，并且，如果该元素已经绑定 </w:t>
      </w:r>
      <w:r>
        <w:rPr>
          <w:rFonts w:hint="eastAsia" w:ascii="宋体" w:eastAsia="宋体"/>
          <w:color w:val="484848"/>
          <w:spacing w:val="6"/>
          <w:sz w:val="22"/>
        </w:rPr>
        <w:t>一些事件，如</w:t>
      </w:r>
      <w:r>
        <w:rPr>
          <w:rFonts w:hint="eastAsia" w:ascii="宋体" w:eastAsia="宋体"/>
          <w:color w:val="484848"/>
          <w:sz w:val="22"/>
        </w:rPr>
        <w:t>click</w:t>
      </w:r>
      <w:r>
        <w:rPr>
          <w:rFonts w:hint="eastAsia" w:ascii="宋体" w:eastAsia="宋体"/>
          <w:color w:val="484848"/>
          <w:spacing w:val="-10"/>
          <w:sz w:val="22"/>
        </w:rPr>
        <w:t xml:space="preserve"> 事件，那么点击该区域，也能触发点击事件的</w:t>
      </w:r>
    </w:p>
    <w:p>
      <w:pPr>
        <w:pStyle w:val="18"/>
        <w:numPr>
          <w:ilvl w:val="0"/>
          <w:numId w:val="33"/>
        </w:numPr>
        <w:tabs>
          <w:tab w:val="left" w:pos="379"/>
        </w:tabs>
        <w:spacing w:before="0" w:after="0" w:line="266" w:lineRule="auto"/>
        <w:ind w:left="160" w:right="337" w:firstLine="0"/>
        <w:jc w:val="left"/>
        <w:rPr>
          <w:rFonts w:hint="eastAsia" w:ascii="宋体" w:eastAsia="宋体"/>
          <w:sz w:val="22"/>
        </w:rPr>
      </w:pPr>
      <w:r>
        <w:rPr>
          <w:rFonts w:hint="eastAsia" w:ascii="宋体" w:eastAsia="宋体"/>
          <w:color w:val="484848"/>
          <w:spacing w:val="-4"/>
          <w:w w:val="95"/>
          <w:sz w:val="22"/>
        </w:rPr>
        <w:t>visibility：hidden</w:t>
      </w:r>
      <w:r>
        <w:rPr>
          <w:rFonts w:hint="eastAsia" w:ascii="宋体" w:eastAsia="宋体"/>
          <w:color w:val="484848"/>
          <w:spacing w:val="-6"/>
          <w:w w:val="95"/>
          <w:sz w:val="22"/>
        </w:rPr>
        <w:t>，该元素隐藏起来了，但不会改变页面布局，但是不会触发该元素已</w:t>
      </w:r>
      <w:r>
        <w:rPr>
          <w:rFonts w:hint="eastAsia" w:ascii="宋体" w:eastAsia="宋体"/>
          <w:color w:val="484848"/>
          <w:spacing w:val="-3"/>
          <w:sz w:val="22"/>
        </w:rPr>
        <w:t>经绑定的事件</w:t>
      </w:r>
    </w:p>
    <w:p>
      <w:pPr>
        <w:pStyle w:val="18"/>
        <w:numPr>
          <w:ilvl w:val="0"/>
          <w:numId w:val="33"/>
        </w:numPr>
        <w:tabs>
          <w:tab w:val="left" w:pos="379"/>
        </w:tabs>
        <w:spacing w:before="0" w:after="0" w:line="266" w:lineRule="auto"/>
        <w:ind w:left="160" w:right="349" w:firstLine="0"/>
        <w:jc w:val="left"/>
        <w:rPr>
          <w:rFonts w:hint="eastAsia" w:ascii="宋体" w:eastAsia="宋体"/>
          <w:sz w:val="22"/>
        </w:rPr>
      </w:pPr>
      <w:r>
        <w:rPr>
          <w:rFonts w:hint="eastAsia" w:ascii="宋体" w:eastAsia="宋体"/>
          <w:color w:val="484848"/>
          <w:w w:val="95"/>
          <w:sz w:val="22"/>
        </w:rPr>
        <w:t>display：none</w:t>
      </w:r>
      <w:r>
        <w:rPr>
          <w:rFonts w:hint="eastAsia" w:ascii="宋体" w:eastAsia="宋体"/>
          <w:color w:val="484848"/>
          <w:spacing w:val="-3"/>
          <w:w w:val="95"/>
          <w:sz w:val="22"/>
        </w:rPr>
        <w:t xml:space="preserve">，把元素隐藏起来，并且会改变页面布局，可以理解成在页面中把该元 </w:t>
      </w:r>
      <w:r>
        <w:rPr>
          <w:rFonts w:hint="eastAsia" w:ascii="宋体" w:eastAsia="宋体"/>
          <w:color w:val="484848"/>
          <w:spacing w:val="-2"/>
          <w:sz w:val="22"/>
        </w:rPr>
        <w:t>素删除掉。</w:t>
      </w:r>
    </w:p>
    <w:p>
      <w:pPr>
        <w:pStyle w:val="7"/>
        <w:ind w:left="0"/>
      </w:pPr>
    </w:p>
    <w:p>
      <w:pPr>
        <w:pStyle w:val="7"/>
        <w:spacing w:before="12"/>
        <w:ind w:left="0"/>
      </w:pPr>
    </w:p>
    <w:p>
      <w:pPr>
        <w:pStyle w:val="4"/>
        <w:numPr>
          <w:ilvl w:val="1"/>
          <w:numId w:val="33"/>
        </w:numPr>
        <w:tabs>
          <w:tab w:val="left" w:pos="879"/>
          <w:tab w:val="left" w:pos="880"/>
        </w:tabs>
        <w:spacing w:before="0" w:after="0" w:line="170" w:lineRule="auto"/>
        <w:ind w:left="880" w:right="341" w:hanging="360"/>
        <w:jc w:val="left"/>
      </w:pPr>
      <w:r>
        <w:rPr>
          <w:color w:val="484848"/>
          <w:spacing w:val="1"/>
          <w:w w:val="90"/>
        </w:rPr>
        <w:t xml:space="preserve">两个嵌套的 </w:t>
      </w:r>
      <w:r>
        <w:rPr>
          <w:color w:val="484848"/>
          <w:spacing w:val="-5"/>
          <w:w w:val="90"/>
        </w:rPr>
        <w:t>div，position</w:t>
      </w:r>
      <w:r>
        <w:rPr>
          <w:color w:val="484848"/>
          <w:spacing w:val="5"/>
          <w:w w:val="90"/>
        </w:rPr>
        <w:t xml:space="preserve"> 都是 </w:t>
      </w:r>
      <w:r>
        <w:rPr>
          <w:color w:val="484848"/>
          <w:spacing w:val="-6"/>
          <w:w w:val="90"/>
        </w:rPr>
        <w:t>absolute</w:t>
      </w:r>
      <w:r>
        <w:rPr>
          <w:color w:val="484848"/>
          <w:spacing w:val="1"/>
          <w:w w:val="90"/>
        </w:rPr>
        <w:t xml:space="preserve">，子 </w:t>
      </w:r>
      <w:r>
        <w:rPr>
          <w:color w:val="484848"/>
          <w:w w:val="90"/>
        </w:rPr>
        <w:t>div</w:t>
      </w:r>
      <w:r>
        <w:rPr>
          <w:color w:val="484848"/>
          <w:spacing w:val="5"/>
          <w:w w:val="90"/>
        </w:rPr>
        <w:t xml:space="preserve"> 设置 </w:t>
      </w:r>
      <w:r>
        <w:rPr>
          <w:color w:val="484848"/>
          <w:w w:val="90"/>
        </w:rPr>
        <w:t>top</w:t>
      </w:r>
      <w:r>
        <w:rPr>
          <w:color w:val="484848"/>
          <w:spacing w:val="-5"/>
          <w:w w:val="90"/>
        </w:rPr>
        <w:t xml:space="preserve"> 属性，那么这个 </w:t>
      </w:r>
      <w:r>
        <w:rPr>
          <w:color w:val="484848"/>
          <w:w w:val="90"/>
        </w:rPr>
        <w:t xml:space="preserve">top </w:t>
      </w:r>
      <w:r>
        <w:rPr>
          <w:color w:val="484848"/>
        </w:rPr>
        <w:t>是相对于父元素的哪个位置定位的。</w:t>
      </w:r>
    </w:p>
    <w:p>
      <w:pPr>
        <w:pStyle w:val="7"/>
        <w:spacing w:before="4"/>
        <w:ind w:left="0"/>
        <w:rPr>
          <w:rFonts w:ascii="Microsoft JhengHei"/>
          <w:b/>
          <w:sz w:val="12"/>
        </w:rPr>
      </w:pPr>
    </w:p>
    <w:p>
      <w:pPr>
        <w:spacing w:before="1" w:line="225" w:lineRule="auto"/>
        <w:ind w:left="160" w:right="7112" w:firstLine="0"/>
        <w:jc w:val="left"/>
        <w:rPr>
          <w:sz w:val="22"/>
        </w:rPr>
      </w:pPr>
      <w:r>
        <w:rPr>
          <w:rFonts w:hint="eastAsia" w:ascii="Microsoft JhengHei" w:eastAsia="Microsoft JhengHei"/>
          <w:b/>
          <w:color w:val="484848"/>
          <w:spacing w:val="-2"/>
          <w:sz w:val="22"/>
        </w:rPr>
        <w:t xml:space="preserve">参 考 回 答 ： </w:t>
      </w:r>
      <w:r>
        <w:rPr>
          <w:color w:val="484848"/>
          <w:spacing w:val="-1"/>
          <w:w w:val="144"/>
          <w:sz w:val="22"/>
        </w:rPr>
        <w:t>m</w:t>
      </w:r>
      <w:r>
        <w:rPr>
          <w:color w:val="484848"/>
          <w:spacing w:val="-1"/>
          <w:w w:val="88"/>
          <w:sz w:val="22"/>
        </w:rPr>
        <w:t>a</w:t>
      </w:r>
      <w:r>
        <w:rPr>
          <w:color w:val="484848"/>
          <w:spacing w:val="-1"/>
          <w:w w:val="66"/>
          <w:sz w:val="22"/>
        </w:rPr>
        <w:t>r</w:t>
      </w:r>
      <w:r>
        <w:rPr>
          <w:color w:val="484848"/>
          <w:spacing w:val="-1"/>
          <w:w w:val="88"/>
          <w:sz w:val="22"/>
        </w:rPr>
        <w:t>g</w:t>
      </w:r>
      <w:r>
        <w:rPr>
          <w:color w:val="484848"/>
          <w:spacing w:val="-1"/>
          <w:w w:val="55"/>
          <w:sz w:val="22"/>
        </w:rPr>
        <w:t>i</w:t>
      </w:r>
      <w:r>
        <w:rPr>
          <w:color w:val="484848"/>
          <w:w w:val="100"/>
          <w:sz w:val="22"/>
        </w:rPr>
        <w:t>n</w:t>
      </w:r>
      <w:r>
        <w:rPr>
          <w:color w:val="484848"/>
          <w:spacing w:val="-57"/>
          <w:sz w:val="22"/>
        </w:rPr>
        <w:t xml:space="preserve"> </w:t>
      </w:r>
      <w:r>
        <w:rPr>
          <w:color w:val="484848"/>
          <w:spacing w:val="-5"/>
          <w:w w:val="100"/>
          <w:sz w:val="22"/>
        </w:rPr>
        <w:t>的外边缘</w:t>
      </w:r>
    </w:p>
    <w:p>
      <w:pPr>
        <w:pStyle w:val="7"/>
        <w:ind w:left="0"/>
      </w:pPr>
    </w:p>
    <w:p>
      <w:pPr>
        <w:pStyle w:val="7"/>
        <w:spacing w:before="6"/>
        <w:ind w:left="0"/>
        <w:rPr>
          <w:sz w:val="19"/>
        </w:rPr>
      </w:pPr>
    </w:p>
    <w:p>
      <w:pPr>
        <w:pStyle w:val="4"/>
        <w:numPr>
          <w:ilvl w:val="1"/>
          <w:numId w:val="33"/>
        </w:numPr>
        <w:tabs>
          <w:tab w:val="left" w:pos="879"/>
          <w:tab w:val="left" w:pos="880"/>
        </w:tabs>
        <w:spacing w:before="0" w:after="0" w:line="240" w:lineRule="auto"/>
        <w:ind w:left="880" w:right="0" w:hanging="360"/>
        <w:jc w:val="left"/>
      </w:pPr>
      <w:r>
        <w:rPr>
          <w:color w:val="484848"/>
        </w:rPr>
        <w:t>说说盒子模型</w:t>
      </w:r>
    </w:p>
    <w:p>
      <w:pPr>
        <w:pStyle w:val="6"/>
      </w:pPr>
      <w:r>
        <w:rPr>
          <w:color w:val="484848"/>
        </w:rPr>
        <w:t>参考回答：</w:t>
      </w:r>
    </w:p>
    <w:p>
      <w:pPr>
        <w:pStyle w:val="7"/>
        <w:spacing w:line="266" w:lineRule="auto"/>
        <w:ind w:right="291"/>
      </w:pPr>
      <w:r>
        <w:rPr>
          <w:color w:val="484848"/>
        </w:rPr>
        <w:t xml:space="preserve">CSS 盒模型本质上是一个盒子，封装周围的HTML 元素，它包括：边距，边框，填充， </w:t>
      </w:r>
      <w:r>
        <w:rPr>
          <w:color w:val="484848"/>
          <w:w w:val="115"/>
        </w:rPr>
        <w:t>和实际内容。</w:t>
      </w:r>
    </w:p>
    <w:p>
      <w:pPr>
        <w:pStyle w:val="7"/>
        <w:spacing w:line="280" w:lineRule="exact"/>
      </w:pPr>
      <w:r>
        <w:rPr>
          <w:color w:val="484848"/>
          <w:spacing w:val="-3"/>
          <w:w w:val="100"/>
        </w:rPr>
        <w:t>标准盒模型：一个块的总宽度</w:t>
      </w:r>
      <w:r>
        <w:rPr>
          <w:color w:val="484848"/>
          <w:spacing w:val="-1"/>
          <w:w w:val="109"/>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spacing w:val="-1"/>
          <w:w w:val="109"/>
        </w:rPr>
        <w:t>+</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2"/>
          <w:w w:val="55"/>
        </w:rPr>
        <w:t>(</w:t>
      </w:r>
      <w:r>
        <w:rPr>
          <w:color w:val="484848"/>
          <w:spacing w:val="-2"/>
          <w:w w:val="100"/>
        </w:rPr>
        <w:t>左右</w:t>
      </w:r>
      <w:r>
        <w:rPr>
          <w:color w:val="484848"/>
          <w:spacing w:val="-1"/>
          <w:w w:val="55"/>
        </w:rPr>
        <w:t>)</w:t>
      </w:r>
      <w:r>
        <w:rPr>
          <w:color w:val="484848"/>
          <w:spacing w:val="-1"/>
          <w:w w:val="109"/>
        </w:rPr>
        <w:t>+</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spacing w:val="-1"/>
          <w:w w:val="88"/>
        </w:rPr>
        <w:t>g</w:t>
      </w:r>
      <w:r>
        <w:rPr>
          <w:color w:val="484848"/>
          <w:spacing w:val="-2"/>
          <w:w w:val="55"/>
        </w:rPr>
        <w:t>(</w:t>
      </w:r>
      <w:r>
        <w:rPr>
          <w:color w:val="484848"/>
          <w:spacing w:val="-1"/>
          <w:w w:val="100"/>
        </w:rPr>
        <w:t>左右</w:t>
      </w:r>
      <w:r>
        <w:rPr>
          <w:color w:val="484848"/>
          <w:spacing w:val="-1"/>
          <w:w w:val="55"/>
        </w:rPr>
        <w:t>)</w:t>
      </w:r>
      <w:r>
        <w:rPr>
          <w:color w:val="484848"/>
          <w:spacing w:val="-1"/>
          <w:w w:val="109"/>
        </w:rPr>
        <w:t>+</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1"/>
          <w:w w:val="66"/>
        </w:rPr>
        <w:t>r</w:t>
      </w:r>
      <w:r>
        <w:rPr>
          <w:color w:val="484848"/>
          <w:spacing w:val="-1"/>
          <w:w w:val="55"/>
        </w:rPr>
        <w:t>(</w:t>
      </w:r>
      <w:r>
        <w:rPr>
          <w:color w:val="484848"/>
          <w:spacing w:val="-1"/>
          <w:w w:val="100"/>
        </w:rPr>
        <w:t>左右</w:t>
      </w:r>
      <w:r>
        <w:rPr>
          <w:color w:val="484848"/>
          <w:w w:val="55"/>
        </w:rPr>
        <w:t>)</w:t>
      </w:r>
    </w:p>
    <w:p>
      <w:pPr>
        <w:pStyle w:val="7"/>
        <w:spacing w:before="20" w:line="266" w:lineRule="auto"/>
        <w:ind w:right="440"/>
      </w:pPr>
      <w:r>
        <w:rPr>
          <w:color w:val="484848"/>
          <w:spacing w:val="-3"/>
          <w:w w:val="100"/>
        </w:rPr>
        <w:t>怪异盒模型：一个块的总宽度</w:t>
      </w:r>
      <w:r>
        <w:rPr>
          <w:color w:val="484848"/>
          <w:spacing w:val="-1"/>
          <w:w w:val="109"/>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spacing w:val="-1"/>
          <w:w w:val="109"/>
        </w:rPr>
        <w:t>+</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3"/>
          <w:w w:val="100"/>
        </w:rPr>
        <w:t>n</w:t>
      </w:r>
      <w:r>
        <w:rPr>
          <w:color w:val="484848"/>
          <w:spacing w:val="-1"/>
          <w:w w:val="100"/>
        </w:rPr>
        <w:t>（</w:t>
      </w:r>
      <w:r>
        <w:rPr>
          <w:color w:val="484848"/>
          <w:spacing w:val="-2"/>
          <w:w w:val="100"/>
        </w:rPr>
        <w:t>左右</w:t>
      </w:r>
      <w:r>
        <w:rPr>
          <w:color w:val="484848"/>
          <w:spacing w:val="-1"/>
          <w:w w:val="100"/>
        </w:rPr>
        <w:t>）</w:t>
      </w:r>
      <w:r>
        <w:rPr>
          <w:color w:val="484848"/>
          <w:spacing w:val="-3"/>
          <w:w w:val="100"/>
        </w:rPr>
        <w:t>（</w:t>
      </w:r>
      <w:r>
        <w:rPr>
          <w:color w:val="484848"/>
          <w:w w:val="100"/>
        </w:rPr>
        <w:t>既</w:t>
      </w:r>
      <w:r>
        <w:rPr>
          <w:color w:val="484848"/>
          <w:spacing w:val="-55"/>
        </w:rPr>
        <w:t xml:space="preserve"> </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h</w:t>
      </w:r>
      <w:r>
        <w:rPr>
          <w:color w:val="484848"/>
          <w:spacing w:val="-56"/>
        </w:rPr>
        <w:t xml:space="preserve"> </w:t>
      </w:r>
      <w:r>
        <w:rPr>
          <w:color w:val="484848"/>
          <w:spacing w:val="9"/>
          <w:w w:val="100"/>
        </w:rPr>
        <w:t>已经包含了</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w w:val="88"/>
        </w:rPr>
        <w:t>g</w:t>
      </w:r>
      <w:r>
        <w:rPr>
          <w:color w:val="484848"/>
          <w:spacing w:val="-57"/>
        </w:rPr>
        <w:t xml:space="preserve"> </w:t>
      </w:r>
      <w:r>
        <w:rPr>
          <w:color w:val="484848"/>
          <w:w w:val="100"/>
        </w:rPr>
        <w:t xml:space="preserve">和 </w:t>
      </w:r>
      <w:r>
        <w:rPr>
          <w:color w:val="484848"/>
        </w:rPr>
        <w:t>border</w:t>
      </w:r>
      <w:r>
        <w:rPr>
          <w:color w:val="484848"/>
          <w:spacing w:val="-29"/>
        </w:rPr>
        <w:t xml:space="preserve"> 值</w:t>
      </w:r>
      <w:r>
        <w:rPr>
          <w:color w:val="484848"/>
        </w:rPr>
        <w:t>）</w:t>
      </w:r>
    </w:p>
    <w:p>
      <w:pPr>
        <w:pStyle w:val="7"/>
        <w:spacing w:line="280" w:lineRule="exact"/>
      </w:pPr>
      <w:r>
        <w:rPr>
          <w:color w:val="484848"/>
          <w:spacing w:val="-3"/>
          <w:w w:val="100"/>
        </w:rPr>
        <w:t>如何设置：</w:t>
      </w:r>
      <w:r>
        <w:rPr>
          <w:color w:val="484848"/>
          <w:spacing w:val="-1"/>
          <w:w w:val="100"/>
        </w:rPr>
        <w:t>b</w:t>
      </w:r>
      <w:r>
        <w:rPr>
          <w:color w:val="484848"/>
          <w:spacing w:val="-1"/>
          <w:w w:val="88"/>
        </w:rPr>
        <w:t>ox</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spacing w:val="-1"/>
          <w:w w:val="55"/>
        </w:rPr>
        <w:t>i</w:t>
      </w:r>
      <w:r>
        <w:rPr>
          <w:color w:val="484848"/>
          <w:spacing w:val="-1"/>
          <w:w w:val="100"/>
        </w:rPr>
        <w:t>n</w:t>
      </w:r>
      <w:r>
        <w:rPr>
          <w:color w:val="484848"/>
          <w:spacing w:val="-1"/>
          <w:w w:val="88"/>
        </w:rPr>
        <w:t>g</w:t>
      </w:r>
      <w:r>
        <w:rPr>
          <w:color w:val="484848"/>
          <w:spacing w:val="-1"/>
          <w:w w:val="50"/>
        </w:rPr>
        <w:t>:</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1"/>
          <w:w w:val="66"/>
        </w:rPr>
        <w:t>r</w:t>
      </w:r>
      <w:r>
        <w:rPr>
          <w:color w:val="484848"/>
          <w:spacing w:val="-1"/>
          <w:w w:val="109"/>
        </w:rPr>
        <w:t>-</w:t>
      </w:r>
      <w:r>
        <w:rPr>
          <w:color w:val="484848"/>
          <w:spacing w:val="-1"/>
          <w:w w:val="100"/>
        </w:rPr>
        <w:t>b</w:t>
      </w:r>
      <w:r>
        <w:rPr>
          <w:color w:val="484848"/>
          <w:spacing w:val="-1"/>
          <w:w w:val="88"/>
        </w:rPr>
        <w:t>o</w:t>
      </w:r>
      <w:r>
        <w:rPr>
          <w:color w:val="484848"/>
          <w:w w:val="88"/>
        </w:rPr>
        <w:t>x</w:t>
      </w:r>
    </w:p>
    <w:p>
      <w:pPr>
        <w:pStyle w:val="7"/>
        <w:ind w:left="0"/>
      </w:pPr>
    </w:p>
    <w:p>
      <w:pPr>
        <w:pStyle w:val="7"/>
        <w:spacing w:before="4"/>
        <w:ind w:left="0"/>
        <w:rPr>
          <w:sz w:val="19"/>
        </w:rPr>
      </w:pPr>
    </w:p>
    <w:p>
      <w:pPr>
        <w:pStyle w:val="4"/>
        <w:numPr>
          <w:ilvl w:val="1"/>
          <w:numId w:val="33"/>
        </w:numPr>
        <w:tabs>
          <w:tab w:val="left" w:pos="879"/>
          <w:tab w:val="left" w:pos="880"/>
        </w:tabs>
        <w:spacing w:before="0" w:after="0" w:line="240" w:lineRule="auto"/>
        <w:ind w:left="880" w:right="0" w:hanging="360"/>
        <w:jc w:val="left"/>
      </w:pPr>
      <w:r>
        <w:rPr>
          <w:color w:val="484848"/>
          <w:w w:val="95"/>
        </w:rPr>
        <w:t>display</w:t>
      </w:r>
    </w:p>
    <w:p>
      <w:pPr>
        <w:pStyle w:val="6"/>
        <w:spacing w:line="240" w:lineRule="auto"/>
      </w:pPr>
      <w:r>
        <w:rPr>
          <w:color w:val="484848"/>
        </w:rPr>
        <w:t>参考回答：</w:t>
      </w:r>
    </w:p>
    <w:p>
      <w:pPr>
        <w:spacing w:after="0" w:line="240" w:lineRule="auto"/>
        <w:sectPr>
          <w:pgSz w:w="11910" w:h="16840"/>
          <w:pgMar w:top="1580" w:right="1460" w:bottom="1720" w:left="1640" w:header="0" w:footer="963" w:gutter="0"/>
        </w:sectPr>
      </w:pPr>
    </w:p>
    <w:p>
      <w:pPr>
        <w:pStyle w:val="7"/>
        <w:spacing w:before="51" w:line="266" w:lineRule="auto"/>
        <w:ind w:right="2874"/>
      </w:pPr>
      <w:r>
        <w:rPr>
          <w:color w:val="484848"/>
          <w:spacing w:val="8"/>
          <w:w w:val="100"/>
        </w:rPr>
        <w:t>主要取值有</w:t>
      </w:r>
      <w:r>
        <w:rPr>
          <w:color w:val="484848"/>
          <w:spacing w:val="-1"/>
          <w:w w:val="100"/>
        </w:rPr>
        <w:t>n</w:t>
      </w:r>
      <w:r>
        <w:rPr>
          <w:color w:val="484848"/>
          <w:spacing w:val="-1"/>
          <w:w w:val="88"/>
        </w:rPr>
        <w:t>o</w:t>
      </w:r>
      <w:r>
        <w:rPr>
          <w:color w:val="484848"/>
          <w:spacing w:val="-1"/>
          <w:w w:val="100"/>
        </w:rPr>
        <w:t>n</w:t>
      </w:r>
      <w:r>
        <w:rPr>
          <w:color w:val="484848"/>
          <w:spacing w:val="-1"/>
          <w:w w:val="88"/>
        </w:rPr>
        <w:t>e</w:t>
      </w:r>
      <w:r>
        <w:rPr>
          <w:color w:val="484848"/>
          <w:spacing w:val="-1"/>
          <w:w w:val="50"/>
        </w:rPr>
        <w:t>,</w:t>
      </w:r>
      <w:r>
        <w:rPr>
          <w:color w:val="484848"/>
          <w:spacing w:val="-1"/>
          <w:w w:val="100"/>
        </w:rPr>
        <w:t>b</w:t>
      </w:r>
      <w:r>
        <w:rPr>
          <w:color w:val="484848"/>
          <w:spacing w:val="-1"/>
          <w:w w:val="55"/>
        </w:rPr>
        <w:t>l</w:t>
      </w:r>
      <w:r>
        <w:rPr>
          <w:color w:val="484848"/>
          <w:spacing w:val="-1"/>
          <w:w w:val="88"/>
        </w:rPr>
        <w:t>oc</w:t>
      </w:r>
      <w:r>
        <w:rPr>
          <w:color w:val="484848"/>
          <w:spacing w:val="-1"/>
          <w:w w:val="100"/>
        </w:rPr>
        <w:t>k</w:t>
      </w:r>
      <w:r>
        <w:rPr>
          <w:color w:val="484848"/>
          <w:spacing w:val="-1"/>
          <w:w w:val="50"/>
        </w:rPr>
        <w:t>,</w:t>
      </w:r>
      <w:r>
        <w:rPr>
          <w:color w:val="484848"/>
          <w:spacing w:val="-1"/>
          <w:w w:val="55"/>
        </w:rPr>
        <w:t>i</w:t>
      </w:r>
      <w:r>
        <w:rPr>
          <w:color w:val="484848"/>
          <w:spacing w:val="-1"/>
          <w:w w:val="100"/>
        </w:rPr>
        <w:t>n</w:t>
      </w:r>
      <w:r>
        <w:rPr>
          <w:color w:val="484848"/>
          <w:spacing w:val="-1"/>
          <w:w w:val="55"/>
        </w:rPr>
        <w:t>li</w:t>
      </w:r>
      <w:r>
        <w:rPr>
          <w:color w:val="484848"/>
          <w:spacing w:val="-1"/>
          <w:w w:val="100"/>
        </w:rPr>
        <w:t>n</w:t>
      </w:r>
      <w:r>
        <w:rPr>
          <w:color w:val="484848"/>
          <w:spacing w:val="-1"/>
          <w:w w:val="88"/>
        </w:rPr>
        <w:t>e</w:t>
      </w:r>
      <w:r>
        <w:rPr>
          <w:color w:val="484848"/>
          <w:spacing w:val="-1"/>
          <w:w w:val="109"/>
        </w:rPr>
        <w:t>-</w:t>
      </w:r>
      <w:r>
        <w:rPr>
          <w:color w:val="484848"/>
          <w:spacing w:val="-1"/>
          <w:w w:val="100"/>
        </w:rPr>
        <w:t>b</w:t>
      </w:r>
      <w:r>
        <w:rPr>
          <w:color w:val="484848"/>
          <w:spacing w:val="-1"/>
          <w:w w:val="55"/>
        </w:rPr>
        <w:t>l</w:t>
      </w:r>
      <w:r>
        <w:rPr>
          <w:color w:val="484848"/>
          <w:spacing w:val="-1"/>
          <w:w w:val="88"/>
        </w:rPr>
        <w:t>oc</w:t>
      </w:r>
      <w:r>
        <w:rPr>
          <w:color w:val="484848"/>
          <w:spacing w:val="-1"/>
          <w:w w:val="100"/>
        </w:rPr>
        <w:t>k</w:t>
      </w:r>
      <w:r>
        <w:rPr>
          <w:color w:val="484848"/>
          <w:spacing w:val="-1"/>
          <w:w w:val="50"/>
        </w:rPr>
        <w:t>,</w:t>
      </w:r>
      <w:r>
        <w:rPr>
          <w:color w:val="484848"/>
          <w:spacing w:val="-1"/>
          <w:w w:val="55"/>
        </w:rPr>
        <w:t>i</w:t>
      </w:r>
      <w:r>
        <w:rPr>
          <w:color w:val="484848"/>
          <w:spacing w:val="-1"/>
          <w:w w:val="100"/>
        </w:rPr>
        <w:t>n</w:t>
      </w:r>
      <w:r>
        <w:rPr>
          <w:color w:val="484848"/>
          <w:spacing w:val="-1"/>
          <w:w w:val="55"/>
        </w:rPr>
        <w:t>li</w:t>
      </w:r>
      <w:r>
        <w:rPr>
          <w:color w:val="484848"/>
          <w:spacing w:val="-1"/>
          <w:w w:val="100"/>
        </w:rPr>
        <w:t>n</w:t>
      </w:r>
      <w:r>
        <w:rPr>
          <w:color w:val="484848"/>
          <w:spacing w:val="-1"/>
          <w:w w:val="88"/>
        </w:rPr>
        <w:t>e</w:t>
      </w:r>
      <w:r>
        <w:rPr>
          <w:color w:val="484848"/>
          <w:spacing w:val="-1"/>
          <w:w w:val="50"/>
        </w:rPr>
        <w:t>,</w:t>
      </w:r>
      <w:r>
        <w:rPr>
          <w:color w:val="484848"/>
          <w:spacing w:val="-1"/>
          <w:w w:val="55"/>
        </w:rPr>
        <w:t>fl</w:t>
      </w:r>
      <w:r>
        <w:rPr>
          <w:color w:val="484848"/>
          <w:spacing w:val="-1"/>
          <w:w w:val="88"/>
        </w:rPr>
        <w:t>e</w:t>
      </w:r>
      <w:r>
        <w:rPr>
          <w:color w:val="484848"/>
          <w:w w:val="88"/>
        </w:rPr>
        <w:t>x</w:t>
      </w:r>
      <w:r>
        <w:rPr>
          <w:color w:val="484848"/>
          <w:spacing w:val="-56"/>
        </w:rPr>
        <w:t xml:space="preserve"> </w:t>
      </w:r>
      <w:r>
        <w:rPr>
          <w:color w:val="484848"/>
          <w:spacing w:val="-3"/>
          <w:w w:val="100"/>
        </w:rPr>
        <w:t xml:space="preserve">等。具体可参考 </w:t>
      </w:r>
      <w:r>
        <w:fldChar w:fldCharType="begin"/>
      </w:r>
      <w:r>
        <w:instrText xml:space="preserve"> HYPERLINK "https://developer.mozilla.org/zh-CN/docs/Web/CSS/display"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00"/>
          <w:u w:val="single" w:color="6FB0E7"/>
        </w:rPr>
        <w:t>d</w:t>
      </w:r>
      <w:r>
        <w:rPr>
          <w:color w:val="6FB0E7"/>
          <w:spacing w:val="-1"/>
          <w:w w:val="88"/>
          <w:u w:val="single" w:color="6FB0E7"/>
        </w:rPr>
        <w:t>eve</w:t>
      </w:r>
      <w:r>
        <w:rPr>
          <w:color w:val="6FB0E7"/>
          <w:spacing w:val="-1"/>
          <w:w w:val="55"/>
          <w:u w:val="single" w:color="6FB0E7"/>
        </w:rPr>
        <w:t>l</w:t>
      </w:r>
      <w:r>
        <w:rPr>
          <w:color w:val="6FB0E7"/>
          <w:spacing w:val="-1"/>
          <w:w w:val="88"/>
          <w:u w:val="single" w:color="6FB0E7"/>
        </w:rPr>
        <w:t>o</w:t>
      </w:r>
      <w:r>
        <w:rPr>
          <w:color w:val="6FB0E7"/>
          <w:spacing w:val="-1"/>
          <w:w w:val="100"/>
          <w:u w:val="single" w:color="6FB0E7"/>
        </w:rPr>
        <w:t>p</w:t>
      </w:r>
      <w:r>
        <w:rPr>
          <w:color w:val="6FB0E7"/>
          <w:spacing w:val="-1"/>
          <w:w w:val="88"/>
          <w:u w:val="single" w:color="6FB0E7"/>
        </w:rPr>
        <w:t>e</w:t>
      </w:r>
      <w:r>
        <w:rPr>
          <w:color w:val="6FB0E7"/>
          <w:spacing w:val="-1"/>
          <w:w w:val="66"/>
          <w:u w:val="single" w:color="6FB0E7"/>
        </w:rPr>
        <w:t>r</w:t>
      </w:r>
      <w:r>
        <w:rPr>
          <w:color w:val="6FB0E7"/>
          <w:spacing w:val="-1"/>
          <w:w w:val="50"/>
          <w:u w:val="single" w:color="6FB0E7"/>
        </w:rPr>
        <w:t>.</w:t>
      </w:r>
      <w:r>
        <w:rPr>
          <w:color w:val="6FB0E7"/>
          <w:spacing w:val="-1"/>
          <w:w w:val="144"/>
          <w:u w:val="single" w:color="6FB0E7"/>
        </w:rPr>
        <w:t>m</w:t>
      </w:r>
      <w:r>
        <w:rPr>
          <w:color w:val="6FB0E7"/>
          <w:spacing w:val="-1"/>
          <w:w w:val="88"/>
          <w:u w:val="single" w:color="6FB0E7"/>
        </w:rPr>
        <w:t>o</w:t>
      </w:r>
      <w:r>
        <w:rPr>
          <w:color w:val="6FB0E7"/>
          <w:spacing w:val="-1"/>
          <w:w w:val="77"/>
          <w:u w:val="single" w:color="6FB0E7"/>
        </w:rPr>
        <w:t>z</w:t>
      </w:r>
      <w:r>
        <w:rPr>
          <w:color w:val="6FB0E7"/>
          <w:spacing w:val="-1"/>
          <w:w w:val="55"/>
          <w:u w:val="single" w:color="6FB0E7"/>
        </w:rPr>
        <w:t>ill</w:t>
      </w:r>
      <w:r>
        <w:rPr>
          <w:color w:val="6FB0E7"/>
          <w:spacing w:val="-1"/>
          <w:w w:val="88"/>
          <w:u w:val="single" w:color="6FB0E7"/>
        </w:rPr>
        <w:t>a</w:t>
      </w:r>
      <w:r>
        <w:rPr>
          <w:color w:val="6FB0E7"/>
          <w:spacing w:val="-1"/>
          <w:w w:val="50"/>
          <w:u w:val="single" w:color="6FB0E7"/>
        </w:rPr>
        <w:t>.</w:t>
      </w:r>
      <w:r>
        <w:rPr>
          <w:color w:val="6FB0E7"/>
          <w:spacing w:val="-1"/>
          <w:w w:val="88"/>
          <w:u w:val="single" w:color="6FB0E7"/>
        </w:rPr>
        <w:t>o</w:t>
      </w:r>
      <w:r>
        <w:rPr>
          <w:color w:val="6FB0E7"/>
          <w:spacing w:val="-1"/>
          <w:w w:val="66"/>
          <w:u w:val="single" w:color="6FB0E7"/>
        </w:rPr>
        <w:t>r</w:t>
      </w:r>
      <w:r>
        <w:rPr>
          <w:color w:val="6FB0E7"/>
          <w:spacing w:val="-1"/>
          <w:w w:val="88"/>
          <w:u w:val="single" w:color="6FB0E7"/>
        </w:rPr>
        <w:t>g</w:t>
      </w:r>
      <w:r>
        <w:rPr>
          <w:color w:val="6FB0E7"/>
          <w:spacing w:val="-1"/>
          <w:w w:val="55"/>
          <w:u w:val="single" w:color="6FB0E7"/>
        </w:rPr>
        <w:t>/</w:t>
      </w:r>
      <w:r>
        <w:rPr>
          <w:color w:val="6FB0E7"/>
          <w:spacing w:val="-1"/>
          <w:w w:val="77"/>
          <w:u w:val="single" w:color="6FB0E7"/>
        </w:rPr>
        <w:t>z</w:t>
      </w:r>
      <w:r>
        <w:rPr>
          <w:color w:val="6FB0E7"/>
          <w:spacing w:val="-1"/>
          <w:w w:val="100"/>
          <w:u w:val="single" w:color="6FB0E7"/>
        </w:rPr>
        <w:t>h</w:t>
      </w:r>
      <w:r>
        <w:rPr>
          <w:color w:val="6FB0E7"/>
          <w:spacing w:val="-1"/>
          <w:w w:val="109"/>
          <w:u w:val="single" w:color="6FB0E7"/>
        </w:rPr>
        <w:t>-</w:t>
      </w:r>
      <w:r>
        <w:rPr>
          <w:color w:val="6FB0E7"/>
          <w:spacing w:val="-1"/>
          <w:w w:val="122"/>
          <w:u w:val="single" w:color="6FB0E7"/>
        </w:rPr>
        <w:t>C</w:t>
      </w:r>
      <w:r>
        <w:rPr>
          <w:color w:val="6FB0E7"/>
          <w:spacing w:val="-1"/>
          <w:w w:val="133"/>
          <w:u w:val="single" w:color="6FB0E7"/>
        </w:rPr>
        <w:t>N</w:t>
      </w:r>
      <w:r>
        <w:rPr>
          <w:color w:val="6FB0E7"/>
          <w:spacing w:val="-1"/>
          <w:w w:val="55"/>
          <w:u w:val="single" w:color="6FB0E7"/>
        </w:rPr>
        <w:t>/</w:t>
      </w:r>
      <w:r>
        <w:rPr>
          <w:color w:val="6FB0E7"/>
          <w:spacing w:val="-1"/>
          <w:w w:val="100"/>
          <w:u w:val="single" w:color="6FB0E7"/>
        </w:rPr>
        <w:t>d</w:t>
      </w:r>
      <w:r>
        <w:rPr>
          <w:color w:val="6FB0E7"/>
          <w:spacing w:val="-1"/>
          <w:w w:val="88"/>
          <w:u w:val="single" w:color="6FB0E7"/>
        </w:rPr>
        <w:t>oc</w:t>
      </w:r>
      <w:r>
        <w:rPr>
          <w:color w:val="6FB0E7"/>
          <w:spacing w:val="-1"/>
          <w:w w:val="77"/>
          <w:u w:val="single" w:color="6FB0E7"/>
        </w:rPr>
        <w:t>s</w:t>
      </w:r>
      <w:r>
        <w:rPr>
          <w:color w:val="6FB0E7"/>
          <w:spacing w:val="-1"/>
          <w:w w:val="55"/>
          <w:u w:val="single" w:color="6FB0E7"/>
        </w:rPr>
        <w:t>/</w:t>
      </w:r>
      <w:r>
        <w:rPr>
          <w:color w:val="6FB0E7"/>
          <w:spacing w:val="-1"/>
          <w:w w:val="178"/>
          <w:u w:val="single" w:color="6FB0E7"/>
        </w:rPr>
        <w:t>W</w:t>
      </w:r>
      <w:r>
        <w:rPr>
          <w:color w:val="6FB0E7"/>
          <w:spacing w:val="-1"/>
          <w:w w:val="88"/>
          <w:u w:val="single" w:color="6FB0E7"/>
        </w:rPr>
        <w:t>e</w:t>
      </w:r>
      <w:r>
        <w:rPr>
          <w:color w:val="6FB0E7"/>
          <w:spacing w:val="-1"/>
          <w:w w:val="100"/>
          <w:u w:val="single" w:color="6FB0E7"/>
        </w:rPr>
        <w:t>b</w:t>
      </w:r>
      <w:r>
        <w:rPr>
          <w:color w:val="6FB0E7"/>
          <w:spacing w:val="-1"/>
          <w:w w:val="55"/>
          <w:u w:val="single" w:color="6FB0E7"/>
        </w:rPr>
        <w:t>/</w:t>
      </w:r>
      <w:r>
        <w:rPr>
          <w:color w:val="6FB0E7"/>
          <w:spacing w:val="-1"/>
          <w:w w:val="122"/>
          <w:u w:val="single" w:color="6FB0E7"/>
        </w:rPr>
        <w:t>C</w:t>
      </w:r>
      <w:r>
        <w:rPr>
          <w:color w:val="6FB0E7"/>
          <w:spacing w:val="-1"/>
          <w:w w:val="100"/>
          <w:u w:val="single" w:color="6FB0E7"/>
        </w:rPr>
        <w:t>SS</w:t>
      </w:r>
      <w:r>
        <w:rPr>
          <w:color w:val="6FB0E7"/>
          <w:spacing w:val="-1"/>
          <w:w w:val="55"/>
          <w:u w:val="single" w:color="6FB0E7"/>
        </w:rPr>
        <w:t>/</w:t>
      </w:r>
      <w:r>
        <w:rPr>
          <w:color w:val="6FB0E7"/>
          <w:spacing w:val="-1"/>
          <w:w w:val="100"/>
          <w:u w:val="single" w:color="6FB0E7"/>
        </w:rPr>
        <w:t>d</w:t>
      </w:r>
      <w:r>
        <w:rPr>
          <w:color w:val="6FB0E7"/>
          <w:spacing w:val="-1"/>
          <w:w w:val="55"/>
          <w:u w:val="single" w:color="6FB0E7"/>
        </w:rPr>
        <w:t>i</w:t>
      </w:r>
      <w:r>
        <w:rPr>
          <w:color w:val="6FB0E7"/>
          <w:spacing w:val="-1"/>
          <w:w w:val="77"/>
          <w:u w:val="single" w:color="6FB0E7"/>
        </w:rPr>
        <w:t>s</w:t>
      </w:r>
      <w:r>
        <w:rPr>
          <w:color w:val="6FB0E7"/>
          <w:spacing w:val="-1"/>
          <w:w w:val="100"/>
          <w:u w:val="single" w:color="6FB0E7"/>
        </w:rPr>
        <w:t>p</w:t>
      </w:r>
      <w:r>
        <w:rPr>
          <w:color w:val="6FB0E7"/>
          <w:spacing w:val="-1"/>
          <w:w w:val="55"/>
          <w:u w:val="single" w:color="6FB0E7"/>
        </w:rPr>
        <w:t>l</w:t>
      </w:r>
      <w:r>
        <w:rPr>
          <w:color w:val="6FB0E7"/>
          <w:spacing w:val="-1"/>
          <w:w w:val="88"/>
          <w:u w:val="single" w:color="6FB0E7"/>
        </w:rPr>
        <w:t>a</w:t>
      </w:r>
      <w:r>
        <w:rPr>
          <w:color w:val="6FB0E7"/>
          <w:w w:val="88"/>
          <w:u w:val="single" w:color="6FB0E7"/>
        </w:rPr>
        <w:t>y</w:t>
      </w:r>
      <w:r>
        <w:rPr>
          <w:color w:val="6FB0E7"/>
          <w:w w:val="88"/>
          <w:u w:val="single" w:color="6FB0E7"/>
        </w:rPr>
        <w:fldChar w:fldCharType="end"/>
      </w:r>
    </w:p>
    <w:p>
      <w:pPr>
        <w:pStyle w:val="7"/>
        <w:ind w:left="0"/>
        <w:rPr>
          <w:sz w:val="20"/>
        </w:rPr>
      </w:pPr>
    </w:p>
    <w:p>
      <w:pPr>
        <w:pStyle w:val="7"/>
        <w:spacing w:before="3"/>
        <w:ind w:left="0"/>
        <w:rPr>
          <w:sz w:val="20"/>
        </w:rPr>
      </w:pPr>
    </w:p>
    <w:p>
      <w:pPr>
        <w:pStyle w:val="4"/>
        <w:numPr>
          <w:ilvl w:val="1"/>
          <w:numId w:val="33"/>
        </w:numPr>
        <w:tabs>
          <w:tab w:val="left" w:pos="879"/>
          <w:tab w:val="left" w:pos="880"/>
        </w:tabs>
        <w:spacing w:before="0" w:after="0" w:line="422" w:lineRule="exact"/>
        <w:ind w:left="880" w:right="0" w:hanging="360"/>
        <w:jc w:val="left"/>
      </w:pPr>
      <w:r>
        <w:rPr>
          <w:color w:val="484848"/>
        </w:rPr>
        <w:t>怎么隐藏一个元素</w:t>
      </w:r>
    </w:p>
    <w:p>
      <w:pPr>
        <w:pStyle w:val="6"/>
      </w:pPr>
      <w:r>
        <w:rPr>
          <w:color w:val="484848"/>
        </w:rPr>
        <w:t>参考回答：</w:t>
      </w:r>
    </w:p>
    <w:p>
      <w:pPr>
        <w:pStyle w:val="18"/>
        <w:numPr>
          <w:ilvl w:val="0"/>
          <w:numId w:val="34"/>
        </w:numPr>
        <w:tabs>
          <w:tab w:val="left" w:pos="379"/>
        </w:tabs>
        <w:spacing w:before="0" w:after="0" w:line="266" w:lineRule="auto"/>
        <w:ind w:left="160" w:right="433" w:firstLine="0"/>
        <w:jc w:val="left"/>
        <w:rPr>
          <w:rFonts w:hint="eastAsia" w:ascii="宋体" w:eastAsia="宋体"/>
          <w:sz w:val="22"/>
        </w:rPr>
      </w:pPr>
      <w:r>
        <w:rPr>
          <w:rFonts w:hint="eastAsia" w:ascii="宋体" w:eastAsia="宋体"/>
          <w:color w:val="484848"/>
          <w:w w:val="95"/>
          <w:sz w:val="22"/>
        </w:rPr>
        <w:t>opacity：0</w:t>
      </w:r>
      <w:r>
        <w:rPr>
          <w:rFonts w:hint="eastAsia" w:ascii="宋体" w:eastAsia="宋体"/>
          <w:color w:val="484848"/>
          <w:spacing w:val="-3"/>
          <w:w w:val="95"/>
          <w:sz w:val="22"/>
        </w:rPr>
        <w:t xml:space="preserve">，该元素隐藏起来了，但不会改变页面布局，并且，如果该元素已经绑定 </w:t>
      </w:r>
      <w:r>
        <w:rPr>
          <w:rFonts w:hint="eastAsia" w:ascii="宋体" w:eastAsia="宋体"/>
          <w:color w:val="484848"/>
          <w:spacing w:val="6"/>
          <w:sz w:val="22"/>
        </w:rPr>
        <w:t>一些事件，如</w:t>
      </w:r>
      <w:r>
        <w:rPr>
          <w:rFonts w:hint="eastAsia" w:ascii="宋体" w:eastAsia="宋体"/>
          <w:color w:val="484848"/>
          <w:sz w:val="22"/>
        </w:rPr>
        <w:t>click</w:t>
      </w:r>
      <w:r>
        <w:rPr>
          <w:rFonts w:hint="eastAsia" w:ascii="宋体" w:eastAsia="宋体"/>
          <w:color w:val="484848"/>
          <w:spacing w:val="-10"/>
          <w:sz w:val="22"/>
        </w:rPr>
        <w:t xml:space="preserve"> 事件，那么点击该区域，也能触发点击事件的</w:t>
      </w:r>
    </w:p>
    <w:p>
      <w:pPr>
        <w:pStyle w:val="18"/>
        <w:numPr>
          <w:ilvl w:val="0"/>
          <w:numId w:val="34"/>
        </w:numPr>
        <w:tabs>
          <w:tab w:val="left" w:pos="379"/>
        </w:tabs>
        <w:spacing w:before="0" w:after="0" w:line="266" w:lineRule="auto"/>
        <w:ind w:left="160" w:right="337" w:firstLine="0"/>
        <w:jc w:val="left"/>
        <w:rPr>
          <w:rFonts w:hint="eastAsia" w:ascii="宋体" w:eastAsia="宋体"/>
          <w:sz w:val="22"/>
        </w:rPr>
      </w:pPr>
      <w:r>
        <w:rPr>
          <w:rFonts w:hint="eastAsia" w:ascii="宋体" w:eastAsia="宋体"/>
          <w:color w:val="484848"/>
          <w:spacing w:val="-4"/>
          <w:w w:val="95"/>
          <w:sz w:val="22"/>
        </w:rPr>
        <w:t>visibility：hidden</w:t>
      </w:r>
      <w:r>
        <w:rPr>
          <w:rFonts w:hint="eastAsia" w:ascii="宋体" w:eastAsia="宋体"/>
          <w:color w:val="484848"/>
          <w:spacing w:val="-6"/>
          <w:w w:val="95"/>
          <w:sz w:val="22"/>
        </w:rPr>
        <w:t>，该元素隐藏起来了，但不会改变页面布局，但是不会触发该元素已</w:t>
      </w:r>
      <w:r>
        <w:rPr>
          <w:rFonts w:hint="eastAsia" w:ascii="宋体" w:eastAsia="宋体"/>
          <w:color w:val="484848"/>
          <w:spacing w:val="-3"/>
          <w:sz w:val="22"/>
        </w:rPr>
        <w:t>经绑定的事件</w:t>
      </w:r>
    </w:p>
    <w:p>
      <w:pPr>
        <w:pStyle w:val="18"/>
        <w:numPr>
          <w:ilvl w:val="0"/>
          <w:numId w:val="34"/>
        </w:numPr>
        <w:tabs>
          <w:tab w:val="left" w:pos="379"/>
        </w:tabs>
        <w:spacing w:before="0" w:after="0" w:line="266" w:lineRule="auto"/>
        <w:ind w:left="160" w:right="349" w:firstLine="0"/>
        <w:jc w:val="left"/>
        <w:rPr>
          <w:rFonts w:hint="eastAsia" w:ascii="宋体" w:eastAsia="宋体"/>
          <w:sz w:val="22"/>
        </w:rPr>
      </w:pPr>
      <w:r>
        <w:rPr>
          <w:rFonts w:hint="eastAsia" w:ascii="宋体" w:eastAsia="宋体"/>
          <w:color w:val="484848"/>
          <w:w w:val="95"/>
          <w:sz w:val="22"/>
        </w:rPr>
        <w:t>display：none</w:t>
      </w:r>
      <w:r>
        <w:rPr>
          <w:rFonts w:hint="eastAsia" w:ascii="宋体" w:eastAsia="宋体"/>
          <w:color w:val="484848"/>
          <w:spacing w:val="-3"/>
          <w:w w:val="95"/>
          <w:sz w:val="22"/>
        </w:rPr>
        <w:t xml:space="preserve">，把元素隐藏起来，并且会改变页面布局，可以理解成在页面中把该元 </w:t>
      </w:r>
      <w:r>
        <w:rPr>
          <w:rFonts w:hint="eastAsia" w:ascii="宋体" w:eastAsia="宋体"/>
          <w:color w:val="484848"/>
          <w:spacing w:val="-2"/>
          <w:sz w:val="22"/>
        </w:rPr>
        <w:t>素删除掉。</w:t>
      </w:r>
    </w:p>
    <w:p>
      <w:pPr>
        <w:pStyle w:val="7"/>
        <w:ind w:left="0"/>
      </w:pPr>
    </w:p>
    <w:p>
      <w:pPr>
        <w:pStyle w:val="7"/>
        <w:spacing w:before="8"/>
        <w:ind w:left="0"/>
        <w:rPr>
          <w:sz w:val="15"/>
        </w:rPr>
      </w:pPr>
    </w:p>
    <w:p>
      <w:pPr>
        <w:pStyle w:val="4"/>
        <w:numPr>
          <w:ilvl w:val="1"/>
          <w:numId w:val="34"/>
        </w:numPr>
        <w:tabs>
          <w:tab w:val="left" w:pos="879"/>
          <w:tab w:val="left" w:pos="880"/>
        </w:tabs>
        <w:spacing w:before="1" w:after="0" w:line="240" w:lineRule="auto"/>
        <w:ind w:left="880" w:right="0" w:hanging="360"/>
        <w:jc w:val="left"/>
      </w:pPr>
      <w:r>
        <w:rPr>
          <w:color w:val="484848"/>
        </w:rPr>
        <w:t>display:none</w:t>
      </w:r>
      <w:r>
        <w:rPr>
          <w:color w:val="484848"/>
          <w:spacing w:val="-6"/>
        </w:rPr>
        <w:t xml:space="preserve"> 和 </w:t>
      </w:r>
      <w:r>
        <w:rPr>
          <w:color w:val="484848"/>
        </w:rPr>
        <w:t>visibilty:hidden</w:t>
      </w:r>
      <w:r>
        <w:rPr>
          <w:color w:val="484848"/>
          <w:spacing w:val="-3"/>
        </w:rPr>
        <w:t xml:space="preserve"> 的区别</w:t>
      </w:r>
    </w:p>
    <w:p>
      <w:pPr>
        <w:pStyle w:val="6"/>
        <w:spacing w:before="170"/>
      </w:pPr>
      <w:r>
        <w:rPr>
          <w:color w:val="484848"/>
          <w:spacing w:val="-2"/>
        </w:rPr>
        <w:t>参考回答：</w:t>
      </w:r>
    </w:p>
    <w:p>
      <w:pPr>
        <w:pStyle w:val="18"/>
        <w:numPr>
          <w:ilvl w:val="0"/>
          <w:numId w:val="35"/>
        </w:numPr>
        <w:tabs>
          <w:tab w:val="left" w:pos="379"/>
        </w:tabs>
        <w:spacing w:before="0" w:after="0" w:line="266" w:lineRule="auto"/>
        <w:ind w:left="160" w:right="337" w:firstLine="0"/>
        <w:jc w:val="left"/>
        <w:rPr>
          <w:rFonts w:hint="eastAsia" w:ascii="宋体" w:eastAsia="宋体"/>
          <w:sz w:val="22"/>
        </w:rPr>
      </w:pPr>
      <w:r>
        <w:rPr>
          <w:rFonts w:hint="eastAsia" w:ascii="宋体" w:eastAsia="宋体"/>
          <w:color w:val="484848"/>
          <w:spacing w:val="-4"/>
          <w:w w:val="95"/>
          <w:sz w:val="22"/>
        </w:rPr>
        <w:t>visibility：hidden</w:t>
      </w:r>
      <w:r>
        <w:rPr>
          <w:rFonts w:hint="eastAsia" w:ascii="宋体" w:eastAsia="宋体"/>
          <w:color w:val="484848"/>
          <w:spacing w:val="-6"/>
          <w:w w:val="95"/>
          <w:sz w:val="22"/>
        </w:rPr>
        <w:t>，该元素隐藏起来了，但不会改变页面布局，但是不会触发该元素已</w:t>
      </w:r>
      <w:r>
        <w:rPr>
          <w:rFonts w:hint="eastAsia" w:ascii="宋体" w:eastAsia="宋体"/>
          <w:color w:val="484848"/>
          <w:spacing w:val="-3"/>
          <w:sz w:val="22"/>
        </w:rPr>
        <w:t>经绑定的事件</w:t>
      </w:r>
    </w:p>
    <w:p>
      <w:pPr>
        <w:pStyle w:val="18"/>
        <w:numPr>
          <w:ilvl w:val="0"/>
          <w:numId w:val="35"/>
        </w:numPr>
        <w:tabs>
          <w:tab w:val="left" w:pos="379"/>
        </w:tabs>
        <w:spacing w:before="0" w:after="0" w:line="266" w:lineRule="auto"/>
        <w:ind w:left="160" w:right="349" w:firstLine="0"/>
        <w:jc w:val="left"/>
        <w:rPr>
          <w:rFonts w:hint="eastAsia" w:ascii="宋体" w:eastAsia="宋体"/>
          <w:sz w:val="22"/>
        </w:rPr>
      </w:pPr>
      <w:r>
        <w:rPr>
          <w:rFonts w:hint="eastAsia" w:ascii="宋体" w:eastAsia="宋体"/>
          <w:color w:val="484848"/>
          <w:w w:val="95"/>
          <w:sz w:val="22"/>
        </w:rPr>
        <w:t>display：none</w:t>
      </w:r>
      <w:r>
        <w:rPr>
          <w:rFonts w:hint="eastAsia" w:ascii="宋体" w:eastAsia="宋体"/>
          <w:color w:val="484848"/>
          <w:spacing w:val="-3"/>
          <w:w w:val="95"/>
          <w:sz w:val="22"/>
        </w:rPr>
        <w:t xml:space="preserve">，把元素隐藏起来，并且会改变页面布局，可以理解成在页面中把该元 </w:t>
      </w:r>
      <w:r>
        <w:rPr>
          <w:rFonts w:hint="eastAsia" w:ascii="宋体" w:eastAsia="宋体"/>
          <w:color w:val="484848"/>
          <w:spacing w:val="-2"/>
          <w:sz w:val="22"/>
        </w:rPr>
        <w:t>素删除掉。</w:t>
      </w:r>
    </w:p>
    <w:p>
      <w:pPr>
        <w:pStyle w:val="7"/>
        <w:ind w:left="0"/>
      </w:pPr>
    </w:p>
    <w:p>
      <w:pPr>
        <w:pStyle w:val="7"/>
        <w:spacing w:before="11"/>
        <w:ind w:left="0"/>
        <w:rPr>
          <w:sz w:val="15"/>
        </w:rPr>
      </w:pPr>
    </w:p>
    <w:p>
      <w:pPr>
        <w:pStyle w:val="4"/>
        <w:numPr>
          <w:ilvl w:val="1"/>
          <w:numId w:val="35"/>
        </w:numPr>
        <w:tabs>
          <w:tab w:val="left" w:pos="879"/>
          <w:tab w:val="left" w:pos="880"/>
        </w:tabs>
        <w:spacing w:before="0" w:after="0" w:line="240" w:lineRule="auto"/>
        <w:ind w:left="880" w:right="0" w:hanging="360"/>
        <w:jc w:val="left"/>
      </w:pPr>
      <w:r>
        <w:rPr>
          <w:color w:val="484848"/>
        </w:rPr>
        <w:t>相对布局和绝对布局，position:relative</w:t>
      </w:r>
      <w:r>
        <w:rPr>
          <w:color w:val="484848"/>
          <w:spacing w:val="-10"/>
        </w:rPr>
        <w:t xml:space="preserve"> 和 </w:t>
      </w:r>
      <w:r>
        <w:rPr>
          <w:color w:val="484848"/>
        </w:rPr>
        <w:t>obsolute。</w:t>
      </w:r>
    </w:p>
    <w:p>
      <w:pPr>
        <w:pStyle w:val="6"/>
        <w:spacing w:before="174"/>
      </w:pPr>
      <w:r>
        <w:rPr>
          <w:color w:val="484848"/>
        </w:rPr>
        <w:t>参考回答：</w:t>
      </w:r>
    </w:p>
    <w:p>
      <w:pPr>
        <w:pStyle w:val="7"/>
        <w:spacing w:line="272" w:lineRule="exact"/>
        <w:jc w:val="both"/>
      </w:pPr>
      <w:r>
        <w:rPr>
          <w:color w:val="484848"/>
        </w:rPr>
        <w:t>相对定位relative：</w:t>
      </w:r>
    </w:p>
    <w:p>
      <w:pPr>
        <w:pStyle w:val="7"/>
        <w:spacing w:before="30" w:line="266" w:lineRule="auto"/>
        <w:ind w:right="337"/>
        <w:jc w:val="both"/>
      </w:pPr>
      <w:r>
        <w:rPr>
          <w:color w:val="484848"/>
          <w:spacing w:val="-7"/>
        </w:rPr>
        <w:t>如果对一个元素进行相对定位，它将出现在它所在的位置上。然后，可以通过设置垂直</w:t>
      </w:r>
      <w:r>
        <w:rPr>
          <w:color w:val="484848"/>
          <w:spacing w:val="-3"/>
        </w:rPr>
        <w:t>或水平位置，让这个元素“相对于”它的起点进行移动。 在使用相对定位时，无论是否进行移动，元素仍然占据原来的空间。因此，移动元素会导致它覆盖其它框。</w:t>
      </w:r>
    </w:p>
    <w:p>
      <w:pPr>
        <w:pStyle w:val="7"/>
        <w:spacing w:line="279" w:lineRule="exact"/>
        <w:jc w:val="both"/>
      </w:pPr>
      <w:r>
        <w:rPr>
          <w:color w:val="484848"/>
        </w:rPr>
        <w:t>绝对定位absolute：</w:t>
      </w:r>
    </w:p>
    <w:p>
      <w:pPr>
        <w:pStyle w:val="7"/>
        <w:spacing w:before="30" w:line="266" w:lineRule="auto"/>
        <w:ind w:right="228"/>
      </w:pPr>
      <w:r>
        <w:rPr>
          <w:color w:val="484848"/>
          <w:spacing w:val="-6"/>
        </w:rPr>
        <w:t>绝对定位的元素的位置相对于最近的已定位父元素，如果元素没有已定位的父元素，那</w:t>
      </w:r>
      <w:r>
        <w:rPr>
          <w:color w:val="484848"/>
          <w:spacing w:val="-3"/>
          <w:w w:val="100"/>
        </w:rPr>
        <w:t>么它的位置相对于</w:t>
      </w:r>
      <w:r>
        <w:rPr>
          <w:color w:val="484848"/>
          <w:spacing w:val="-1"/>
          <w:w w:val="109"/>
        </w:rPr>
        <w:t>&lt;</w:t>
      </w:r>
      <w:r>
        <w:rPr>
          <w:color w:val="484848"/>
          <w:spacing w:val="-1"/>
          <w:w w:val="100"/>
        </w:rPr>
        <w:t>h</w:t>
      </w:r>
      <w:r>
        <w:rPr>
          <w:color w:val="484848"/>
          <w:spacing w:val="-1"/>
          <w:w w:val="55"/>
        </w:rPr>
        <w:t>t</w:t>
      </w:r>
      <w:r>
        <w:rPr>
          <w:color w:val="484848"/>
          <w:spacing w:val="-1"/>
          <w:w w:val="144"/>
        </w:rPr>
        <w:t>m</w:t>
      </w:r>
      <w:r>
        <w:rPr>
          <w:color w:val="484848"/>
          <w:spacing w:val="-1"/>
          <w:w w:val="55"/>
        </w:rPr>
        <w:t>l</w:t>
      </w:r>
      <w:r>
        <w:rPr>
          <w:color w:val="484848"/>
          <w:spacing w:val="-1"/>
          <w:w w:val="109"/>
        </w:rPr>
        <w:t>&gt;</w:t>
      </w:r>
      <w:r>
        <w:rPr>
          <w:color w:val="484848"/>
          <w:spacing w:val="11"/>
          <w:w w:val="100"/>
        </w:rPr>
        <w:t>。</w:t>
      </w:r>
      <w:r>
        <w:rPr>
          <w:color w:val="484848"/>
          <w:spacing w:val="-1"/>
          <w:w w:val="88"/>
        </w:rPr>
        <w:t>a</w:t>
      </w:r>
      <w:r>
        <w:rPr>
          <w:color w:val="484848"/>
          <w:spacing w:val="-1"/>
          <w:w w:val="100"/>
        </w:rPr>
        <w:t>b</w:t>
      </w:r>
      <w:r>
        <w:rPr>
          <w:color w:val="484848"/>
          <w:spacing w:val="-1"/>
          <w:w w:val="77"/>
        </w:rPr>
        <w:t>s</w:t>
      </w:r>
      <w:r>
        <w:rPr>
          <w:color w:val="484848"/>
          <w:spacing w:val="-1"/>
          <w:w w:val="88"/>
        </w:rPr>
        <w:t>o</w:t>
      </w:r>
      <w:r>
        <w:rPr>
          <w:color w:val="484848"/>
          <w:spacing w:val="-1"/>
          <w:w w:val="55"/>
        </w:rPr>
        <w:t>l</w:t>
      </w:r>
      <w:r>
        <w:rPr>
          <w:color w:val="484848"/>
          <w:spacing w:val="-1"/>
          <w:w w:val="100"/>
        </w:rPr>
        <w:t>u</w:t>
      </w:r>
      <w:r>
        <w:rPr>
          <w:color w:val="484848"/>
          <w:spacing w:val="-1"/>
          <w:w w:val="55"/>
        </w:rPr>
        <w:t>t</w:t>
      </w:r>
      <w:r>
        <w:rPr>
          <w:color w:val="484848"/>
          <w:w w:val="88"/>
        </w:rPr>
        <w:t>e</w:t>
      </w:r>
      <w:r>
        <w:rPr>
          <w:color w:val="484848"/>
        </w:rPr>
        <w:t xml:space="preserve"> </w:t>
      </w:r>
      <w:r>
        <w:rPr>
          <w:color w:val="484848"/>
          <w:spacing w:val="-10"/>
          <w:w w:val="100"/>
        </w:rPr>
        <w:t xml:space="preserve">定位使元素的位置与文档流无关，因此不占据空间。 </w:t>
      </w:r>
      <w:r>
        <w:rPr>
          <w:color w:val="484848"/>
          <w:spacing w:val="-10"/>
        </w:rPr>
        <w:t>absolute</w:t>
      </w:r>
      <w:r>
        <w:rPr>
          <w:color w:val="484848"/>
          <w:spacing w:val="-3"/>
        </w:rPr>
        <w:t xml:space="preserve"> 定位的元素和其他元素重叠。</w:t>
      </w:r>
    </w:p>
    <w:p>
      <w:pPr>
        <w:pStyle w:val="7"/>
        <w:ind w:left="0"/>
      </w:pPr>
    </w:p>
    <w:p>
      <w:pPr>
        <w:pStyle w:val="7"/>
        <w:spacing w:before="9"/>
        <w:ind w:left="0"/>
        <w:rPr>
          <w:sz w:val="16"/>
        </w:rPr>
      </w:pPr>
    </w:p>
    <w:p>
      <w:pPr>
        <w:pStyle w:val="4"/>
        <w:numPr>
          <w:ilvl w:val="1"/>
          <w:numId w:val="35"/>
        </w:numPr>
        <w:tabs>
          <w:tab w:val="left" w:pos="879"/>
          <w:tab w:val="left" w:pos="880"/>
        </w:tabs>
        <w:spacing w:before="0" w:after="0" w:line="240" w:lineRule="auto"/>
        <w:ind w:left="880" w:right="0" w:hanging="360"/>
        <w:jc w:val="left"/>
      </w:pPr>
      <w:r>
        <w:rPr>
          <w:color w:val="484848"/>
        </w:rPr>
        <w:t>flex</w:t>
      </w:r>
      <w:r>
        <w:rPr>
          <w:color w:val="484848"/>
          <w:spacing w:val="-1"/>
        </w:rPr>
        <w:t xml:space="preserve"> 布局</w:t>
      </w:r>
    </w:p>
    <w:p>
      <w:pPr>
        <w:pStyle w:val="6"/>
      </w:pPr>
      <w:r>
        <w:rPr>
          <w:color w:val="484848"/>
        </w:rPr>
        <w:t>参考回答：</w:t>
      </w:r>
    </w:p>
    <w:p>
      <w:pPr>
        <w:pStyle w:val="7"/>
        <w:spacing w:line="272" w:lineRule="exact"/>
      </w:pPr>
      <w:r>
        <w:rPr>
          <w:color w:val="484848"/>
          <w:spacing w:val="-1"/>
          <w:w w:val="55"/>
        </w:rPr>
        <w:t>fl</w:t>
      </w:r>
      <w:r>
        <w:rPr>
          <w:color w:val="484848"/>
          <w:spacing w:val="-1"/>
          <w:w w:val="88"/>
        </w:rPr>
        <w:t>e</w:t>
      </w:r>
      <w:r>
        <w:rPr>
          <w:color w:val="484848"/>
          <w:w w:val="88"/>
        </w:rPr>
        <w:t>x</w:t>
      </w:r>
      <w:r>
        <w:rPr>
          <w:color w:val="484848"/>
          <w:spacing w:val="-2"/>
        </w:rPr>
        <w:t xml:space="preserve"> </w:t>
      </w:r>
      <w:r>
        <w:rPr>
          <w:color w:val="484848"/>
          <w:w w:val="100"/>
        </w:rPr>
        <w:t>是</w:t>
      </w:r>
      <w:r>
        <w:rPr>
          <w:color w:val="484848"/>
        </w:rPr>
        <w:t xml:space="preserve"> </w:t>
      </w:r>
      <w:r>
        <w:rPr>
          <w:color w:val="484848"/>
          <w:spacing w:val="-1"/>
          <w:w w:val="111"/>
        </w:rPr>
        <w:t>F</w:t>
      </w:r>
      <w:r>
        <w:rPr>
          <w:color w:val="484848"/>
          <w:spacing w:val="-1"/>
          <w:w w:val="55"/>
        </w:rPr>
        <w:t>l</w:t>
      </w:r>
      <w:r>
        <w:rPr>
          <w:color w:val="484848"/>
          <w:spacing w:val="-1"/>
          <w:w w:val="88"/>
        </w:rPr>
        <w:t>ex</w:t>
      </w:r>
      <w:r>
        <w:rPr>
          <w:color w:val="484848"/>
          <w:spacing w:val="-1"/>
          <w:w w:val="55"/>
        </w:rPr>
        <w:t>i</w:t>
      </w:r>
      <w:r>
        <w:rPr>
          <w:color w:val="484848"/>
          <w:spacing w:val="-1"/>
          <w:w w:val="100"/>
        </w:rPr>
        <w:t>b</w:t>
      </w:r>
      <w:r>
        <w:rPr>
          <w:color w:val="484848"/>
          <w:spacing w:val="-1"/>
          <w:w w:val="55"/>
        </w:rPr>
        <w:t>l</w:t>
      </w:r>
      <w:r>
        <w:rPr>
          <w:color w:val="484848"/>
          <w:w w:val="88"/>
        </w:rPr>
        <w:t>e</w:t>
      </w:r>
      <w:r>
        <w:rPr>
          <w:color w:val="484848"/>
          <w:spacing w:val="-56"/>
        </w:rPr>
        <w:t xml:space="preserve"> </w:t>
      </w:r>
      <w:r>
        <w:rPr>
          <w:color w:val="484848"/>
          <w:spacing w:val="-1"/>
          <w:w w:val="122"/>
        </w:rPr>
        <w:t>B</w:t>
      </w:r>
      <w:r>
        <w:rPr>
          <w:color w:val="484848"/>
          <w:spacing w:val="-1"/>
          <w:w w:val="88"/>
        </w:rPr>
        <w:t>o</w:t>
      </w:r>
      <w:r>
        <w:rPr>
          <w:color w:val="484848"/>
          <w:w w:val="88"/>
        </w:rPr>
        <w:t>x</w:t>
      </w:r>
      <w:r>
        <w:rPr>
          <w:color w:val="484848"/>
          <w:spacing w:val="-2"/>
        </w:rPr>
        <w:t xml:space="preserve"> </w:t>
      </w:r>
      <w:r>
        <w:rPr>
          <w:color w:val="484848"/>
          <w:spacing w:val="-3"/>
          <w:w w:val="100"/>
        </w:rPr>
        <w:t>的缩写，意为</w:t>
      </w:r>
      <w:r>
        <w:rPr>
          <w:color w:val="484848"/>
          <w:w w:val="80"/>
        </w:rPr>
        <w:t>"</w:t>
      </w:r>
      <w:r>
        <w:rPr>
          <w:color w:val="484848"/>
          <w:spacing w:val="-3"/>
          <w:w w:val="100"/>
        </w:rPr>
        <w:t>弹性布局</w:t>
      </w:r>
      <w:r>
        <w:rPr>
          <w:color w:val="484848"/>
          <w:w w:val="80"/>
        </w:rPr>
        <w:t>"</w:t>
      </w:r>
      <w:r>
        <w:rPr>
          <w:color w:val="484848"/>
          <w:spacing w:val="8"/>
          <w:w w:val="100"/>
        </w:rPr>
        <w:t>。指定容器</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w w:val="50"/>
        </w:rPr>
        <w:t>:</w:t>
      </w:r>
      <w:r>
        <w:rPr>
          <w:color w:val="484848"/>
          <w:spacing w:val="-55"/>
        </w:rPr>
        <w:t xml:space="preserve"> </w:t>
      </w:r>
      <w:r>
        <w:rPr>
          <w:color w:val="484848"/>
          <w:spacing w:val="-1"/>
          <w:w w:val="55"/>
        </w:rPr>
        <w:t>fl</w:t>
      </w:r>
      <w:r>
        <w:rPr>
          <w:color w:val="484848"/>
          <w:spacing w:val="-1"/>
          <w:w w:val="88"/>
        </w:rPr>
        <w:t>e</w:t>
      </w:r>
      <w:r>
        <w:rPr>
          <w:color w:val="484848"/>
          <w:w w:val="88"/>
        </w:rPr>
        <w:t>x</w:t>
      </w:r>
      <w:r>
        <w:rPr>
          <w:color w:val="484848"/>
          <w:spacing w:val="-57"/>
        </w:rPr>
        <w:t xml:space="preserve"> </w:t>
      </w:r>
      <w:r>
        <w:rPr>
          <w:color w:val="484848"/>
          <w:spacing w:val="-2"/>
          <w:w w:val="100"/>
        </w:rPr>
        <w:t>即可。</w:t>
      </w:r>
    </w:p>
    <w:p>
      <w:pPr>
        <w:pStyle w:val="7"/>
        <w:spacing w:before="30" w:line="266" w:lineRule="auto"/>
        <w:ind w:right="587"/>
      </w:pPr>
      <w:r>
        <w:rPr>
          <w:color w:val="484848"/>
          <w:w w:val="100"/>
        </w:rPr>
        <w:t>容器有以下属性：</w:t>
      </w:r>
      <w:r>
        <w:rPr>
          <w:color w:val="484848"/>
          <w:w w:val="55"/>
        </w:rPr>
        <w:t>fl</w:t>
      </w:r>
      <w:r>
        <w:rPr>
          <w:color w:val="484848"/>
          <w:w w:val="88"/>
        </w:rPr>
        <w:t>ex</w:t>
      </w:r>
      <w:r>
        <w:rPr>
          <w:color w:val="484848"/>
          <w:w w:val="109"/>
        </w:rPr>
        <w:t>-</w:t>
      </w:r>
      <w:r>
        <w:rPr>
          <w:color w:val="484848"/>
          <w:w w:val="100"/>
        </w:rPr>
        <w:t>d</w:t>
      </w:r>
      <w:r>
        <w:rPr>
          <w:color w:val="484848"/>
          <w:w w:val="55"/>
        </w:rPr>
        <w:t>i</w:t>
      </w:r>
      <w:r>
        <w:rPr>
          <w:color w:val="484848"/>
          <w:w w:val="66"/>
        </w:rPr>
        <w:t>r</w:t>
      </w:r>
      <w:r>
        <w:rPr>
          <w:color w:val="484848"/>
          <w:w w:val="88"/>
        </w:rPr>
        <w:t>ec</w:t>
      </w:r>
      <w:r>
        <w:rPr>
          <w:color w:val="484848"/>
          <w:w w:val="55"/>
        </w:rPr>
        <w:t>ti</w:t>
      </w:r>
      <w:r>
        <w:rPr>
          <w:color w:val="484848"/>
          <w:w w:val="88"/>
        </w:rPr>
        <w:t>o</w:t>
      </w:r>
      <w:r>
        <w:rPr>
          <w:color w:val="484848"/>
          <w:w w:val="100"/>
        </w:rPr>
        <w:t>n，</w:t>
      </w:r>
      <w:r>
        <w:rPr>
          <w:color w:val="484848"/>
          <w:w w:val="55"/>
        </w:rPr>
        <w:t>fl</w:t>
      </w:r>
      <w:r>
        <w:rPr>
          <w:color w:val="484848"/>
          <w:w w:val="88"/>
        </w:rPr>
        <w:t>ex</w:t>
      </w:r>
      <w:r>
        <w:rPr>
          <w:color w:val="484848"/>
          <w:w w:val="109"/>
        </w:rPr>
        <w:t>-</w:t>
      </w:r>
      <w:r>
        <w:rPr>
          <w:color w:val="484848"/>
          <w:w w:val="122"/>
        </w:rPr>
        <w:t>w</w:t>
      </w:r>
      <w:r>
        <w:rPr>
          <w:color w:val="484848"/>
          <w:w w:val="66"/>
        </w:rPr>
        <w:t>r</w:t>
      </w:r>
      <w:r>
        <w:rPr>
          <w:color w:val="484848"/>
          <w:w w:val="88"/>
        </w:rPr>
        <w:t>a</w:t>
      </w:r>
      <w:r>
        <w:rPr>
          <w:color w:val="484848"/>
          <w:w w:val="100"/>
        </w:rPr>
        <w:t>p，</w:t>
      </w:r>
      <w:r>
        <w:rPr>
          <w:color w:val="484848"/>
          <w:w w:val="55"/>
        </w:rPr>
        <w:t>fl</w:t>
      </w:r>
      <w:r>
        <w:rPr>
          <w:color w:val="484848"/>
          <w:w w:val="88"/>
        </w:rPr>
        <w:t>ex</w:t>
      </w:r>
      <w:r>
        <w:rPr>
          <w:color w:val="484848"/>
          <w:w w:val="109"/>
        </w:rPr>
        <w:t>-</w:t>
      </w:r>
      <w:r>
        <w:rPr>
          <w:color w:val="484848"/>
          <w:w w:val="55"/>
        </w:rPr>
        <w:t>fl</w:t>
      </w:r>
      <w:r>
        <w:rPr>
          <w:color w:val="484848"/>
          <w:w w:val="88"/>
        </w:rPr>
        <w:t>o</w:t>
      </w:r>
      <w:r>
        <w:rPr>
          <w:color w:val="484848"/>
          <w:w w:val="122"/>
        </w:rPr>
        <w:t>w</w:t>
      </w:r>
      <w:r>
        <w:rPr>
          <w:color w:val="484848"/>
          <w:w w:val="100"/>
        </w:rPr>
        <w:t>，</w:t>
      </w:r>
      <w:r>
        <w:rPr>
          <w:color w:val="484848"/>
          <w:w w:val="55"/>
        </w:rPr>
        <w:t>j</w:t>
      </w:r>
      <w:r>
        <w:rPr>
          <w:color w:val="484848"/>
          <w:w w:val="100"/>
        </w:rPr>
        <w:t>u</w:t>
      </w:r>
      <w:r>
        <w:rPr>
          <w:color w:val="484848"/>
          <w:w w:val="77"/>
        </w:rPr>
        <w:t>s</w:t>
      </w:r>
      <w:r>
        <w:rPr>
          <w:color w:val="484848"/>
          <w:w w:val="55"/>
        </w:rPr>
        <w:t>tif</w:t>
      </w:r>
      <w:r>
        <w:rPr>
          <w:color w:val="484848"/>
          <w:w w:val="88"/>
        </w:rPr>
        <w:t>y</w:t>
      </w:r>
      <w:r>
        <w:rPr>
          <w:color w:val="484848"/>
          <w:w w:val="109"/>
        </w:rPr>
        <w:t>-</w:t>
      </w:r>
      <w:r>
        <w:rPr>
          <w:color w:val="484848"/>
          <w:w w:val="88"/>
        </w:rPr>
        <w:t>co</w:t>
      </w:r>
      <w:r>
        <w:rPr>
          <w:color w:val="484848"/>
          <w:w w:val="100"/>
        </w:rPr>
        <w:t>n</w:t>
      </w:r>
      <w:r>
        <w:rPr>
          <w:color w:val="484848"/>
          <w:w w:val="55"/>
        </w:rPr>
        <w:t>t</w:t>
      </w:r>
      <w:r>
        <w:rPr>
          <w:color w:val="484848"/>
          <w:w w:val="88"/>
        </w:rPr>
        <w:t>e</w:t>
      </w:r>
      <w:r>
        <w:rPr>
          <w:color w:val="484848"/>
          <w:w w:val="100"/>
        </w:rPr>
        <w:t>n</w:t>
      </w:r>
      <w:r>
        <w:rPr>
          <w:color w:val="484848"/>
          <w:w w:val="55"/>
        </w:rPr>
        <w:t>t</w:t>
      </w:r>
      <w:r>
        <w:rPr>
          <w:color w:val="484848"/>
          <w:w w:val="100"/>
        </w:rPr>
        <w:t>，</w:t>
      </w:r>
      <w:r>
        <w:rPr>
          <w:color w:val="484848"/>
          <w:w w:val="88"/>
        </w:rPr>
        <w:t>a</w:t>
      </w:r>
      <w:r>
        <w:rPr>
          <w:color w:val="484848"/>
          <w:w w:val="55"/>
        </w:rPr>
        <w:t>li</w:t>
      </w:r>
      <w:r>
        <w:rPr>
          <w:color w:val="484848"/>
          <w:w w:val="88"/>
        </w:rPr>
        <w:t>g</w:t>
      </w:r>
      <w:r>
        <w:rPr>
          <w:color w:val="484848"/>
          <w:w w:val="100"/>
        </w:rPr>
        <w:t>n</w:t>
      </w:r>
      <w:r>
        <w:rPr>
          <w:color w:val="484848"/>
          <w:w w:val="109"/>
        </w:rPr>
        <w:t>-</w:t>
      </w:r>
      <w:r>
        <w:rPr>
          <w:color w:val="484848"/>
          <w:w w:val="55"/>
        </w:rPr>
        <w:t>it</w:t>
      </w:r>
      <w:r>
        <w:rPr>
          <w:color w:val="484848"/>
          <w:w w:val="88"/>
        </w:rPr>
        <w:t>e</w:t>
      </w:r>
      <w:r>
        <w:rPr>
          <w:color w:val="484848"/>
          <w:w w:val="144"/>
        </w:rPr>
        <w:t>m</w:t>
      </w:r>
      <w:r>
        <w:rPr>
          <w:color w:val="484848"/>
          <w:w w:val="77"/>
        </w:rPr>
        <w:t>s</w:t>
      </w:r>
      <w:r>
        <w:rPr>
          <w:color w:val="484848"/>
          <w:w w:val="100"/>
        </w:rPr>
        <w:t xml:space="preserve">， </w:t>
      </w:r>
      <w:r>
        <w:rPr>
          <w:color w:val="484848"/>
        </w:rPr>
        <w:t>align-content。</w:t>
      </w:r>
    </w:p>
    <w:p>
      <w:pPr>
        <w:pStyle w:val="7"/>
        <w:spacing w:line="280" w:lineRule="exact"/>
      </w:pPr>
      <w:r>
        <w:rPr>
          <w:color w:val="484848"/>
        </w:rPr>
        <w:t>flex-direction 属性决定主轴的方向；</w:t>
      </w:r>
    </w:p>
    <w:p>
      <w:pPr>
        <w:pStyle w:val="7"/>
        <w:spacing w:before="30"/>
      </w:pPr>
      <w:r>
        <w:rPr>
          <w:color w:val="484848"/>
          <w:spacing w:val="-1"/>
          <w:w w:val="55"/>
        </w:rPr>
        <w:t>fl</w:t>
      </w:r>
      <w:r>
        <w:rPr>
          <w:color w:val="484848"/>
          <w:spacing w:val="-1"/>
          <w:w w:val="88"/>
        </w:rPr>
        <w:t>ex</w:t>
      </w:r>
      <w:r>
        <w:rPr>
          <w:color w:val="484848"/>
          <w:spacing w:val="-1"/>
          <w:w w:val="109"/>
        </w:rPr>
        <w:t>-</w:t>
      </w:r>
      <w:r>
        <w:rPr>
          <w:color w:val="484848"/>
          <w:spacing w:val="-1"/>
          <w:w w:val="122"/>
        </w:rPr>
        <w:t>w</w:t>
      </w:r>
      <w:r>
        <w:rPr>
          <w:color w:val="484848"/>
          <w:spacing w:val="-1"/>
          <w:w w:val="66"/>
        </w:rPr>
        <w:t>r</w:t>
      </w:r>
      <w:r>
        <w:rPr>
          <w:color w:val="484848"/>
          <w:spacing w:val="-1"/>
          <w:w w:val="88"/>
        </w:rPr>
        <w:t>a</w:t>
      </w:r>
      <w:r>
        <w:rPr>
          <w:color w:val="484848"/>
          <w:w w:val="100"/>
        </w:rPr>
        <w:t>p</w:t>
      </w:r>
      <w:r>
        <w:rPr>
          <w:color w:val="484848"/>
          <w:spacing w:val="-56"/>
        </w:rPr>
        <w:t xml:space="preserve"> </w:t>
      </w:r>
      <w:r>
        <w:rPr>
          <w:color w:val="484848"/>
          <w:spacing w:val="-3"/>
          <w:w w:val="100"/>
        </w:rPr>
        <w:t>属性定义，如果一条轴线排不下，如何换行；</w:t>
      </w:r>
    </w:p>
    <w:p>
      <w:pPr>
        <w:spacing w:after="0"/>
        <w:sectPr>
          <w:pgSz w:w="11910" w:h="16840"/>
          <w:pgMar w:top="1380" w:right="1460" w:bottom="1560" w:left="1640" w:header="0" w:footer="963" w:gutter="0"/>
        </w:sectPr>
      </w:pPr>
    </w:p>
    <w:p>
      <w:pPr>
        <w:pStyle w:val="7"/>
        <w:spacing w:before="51" w:line="266" w:lineRule="auto"/>
        <w:ind w:right="312"/>
      </w:pPr>
      <w:r>
        <w:rPr>
          <w:color w:val="484848"/>
          <w:spacing w:val="-1"/>
          <w:w w:val="55"/>
        </w:rPr>
        <w:t>fl</w:t>
      </w:r>
      <w:r>
        <w:rPr>
          <w:color w:val="484848"/>
          <w:spacing w:val="-1"/>
          <w:w w:val="88"/>
        </w:rPr>
        <w:t>ex</w:t>
      </w:r>
      <w:r>
        <w:rPr>
          <w:color w:val="484848"/>
          <w:spacing w:val="-1"/>
          <w:w w:val="109"/>
        </w:rPr>
        <w:t>-</w:t>
      </w:r>
      <w:r>
        <w:rPr>
          <w:color w:val="484848"/>
          <w:spacing w:val="-1"/>
          <w:w w:val="55"/>
        </w:rPr>
        <w:t>fl</w:t>
      </w:r>
      <w:r>
        <w:rPr>
          <w:color w:val="484848"/>
          <w:spacing w:val="-1"/>
          <w:w w:val="88"/>
        </w:rPr>
        <w:t>o</w:t>
      </w:r>
      <w:bookmarkStart w:id="24" w:name="_bookmark42"/>
      <w:bookmarkEnd w:id="24"/>
      <w:r>
        <w:rPr>
          <w:color w:val="484848"/>
          <w:w w:val="122"/>
        </w:rPr>
        <w:t>w</w:t>
      </w:r>
      <w:r>
        <w:rPr>
          <w:color w:val="484848"/>
          <w:spacing w:val="-55"/>
        </w:rPr>
        <w:t xml:space="preserve"> </w:t>
      </w:r>
      <w:r>
        <w:rPr>
          <w:color w:val="484848"/>
          <w:spacing w:val="17"/>
          <w:w w:val="100"/>
        </w:rPr>
        <w:t>属性是</w:t>
      </w:r>
      <w:r>
        <w:rPr>
          <w:color w:val="484848"/>
          <w:spacing w:val="-1"/>
          <w:w w:val="55"/>
        </w:rPr>
        <w:t>fl</w:t>
      </w:r>
      <w:r>
        <w:rPr>
          <w:color w:val="484848"/>
          <w:spacing w:val="-1"/>
          <w:w w:val="88"/>
        </w:rPr>
        <w:t>ex</w:t>
      </w:r>
      <w:r>
        <w:rPr>
          <w:color w:val="484848"/>
          <w:spacing w:val="-1"/>
          <w:w w:val="109"/>
        </w:rPr>
        <w:t>-</w:t>
      </w:r>
      <w:r>
        <w:rPr>
          <w:color w:val="484848"/>
          <w:spacing w:val="-1"/>
          <w:w w:val="100"/>
        </w:rPr>
        <w:t>d</w:t>
      </w:r>
      <w:r>
        <w:rPr>
          <w:color w:val="484848"/>
          <w:spacing w:val="-1"/>
          <w:w w:val="55"/>
        </w:rPr>
        <w:t>i</w:t>
      </w:r>
      <w:r>
        <w:rPr>
          <w:color w:val="484848"/>
          <w:spacing w:val="-1"/>
          <w:w w:val="66"/>
        </w:rPr>
        <w:t>r</w:t>
      </w:r>
      <w:r>
        <w:rPr>
          <w:color w:val="484848"/>
          <w:spacing w:val="-1"/>
          <w:w w:val="88"/>
        </w:rPr>
        <w:t>ec</w:t>
      </w:r>
      <w:r>
        <w:rPr>
          <w:color w:val="484848"/>
          <w:spacing w:val="-1"/>
          <w:w w:val="55"/>
        </w:rPr>
        <w:t>ti</w:t>
      </w:r>
      <w:r>
        <w:rPr>
          <w:color w:val="484848"/>
          <w:spacing w:val="-1"/>
          <w:w w:val="88"/>
        </w:rPr>
        <w:t>o</w:t>
      </w:r>
      <w:r>
        <w:rPr>
          <w:color w:val="484848"/>
          <w:w w:val="100"/>
        </w:rPr>
        <w:t>n</w:t>
      </w:r>
      <w:r>
        <w:rPr>
          <w:color w:val="484848"/>
          <w:spacing w:val="-57"/>
        </w:rPr>
        <w:t xml:space="preserve"> </w:t>
      </w:r>
      <w:r>
        <w:rPr>
          <w:color w:val="484848"/>
          <w:spacing w:val="17"/>
          <w:w w:val="100"/>
        </w:rPr>
        <w:t>属性和</w:t>
      </w:r>
      <w:r>
        <w:rPr>
          <w:color w:val="484848"/>
          <w:spacing w:val="-1"/>
          <w:w w:val="55"/>
        </w:rPr>
        <w:t>fl</w:t>
      </w:r>
      <w:r>
        <w:rPr>
          <w:color w:val="484848"/>
          <w:spacing w:val="-1"/>
          <w:w w:val="88"/>
        </w:rPr>
        <w:t>ex</w:t>
      </w:r>
      <w:r>
        <w:rPr>
          <w:color w:val="484848"/>
          <w:spacing w:val="-1"/>
          <w:w w:val="109"/>
        </w:rPr>
        <w:t>-</w:t>
      </w:r>
      <w:r>
        <w:rPr>
          <w:color w:val="484848"/>
          <w:spacing w:val="-1"/>
          <w:w w:val="122"/>
        </w:rPr>
        <w:t>w</w:t>
      </w:r>
      <w:r>
        <w:rPr>
          <w:color w:val="484848"/>
          <w:spacing w:val="-1"/>
          <w:w w:val="66"/>
        </w:rPr>
        <w:t>r</w:t>
      </w:r>
      <w:r>
        <w:rPr>
          <w:color w:val="484848"/>
          <w:spacing w:val="-1"/>
          <w:w w:val="88"/>
        </w:rPr>
        <w:t>a</w:t>
      </w:r>
      <w:r>
        <w:rPr>
          <w:color w:val="484848"/>
          <w:w w:val="100"/>
        </w:rPr>
        <w:t>p</w:t>
      </w:r>
      <w:r>
        <w:rPr>
          <w:color w:val="484848"/>
          <w:spacing w:val="-56"/>
        </w:rPr>
        <w:t xml:space="preserve"> </w:t>
      </w:r>
      <w:r>
        <w:rPr>
          <w:color w:val="484848"/>
          <w:spacing w:val="-3"/>
          <w:w w:val="100"/>
        </w:rPr>
        <w:t>属性的简写形式，默认值为</w:t>
      </w:r>
      <w:r>
        <w:rPr>
          <w:color w:val="484848"/>
          <w:spacing w:val="-55"/>
        </w:rPr>
        <w:t xml:space="preserve"> </w:t>
      </w:r>
      <w:r>
        <w:rPr>
          <w:color w:val="484848"/>
          <w:spacing w:val="-1"/>
          <w:w w:val="66"/>
        </w:rPr>
        <w:t>r</w:t>
      </w:r>
      <w:r>
        <w:rPr>
          <w:color w:val="484848"/>
          <w:spacing w:val="-1"/>
          <w:w w:val="88"/>
        </w:rPr>
        <w:t>o</w:t>
      </w:r>
      <w:r>
        <w:rPr>
          <w:color w:val="484848"/>
          <w:w w:val="122"/>
        </w:rPr>
        <w:t>w</w:t>
      </w:r>
      <w:r>
        <w:rPr>
          <w:color w:val="484848"/>
          <w:spacing w:val="-58"/>
        </w:rPr>
        <w:t xml:space="preserve"> </w:t>
      </w:r>
      <w:r>
        <w:rPr>
          <w:color w:val="484848"/>
          <w:spacing w:val="-1"/>
          <w:w w:val="100"/>
        </w:rPr>
        <w:t>n</w:t>
      </w:r>
      <w:r>
        <w:rPr>
          <w:color w:val="484848"/>
          <w:spacing w:val="-1"/>
          <w:w w:val="88"/>
        </w:rPr>
        <w:t>o</w:t>
      </w:r>
      <w:r>
        <w:rPr>
          <w:color w:val="484848"/>
          <w:spacing w:val="-1"/>
          <w:w w:val="122"/>
        </w:rPr>
        <w:t>w</w:t>
      </w:r>
      <w:r>
        <w:rPr>
          <w:color w:val="484848"/>
          <w:spacing w:val="-1"/>
          <w:w w:val="66"/>
        </w:rPr>
        <w:t>r</w:t>
      </w:r>
      <w:r>
        <w:rPr>
          <w:color w:val="484848"/>
          <w:spacing w:val="-1"/>
          <w:w w:val="88"/>
        </w:rPr>
        <w:t>a</w:t>
      </w:r>
      <w:r>
        <w:rPr>
          <w:color w:val="484848"/>
          <w:w w:val="100"/>
        </w:rPr>
        <w:t xml:space="preserve">p； </w:t>
      </w:r>
      <w:r>
        <w:rPr>
          <w:color w:val="484848"/>
        </w:rPr>
        <w:t>justify-content</w:t>
      </w:r>
      <w:r>
        <w:rPr>
          <w:color w:val="484848"/>
          <w:spacing w:val="-10"/>
        </w:rPr>
        <w:t xml:space="preserve"> 属性定义了项目在主轴上的对齐方式。</w:t>
      </w:r>
    </w:p>
    <w:p>
      <w:pPr>
        <w:pStyle w:val="7"/>
        <w:spacing w:line="280" w:lineRule="exact"/>
      </w:pP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55"/>
        </w:rPr>
        <w:t>it</w:t>
      </w:r>
      <w:r>
        <w:rPr>
          <w:color w:val="484848"/>
          <w:spacing w:val="-1"/>
          <w:w w:val="88"/>
        </w:rPr>
        <w:t>e</w:t>
      </w:r>
      <w:r>
        <w:rPr>
          <w:color w:val="484848"/>
          <w:spacing w:val="-1"/>
          <w:w w:val="144"/>
        </w:rPr>
        <w:t>m</w:t>
      </w:r>
      <w:r>
        <w:rPr>
          <w:color w:val="484848"/>
          <w:w w:val="77"/>
        </w:rPr>
        <w:t>s</w:t>
      </w:r>
      <w:r>
        <w:rPr>
          <w:color w:val="484848"/>
          <w:spacing w:val="-56"/>
        </w:rPr>
        <w:t xml:space="preserve"> </w:t>
      </w:r>
      <w:r>
        <w:rPr>
          <w:color w:val="484848"/>
          <w:spacing w:val="-3"/>
          <w:w w:val="100"/>
        </w:rPr>
        <w:t>属性定义项目在交叉轴上如何对齐。</w:t>
      </w:r>
    </w:p>
    <w:p>
      <w:pPr>
        <w:pStyle w:val="7"/>
        <w:spacing w:before="30" w:line="266" w:lineRule="auto"/>
        <w:ind w:right="368"/>
      </w:pPr>
      <w:r>
        <w:rPr>
          <w:color w:val="484848"/>
          <w:w w:val="95"/>
        </w:rPr>
        <w:t>align-content</w:t>
      </w:r>
      <w:r>
        <w:rPr>
          <w:color w:val="484848"/>
          <w:spacing w:val="-3"/>
          <w:w w:val="95"/>
        </w:rPr>
        <w:t xml:space="preserve"> 属性定义了多根轴线的对齐方式。如果项目只有一根轴线，该属性不起作</w:t>
      </w:r>
      <w:r>
        <w:rPr>
          <w:color w:val="484848"/>
          <w:spacing w:val="-3"/>
        </w:rPr>
        <w:t>用。</w:t>
      </w:r>
    </w:p>
    <w:p>
      <w:pPr>
        <w:pStyle w:val="7"/>
        <w:spacing w:line="266" w:lineRule="auto"/>
        <w:ind w:right="228"/>
      </w:pPr>
      <w:r>
        <w:rPr>
          <w:color w:val="484848"/>
          <w:spacing w:val="-20"/>
          <w:w w:val="100"/>
        </w:rPr>
        <w:t>项目</w:t>
      </w:r>
      <w:r>
        <w:rPr>
          <w:color w:val="484848"/>
          <w:spacing w:val="-5"/>
          <w:w w:val="100"/>
        </w:rPr>
        <w:t>（</w:t>
      </w:r>
      <w:r>
        <w:rPr>
          <w:color w:val="484848"/>
          <w:spacing w:val="-2"/>
          <w:w w:val="100"/>
        </w:rPr>
        <w:t>子元素</w:t>
      </w:r>
      <w:r>
        <w:rPr>
          <w:color w:val="484848"/>
          <w:spacing w:val="-39"/>
          <w:w w:val="100"/>
        </w:rPr>
        <w:t>）</w:t>
      </w:r>
      <w:r>
        <w:rPr>
          <w:color w:val="484848"/>
          <w:spacing w:val="-8"/>
          <w:w w:val="100"/>
        </w:rPr>
        <w:t>也有一些属性：</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2"/>
          <w:w w:val="66"/>
        </w:rPr>
        <w:t>r</w:t>
      </w:r>
      <w:r>
        <w:rPr>
          <w:color w:val="484848"/>
          <w:spacing w:val="-39"/>
          <w:w w:val="100"/>
        </w:rPr>
        <w:t>，</w:t>
      </w:r>
      <w:r>
        <w:rPr>
          <w:color w:val="484848"/>
          <w:spacing w:val="-1"/>
          <w:w w:val="55"/>
        </w:rPr>
        <w:t>fl</w:t>
      </w:r>
      <w:r>
        <w:rPr>
          <w:color w:val="484848"/>
          <w:spacing w:val="-1"/>
          <w:w w:val="88"/>
        </w:rPr>
        <w:t>ex</w:t>
      </w:r>
      <w:r>
        <w:rPr>
          <w:color w:val="484848"/>
          <w:spacing w:val="-1"/>
          <w:w w:val="109"/>
        </w:rPr>
        <w:t>-</w:t>
      </w:r>
      <w:r>
        <w:rPr>
          <w:color w:val="484848"/>
          <w:spacing w:val="-1"/>
          <w:w w:val="88"/>
        </w:rPr>
        <w:t>g</w:t>
      </w:r>
      <w:r>
        <w:rPr>
          <w:color w:val="484848"/>
          <w:spacing w:val="-1"/>
          <w:w w:val="66"/>
        </w:rPr>
        <w:t>r</w:t>
      </w:r>
      <w:r>
        <w:rPr>
          <w:color w:val="484848"/>
          <w:spacing w:val="-1"/>
          <w:w w:val="88"/>
        </w:rPr>
        <w:t>o</w:t>
      </w:r>
      <w:r>
        <w:rPr>
          <w:color w:val="484848"/>
          <w:spacing w:val="-1"/>
          <w:w w:val="122"/>
        </w:rPr>
        <w:t>w</w:t>
      </w:r>
      <w:r>
        <w:rPr>
          <w:color w:val="484848"/>
          <w:spacing w:val="-39"/>
          <w:w w:val="100"/>
        </w:rPr>
        <w:t>，</w:t>
      </w:r>
      <w:r>
        <w:rPr>
          <w:color w:val="484848"/>
          <w:spacing w:val="-1"/>
          <w:w w:val="55"/>
        </w:rPr>
        <w:t>fl</w:t>
      </w:r>
      <w:r>
        <w:rPr>
          <w:color w:val="484848"/>
          <w:spacing w:val="-1"/>
          <w:w w:val="88"/>
        </w:rPr>
        <w:t>ex</w:t>
      </w:r>
      <w:r>
        <w:rPr>
          <w:color w:val="484848"/>
          <w:spacing w:val="-1"/>
          <w:w w:val="109"/>
        </w:rPr>
        <w:t>-</w:t>
      </w:r>
      <w:r>
        <w:rPr>
          <w:color w:val="484848"/>
          <w:spacing w:val="-1"/>
          <w:w w:val="77"/>
        </w:rPr>
        <w:t>s</w:t>
      </w:r>
      <w:r>
        <w:rPr>
          <w:color w:val="484848"/>
          <w:spacing w:val="-1"/>
          <w:w w:val="100"/>
        </w:rPr>
        <w:t>h</w:t>
      </w:r>
      <w:r>
        <w:rPr>
          <w:color w:val="484848"/>
          <w:spacing w:val="-1"/>
          <w:w w:val="66"/>
        </w:rPr>
        <w:t>r</w:t>
      </w:r>
      <w:r>
        <w:rPr>
          <w:color w:val="484848"/>
          <w:spacing w:val="-1"/>
          <w:w w:val="55"/>
        </w:rPr>
        <w:t>i</w:t>
      </w:r>
      <w:r>
        <w:rPr>
          <w:color w:val="484848"/>
          <w:spacing w:val="-1"/>
          <w:w w:val="100"/>
        </w:rPr>
        <w:t>n</w:t>
      </w:r>
      <w:r>
        <w:rPr>
          <w:color w:val="484848"/>
          <w:w w:val="100"/>
        </w:rPr>
        <w:t>k</w:t>
      </w:r>
      <w:r>
        <w:rPr>
          <w:color w:val="484848"/>
          <w:spacing w:val="-39"/>
          <w:w w:val="100"/>
        </w:rPr>
        <w:t>，</w:t>
      </w:r>
      <w:r>
        <w:rPr>
          <w:color w:val="484848"/>
          <w:spacing w:val="-1"/>
          <w:w w:val="55"/>
        </w:rPr>
        <w:t>fl</w:t>
      </w:r>
      <w:r>
        <w:rPr>
          <w:color w:val="484848"/>
          <w:spacing w:val="-1"/>
          <w:w w:val="88"/>
        </w:rPr>
        <w:t>ex</w:t>
      </w:r>
      <w:r>
        <w:rPr>
          <w:color w:val="484848"/>
          <w:spacing w:val="-1"/>
          <w:w w:val="109"/>
        </w:rPr>
        <w:t>-</w:t>
      </w:r>
      <w:r>
        <w:rPr>
          <w:color w:val="484848"/>
          <w:spacing w:val="-1"/>
          <w:w w:val="100"/>
        </w:rPr>
        <w:t>b</w:t>
      </w:r>
      <w:r>
        <w:rPr>
          <w:color w:val="484848"/>
          <w:spacing w:val="-1"/>
          <w:w w:val="88"/>
        </w:rPr>
        <w:t>a</w:t>
      </w:r>
      <w:r>
        <w:rPr>
          <w:color w:val="484848"/>
          <w:spacing w:val="-1"/>
          <w:w w:val="77"/>
        </w:rPr>
        <w:t>s</w:t>
      </w:r>
      <w:r>
        <w:rPr>
          <w:color w:val="484848"/>
          <w:spacing w:val="-1"/>
          <w:w w:val="55"/>
        </w:rPr>
        <w:t>i</w:t>
      </w:r>
      <w:r>
        <w:rPr>
          <w:color w:val="484848"/>
          <w:spacing w:val="1"/>
          <w:w w:val="77"/>
        </w:rPr>
        <w:t>s</w:t>
      </w:r>
      <w:r>
        <w:rPr>
          <w:color w:val="484848"/>
          <w:spacing w:val="-41"/>
          <w:w w:val="100"/>
        </w:rPr>
        <w:t>，</w:t>
      </w:r>
      <w:r>
        <w:rPr>
          <w:color w:val="484848"/>
          <w:spacing w:val="-1"/>
          <w:w w:val="55"/>
        </w:rPr>
        <w:t>fl</w:t>
      </w:r>
      <w:r>
        <w:rPr>
          <w:color w:val="484848"/>
          <w:spacing w:val="-1"/>
          <w:w w:val="88"/>
        </w:rPr>
        <w:t>e</w:t>
      </w:r>
      <w:r>
        <w:rPr>
          <w:color w:val="484848"/>
          <w:w w:val="88"/>
        </w:rPr>
        <w:t>x</w:t>
      </w:r>
      <w:r>
        <w:rPr>
          <w:color w:val="484848"/>
          <w:spacing w:val="-39"/>
          <w:w w:val="100"/>
        </w:rPr>
        <w:t>，</w:t>
      </w: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77"/>
        </w:rPr>
        <w:t>s</w:t>
      </w:r>
      <w:r>
        <w:rPr>
          <w:color w:val="484848"/>
          <w:spacing w:val="-1"/>
          <w:w w:val="88"/>
        </w:rPr>
        <w:t>e</w:t>
      </w:r>
      <w:r>
        <w:rPr>
          <w:color w:val="484848"/>
          <w:spacing w:val="-1"/>
          <w:w w:val="55"/>
        </w:rPr>
        <w:t>l</w:t>
      </w:r>
      <w:r>
        <w:rPr>
          <w:color w:val="484848"/>
          <w:spacing w:val="1"/>
          <w:w w:val="55"/>
        </w:rPr>
        <w:t>f</w:t>
      </w:r>
      <w:r>
        <w:rPr>
          <w:color w:val="484848"/>
          <w:w w:val="100"/>
        </w:rPr>
        <w:t xml:space="preserve">。 </w:t>
      </w:r>
      <w:r>
        <w:rPr>
          <w:color w:val="484848"/>
        </w:rPr>
        <w:t>order</w:t>
      </w:r>
      <w:r>
        <w:rPr>
          <w:color w:val="484848"/>
          <w:spacing w:val="-11"/>
        </w:rPr>
        <w:t xml:space="preserve"> 属性定义项目的排列顺序。数值越小，排列越靠前，默认为 </w:t>
      </w:r>
      <w:r>
        <w:rPr>
          <w:color w:val="484848"/>
          <w:spacing w:val="-3"/>
        </w:rPr>
        <w:t>0</w:t>
      </w:r>
      <w:r>
        <w:rPr>
          <w:color w:val="484848"/>
        </w:rPr>
        <w:t>。</w:t>
      </w:r>
    </w:p>
    <w:p>
      <w:pPr>
        <w:pStyle w:val="7"/>
        <w:spacing w:line="266" w:lineRule="auto"/>
        <w:ind w:right="397"/>
      </w:pPr>
      <w:r>
        <w:rPr>
          <w:color w:val="484848"/>
          <w:spacing w:val="-1"/>
          <w:w w:val="55"/>
        </w:rPr>
        <w:t>fl</w:t>
      </w:r>
      <w:r>
        <w:rPr>
          <w:color w:val="484848"/>
          <w:spacing w:val="-1"/>
          <w:w w:val="88"/>
        </w:rPr>
        <w:t>ex</w:t>
      </w:r>
      <w:r>
        <w:rPr>
          <w:color w:val="484848"/>
          <w:spacing w:val="-1"/>
          <w:w w:val="109"/>
        </w:rPr>
        <w:t>-</w:t>
      </w:r>
      <w:r>
        <w:rPr>
          <w:color w:val="484848"/>
          <w:spacing w:val="-1"/>
          <w:w w:val="88"/>
        </w:rPr>
        <w:t>g</w:t>
      </w:r>
      <w:r>
        <w:rPr>
          <w:color w:val="484848"/>
          <w:spacing w:val="-1"/>
          <w:w w:val="66"/>
        </w:rPr>
        <w:t>r</w:t>
      </w:r>
      <w:r>
        <w:rPr>
          <w:color w:val="484848"/>
          <w:spacing w:val="-1"/>
          <w:w w:val="88"/>
        </w:rPr>
        <w:t>o</w:t>
      </w:r>
      <w:r>
        <w:rPr>
          <w:color w:val="484848"/>
          <w:w w:val="122"/>
        </w:rPr>
        <w:t>w</w:t>
      </w:r>
      <w:r>
        <w:rPr>
          <w:color w:val="484848"/>
          <w:spacing w:val="-56"/>
        </w:rPr>
        <w:t xml:space="preserve"> </w:t>
      </w:r>
      <w:r>
        <w:rPr>
          <w:color w:val="484848"/>
          <w:spacing w:val="-3"/>
          <w:w w:val="100"/>
        </w:rPr>
        <w:t>属性定义项目的放大比例，默认为</w:t>
      </w:r>
      <w:r>
        <w:rPr>
          <w:color w:val="484848"/>
          <w:spacing w:val="-55"/>
        </w:rPr>
        <w:t xml:space="preserve"> </w:t>
      </w:r>
      <w:r>
        <w:rPr>
          <w:color w:val="484848"/>
          <w:spacing w:val="-3"/>
          <w:w w:val="100"/>
        </w:rPr>
        <w:t xml:space="preserve">0，即如果存在剩余空间，也不放大。 </w:t>
      </w:r>
      <w:r>
        <w:rPr>
          <w:color w:val="484848"/>
          <w:spacing w:val="-3"/>
          <w:w w:val="95"/>
        </w:rPr>
        <w:t>flex-shrink</w:t>
      </w:r>
      <w:r>
        <w:rPr>
          <w:color w:val="484848"/>
          <w:spacing w:val="-2"/>
          <w:w w:val="95"/>
        </w:rPr>
        <w:t xml:space="preserve"> 属性定义了项目的缩小比例，默认为 </w:t>
      </w:r>
      <w:r>
        <w:rPr>
          <w:color w:val="484848"/>
          <w:w w:val="95"/>
        </w:rPr>
        <w:t>1，</w:t>
      </w:r>
      <w:r>
        <w:rPr>
          <w:color w:val="484848"/>
          <w:spacing w:val="-3"/>
          <w:w w:val="95"/>
        </w:rPr>
        <w:t>即如果空间不足，该项目将缩小。</w:t>
      </w:r>
      <w:r>
        <w:rPr>
          <w:color w:val="484848"/>
          <w:spacing w:val="-1"/>
          <w:w w:val="55"/>
        </w:rPr>
        <w:t>fl</w:t>
      </w:r>
      <w:r>
        <w:rPr>
          <w:color w:val="484848"/>
          <w:spacing w:val="-1"/>
          <w:w w:val="88"/>
        </w:rPr>
        <w:t>ex</w:t>
      </w:r>
      <w:r>
        <w:rPr>
          <w:color w:val="484848"/>
          <w:spacing w:val="-1"/>
          <w:w w:val="109"/>
        </w:rPr>
        <w:t>-</w:t>
      </w:r>
      <w:r>
        <w:rPr>
          <w:color w:val="484848"/>
          <w:spacing w:val="-1"/>
          <w:w w:val="100"/>
        </w:rPr>
        <w:t>b</w:t>
      </w:r>
      <w:r>
        <w:rPr>
          <w:color w:val="484848"/>
          <w:spacing w:val="-1"/>
          <w:w w:val="88"/>
        </w:rPr>
        <w:t>a</w:t>
      </w:r>
      <w:r>
        <w:rPr>
          <w:color w:val="484848"/>
          <w:spacing w:val="-1"/>
          <w:w w:val="77"/>
        </w:rPr>
        <w:t>s</w:t>
      </w:r>
      <w:r>
        <w:rPr>
          <w:color w:val="484848"/>
          <w:spacing w:val="-1"/>
          <w:w w:val="55"/>
        </w:rPr>
        <w:t>i</w:t>
      </w:r>
      <w:r>
        <w:rPr>
          <w:color w:val="484848"/>
          <w:w w:val="77"/>
        </w:rPr>
        <w:t>s</w:t>
      </w:r>
      <w:r>
        <w:rPr>
          <w:color w:val="484848"/>
          <w:spacing w:val="-57"/>
        </w:rPr>
        <w:t xml:space="preserve"> </w:t>
      </w:r>
      <w:r>
        <w:rPr>
          <w:color w:val="484848"/>
          <w:spacing w:val="-3"/>
          <w:w w:val="100"/>
        </w:rPr>
        <w:t>属性定义了在分配多余空间之前，项目占据的主轴空间</w:t>
      </w:r>
      <w:r>
        <w:rPr>
          <w:color w:val="484848"/>
          <w:spacing w:val="-1"/>
          <w:w w:val="100"/>
        </w:rPr>
        <w:t>（</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7"/>
        </w:rPr>
        <w:t xml:space="preserve"> </w:t>
      </w:r>
      <w:r>
        <w:rPr>
          <w:color w:val="484848"/>
          <w:spacing w:val="-1"/>
          <w:w w:val="77"/>
        </w:rPr>
        <w:t>s</w:t>
      </w:r>
      <w:r>
        <w:rPr>
          <w:color w:val="484848"/>
          <w:spacing w:val="-1"/>
          <w:w w:val="55"/>
        </w:rPr>
        <w:t>i</w:t>
      </w:r>
      <w:r>
        <w:rPr>
          <w:color w:val="484848"/>
          <w:spacing w:val="-1"/>
          <w:w w:val="77"/>
        </w:rPr>
        <w:t>z</w:t>
      </w:r>
      <w:r>
        <w:rPr>
          <w:color w:val="484848"/>
          <w:spacing w:val="-3"/>
          <w:w w:val="88"/>
        </w:rPr>
        <w:t>e</w:t>
      </w:r>
      <w:r>
        <w:rPr>
          <w:color w:val="484848"/>
          <w:spacing w:val="-1"/>
          <w:w w:val="100"/>
        </w:rPr>
        <w:t>）</w:t>
      </w:r>
      <w:r>
        <w:rPr>
          <w:color w:val="484848"/>
          <w:w w:val="100"/>
        </w:rPr>
        <w:t>。</w:t>
      </w:r>
    </w:p>
    <w:p>
      <w:pPr>
        <w:pStyle w:val="7"/>
        <w:spacing w:line="266" w:lineRule="auto"/>
        <w:ind w:right="428"/>
      </w:pPr>
      <w:r>
        <w:rPr>
          <w:color w:val="484848"/>
          <w:spacing w:val="-1"/>
          <w:w w:val="55"/>
        </w:rPr>
        <w:t>fl</w:t>
      </w:r>
      <w:r>
        <w:rPr>
          <w:color w:val="484848"/>
          <w:spacing w:val="-1"/>
          <w:w w:val="88"/>
        </w:rPr>
        <w:t>e</w:t>
      </w:r>
      <w:r>
        <w:rPr>
          <w:color w:val="484848"/>
          <w:w w:val="88"/>
        </w:rPr>
        <w:t>x</w:t>
      </w:r>
      <w:r>
        <w:rPr>
          <w:color w:val="484848"/>
          <w:spacing w:val="-57"/>
        </w:rPr>
        <w:t xml:space="preserve"> </w:t>
      </w:r>
      <w:r>
        <w:rPr>
          <w:color w:val="484848"/>
          <w:spacing w:val="17"/>
          <w:w w:val="100"/>
        </w:rPr>
        <w:t>属性是</w:t>
      </w:r>
      <w:r>
        <w:rPr>
          <w:color w:val="484848"/>
          <w:spacing w:val="-1"/>
          <w:w w:val="55"/>
        </w:rPr>
        <w:t>fl</w:t>
      </w:r>
      <w:r>
        <w:rPr>
          <w:color w:val="484848"/>
          <w:spacing w:val="-1"/>
          <w:w w:val="88"/>
        </w:rPr>
        <w:t>ex</w:t>
      </w:r>
      <w:r>
        <w:rPr>
          <w:color w:val="484848"/>
          <w:spacing w:val="-1"/>
          <w:w w:val="109"/>
        </w:rPr>
        <w:t>-</w:t>
      </w:r>
      <w:r>
        <w:rPr>
          <w:color w:val="484848"/>
          <w:spacing w:val="-1"/>
          <w:w w:val="88"/>
        </w:rPr>
        <w:t>g</w:t>
      </w:r>
      <w:r>
        <w:rPr>
          <w:color w:val="484848"/>
          <w:spacing w:val="-1"/>
          <w:w w:val="66"/>
        </w:rPr>
        <w:t>r</w:t>
      </w:r>
      <w:r>
        <w:rPr>
          <w:color w:val="484848"/>
          <w:spacing w:val="-1"/>
          <w:w w:val="88"/>
        </w:rPr>
        <w:t>o</w:t>
      </w:r>
      <w:r>
        <w:rPr>
          <w:color w:val="484848"/>
          <w:spacing w:val="-1"/>
          <w:w w:val="122"/>
        </w:rPr>
        <w:t>w</w:t>
      </w:r>
      <w:r>
        <w:rPr>
          <w:color w:val="484848"/>
          <w:w w:val="50"/>
        </w:rPr>
        <w:t>,</w:t>
      </w:r>
      <w:r>
        <w:rPr>
          <w:color w:val="484848"/>
          <w:spacing w:val="-55"/>
        </w:rPr>
        <w:t xml:space="preserve"> </w:t>
      </w:r>
      <w:r>
        <w:rPr>
          <w:color w:val="484848"/>
          <w:spacing w:val="-1"/>
          <w:w w:val="55"/>
        </w:rPr>
        <w:t>fl</w:t>
      </w:r>
      <w:r>
        <w:rPr>
          <w:color w:val="484848"/>
          <w:spacing w:val="-1"/>
          <w:w w:val="88"/>
        </w:rPr>
        <w:t>ex</w:t>
      </w:r>
      <w:r>
        <w:rPr>
          <w:color w:val="484848"/>
          <w:spacing w:val="-1"/>
          <w:w w:val="109"/>
        </w:rPr>
        <w:t>-</w:t>
      </w:r>
      <w:r>
        <w:rPr>
          <w:color w:val="484848"/>
          <w:spacing w:val="-1"/>
          <w:w w:val="77"/>
        </w:rPr>
        <w:t>s</w:t>
      </w:r>
      <w:r>
        <w:rPr>
          <w:color w:val="484848"/>
          <w:spacing w:val="-1"/>
          <w:w w:val="100"/>
        </w:rPr>
        <w:t>h</w:t>
      </w:r>
      <w:r>
        <w:rPr>
          <w:color w:val="484848"/>
          <w:spacing w:val="-1"/>
          <w:w w:val="66"/>
        </w:rPr>
        <w:t>r</w:t>
      </w:r>
      <w:r>
        <w:rPr>
          <w:color w:val="484848"/>
          <w:spacing w:val="-1"/>
          <w:w w:val="55"/>
        </w:rPr>
        <w:t>i</w:t>
      </w:r>
      <w:r>
        <w:rPr>
          <w:color w:val="484848"/>
          <w:spacing w:val="-1"/>
          <w:w w:val="100"/>
        </w:rPr>
        <w:t>n</w:t>
      </w:r>
      <w:r>
        <w:rPr>
          <w:color w:val="484848"/>
          <w:w w:val="100"/>
        </w:rPr>
        <w:t>k</w:t>
      </w:r>
      <w:r>
        <w:rPr>
          <w:color w:val="484848"/>
        </w:rPr>
        <w:t xml:space="preserve"> </w:t>
      </w:r>
      <w:r>
        <w:rPr>
          <w:color w:val="484848"/>
          <w:w w:val="100"/>
        </w:rPr>
        <w:t>和</w:t>
      </w:r>
      <w:r>
        <w:rPr>
          <w:color w:val="484848"/>
        </w:rPr>
        <w:t xml:space="preserve"> </w:t>
      </w:r>
      <w:r>
        <w:rPr>
          <w:color w:val="484848"/>
          <w:spacing w:val="-1"/>
          <w:w w:val="55"/>
        </w:rPr>
        <w:t>fl</w:t>
      </w:r>
      <w:r>
        <w:rPr>
          <w:color w:val="484848"/>
          <w:spacing w:val="-1"/>
          <w:w w:val="88"/>
        </w:rPr>
        <w:t>ex</w:t>
      </w:r>
      <w:r>
        <w:rPr>
          <w:color w:val="484848"/>
          <w:spacing w:val="-1"/>
          <w:w w:val="109"/>
        </w:rPr>
        <w:t>-</w:t>
      </w:r>
      <w:r>
        <w:rPr>
          <w:color w:val="484848"/>
          <w:spacing w:val="-1"/>
          <w:w w:val="100"/>
        </w:rPr>
        <w:t>b</w:t>
      </w:r>
      <w:r>
        <w:rPr>
          <w:color w:val="484848"/>
          <w:spacing w:val="-1"/>
          <w:w w:val="88"/>
        </w:rPr>
        <w:t>a</w:t>
      </w:r>
      <w:r>
        <w:rPr>
          <w:color w:val="484848"/>
          <w:spacing w:val="-1"/>
          <w:w w:val="77"/>
        </w:rPr>
        <w:t>s</w:t>
      </w:r>
      <w:r>
        <w:rPr>
          <w:color w:val="484848"/>
          <w:spacing w:val="-1"/>
          <w:w w:val="55"/>
        </w:rPr>
        <w:t>i</w:t>
      </w:r>
      <w:r>
        <w:rPr>
          <w:color w:val="484848"/>
          <w:w w:val="77"/>
        </w:rPr>
        <w:t>s</w:t>
      </w:r>
      <w:r>
        <w:rPr>
          <w:color w:val="484848"/>
          <w:spacing w:val="-54"/>
        </w:rPr>
        <w:t xml:space="preserve"> </w:t>
      </w:r>
      <w:r>
        <w:rPr>
          <w:color w:val="484848"/>
          <w:spacing w:val="-3"/>
          <w:w w:val="100"/>
        </w:rPr>
        <w:t>的简写，默认值为</w:t>
      </w:r>
      <w:r>
        <w:rPr>
          <w:color w:val="484848"/>
          <w:spacing w:val="-58"/>
        </w:rPr>
        <w:t xml:space="preserve"> </w:t>
      </w:r>
      <w:r>
        <w:rPr>
          <w:color w:val="484848"/>
          <w:w w:val="100"/>
        </w:rPr>
        <w:t>0</w:t>
      </w:r>
      <w:r>
        <w:rPr>
          <w:color w:val="484848"/>
          <w:spacing w:val="-58"/>
        </w:rPr>
        <w:t xml:space="preserve"> </w:t>
      </w:r>
      <w:r>
        <w:rPr>
          <w:color w:val="484848"/>
          <w:w w:val="100"/>
        </w:rPr>
        <w:t>1</w:t>
      </w:r>
      <w:r>
        <w:rPr>
          <w:color w:val="484848"/>
          <w:spacing w:val="-55"/>
        </w:rPr>
        <w:t xml:space="preserve"> </w:t>
      </w:r>
      <w:r>
        <w:rPr>
          <w:color w:val="484848"/>
          <w:spacing w:val="-1"/>
          <w:w w:val="88"/>
        </w:rPr>
        <w:t>a</w:t>
      </w:r>
      <w:r>
        <w:rPr>
          <w:color w:val="484848"/>
          <w:spacing w:val="-1"/>
          <w:w w:val="100"/>
        </w:rPr>
        <w:t>u</w:t>
      </w:r>
      <w:r>
        <w:rPr>
          <w:color w:val="484848"/>
          <w:spacing w:val="-1"/>
          <w:w w:val="55"/>
        </w:rPr>
        <w:t>t</w:t>
      </w:r>
      <w:r>
        <w:rPr>
          <w:color w:val="484848"/>
          <w:spacing w:val="-1"/>
          <w:w w:val="88"/>
        </w:rPr>
        <w:t>o</w:t>
      </w:r>
      <w:r>
        <w:rPr>
          <w:color w:val="484848"/>
          <w:spacing w:val="-3"/>
          <w:w w:val="100"/>
        </w:rPr>
        <w:t>。后两个属性</w:t>
      </w:r>
      <w:r>
        <w:rPr>
          <w:color w:val="484848"/>
          <w:spacing w:val="-2"/>
        </w:rPr>
        <w:t>可选。</w:t>
      </w:r>
    </w:p>
    <w:p>
      <w:pPr>
        <w:pStyle w:val="7"/>
        <w:spacing w:line="266" w:lineRule="auto"/>
        <w:ind w:right="228"/>
        <w:jc w:val="both"/>
      </w:pP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77"/>
        </w:rPr>
        <w:t>s</w:t>
      </w:r>
      <w:r>
        <w:rPr>
          <w:color w:val="484848"/>
          <w:spacing w:val="-1"/>
          <w:w w:val="88"/>
        </w:rPr>
        <w:t>e</w:t>
      </w:r>
      <w:r>
        <w:rPr>
          <w:color w:val="484848"/>
          <w:spacing w:val="-1"/>
          <w:w w:val="55"/>
        </w:rPr>
        <w:t>l</w:t>
      </w:r>
      <w:r>
        <w:rPr>
          <w:color w:val="484848"/>
          <w:w w:val="55"/>
        </w:rPr>
        <w:t>f</w:t>
      </w:r>
      <w:r>
        <w:rPr>
          <w:color w:val="484848"/>
          <w:spacing w:val="-56"/>
        </w:rPr>
        <w:t xml:space="preserve"> </w:t>
      </w:r>
      <w:r>
        <w:rPr>
          <w:color w:val="484848"/>
          <w:spacing w:val="-1"/>
          <w:w w:val="100"/>
        </w:rPr>
        <w:t>属性允许单个项目有与其他项目不一样的对齐方式，可覆盖</w:t>
      </w: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55"/>
        </w:rPr>
        <w:t>it</w:t>
      </w:r>
      <w:r>
        <w:rPr>
          <w:color w:val="484848"/>
          <w:spacing w:val="-1"/>
          <w:w w:val="88"/>
        </w:rPr>
        <w:t>e</w:t>
      </w:r>
      <w:r>
        <w:rPr>
          <w:color w:val="484848"/>
          <w:spacing w:val="-1"/>
          <w:w w:val="144"/>
        </w:rPr>
        <w:t>m</w:t>
      </w:r>
      <w:r>
        <w:rPr>
          <w:color w:val="484848"/>
          <w:w w:val="77"/>
        </w:rPr>
        <w:t>s</w:t>
      </w:r>
      <w:r>
        <w:rPr>
          <w:color w:val="484848"/>
          <w:spacing w:val="-56"/>
        </w:rPr>
        <w:t xml:space="preserve"> </w:t>
      </w:r>
      <w:r>
        <w:rPr>
          <w:color w:val="484848"/>
          <w:spacing w:val="-1"/>
          <w:w w:val="100"/>
        </w:rPr>
        <w:t>属性。</w:t>
      </w:r>
      <w:r>
        <w:rPr>
          <w:color w:val="484848"/>
          <w:spacing w:val="12"/>
          <w:w w:val="100"/>
        </w:rPr>
        <w:t>默认值为</w:t>
      </w:r>
      <w:r>
        <w:rPr>
          <w:color w:val="484848"/>
          <w:spacing w:val="-1"/>
          <w:w w:val="88"/>
        </w:rPr>
        <w:t>a</w:t>
      </w:r>
      <w:r>
        <w:rPr>
          <w:color w:val="484848"/>
          <w:spacing w:val="-1"/>
          <w:w w:val="100"/>
        </w:rPr>
        <w:t>u</w:t>
      </w:r>
      <w:r>
        <w:rPr>
          <w:color w:val="484848"/>
          <w:spacing w:val="-1"/>
          <w:w w:val="55"/>
        </w:rPr>
        <w:t>t</w:t>
      </w:r>
      <w:r>
        <w:rPr>
          <w:color w:val="484848"/>
          <w:spacing w:val="-4"/>
          <w:w w:val="88"/>
        </w:rPr>
        <w:t>o</w:t>
      </w:r>
      <w:r>
        <w:rPr>
          <w:color w:val="484848"/>
          <w:spacing w:val="-8"/>
          <w:w w:val="100"/>
        </w:rPr>
        <w:t>，表示继承父元素的</w:t>
      </w:r>
      <w:r>
        <w:rPr>
          <w:color w:val="484848"/>
          <w:spacing w:val="-55"/>
        </w:rPr>
        <w:t xml:space="preserve"> </w:t>
      </w: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55"/>
        </w:rPr>
        <w:t>it</w:t>
      </w:r>
      <w:r>
        <w:rPr>
          <w:color w:val="484848"/>
          <w:spacing w:val="-1"/>
          <w:w w:val="88"/>
        </w:rPr>
        <w:t>e</w:t>
      </w:r>
      <w:r>
        <w:rPr>
          <w:color w:val="484848"/>
          <w:spacing w:val="-1"/>
          <w:w w:val="144"/>
        </w:rPr>
        <w:t>m</w:t>
      </w:r>
      <w:r>
        <w:rPr>
          <w:color w:val="484848"/>
          <w:w w:val="77"/>
        </w:rPr>
        <w:t>s</w:t>
      </w:r>
      <w:r>
        <w:rPr>
          <w:color w:val="484848"/>
          <w:spacing w:val="-56"/>
        </w:rPr>
        <w:t xml:space="preserve"> </w:t>
      </w:r>
      <w:r>
        <w:rPr>
          <w:color w:val="484848"/>
          <w:spacing w:val="-12"/>
          <w:w w:val="100"/>
        </w:rPr>
        <w:t>属性，如果没有父元素，则等同于</w:t>
      </w:r>
      <w:r>
        <w:rPr>
          <w:color w:val="484848"/>
          <w:spacing w:val="-58"/>
        </w:rPr>
        <w:t xml:space="preserve"> </w:t>
      </w:r>
      <w:r>
        <w:rPr>
          <w:color w:val="484848"/>
          <w:spacing w:val="-1"/>
          <w:w w:val="77"/>
        </w:rPr>
        <w:t>s</w:t>
      </w:r>
      <w:r>
        <w:rPr>
          <w:color w:val="484848"/>
          <w:spacing w:val="-1"/>
          <w:w w:val="55"/>
        </w:rPr>
        <w:t>t</w:t>
      </w:r>
      <w:r>
        <w:rPr>
          <w:color w:val="484848"/>
          <w:spacing w:val="-1"/>
          <w:w w:val="66"/>
        </w:rPr>
        <w:t>r</w:t>
      </w:r>
      <w:r>
        <w:rPr>
          <w:color w:val="484848"/>
          <w:spacing w:val="-1"/>
          <w:w w:val="88"/>
        </w:rPr>
        <w:t>e</w:t>
      </w:r>
      <w:r>
        <w:rPr>
          <w:color w:val="484848"/>
          <w:spacing w:val="-1"/>
          <w:w w:val="55"/>
        </w:rPr>
        <w:t>t</w:t>
      </w:r>
      <w:r>
        <w:rPr>
          <w:color w:val="484848"/>
          <w:spacing w:val="-1"/>
          <w:w w:val="88"/>
        </w:rPr>
        <w:t>c</w:t>
      </w:r>
      <w:r>
        <w:rPr>
          <w:color w:val="484848"/>
          <w:spacing w:val="1"/>
          <w:w w:val="100"/>
        </w:rPr>
        <w:t>h</w:t>
      </w:r>
      <w:r>
        <w:rPr>
          <w:color w:val="484848"/>
          <w:w w:val="100"/>
        </w:rPr>
        <w:t>。</w:t>
      </w:r>
      <w:r>
        <w:rPr>
          <w:color w:val="484848"/>
          <w:spacing w:val="25"/>
          <w:w w:val="100"/>
        </w:rPr>
        <w:t>参考</w:t>
      </w:r>
      <w:r>
        <w:fldChar w:fldCharType="begin"/>
      </w:r>
      <w:r>
        <w:instrText xml:space="preserve"> HYPERLINK "http://www.ruanyifeng.com/blog/2015/07/flex-grammar.html"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66"/>
          <w:u w:val="single" w:color="6FB0E7"/>
        </w:rPr>
        <w:t>r</w:t>
      </w:r>
      <w:r>
        <w:rPr>
          <w:color w:val="6FB0E7"/>
          <w:spacing w:val="-1"/>
          <w:w w:val="100"/>
          <w:u w:val="single" w:color="6FB0E7"/>
        </w:rPr>
        <w:t>u</w:t>
      </w:r>
      <w:r>
        <w:rPr>
          <w:color w:val="6FB0E7"/>
          <w:spacing w:val="-1"/>
          <w:w w:val="88"/>
          <w:u w:val="single" w:color="6FB0E7"/>
        </w:rPr>
        <w:t>a</w:t>
      </w:r>
      <w:r>
        <w:rPr>
          <w:color w:val="6FB0E7"/>
          <w:spacing w:val="-1"/>
          <w:w w:val="100"/>
          <w:u w:val="single" w:color="6FB0E7"/>
        </w:rPr>
        <w:t>n</w:t>
      </w:r>
      <w:r>
        <w:rPr>
          <w:color w:val="6FB0E7"/>
          <w:spacing w:val="-1"/>
          <w:w w:val="88"/>
          <w:u w:val="single" w:color="6FB0E7"/>
        </w:rPr>
        <w:t>y</w:t>
      </w:r>
      <w:r>
        <w:rPr>
          <w:color w:val="6FB0E7"/>
          <w:spacing w:val="-1"/>
          <w:w w:val="55"/>
          <w:u w:val="single" w:color="6FB0E7"/>
        </w:rPr>
        <w:t>if</w:t>
      </w:r>
      <w:r>
        <w:rPr>
          <w:color w:val="6FB0E7"/>
          <w:spacing w:val="-1"/>
          <w:w w:val="88"/>
          <w:u w:val="single" w:color="6FB0E7"/>
        </w:rPr>
        <w:t>e</w:t>
      </w:r>
      <w:r>
        <w:rPr>
          <w:color w:val="6FB0E7"/>
          <w:spacing w:val="-1"/>
          <w:w w:val="100"/>
          <w:u w:val="single" w:color="6FB0E7"/>
        </w:rPr>
        <w:t>n</w:t>
      </w:r>
      <w:r>
        <w:rPr>
          <w:color w:val="6FB0E7"/>
          <w:spacing w:val="-1"/>
          <w:w w:val="88"/>
          <w:u w:val="single" w:color="6FB0E7"/>
        </w:rPr>
        <w:t>g</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100"/>
          <w:u w:val="single" w:color="6FB0E7"/>
        </w:rPr>
        <w:t>b</w:t>
      </w:r>
      <w:r>
        <w:rPr>
          <w:color w:val="6FB0E7"/>
          <w:spacing w:val="-1"/>
          <w:w w:val="55"/>
          <w:u w:val="single" w:color="6FB0E7"/>
        </w:rPr>
        <w:t>l</w:t>
      </w:r>
      <w:r>
        <w:rPr>
          <w:color w:val="6FB0E7"/>
          <w:spacing w:val="-1"/>
          <w:w w:val="88"/>
          <w:u w:val="single" w:color="6FB0E7"/>
        </w:rPr>
        <w:t>og</w:t>
      </w:r>
      <w:r>
        <w:rPr>
          <w:color w:val="6FB0E7"/>
          <w:spacing w:val="-1"/>
          <w:w w:val="55"/>
          <w:u w:val="single" w:color="6FB0E7"/>
        </w:rPr>
        <w:t>/</w:t>
      </w:r>
      <w:r>
        <w:rPr>
          <w:color w:val="6FB0E7"/>
          <w:spacing w:val="-1"/>
          <w:w w:val="100"/>
          <w:u w:val="single" w:color="6FB0E7"/>
        </w:rPr>
        <w:t>2015</w:t>
      </w:r>
      <w:r>
        <w:rPr>
          <w:color w:val="6FB0E7"/>
          <w:spacing w:val="-1"/>
          <w:w w:val="55"/>
          <w:u w:val="single" w:color="6FB0E7"/>
        </w:rPr>
        <w:t>/</w:t>
      </w:r>
      <w:r>
        <w:rPr>
          <w:color w:val="6FB0E7"/>
          <w:spacing w:val="-1"/>
          <w:w w:val="100"/>
          <w:u w:val="single" w:color="6FB0E7"/>
        </w:rPr>
        <w:t>07</w:t>
      </w:r>
      <w:r>
        <w:rPr>
          <w:color w:val="6FB0E7"/>
          <w:spacing w:val="-1"/>
          <w:w w:val="55"/>
          <w:u w:val="single" w:color="6FB0E7"/>
        </w:rPr>
        <w:t>/fl</w:t>
      </w:r>
      <w:r>
        <w:rPr>
          <w:color w:val="6FB0E7"/>
          <w:spacing w:val="-1"/>
          <w:w w:val="88"/>
          <w:u w:val="single" w:color="6FB0E7"/>
        </w:rPr>
        <w:t>ex</w:t>
      </w:r>
      <w:r>
        <w:rPr>
          <w:color w:val="6FB0E7"/>
          <w:spacing w:val="-1"/>
          <w:w w:val="109"/>
          <w:u w:val="single" w:color="6FB0E7"/>
        </w:rPr>
        <w:t>-</w:t>
      </w:r>
      <w:r>
        <w:rPr>
          <w:color w:val="6FB0E7"/>
          <w:spacing w:val="-1"/>
          <w:w w:val="88"/>
          <w:u w:val="single" w:color="6FB0E7"/>
        </w:rPr>
        <w:t>g</w:t>
      </w:r>
      <w:r>
        <w:rPr>
          <w:color w:val="6FB0E7"/>
          <w:spacing w:val="-1"/>
          <w:w w:val="66"/>
          <w:u w:val="single" w:color="6FB0E7"/>
        </w:rPr>
        <w:t>r</w:t>
      </w:r>
      <w:r>
        <w:rPr>
          <w:color w:val="6FB0E7"/>
          <w:spacing w:val="-1"/>
          <w:w w:val="88"/>
          <w:u w:val="single" w:color="6FB0E7"/>
        </w:rPr>
        <w:t>a</w:t>
      </w:r>
      <w:r>
        <w:rPr>
          <w:color w:val="6FB0E7"/>
          <w:spacing w:val="-1"/>
          <w:w w:val="144"/>
          <w:u w:val="single" w:color="6FB0E7"/>
        </w:rPr>
        <w:t>mm</w:t>
      </w:r>
      <w:r>
        <w:rPr>
          <w:color w:val="6FB0E7"/>
          <w:spacing w:val="-1"/>
          <w:w w:val="88"/>
          <w:u w:val="single" w:color="6FB0E7"/>
        </w:rPr>
        <w:t>a</w:t>
      </w:r>
      <w:r>
        <w:rPr>
          <w:color w:val="6FB0E7"/>
          <w:spacing w:val="-1"/>
          <w:w w:val="66"/>
          <w:u w:val="single" w:color="6FB0E7"/>
        </w:rPr>
        <w:t>r</w:t>
      </w:r>
      <w:r>
        <w:rPr>
          <w:color w:val="6FB0E7"/>
          <w:spacing w:val="-1"/>
          <w:w w:val="50"/>
          <w:u w:val="single" w:color="6FB0E7"/>
        </w:rPr>
        <w:t>.</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w w:val="55"/>
          <w:u w:val="single" w:color="6FB0E7"/>
        </w:rPr>
        <w:t>l</w:t>
      </w:r>
      <w:r>
        <w:rPr>
          <w:color w:val="6FB0E7"/>
          <w:w w:val="55"/>
          <w:u w:val="single" w:color="6FB0E7"/>
        </w:rPr>
        <w:fldChar w:fldCharType="end"/>
      </w:r>
    </w:p>
    <w:p>
      <w:pPr>
        <w:pStyle w:val="7"/>
        <w:ind w:left="0"/>
        <w:rPr>
          <w:sz w:val="20"/>
        </w:rPr>
      </w:pPr>
    </w:p>
    <w:p>
      <w:pPr>
        <w:pStyle w:val="7"/>
        <w:spacing w:before="7"/>
        <w:ind w:left="0"/>
        <w:rPr>
          <w:sz w:val="19"/>
        </w:rPr>
      </w:pPr>
    </w:p>
    <w:p>
      <w:pPr>
        <w:pStyle w:val="4"/>
        <w:numPr>
          <w:ilvl w:val="1"/>
          <w:numId w:val="35"/>
        </w:numPr>
        <w:tabs>
          <w:tab w:val="left" w:pos="879"/>
          <w:tab w:val="left" w:pos="880"/>
        </w:tabs>
        <w:spacing w:before="0" w:after="0" w:line="423" w:lineRule="exact"/>
        <w:ind w:left="880" w:right="0" w:hanging="360"/>
        <w:jc w:val="left"/>
      </w:pPr>
      <w:r>
        <w:rPr>
          <w:color w:val="484848"/>
        </w:rPr>
        <w:t>block、inline、inline-block</w:t>
      </w:r>
      <w:r>
        <w:rPr>
          <w:color w:val="484848"/>
          <w:spacing w:val="-2"/>
        </w:rPr>
        <w:t xml:space="preserve"> 的区别。</w:t>
      </w:r>
    </w:p>
    <w:p>
      <w:pPr>
        <w:pStyle w:val="6"/>
      </w:pPr>
      <w:r>
        <w:rPr>
          <w:color w:val="484848"/>
        </w:rPr>
        <w:t>参考回答：</w:t>
      </w:r>
    </w:p>
    <w:p>
      <w:pPr>
        <w:pStyle w:val="7"/>
        <w:spacing w:line="266" w:lineRule="auto"/>
        <w:ind w:right="359"/>
      </w:pPr>
      <w:r>
        <w:rPr>
          <w:color w:val="484848"/>
          <w:w w:val="95"/>
        </w:rPr>
        <w:t>block 元素会独占一行，多个 block 元素会各自新起一行。默认情况下，block 元素宽度</w:t>
      </w:r>
      <w:r>
        <w:rPr>
          <w:color w:val="484848"/>
        </w:rPr>
        <w:t>自动填满其父元素宽度。</w:t>
      </w:r>
    </w:p>
    <w:p>
      <w:pPr>
        <w:pStyle w:val="7"/>
        <w:spacing w:line="266" w:lineRule="auto"/>
        <w:ind w:right="721"/>
      </w:pPr>
      <w:r>
        <w:rPr>
          <w:color w:val="484848"/>
          <w:spacing w:val="-1"/>
          <w:w w:val="100"/>
        </w:rPr>
        <w:t>b</w:t>
      </w:r>
      <w:r>
        <w:rPr>
          <w:color w:val="484848"/>
          <w:spacing w:val="-1"/>
          <w:w w:val="55"/>
        </w:rPr>
        <w:t>l</w:t>
      </w:r>
      <w:r>
        <w:rPr>
          <w:color w:val="484848"/>
          <w:spacing w:val="-1"/>
          <w:w w:val="88"/>
        </w:rPr>
        <w:t>oc</w:t>
      </w:r>
      <w:r>
        <w:rPr>
          <w:color w:val="484848"/>
          <w:w w:val="100"/>
        </w:rPr>
        <w:t>k</w:t>
      </w:r>
      <w:r>
        <w:rPr>
          <w:color w:val="484848"/>
          <w:spacing w:val="-58"/>
        </w:rPr>
        <w:t xml:space="preserve"> </w:t>
      </w:r>
      <w:r>
        <w:rPr>
          <w:color w:val="484848"/>
          <w:spacing w:val="6"/>
          <w:w w:val="100"/>
        </w:rPr>
        <w:t>元素可以设置</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spacing w:val="-1"/>
          <w:w w:val="50"/>
        </w:rPr>
        <w:t>,</w:t>
      </w:r>
      <w:r>
        <w:rPr>
          <w:color w:val="484848"/>
          <w:spacing w:val="-1"/>
          <w:w w:val="100"/>
        </w:rPr>
        <w:t>h</w:t>
      </w:r>
      <w:r>
        <w:rPr>
          <w:color w:val="484848"/>
          <w:spacing w:val="-1"/>
          <w:w w:val="88"/>
        </w:rPr>
        <w:t>e</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54"/>
        </w:rPr>
        <w:t xml:space="preserve"> </w:t>
      </w:r>
      <w:r>
        <w:rPr>
          <w:color w:val="484848"/>
          <w:spacing w:val="-3"/>
          <w:w w:val="100"/>
        </w:rPr>
        <w:t>属性。块级元素即使设置了宽度</w:t>
      </w:r>
      <w:r>
        <w:rPr>
          <w:color w:val="484848"/>
          <w:spacing w:val="-1"/>
          <w:w w:val="50"/>
        </w:rPr>
        <w:t>,</w:t>
      </w:r>
      <w:r>
        <w:rPr>
          <w:color w:val="484848"/>
          <w:spacing w:val="-3"/>
          <w:w w:val="100"/>
        </w:rPr>
        <w:t xml:space="preserve">仍然是独占一行。 </w:t>
      </w:r>
      <w:r>
        <w:rPr>
          <w:color w:val="484848"/>
          <w:spacing w:val="-1"/>
          <w:w w:val="100"/>
        </w:rPr>
        <w:t>b</w:t>
      </w:r>
      <w:r>
        <w:rPr>
          <w:color w:val="484848"/>
          <w:spacing w:val="-1"/>
          <w:w w:val="55"/>
        </w:rPr>
        <w:t>l</w:t>
      </w:r>
      <w:r>
        <w:rPr>
          <w:color w:val="484848"/>
          <w:spacing w:val="-1"/>
          <w:w w:val="88"/>
        </w:rPr>
        <w:t>oc</w:t>
      </w:r>
      <w:r>
        <w:rPr>
          <w:color w:val="484848"/>
          <w:w w:val="100"/>
        </w:rPr>
        <w:t>k</w:t>
      </w:r>
      <w:r>
        <w:rPr>
          <w:color w:val="484848"/>
          <w:spacing w:val="-58"/>
        </w:rPr>
        <w:t xml:space="preserve"> </w:t>
      </w:r>
      <w:r>
        <w:rPr>
          <w:color w:val="484848"/>
          <w:spacing w:val="6"/>
          <w:w w:val="100"/>
        </w:rPr>
        <w:t>元素可以设置</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n</w:t>
      </w:r>
      <w:r>
        <w:rPr>
          <w:color w:val="484848"/>
          <w:spacing w:val="-54"/>
        </w:rPr>
        <w:t xml:space="preserve"> </w:t>
      </w:r>
      <w:r>
        <w:rPr>
          <w:color w:val="484848"/>
          <w:spacing w:val="55"/>
          <w:w w:val="100"/>
        </w:rPr>
        <w:t>和</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w w:val="88"/>
        </w:rPr>
        <w:t>g</w:t>
      </w:r>
      <w:r>
        <w:rPr>
          <w:color w:val="484848"/>
          <w:spacing w:val="-57"/>
        </w:rPr>
        <w:t xml:space="preserve"> </w:t>
      </w:r>
      <w:r>
        <w:rPr>
          <w:color w:val="484848"/>
          <w:spacing w:val="-2"/>
          <w:w w:val="100"/>
        </w:rPr>
        <w:t>属性。</w:t>
      </w:r>
    </w:p>
    <w:p>
      <w:pPr>
        <w:pStyle w:val="7"/>
        <w:spacing w:before="3"/>
        <w:ind w:left="0"/>
        <w:rPr>
          <w:sz w:val="23"/>
        </w:rPr>
      </w:pPr>
    </w:p>
    <w:p>
      <w:pPr>
        <w:pStyle w:val="7"/>
        <w:spacing w:line="266" w:lineRule="auto"/>
        <w:ind w:right="228"/>
      </w:pPr>
      <w:r>
        <w:rPr>
          <w:color w:val="484848"/>
          <w:w w:val="95"/>
        </w:rPr>
        <w:t>inline</w:t>
      </w:r>
      <w:r>
        <w:rPr>
          <w:color w:val="484848"/>
          <w:spacing w:val="-5"/>
          <w:w w:val="95"/>
        </w:rPr>
        <w:t xml:space="preserve"> 元素不会独占一行，多个相邻的行内元素会排列在同一行里，直到一行排列不下， </w:t>
      </w:r>
      <w:r>
        <w:rPr>
          <w:color w:val="484848"/>
          <w:spacing w:val="-3"/>
        </w:rPr>
        <w:t>才会新换一行，其宽度随元素的内容而变化。</w:t>
      </w:r>
    </w:p>
    <w:p>
      <w:pPr>
        <w:pStyle w:val="7"/>
        <w:spacing w:line="280" w:lineRule="exact"/>
      </w:pPr>
      <w:r>
        <w:rPr>
          <w:color w:val="484848"/>
          <w:spacing w:val="-1"/>
          <w:w w:val="55"/>
        </w:rPr>
        <w:t>i</w:t>
      </w:r>
      <w:r>
        <w:rPr>
          <w:color w:val="484848"/>
          <w:spacing w:val="-1"/>
          <w:w w:val="100"/>
        </w:rPr>
        <w:t>n</w:t>
      </w:r>
      <w:r>
        <w:rPr>
          <w:color w:val="484848"/>
          <w:spacing w:val="-1"/>
          <w:w w:val="55"/>
        </w:rPr>
        <w:t>li</w:t>
      </w:r>
      <w:r>
        <w:rPr>
          <w:color w:val="484848"/>
          <w:spacing w:val="-1"/>
          <w:w w:val="100"/>
        </w:rPr>
        <w:t>n</w:t>
      </w:r>
      <w:r>
        <w:rPr>
          <w:color w:val="484848"/>
          <w:w w:val="88"/>
        </w:rPr>
        <w:t>e</w:t>
      </w:r>
      <w:r>
        <w:rPr>
          <w:color w:val="484848"/>
          <w:spacing w:val="-56"/>
        </w:rPr>
        <w:t xml:space="preserve"> </w:t>
      </w:r>
      <w:r>
        <w:rPr>
          <w:color w:val="484848"/>
          <w:spacing w:val="11"/>
          <w:w w:val="100"/>
        </w:rPr>
        <w:t>元素设置</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spacing w:val="-1"/>
          <w:w w:val="50"/>
        </w:rPr>
        <w:t>,</w:t>
      </w:r>
      <w:r>
        <w:rPr>
          <w:color w:val="484848"/>
          <w:spacing w:val="-1"/>
          <w:w w:val="100"/>
        </w:rPr>
        <w:t>h</w:t>
      </w:r>
      <w:r>
        <w:rPr>
          <w:color w:val="484848"/>
          <w:spacing w:val="-1"/>
          <w:w w:val="88"/>
        </w:rPr>
        <w:t>e</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54"/>
        </w:rPr>
        <w:t xml:space="preserve"> </w:t>
      </w:r>
      <w:r>
        <w:rPr>
          <w:color w:val="484848"/>
          <w:spacing w:val="-2"/>
          <w:w w:val="100"/>
        </w:rPr>
        <w:t>属性无效。</w:t>
      </w:r>
    </w:p>
    <w:p>
      <w:pPr>
        <w:pStyle w:val="7"/>
        <w:spacing w:before="30" w:line="266" w:lineRule="auto"/>
        <w:ind w:right="339"/>
      </w:pPr>
      <w:r>
        <w:rPr>
          <w:color w:val="484848"/>
          <w:spacing w:val="-1"/>
          <w:w w:val="55"/>
        </w:rPr>
        <w:t>i</w:t>
      </w:r>
      <w:r>
        <w:rPr>
          <w:color w:val="484848"/>
          <w:spacing w:val="-1"/>
          <w:w w:val="100"/>
        </w:rPr>
        <w:t>n</w:t>
      </w:r>
      <w:r>
        <w:rPr>
          <w:color w:val="484848"/>
          <w:spacing w:val="-1"/>
          <w:w w:val="55"/>
        </w:rPr>
        <w:t>li</w:t>
      </w:r>
      <w:r>
        <w:rPr>
          <w:color w:val="484848"/>
          <w:spacing w:val="-1"/>
          <w:w w:val="100"/>
        </w:rPr>
        <w:t>n</w:t>
      </w:r>
      <w:r>
        <w:rPr>
          <w:color w:val="484848"/>
          <w:w w:val="88"/>
        </w:rPr>
        <w:t>e</w:t>
      </w:r>
      <w:r>
        <w:rPr>
          <w:color w:val="484848"/>
          <w:spacing w:val="-56"/>
        </w:rPr>
        <w:t xml:space="preserve"> </w:t>
      </w:r>
      <w:r>
        <w:rPr>
          <w:color w:val="484848"/>
          <w:spacing w:val="17"/>
          <w:w w:val="100"/>
        </w:rPr>
        <w:t>元素的</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n</w:t>
      </w:r>
      <w:r>
        <w:rPr>
          <w:color w:val="484848"/>
          <w:spacing w:val="-57"/>
        </w:rPr>
        <w:t xml:space="preserve"> </w:t>
      </w:r>
      <w:r>
        <w:rPr>
          <w:color w:val="484848"/>
          <w:spacing w:val="55"/>
          <w:w w:val="100"/>
        </w:rPr>
        <w:t>和</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w w:val="88"/>
        </w:rPr>
        <w:t>g</w:t>
      </w:r>
      <w:r>
        <w:rPr>
          <w:color w:val="484848"/>
          <w:spacing w:val="-57"/>
        </w:rPr>
        <w:t xml:space="preserve"> </w:t>
      </w:r>
      <w:r>
        <w:rPr>
          <w:color w:val="484848"/>
          <w:spacing w:val="-7"/>
          <w:w w:val="100"/>
        </w:rPr>
        <w:t>属性，水平方向的</w:t>
      </w:r>
      <w:r>
        <w:rPr>
          <w:color w:val="484848"/>
          <w:spacing w:val="-58"/>
        </w:rPr>
        <w:t xml:space="preserve"> </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spacing w:val="-1"/>
          <w:w w:val="88"/>
        </w:rPr>
        <w:t>g</w:t>
      </w:r>
      <w:r>
        <w:rPr>
          <w:color w:val="484848"/>
          <w:spacing w:val="-1"/>
          <w:w w:val="109"/>
        </w:rPr>
        <w:t>-</w:t>
      </w:r>
      <w:r>
        <w:rPr>
          <w:color w:val="484848"/>
          <w:spacing w:val="-1"/>
          <w:w w:val="55"/>
        </w:rPr>
        <w:t>l</w:t>
      </w:r>
      <w:r>
        <w:rPr>
          <w:color w:val="484848"/>
          <w:spacing w:val="-1"/>
          <w:w w:val="88"/>
        </w:rPr>
        <w:t>e</w:t>
      </w:r>
      <w:r>
        <w:rPr>
          <w:color w:val="484848"/>
          <w:spacing w:val="-1"/>
          <w:w w:val="55"/>
        </w:rPr>
        <w:t>ft</w:t>
      </w:r>
      <w:r>
        <w:rPr>
          <w:color w:val="484848"/>
          <w:w w:val="50"/>
        </w:rPr>
        <w:t>,</w:t>
      </w:r>
      <w:r>
        <w:rPr>
          <w:color w:val="484848"/>
          <w:spacing w:val="-56"/>
        </w:rPr>
        <w:t xml:space="preserve"> </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spacing w:val="-1"/>
          <w:w w:val="88"/>
        </w:rPr>
        <w:t>g</w:t>
      </w:r>
      <w:r>
        <w:rPr>
          <w:color w:val="484848"/>
          <w:spacing w:val="-1"/>
          <w:w w:val="109"/>
        </w:rPr>
        <w:t>-</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spacing w:val="-1"/>
          <w:w w:val="55"/>
        </w:rPr>
        <w:t>t</w:t>
      </w:r>
      <w:r>
        <w:rPr>
          <w:color w:val="484848"/>
          <w:w w:val="50"/>
        </w:rPr>
        <w:t>,</w:t>
      </w:r>
      <w:r>
        <w:rPr>
          <w:color w:val="484848"/>
          <w:spacing w:val="-58"/>
        </w:rPr>
        <w:t xml:space="preserve"> </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55"/>
        </w:rPr>
        <w:t>l</w:t>
      </w:r>
      <w:r>
        <w:rPr>
          <w:color w:val="484848"/>
          <w:spacing w:val="-1"/>
          <w:w w:val="88"/>
        </w:rPr>
        <w:t>e</w:t>
      </w:r>
      <w:r>
        <w:rPr>
          <w:color w:val="484848"/>
          <w:spacing w:val="-1"/>
          <w:w w:val="55"/>
        </w:rPr>
        <w:t>ft</w:t>
      </w:r>
      <w:r>
        <w:rPr>
          <w:color w:val="484848"/>
          <w:w w:val="50"/>
        </w:rPr>
        <w:t xml:space="preserve">, </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56"/>
        </w:rPr>
        <w:t xml:space="preserve"> </w:t>
      </w:r>
      <w:r>
        <w:rPr>
          <w:color w:val="484848"/>
          <w:w w:val="100"/>
        </w:rPr>
        <w:t>都产生边距效果；但竖直方向的</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spacing w:val="-1"/>
          <w:w w:val="88"/>
        </w:rPr>
        <w:t>g</w:t>
      </w:r>
      <w:r>
        <w:rPr>
          <w:color w:val="484848"/>
          <w:spacing w:val="-1"/>
          <w:w w:val="109"/>
        </w:rPr>
        <w:t>-</w:t>
      </w:r>
      <w:r>
        <w:rPr>
          <w:color w:val="484848"/>
          <w:spacing w:val="-1"/>
          <w:w w:val="55"/>
        </w:rPr>
        <w:t>t</w:t>
      </w:r>
      <w:r>
        <w:rPr>
          <w:color w:val="484848"/>
          <w:spacing w:val="-1"/>
          <w:w w:val="88"/>
        </w:rPr>
        <w:t>o</w:t>
      </w:r>
      <w:r>
        <w:rPr>
          <w:color w:val="484848"/>
          <w:spacing w:val="-1"/>
          <w:w w:val="100"/>
        </w:rPr>
        <w:t>p</w:t>
      </w:r>
      <w:r>
        <w:rPr>
          <w:color w:val="484848"/>
          <w:w w:val="50"/>
        </w:rPr>
        <w:t>,</w:t>
      </w:r>
      <w:r>
        <w:rPr>
          <w:color w:val="484848"/>
          <w:spacing w:val="-56"/>
        </w:rPr>
        <w:t xml:space="preserve"> </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spacing w:val="-1"/>
          <w:w w:val="88"/>
        </w:rPr>
        <w:t>g</w:t>
      </w:r>
      <w:r>
        <w:rPr>
          <w:color w:val="484848"/>
          <w:spacing w:val="-1"/>
          <w:w w:val="109"/>
        </w:rPr>
        <w:t>-</w:t>
      </w:r>
      <w:r>
        <w:rPr>
          <w:color w:val="484848"/>
          <w:spacing w:val="-1"/>
          <w:w w:val="100"/>
        </w:rPr>
        <w:t>b</w:t>
      </w:r>
      <w:r>
        <w:rPr>
          <w:color w:val="484848"/>
          <w:spacing w:val="-1"/>
          <w:w w:val="88"/>
        </w:rPr>
        <w:t>o</w:t>
      </w:r>
      <w:r>
        <w:rPr>
          <w:color w:val="484848"/>
          <w:spacing w:val="-1"/>
          <w:w w:val="55"/>
        </w:rPr>
        <w:t>tt</w:t>
      </w:r>
      <w:r>
        <w:rPr>
          <w:color w:val="484848"/>
          <w:spacing w:val="-1"/>
          <w:w w:val="88"/>
        </w:rPr>
        <w:t>o</w:t>
      </w:r>
      <w:r>
        <w:rPr>
          <w:color w:val="484848"/>
          <w:spacing w:val="-1"/>
          <w:w w:val="144"/>
        </w:rPr>
        <w:t>m</w:t>
      </w:r>
      <w:r>
        <w:rPr>
          <w:color w:val="484848"/>
          <w:w w:val="50"/>
        </w:rPr>
        <w:t>,</w:t>
      </w:r>
      <w:r>
        <w:rPr>
          <w:color w:val="484848"/>
          <w:spacing w:val="-58"/>
        </w:rPr>
        <w:t xml:space="preserve"> </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55"/>
        </w:rPr>
        <w:t>t</w:t>
      </w:r>
      <w:r>
        <w:rPr>
          <w:color w:val="484848"/>
          <w:spacing w:val="-1"/>
          <w:w w:val="88"/>
        </w:rPr>
        <w:t>o</w:t>
      </w:r>
      <w:r>
        <w:rPr>
          <w:color w:val="484848"/>
          <w:spacing w:val="-1"/>
          <w:w w:val="100"/>
        </w:rPr>
        <w:t>p</w:t>
      </w:r>
      <w:r>
        <w:rPr>
          <w:color w:val="484848"/>
          <w:w w:val="50"/>
        </w:rPr>
        <w:t xml:space="preserve">, </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100"/>
        </w:rPr>
        <w:t>b</w:t>
      </w:r>
      <w:r>
        <w:rPr>
          <w:color w:val="484848"/>
          <w:spacing w:val="-1"/>
          <w:w w:val="88"/>
        </w:rPr>
        <w:t>o</w:t>
      </w:r>
      <w:r>
        <w:rPr>
          <w:color w:val="484848"/>
          <w:spacing w:val="-1"/>
          <w:w w:val="55"/>
        </w:rPr>
        <w:t>tt</w:t>
      </w:r>
      <w:r>
        <w:rPr>
          <w:color w:val="484848"/>
          <w:spacing w:val="-1"/>
          <w:w w:val="88"/>
        </w:rPr>
        <w:t>o</w:t>
      </w:r>
      <w:r>
        <w:rPr>
          <w:color w:val="484848"/>
          <w:w w:val="144"/>
        </w:rPr>
        <w:t>m</w:t>
      </w:r>
      <w:r>
        <w:rPr>
          <w:color w:val="484848"/>
          <w:spacing w:val="-56"/>
        </w:rPr>
        <w:t xml:space="preserve"> </w:t>
      </w:r>
      <w:r>
        <w:rPr>
          <w:color w:val="484848"/>
          <w:spacing w:val="-3"/>
          <w:w w:val="100"/>
        </w:rPr>
        <w:t>不会产生边距效果。</w:t>
      </w:r>
    </w:p>
    <w:p>
      <w:pPr>
        <w:pStyle w:val="7"/>
        <w:spacing w:before="2"/>
        <w:ind w:left="0"/>
        <w:rPr>
          <w:sz w:val="24"/>
        </w:rPr>
      </w:pPr>
    </w:p>
    <w:p>
      <w:pPr>
        <w:pStyle w:val="7"/>
        <w:spacing w:line="266" w:lineRule="auto"/>
        <w:ind w:right="414"/>
      </w:pPr>
      <w:r>
        <w:rPr>
          <w:color w:val="484848"/>
          <w:w w:val="95"/>
        </w:rPr>
        <w:t>inline-block</w:t>
      </w:r>
      <w:r>
        <w:rPr>
          <w:color w:val="484848"/>
          <w:spacing w:val="-7"/>
          <w:w w:val="95"/>
        </w:rPr>
        <w:t xml:space="preserve">：简单来说就是将对象呈现为 </w:t>
      </w:r>
      <w:r>
        <w:rPr>
          <w:color w:val="484848"/>
          <w:w w:val="95"/>
        </w:rPr>
        <w:t>inline</w:t>
      </w:r>
      <w:r>
        <w:rPr>
          <w:color w:val="484848"/>
          <w:spacing w:val="-13"/>
          <w:w w:val="95"/>
        </w:rPr>
        <w:t xml:space="preserve"> 对象，但是对象的内容作为 </w:t>
      </w:r>
      <w:r>
        <w:rPr>
          <w:color w:val="484848"/>
          <w:w w:val="95"/>
        </w:rPr>
        <w:t>block</w:t>
      </w:r>
      <w:r>
        <w:rPr>
          <w:color w:val="484848"/>
          <w:spacing w:val="-20"/>
          <w:w w:val="95"/>
        </w:rPr>
        <w:t xml:space="preserve"> 对象</w:t>
      </w:r>
      <w:r>
        <w:rPr>
          <w:color w:val="484848"/>
          <w:spacing w:val="-4"/>
        </w:rPr>
        <w:t>呈现。之后的内联对象会被排列在同一行内。比如我们可以给一个</w:t>
      </w:r>
      <w:r>
        <w:rPr>
          <w:color w:val="484848"/>
        </w:rPr>
        <w:t>link（a</w:t>
      </w:r>
      <w:r>
        <w:rPr>
          <w:color w:val="484848"/>
          <w:spacing w:val="-24"/>
        </w:rPr>
        <w:t xml:space="preserve"> 元素</w:t>
      </w:r>
      <w:r>
        <w:rPr>
          <w:color w:val="484848"/>
        </w:rPr>
        <w:t xml:space="preserve">） </w:t>
      </w:r>
      <w:r>
        <w:rPr>
          <w:color w:val="484848"/>
          <w:w w:val="95"/>
        </w:rPr>
        <w:t>inline-block</w:t>
      </w:r>
      <w:r>
        <w:rPr>
          <w:color w:val="484848"/>
          <w:spacing w:val="-14"/>
          <w:w w:val="95"/>
        </w:rPr>
        <w:t xml:space="preserve"> 属性值，使其既具有 </w:t>
      </w:r>
      <w:r>
        <w:rPr>
          <w:color w:val="484848"/>
          <w:w w:val="95"/>
        </w:rPr>
        <w:t>block</w:t>
      </w:r>
      <w:r>
        <w:rPr>
          <w:color w:val="484848"/>
          <w:spacing w:val="-4"/>
          <w:w w:val="95"/>
        </w:rPr>
        <w:t xml:space="preserve"> 的宽度高度特性又具有</w:t>
      </w:r>
      <w:r>
        <w:rPr>
          <w:color w:val="484848"/>
          <w:w w:val="95"/>
        </w:rPr>
        <w:t>inline</w:t>
      </w:r>
      <w:r>
        <w:rPr>
          <w:color w:val="484848"/>
          <w:spacing w:val="-10"/>
          <w:w w:val="95"/>
        </w:rPr>
        <w:t xml:space="preserve"> 的同行特性。</w:t>
      </w:r>
    </w:p>
    <w:p>
      <w:pPr>
        <w:pStyle w:val="7"/>
        <w:ind w:left="0"/>
      </w:pPr>
    </w:p>
    <w:p>
      <w:pPr>
        <w:pStyle w:val="7"/>
        <w:spacing w:before="9"/>
        <w:ind w:left="0"/>
        <w:rPr>
          <w:sz w:val="16"/>
        </w:rPr>
      </w:pPr>
    </w:p>
    <w:p>
      <w:pPr>
        <w:pStyle w:val="4"/>
        <w:numPr>
          <w:ilvl w:val="1"/>
          <w:numId w:val="35"/>
        </w:numPr>
        <w:tabs>
          <w:tab w:val="left" w:pos="879"/>
          <w:tab w:val="left" w:pos="880"/>
        </w:tabs>
        <w:spacing w:before="0" w:after="0" w:line="240" w:lineRule="auto"/>
        <w:ind w:left="880" w:right="0" w:hanging="360"/>
        <w:jc w:val="left"/>
      </w:pPr>
      <w:r>
        <w:rPr>
          <w:color w:val="484848"/>
        </w:rPr>
        <w:t>css</w:t>
      </w:r>
      <w:r>
        <w:rPr>
          <w:color w:val="484848"/>
          <w:spacing w:val="-1"/>
        </w:rPr>
        <w:t xml:space="preserve"> 的常用选择器</w:t>
      </w:r>
    </w:p>
    <w:p>
      <w:pPr>
        <w:pStyle w:val="6"/>
      </w:pPr>
      <w:r>
        <w:rPr>
          <w:color w:val="484848"/>
        </w:rPr>
        <w:t>参考回答：</w:t>
      </w:r>
    </w:p>
    <w:p>
      <w:pPr>
        <w:pStyle w:val="7"/>
        <w:spacing w:line="272" w:lineRule="exact"/>
      </w:pPr>
      <w:r>
        <w:rPr>
          <w:color w:val="484848"/>
        </w:rPr>
        <w:t>id 选择器，类选择器，伪类选择器等</w:t>
      </w:r>
    </w:p>
    <w:p>
      <w:pPr>
        <w:pStyle w:val="7"/>
        <w:ind w:left="0"/>
      </w:pPr>
    </w:p>
    <w:p>
      <w:pPr>
        <w:pStyle w:val="7"/>
        <w:spacing w:before="3"/>
        <w:ind w:left="0"/>
        <w:rPr>
          <w:sz w:val="19"/>
        </w:rPr>
      </w:pPr>
    </w:p>
    <w:p>
      <w:pPr>
        <w:pStyle w:val="4"/>
        <w:numPr>
          <w:ilvl w:val="1"/>
          <w:numId w:val="35"/>
        </w:numPr>
        <w:tabs>
          <w:tab w:val="left" w:pos="879"/>
          <w:tab w:val="left" w:pos="880"/>
        </w:tabs>
        <w:spacing w:before="0" w:after="0" w:line="240" w:lineRule="auto"/>
        <w:ind w:left="880" w:right="0" w:hanging="360"/>
        <w:jc w:val="left"/>
      </w:pPr>
      <w:r>
        <w:rPr>
          <w:color w:val="484848"/>
        </w:rPr>
        <w:t>css</w:t>
      </w:r>
      <w:r>
        <w:rPr>
          <w:color w:val="484848"/>
          <w:spacing w:val="-1"/>
        </w:rPr>
        <w:t xml:space="preserve"> 布局</w:t>
      </w:r>
    </w:p>
    <w:p>
      <w:pPr>
        <w:spacing w:after="0" w:line="240" w:lineRule="auto"/>
        <w:jc w:val="left"/>
        <w:sectPr>
          <w:pgSz w:w="11910" w:h="16840"/>
          <w:pgMar w:top="1380" w:right="1460" w:bottom="1720" w:left="1640" w:header="0" w:footer="963" w:gutter="0"/>
        </w:sectPr>
      </w:pPr>
    </w:p>
    <w:p>
      <w:pPr>
        <w:pStyle w:val="6"/>
        <w:spacing w:before="0" w:line="373" w:lineRule="exact"/>
      </w:pPr>
      <w:r>
        <w:rPr>
          <w:color w:val="484848"/>
        </w:rPr>
        <w:t>参考回答：</w:t>
      </w:r>
    </w:p>
    <w:p>
      <w:pPr>
        <w:pStyle w:val="7"/>
        <w:spacing w:line="266" w:lineRule="auto"/>
        <w:ind w:right="337"/>
        <w:jc w:val="both"/>
      </w:pPr>
      <w:r>
        <w:rPr>
          <w:color w:val="484848"/>
          <w:spacing w:val="-6"/>
          <w:w w:val="100"/>
        </w:rPr>
        <w:t>六种布局方式总结：圣杯布局、双飞翼布局、</w:t>
      </w:r>
      <w:r>
        <w:rPr>
          <w:color w:val="484848"/>
          <w:spacing w:val="-1"/>
          <w:w w:val="111"/>
        </w:rPr>
        <w:t>F</w:t>
      </w:r>
      <w:r>
        <w:rPr>
          <w:color w:val="484848"/>
          <w:spacing w:val="-1"/>
          <w:w w:val="55"/>
        </w:rPr>
        <w:t>l</w:t>
      </w:r>
      <w:r>
        <w:rPr>
          <w:color w:val="484848"/>
          <w:spacing w:val="-1"/>
          <w:w w:val="88"/>
        </w:rPr>
        <w:t>e</w:t>
      </w:r>
      <w:r>
        <w:rPr>
          <w:color w:val="484848"/>
          <w:w w:val="88"/>
        </w:rPr>
        <w:t>x</w:t>
      </w:r>
      <w:r>
        <w:rPr>
          <w:color w:val="484848"/>
          <w:spacing w:val="-54"/>
        </w:rPr>
        <w:t xml:space="preserve"> </w:t>
      </w:r>
      <w:r>
        <w:rPr>
          <w:color w:val="484848"/>
          <w:spacing w:val="-6"/>
          <w:w w:val="100"/>
        </w:rPr>
        <w:t>布局、绝对定位布局、表格布局、网</w:t>
      </w:r>
      <w:r>
        <w:rPr>
          <w:color w:val="484848"/>
          <w:spacing w:val="-3"/>
        </w:rPr>
        <w:t>格布局。</w:t>
      </w:r>
    </w:p>
    <w:p>
      <w:pPr>
        <w:pStyle w:val="7"/>
        <w:spacing w:line="266" w:lineRule="auto"/>
        <w:ind w:right="337"/>
        <w:jc w:val="both"/>
      </w:pPr>
      <w:r>
        <w:rPr>
          <w:color w:val="484848"/>
          <w:w w:val="90"/>
        </w:rPr>
        <w:t>圣杯布局是指布局从上到下分为header</w:t>
      </w:r>
      <w:r>
        <w:rPr>
          <w:color w:val="484848"/>
          <w:spacing w:val="-15"/>
          <w:w w:val="90"/>
        </w:rPr>
        <w:t>、</w:t>
      </w:r>
      <w:r>
        <w:rPr>
          <w:color w:val="484848"/>
          <w:w w:val="90"/>
        </w:rPr>
        <w:t>container</w:t>
      </w:r>
      <w:r>
        <w:rPr>
          <w:color w:val="484848"/>
          <w:spacing w:val="-15"/>
          <w:w w:val="90"/>
        </w:rPr>
        <w:t>、</w:t>
      </w:r>
      <w:r>
        <w:rPr>
          <w:color w:val="484848"/>
          <w:spacing w:val="-3"/>
          <w:w w:val="90"/>
        </w:rPr>
        <w:t>footer</w:t>
      </w:r>
      <w:r>
        <w:rPr>
          <w:color w:val="484848"/>
          <w:spacing w:val="16"/>
          <w:w w:val="90"/>
        </w:rPr>
        <w:t>，然后</w:t>
      </w:r>
      <w:r>
        <w:rPr>
          <w:color w:val="484848"/>
          <w:w w:val="90"/>
        </w:rPr>
        <w:t>container</w:t>
      </w:r>
      <w:r>
        <w:rPr>
          <w:color w:val="484848"/>
          <w:spacing w:val="-1"/>
          <w:w w:val="90"/>
        </w:rPr>
        <w:t xml:space="preserve">  部分定为三栏</w:t>
      </w:r>
      <w:r>
        <w:rPr>
          <w:color w:val="484848"/>
          <w:spacing w:val="-11"/>
          <w:w w:val="95"/>
        </w:rPr>
        <w:t xml:space="preserve">布局。这种布局方式同样分为 </w:t>
      </w:r>
      <w:r>
        <w:rPr>
          <w:color w:val="484848"/>
          <w:w w:val="95"/>
        </w:rPr>
        <w:t>header</w:t>
      </w:r>
      <w:r>
        <w:rPr>
          <w:color w:val="484848"/>
          <w:spacing w:val="-25"/>
          <w:w w:val="95"/>
        </w:rPr>
        <w:t>、</w:t>
      </w:r>
      <w:r>
        <w:rPr>
          <w:color w:val="484848"/>
          <w:w w:val="95"/>
        </w:rPr>
        <w:t>container</w:t>
      </w:r>
      <w:r>
        <w:rPr>
          <w:color w:val="484848"/>
          <w:spacing w:val="-27"/>
          <w:w w:val="95"/>
        </w:rPr>
        <w:t>、</w:t>
      </w:r>
      <w:r>
        <w:rPr>
          <w:color w:val="484848"/>
          <w:w w:val="95"/>
        </w:rPr>
        <w:t>footer</w:t>
      </w:r>
      <w:r>
        <w:rPr>
          <w:color w:val="484848"/>
          <w:spacing w:val="-10"/>
          <w:w w:val="95"/>
        </w:rPr>
        <w:t xml:space="preserve">。圣杯布局的缺陷在于 </w:t>
      </w:r>
      <w:r>
        <w:rPr>
          <w:color w:val="484848"/>
          <w:w w:val="95"/>
        </w:rPr>
        <w:t>center</w:t>
      </w:r>
      <w:r>
        <w:rPr>
          <w:color w:val="484848"/>
          <w:spacing w:val="-20"/>
          <w:w w:val="95"/>
        </w:rPr>
        <w:t xml:space="preserve"> 是</w:t>
      </w:r>
      <w:r>
        <w:rPr>
          <w:color w:val="484848"/>
          <w:spacing w:val="-17"/>
        </w:rPr>
        <w:t xml:space="preserve">在 </w:t>
      </w:r>
      <w:r>
        <w:rPr>
          <w:color w:val="484848"/>
        </w:rPr>
        <w:t>container</w:t>
      </w:r>
      <w:r>
        <w:rPr>
          <w:color w:val="484848"/>
          <w:spacing w:val="21"/>
        </w:rPr>
        <w:t xml:space="preserve"> 的</w:t>
      </w:r>
      <w:r>
        <w:rPr>
          <w:color w:val="484848"/>
        </w:rPr>
        <w:t>padding</w:t>
      </w:r>
      <w:r>
        <w:rPr>
          <w:color w:val="484848"/>
          <w:spacing w:val="-10"/>
        </w:rPr>
        <w:t xml:space="preserve"> 中的，因此宽度小的时候会出现混乱。</w:t>
      </w:r>
    </w:p>
    <w:p>
      <w:pPr>
        <w:pStyle w:val="7"/>
        <w:spacing w:line="266" w:lineRule="auto"/>
        <w:ind w:right="872"/>
        <w:jc w:val="both"/>
      </w:pPr>
      <w:r>
        <w:rPr>
          <w:color w:val="484848"/>
          <w:spacing w:val="6"/>
          <w:w w:val="100"/>
        </w:rPr>
        <w:t>双飞翼布局给</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w w:val="66"/>
        </w:rPr>
        <w:t>r</w:t>
      </w:r>
      <w:r>
        <w:rPr>
          <w:color w:val="484848"/>
        </w:rPr>
        <w:t xml:space="preserve"> </w:t>
      </w:r>
      <w:r>
        <w:rPr>
          <w:color w:val="484848"/>
          <w:spacing w:val="-3"/>
          <w:w w:val="100"/>
        </w:rPr>
        <w:t>部分包裹了一个</w:t>
      </w:r>
      <w:r>
        <w:rPr>
          <w:color w:val="484848"/>
          <w:spacing w:val="-3"/>
        </w:rPr>
        <w:t xml:space="preserve"> </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2"/>
        </w:rPr>
        <w:t xml:space="preserve"> </w:t>
      </w:r>
      <w:r>
        <w:rPr>
          <w:color w:val="484848"/>
          <w:spacing w:val="12"/>
          <w:w w:val="100"/>
        </w:rPr>
        <w:t>通过设置</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n</w:t>
      </w:r>
      <w:r>
        <w:rPr>
          <w:color w:val="484848"/>
          <w:spacing w:val="-57"/>
        </w:rPr>
        <w:t xml:space="preserve"> </w:t>
      </w:r>
      <w:r>
        <w:rPr>
          <w:color w:val="484848"/>
          <w:spacing w:val="-3"/>
          <w:w w:val="100"/>
        </w:rPr>
        <w:t xml:space="preserve">主动地把页面撑开。 </w:t>
      </w:r>
      <w:r>
        <w:rPr>
          <w:color w:val="484848"/>
          <w:spacing w:val="-1"/>
          <w:w w:val="111"/>
        </w:rPr>
        <w:t>F</w:t>
      </w:r>
      <w:r>
        <w:rPr>
          <w:color w:val="484848"/>
          <w:spacing w:val="-1"/>
          <w:w w:val="55"/>
        </w:rPr>
        <w:t>l</w:t>
      </w:r>
      <w:r>
        <w:rPr>
          <w:color w:val="484848"/>
          <w:spacing w:val="-1"/>
          <w:w w:val="88"/>
        </w:rPr>
        <w:t>e</w:t>
      </w:r>
      <w:r>
        <w:rPr>
          <w:color w:val="484848"/>
          <w:w w:val="88"/>
        </w:rPr>
        <w:t>x</w:t>
      </w:r>
      <w:r>
        <w:rPr>
          <w:color w:val="484848"/>
          <w:spacing w:val="-56"/>
        </w:rPr>
        <w:t xml:space="preserve"> </w:t>
      </w:r>
      <w:r>
        <w:rPr>
          <w:color w:val="484848"/>
          <w:spacing w:val="12"/>
          <w:w w:val="100"/>
        </w:rPr>
        <w:t>布局是由</w:t>
      </w:r>
      <w:r>
        <w:rPr>
          <w:color w:val="484848"/>
          <w:spacing w:val="-1"/>
          <w:w w:val="122"/>
        </w:rPr>
        <w:t>C</w:t>
      </w:r>
      <w:r>
        <w:rPr>
          <w:color w:val="484848"/>
          <w:spacing w:val="-1"/>
          <w:w w:val="100"/>
        </w:rPr>
        <w:t>SS</w:t>
      </w:r>
      <w:r>
        <w:rPr>
          <w:color w:val="484848"/>
          <w:w w:val="100"/>
        </w:rPr>
        <w:t>3</w:t>
      </w:r>
      <w:r>
        <w:rPr>
          <w:color w:val="484848"/>
          <w:spacing w:val="-57"/>
        </w:rPr>
        <w:t xml:space="preserve"> </w:t>
      </w:r>
      <w:r>
        <w:rPr>
          <w:color w:val="484848"/>
          <w:spacing w:val="-3"/>
          <w:w w:val="100"/>
        </w:rPr>
        <w:t>提供的一种方便的布局方式。</w:t>
      </w:r>
    </w:p>
    <w:p>
      <w:pPr>
        <w:pStyle w:val="7"/>
        <w:spacing w:line="266" w:lineRule="auto"/>
        <w:ind w:right="337"/>
        <w:jc w:val="both"/>
      </w:pPr>
      <w:r>
        <w:rPr>
          <w:color w:val="484848"/>
          <w:spacing w:val="3"/>
          <w:w w:val="100"/>
        </w:rPr>
        <w:t>绝对定位布局是给</w:t>
      </w:r>
      <w:r>
        <w:rPr>
          <w:color w:val="484848"/>
          <w:spacing w:val="-1"/>
          <w:w w:val="88"/>
        </w:rPr>
        <w:t>co</w:t>
      </w:r>
      <w:r>
        <w:rPr>
          <w:color w:val="484848"/>
          <w:spacing w:val="-1"/>
          <w:w w:val="100"/>
        </w:rPr>
        <w:t>n</w:t>
      </w:r>
      <w:r>
        <w:rPr>
          <w:color w:val="484848"/>
          <w:spacing w:val="-1"/>
          <w:w w:val="55"/>
        </w:rPr>
        <w:t>t</w:t>
      </w:r>
      <w:r>
        <w:rPr>
          <w:color w:val="484848"/>
          <w:spacing w:val="-1"/>
          <w:w w:val="88"/>
        </w:rPr>
        <w:t>a</w:t>
      </w:r>
      <w:r>
        <w:rPr>
          <w:color w:val="484848"/>
          <w:spacing w:val="-1"/>
          <w:w w:val="55"/>
        </w:rPr>
        <w:t>i</w:t>
      </w:r>
      <w:r>
        <w:rPr>
          <w:color w:val="484848"/>
          <w:spacing w:val="-1"/>
          <w:w w:val="100"/>
        </w:rPr>
        <w:t>n</w:t>
      </w:r>
      <w:r>
        <w:rPr>
          <w:color w:val="484848"/>
          <w:spacing w:val="-1"/>
          <w:w w:val="88"/>
        </w:rPr>
        <w:t>e</w:t>
      </w:r>
      <w:r>
        <w:rPr>
          <w:color w:val="484848"/>
          <w:w w:val="66"/>
        </w:rPr>
        <w:t>r</w:t>
      </w:r>
      <w:r>
        <w:rPr>
          <w:color w:val="484848"/>
        </w:rPr>
        <w:t xml:space="preserve"> </w:t>
      </w:r>
      <w:r>
        <w:rPr>
          <w:color w:val="484848"/>
          <w:spacing w:val="25"/>
          <w:w w:val="100"/>
        </w:rPr>
        <w:t>设置</w:t>
      </w:r>
      <w:r>
        <w:rPr>
          <w:color w:val="484848"/>
          <w:spacing w:val="-1"/>
          <w:w w:val="100"/>
        </w:rPr>
        <w:t>p</w:t>
      </w:r>
      <w:r>
        <w:rPr>
          <w:color w:val="484848"/>
          <w:spacing w:val="-1"/>
          <w:w w:val="88"/>
        </w:rPr>
        <w:t>o</w:t>
      </w:r>
      <w:r>
        <w:rPr>
          <w:color w:val="484848"/>
          <w:spacing w:val="-1"/>
          <w:w w:val="77"/>
        </w:rPr>
        <w:t>s</w:t>
      </w:r>
      <w:r>
        <w:rPr>
          <w:color w:val="484848"/>
          <w:spacing w:val="-1"/>
          <w:w w:val="55"/>
        </w:rPr>
        <w:t>iti</w:t>
      </w:r>
      <w:r>
        <w:rPr>
          <w:color w:val="484848"/>
          <w:spacing w:val="-1"/>
          <w:w w:val="88"/>
        </w:rPr>
        <w:t>o</w:t>
      </w:r>
      <w:r>
        <w:rPr>
          <w:color w:val="484848"/>
          <w:spacing w:val="-1"/>
          <w:w w:val="100"/>
        </w:rPr>
        <w:t>n</w:t>
      </w:r>
      <w:r>
        <w:rPr>
          <w:color w:val="484848"/>
          <w:w w:val="50"/>
        </w:rPr>
        <w:t>:</w:t>
      </w:r>
      <w:r>
        <w:rPr>
          <w:color w:val="484848"/>
          <w:spacing w:val="-58"/>
        </w:rPr>
        <w:t xml:space="preserve"> </w:t>
      </w:r>
      <w:r>
        <w:rPr>
          <w:color w:val="484848"/>
          <w:spacing w:val="-1"/>
          <w:w w:val="66"/>
        </w:rPr>
        <w:t>r</w:t>
      </w:r>
      <w:r>
        <w:rPr>
          <w:color w:val="484848"/>
          <w:spacing w:val="-1"/>
          <w:w w:val="88"/>
        </w:rPr>
        <w:t>e</w:t>
      </w:r>
      <w:r>
        <w:rPr>
          <w:color w:val="484848"/>
          <w:spacing w:val="-1"/>
          <w:w w:val="55"/>
        </w:rPr>
        <w:t>l</w:t>
      </w:r>
      <w:r>
        <w:rPr>
          <w:color w:val="484848"/>
          <w:spacing w:val="-1"/>
          <w:w w:val="88"/>
        </w:rPr>
        <w:t>a</w:t>
      </w:r>
      <w:r>
        <w:rPr>
          <w:color w:val="484848"/>
          <w:spacing w:val="-1"/>
          <w:w w:val="55"/>
        </w:rPr>
        <w:t>ti</w:t>
      </w:r>
      <w:r>
        <w:rPr>
          <w:color w:val="484848"/>
          <w:spacing w:val="-1"/>
          <w:w w:val="88"/>
        </w:rPr>
        <w:t>v</w:t>
      </w:r>
      <w:r>
        <w:rPr>
          <w:color w:val="484848"/>
          <w:w w:val="88"/>
        </w:rPr>
        <w:t>e</w:t>
      </w:r>
      <w:r>
        <w:rPr>
          <w:color w:val="484848"/>
          <w:spacing w:val="-54"/>
        </w:rPr>
        <w:t xml:space="preserve"> </w:t>
      </w:r>
      <w:r>
        <w:rPr>
          <w:color w:val="484848"/>
          <w:spacing w:val="52"/>
          <w:w w:val="100"/>
        </w:rPr>
        <w:t>和</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spacing w:val="-1"/>
          <w:w w:val="122"/>
        </w:rPr>
        <w:t>w</w:t>
      </w:r>
      <w:r>
        <w:rPr>
          <w:color w:val="484848"/>
          <w:w w:val="50"/>
        </w:rPr>
        <w:t>:</w:t>
      </w:r>
      <w:r>
        <w:rPr>
          <w:color w:val="484848"/>
          <w:spacing w:val="-57"/>
        </w:rPr>
        <w:t xml:space="preserve"> </w:t>
      </w:r>
      <w:r>
        <w:rPr>
          <w:color w:val="484848"/>
          <w:spacing w:val="-1"/>
          <w:w w:val="100"/>
        </w:rPr>
        <w:t>h</w:t>
      </w:r>
      <w:r>
        <w:rPr>
          <w:color w:val="484848"/>
          <w:spacing w:val="-1"/>
          <w:w w:val="55"/>
        </w:rPr>
        <w:t>i</w:t>
      </w:r>
      <w:r>
        <w:rPr>
          <w:color w:val="484848"/>
          <w:spacing w:val="-1"/>
          <w:w w:val="100"/>
        </w:rPr>
        <w:t>dd</w:t>
      </w:r>
      <w:r>
        <w:rPr>
          <w:color w:val="484848"/>
          <w:spacing w:val="-1"/>
          <w:w w:val="88"/>
        </w:rPr>
        <w:t>e</w:t>
      </w:r>
      <w:r>
        <w:rPr>
          <w:color w:val="484848"/>
          <w:spacing w:val="1"/>
          <w:w w:val="100"/>
        </w:rPr>
        <w:t>n</w:t>
      </w:r>
      <w:r>
        <w:rPr>
          <w:color w:val="484848"/>
          <w:spacing w:val="-14"/>
          <w:w w:val="100"/>
        </w:rPr>
        <w:t>，因为绝对定位的元</w:t>
      </w:r>
      <w:r>
        <w:rPr>
          <w:color w:val="484848"/>
          <w:spacing w:val="1"/>
          <w:w w:val="95"/>
        </w:rPr>
        <w:t>素的参照物为第一个</w:t>
      </w:r>
      <w:r>
        <w:rPr>
          <w:color w:val="484848"/>
          <w:w w:val="95"/>
        </w:rPr>
        <w:t>postion</w:t>
      </w:r>
      <w:r>
        <w:rPr>
          <w:color w:val="484848"/>
          <w:spacing w:val="-8"/>
          <w:w w:val="95"/>
        </w:rPr>
        <w:t xml:space="preserve"> 不为</w:t>
      </w:r>
      <w:r>
        <w:rPr>
          <w:color w:val="484848"/>
          <w:w w:val="95"/>
        </w:rPr>
        <w:t>static</w:t>
      </w:r>
      <w:r>
        <w:rPr>
          <w:color w:val="484848"/>
          <w:spacing w:val="-17"/>
          <w:w w:val="95"/>
        </w:rPr>
        <w:t xml:space="preserve"> 的祖先元素。 </w:t>
      </w:r>
      <w:r>
        <w:rPr>
          <w:color w:val="484848"/>
          <w:w w:val="95"/>
        </w:rPr>
        <w:t>left</w:t>
      </w:r>
      <w:r>
        <w:rPr>
          <w:color w:val="484848"/>
          <w:spacing w:val="-10"/>
          <w:w w:val="95"/>
        </w:rPr>
        <w:t xml:space="preserve"> 向左浮动，</w:t>
      </w:r>
      <w:r>
        <w:rPr>
          <w:color w:val="484848"/>
          <w:w w:val="95"/>
        </w:rPr>
        <w:t>right</w:t>
      </w:r>
      <w:r>
        <w:rPr>
          <w:color w:val="484848"/>
          <w:spacing w:val="-9"/>
          <w:w w:val="95"/>
        </w:rPr>
        <w:t xml:space="preserve"> 向右浮动。</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w w:val="66"/>
        </w:rPr>
        <w:t>r</w:t>
      </w:r>
      <w:r>
        <w:rPr>
          <w:color w:val="484848"/>
        </w:rPr>
        <w:t xml:space="preserve"> </w:t>
      </w:r>
      <w:r>
        <w:rPr>
          <w:color w:val="484848"/>
          <w:spacing w:val="-10"/>
          <w:w w:val="100"/>
        </w:rPr>
        <w:t>使用绝对定位，通过设置</w:t>
      </w:r>
      <w:r>
        <w:rPr>
          <w:color w:val="484848"/>
          <w:spacing w:val="-10"/>
        </w:rPr>
        <w:t xml:space="preserve"> </w:t>
      </w:r>
      <w:r>
        <w:rPr>
          <w:color w:val="484848"/>
          <w:spacing w:val="-1"/>
          <w:w w:val="55"/>
        </w:rPr>
        <w:t>l</w:t>
      </w:r>
      <w:r>
        <w:rPr>
          <w:color w:val="484848"/>
          <w:spacing w:val="-1"/>
          <w:w w:val="88"/>
        </w:rPr>
        <w:t>e</w:t>
      </w:r>
      <w:r>
        <w:rPr>
          <w:color w:val="484848"/>
          <w:spacing w:val="-1"/>
          <w:w w:val="55"/>
        </w:rPr>
        <w:t>f</w:t>
      </w:r>
      <w:r>
        <w:rPr>
          <w:color w:val="484848"/>
          <w:w w:val="55"/>
        </w:rPr>
        <w:t>t</w:t>
      </w:r>
      <w:r>
        <w:rPr>
          <w:color w:val="484848"/>
          <w:spacing w:val="-55"/>
        </w:rPr>
        <w:t xml:space="preserve"> </w:t>
      </w:r>
      <w:r>
        <w:rPr>
          <w:color w:val="484848"/>
          <w:spacing w:val="52"/>
          <w:w w:val="100"/>
        </w:rPr>
        <w:t>和</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54"/>
        </w:rPr>
        <w:t xml:space="preserve"> </w:t>
      </w:r>
      <w:r>
        <w:rPr>
          <w:color w:val="484848"/>
          <w:spacing w:val="-3"/>
          <w:w w:val="100"/>
        </w:rPr>
        <w:t>并把两边撑开。</w:t>
      </w:r>
      <w:r>
        <w:rPr>
          <w:color w:val="484848"/>
          <w:spacing w:val="-65"/>
        </w:rPr>
        <w:t xml:space="preserve"> </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w w:val="66"/>
        </w:rPr>
        <w:t>r</w:t>
      </w:r>
      <w:r>
        <w:rPr>
          <w:color w:val="484848"/>
        </w:rPr>
        <w:t xml:space="preserve"> </w:t>
      </w:r>
      <w:r>
        <w:rPr>
          <w:color w:val="484848"/>
          <w:spacing w:val="27"/>
          <w:w w:val="100"/>
        </w:rPr>
        <w:t>设置</w:t>
      </w:r>
      <w:r>
        <w:rPr>
          <w:color w:val="484848"/>
          <w:spacing w:val="-1"/>
          <w:w w:val="55"/>
        </w:rPr>
        <w:t>t</w:t>
      </w:r>
      <w:r>
        <w:rPr>
          <w:color w:val="484848"/>
          <w:spacing w:val="-1"/>
          <w:w w:val="88"/>
        </w:rPr>
        <w:t>o</w:t>
      </w:r>
      <w:r>
        <w:rPr>
          <w:color w:val="484848"/>
          <w:spacing w:val="-1"/>
          <w:w w:val="100"/>
        </w:rPr>
        <w:t>p</w:t>
      </w:r>
      <w:r>
        <w:rPr>
          <w:color w:val="484848"/>
          <w:w w:val="50"/>
        </w:rPr>
        <w:t>:</w:t>
      </w:r>
      <w:r>
        <w:rPr>
          <w:color w:val="484848"/>
          <w:spacing w:val="-57"/>
        </w:rPr>
        <w:t xml:space="preserve"> </w:t>
      </w:r>
      <w:r>
        <w:rPr>
          <w:color w:val="484848"/>
          <w:w w:val="100"/>
        </w:rPr>
        <w:t>0</w:t>
      </w:r>
      <w:r>
        <w:rPr>
          <w:color w:val="484848"/>
          <w:spacing w:val="-55"/>
        </w:rPr>
        <w:t xml:space="preserve"> </w:t>
      </w:r>
      <w:r>
        <w:rPr>
          <w:color w:val="484848"/>
          <w:spacing w:val="52"/>
          <w:w w:val="100"/>
        </w:rPr>
        <w:t>和</w:t>
      </w:r>
      <w:r>
        <w:rPr>
          <w:color w:val="484848"/>
          <w:spacing w:val="-1"/>
          <w:w w:val="100"/>
        </w:rPr>
        <w:t>b</w:t>
      </w:r>
      <w:r>
        <w:rPr>
          <w:color w:val="484848"/>
          <w:spacing w:val="-1"/>
          <w:w w:val="88"/>
        </w:rPr>
        <w:t>o</w:t>
      </w:r>
      <w:r>
        <w:rPr>
          <w:color w:val="484848"/>
          <w:spacing w:val="-1"/>
          <w:w w:val="55"/>
        </w:rPr>
        <w:t>tt</w:t>
      </w:r>
      <w:r>
        <w:rPr>
          <w:color w:val="484848"/>
          <w:spacing w:val="-1"/>
          <w:w w:val="88"/>
        </w:rPr>
        <w:t>o</w:t>
      </w:r>
      <w:r>
        <w:rPr>
          <w:color w:val="484848"/>
          <w:spacing w:val="-1"/>
          <w:w w:val="144"/>
        </w:rPr>
        <w:t>m</w:t>
      </w:r>
      <w:r>
        <w:rPr>
          <w:color w:val="484848"/>
          <w:w w:val="50"/>
        </w:rPr>
        <w:t xml:space="preserve">: </w:t>
      </w:r>
      <w:r>
        <w:rPr>
          <w:color w:val="484848"/>
          <w:w w:val="95"/>
        </w:rPr>
        <w:t>0</w:t>
      </w:r>
      <w:r>
        <w:rPr>
          <w:color w:val="484848"/>
          <w:spacing w:val="-9"/>
          <w:w w:val="95"/>
        </w:rPr>
        <w:t xml:space="preserve"> 使其高度撑开。</w:t>
      </w:r>
    </w:p>
    <w:p>
      <w:pPr>
        <w:pStyle w:val="7"/>
        <w:spacing w:line="278" w:lineRule="exact"/>
      </w:pPr>
      <w:r>
        <w:rPr>
          <w:color w:val="484848"/>
        </w:rPr>
        <w:t>表格布局的好处是能使三栏的高度统一。</w:t>
      </w:r>
    </w:p>
    <w:p>
      <w:pPr>
        <w:pStyle w:val="7"/>
        <w:spacing w:before="14" w:line="266" w:lineRule="auto"/>
        <w:ind w:right="228"/>
      </w:pPr>
      <w:r>
        <w:rPr>
          <w:color w:val="484848"/>
          <w:spacing w:val="-11"/>
        </w:rPr>
        <w:t>网格布局可能是最强大的布局方式了，使用起来极其方便，但目前而言，兼容性并不好。</w:t>
      </w:r>
      <w:r>
        <w:rPr>
          <w:color w:val="484848"/>
          <w:spacing w:val="-10"/>
        </w:rPr>
        <w:t>网格布局，可以将页面分割成多个区域，或者用来定义内部元素的大小，位置，图层关系。</w:t>
      </w:r>
    </w:p>
    <w:p>
      <w:pPr>
        <w:pStyle w:val="7"/>
        <w:ind w:left="0"/>
      </w:pPr>
    </w:p>
    <w:p>
      <w:pPr>
        <w:pStyle w:val="7"/>
        <w:spacing w:before="8"/>
        <w:ind w:left="0"/>
        <w:rPr>
          <w:sz w:val="16"/>
        </w:rPr>
      </w:pPr>
    </w:p>
    <w:p>
      <w:pPr>
        <w:pStyle w:val="4"/>
        <w:numPr>
          <w:ilvl w:val="1"/>
          <w:numId w:val="35"/>
        </w:numPr>
        <w:tabs>
          <w:tab w:val="left" w:pos="879"/>
          <w:tab w:val="left" w:pos="880"/>
        </w:tabs>
        <w:spacing w:before="1" w:after="0" w:line="240" w:lineRule="auto"/>
        <w:ind w:left="880" w:right="0" w:hanging="360"/>
        <w:jc w:val="left"/>
      </w:pPr>
      <w:r>
        <w:rPr>
          <w:color w:val="484848"/>
        </w:rPr>
        <w:t>css</w:t>
      </w:r>
      <w:r>
        <w:rPr>
          <w:color w:val="484848"/>
          <w:spacing w:val="-1"/>
        </w:rPr>
        <w:t xml:space="preserve"> 定位</w:t>
      </w:r>
    </w:p>
    <w:p>
      <w:pPr>
        <w:pStyle w:val="6"/>
        <w:spacing w:before="170"/>
      </w:pPr>
      <w:r>
        <w:rPr>
          <w:color w:val="484848"/>
        </w:rPr>
        <w:t>参考回答：</w:t>
      </w:r>
    </w:p>
    <w:p>
      <w:pPr>
        <w:pStyle w:val="7"/>
        <w:spacing w:line="272" w:lineRule="exact"/>
      </w:pPr>
      <w:r>
        <w:rPr>
          <w:color w:val="484848"/>
        </w:rPr>
        <w:t>固定定位fixed：</w:t>
      </w:r>
    </w:p>
    <w:p>
      <w:pPr>
        <w:pStyle w:val="7"/>
        <w:spacing w:before="31" w:line="266" w:lineRule="auto"/>
        <w:ind w:right="291"/>
      </w:pPr>
      <w:r>
        <w:rPr>
          <w:color w:val="484848"/>
          <w:spacing w:val="-3"/>
          <w:w w:val="100"/>
        </w:rPr>
        <w:t>元素的位置相对于浏览器窗口是固定位置，即使窗口是滚动的它也不会移动。</w:t>
      </w:r>
      <w:r>
        <w:rPr>
          <w:color w:val="484848"/>
          <w:spacing w:val="-1"/>
          <w:w w:val="111"/>
        </w:rPr>
        <w:t>F</w:t>
      </w:r>
      <w:r>
        <w:rPr>
          <w:color w:val="484848"/>
          <w:spacing w:val="-1"/>
          <w:w w:val="55"/>
        </w:rPr>
        <w:t>i</w:t>
      </w:r>
      <w:r>
        <w:rPr>
          <w:color w:val="484848"/>
          <w:spacing w:val="-1"/>
          <w:w w:val="88"/>
        </w:rPr>
        <w:t>xe</w:t>
      </w:r>
      <w:r>
        <w:rPr>
          <w:color w:val="484848"/>
          <w:w w:val="100"/>
        </w:rPr>
        <w:t>d</w:t>
      </w:r>
      <w:r>
        <w:rPr>
          <w:color w:val="484848"/>
          <w:spacing w:val="-58"/>
        </w:rPr>
        <w:t xml:space="preserve"> </w:t>
      </w:r>
      <w:r>
        <w:rPr>
          <w:color w:val="484848"/>
          <w:w w:val="100"/>
        </w:rPr>
        <w:t>定</w:t>
      </w:r>
      <w:r>
        <w:rPr>
          <w:color w:val="484848"/>
          <w:spacing w:val="-3"/>
          <w:w w:val="100"/>
        </w:rPr>
        <w:t>位使元素的位置与文档流无关，因此不占据空间。</w:t>
      </w:r>
      <w:r>
        <w:rPr>
          <w:color w:val="484848"/>
          <w:spacing w:val="-3"/>
        </w:rPr>
        <w:t xml:space="preserve"> </w:t>
      </w:r>
      <w:r>
        <w:rPr>
          <w:color w:val="484848"/>
          <w:spacing w:val="-1"/>
          <w:w w:val="111"/>
        </w:rPr>
        <w:t>F</w:t>
      </w:r>
      <w:r>
        <w:rPr>
          <w:color w:val="484848"/>
          <w:spacing w:val="-1"/>
          <w:w w:val="55"/>
        </w:rPr>
        <w:t>i</w:t>
      </w:r>
      <w:r>
        <w:rPr>
          <w:color w:val="484848"/>
          <w:spacing w:val="-1"/>
          <w:w w:val="88"/>
        </w:rPr>
        <w:t>xe</w:t>
      </w:r>
      <w:r>
        <w:rPr>
          <w:color w:val="484848"/>
          <w:w w:val="100"/>
        </w:rPr>
        <w:t>d</w:t>
      </w:r>
      <w:r>
        <w:rPr>
          <w:color w:val="484848"/>
          <w:spacing w:val="-56"/>
        </w:rPr>
        <w:t xml:space="preserve"> </w:t>
      </w:r>
      <w:r>
        <w:rPr>
          <w:color w:val="484848"/>
          <w:spacing w:val="-3"/>
          <w:w w:val="100"/>
        </w:rPr>
        <w:t>定位的元素和其他元素重叠。</w:t>
      </w:r>
      <w:r>
        <w:rPr>
          <w:color w:val="484848"/>
          <w:spacing w:val="12"/>
        </w:rPr>
        <w:t>相对定位</w:t>
      </w:r>
      <w:r>
        <w:rPr>
          <w:color w:val="484848"/>
        </w:rPr>
        <w:t>relative：</w:t>
      </w:r>
    </w:p>
    <w:p>
      <w:pPr>
        <w:pStyle w:val="7"/>
        <w:spacing w:line="266" w:lineRule="auto"/>
        <w:ind w:right="337"/>
        <w:jc w:val="both"/>
      </w:pPr>
      <w:r>
        <w:rPr>
          <w:color w:val="484848"/>
          <w:spacing w:val="-7"/>
        </w:rPr>
        <w:t>如果对一个元素进行相对定位，它将出现在它所在的位置上。然后，可以通过设置垂直</w:t>
      </w:r>
      <w:r>
        <w:rPr>
          <w:color w:val="484848"/>
          <w:spacing w:val="-3"/>
        </w:rPr>
        <w:t>或水平位置，让这个元素“相对于”它的起点进行移动。 在使用相对定位时，无论是否进行移动，元素仍然占据原来的空间。因此，移动元素会导致它覆盖其它框。</w:t>
      </w:r>
    </w:p>
    <w:p>
      <w:pPr>
        <w:pStyle w:val="7"/>
        <w:spacing w:line="279" w:lineRule="exact"/>
        <w:jc w:val="both"/>
      </w:pPr>
      <w:r>
        <w:rPr>
          <w:color w:val="484848"/>
        </w:rPr>
        <w:t>绝对定位absolute：</w:t>
      </w:r>
    </w:p>
    <w:p>
      <w:pPr>
        <w:pStyle w:val="7"/>
        <w:spacing w:before="27" w:line="266" w:lineRule="auto"/>
        <w:ind w:right="228"/>
      </w:pPr>
      <w:r>
        <w:rPr>
          <w:color w:val="484848"/>
          <w:spacing w:val="-6"/>
        </w:rPr>
        <w:t>绝对定位的元素的位置相对于最近的已定位父元素，如果元素没有已定位的父元素，那</w:t>
      </w:r>
      <w:r>
        <w:rPr>
          <w:color w:val="484848"/>
          <w:spacing w:val="-3"/>
          <w:w w:val="100"/>
        </w:rPr>
        <w:t>么它的位置相对于</w:t>
      </w:r>
      <w:r>
        <w:rPr>
          <w:color w:val="484848"/>
          <w:spacing w:val="-1"/>
          <w:w w:val="109"/>
        </w:rPr>
        <w:t>&lt;</w:t>
      </w:r>
      <w:r>
        <w:rPr>
          <w:color w:val="484848"/>
          <w:spacing w:val="-1"/>
          <w:w w:val="100"/>
        </w:rPr>
        <w:t>h</w:t>
      </w:r>
      <w:r>
        <w:rPr>
          <w:color w:val="484848"/>
          <w:spacing w:val="-1"/>
          <w:w w:val="55"/>
        </w:rPr>
        <w:t>t</w:t>
      </w:r>
      <w:r>
        <w:rPr>
          <w:color w:val="484848"/>
          <w:spacing w:val="-1"/>
          <w:w w:val="144"/>
        </w:rPr>
        <w:t>m</w:t>
      </w:r>
      <w:r>
        <w:rPr>
          <w:color w:val="484848"/>
          <w:spacing w:val="-1"/>
          <w:w w:val="55"/>
        </w:rPr>
        <w:t>l</w:t>
      </w:r>
      <w:r>
        <w:rPr>
          <w:color w:val="484848"/>
          <w:spacing w:val="-1"/>
          <w:w w:val="109"/>
        </w:rPr>
        <w:t>&gt;</w:t>
      </w:r>
      <w:r>
        <w:rPr>
          <w:color w:val="484848"/>
          <w:spacing w:val="11"/>
          <w:w w:val="100"/>
        </w:rPr>
        <w:t>。</w:t>
      </w:r>
      <w:r>
        <w:rPr>
          <w:color w:val="484848"/>
          <w:spacing w:val="-1"/>
          <w:w w:val="88"/>
        </w:rPr>
        <w:t>a</w:t>
      </w:r>
      <w:r>
        <w:rPr>
          <w:color w:val="484848"/>
          <w:spacing w:val="-1"/>
          <w:w w:val="100"/>
        </w:rPr>
        <w:t>b</w:t>
      </w:r>
      <w:r>
        <w:rPr>
          <w:color w:val="484848"/>
          <w:spacing w:val="-1"/>
          <w:w w:val="77"/>
        </w:rPr>
        <w:t>s</w:t>
      </w:r>
      <w:r>
        <w:rPr>
          <w:color w:val="484848"/>
          <w:spacing w:val="-1"/>
          <w:w w:val="88"/>
        </w:rPr>
        <w:t>o</w:t>
      </w:r>
      <w:r>
        <w:rPr>
          <w:color w:val="484848"/>
          <w:spacing w:val="-1"/>
          <w:w w:val="55"/>
        </w:rPr>
        <w:t>l</w:t>
      </w:r>
      <w:r>
        <w:rPr>
          <w:color w:val="484848"/>
          <w:spacing w:val="-1"/>
          <w:w w:val="100"/>
        </w:rPr>
        <w:t>u</w:t>
      </w:r>
      <w:r>
        <w:rPr>
          <w:color w:val="484848"/>
          <w:spacing w:val="-1"/>
          <w:w w:val="55"/>
        </w:rPr>
        <w:t>t</w:t>
      </w:r>
      <w:r>
        <w:rPr>
          <w:color w:val="484848"/>
          <w:w w:val="88"/>
        </w:rPr>
        <w:t>e</w:t>
      </w:r>
      <w:r>
        <w:rPr>
          <w:color w:val="484848"/>
        </w:rPr>
        <w:t xml:space="preserve"> </w:t>
      </w:r>
      <w:r>
        <w:rPr>
          <w:color w:val="484848"/>
          <w:spacing w:val="-10"/>
          <w:w w:val="100"/>
        </w:rPr>
        <w:t xml:space="preserve">定位使元素的位置与文档流无关，因此不占据空间。 </w:t>
      </w:r>
      <w:r>
        <w:rPr>
          <w:color w:val="484848"/>
          <w:spacing w:val="-10"/>
        </w:rPr>
        <w:t>absolute</w:t>
      </w:r>
      <w:r>
        <w:rPr>
          <w:color w:val="484848"/>
          <w:spacing w:val="-3"/>
        </w:rPr>
        <w:t xml:space="preserve"> 定位的元素和其他元素重叠。</w:t>
      </w:r>
    </w:p>
    <w:p>
      <w:pPr>
        <w:pStyle w:val="7"/>
        <w:spacing w:line="279" w:lineRule="exact"/>
      </w:pPr>
      <w:r>
        <w:rPr>
          <w:color w:val="484848"/>
        </w:rPr>
        <w:t>粘性定位sticky：</w:t>
      </w:r>
    </w:p>
    <w:p>
      <w:pPr>
        <w:pStyle w:val="7"/>
        <w:spacing w:before="30" w:line="266" w:lineRule="auto"/>
        <w:ind w:right="337"/>
        <w:jc w:val="both"/>
      </w:pPr>
      <w:r>
        <w:rPr>
          <w:color w:val="484848"/>
          <w:spacing w:val="-5"/>
          <w:w w:val="100"/>
        </w:rPr>
        <w:t>元素先按照普通文档流定位，然后相对于该元素在流中的</w:t>
      </w:r>
      <w:r>
        <w:rPr>
          <w:color w:val="484848"/>
          <w:spacing w:val="-5"/>
        </w:rPr>
        <w:t xml:space="preserve"> </w:t>
      </w:r>
      <w:r>
        <w:rPr>
          <w:color w:val="484848"/>
          <w:spacing w:val="-1"/>
          <w:w w:val="55"/>
        </w:rPr>
        <w:t>fl</w:t>
      </w:r>
      <w:r>
        <w:rPr>
          <w:color w:val="484848"/>
          <w:spacing w:val="-1"/>
          <w:w w:val="88"/>
        </w:rPr>
        <w:t>o</w:t>
      </w:r>
      <w:r>
        <w:rPr>
          <w:color w:val="484848"/>
          <w:w w:val="122"/>
        </w:rPr>
        <w:t>w</w:t>
      </w:r>
      <w:r>
        <w:rPr>
          <w:color w:val="484848"/>
          <w:spacing w:val="-56"/>
        </w:rPr>
        <w:t xml:space="preserve"> </w:t>
      </w:r>
      <w:r>
        <w:rPr>
          <w:color w:val="484848"/>
          <w:spacing w:val="-1"/>
          <w:w w:val="66"/>
        </w:rPr>
        <w:t>r</w:t>
      </w:r>
      <w:r>
        <w:rPr>
          <w:color w:val="484848"/>
          <w:spacing w:val="-1"/>
          <w:w w:val="88"/>
        </w:rPr>
        <w:t>oo</w:t>
      </w:r>
      <w:r>
        <w:rPr>
          <w:color w:val="484848"/>
          <w:spacing w:val="-14"/>
          <w:w w:val="55"/>
        </w:rPr>
        <w:t>t</w:t>
      </w:r>
      <w:r>
        <w:rPr>
          <w:color w:val="484848"/>
          <w:spacing w:val="-3"/>
          <w:w w:val="100"/>
        </w:rPr>
        <w:t>（</w:t>
      </w:r>
      <w:r>
        <w:rPr>
          <w:color w:val="484848"/>
          <w:spacing w:val="-1"/>
          <w:w w:val="122"/>
        </w:rPr>
        <w:t>B</w:t>
      </w:r>
      <w:r>
        <w:rPr>
          <w:color w:val="484848"/>
          <w:spacing w:val="-1"/>
          <w:w w:val="111"/>
        </w:rPr>
        <w:t>F</w:t>
      </w:r>
      <w:r>
        <w:rPr>
          <w:color w:val="484848"/>
          <w:spacing w:val="-2"/>
          <w:w w:val="122"/>
        </w:rPr>
        <w:t>C</w:t>
      </w:r>
      <w:r>
        <w:rPr>
          <w:color w:val="484848"/>
          <w:spacing w:val="-15"/>
          <w:w w:val="100"/>
        </w:rPr>
        <w:t>）</w:t>
      </w:r>
      <w:r>
        <w:rPr>
          <w:color w:val="484848"/>
          <w:w w:val="100"/>
        </w:rPr>
        <w:t>和</w:t>
      </w:r>
      <w:r>
        <w:rPr>
          <w:color w:val="484848"/>
        </w:rPr>
        <w:t xml:space="preserve"> </w:t>
      </w:r>
      <w:r>
        <w:rPr>
          <w:color w:val="484848"/>
          <w:spacing w:val="-1"/>
          <w:w w:val="88"/>
        </w:rPr>
        <w:t>co</w:t>
      </w:r>
      <w:r>
        <w:rPr>
          <w:color w:val="484848"/>
          <w:spacing w:val="-1"/>
          <w:w w:val="100"/>
        </w:rPr>
        <w:t>n</w:t>
      </w:r>
      <w:r>
        <w:rPr>
          <w:color w:val="484848"/>
          <w:spacing w:val="-1"/>
          <w:w w:val="55"/>
        </w:rPr>
        <w:t>t</w:t>
      </w:r>
      <w:r>
        <w:rPr>
          <w:color w:val="484848"/>
          <w:spacing w:val="-1"/>
          <w:w w:val="88"/>
        </w:rPr>
        <w:t>a</w:t>
      </w:r>
      <w:r>
        <w:rPr>
          <w:color w:val="484848"/>
          <w:spacing w:val="-1"/>
          <w:w w:val="55"/>
        </w:rPr>
        <w:t>i</w:t>
      </w:r>
      <w:r>
        <w:rPr>
          <w:color w:val="484848"/>
          <w:spacing w:val="-1"/>
          <w:w w:val="100"/>
        </w:rPr>
        <w:t>n</w:t>
      </w:r>
      <w:r>
        <w:rPr>
          <w:color w:val="484848"/>
          <w:spacing w:val="-1"/>
          <w:w w:val="55"/>
        </w:rPr>
        <w:t>i</w:t>
      </w:r>
      <w:r>
        <w:rPr>
          <w:color w:val="484848"/>
          <w:spacing w:val="-1"/>
          <w:w w:val="100"/>
        </w:rPr>
        <w:t>n</w:t>
      </w:r>
      <w:r>
        <w:rPr>
          <w:color w:val="484848"/>
          <w:w w:val="88"/>
        </w:rPr>
        <w:t xml:space="preserve">g </w:t>
      </w:r>
      <w:r>
        <w:rPr>
          <w:color w:val="484848"/>
          <w:spacing w:val="-5"/>
          <w:w w:val="95"/>
        </w:rPr>
        <w:t>block（</w:t>
      </w:r>
      <w:r>
        <w:rPr>
          <w:color w:val="484848"/>
          <w:spacing w:val="-3"/>
          <w:w w:val="95"/>
        </w:rPr>
        <w:t>最近的块级祖先元素</w:t>
      </w:r>
      <w:r>
        <w:rPr>
          <w:color w:val="484848"/>
          <w:spacing w:val="-25"/>
          <w:w w:val="95"/>
        </w:rPr>
        <w:t>）</w:t>
      </w:r>
      <w:r>
        <w:rPr>
          <w:color w:val="484848"/>
          <w:spacing w:val="-8"/>
          <w:w w:val="95"/>
        </w:rPr>
        <w:t xml:space="preserve">定位。而后，元素定位表现为在跨越特定阈值前为相对定  </w:t>
      </w:r>
      <w:r>
        <w:rPr>
          <w:color w:val="484848"/>
          <w:spacing w:val="-3"/>
        </w:rPr>
        <w:t>位，之后为固定定位。</w:t>
      </w:r>
    </w:p>
    <w:p>
      <w:pPr>
        <w:pStyle w:val="7"/>
        <w:spacing w:line="279" w:lineRule="exact"/>
        <w:jc w:val="both"/>
      </w:pPr>
      <w:r>
        <w:rPr>
          <w:color w:val="484848"/>
        </w:rPr>
        <w:t>默认定位Static：</w:t>
      </w:r>
    </w:p>
    <w:p>
      <w:pPr>
        <w:pStyle w:val="7"/>
        <w:spacing w:before="30" w:line="266" w:lineRule="auto"/>
        <w:ind w:right="337"/>
        <w:jc w:val="both"/>
      </w:pPr>
      <w:r>
        <w:rPr>
          <w:color w:val="484848"/>
          <w:spacing w:val="-13"/>
          <w:w w:val="100"/>
        </w:rPr>
        <w:t>默认值。没有定位，元素出现在正常的流中</w:t>
      </w:r>
      <w:r>
        <w:rPr>
          <w:color w:val="484848"/>
          <w:spacing w:val="-1"/>
          <w:w w:val="100"/>
        </w:rPr>
        <w:t>（忽略</w:t>
      </w:r>
      <w:r>
        <w:rPr>
          <w:color w:val="484848"/>
          <w:spacing w:val="-58"/>
        </w:rPr>
        <w:t xml:space="preserve"> </w:t>
      </w:r>
      <w:r>
        <w:rPr>
          <w:color w:val="484848"/>
          <w:spacing w:val="-1"/>
          <w:w w:val="55"/>
        </w:rPr>
        <w:t>t</w:t>
      </w:r>
      <w:r>
        <w:rPr>
          <w:color w:val="484848"/>
          <w:spacing w:val="-1"/>
          <w:w w:val="88"/>
        </w:rPr>
        <w:t>o</w:t>
      </w:r>
      <w:r>
        <w:rPr>
          <w:color w:val="484848"/>
          <w:spacing w:val="-1"/>
          <w:w w:val="100"/>
        </w:rPr>
        <w:t>p</w:t>
      </w:r>
      <w:r>
        <w:rPr>
          <w:color w:val="484848"/>
          <w:w w:val="50"/>
        </w:rPr>
        <w:t>,</w:t>
      </w:r>
      <w:r>
        <w:rPr>
          <w:color w:val="484848"/>
          <w:spacing w:val="-57"/>
        </w:rPr>
        <w:t xml:space="preserve"> </w:t>
      </w:r>
      <w:r>
        <w:rPr>
          <w:color w:val="484848"/>
          <w:spacing w:val="-1"/>
          <w:w w:val="100"/>
        </w:rPr>
        <w:t>b</w:t>
      </w:r>
      <w:r>
        <w:rPr>
          <w:color w:val="484848"/>
          <w:spacing w:val="-1"/>
          <w:w w:val="88"/>
        </w:rPr>
        <w:t>o</w:t>
      </w:r>
      <w:r>
        <w:rPr>
          <w:color w:val="484848"/>
          <w:spacing w:val="-1"/>
          <w:w w:val="55"/>
        </w:rPr>
        <w:t>tt</w:t>
      </w:r>
      <w:r>
        <w:rPr>
          <w:color w:val="484848"/>
          <w:spacing w:val="-1"/>
          <w:w w:val="88"/>
        </w:rPr>
        <w:t>o</w:t>
      </w:r>
      <w:r>
        <w:rPr>
          <w:color w:val="484848"/>
          <w:spacing w:val="-1"/>
          <w:w w:val="144"/>
        </w:rPr>
        <w:t>m</w:t>
      </w:r>
      <w:r>
        <w:rPr>
          <w:color w:val="484848"/>
          <w:w w:val="50"/>
        </w:rPr>
        <w:t>,</w:t>
      </w:r>
      <w:r>
        <w:rPr>
          <w:color w:val="484848"/>
          <w:spacing w:val="-56"/>
        </w:rPr>
        <w:t xml:space="preserve"> </w:t>
      </w:r>
      <w:r>
        <w:rPr>
          <w:color w:val="484848"/>
          <w:spacing w:val="-1"/>
          <w:w w:val="55"/>
        </w:rPr>
        <w:t>l</w:t>
      </w:r>
      <w:r>
        <w:rPr>
          <w:color w:val="484848"/>
          <w:spacing w:val="-1"/>
          <w:w w:val="88"/>
        </w:rPr>
        <w:t>e</w:t>
      </w:r>
      <w:r>
        <w:rPr>
          <w:color w:val="484848"/>
          <w:spacing w:val="-1"/>
          <w:w w:val="55"/>
        </w:rPr>
        <w:t>ft</w:t>
      </w:r>
      <w:r>
        <w:rPr>
          <w:color w:val="484848"/>
          <w:w w:val="50"/>
        </w:rPr>
        <w:t>,</w:t>
      </w:r>
      <w:r>
        <w:rPr>
          <w:color w:val="484848"/>
          <w:spacing w:val="-57"/>
        </w:rPr>
        <w:t xml:space="preserve"> </w:t>
      </w:r>
      <w:r>
        <w:rPr>
          <w:color w:val="484848"/>
          <w:spacing w:val="-1"/>
          <w:w w:val="66"/>
        </w:rPr>
        <w:t>r</w:t>
      </w:r>
      <w:r>
        <w:rPr>
          <w:color w:val="484848"/>
          <w:spacing w:val="-1"/>
          <w:w w:val="55"/>
        </w:rPr>
        <w:t>i</w:t>
      </w:r>
      <w:r>
        <w:rPr>
          <w:color w:val="484848"/>
          <w:spacing w:val="-1"/>
          <w:w w:val="88"/>
        </w:rPr>
        <w:t>g</w:t>
      </w:r>
      <w:r>
        <w:rPr>
          <w:color w:val="484848"/>
          <w:spacing w:val="-1"/>
          <w:w w:val="100"/>
        </w:rPr>
        <w:t>h</w:t>
      </w:r>
      <w:r>
        <w:rPr>
          <w:color w:val="484848"/>
          <w:w w:val="55"/>
        </w:rPr>
        <w:t>t</w:t>
      </w:r>
      <w:r>
        <w:rPr>
          <w:color w:val="484848"/>
          <w:spacing w:val="-1"/>
        </w:rPr>
        <w:t xml:space="preserve"> </w:t>
      </w:r>
      <w:r>
        <w:rPr>
          <w:color w:val="484848"/>
          <w:spacing w:val="-1"/>
          <w:w w:val="100"/>
        </w:rPr>
        <w:t>或者</w:t>
      </w:r>
      <w:r>
        <w:rPr>
          <w:color w:val="484848"/>
        </w:rPr>
        <w:t xml:space="preserve"> </w:t>
      </w:r>
      <w:r>
        <w:rPr>
          <w:color w:val="484848"/>
          <w:spacing w:val="-1"/>
          <w:w w:val="77"/>
        </w:rPr>
        <w:t>z</w:t>
      </w:r>
      <w:r>
        <w:rPr>
          <w:color w:val="484848"/>
          <w:spacing w:val="-1"/>
          <w:w w:val="109"/>
        </w:rPr>
        <w:t>-</w:t>
      </w:r>
      <w:r>
        <w:rPr>
          <w:color w:val="484848"/>
          <w:spacing w:val="-1"/>
          <w:w w:val="55"/>
        </w:rPr>
        <w:t>i</w:t>
      </w:r>
      <w:r>
        <w:rPr>
          <w:color w:val="484848"/>
          <w:spacing w:val="-1"/>
          <w:w w:val="100"/>
        </w:rPr>
        <w:t>nd</w:t>
      </w:r>
      <w:r>
        <w:rPr>
          <w:color w:val="484848"/>
          <w:spacing w:val="-1"/>
          <w:w w:val="88"/>
        </w:rPr>
        <w:t>e</w:t>
      </w:r>
      <w:r>
        <w:rPr>
          <w:color w:val="484848"/>
          <w:w w:val="88"/>
        </w:rPr>
        <w:t>x</w:t>
      </w:r>
      <w:r>
        <w:rPr>
          <w:color w:val="484848"/>
          <w:spacing w:val="-2"/>
        </w:rPr>
        <w:t xml:space="preserve"> </w:t>
      </w:r>
      <w:r>
        <w:rPr>
          <w:color w:val="484848"/>
          <w:w w:val="100"/>
        </w:rPr>
        <w:t>声</w:t>
      </w:r>
      <w:r>
        <w:rPr>
          <w:color w:val="484848"/>
          <w:w w:val="90"/>
        </w:rPr>
        <w:t>明</w:t>
      </w:r>
      <w:r>
        <w:rPr>
          <w:color w:val="484848"/>
          <w:spacing w:val="-3"/>
          <w:w w:val="90"/>
        </w:rPr>
        <w:t>）</w:t>
      </w:r>
      <w:r>
        <w:rPr>
          <w:color w:val="484848"/>
          <w:w w:val="90"/>
        </w:rPr>
        <w:t>。</w:t>
      </w:r>
    </w:p>
    <w:p>
      <w:pPr>
        <w:pStyle w:val="7"/>
        <w:spacing w:line="280" w:lineRule="exact"/>
      </w:pPr>
      <w:r>
        <w:rPr>
          <w:color w:val="484848"/>
          <w:spacing w:val="-1"/>
          <w:w w:val="55"/>
        </w:rPr>
        <w:t>i</w:t>
      </w:r>
      <w:r>
        <w:rPr>
          <w:color w:val="484848"/>
          <w:spacing w:val="-1"/>
          <w:w w:val="100"/>
        </w:rPr>
        <w:t>nh</w:t>
      </w:r>
      <w:r>
        <w:rPr>
          <w:color w:val="484848"/>
          <w:spacing w:val="-1"/>
          <w:w w:val="88"/>
        </w:rPr>
        <w:t>e</w:t>
      </w:r>
      <w:r>
        <w:rPr>
          <w:color w:val="484848"/>
          <w:spacing w:val="-1"/>
          <w:w w:val="66"/>
        </w:rPr>
        <w:t>r</w:t>
      </w:r>
      <w:r>
        <w:rPr>
          <w:color w:val="484848"/>
          <w:spacing w:val="-1"/>
          <w:w w:val="55"/>
        </w:rPr>
        <w:t>it</w:t>
      </w:r>
      <w:r>
        <w:rPr>
          <w:color w:val="484848"/>
          <w:w w:val="50"/>
        </w:rPr>
        <w:t>:</w:t>
      </w:r>
    </w:p>
    <w:p>
      <w:pPr>
        <w:pStyle w:val="7"/>
        <w:spacing w:before="30"/>
      </w:pPr>
      <w:r>
        <w:rPr>
          <w:color w:val="484848"/>
        </w:rPr>
        <w:t>规定应该从父元素继承 position 属性的值。</w:t>
      </w:r>
    </w:p>
    <w:p>
      <w:pPr>
        <w:pStyle w:val="7"/>
        <w:ind w:left="0"/>
      </w:pPr>
    </w:p>
    <w:p>
      <w:pPr>
        <w:pStyle w:val="7"/>
        <w:spacing w:before="3"/>
        <w:ind w:left="0"/>
        <w:rPr>
          <w:sz w:val="19"/>
        </w:rPr>
      </w:pPr>
    </w:p>
    <w:p>
      <w:pPr>
        <w:pStyle w:val="4"/>
        <w:numPr>
          <w:ilvl w:val="1"/>
          <w:numId w:val="35"/>
        </w:numPr>
        <w:tabs>
          <w:tab w:val="left" w:pos="879"/>
          <w:tab w:val="left" w:pos="880"/>
        </w:tabs>
        <w:spacing w:before="1" w:after="0" w:line="240" w:lineRule="auto"/>
        <w:ind w:left="880" w:right="0" w:hanging="360"/>
        <w:jc w:val="left"/>
      </w:pPr>
      <w:r>
        <w:rPr>
          <w:color w:val="484848"/>
        </w:rPr>
        <w:t>relative</w:t>
      </w:r>
      <w:r>
        <w:rPr>
          <w:color w:val="484848"/>
          <w:spacing w:val="-2"/>
        </w:rPr>
        <w:t xml:space="preserve"> 定位规则</w:t>
      </w:r>
    </w:p>
    <w:p>
      <w:pPr>
        <w:spacing w:after="0" w:line="240" w:lineRule="auto"/>
        <w:jc w:val="left"/>
        <w:sectPr>
          <w:pgSz w:w="11910" w:h="16840"/>
          <w:pgMar w:top="1380" w:right="1460" w:bottom="1720" w:left="1640" w:header="0" w:footer="963" w:gutter="0"/>
        </w:sectPr>
      </w:pPr>
    </w:p>
    <w:p>
      <w:pPr>
        <w:pStyle w:val="6"/>
        <w:spacing w:before="0" w:line="373" w:lineRule="exact"/>
      </w:pPr>
      <w:bookmarkStart w:id="25" w:name="_bookmark45"/>
      <w:bookmarkEnd w:id="25"/>
      <w:r>
        <w:rPr>
          <w:color w:val="484848"/>
        </w:rPr>
        <w:t>参考回答：</w:t>
      </w:r>
    </w:p>
    <w:p>
      <w:pPr>
        <w:pStyle w:val="7"/>
        <w:spacing w:line="266" w:lineRule="auto"/>
        <w:ind w:right="337"/>
        <w:jc w:val="both"/>
      </w:pPr>
      <w:r>
        <w:rPr>
          <w:color w:val="484848"/>
          <w:spacing w:val="-7"/>
        </w:rPr>
        <w:t>如果对一个元素进行相对定位，它将出现在它所在的位置上。然后，可以通过设置垂直</w:t>
      </w:r>
      <w:r>
        <w:rPr>
          <w:color w:val="484848"/>
          <w:spacing w:val="-3"/>
        </w:rPr>
        <w:t>或水平位置，让这个元素“相对于”它的起点进行移动。 在使用相对定位时，无论是否进行移动，元素仍然占据原来的空间。因此，移动元素会导致它覆盖其它框。</w:t>
      </w:r>
    </w:p>
    <w:p>
      <w:pPr>
        <w:pStyle w:val="7"/>
        <w:ind w:left="0"/>
      </w:pPr>
    </w:p>
    <w:p>
      <w:pPr>
        <w:pStyle w:val="7"/>
        <w:spacing w:before="11"/>
        <w:ind w:left="0"/>
        <w:rPr>
          <w:sz w:val="15"/>
        </w:rPr>
      </w:pPr>
    </w:p>
    <w:p>
      <w:pPr>
        <w:pStyle w:val="4"/>
        <w:numPr>
          <w:ilvl w:val="1"/>
          <w:numId w:val="35"/>
        </w:numPr>
        <w:tabs>
          <w:tab w:val="left" w:pos="879"/>
          <w:tab w:val="left" w:pos="880"/>
        </w:tabs>
        <w:spacing w:before="0" w:after="0" w:line="240" w:lineRule="auto"/>
        <w:ind w:left="880" w:right="0" w:hanging="360"/>
        <w:jc w:val="left"/>
      </w:pPr>
      <w:r>
        <w:rPr>
          <w:color w:val="484848"/>
        </w:rPr>
        <w:t>垂直居中</w:t>
      </w:r>
    </w:p>
    <w:p>
      <w:pPr>
        <w:pStyle w:val="6"/>
      </w:pPr>
      <w:r>
        <w:rPr>
          <w:color w:val="484848"/>
        </w:rPr>
        <w:t>参考回答：</w:t>
      </w:r>
    </w:p>
    <w:p>
      <w:pPr>
        <w:pStyle w:val="7"/>
        <w:spacing w:line="272" w:lineRule="exact"/>
      </w:pPr>
      <w:r>
        <w:rPr>
          <w:color w:val="484848"/>
          <w:spacing w:val="-3"/>
          <w:w w:val="100"/>
        </w:rPr>
        <w:t>父元素固定宽高，利用定位及设置子元素</w:t>
      </w:r>
      <w:r>
        <w:rPr>
          <w:color w:val="484848"/>
          <w:spacing w:val="-55"/>
        </w:rPr>
        <w:t xml:space="preserve"> </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n</w:t>
      </w:r>
      <w:r>
        <w:rPr>
          <w:color w:val="484848"/>
          <w:spacing w:val="-57"/>
        </w:rPr>
        <w:t xml:space="preserve"> </w:t>
      </w:r>
      <w:r>
        <w:rPr>
          <w:color w:val="484848"/>
          <w:spacing w:val="-3"/>
          <w:w w:val="100"/>
        </w:rPr>
        <w:t>值为自身的一半。</w:t>
      </w:r>
    </w:p>
    <w:p>
      <w:pPr>
        <w:pStyle w:val="7"/>
        <w:spacing w:before="30" w:line="266" w:lineRule="auto"/>
        <w:ind w:right="1231"/>
      </w:pPr>
      <w:r>
        <w:rPr>
          <w:color w:val="484848"/>
          <w:spacing w:val="-3"/>
          <w:w w:val="100"/>
        </w:rPr>
        <w:t>父元素固定宽高，子元素设置</w:t>
      </w:r>
      <w:r>
        <w:rPr>
          <w:color w:val="484848"/>
          <w:spacing w:val="-55"/>
        </w:rPr>
        <w:t xml:space="preserve"> </w:t>
      </w:r>
      <w:r>
        <w:rPr>
          <w:color w:val="484848"/>
          <w:spacing w:val="-1"/>
          <w:w w:val="100"/>
        </w:rPr>
        <w:t>p</w:t>
      </w:r>
      <w:r>
        <w:rPr>
          <w:color w:val="484848"/>
          <w:spacing w:val="-1"/>
          <w:w w:val="88"/>
        </w:rPr>
        <w:t>o</w:t>
      </w:r>
      <w:r>
        <w:rPr>
          <w:color w:val="484848"/>
          <w:spacing w:val="-1"/>
          <w:w w:val="77"/>
        </w:rPr>
        <w:t>s</w:t>
      </w:r>
      <w:r>
        <w:rPr>
          <w:color w:val="484848"/>
          <w:spacing w:val="-1"/>
          <w:w w:val="55"/>
        </w:rPr>
        <w:t>iti</w:t>
      </w:r>
      <w:r>
        <w:rPr>
          <w:color w:val="484848"/>
          <w:spacing w:val="-1"/>
          <w:w w:val="88"/>
        </w:rPr>
        <w:t>o</w:t>
      </w:r>
      <w:r>
        <w:rPr>
          <w:color w:val="484848"/>
          <w:spacing w:val="-1"/>
          <w:w w:val="100"/>
        </w:rPr>
        <w:t>n</w:t>
      </w:r>
      <w:r>
        <w:rPr>
          <w:color w:val="484848"/>
          <w:w w:val="50"/>
        </w:rPr>
        <w:t>:</w:t>
      </w:r>
      <w:r>
        <w:rPr>
          <w:color w:val="484848"/>
          <w:spacing w:val="-58"/>
        </w:rPr>
        <w:t xml:space="preserve"> </w:t>
      </w:r>
      <w:r>
        <w:rPr>
          <w:color w:val="484848"/>
          <w:spacing w:val="-1"/>
          <w:w w:val="88"/>
        </w:rPr>
        <w:t>a</w:t>
      </w:r>
      <w:r>
        <w:rPr>
          <w:color w:val="484848"/>
          <w:spacing w:val="-1"/>
          <w:w w:val="100"/>
        </w:rPr>
        <w:t>b</w:t>
      </w:r>
      <w:r>
        <w:rPr>
          <w:color w:val="484848"/>
          <w:spacing w:val="-1"/>
          <w:w w:val="77"/>
        </w:rPr>
        <w:t>s</w:t>
      </w:r>
      <w:r>
        <w:rPr>
          <w:color w:val="484848"/>
          <w:spacing w:val="-1"/>
          <w:w w:val="88"/>
        </w:rPr>
        <w:t>o</w:t>
      </w:r>
      <w:r>
        <w:rPr>
          <w:color w:val="484848"/>
          <w:spacing w:val="-1"/>
          <w:w w:val="55"/>
        </w:rPr>
        <w:t>l</w:t>
      </w:r>
      <w:r>
        <w:rPr>
          <w:color w:val="484848"/>
          <w:spacing w:val="-1"/>
          <w:w w:val="100"/>
        </w:rPr>
        <w:t>u</w:t>
      </w:r>
      <w:r>
        <w:rPr>
          <w:color w:val="484848"/>
          <w:spacing w:val="-1"/>
          <w:w w:val="55"/>
        </w:rPr>
        <w:t>t</w:t>
      </w:r>
      <w:r>
        <w:rPr>
          <w:color w:val="484848"/>
          <w:spacing w:val="-1"/>
          <w:w w:val="88"/>
        </w:rPr>
        <w:t>e</w:t>
      </w:r>
      <w:r>
        <w:rPr>
          <w:color w:val="484848"/>
          <w:spacing w:val="-1"/>
          <w:w w:val="100"/>
        </w:rPr>
        <w:t>，</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2"/>
          <w:w w:val="100"/>
        </w:rPr>
        <w:t>n</w:t>
      </w:r>
      <w:r>
        <w:rPr>
          <w:color w:val="484848"/>
          <w:spacing w:val="-1"/>
          <w:w w:val="100"/>
        </w:rPr>
        <w:t>：</w:t>
      </w:r>
      <w:r>
        <w:rPr>
          <w:color w:val="484848"/>
          <w:spacing w:val="-1"/>
          <w:w w:val="88"/>
        </w:rPr>
        <w:t>a</w:t>
      </w:r>
      <w:r>
        <w:rPr>
          <w:color w:val="484848"/>
          <w:spacing w:val="-1"/>
          <w:w w:val="100"/>
        </w:rPr>
        <w:t>u</w:t>
      </w:r>
      <w:r>
        <w:rPr>
          <w:color w:val="484848"/>
          <w:spacing w:val="-1"/>
          <w:w w:val="55"/>
        </w:rPr>
        <w:t>t</w:t>
      </w:r>
      <w:r>
        <w:rPr>
          <w:color w:val="484848"/>
          <w:w w:val="88"/>
        </w:rPr>
        <w:t>o</w:t>
      </w:r>
      <w:r>
        <w:rPr>
          <w:color w:val="484848"/>
          <w:spacing w:val="-56"/>
        </w:rPr>
        <w:t xml:space="preserve"> </w:t>
      </w:r>
      <w:r>
        <w:rPr>
          <w:color w:val="484848"/>
          <w:spacing w:val="12"/>
          <w:w w:val="100"/>
        </w:rPr>
        <w:t>平均分配</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 xml:space="preserve">n </w:t>
      </w:r>
      <w:r>
        <w:rPr>
          <w:color w:val="484848"/>
          <w:spacing w:val="-1"/>
          <w:w w:val="88"/>
        </w:rPr>
        <w:t>c</w:t>
      </w:r>
      <w:r>
        <w:rPr>
          <w:color w:val="484848"/>
          <w:spacing w:val="-1"/>
          <w:w w:val="77"/>
        </w:rPr>
        <w:t>ss</w:t>
      </w:r>
      <w:r>
        <w:rPr>
          <w:color w:val="484848"/>
          <w:w w:val="100"/>
        </w:rPr>
        <w:t>3</w:t>
      </w:r>
      <w:r>
        <w:rPr>
          <w:color w:val="484848"/>
          <w:spacing w:val="-56"/>
        </w:rPr>
        <w:t xml:space="preserve"> </w:t>
      </w:r>
      <w:r>
        <w:rPr>
          <w:color w:val="484848"/>
          <w:spacing w:val="25"/>
          <w:w w:val="100"/>
        </w:rPr>
        <w:t>属性</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6"/>
          <w:w w:val="100"/>
        </w:rPr>
        <w:t>。子元素设置</w:t>
      </w:r>
      <w:r>
        <w:rPr>
          <w:color w:val="484848"/>
          <w:spacing w:val="-1"/>
          <w:w w:val="100"/>
        </w:rPr>
        <w:t>p</w:t>
      </w:r>
      <w:r>
        <w:rPr>
          <w:color w:val="484848"/>
          <w:spacing w:val="-1"/>
          <w:w w:val="88"/>
        </w:rPr>
        <w:t>o</w:t>
      </w:r>
      <w:r>
        <w:rPr>
          <w:color w:val="484848"/>
          <w:spacing w:val="-1"/>
          <w:w w:val="77"/>
        </w:rPr>
        <w:t>s</w:t>
      </w:r>
      <w:r>
        <w:rPr>
          <w:color w:val="484848"/>
          <w:spacing w:val="-1"/>
          <w:w w:val="55"/>
        </w:rPr>
        <w:t>iti</w:t>
      </w:r>
      <w:r>
        <w:rPr>
          <w:color w:val="484848"/>
          <w:spacing w:val="-1"/>
          <w:w w:val="88"/>
        </w:rPr>
        <w:t>o</w:t>
      </w:r>
      <w:r>
        <w:rPr>
          <w:color w:val="484848"/>
          <w:spacing w:val="-1"/>
          <w:w w:val="100"/>
        </w:rPr>
        <w:t>n</w:t>
      </w:r>
      <w:r>
        <w:rPr>
          <w:color w:val="484848"/>
          <w:w w:val="50"/>
        </w:rPr>
        <w:t>:</w:t>
      </w:r>
      <w:r>
        <w:rPr>
          <w:color w:val="484848"/>
          <w:spacing w:val="-58"/>
        </w:rPr>
        <w:t xml:space="preserve"> </w:t>
      </w:r>
      <w:r>
        <w:rPr>
          <w:color w:val="484848"/>
          <w:spacing w:val="-1"/>
          <w:w w:val="88"/>
        </w:rPr>
        <w:t>a</w:t>
      </w:r>
      <w:r>
        <w:rPr>
          <w:color w:val="484848"/>
          <w:spacing w:val="-1"/>
          <w:w w:val="100"/>
        </w:rPr>
        <w:t>b</w:t>
      </w:r>
      <w:r>
        <w:rPr>
          <w:color w:val="484848"/>
          <w:spacing w:val="-1"/>
          <w:w w:val="77"/>
        </w:rPr>
        <w:t>s</w:t>
      </w:r>
      <w:r>
        <w:rPr>
          <w:color w:val="484848"/>
          <w:spacing w:val="-1"/>
          <w:w w:val="88"/>
        </w:rPr>
        <w:t>o</w:t>
      </w:r>
      <w:r>
        <w:rPr>
          <w:color w:val="484848"/>
          <w:spacing w:val="-1"/>
          <w:w w:val="55"/>
        </w:rPr>
        <w:t>l</w:t>
      </w:r>
      <w:r>
        <w:rPr>
          <w:color w:val="484848"/>
          <w:spacing w:val="-1"/>
          <w:w w:val="100"/>
        </w:rPr>
        <w:t>u</w:t>
      </w:r>
      <w:r>
        <w:rPr>
          <w:color w:val="484848"/>
          <w:spacing w:val="-1"/>
          <w:w w:val="55"/>
        </w:rPr>
        <w:t>t</w:t>
      </w:r>
      <w:r>
        <w:rPr>
          <w:color w:val="484848"/>
          <w:spacing w:val="-1"/>
          <w:w w:val="88"/>
        </w:rPr>
        <w:t>e</w:t>
      </w:r>
      <w:r>
        <w:rPr>
          <w:color w:val="484848"/>
          <w:w w:val="50"/>
        </w:rPr>
        <w:t>;</w:t>
      </w:r>
      <w:r>
        <w:rPr>
          <w:color w:val="484848"/>
          <w:spacing w:val="-56"/>
        </w:rPr>
        <w:t xml:space="preserve"> </w:t>
      </w:r>
      <w:r>
        <w:rPr>
          <w:color w:val="484848"/>
          <w:spacing w:val="-1"/>
          <w:w w:val="55"/>
        </w:rPr>
        <w:t>l</w:t>
      </w:r>
      <w:r>
        <w:rPr>
          <w:color w:val="484848"/>
          <w:spacing w:val="-1"/>
          <w:w w:val="88"/>
        </w:rPr>
        <w:t>e</w:t>
      </w:r>
      <w:r>
        <w:rPr>
          <w:color w:val="484848"/>
          <w:spacing w:val="-1"/>
          <w:w w:val="55"/>
        </w:rPr>
        <w:t>ft</w:t>
      </w:r>
      <w:r>
        <w:rPr>
          <w:color w:val="484848"/>
          <w:w w:val="50"/>
        </w:rPr>
        <w:t>:</w:t>
      </w:r>
      <w:r>
        <w:rPr>
          <w:color w:val="484848"/>
          <w:spacing w:val="-57"/>
        </w:rPr>
        <w:t xml:space="preserve"> </w:t>
      </w:r>
      <w:r>
        <w:rPr>
          <w:color w:val="484848"/>
          <w:spacing w:val="-1"/>
          <w:w w:val="100"/>
        </w:rPr>
        <w:t>50</w:t>
      </w:r>
      <w:r>
        <w:rPr>
          <w:color w:val="484848"/>
          <w:spacing w:val="-1"/>
          <w:w w:val="150"/>
        </w:rPr>
        <w:t>%</w:t>
      </w:r>
      <w:r>
        <w:rPr>
          <w:color w:val="484848"/>
          <w:w w:val="50"/>
        </w:rPr>
        <w:t>;</w:t>
      </w:r>
      <w:r>
        <w:rPr>
          <w:color w:val="484848"/>
          <w:spacing w:val="-56"/>
        </w:rPr>
        <w:t xml:space="preserve"> </w:t>
      </w:r>
      <w:r>
        <w:rPr>
          <w:color w:val="484848"/>
          <w:spacing w:val="-1"/>
          <w:w w:val="55"/>
        </w:rPr>
        <w:t>t</w:t>
      </w:r>
      <w:r>
        <w:rPr>
          <w:color w:val="484848"/>
          <w:spacing w:val="-1"/>
          <w:w w:val="88"/>
        </w:rPr>
        <w:t>o</w:t>
      </w:r>
      <w:r>
        <w:rPr>
          <w:color w:val="484848"/>
          <w:spacing w:val="-1"/>
          <w:w w:val="100"/>
        </w:rPr>
        <w:t>p</w:t>
      </w:r>
      <w:r>
        <w:rPr>
          <w:color w:val="484848"/>
          <w:w w:val="50"/>
        </w:rPr>
        <w:t>:</w:t>
      </w:r>
      <w:r>
        <w:rPr>
          <w:color w:val="484848"/>
          <w:spacing w:val="-57"/>
        </w:rPr>
        <w:t xml:space="preserve"> </w:t>
      </w:r>
      <w:r>
        <w:rPr>
          <w:color w:val="484848"/>
          <w:spacing w:val="-1"/>
          <w:w w:val="100"/>
        </w:rPr>
        <w:t>50</w:t>
      </w:r>
      <w:r>
        <w:rPr>
          <w:color w:val="484848"/>
          <w:spacing w:val="-1"/>
          <w:w w:val="150"/>
        </w:rPr>
        <w:t>%</w:t>
      </w:r>
      <w:r>
        <w:rPr>
          <w:color w:val="484848"/>
          <w:spacing w:val="-1"/>
          <w:w w:val="50"/>
        </w:rPr>
        <w:t>;</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spacing w:val="-1"/>
          <w:w w:val="144"/>
        </w:rPr>
        <w:t>m</w:t>
      </w:r>
      <w:r>
        <w:rPr>
          <w:color w:val="484848"/>
          <w:w w:val="50"/>
        </w:rPr>
        <w:t xml:space="preserve">: </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l</w:t>
      </w:r>
      <w:r>
        <w:rPr>
          <w:color w:val="484848"/>
          <w:spacing w:val="-1"/>
          <w:w w:val="88"/>
        </w:rPr>
        <w:t>a</w:t>
      </w:r>
      <w:r>
        <w:rPr>
          <w:color w:val="484848"/>
          <w:spacing w:val="-1"/>
          <w:w w:val="55"/>
        </w:rPr>
        <w:t>t</w:t>
      </w:r>
      <w:r>
        <w:rPr>
          <w:color w:val="484848"/>
          <w:spacing w:val="-1"/>
          <w:w w:val="88"/>
        </w:rPr>
        <w:t>e</w:t>
      </w:r>
      <w:r>
        <w:rPr>
          <w:color w:val="484848"/>
          <w:spacing w:val="-1"/>
          <w:w w:val="55"/>
        </w:rPr>
        <w:t>(</w:t>
      </w:r>
      <w:r>
        <w:rPr>
          <w:color w:val="484848"/>
          <w:spacing w:val="-1"/>
          <w:w w:val="109"/>
        </w:rPr>
        <w:t>-</w:t>
      </w:r>
      <w:r>
        <w:rPr>
          <w:color w:val="484848"/>
          <w:spacing w:val="-1"/>
          <w:w w:val="100"/>
        </w:rPr>
        <w:t>50</w:t>
      </w:r>
      <w:r>
        <w:rPr>
          <w:color w:val="484848"/>
          <w:spacing w:val="-1"/>
          <w:w w:val="150"/>
        </w:rPr>
        <w:t>%</w:t>
      </w:r>
      <w:r>
        <w:rPr>
          <w:color w:val="484848"/>
          <w:spacing w:val="-1"/>
          <w:w w:val="50"/>
        </w:rPr>
        <w:t>,</w:t>
      </w:r>
      <w:r>
        <w:rPr>
          <w:color w:val="484848"/>
          <w:spacing w:val="-1"/>
          <w:w w:val="109"/>
        </w:rPr>
        <w:t>-</w:t>
      </w:r>
      <w:r>
        <w:rPr>
          <w:color w:val="484848"/>
          <w:spacing w:val="-1"/>
          <w:w w:val="100"/>
        </w:rPr>
        <w:t>50</w:t>
      </w:r>
      <w:r>
        <w:rPr>
          <w:color w:val="484848"/>
          <w:spacing w:val="-1"/>
          <w:w w:val="150"/>
        </w:rPr>
        <w:t>%</w:t>
      </w:r>
      <w:r>
        <w:rPr>
          <w:color w:val="484848"/>
          <w:spacing w:val="-1"/>
          <w:w w:val="55"/>
        </w:rPr>
        <w:t>)</w:t>
      </w:r>
      <w:r>
        <w:rPr>
          <w:color w:val="484848"/>
          <w:w w:val="50"/>
        </w:rPr>
        <w:t>;</w:t>
      </w:r>
      <w:r>
        <w:rPr>
          <w:color w:val="484848"/>
          <w:spacing w:val="-2"/>
          <w:w w:val="100"/>
        </w:rPr>
        <w:t>即可。</w:t>
      </w:r>
    </w:p>
    <w:p>
      <w:pPr>
        <w:pStyle w:val="7"/>
        <w:spacing w:line="266" w:lineRule="auto"/>
        <w:ind w:right="1825"/>
      </w:pPr>
      <w:r>
        <w:rPr>
          <w:color w:val="484848"/>
          <w:spacing w:val="-3"/>
          <w:w w:val="100"/>
        </w:rPr>
        <w:t>将父元素设置成</w:t>
      </w:r>
      <w:r>
        <w:rPr>
          <w:color w:val="484848"/>
          <w:spacing w:val="-55"/>
        </w:rPr>
        <w:t xml:space="preserve"> </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w w:val="50"/>
        </w:rPr>
        <w:t>:</w:t>
      </w:r>
      <w:r>
        <w:rPr>
          <w:color w:val="484848"/>
          <w:spacing w:val="-57"/>
        </w:rPr>
        <w:t xml:space="preserve"> </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spacing w:val="-1"/>
          <w:w w:val="88"/>
        </w:rPr>
        <w:t>e</w:t>
      </w:r>
      <w:r>
        <w:rPr>
          <w:color w:val="484848"/>
          <w:w w:val="50"/>
        </w:rPr>
        <w:t>,</w:t>
      </w:r>
      <w:r>
        <w:rPr>
          <w:color w:val="484848"/>
          <w:spacing w:val="-1"/>
        </w:rPr>
        <w:t xml:space="preserve"> </w:t>
      </w:r>
      <w:r>
        <w:rPr>
          <w:color w:val="484848"/>
          <w:spacing w:val="-3"/>
          <w:w w:val="100"/>
        </w:rPr>
        <w:t>子元素设置为单元格</w:t>
      </w:r>
      <w:r>
        <w:rPr>
          <w:color w:val="484848"/>
        </w:rPr>
        <w:t xml:space="preserve"> </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w w:val="50"/>
        </w:rPr>
        <w:t>:</w:t>
      </w:r>
      <w:r>
        <w:rPr>
          <w:color w:val="484848"/>
          <w:spacing w:val="-57"/>
        </w:rPr>
        <w:t xml:space="preserve"> </w:t>
      </w:r>
      <w:r>
        <w:rPr>
          <w:color w:val="484848"/>
          <w:spacing w:val="-1"/>
          <w:w w:val="55"/>
        </w:rPr>
        <w:t>t</w:t>
      </w:r>
      <w:r>
        <w:rPr>
          <w:color w:val="484848"/>
          <w:spacing w:val="-1"/>
          <w:w w:val="88"/>
        </w:rPr>
        <w:t>a</w:t>
      </w:r>
      <w:r>
        <w:rPr>
          <w:color w:val="484848"/>
          <w:spacing w:val="-1"/>
          <w:w w:val="100"/>
        </w:rPr>
        <w:t>b</w:t>
      </w:r>
      <w:r>
        <w:rPr>
          <w:color w:val="484848"/>
          <w:spacing w:val="-1"/>
          <w:w w:val="55"/>
        </w:rPr>
        <w:t>l</w:t>
      </w:r>
      <w:r>
        <w:rPr>
          <w:color w:val="484848"/>
          <w:spacing w:val="-1"/>
          <w:w w:val="88"/>
        </w:rPr>
        <w:t>e</w:t>
      </w:r>
      <w:r>
        <w:rPr>
          <w:color w:val="484848"/>
          <w:spacing w:val="-1"/>
          <w:w w:val="109"/>
        </w:rPr>
        <w:t>-</w:t>
      </w:r>
      <w:r>
        <w:rPr>
          <w:color w:val="484848"/>
          <w:spacing w:val="-1"/>
          <w:w w:val="88"/>
        </w:rPr>
        <w:t>ce</w:t>
      </w:r>
      <w:r>
        <w:rPr>
          <w:color w:val="484848"/>
          <w:spacing w:val="-1"/>
          <w:w w:val="55"/>
        </w:rPr>
        <w:t>ll</w:t>
      </w:r>
      <w:r>
        <w:rPr>
          <w:color w:val="484848"/>
          <w:w w:val="100"/>
        </w:rPr>
        <w:t>。</w:t>
      </w:r>
      <w:r>
        <w:rPr>
          <w:color w:val="484848"/>
          <w:spacing w:val="12"/>
          <w:w w:val="100"/>
        </w:rPr>
        <w:t>弹性布局</w:t>
      </w:r>
      <w:r>
        <w:rPr>
          <w:color w:val="484848"/>
          <w:spacing w:val="-1"/>
          <w:w w:val="100"/>
        </w:rPr>
        <w:t>d</w:t>
      </w:r>
      <w:r>
        <w:rPr>
          <w:color w:val="484848"/>
          <w:spacing w:val="-1"/>
          <w:w w:val="55"/>
        </w:rPr>
        <w:t>i</w:t>
      </w:r>
      <w:r>
        <w:rPr>
          <w:color w:val="484848"/>
          <w:spacing w:val="-1"/>
          <w:w w:val="77"/>
        </w:rPr>
        <w:t>s</w:t>
      </w:r>
      <w:r>
        <w:rPr>
          <w:color w:val="484848"/>
          <w:spacing w:val="-1"/>
          <w:w w:val="100"/>
        </w:rPr>
        <w:t>p</w:t>
      </w:r>
      <w:r>
        <w:rPr>
          <w:color w:val="484848"/>
          <w:spacing w:val="-1"/>
          <w:w w:val="55"/>
        </w:rPr>
        <w:t>l</w:t>
      </w:r>
      <w:r>
        <w:rPr>
          <w:color w:val="484848"/>
          <w:spacing w:val="-1"/>
          <w:w w:val="88"/>
        </w:rPr>
        <w:t>ay</w:t>
      </w:r>
      <w:r>
        <w:rPr>
          <w:color w:val="484848"/>
          <w:w w:val="50"/>
        </w:rPr>
        <w:t>:</w:t>
      </w:r>
      <w:r>
        <w:rPr>
          <w:color w:val="484848"/>
          <w:spacing w:val="-57"/>
        </w:rPr>
        <w:t xml:space="preserve"> </w:t>
      </w:r>
      <w:r>
        <w:rPr>
          <w:color w:val="484848"/>
          <w:spacing w:val="-1"/>
          <w:w w:val="55"/>
        </w:rPr>
        <w:t>fl</w:t>
      </w:r>
      <w:r>
        <w:rPr>
          <w:color w:val="484848"/>
          <w:spacing w:val="-1"/>
          <w:w w:val="88"/>
        </w:rPr>
        <w:t>e</w:t>
      </w:r>
      <w:r>
        <w:rPr>
          <w:color w:val="484848"/>
          <w:spacing w:val="-2"/>
          <w:w w:val="88"/>
        </w:rPr>
        <w:t>x</w:t>
      </w:r>
      <w:r>
        <w:rPr>
          <w:color w:val="484848"/>
          <w:spacing w:val="17"/>
          <w:w w:val="100"/>
        </w:rPr>
        <w:t>。设置</w:t>
      </w:r>
      <w:r>
        <w:rPr>
          <w:color w:val="484848"/>
          <w:spacing w:val="-1"/>
          <w:w w:val="88"/>
        </w:rPr>
        <w:t>a</w:t>
      </w:r>
      <w:r>
        <w:rPr>
          <w:color w:val="484848"/>
          <w:spacing w:val="-1"/>
          <w:w w:val="55"/>
        </w:rPr>
        <w:t>li</w:t>
      </w:r>
      <w:r>
        <w:rPr>
          <w:color w:val="484848"/>
          <w:spacing w:val="-1"/>
          <w:w w:val="88"/>
        </w:rPr>
        <w:t>g</w:t>
      </w:r>
      <w:r>
        <w:rPr>
          <w:color w:val="484848"/>
          <w:spacing w:val="-1"/>
          <w:w w:val="100"/>
        </w:rPr>
        <w:t>n</w:t>
      </w:r>
      <w:r>
        <w:rPr>
          <w:color w:val="484848"/>
          <w:spacing w:val="-1"/>
          <w:w w:val="109"/>
        </w:rPr>
        <w:t>-</w:t>
      </w:r>
      <w:r>
        <w:rPr>
          <w:color w:val="484848"/>
          <w:spacing w:val="-1"/>
          <w:w w:val="55"/>
        </w:rPr>
        <w:t>it</w:t>
      </w:r>
      <w:r>
        <w:rPr>
          <w:color w:val="484848"/>
          <w:spacing w:val="-1"/>
          <w:w w:val="88"/>
        </w:rPr>
        <w:t>e</w:t>
      </w:r>
      <w:r>
        <w:rPr>
          <w:color w:val="484848"/>
          <w:spacing w:val="-1"/>
          <w:w w:val="144"/>
        </w:rPr>
        <w:t>m</w:t>
      </w:r>
      <w:r>
        <w:rPr>
          <w:color w:val="484848"/>
          <w:spacing w:val="-1"/>
          <w:w w:val="77"/>
        </w:rPr>
        <w:t>s</w:t>
      </w:r>
      <w:r>
        <w:rPr>
          <w:color w:val="484848"/>
          <w:w w:val="50"/>
        </w:rPr>
        <w:t>:</w:t>
      </w:r>
      <w:r>
        <w:rPr>
          <w:color w:val="484848"/>
          <w:spacing w:val="-56"/>
        </w:rPr>
        <w:t xml:space="preserve"> </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spacing w:val="-1"/>
          <w:w w:val="66"/>
        </w:rPr>
        <w:t>r</w:t>
      </w:r>
      <w:r>
        <w:rPr>
          <w:color w:val="484848"/>
          <w:w w:val="50"/>
        </w:rPr>
        <w:t>;</w:t>
      </w:r>
      <w:r>
        <w:rPr>
          <w:color w:val="484848"/>
          <w:spacing w:val="-58"/>
        </w:rPr>
        <w:t xml:space="preserve"> </w:t>
      </w:r>
      <w:r>
        <w:rPr>
          <w:color w:val="484848"/>
          <w:spacing w:val="-1"/>
          <w:w w:val="55"/>
        </w:rPr>
        <w:t>j</w:t>
      </w:r>
      <w:r>
        <w:rPr>
          <w:color w:val="484848"/>
          <w:spacing w:val="-1"/>
          <w:w w:val="100"/>
        </w:rPr>
        <w:t>u</w:t>
      </w:r>
      <w:r>
        <w:rPr>
          <w:color w:val="484848"/>
          <w:spacing w:val="-1"/>
          <w:w w:val="77"/>
        </w:rPr>
        <w:t>s</w:t>
      </w:r>
      <w:r>
        <w:rPr>
          <w:color w:val="484848"/>
          <w:spacing w:val="-1"/>
          <w:w w:val="55"/>
        </w:rPr>
        <w:t>tif</w:t>
      </w:r>
      <w:r>
        <w:rPr>
          <w:color w:val="484848"/>
          <w:spacing w:val="-1"/>
          <w:w w:val="88"/>
        </w:rPr>
        <w:t>y</w:t>
      </w:r>
      <w:r>
        <w:rPr>
          <w:color w:val="484848"/>
          <w:spacing w:val="-1"/>
          <w:w w:val="109"/>
        </w:rPr>
        <w:t>-</w:t>
      </w:r>
      <w:r>
        <w:rPr>
          <w:color w:val="484848"/>
          <w:spacing w:val="-1"/>
          <w:w w:val="88"/>
        </w:rPr>
        <w:t>co</w:t>
      </w:r>
      <w:r>
        <w:rPr>
          <w:color w:val="484848"/>
          <w:spacing w:val="-1"/>
          <w:w w:val="100"/>
        </w:rPr>
        <w:t>n</w:t>
      </w:r>
      <w:r>
        <w:rPr>
          <w:color w:val="484848"/>
          <w:spacing w:val="-1"/>
          <w:w w:val="55"/>
        </w:rPr>
        <w:t>t</w:t>
      </w:r>
      <w:r>
        <w:rPr>
          <w:color w:val="484848"/>
          <w:spacing w:val="-1"/>
          <w:w w:val="88"/>
        </w:rPr>
        <w:t>e</w:t>
      </w:r>
      <w:r>
        <w:rPr>
          <w:color w:val="484848"/>
          <w:spacing w:val="-1"/>
          <w:w w:val="100"/>
        </w:rPr>
        <w:t>n</w:t>
      </w:r>
      <w:r>
        <w:rPr>
          <w:color w:val="484848"/>
          <w:spacing w:val="-1"/>
          <w:w w:val="55"/>
        </w:rPr>
        <w:t>t</w:t>
      </w:r>
      <w:r>
        <w:rPr>
          <w:color w:val="484848"/>
          <w:w w:val="50"/>
        </w:rPr>
        <w:t>:</w:t>
      </w:r>
      <w:r>
        <w:rPr>
          <w:color w:val="484848"/>
          <w:spacing w:val="-56"/>
        </w:rPr>
        <w:t xml:space="preserve"> </w:t>
      </w:r>
      <w:r>
        <w:rPr>
          <w:color w:val="484848"/>
          <w:spacing w:val="-1"/>
          <w:w w:val="88"/>
        </w:rPr>
        <w:t>ce</w:t>
      </w:r>
      <w:r>
        <w:rPr>
          <w:color w:val="484848"/>
          <w:spacing w:val="-1"/>
          <w:w w:val="100"/>
        </w:rPr>
        <w:t>n</w:t>
      </w:r>
      <w:r>
        <w:rPr>
          <w:color w:val="484848"/>
          <w:spacing w:val="-1"/>
          <w:w w:val="55"/>
        </w:rPr>
        <w:t>t</w:t>
      </w:r>
      <w:r>
        <w:rPr>
          <w:color w:val="484848"/>
          <w:spacing w:val="-1"/>
          <w:w w:val="88"/>
        </w:rPr>
        <w:t>e</w:t>
      </w:r>
      <w:r>
        <w:rPr>
          <w:color w:val="484848"/>
          <w:spacing w:val="-1"/>
          <w:w w:val="66"/>
        </w:rPr>
        <w:t>r</w:t>
      </w:r>
      <w:r>
        <w:rPr>
          <w:color w:val="484848"/>
          <w:w w:val="50"/>
        </w:rPr>
        <w:t>;</w:t>
      </w:r>
    </w:p>
    <w:p>
      <w:pPr>
        <w:pStyle w:val="7"/>
        <w:ind w:left="0"/>
      </w:pPr>
    </w:p>
    <w:p>
      <w:pPr>
        <w:pStyle w:val="7"/>
        <w:spacing w:before="7"/>
        <w:ind w:left="0"/>
        <w:rPr>
          <w:sz w:val="16"/>
        </w:rPr>
      </w:pPr>
    </w:p>
    <w:p>
      <w:pPr>
        <w:pStyle w:val="4"/>
        <w:numPr>
          <w:ilvl w:val="1"/>
          <w:numId w:val="35"/>
        </w:numPr>
        <w:tabs>
          <w:tab w:val="left" w:pos="879"/>
          <w:tab w:val="left" w:pos="880"/>
        </w:tabs>
        <w:spacing w:before="1" w:after="0" w:line="240" w:lineRule="auto"/>
        <w:ind w:left="880" w:right="0" w:hanging="360"/>
        <w:jc w:val="left"/>
      </w:pPr>
      <w:r>
        <w:rPr>
          <w:color w:val="484848"/>
        </w:rPr>
        <w:t>css</w:t>
      </w:r>
      <w:r>
        <w:rPr>
          <w:color w:val="484848"/>
          <w:spacing w:val="-1"/>
        </w:rPr>
        <w:t xml:space="preserve"> 预处理器有什么</w:t>
      </w:r>
    </w:p>
    <w:p>
      <w:pPr>
        <w:spacing w:before="188" w:line="225" w:lineRule="auto"/>
        <w:ind w:left="160" w:right="7410" w:firstLine="0"/>
        <w:jc w:val="left"/>
        <w:rPr>
          <w:sz w:val="22"/>
        </w:rPr>
      </w:pPr>
      <w:r>
        <w:rPr>
          <w:rFonts w:hint="eastAsia" w:ascii="Microsoft JhengHei" w:eastAsia="Microsoft JhengHei"/>
          <w:b/>
          <w:color w:val="484848"/>
          <w:sz w:val="22"/>
        </w:rPr>
        <w:t xml:space="preserve">参考回答： </w:t>
      </w:r>
      <w:r>
        <w:rPr>
          <w:color w:val="484848"/>
          <w:w w:val="85"/>
          <w:sz w:val="22"/>
        </w:rPr>
        <w:t>less，sass 等</w:t>
      </w:r>
    </w:p>
    <w:p>
      <w:pPr>
        <w:pStyle w:val="7"/>
        <w:ind w:left="0"/>
      </w:pPr>
    </w:p>
    <w:p>
      <w:pPr>
        <w:pStyle w:val="7"/>
        <w:spacing w:before="2"/>
        <w:ind w:left="0"/>
        <w:rPr>
          <w:sz w:val="30"/>
        </w:rPr>
      </w:pPr>
    </w:p>
    <w:p>
      <w:pPr>
        <w:pStyle w:val="3"/>
        <w:numPr>
          <w:ilvl w:val="1"/>
          <w:numId w:val="9"/>
        </w:numPr>
        <w:tabs>
          <w:tab w:val="left" w:pos="549"/>
        </w:tabs>
        <w:spacing w:before="0" w:after="0" w:line="240" w:lineRule="auto"/>
        <w:ind w:left="548" w:right="0" w:hanging="389"/>
        <w:jc w:val="left"/>
      </w:pPr>
      <w:r>
        <w:rPr>
          <w:color w:val="000007"/>
          <w:w w:val="90"/>
        </w:rPr>
        <w:t>|</w:t>
      </w:r>
      <w:r>
        <w:rPr>
          <w:color w:val="000007"/>
          <w:spacing w:val="5"/>
          <w:w w:val="90"/>
        </w:rPr>
        <w:t xml:space="preserve"> </w:t>
      </w:r>
      <w:r>
        <w:rPr>
          <w:color w:val="000007"/>
          <w:w w:val="90"/>
        </w:rPr>
        <w:t>JavaScript</w:t>
      </w:r>
    </w:p>
    <w:p>
      <w:pPr>
        <w:pStyle w:val="7"/>
        <w:spacing w:before="15"/>
        <w:ind w:left="0"/>
        <w:rPr>
          <w:rFonts w:ascii="Microsoft JhengHei"/>
          <w:b/>
          <w:sz w:val="15"/>
        </w:rPr>
      </w:pPr>
    </w:p>
    <w:p>
      <w:pPr>
        <w:pStyle w:val="4"/>
        <w:numPr>
          <w:ilvl w:val="2"/>
          <w:numId w:val="9"/>
        </w:numPr>
        <w:tabs>
          <w:tab w:val="left" w:pos="879"/>
          <w:tab w:val="left" w:pos="880"/>
        </w:tabs>
        <w:spacing w:before="0" w:after="0" w:line="240" w:lineRule="auto"/>
        <w:ind w:left="880" w:right="0" w:hanging="360"/>
        <w:jc w:val="left"/>
      </w:pPr>
      <w:r>
        <w:rPr>
          <w:color w:val="484848"/>
        </w:rPr>
        <w:t>get</w:t>
      </w:r>
      <w:r>
        <w:rPr>
          <w:color w:val="484848"/>
          <w:spacing w:val="-2"/>
        </w:rPr>
        <w:t xml:space="preserve"> 请求传参长度的误区</w:t>
      </w:r>
    </w:p>
    <w:p>
      <w:pPr>
        <w:pStyle w:val="6"/>
      </w:pPr>
      <w:r>
        <w:rPr>
          <w:color w:val="484848"/>
        </w:rPr>
        <w:t>参考回答：</w:t>
      </w:r>
    </w:p>
    <w:p>
      <w:pPr>
        <w:pStyle w:val="7"/>
        <w:spacing w:line="266" w:lineRule="auto"/>
        <w:ind w:right="335"/>
        <w:jc w:val="both"/>
      </w:pPr>
      <w:r>
        <w:rPr>
          <w:color w:val="484848"/>
          <w:spacing w:val="3"/>
        </w:rPr>
        <w:t>误区：我们经常说</w:t>
      </w:r>
      <w:r>
        <w:rPr>
          <w:color w:val="484848"/>
          <w:w w:val="90"/>
        </w:rPr>
        <w:t>get</w:t>
      </w:r>
      <w:r>
        <w:rPr>
          <w:color w:val="484848"/>
          <w:spacing w:val="-66"/>
          <w:w w:val="90"/>
        </w:rPr>
        <w:t xml:space="preserve"> </w:t>
      </w:r>
      <w:r>
        <w:rPr>
          <w:color w:val="484848"/>
          <w:spacing w:val="-9"/>
        </w:rPr>
        <w:t xml:space="preserve">请求参数的大小存在限制，而 </w:t>
      </w:r>
      <w:r>
        <w:rPr>
          <w:color w:val="484848"/>
          <w:w w:val="90"/>
        </w:rPr>
        <w:t>post</w:t>
      </w:r>
      <w:r>
        <w:rPr>
          <w:color w:val="484848"/>
          <w:spacing w:val="-66"/>
          <w:w w:val="90"/>
        </w:rPr>
        <w:t xml:space="preserve"> </w:t>
      </w:r>
      <w:r>
        <w:rPr>
          <w:color w:val="484848"/>
          <w:spacing w:val="-3"/>
        </w:rPr>
        <w:t>请求的参数大小是无限制的。</w:t>
      </w:r>
      <w:r>
        <w:rPr>
          <w:color w:val="484848"/>
          <w:spacing w:val="17"/>
          <w:w w:val="100"/>
        </w:rPr>
        <w:t>实际上</w:t>
      </w:r>
      <w:r>
        <w:rPr>
          <w:color w:val="484848"/>
          <w:spacing w:val="-1"/>
          <w:w w:val="144"/>
        </w:rPr>
        <w:t>H</w:t>
      </w:r>
      <w:r>
        <w:rPr>
          <w:color w:val="484848"/>
          <w:spacing w:val="-1"/>
          <w:w w:val="111"/>
        </w:rPr>
        <w:t>TT</w:t>
      </w:r>
      <w:r>
        <w:rPr>
          <w:color w:val="484848"/>
          <w:w w:val="111"/>
        </w:rPr>
        <w:t>P</w:t>
      </w:r>
      <w:r>
        <w:rPr>
          <w:color w:val="484848"/>
        </w:rPr>
        <w:t xml:space="preserve"> </w:t>
      </w:r>
      <w:r>
        <w:rPr>
          <w:color w:val="484848"/>
          <w:spacing w:val="-3"/>
          <w:w w:val="100"/>
        </w:rPr>
        <w:t>协议从未规定</w:t>
      </w:r>
      <w:r>
        <w:rPr>
          <w:color w:val="484848"/>
          <w:spacing w:val="-3"/>
        </w:rPr>
        <w:t xml:space="preserve"> </w:t>
      </w:r>
      <w:r>
        <w:rPr>
          <w:color w:val="484848"/>
          <w:spacing w:val="-1"/>
          <w:w w:val="133"/>
        </w:rPr>
        <w:t>G</w:t>
      </w:r>
      <w:r>
        <w:rPr>
          <w:color w:val="484848"/>
          <w:spacing w:val="-1"/>
          <w:w w:val="122"/>
        </w:rPr>
        <w:t>E</w:t>
      </w:r>
      <w:r>
        <w:rPr>
          <w:color w:val="484848"/>
          <w:spacing w:val="-1"/>
          <w:w w:val="111"/>
        </w:rPr>
        <w:t>T</w:t>
      </w:r>
      <w:r>
        <w:rPr>
          <w:color w:val="484848"/>
          <w:spacing w:val="-1"/>
          <w:w w:val="55"/>
        </w:rPr>
        <w:t>/</w:t>
      </w:r>
      <w:r>
        <w:rPr>
          <w:color w:val="484848"/>
          <w:spacing w:val="-1"/>
          <w:w w:val="111"/>
        </w:rPr>
        <w:t>P</w:t>
      </w:r>
      <w:r>
        <w:rPr>
          <w:color w:val="484848"/>
          <w:spacing w:val="-1"/>
          <w:w w:val="133"/>
        </w:rPr>
        <w:t>O</w:t>
      </w:r>
      <w:r>
        <w:rPr>
          <w:color w:val="484848"/>
          <w:spacing w:val="-1"/>
          <w:w w:val="100"/>
        </w:rPr>
        <w:t>S</w:t>
      </w:r>
      <w:r>
        <w:rPr>
          <w:color w:val="484848"/>
          <w:w w:val="111"/>
        </w:rPr>
        <w:t>T</w:t>
      </w:r>
      <w:r>
        <w:rPr>
          <w:color w:val="484848"/>
        </w:rPr>
        <w:t xml:space="preserve"> </w:t>
      </w:r>
      <w:r>
        <w:rPr>
          <w:color w:val="484848"/>
          <w:spacing w:val="-11"/>
          <w:w w:val="100"/>
        </w:rPr>
        <w:t>的请求长度限制是多少。对</w:t>
      </w:r>
      <w:r>
        <w:rPr>
          <w:color w:val="484848"/>
          <w:spacing w:val="-11"/>
        </w:rPr>
        <w:t xml:space="preserve"> </w:t>
      </w:r>
      <w:r>
        <w:rPr>
          <w:color w:val="484848"/>
          <w:spacing w:val="-1"/>
          <w:w w:val="88"/>
        </w:rPr>
        <w:t>ge</w:t>
      </w:r>
      <w:r>
        <w:rPr>
          <w:color w:val="484848"/>
          <w:w w:val="55"/>
        </w:rPr>
        <w:t>t</w:t>
      </w:r>
      <w:r>
        <w:rPr>
          <w:color w:val="484848"/>
          <w:spacing w:val="-56"/>
        </w:rPr>
        <w:t xml:space="preserve"> </w:t>
      </w:r>
      <w:r>
        <w:rPr>
          <w:color w:val="484848"/>
          <w:spacing w:val="-3"/>
          <w:w w:val="100"/>
        </w:rPr>
        <w:t>请求参数的限制</w:t>
      </w:r>
      <w:r>
        <w:rPr>
          <w:color w:val="484848"/>
          <w:spacing w:val="3"/>
        </w:rPr>
        <w:t>是来源与浏览器或</w:t>
      </w:r>
      <w:r>
        <w:rPr>
          <w:color w:val="484848"/>
        </w:rPr>
        <w:t>web</w:t>
      </w:r>
      <w:r>
        <w:rPr>
          <w:color w:val="484848"/>
          <w:spacing w:val="-4"/>
        </w:rPr>
        <w:t xml:space="preserve"> 服务器，浏览器或</w:t>
      </w:r>
      <w:r>
        <w:rPr>
          <w:color w:val="484848"/>
        </w:rPr>
        <w:t>web</w:t>
      </w:r>
      <w:r>
        <w:rPr>
          <w:color w:val="484848"/>
          <w:spacing w:val="-4"/>
        </w:rPr>
        <w:t xml:space="preserve"> 服务器限制了</w:t>
      </w:r>
      <w:r>
        <w:rPr>
          <w:color w:val="484848"/>
          <w:w w:val="90"/>
        </w:rPr>
        <w:t xml:space="preserve">url </w:t>
      </w:r>
      <w:r>
        <w:rPr>
          <w:color w:val="484848"/>
          <w:spacing w:val="-3"/>
        </w:rPr>
        <w:t>的长度。为了明确这个概念，我们必须再次强调下面几点</w:t>
      </w:r>
      <w:r>
        <w:rPr>
          <w:color w:val="484848"/>
          <w:w w:val="90"/>
        </w:rPr>
        <w:t>:</w:t>
      </w:r>
    </w:p>
    <w:p>
      <w:pPr>
        <w:pStyle w:val="7"/>
        <w:spacing w:line="278" w:lineRule="exact"/>
      </w:pPr>
      <w:r>
        <w:rPr>
          <w:color w:val="484848"/>
          <w:w w:val="105"/>
        </w:rPr>
        <w:t>HTTP 协议 未规定 GET 和POST 的长度限制</w:t>
      </w:r>
    </w:p>
    <w:p>
      <w:pPr>
        <w:pStyle w:val="7"/>
        <w:spacing w:before="20" w:line="266" w:lineRule="auto"/>
        <w:ind w:right="1981"/>
      </w:pPr>
      <w:r>
        <w:rPr>
          <w:color w:val="484848"/>
          <w:w w:val="105"/>
        </w:rPr>
        <w:t>GET</w:t>
      </w:r>
      <w:r>
        <w:rPr>
          <w:color w:val="484848"/>
          <w:spacing w:val="-14"/>
          <w:w w:val="105"/>
        </w:rPr>
        <w:t xml:space="preserve"> 的最大长度显示是因为 浏览器和 </w:t>
      </w:r>
      <w:r>
        <w:rPr>
          <w:color w:val="484848"/>
          <w:w w:val="105"/>
        </w:rPr>
        <w:t>web</w:t>
      </w:r>
      <w:r>
        <w:rPr>
          <w:color w:val="484848"/>
          <w:spacing w:val="-17"/>
          <w:w w:val="105"/>
        </w:rPr>
        <w:t xml:space="preserve"> 服务器限制了 </w:t>
      </w:r>
      <w:r>
        <w:rPr>
          <w:color w:val="484848"/>
          <w:w w:val="105"/>
        </w:rPr>
        <w:t>URI</w:t>
      </w:r>
      <w:r>
        <w:rPr>
          <w:color w:val="484848"/>
          <w:spacing w:val="-21"/>
          <w:w w:val="105"/>
        </w:rPr>
        <w:t xml:space="preserve"> 的长度</w:t>
      </w:r>
      <w:r>
        <w:rPr>
          <w:color w:val="484848"/>
          <w:spacing w:val="-15"/>
          <w:w w:val="110"/>
        </w:rPr>
        <w:t xml:space="preserve">不同的浏览器和 </w:t>
      </w:r>
      <w:r>
        <w:rPr>
          <w:color w:val="484848"/>
          <w:w w:val="125"/>
        </w:rPr>
        <w:t>WEB</w:t>
      </w:r>
      <w:r>
        <w:rPr>
          <w:color w:val="484848"/>
          <w:spacing w:val="-99"/>
          <w:w w:val="125"/>
        </w:rPr>
        <w:t xml:space="preserve"> </w:t>
      </w:r>
      <w:r>
        <w:rPr>
          <w:color w:val="484848"/>
          <w:spacing w:val="-3"/>
          <w:w w:val="110"/>
        </w:rPr>
        <w:t>服务器，限制的最大长度不一样</w:t>
      </w:r>
    </w:p>
    <w:p>
      <w:pPr>
        <w:pStyle w:val="7"/>
        <w:spacing w:line="280" w:lineRule="exact"/>
      </w:pPr>
      <w:r>
        <w:rPr>
          <w:color w:val="484848"/>
          <w:spacing w:val="17"/>
          <w:w w:val="100"/>
        </w:rPr>
        <w:t>要支持</w:t>
      </w:r>
      <w:r>
        <w:rPr>
          <w:color w:val="484848"/>
          <w:spacing w:val="-1"/>
          <w:w w:val="66"/>
        </w:rPr>
        <w:t>I</w:t>
      </w:r>
      <w:r>
        <w:rPr>
          <w:color w:val="484848"/>
          <w:spacing w:val="-2"/>
          <w:w w:val="122"/>
        </w:rPr>
        <w:t>E</w:t>
      </w:r>
      <w:r>
        <w:rPr>
          <w:color w:val="484848"/>
          <w:spacing w:val="-3"/>
          <w:w w:val="100"/>
        </w:rPr>
        <w:t>，则最大长度为</w:t>
      </w:r>
      <w:r>
        <w:rPr>
          <w:color w:val="484848"/>
          <w:spacing w:val="-55"/>
        </w:rPr>
        <w:t xml:space="preserve"> </w:t>
      </w:r>
      <w:r>
        <w:rPr>
          <w:color w:val="484848"/>
          <w:spacing w:val="-1"/>
          <w:w w:val="100"/>
        </w:rPr>
        <w:t>2083b</w:t>
      </w:r>
      <w:r>
        <w:rPr>
          <w:color w:val="484848"/>
          <w:spacing w:val="-1"/>
          <w:w w:val="88"/>
        </w:rPr>
        <w:t>y</w:t>
      </w:r>
      <w:r>
        <w:rPr>
          <w:color w:val="484848"/>
          <w:spacing w:val="-1"/>
          <w:w w:val="55"/>
        </w:rPr>
        <w:t>t</w:t>
      </w:r>
      <w:r>
        <w:rPr>
          <w:color w:val="484848"/>
          <w:spacing w:val="-2"/>
          <w:w w:val="88"/>
        </w:rPr>
        <w:t>e</w:t>
      </w:r>
      <w:r>
        <w:rPr>
          <w:color w:val="484848"/>
          <w:spacing w:val="8"/>
          <w:w w:val="100"/>
        </w:rPr>
        <w:t>，若只支持</w:t>
      </w:r>
      <w:r>
        <w:rPr>
          <w:color w:val="484848"/>
          <w:spacing w:val="-1"/>
          <w:w w:val="122"/>
        </w:rPr>
        <w:t>C</w:t>
      </w:r>
      <w:r>
        <w:rPr>
          <w:color w:val="484848"/>
          <w:spacing w:val="-1"/>
          <w:w w:val="100"/>
        </w:rPr>
        <w:t>h</w:t>
      </w:r>
      <w:r>
        <w:rPr>
          <w:color w:val="484848"/>
          <w:spacing w:val="-1"/>
          <w:w w:val="66"/>
        </w:rPr>
        <w:t>r</w:t>
      </w:r>
      <w:r>
        <w:rPr>
          <w:color w:val="484848"/>
          <w:spacing w:val="-1"/>
          <w:w w:val="88"/>
        </w:rPr>
        <w:t>o</w:t>
      </w:r>
      <w:r>
        <w:rPr>
          <w:color w:val="484848"/>
          <w:spacing w:val="-1"/>
          <w:w w:val="144"/>
        </w:rPr>
        <w:t>m</w:t>
      </w:r>
      <w:r>
        <w:rPr>
          <w:color w:val="484848"/>
          <w:spacing w:val="-1"/>
          <w:w w:val="88"/>
        </w:rPr>
        <w:t>e</w:t>
      </w:r>
      <w:r>
        <w:rPr>
          <w:color w:val="484848"/>
          <w:spacing w:val="-3"/>
          <w:w w:val="100"/>
        </w:rPr>
        <w:t>，则最大长度</w:t>
      </w:r>
      <w:r>
        <w:rPr>
          <w:color w:val="484848"/>
        </w:rPr>
        <w:t xml:space="preserve"> </w:t>
      </w:r>
      <w:r>
        <w:rPr>
          <w:color w:val="484848"/>
          <w:spacing w:val="-1"/>
          <w:w w:val="100"/>
        </w:rPr>
        <w:t>8182b</w:t>
      </w:r>
      <w:r>
        <w:rPr>
          <w:color w:val="484848"/>
          <w:spacing w:val="-1"/>
          <w:w w:val="88"/>
        </w:rPr>
        <w:t>y</w:t>
      </w:r>
      <w:r>
        <w:rPr>
          <w:color w:val="484848"/>
          <w:spacing w:val="-1"/>
          <w:w w:val="55"/>
        </w:rPr>
        <w:t>t</w:t>
      </w:r>
      <w:r>
        <w:rPr>
          <w:color w:val="484848"/>
          <w:w w:val="88"/>
        </w:rPr>
        <w:t>e</w:t>
      </w:r>
    </w:p>
    <w:p>
      <w:pPr>
        <w:pStyle w:val="7"/>
        <w:ind w:left="0"/>
      </w:pPr>
    </w:p>
    <w:p>
      <w:pPr>
        <w:pStyle w:val="7"/>
        <w:spacing w:before="3"/>
        <w:ind w:left="0"/>
        <w:rPr>
          <w:sz w:val="19"/>
        </w:rPr>
      </w:pPr>
    </w:p>
    <w:p>
      <w:pPr>
        <w:pStyle w:val="4"/>
        <w:numPr>
          <w:ilvl w:val="2"/>
          <w:numId w:val="9"/>
        </w:numPr>
        <w:tabs>
          <w:tab w:val="left" w:pos="879"/>
          <w:tab w:val="left" w:pos="880"/>
        </w:tabs>
        <w:spacing w:before="0" w:after="0" w:line="240" w:lineRule="auto"/>
        <w:ind w:left="880" w:right="0" w:hanging="360"/>
        <w:jc w:val="left"/>
      </w:pPr>
      <w:r>
        <w:rPr>
          <w:color w:val="484848"/>
          <w:spacing w:val="-2"/>
        </w:rPr>
        <w:t xml:space="preserve">补充 </w:t>
      </w:r>
      <w:r>
        <w:rPr>
          <w:color w:val="484848"/>
        </w:rPr>
        <w:t>get</w:t>
      </w:r>
      <w:r>
        <w:rPr>
          <w:color w:val="484848"/>
          <w:spacing w:val="-3"/>
        </w:rPr>
        <w:t xml:space="preserve"> 和 </w:t>
      </w:r>
      <w:r>
        <w:rPr>
          <w:color w:val="484848"/>
        </w:rPr>
        <w:t>post</w:t>
      </w:r>
      <w:r>
        <w:rPr>
          <w:color w:val="484848"/>
          <w:spacing w:val="-2"/>
        </w:rPr>
        <w:t xml:space="preserve"> 请求在缓存方面的区别</w:t>
      </w:r>
    </w:p>
    <w:p>
      <w:pPr>
        <w:pStyle w:val="6"/>
        <w:spacing w:before="173"/>
      </w:pPr>
      <w:r>
        <w:rPr>
          <w:color w:val="484848"/>
        </w:rPr>
        <w:t>参考回答：</w:t>
      </w:r>
    </w:p>
    <w:p>
      <w:pPr>
        <w:pStyle w:val="7"/>
        <w:spacing w:line="272" w:lineRule="exact"/>
      </w:pPr>
      <w:r>
        <w:rPr>
          <w:color w:val="484848"/>
        </w:rPr>
        <w:t>post/get 的请求区别，具体不再赘述。</w:t>
      </w:r>
    </w:p>
    <w:p>
      <w:pPr>
        <w:pStyle w:val="7"/>
        <w:spacing w:before="30"/>
      </w:pPr>
      <w:r>
        <w:rPr>
          <w:color w:val="484848"/>
        </w:rPr>
        <w:t>补充补充一个get 和post 在缓存方面的区别：</w:t>
      </w:r>
    </w:p>
    <w:p>
      <w:pPr>
        <w:spacing w:after="0"/>
        <w:sectPr>
          <w:pgSz w:w="11910" w:h="16840"/>
          <w:pgMar w:top="1380" w:right="1460" w:bottom="1720" w:left="1640" w:header="0" w:footer="963" w:gutter="0"/>
        </w:sectPr>
      </w:pPr>
    </w:p>
    <w:p>
      <w:pPr>
        <w:pStyle w:val="7"/>
        <w:spacing w:before="51" w:line="266" w:lineRule="auto"/>
        <w:ind w:right="358"/>
      </w:pPr>
      <w:r>
        <w:rPr>
          <w:color w:val="484848"/>
          <w:w w:val="95"/>
        </w:rPr>
        <w:t>get  请求类似于查找的过程，用户获取数据，可以不用每次都与数据库连接，所以可以</w:t>
      </w:r>
      <w:r>
        <w:rPr>
          <w:color w:val="484848"/>
        </w:rPr>
        <w:t>使用缓存。</w:t>
      </w:r>
    </w:p>
    <w:p>
      <w:pPr>
        <w:pStyle w:val="7"/>
        <w:spacing w:line="266" w:lineRule="auto"/>
        <w:ind w:right="347"/>
      </w:pPr>
      <w:r>
        <w:rPr>
          <w:color w:val="484848"/>
          <w:w w:val="95"/>
        </w:rPr>
        <w:t>post 不同，post 做的一般是修改和删除的工作，所以必须与数据库交互，所以不能使用</w:t>
      </w:r>
      <w:r>
        <w:rPr>
          <w:color w:val="484848"/>
        </w:rPr>
        <w:t>缓存。因此get 请求适合于请求缓存。</w:t>
      </w:r>
    </w:p>
    <w:p>
      <w:pPr>
        <w:pStyle w:val="7"/>
        <w:ind w:left="0"/>
      </w:pPr>
    </w:p>
    <w:p>
      <w:pPr>
        <w:pStyle w:val="7"/>
        <w:spacing w:before="7"/>
        <w:ind w:left="0"/>
        <w:rPr>
          <w:sz w:val="16"/>
        </w:rPr>
      </w:pPr>
    </w:p>
    <w:p>
      <w:pPr>
        <w:pStyle w:val="4"/>
        <w:numPr>
          <w:ilvl w:val="2"/>
          <w:numId w:val="9"/>
        </w:numPr>
        <w:tabs>
          <w:tab w:val="left" w:pos="879"/>
          <w:tab w:val="left" w:pos="880"/>
        </w:tabs>
        <w:spacing w:before="1" w:after="0" w:line="240" w:lineRule="auto"/>
        <w:ind w:left="880" w:right="0" w:hanging="360"/>
        <w:jc w:val="left"/>
      </w:pPr>
      <w:r>
        <w:rPr>
          <w:color w:val="484848"/>
        </w:rPr>
        <w:t>说一下闭包</w:t>
      </w:r>
    </w:p>
    <w:p>
      <w:pPr>
        <w:pStyle w:val="6"/>
      </w:pPr>
      <w:r>
        <w:rPr>
          <w:color w:val="484848"/>
        </w:rPr>
        <w:t>参考回答：</w:t>
      </w:r>
    </w:p>
    <w:p>
      <w:pPr>
        <w:pStyle w:val="7"/>
        <w:spacing w:line="266" w:lineRule="auto"/>
        <w:ind w:right="282"/>
      </w:pPr>
      <w:r>
        <w:rPr>
          <w:color w:val="484848"/>
        </w:rPr>
        <w:t>一句话可以概括：闭包就是能够读取其他函数内部变量的函数，或者子函数在外调用， 子函数所在的父函数的作用域不会被释放。</w:t>
      </w:r>
    </w:p>
    <w:p>
      <w:pPr>
        <w:pStyle w:val="7"/>
        <w:ind w:left="0"/>
      </w:pPr>
    </w:p>
    <w:p>
      <w:pPr>
        <w:pStyle w:val="7"/>
        <w:spacing w:before="12"/>
        <w:ind w:left="0"/>
        <w:rPr>
          <w:sz w:val="15"/>
        </w:rPr>
      </w:pPr>
    </w:p>
    <w:p>
      <w:pPr>
        <w:pStyle w:val="4"/>
        <w:numPr>
          <w:ilvl w:val="2"/>
          <w:numId w:val="9"/>
        </w:numPr>
        <w:tabs>
          <w:tab w:val="left" w:pos="879"/>
          <w:tab w:val="left" w:pos="880"/>
        </w:tabs>
        <w:spacing w:before="0" w:after="0" w:line="240" w:lineRule="auto"/>
        <w:ind w:left="880" w:right="0" w:hanging="360"/>
        <w:jc w:val="left"/>
      </w:pPr>
      <w:r>
        <w:rPr>
          <w:color w:val="484848"/>
        </w:rPr>
        <w:t>说一下类的创建和继承</w:t>
      </w:r>
    </w:p>
    <w:p>
      <w:pPr>
        <w:pStyle w:val="6"/>
      </w:pPr>
      <w:r>
        <w:rPr>
          <w:color w:val="484848"/>
        </w:rPr>
        <w:t>参考回答：</w:t>
      </w:r>
    </w:p>
    <w:p>
      <w:pPr>
        <w:pStyle w:val="18"/>
        <w:numPr>
          <w:ilvl w:val="0"/>
          <w:numId w:val="36"/>
        </w:numPr>
        <w:tabs>
          <w:tab w:val="left" w:pos="711"/>
        </w:tabs>
        <w:spacing w:before="0" w:after="0" w:line="266" w:lineRule="auto"/>
        <w:ind w:left="160" w:right="337" w:firstLine="0"/>
        <w:jc w:val="left"/>
        <w:rPr>
          <w:rFonts w:hint="eastAsia" w:ascii="宋体" w:eastAsia="宋体"/>
          <w:sz w:val="22"/>
        </w:rPr>
      </w:pPr>
      <w:r>
        <w:rPr>
          <w:rFonts w:hint="eastAsia" w:ascii="宋体" w:eastAsia="宋体"/>
          <w:color w:val="484848"/>
          <w:spacing w:val="-4"/>
          <w:w w:val="90"/>
          <w:sz w:val="22"/>
        </w:rPr>
        <w:t>类的创建</w:t>
      </w:r>
      <w:r>
        <w:rPr>
          <w:rFonts w:hint="eastAsia" w:ascii="宋体" w:eastAsia="宋体"/>
          <w:color w:val="484848"/>
          <w:spacing w:val="-3"/>
          <w:w w:val="90"/>
          <w:sz w:val="22"/>
        </w:rPr>
        <w:t>（es5）：new</w:t>
      </w:r>
      <w:r>
        <w:rPr>
          <w:rFonts w:hint="eastAsia" w:ascii="宋体" w:eastAsia="宋体"/>
          <w:color w:val="484848"/>
          <w:spacing w:val="25"/>
          <w:w w:val="90"/>
          <w:sz w:val="22"/>
        </w:rPr>
        <w:t xml:space="preserve"> 一个</w:t>
      </w:r>
      <w:r>
        <w:rPr>
          <w:rFonts w:hint="eastAsia" w:ascii="宋体" w:eastAsia="宋体"/>
          <w:color w:val="484848"/>
          <w:w w:val="90"/>
          <w:sz w:val="22"/>
        </w:rPr>
        <w:t>function</w:t>
      </w:r>
      <w:r>
        <w:rPr>
          <w:rFonts w:hint="eastAsia" w:ascii="宋体" w:eastAsia="宋体"/>
          <w:color w:val="484848"/>
          <w:spacing w:val="13"/>
          <w:w w:val="90"/>
          <w:sz w:val="22"/>
        </w:rPr>
        <w:t>，在这个</w:t>
      </w:r>
      <w:r>
        <w:rPr>
          <w:rFonts w:hint="eastAsia" w:ascii="宋体" w:eastAsia="宋体"/>
          <w:color w:val="484848"/>
          <w:w w:val="90"/>
          <w:sz w:val="22"/>
        </w:rPr>
        <w:t>function</w:t>
      </w:r>
      <w:r>
        <w:rPr>
          <w:rFonts w:hint="eastAsia" w:ascii="宋体" w:eastAsia="宋体"/>
          <w:color w:val="484848"/>
          <w:spacing w:val="38"/>
          <w:w w:val="90"/>
          <w:sz w:val="22"/>
        </w:rPr>
        <w:t xml:space="preserve"> 的</w:t>
      </w:r>
      <w:r>
        <w:rPr>
          <w:rFonts w:hint="eastAsia" w:ascii="宋体" w:eastAsia="宋体"/>
          <w:color w:val="484848"/>
          <w:w w:val="90"/>
          <w:sz w:val="22"/>
        </w:rPr>
        <w:t>prototype 里面增加属性和</w:t>
      </w:r>
      <w:r>
        <w:rPr>
          <w:rFonts w:hint="eastAsia" w:ascii="宋体" w:eastAsia="宋体"/>
          <w:color w:val="484848"/>
          <w:spacing w:val="-2"/>
          <w:sz w:val="22"/>
        </w:rPr>
        <w:t>方法。</w:t>
      </w:r>
    </w:p>
    <w:p>
      <w:pPr>
        <w:pStyle w:val="7"/>
        <w:spacing w:line="280" w:lineRule="exact"/>
      </w:pPr>
      <w:r>
        <w:rPr>
          <w:color w:val="484848"/>
          <w:spacing w:val="-3"/>
          <w:w w:val="100"/>
        </w:rPr>
        <w:t>下面来创建一个</w:t>
      </w:r>
      <w:r>
        <w:rPr>
          <w:color w:val="484848"/>
          <w:spacing w:val="-55"/>
        </w:rPr>
        <w:t xml:space="preserve"> </w:t>
      </w:r>
      <w:r>
        <w:rPr>
          <w:color w:val="484848"/>
          <w:spacing w:val="-1"/>
          <w:w w:val="133"/>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w w:val="55"/>
        </w:rPr>
        <w:t>l</w:t>
      </w:r>
      <w:r>
        <w:rPr>
          <w:color w:val="484848"/>
          <w:spacing w:val="-58"/>
        </w:rPr>
        <w:t xml:space="preserve"> </w:t>
      </w:r>
      <w:r>
        <w:rPr>
          <w:color w:val="484848"/>
          <w:spacing w:val="-1"/>
          <w:w w:val="100"/>
        </w:rPr>
        <w:t>类：</w:t>
      </w:r>
    </w:p>
    <w:p>
      <w:pPr>
        <w:pStyle w:val="7"/>
        <w:spacing w:before="20" w:line="266" w:lineRule="auto"/>
        <w:ind w:right="6485"/>
      </w:pPr>
      <w:r>
        <w:rPr>
          <w:color w:val="484848"/>
          <w:w w:val="95"/>
        </w:rPr>
        <w:t>//</w:t>
      </w:r>
      <w:r>
        <w:rPr>
          <w:color w:val="484848"/>
          <w:spacing w:val="-2"/>
          <w:w w:val="95"/>
        </w:rPr>
        <w:t xml:space="preserve"> 定义一个动物类</w:t>
      </w:r>
      <w:r>
        <w:rPr>
          <w:color w:val="484848"/>
          <w:spacing w:val="-1"/>
          <w:w w:val="55"/>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w w:val="100"/>
        </w:rPr>
        <w:t>n</w:t>
      </w:r>
      <w:r>
        <w:rPr>
          <w:color w:val="484848"/>
          <w:spacing w:val="-57"/>
        </w:rPr>
        <w:t xml:space="preserve"> </w:t>
      </w:r>
      <w:r>
        <w:rPr>
          <w:color w:val="484848"/>
          <w:spacing w:val="-1"/>
          <w:w w:val="133"/>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w w:val="55"/>
        </w:rPr>
        <w:t>l</w:t>
      </w:r>
      <w:r>
        <w:rPr>
          <w:color w:val="484848"/>
          <w:spacing w:val="-58"/>
        </w:rPr>
        <w:t xml:space="preserve"> </w:t>
      </w:r>
      <w:r>
        <w:rPr>
          <w:color w:val="484848"/>
          <w:spacing w:val="-1"/>
          <w:w w:val="55"/>
        </w:rPr>
        <w:t>(</w:t>
      </w:r>
      <w:r>
        <w:rPr>
          <w:color w:val="484848"/>
          <w:spacing w:val="-1"/>
          <w:w w:val="100"/>
        </w:rPr>
        <w:t>n</w:t>
      </w:r>
      <w:r>
        <w:rPr>
          <w:color w:val="484848"/>
          <w:spacing w:val="-1"/>
          <w:w w:val="88"/>
        </w:rPr>
        <w:t>a</w:t>
      </w:r>
      <w:r>
        <w:rPr>
          <w:color w:val="484848"/>
          <w:spacing w:val="-1"/>
          <w:w w:val="144"/>
        </w:rPr>
        <w:t>m</w:t>
      </w:r>
      <w:r>
        <w:rPr>
          <w:color w:val="484848"/>
          <w:spacing w:val="-1"/>
          <w:w w:val="88"/>
        </w:rPr>
        <w:t>e</w:t>
      </w:r>
      <w:r>
        <w:rPr>
          <w:color w:val="484848"/>
          <w:w w:val="55"/>
        </w:rPr>
        <w:t>)</w:t>
      </w:r>
      <w:r>
        <w:rPr>
          <w:color w:val="484848"/>
          <w:spacing w:val="-56"/>
        </w:rPr>
        <w:t xml:space="preserve"> </w:t>
      </w:r>
      <w:r>
        <w:rPr>
          <w:color w:val="484848"/>
          <w:w w:val="66"/>
        </w:rPr>
        <w:t>{</w:t>
      </w:r>
    </w:p>
    <w:p>
      <w:pPr>
        <w:pStyle w:val="7"/>
        <w:spacing w:line="280" w:lineRule="exact"/>
      </w:pPr>
      <w:r>
        <w:rPr>
          <w:color w:val="484848"/>
          <w:w w:val="85"/>
        </w:rPr>
        <w:t xml:space="preserve">// </w:t>
      </w:r>
      <w:r>
        <w:rPr>
          <w:color w:val="484848"/>
          <w:w w:val="95"/>
        </w:rPr>
        <w:t>属性</w:t>
      </w:r>
    </w:p>
    <w:p>
      <w:pPr>
        <w:pStyle w:val="7"/>
        <w:spacing w:before="30"/>
      </w:pPr>
      <w:r>
        <w:rPr>
          <w:color w:val="484848"/>
          <w:spacing w:val="-1"/>
          <w:w w:val="55"/>
        </w:rPr>
        <w:t>t</w:t>
      </w:r>
      <w:r>
        <w:rPr>
          <w:color w:val="484848"/>
          <w:spacing w:val="-1"/>
          <w:w w:val="100"/>
        </w:rPr>
        <w:t>h</w:t>
      </w:r>
      <w:r>
        <w:rPr>
          <w:color w:val="484848"/>
          <w:spacing w:val="-1"/>
          <w:w w:val="55"/>
        </w:rPr>
        <w:t>i</w:t>
      </w:r>
      <w:r>
        <w:rPr>
          <w:color w:val="484848"/>
          <w:spacing w:val="-1"/>
          <w:w w:val="77"/>
        </w:rPr>
        <w:t>s</w:t>
      </w:r>
      <w:r>
        <w:rPr>
          <w:color w:val="484848"/>
          <w:spacing w:val="-1"/>
          <w:w w:val="50"/>
        </w:rPr>
        <w:t>.</w:t>
      </w:r>
      <w:r>
        <w:rPr>
          <w:color w:val="484848"/>
          <w:spacing w:val="-1"/>
          <w:w w:val="100"/>
        </w:rPr>
        <w:t>n</w:t>
      </w:r>
      <w:r>
        <w:rPr>
          <w:color w:val="484848"/>
          <w:spacing w:val="-1"/>
          <w:w w:val="88"/>
        </w:rPr>
        <w:t>a</w:t>
      </w:r>
      <w:r>
        <w:rPr>
          <w:color w:val="484848"/>
          <w:spacing w:val="-1"/>
          <w:w w:val="144"/>
        </w:rPr>
        <w:t>m</w:t>
      </w:r>
      <w:r>
        <w:rPr>
          <w:color w:val="484848"/>
          <w:w w:val="88"/>
        </w:rPr>
        <w:t>e</w:t>
      </w:r>
      <w:r>
        <w:rPr>
          <w:color w:val="484848"/>
          <w:spacing w:val="-57"/>
        </w:rPr>
        <w:t xml:space="preserve"> </w:t>
      </w:r>
      <w:r>
        <w:rPr>
          <w:color w:val="484848"/>
          <w:w w:val="109"/>
        </w:rPr>
        <w:t>=</w:t>
      </w:r>
      <w:r>
        <w:rPr>
          <w:color w:val="484848"/>
          <w:spacing w:val="-59"/>
        </w:rPr>
        <w:t xml:space="preserve"> </w:t>
      </w:r>
      <w:r>
        <w:rPr>
          <w:color w:val="484848"/>
          <w:spacing w:val="-1"/>
          <w:w w:val="100"/>
        </w:rPr>
        <w:t>n</w:t>
      </w:r>
      <w:r>
        <w:rPr>
          <w:color w:val="484848"/>
          <w:spacing w:val="-1"/>
          <w:w w:val="88"/>
        </w:rPr>
        <w:t>a</w:t>
      </w:r>
      <w:r>
        <w:rPr>
          <w:color w:val="484848"/>
          <w:spacing w:val="-1"/>
          <w:w w:val="144"/>
        </w:rPr>
        <w:t>m</w:t>
      </w:r>
      <w:r>
        <w:rPr>
          <w:color w:val="484848"/>
          <w:w w:val="88"/>
        </w:rPr>
        <w:t>e</w:t>
      </w:r>
      <w:r>
        <w:rPr>
          <w:color w:val="484848"/>
          <w:spacing w:val="-55"/>
        </w:rPr>
        <w:t xml:space="preserve"> </w:t>
      </w:r>
      <w:r>
        <w:rPr>
          <w:color w:val="484848"/>
          <w:spacing w:val="-1"/>
          <w:w w:val="43"/>
        </w:rPr>
        <w:t>|</w:t>
      </w:r>
      <w:r>
        <w:rPr>
          <w:color w:val="484848"/>
          <w:w w:val="43"/>
        </w:rPr>
        <w:t>|</w:t>
      </w:r>
      <w:r>
        <w:rPr>
          <w:color w:val="484848"/>
          <w:spacing w:val="-58"/>
        </w:rPr>
        <w:t xml:space="preserve"> </w:t>
      </w:r>
      <w:r>
        <w:rPr>
          <w:color w:val="484848"/>
          <w:spacing w:val="-1"/>
          <w:w w:val="43"/>
        </w:rPr>
        <w:t>'</w:t>
      </w:r>
      <w:r>
        <w:rPr>
          <w:color w:val="484848"/>
          <w:spacing w:val="-1"/>
          <w:w w:val="133"/>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spacing w:val="-1"/>
          <w:w w:val="55"/>
        </w:rPr>
        <w:t>l</w:t>
      </w:r>
      <w:r>
        <w:rPr>
          <w:color w:val="484848"/>
          <w:spacing w:val="-1"/>
          <w:w w:val="43"/>
        </w:rPr>
        <w:t>'</w:t>
      </w:r>
      <w:r>
        <w:rPr>
          <w:color w:val="484848"/>
          <w:w w:val="50"/>
        </w:rPr>
        <w:t>;</w:t>
      </w:r>
    </w:p>
    <w:p>
      <w:pPr>
        <w:pStyle w:val="7"/>
        <w:spacing w:before="30" w:line="266" w:lineRule="auto"/>
        <w:ind w:right="6673"/>
      </w:pPr>
      <w:r>
        <w:rPr>
          <w:color w:val="484848"/>
          <w:w w:val="95"/>
        </w:rPr>
        <w:t>//</w:t>
      </w:r>
      <w:r>
        <w:rPr>
          <w:color w:val="484848"/>
          <w:spacing w:val="-2"/>
          <w:w w:val="95"/>
        </w:rPr>
        <w:t xml:space="preserve"> 实例方法</w:t>
      </w:r>
      <w:r>
        <w:rPr>
          <w:color w:val="484848"/>
          <w:spacing w:val="-1"/>
          <w:w w:val="55"/>
        </w:rPr>
        <w:t>t</w:t>
      </w:r>
      <w:r>
        <w:rPr>
          <w:color w:val="484848"/>
          <w:spacing w:val="-1"/>
          <w:w w:val="100"/>
        </w:rPr>
        <w:t>h</w:t>
      </w:r>
      <w:r>
        <w:rPr>
          <w:color w:val="484848"/>
          <w:spacing w:val="-1"/>
          <w:w w:val="55"/>
        </w:rPr>
        <w:t>i</w:t>
      </w:r>
      <w:r>
        <w:rPr>
          <w:color w:val="484848"/>
          <w:spacing w:val="-1"/>
          <w:w w:val="77"/>
        </w:rPr>
        <w:t>s</w:t>
      </w:r>
      <w:r>
        <w:rPr>
          <w:color w:val="484848"/>
          <w:spacing w:val="-1"/>
          <w:w w:val="50"/>
        </w:rPr>
        <w:t>.</w:t>
      </w:r>
      <w:r>
        <w:rPr>
          <w:color w:val="484848"/>
          <w:spacing w:val="-1"/>
          <w:w w:val="77"/>
        </w:rPr>
        <w:t>s</w:t>
      </w:r>
      <w:r>
        <w:rPr>
          <w:color w:val="484848"/>
          <w:spacing w:val="-1"/>
          <w:w w:val="55"/>
        </w:rPr>
        <w:t>l</w:t>
      </w:r>
      <w:r>
        <w:rPr>
          <w:color w:val="484848"/>
          <w:spacing w:val="-1"/>
          <w:w w:val="88"/>
        </w:rPr>
        <w:t>ee</w:t>
      </w:r>
      <w:r>
        <w:rPr>
          <w:color w:val="484848"/>
          <w:w w:val="100"/>
        </w:rPr>
        <w:t>p</w:t>
      </w:r>
      <w:r>
        <w:rPr>
          <w:color w:val="484848"/>
          <w:spacing w:val="-57"/>
        </w:rPr>
        <w:t xml:space="preserve"> </w:t>
      </w:r>
      <w:r>
        <w:rPr>
          <w:color w:val="484848"/>
          <w:w w:val="109"/>
        </w:rPr>
        <w:t>=</w:t>
      </w:r>
      <w:r>
        <w:rPr>
          <w:color w:val="484848"/>
          <w:spacing w:val="-59"/>
        </w:rPr>
        <w:t xml:space="preserve"> </w:t>
      </w:r>
      <w:r>
        <w:rPr>
          <w:color w:val="484848"/>
          <w:spacing w:val="-1"/>
          <w:w w:val="55"/>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spacing w:val="-1"/>
          <w:w w:val="100"/>
        </w:rPr>
        <w:t>n</w:t>
      </w:r>
      <w:r>
        <w:rPr>
          <w:color w:val="484848"/>
          <w:spacing w:val="-1"/>
          <w:w w:val="55"/>
        </w:rPr>
        <w:t>()</w:t>
      </w:r>
      <w:r>
        <w:rPr>
          <w:color w:val="484848"/>
          <w:w w:val="66"/>
        </w:rPr>
        <w:t>{</w:t>
      </w:r>
    </w:p>
    <w:p>
      <w:pPr>
        <w:pStyle w:val="7"/>
        <w:spacing w:line="280" w:lineRule="exact"/>
      </w:pPr>
      <w:r>
        <w:rPr>
          <w:color w:val="484848"/>
          <w:spacing w:val="-1"/>
          <w:w w:val="88"/>
        </w:rPr>
        <w:t>co</w:t>
      </w:r>
      <w:r>
        <w:rPr>
          <w:color w:val="484848"/>
          <w:spacing w:val="-1"/>
          <w:w w:val="100"/>
        </w:rPr>
        <w:t>n</w:t>
      </w:r>
      <w:r>
        <w:rPr>
          <w:color w:val="484848"/>
          <w:spacing w:val="-1"/>
          <w:w w:val="77"/>
        </w:rPr>
        <w:t>s</w:t>
      </w:r>
      <w:r>
        <w:rPr>
          <w:color w:val="484848"/>
          <w:spacing w:val="-1"/>
          <w:w w:val="88"/>
        </w:rPr>
        <w:t>o</w:t>
      </w:r>
      <w:r>
        <w:rPr>
          <w:color w:val="484848"/>
          <w:spacing w:val="-1"/>
          <w:w w:val="55"/>
        </w:rPr>
        <w:t>l</w:t>
      </w:r>
      <w:r>
        <w:rPr>
          <w:color w:val="484848"/>
          <w:spacing w:val="-1"/>
          <w:w w:val="88"/>
        </w:rPr>
        <w:t>e</w:t>
      </w:r>
      <w:r>
        <w:rPr>
          <w:color w:val="484848"/>
          <w:spacing w:val="-1"/>
          <w:w w:val="50"/>
        </w:rPr>
        <w:t>.</w:t>
      </w:r>
      <w:r>
        <w:rPr>
          <w:color w:val="484848"/>
          <w:spacing w:val="-1"/>
          <w:w w:val="55"/>
        </w:rPr>
        <w:t>l</w:t>
      </w:r>
      <w:r>
        <w:rPr>
          <w:color w:val="484848"/>
          <w:spacing w:val="-1"/>
          <w:w w:val="88"/>
        </w:rPr>
        <w:t>og</w:t>
      </w:r>
      <w:r>
        <w:rPr>
          <w:color w:val="484848"/>
          <w:spacing w:val="-1"/>
          <w:w w:val="55"/>
        </w:rPr>
        <w:t>(t</w:t>
      </w:r>
      <w:r>
        <w:rPr>
          <w:color w:val="484848"/>
          <w:spacing w:val="-1"/>
          <w:w w:val="100"/>
        </w:rPr>
        <w:t>h</w:t>
      </w:r>
      <w:r>
        <w:rPr>
          <w:color w:val="484848"/>
          <w:spacing w:val="-1"/>
          <w:w w:val="55"/>
        </w:rPr>
        <w:t>i</w:t>
      </w:r>
      <w:r>
        <w:rPr>
          <w:color w:val="484848"/>
          <w:spacing w:val="-1"/>
          <w:w w:val="77"/>
        </w:rPr>
        <w:t>s</w:t>
      </w:r>
      <w:r>
        <w:rPr>
          <w:color w:val="484848"/>
          <w:spacing w:val="-1"/>
          <w:w w:val="50"/>
        </w:rPr>
        <w:t>.</w:t>
      </w:r>
      <w:r>
        <w:rPr>
          <w:color w:val="484848"/>
          <w:spacing w:val="-1"/>
          <w:w w:val="100"/>
        </w:rPr>
        <w:t>n</w:t>
      </w:r>
      <w:r>
        <w:rPr>
          <w:color w:val="484848"/>
          <w:spacing w:val="-1"/>
          <w:w w:val="88"/>
        </w:rPr>
        <w:t>a</w:t>
      </w:r>
      <w:r>
        <w:rPr>
          <w:color w:val="484848"/>
          <w:spacing w:val="-1"/>
          <w:w w:val="144"/>
        </w:rPr>
        <w:t>m</w:t>
      </w:r>
      <w:r>
        <w:rPr>
          <w:color w:val="484848"/>
          <w:w w:val="88"/>
        </w:rPr>
        <w:t>e</w:t>
      </w:r>
      <w:r>
        <w:rPr>
          <w:color w:val="484848"/>
          <w:spacing w:val="-57"/>
        </w:rPr>
        <w:t xml:space="preserve"> </w:t>
      </w:r>
      <w:r>
        <w:rPr>
          <w:color w:val="484848"/>
          <w:w w:val="109"/>
        </w:rPr>
        <w:t>+</w:t>
      </w:r>
      <w:r>
        <w:rPr>
          <w:color w:val="484848"/>
          <w:spacing w:val="-59"/>
        </w:rPr>
        <w:t xml:space="preserve"> </w:t>
      </w:r>
      <w:r>
        <w:rPr>
          <w:color w:val="484848"/>
          <w:spacing w:val="2"/>
          <w:w w:val="43"/>
        </w:rPr>
        <w:t>'</w:t>
      </w:r>
      <w:r>
        <w:rPr>
          <w:color w:val="484848"/>
          <w:spacing w:val="-3"/>
          <w:w w:val="100"/>
        </w:rPr>
        <w:t>正在睡觉！</w:t>
      </w:r>
      <w:r>
        <w:rPr>
          <w:color w:val="484848"/>
          <w:spacing w:val="-1"/>
          <w:w w:val="43"/>
        </w:rPr>
        <w:t>'</w:t>
      </w:r>
      <w:r>
        <w:rPr>
          <w:color w:val="484848"/>
          <w:spacing w:val="-1"/>
          <w:w w:val="55"/>
        </w:rPr>
        <w:t>)</w:t>
      </w:r>
      <w:r>
        <w:rPr>
          <w:color w:val="484848"/>
          <w:w w:val="50"/>
        </w:rPr>
        <w:t>;</w:t>
      </w:r>
    </w:p>
    <w:p>
      <w:pPr>
        <w:pStyle w:val="7"/>
        <w:spacing w:before="31"/>
      </w:pPr>
      <w:r>
        <w:rPr>
          <w:color w:val="484848"/>
          <w:w w:val="66"/>
        </w:rPr>
        <w:t>}</w:t>
      </w:r>
    </w:p>
    <w:p>
      <w:pPr>
        <w:pStyle w:val="7"/>
        <w:spacing w:before="30"/>
      </w:pPr>
      <w:r>
        <w:rPr>
          <w:color w:val="484848"/>
          <w:w w:val="66"/>
        </w:rPr>
        <w:t>}</w:t>
      </w:r>
    </w:p>
    <w:p>
      <w:pPr>
        <w:pStyle w:val="7"/>
        <w:spacing w:before="30"/>
      </w:pPr>
      <w:r>
        <w:rPr>
          <w:color w:val="484848"/>
          <w:w w:val="85"/>
        </w:rPr>
        <w:t xml:space="preserve">// </w:t>
      </w:r>
      <w:r>
        <w:rPr>
          <w:color w:val="484848"/>
        </w:rPr>
        <w:t>原型方法</w:t>
      </w:r>
    </w:p>
    <w:p>
      <w:pPr>
        <w:pStyle w:val="7"/>
        <w:spacing w:before="30" w:line="266" w:lineRule="auto"/>
        <w:ind w:right="3568"/>
      </w:pPr>
      <w:r>
        <w:rPr>
          <w:color w:val="484848"/>
          <w:spacing w:val="-1"/>
          <w:w w:val="133"/>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spacing w:val="-1"/>
          <w:w w:val="55"/>
        </w:rPr>
        <w:t>l</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spacing w:val="-1"/>
          <w:w w:val="88"/>
        </w:rPr>
        <w:t>e</w:t>
      </w:r>
      <w:r>
        <w:rPr>
          <w:color w:val="484848"/>
          <w:spacing w:val="-1"/>
          <w:w w:val="50"/>
        </w:rPr>
        <w:t>.</w:t>
      </w:r>
      <w:r>
        <w:rPr>
          <w:color w:val="484848"/>
          <w:spacing w:val="-1"/>
          <w:w w:val="88"/>
        </w:rPr>
        <w:t>ea</w:t>
      </w:r>
      <w:r>
        <w:rPr>
          <w:color w:val="484848"/>
          <w:w w:val="55"/>
        </w:rPr>
        <w:t>t</w:t>
      </w:r>
      <w:r>
        <w:rPr>
          <w:color w:val="484848"/>
          <w:spacing w:val="-57"/>
        </w:rPr>
        <w:t xml:space="preserve"> </w:t>
      </w:r>
      <w:r>
        <w:rPr>
          <w:color w:val="484848"/>
          <w:w w:val="109"/>
        </w:rPr>
        <w:t>=</w:t>
      </w:r>
      <w:r>
        <w:rPr>
          <w:color w:val="484848"/>
          <w:spacing w:val="-59"/>
        </w:rPr>
        <w:t xml:space="preserve"> </w:t>
      </w:r>
      <w:r>
        <w:rPr>
          <w:color w:val="484848"/>
          <w:spacing w:val="-1"/>
          <w:w w:val="55"/>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spacing w:val="-1"/>
          <w:w w:val="100"/>
        </w:rPr>
        <w:t>n</w:t>
      </w:r>
      <w:r>
        <w:rPr>
          <w:color w:val="484848"/>
          <w:spacing w:val="-1"/>
          <w:w w:val="55"/>
        </w:rPr>
        <w:t>(f</w:t>
      </w:r>
      <w:r>
        <w:rPr>
          <w:color w:val="484848"/>
          <w:spacing w:val="-1"/>
          <w:w w:val="88"/>
        </w:rPr>
        <w:t>oo</w:t>
      </w:r>
      <w:r>
        <w:rPr>
          <w:color w:val="484848"/>
          <w:spacing w:val="-1"/>
          <w:w w:val="100"/>
        </w:rPr>
        <w:t>d</w:t>
      </w:r>
      <w:r>
        <w:rPr>
          <w:color w:val="484848"/>
          <w:w w:val="55"/>
        </w:rPr>
        <w:t>)</w:t>
      </w:r>
      <w:r>
        <w:rPr>
          <w:color w:val="484848"/>
          <w:spacing w:val="-56"/>
        </w:rPr>
        <w:t xml:space="preserve"> </w:t>
      </w:r>
      <w:r>
        <w:rPr>
          <w:color w:val="484848"/>
          <w:w w:val="66"/>
        </w:rPr>
        <w:t xml:space="preserve">{ </w:t>
      </w:r>
      <w:r>
        <w:rPr>
          <w:color w:val="484848"/>
          <w:spacing w:val="-1"/>
          <w:w w:val="88"/>
        </w:rPr>
        <w:t>co</w:t>
      </w:r>
      <w:r>
        <w:rPr>
          <w:color w:val="484848"/>
          <w:spacing w:val="-1"/>
          <w:w w:val="100"/>
        </w:rPr>
        <w:t>n</w:t>
      </w:r>
      <w:r>
        <w:rPr>
          <w:color w:val="484848"/>
          <w:spacing w:val="-1"/>
          <w:w w:val="77"/>
        </w:rPr>
        <w:t>s</w:t>
      </w:r>
      <w:r>
        <w:rPr>
          <w:color w:val="484848"/>
          <w:spacing w:val="-1"/>
          <w:w w:val="88"/>
        </w:rPr>
        <w:t>o</w:t>
      </w:r>
      <w:r>
        <w:rPr>
          <w:color w:val="484848"/>
          <w:spacing w:val="-1"/>
          <w:w w:val="55"/>
        </w:rPr>
        <w:t>l</w:t>
      </w:r>
      <w:r>
        <w:rPr>
          <w:color w:val="484848"/>
          <w:spacing w:val="-1"/>
          <w:w w:val="88"/>
        </w:rPr>
        <w:t>e</w:t>
      </w:r>
      <w:r>
        <w:rPr>
          <w:color w:val="484848"/>
          <w:spacing w:val="-1"/>
          <w:w w:val="50"/>
        </w:rPr>
        <w:t>.</w:t>
      </w:r>
      <w:r>
        <w:rPr>
          <w:color w:val="484848"/>
          <w:spacing w:val="-1"/>
          <w:w w:val="55"/>
        </w:rPr>
        <w:t>l</w:t>
      </w:r>
      <w:r>
        <w:rPr>
          <w:color w:val="484848"/>
          <w:spacing w:val="-1"/>
          <w:w w:val="88"/>
        </w:rPr>
        <w:t>og</w:t>
      </w:r>
      <w:r>
        <w:rPr>
          <w:color w:val="484848"/>
          <w:spacing w:val="-1"/>
          <w:w w:val="55"/>
        </w:rPr>
        <w:t>(t</w:t>
      </w:r>
      <w:r>
        <w:rPr>
          <w:color w:val="484848"/>
          <w:spacing w:val="-1"/>
          <w:w w:val="100"/>
        </w:rPr>
        <w:t>h</w:t>
      </w:r>
      <w:r>
        <w:rPr>
          <w:color w:val="484848"/>
          <w:spacing w:val="-1"/>
          <w:w w:val="55"/>
        </w:rPr>
        <w:t>i</w:t>
      </w:r>
      <w:r>
        <w:rPr>
          <w:color w:val="484848"/>
          <w:spacing w:val="-1"/>
          <w:w w:val="77"/>
        </w:rPr>
        <w:t>s</w:t>
      </w:r>
      <w:r>
        <w:rPr>
          <w:color w:val="484848"/>
          <w:spacing w:val="-1"/>
          <w:w w:val="50"/>
        </w:rPr>
        <w:t>.</w:t>
      </w:r>
      <w:r>
        <w:rPr>
          <w:color w:val="484848"/>
          <w:spacing w:val="-1"/>
          <w:w w:val="100"/>
        </w:rPr>
        <w:t>n</w:t>
      </w:r>
      <w:r>
        <w:rPr>
          <w:color w:val="484848"/>
          <w:spacing w:val="-1"/>
          <w:w w:val="88"/>
        </w:rPr>
        <w:t>a</w:t>
      </w:r>
      <w:r>
        <w:rPr>
          <w:color w:val="484848"/>
          <w:spacing w:val="-1"/>
          <w:w w:val="144"/>
        </w:rPr>
        <w:t>m</w:t>
      </w:r>
      <w:r>
        <w:rPr>
          <w:color w:val="484848"/>
          <w:w w:val="88"/>
        </w:rPr>
        <w:t>e</w:t>
      </w:r>
      <w:r>
        <w:rPr>
          <w:color w:val="484848"/>
          <w:spacing w:val="-57"/>
        </w:rPr>
        <w:t xml:space="preserve"> </w:t>
      </w:r>
      <w:r>
        <w:rPr>
          <w:color w:val="484848"/>
          <w:w w:val="109"/>
        </w:rPr>
        <w:t>+</w:t>
      </w:r>
      <w:r>
        <w:rPr>
          <w:color w:val="484848"/>
          <w:spacing w:val="-59"/>
        </w:rPr>
        <w:t xml:space="preserve"> </w:t>
      </w:r>
      <w:r>
        <w:rPr>
          <w:color w:val="484848"/>
          <w:spacing w:val="2"/>
          <w:w w:val="43"/>
        </w:rPr>
        <w:t>'</w:t>
      </w:r>
      <w:r>
        <w:rPr>
          <w:color w:val="484848"/>
          <w:spacing w:val="-3"/>
          <w:w w:val="100"/>
        </w:rPr>
        <w:t>正在吃：</w:t>
      </w:r>
      <w:r>
        <w:rPr>
          <w:color w:val="484848"/>
          <w:w w:val="43"/>
        </w:rPr>
        <w:t>'</w:t>
      </w:r>
      <w:r>
        <w:rPr>
          <w:color w:val="484848"/>
          <w:spacing w:val="-56"/>
        </w:rPr>
        <w:t xml:space="preserve"> </w:t>
      </w:r>
      <w:r>
        <w:rPr>
          <w:color w:val="484848"/>
          <w:w w:val="109"/>
        </w:rPr>
        <w:t>+</w:t>
      </w:r>
      <w:r>
        <w:rPr>
          <w:color w:val="484848"/>
          <w:spacing w:val="-59"/>
        </w:rPr>
        <w:t xml:space="preserve"> </w:t>
      </w:r>
      <w:r>
        <w:rPr>
          <w:color w:val="484848"/>
          <w:spacing w:val="-1"/>
          <w:w w:val="55"/>
        </w:rPr>
        <w:t>f</w:t>
      </w:r>
      <w:r>
        <w:rPr>
          <w:color w:val="484848"/>
          <w:spacing w:val="-1"/>
          <w:w w:val="88"/>
        </w:rPr>
        <w:t>oo</w:t>
      </w:r>
      <w:r>
        <w:rPr>
          <w:color w:val="484848"/>
          <w:spacing w:val="-1"/>
          <w:w w:val="100"/>
        </w:rPr>
        <w:t>d</w:t>
      </w:r>
      <w:r>
        <w:rPr>
          <w:color w:val="484848"/>
          <w:spacing w:val="-1"/>
          <w:w w:val="55"/>
        </w:rPr>
        <w:t>)</w:t>
      </w:r>
      <w:r>
        <w:rPr>
          <w:color w:val="484848"/>
          <w:w w:val="50"/>
        </w:rPr>
        <w:t>;</w:t>
      </w:r>
    </w:p>
    <w:p>
      <w:pPr>
        <w:pStyle w:val="7"/>
        <w:spacing w:line="280" w:lineRule="exact"/>
      </w:pPr>
      <w:r>
        <w:rPr>
          <w:color w:val="484848"/>
          <w:w w:val="70"/>
        </w:rPr>
        <w:t>};</w:t>
      </w:r>
    </w:p>
    <w:p>
      <w:pPr>
        <w:pStyle w:val="7"/>
        <w:spacing w:before="30"/>
      </w:pPr>
      <w:r>
        <w:rPr>
          <w:color w:val="484848"/>
          <w:spacing w:val="3"/>
          <w:w w:val="100"/>
        </w:rPr>
        <w:t>这样就生成了一个</w:t>
      </w:r>
      <w:r>
        <w:rPr>
          <w:color w:val="484848"/>
          <w:spacing w:val="-1"/>
          <w:w w:val="133"/>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w w:val="55"/>
        </w:rPr>
        <w:t>l</w:t>
      </w:r>
      <w:r>
        <w:rPr>
          <w:color w:val="484848"/>
          <w:spacing w:val="-55"/>
        </w:rPr>
        <w:t xml:space="preserve"> </w:t>
      </w:r>
      <w:r>
        <w:rPr>
          <w:color w:val="484848"/>
          <w:spacing w:val="-3"/>
          <w:w w:val="100"/>
        </w:rPr>
        <w:t>类，实力化生成对象后，有方法和属性。</w:t>
      </w:r>
    </w:p>
    <w:p>
      <w:pPr>
        <w:pStyle w:val="18"/>
        <w:numPr>
          <w:ilvl w:val="0"/>
          <w:numId w:val="36"/>
        </w:numPr>
        <w:tabs>
          <w:tab w:val="left" w:pos="711"/>
        </w:tabs>
        <w:spacing w:before="30" w:after="0" w:line="240" w:lineRule="auto"/>
        <w:ind w:left="710" w:right="0" w:hanging="551"/>
        <w:jc w:val="left"/>
        <w:rPr>
          <w:rFonts w:hint="eastAsia" w:ascii="宋体" w:hAnsi="宋体" w:eastAsia="宋体"/>
          <w:sz w:val="22"/>
        </w:rPr>
      </w:pPr>
      <w:r>
        <w:rPr>
          <w:rFonts w:hint="eastAsia" w:ascii="宋体" w:hAnsi="宋体" w:eastAsia="宋体"/>
          <w:color w:val="484848"/>
          <w:spacing w:val="-3"/>
          <w:sz w:val="22"/>
        </w:rPr>
        <w:t>类的继承——原型链继承</w:t>
      </w:r>
    </w:p>
    <w:p>
      <w:pPr>
        <w:pStyle w:val="7"/>
        <w:spacing w:before="30"/>
      </w:pPr>
      <w:r>
        <w:rPr>
          <w:color w:val="484848"/>
        </w:rPr>
        <w:t>--原型链继承</w:t>
      </w:r>
    </w:p>
    <w:p>
      <w:pPr>
        <w:spacing w:before="18" w:line="242" w:lineRule="auto"/>
        <w:ind w:left="160" w:right="5827" w:firstLine="0"/>
        <w:jc w:val="left"/>
        <w:rPr>
          <w:sz w:val="24"/>
        </w:rPr>
      </w:pP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w w:val="121"/>
          <w:sz w:val="24"/>
        </w:rPr>
        <w:t>C</w:t>
      </w:r>
      <w:r>
        <w:rPr>
          <w:color w:val="000007"/>
          <w:spacing w:val="-1"/>
          <w:w w:val="88"/>
          <w:sz w:val="24"/>
        </w:rPr>
        <w:t>a</w:t>
      </w:r>
      <w:r>
        <w:rPr>
          <w:color w:val="000007"/>
          <w:spacing w:val="-1"/>
          <w:w w:val="55"/>
          <w:sz w:val="24"/>
        </w:rPr>
        <w:t>t()</w:t>
      </w:r>
      <w:r>
        <w:rPr>
          <w:color w:val="000007"/>
          <w:w w:val="66"/>
          <w:sz w:val="24"/>
        </w:rPr>
        <w:t>{</w:t>
      </w:r>
      <w:r>
        <w:rPr>
          <w:color w:val="000007"/>
          <w:spacing w:val="-61"/>
          <w:sz w:val="24"/>
        </w:rPr>
        <w:t xml:space="preserve"> </w:t>
      </w:r>
      <w:r>
        <w:rPr>
          <w:color w:val="000007"/>
          <w:w w:val="66"/>
          <w:sz w:val="24"/>
        </w:rPr>
        <w:t xml:space="preserve">} </w:t>
      </w:r>
      <w:r>
        <w:rPr>
          <w:color w:val="000007"/>
          <w:w w:val="121"/>
          <w:sz w:val="24"/>
        </w:rPr>
        <w:t xml:space="preserve"> C</w:t>
      </w:r>
      <w:r>
        <w:rPr>
          <w:color w:val="000007"/>
          <w:spacing w:val="-1"/>
          <w:w w:val="88"/>
          <w:sz w:val="24"/>
        </w:rPr>
        <w:t>a</w:t>
      </w:r>
      <w:r>
        <w:rPr>
          <w:color w:val="000007"/>
          <w:spacing w:val="-1"/>
          <w:w w:val="55"/>
          <w:sz w:val="24"/>
        </w:rPr>
        <w:t>t</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w w:val="88"/>
          <w:sz w:val="24"/>
        </w:rPr>
        <w:t>e</w:t>
      </w:r>
      <w:r>
        <w:rPr>
          <w:color w:val="000007"/>
          <w:spacing w:val="-62"/>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32"/>
          <w:sz w:val="24"/>
        </w:rPr>
        <w:t>A</w:t>
      </w:r>
      <w:r>
        <w:rPr>
          <w:color w:val="000007"/>
          <w:sz w:val="24"/>
        </w:rPr>
        <w:t>n</w:t>
      </w:r>
      <w:r>
        <w:rPr>
          <w:color w:val="000007"/>
          <w:spacing w:val="-1"/>
          <w:w w:val="55"/>
          <w:sz w:val="24"/>
        </w:rPr>
        <w:t>i</w:t>
      </w:r>
      <w:r>
        <w:rPr>
          <w:color w:val="000007"/>
          <w:spacing w:val="-1"/>
          <w:w w:val="143"/>
          <w:sz w:val="24"/>
        </w:rPr>
        <w:t>m</w:t>
      </w:r>
      <w:r>
        <w:rPr>
          <w:color w:val="000007"/>
          <w:spacing w:val="-1"/>
          <w:w w:val="88"/>
          <w:sz w:val="24"/>
        </w:rPr>
        <w:t>a</w:t>
      </w:r>
      <w:r>
        <w:rPr>
          <w:color w:val="000007"/>
          <w:spacing w:val="-1"/>
          <w:w w:val="55"/>
          <w:sz w:val="24"/>
        </w:rPr>
        <w:t>l()</w:t>
      </w:r>
      <w:r>
        <w:rPr>
          <w:color w:val="000007"/>
          <w:w w:val="50"/>
          <w:sz w:val="24"/>
        </w:rPr>
        <w:t xml:space="preserve">; </w:t>
      </w:r>
      <w:r>
        <w:rPr>
          <w:color w:val="000007"/>
          <w:w w:val="121"/>
          <w:sz w:val="24"/>
        </w:rPr>
        <w:t>C</w:t>
      </w:r>
      <w:r>
        <w:rPr>
          <w:color w:val="000007"/>
          <w:spacing w:val="-1"/>
          <w:w w:val="88"/>
          <w:sz w:val="24"/>
        </w:rPr>
        <w:t>a</w:t>
      </w:r>
      <w:r>
        <w:rPr>
          <w:color w:val="000007"/>
          <w:spacing w:val="-1"/>
          <w:w w:val="55"/>
          <w:sz w:val="24"/>
        </w:rPr>
        <w:t>t</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w w:val="88"/>
          <w:sz w:val="24"/>
        </w:rPr>
        <w:t>e</w:t>
      </w:r>
      <w:r>
        <w:rPr>
          <w:color w:val="000007"/>
          <w:spacing w:val="-62"/>
          <w:sz w:val="24"/>
        </w:rPr>
        <w:t xml:space="preserve"> </w:t>
      </w:r>
      <w:r>
        <w:rPr>
          <w:color w:val="000007"/>
          <w:w w:val="109"/>
          <w:sz w:val="24"/>
        </w:rPr>
        <w:t>=</w:t>
      </w:r>
      <w:r>
        <w:rPr>
          <w:color w:val="000007"/>
          <w:spacing w:val="-60"/>
          <w:sz w:val="24"/>
        </w:rPr>
        <w:t xml:space="preserve"> </w:t>
      </w:r>
      <w:r>
        <w:rPr>
          <w:color w:val="000007"/>
          <w:spacing w:val="-1"/>
          <w:w w:val="43"/>
          <w:sz w:val="24"/>
        </w:rPr>
        <w:t>'</w:t>
      </w:r>
      <w:r>
        <w:rPr>
          <w:color w:val="000007"/>
          <w:spacing w:val="-1"/>
          <w:w w:val="88"/>
          <w:sz w:val="24"/>
        </w:rPr>
        <w:t>ca</w:t>
      </w:r>
      <w:r>
        <w:rPr>
          <w:color w:val="000007"/>
          <w:spacing w:val="-1"/>
          <w:w w:val="55"/>
          <w:sz w:val="24"/>
        </w:rPr>
        <w:t>t</w:t>
      </w:r>
      <w:r>
        <w:rPr>
          <w:color w:val="000007"/>
          <w:spacing w:val="-1"/>
          <w:w w:val="43"/>
          <w:sz w:val="24"/>
        </w:rPr>
        <w:t>'</w:t>
      </w:r>
      <w:r>
        <w:rPr>
          <w:color w:val="000007"/>
          <w:w w:val="50"/>
          <w:sz w:val="24"/>
        </w:rPr>
        <w:t>;</w:t>
      </w:r>
    </w:p>
    <w:p>
      <w:pPr>
        <w:tabs>
          <w:tab w:val="left" w:pos="531"/>
        </w:tabs>
        <w:spacing w:before="4"/>
        <w:ind w:left="160" w:right="0" w:firstLine="0"/>
        <w:jc w:val="left"/>
        <w:rPr>
          <w:sz w:val="24"/>
        </w:rPr>
      </w:pPr>
      <w:r>
        <w:rPr>
          <w:color w:val="000007"/>
          <w:spacing w:val="-1"/>
          <w:w w:val="55"/>
          <w:sz w:val="24"/>
        </w:rPr>
        <w:t>/</w:t>
      </w:r>
      <w:r>
        <w:rPr>
          <w:color w:val="000007"/>
          <w:w w:val="55"/>
          <w:sz w:val="24"/>
        </w:rPr>
        <w:t>/</w:t>
      </w:r>
      <w:r>
        <w:rPr>
          <w:color w:val="000007"/>
          <w:sz w:val="24"/>
        </w:rPr>
        <w:tab/>
      </w:r>
      <w:r>
        <w:rPr>
          <w:color w:val="000007"/>
          <w:spacing w:val="-1"/>
          <w:w w:val="111"/>
          <w:sz w:val="24"/>
        </w:rPr>
        <w:t>T</w:t>
      </w:r>
      <w:r>
        <w:rPr>
          <w:color w:val="000007"/>
          <w:spacing w:val="-1"/>
          <w:w w:val="88"/>
          <w:sz w:val="24"/>
        </w:rPr>
        <w:t>e</w:t>
      </w:r>
      <w:r>
        <w:rPr>
          <w:color w:val="000007"/>
          <w:w w:val="77"/>
          <w:sz w:val="24"/>
        </w:rPr>
        <w:t>s</w:t>
      </w:r>
      <w:r>
        <w:rPr>
          <w:color w:val="000007"/>
          <w:w w:val="55"/>
          <w:sz w:val="24"/>
        </w:rPr>
        <w:t>t</w:t>
      </w:r>
      <w:r>
        <w:rPr>
          <w:color w:val="000007"/>
          <w:spacing w:val="-60"/>
          <w:sz w:val="24"/>
        </w:rPr>
        <w:t xml:space="preserve"> </w:t>
      </w:r>
      <w:r>
        <w:rPr>
          <w:color w:val="000007"/>
          <w:w w:val="121"/>
          <w:sz w:val="24"/>
        </w:rPr>
        <w:t>C</w:t>
      </w:r>
      <w:r>
        <w:rPr>
          <w:color w:val="000007"/>
          <w:spacing w:val="-1"/>
          <w:w w:val="88"/>
          <w:sz w:val="24"/>
        </w:rPr>
        <w:t>o</w:t>
      </w:r>
      <w:r>
        <w:rPr>
          <w:color w:val="000007"/>
          <w:sz w:val="24"/>
        </w:rPr>
        <w:t>d</w:t>
      </w:r>
      <w:r>
        <w:rPr>
          <w:color w:val="000007"/>
          <w:w w:val="88"/>
          <w:sz w:val="24"/>
        </w:rPr>
        <w:t>e</w:t>
      </w:r>
    </w:p>
    <w:p>
      <w:pPr>
        <w:spacing w:before="4" w:line="242" w:lineRule="auto"/>
        <w:ind w:left="160" w:right="5067"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ca</w:t>
      </w:r>
      <w:r>
        <w:rPr>
          <w:color w:val="000007"/>
          <w:w w:val="55"/>
          <w:sz w:val="24"/>
        </w:rPr>
        <w:t>t</w:t>
      </w:r>
      <w:r>
        <w:rPr>
          <w:color w:val="000007"/>
          <w:spacing w:val="-63"/>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21"/>
          <w:sz w:val="24"/>
        </w:rPr>
        <w:t>C</w:t>
      </w:r>
      <w:r>
        <w:rPr>
          <w:color w:val="000007"/>
          <w:spacing w:val="-1"/>
          <w:w w:val="88"/>
          <w:sz w:val="24"/>
        </w:rPr>
        <w:t>a</w:t>
      </w:r>
      <w:r>
        <w:rPr>
          <w:color w:val="000007"/>
          <w:spacing w:val="-1"/>
          <w:w w:val="55"/>
          <w:sz w:val="24"/>
        </w:rPr>
        <w:t>t()</w:t>
      </w:r>
      <w:r>
        <w:rPr>
          <w:color w:val="000007"/>
          <w:w w:val="50"/>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spacing w:val="-1"/>
          <w:w w:val="55"/>
          <w:sz w:val="24"/>
        </w:rPr>
        <w:t>t</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50"/>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spacing w:val="-1"/>
          <w:w w:val="55"/>
          <w:sz w:val="24"/>
        </w:rPr>
        <w:t>t</w:t>
      </w:r>
      <w:r>
        <w:rPr>
          <w:color w:val="000007"/>
          <w:w w:val="50"/>
          <w:sz w:val="24"/>
        </w:rPr>
        <w:t>.</w:t>
      </w:r>
      <w:r>
        <w:rPr>
          <w:color w:val="000007"/>
          <w:spacing w:val="-1"/>
          <w:w w:val="88"/>
          <w:sz w:val="24"/>
        </w:rPr>
        <w:t>ea</w:t>
      </w:r>
      <w:r>
        <w:rPr>
          <w:color w:val="000007"/>
          <w:spacing w:val="-1"/>
          <w:w w:val="55"/>
          <w:sz w:val="24"/>
        </w:rPr>
        <w:t>t(</w:t>
      </w:r>
      <w:r>
        <w:rPr>
          <w:color w:val="000007"/>
          <w:spacing w:val="-1"/>
          <w:w w:val="43"/>
          <w:sz w:val="24"/>
        </w:rPr>
        <w:t>'</w:t>
      </w:r>
      <w:r>
        <w:rPr>
          <w:color w:val="000007"/>
          <w:spacing w:val="-1"/>
          <w:w w:val="55"/>
          <w:sz w:val="24"/>
        </w:rPr>
        <w:t>fi</w:t>
      </w:r>
      <w:r>
        <w:rPr>
          <w:color w:val="000007"/>
          <w:w w:val="77"/>
          <w:sz w:val="24"/>
        </w:rPr>
        <w:t>s</w:t>
      </w:r>
      <w:r>
        <w:rPr>
          <w:color w:val="000007"/>
          <w:sz w:val="24"/>
        </w:rPr>
        <w:t>h</w:t>
      </w:r>
      <w:r>
        <w:rPr>
          <w:color w:val="000007"/>
          <w:spacing w:val="-1"/>
          <w:w w:val="43"/>
          <w:sz w:val="24"/>
        </w:rPr>
        <w:t>'</w:t>
      </w:r>
      <w:r>
        <w:rPr>
          <w:color w:val="000007"/>
          <w:spacing w:val="-1"/>
          <w:w w:val="55"/>
          <w:sz w:val="24"/>
        </w:rPr>
        <w:t>))</w:t>
      </w:r>
      <w:r>
        <w:rPr>
          <w:color w:val="000007"/>
          <w:w w:val="50"/>
          <w:sz w:val="24"/>
        </w:rPr>
        <w:t xml:space="preserve">; </w:t>
      </w:r>
      <w:r>
        <w:rPr>
          <w:color w:val="000007"/>
          <w:w w:val="75"/>
          <w:sz w:val="24"/>
        </w:rPr>
        <w:t>console.log(cat.sleep());</w:t>
      </w:r>
    </w:p>
    <w:p>
      <w:pPr>
        <w:spacing w:before="6" w:line="242" w:lineRule="auto"/>
        <w:ind w:left="160" w:right="3568" w:firstLine="0"/>
        <w:jc w:val="left"/>
        <w:rPr>
          <w:sz w:val="24"/>
        </w:rPr>
      </w:pP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w w:val="55"/>
          <w:sz w:val="24"/>
        </w:rPr>
        <w:t>t</w:t>
      </w:r>
      <w:r>
        <w:rPr>
          <w:color w:val="000007"/>
          <w:spacing w:val="-61"/>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32"/>
          <w:sz w:val="24"/>
        </w:rPr>
        <w:t>A</w:t>
      </w:r>
      <w:r>
        <w:rPr>
          <w:color w:val="000007"/>
          <w:sz w:val="24"/>
        </w:rPr>
        <w:t>n</w:t>
      </w:r>
      <w:r>
        <w:rPr>
          <w:color w:val="000007"/>
          <w:spacing w:val="-1"/>
          <w:w w:val="55"/>
          <w:sz w:val="24"/>
        </w:rPr>
        <w:t>i</w:t>
      </w:r>
      <w:r>
        <w:rPr>
          <w:color w:val="000007"/>
          <w:spacing w:val="-1"/>
          <w:w w:val="143"/>
          <w:sz w:val="24"/>
        </w:rPr>
        <w:t>m</w:t>
      </w:r>
      <w:r>
        <w:rPr>
          <w:color w:val="000007"/>
          <w:spacing w:val="-1"/>
          <w:w w:val="88"/>
          <w:sz w:val="24"/>
        </w:rPr>
        <w:t>a</w:t>
      </w:r>
      <w:r>
        <w:rPr>
          <w:color w:val="000007"/>
          <w:spacing w:val="-1"/>
          <w:w w:val="55"/>
          <w:sz w:val="24"/>
        </w:rPr>
        <w:t>l)</w:t>
      </w:r>
      <w:r>
        <w:rPr>
          <w:color w:val="000007"/>
          <w:w w:val="50"/>
          <w:sz w:val="24"/>
        </w:rPr>
        <w:t>;</w:t>
      </w:r>
      <w:r>
        <w:rPr>
          <w:color w:val="000007"/>
          <w:spacing w:val="-62"/>
          <w:sz w:val="24"/>
        </w:rPr>
        <w:t xml:space="preserve"> </w:t>
      </w:r>
      <w:r>
        <w:rPr>
          <w:color w:val="000007"/>
          <w:spacing w:val="-1"/>
          <w:w w:val="55"/>
          <w:sz w:val="24"/>
        </w:rPr>
        <w:t>//t</w:t>
      </w:r>
      <w:r>
        <w:rPr>
          <w:color w:val="000007"/>
          <w:w w:val="66"/>
          <w:sz w:val="24"/>
        </w:rPr>
        <w:t>r</w:t>
      </w:r>
      <w:r>
        <w:rPr>
          <w:color w:val="000007"/>
          <w:sz w:val="24"/>
        </w:rPr>
        <w:t>u</w:t>
      </w:r>
      <w:r>
        <w:rPr>
          <w:color w:val="000007"/>
          <w:w w:val="88"/>
          <w:sz w:val="24"/>
        </w:rPr>
        <w:t xml:space="preserve">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w w:val="55"/>
          <w:sz w:val="24"/>
        </w:rPr>
        <w:t>t</w:t>
      </w:r>
      <w:r>
        <w:rPr>
          <w:color w:val="000007"/>
          <w:spacing w:val="-61"/>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21"/>
          <w:sz w:val="24"/>
        </w:rPr>
        <w:t>C</w:t>
      </w:r>
      <w:r>
        <w:rPr>
          <w:color w:val="000007"/>
          <w:spacing w:val="-1"/>
          <w:w w:val="88"/>
          <w:sz w:val="24"/>
        </w:rPr>
        <w:t>a</w:t>
      </w:r>
      <w:r>
        <w:rPr>
          <w:color w:val="000007"/>
          <w:spacing w:val="-1"/>
          <w:w w:val="55"/>
          <w:sz w:val="24"/>
        </w:rPr>
        <w:t>t)</w:t>
      </w:r>
      <w:r>
        <w:rPr>
          <w:color w:val="000007"/>
          <w:w w:val="50"/>
          <w:sz w:val="24"/>
        </w:rPr>
        <w:t>;</w:t>
      </w:r>
      <w:r>
        <w:rPr>
          <w:color w:val="000007"/>
          <w:spacing w:val="-61"/>
          <w:sz w:val="24"/>
        </w:rPr>
        <w:t xml:space="preserve"> </w:t>
      </w:r>
      <w:r>
        <w:rPr>
          <w:color w:val="000007"/>
          <w:spacing w:val="-1"/>
          <w:w w:val="55"/>
          <w:sz w:val="24"/>
        </w:rPr>
        <w:t>//</w:t>
      </w:r>
      <w:r>
        <w:rPr>
          <w:color w:val="000007"/>
          <w:w w:val="55"/>
          <w:sz w:val="24"/>
        </w:rPr>
        <w:t>t</w:t>
      </w:r>
      <w:r>
        <w:rPr>
          <w:color w:val="000007"/>
          <w:w w:val="66"/>
          <w:sz w:val="24"/>
        </w:rPr>
        <w:t>r</w:t>
      </w:r>
      <w:r>
        <w:rPr>
          <w:color w:val="000007"/>
          <w:sz w:val="24"/>
        </w:rPr>
        <w:t>u</w:t>
      </w:r>
      <w:r>
        <w:rPr>
          <w:color w:val="000007"/>
          <w:w w:val="88"/>
          <w:sz w:val="24"/>
        </w:rPr>
        <w:t>e</w:t>
      </w:r>
    </w:p>
    <w:p>
      <w:pPr>
        <w:spacing w:after="0" w:line="242" w:lineRule="auto"/>
        <w:jc w:val="left"/>
        <w:rPr>
          <w:sz w:val="24"/>
        </w:rPr>
        <w:sectPr>
          <w:pgSz w:w="11910" w:h="16840"/>
          <w:pgMar w:top="1380" w:right="1460" w:bottom="1440" w:left="1640" w:header="0" w:footer="963" w:gutter="0"/>
        </w:sectPr>
      </w:pPr>
    </w:p>
    <w:p>
      <w:pPr>
        <w:pStyle w:val="7"/>
        <w:spacing w:before="51" w:line="266" w:lineRule="auto"/>
        <w:ind w:right="338"/>
      </w:pPr>
      <w:r>
        <w:rPr>
          <w:color w:val="484848"/>
          <w:spacing w:val="-11"/>
          <w:w w:val="100"/>
        </w:rPr>
        <w:t>介绍：在这里我们可以看到</w:t>
      </w:r>
      <w:r>
        <w:rPr>
          <w:color w:val="484848"/>
          <w:spacing w:val="-11"/>
        </w:rPr>
        <w:t xml:space="preserve"> </w:t>
      </w:r>
      <w:r>
        <w:rPr>
          <w:color w:val="484848"/>
          <w:spacing w:val="-1"/>
          <w:w w:val="100"/>
        </w:rPr>
        <w:t>n</w:t>
      </w:r>
      <w:r>
        <w:rPr>
          <w:color w:val="484848"/>
          <w:spacing w:val="-1"/>
          <w:w w:val="88"/>
        </w:rPr>
        <w:t>e</w:t>
      </w:r>
      <w:r>
        <w:rPr>
          <w:color w:val="484848"/>
          <w:w w:val="122"/>
        </w:rPr>
        <w:t>w</w:t>
      </w:r>
      <w:r>
        <w:rPr>
          <w:color w:val="484848"/>
          <w:spacing w:val="-56"/>
        </w:rPr>
        <w:t xml:space="preserve"> </w:t>
      </w:r>
      <w:r>
        <w:rPr>
          <w:color w:val="484848"/>
          <w:spacing w:val="-3"/>
          <w:w w:val="100"/>
        </w:rPr>
        <w:t>了一个空对象</w:t>
      </w:r>
      <w:r>
        <w:rPr>
          <w:color w:val="484848"/>
          <w:spacing w:val="-1"/>
          <w:w w:val="50"/>
        </w:rPr>
        <w:t>,</w:t>
      </w:r>
      <w:r>
        <w:rPr>
          <w:color w:val="484848"/>
          <w:spacing w:val="4"/>
          <w:w w:val="100"/>
        </w:rPr>
        <w:t>这个空对象指向</w:t>
      </w:r>
      <w:r>
        <w:rPr>
          <w:color w:val="484848"/>
          <w:spacing w:val="-1"/>
          <w:w w:val="133"/>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w w:val="55"/>
        </w:rPr>
        <w:t>l</w:t>
      </w:r>
      <w:r>
        <w:rPr>
          <w:color w:val="484848"/>
          <w:spacing w:val="-55"/>
        </w:rPr>
        <w:t xml:space="preserve"> </w:t>
      </w:r>
      <w:r>
        <w:rPr>
          <w:color w:val="484848"/>
          <w:spacing w:val="27"/>
          <w:w w:val="100"/>
        </w:rPr>
        <w:t>并且</w:t>
      </w:r>
      <w:r>
        <w:rPr>
          <w:color w:val="484848"/>
          <w:spacing w:val="-1"/>
          <w:w w:val="122"/>
        </w:rPr>
        <w:t>C</w:t>
      </w:r>
      <w:r>
        <w:rPr>
          <w:color w:val="484848"/>
          <w:spacing w:val="-1"/>
          <w:w w:val="88"/>
        </w:rPr>
        <w:t>a</w:t>
      </w:r>
      <w:r>
        <w:rPr>
          <w:color w:val="484848"/>
          <w:spacing w:val="-1"/>
          <w:w w:val="55"/>
        </w:rPr>
        <w:t>t</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3"/>
          <w:w w:val="100"/>
        </w:rPr>
        <w:t>p</w:t>
      </w:r>
      <w:r>
        <w:rPr>
          <w:color w:val="484848"/>
          <w:w w:val="88"/>
        </w:rPr>
        <w:t>e</w:t>
      </w:r>
      <w:r>
        <w:rPr>
          <w:color w:val="484848"/>
          <w:spacing w:val="-3"/>
        </w:rPr>
        <w:t>指向了这个空对象，这种就是基于原型链的继承。</w:t>
      </w:r>
    </w:p>
    <w:p>
      <w:pPr>
        <w:pStyle w:val="7"/>
        <w:spacing w:line="266" w:lineRule="auto"/>
        <w:ind w:right="3363"/>
      </w:pPr>
      <w:r>
        <w:rPr>
          <w:color w:val="484848"/>
        </w:rPr>
        <w:t>特点：基于原型链，既是父类的实例，也是子类的实例缺点：无法实现多继承</w:t>
      </w:r>
    </w:p>
    <w:p>
      <w:pPr>
        <w:pStyle w:val="18"/>
        <w:numPr>
          <w:ilvl w:val="0"/>
          <w:numId w:val="36"/>
        </w:numPr>
        <w:tabs>
          <w:tab w:val="left" w:pos="711"/>
        </w:tabs>
        <w:spacing w:before="0" w:after="0" w:line="266" w:lineRule="auto"/>
        <w:ind w:left="160" w:right="395" w:firstLine="0"/>
        <w:jc w:val="left"/>
        <w:rPr>
          <w:rFonts w:hint="eastAsia" w:ascii="宋体" w:eastAsia="宋体"/>
          <w:sz w:val="22"/>
        </w:rPr>
      </w:pPr>
      <w:r>
        <w:rPr>
          <w:rFonts w:hint="eastAsia" w:ascii="宋体" w:eastAsia="宋体"/>
          <w:color w:val="484848"/>
          <w:spacing w:val="-3"/>
          <w:sz w:val="22"/>
        </w:rPr>
        <w:t>构造继承：使用父类的构造函数来增强子类实例，等于是复制父类的实例属性给子类</w:t>
      </w:r>
      <w:r>
        <w:rPr>
          <w:rFonts w:hint="eastAsia" w:ascii="宋体" w:eastAsia="宋体"/>
          <w:color w:val="484848"/>
          <w:sz w:val="22"/>
        </w:rPr>
        <w:t>（</w:t>
      </w:r>
      <w:r>
        <w:rPr>
          <w:rFonts w:hint="eastAsia" w:ascii="宋体" w:eastAsia="宋体"/>
          <w:color w:val="484848"/>
          <w:spacing w:val="-3"/>
          <w:sz w:val="22"/>
        </w:rPr>
        <w:t>没用到原型</w:t>
      </w:r>
      <w:r>
        <w:rPr>
          <w:rFonts w:hint="eastAsia" w:ascii="宋体" w:eastAsia="宋体"/>
          <w:color w:val="484848"/>
          <w:sz w:val="22"/>
        </w:rPr>
        <w:t>）</w:t>
      </w:r>
    </w:p>
    <w:p>
      <w:pPr>
        <w:pStyle w:val="5"/>
        <w:spacing w:before="0" w:line="291" w:lineRule="exact"/>
      </w:pP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61"/>
        </w:rPr>
        <w:t xml:space="preserve"> </w:t>
      </w:r>
      <w:r>
        <w:rPr>
          <w:color w:val="000007"/>
          <w:w w:val="121"/>
        </w:rPr>
        <w:t>C</w:t>
      </w:r>
      <w:r>
        <w:rPr>
          <w:color w:val="000007"/>
          <w:spacing w:val="-1"/>
          <w:w w:val="88"/>
        </w:rPr>
        <w:t>a</w:t>
      </w:r>
      <w:r>
        <w:rPr>
          <w:color w:val="000007"/>
          <w:spacing w:val="-1"/>
          <w:w w:val="55"/>
        </w:rPr>
        <w:t>t(</w:t>
      </w:r>
      <w:r>
        <w:rPr>
          <w:color w:val="000007"/>
        </w:rPr>
        <w:t>n</w:t>
      </w:r>
      <w:r>
        <w:rPr>
          <w:color w:val="000007"/>
          <w:spacing w:val="-1"/>
          <w:w w:val="88"/>
        </w:rPr>
        <w:t>a</w:t>
      </w:r>
      <w:r>
        <w:rPr>
          <w:color w:val="000007"/>
          <w:spacing w:val="-1"/>
          <w:w w:val="143"/>
        </w:rPr>
        <w:t>m</w:t>
      </w:r>
      <w:r>
        <w:rPr>
          <w:color w:val="000007"/>
          <w:spacing w:val="-1"/>
          <w:w w:val="88"/>
        </w:rPr>
        <w:t>e</w:t>
      </w:r>
      <w:r>
        <w:rPr>
          <w:color w:val="000007"/>
          <w:spacing w:val="-1"/>
          <w:w w:val="55"/>
        </w:rPr>
        <w:t>)</w:t>
      </w:r>
      <w:r>
        <w:rPr>
          <w:color w:val="000007"/>
          <w:w w:val="66"/>
        </w:rPr>
        <w:t>{</w:t>
      </w:r>
    </w:p>
    <w:p>
      <w:pPr>
        <w:spacing w:before="1" w:line="242" w:lineRule="auto"/>
        <w:ind w:left="160" w:right="6146" w:firstLine="0"/>
        <w:jc w:val="left"/>
        <w:rPr>
          <w:sz w:val="24"/>
        </w:rPr>
      </w:pPr>
      <w:r>
        <w:rPr>
          <w:color w:val="000007"/>
          <w:w w:val="132"/>
          <w:sz w:val="24"/>
        </w:rPr>
        <w:t>A</w:t>
      </w:r>
      <w:r>
        <w:rPr>
          <w:color w:val="000007"/>
          <w:sz w:val="24"/>
        </w:rPr>
        <w:t>n</w:t>
      </w:r>
      <w:r>
        <w:rPr>
          <w:color w:val="000007"/>
          <w:spacing w:val="-1"/>
          <w:w w:val="55"/>
          <w:sz w:val="24"/>
        </w:rPr>
        <w:t>i</w:t>
      </w:r>
      <w:r>
        <w:rPr>
          <w:color w:val="000007"/>
          <w:spacing w:val="-1"/>
          <w:w w:val="143"/>
          <w:sz w:val="24"/>
        </w:rPr>
        <w:t>m</w:t>
      </w:r>
      <w:r>
        <w:rPr>
          <w:color w:val="000007"/>
          <w:spacing w:val="-1"/>
          <w:w w:val="88"/>
          <w:sz w:val="24"/>
        </w:rPr>
        <w:t>a</w:t>
      </w:r>
      <w:r>
        <w:rPr>
          <w:color w:val="000007"/>
          <w:spacing w:val="-1"/>
          <w:w w:val="55"/>
          <w:sz w:val="24"/>
        </w:rPr>
        <w:t>l</w:t>
      </w:r>
      <w:r>
        <w:rPr>
          <w:color w:val="000007"/>
          <w:w w:val="50"/>
          <w:sz w:val="24"/>
        </w:rPr>
        <w:t>.</w:t>
      </w:r>
      <w:r>
        <w:rPr>
          <w:color w:val="000007"/>
          <w:spacing w:val="-1"/>
          <w:w w:val="88"/>
          <w:sz w:val="24"/>
        </w:rPr>
        <w:t>ca</w:t>
      </w:r>
      <w:r>
        <w:rPr>
          <w:color w:val="000007"/>
          <w:spacing w:val="-1"/>
          <w:w w:val="55"/>
          <w:sz w:val="24"/>
        </w:rPr>
        <w:t>ll(t</w:t>
      </w:r>
      <w:r>
        <w:rPr>
          <w:color w:val="000007"/>
          <w:sz w:val="24"/>
        </w:rPr>
        <w:t>h</w:t>
      </w:r>
      <w:r>
        <w:rPr>
          <w:color w:val="000007"/>
          <w:spacing w:val="-1"/>
          <w:w w:val="55"/>
          <w:sz w:val="24"/>
        </w:rPr>
        <w:t>i</w:t>
      </w:r>
      <w:r>
        <w:rPr>
          <w:color w:val="000007"/>
          <w:w w:val="77"/>
          <w:sz w:val="24"/>
        </w:rPr>
        <w:t>s</w:t>
      </w:r>
      <w:r>
        <w:rPr>
          <w:color w:val="000007"/>
          <w:spacing w:val="-1"/>
          <w:w w:val="55"/>
          <w:sz w:val="24"/>
        </w:rPr>
        <w:t>)</w:t>
      </w:r>
      <w:r>
        <w:rPr>
          <w:color w:val="000007"/>
          <w:w w:val="50"/>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w w:val="88"/>
          <w:sz w:val="24"/>
        </w:rPr>
        <w:t>e</w:t>
      </w:r>
      <w:r>
        <w:rPr>
          <w:color w:val="000007"/>
          <w:spacing w:val="-61"/>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a</w:t>
      </w:r>
      <w:r>
        <w:rPr>
          <w:color w:val="000007"/>
          <w:spacing w:val="-1"/>
          <w:w w:val="143"/>
          <w:sz w:val="24"/>
        </w:rPr>
        <w:t>m</w:t>
      </w:r>
      <w:r>
        <w:rPr>
          <w:color w:val="000007"/>
          <w:w w:val="88"/>
          <w:sz w:val="24"/>
        </w:rPr>
        <w:t>e</w:t>
      </w:r>
      <w:r>
        <w:rPr>
          <w:color w:val="000007"/>
          <w:spacing w:val="-63"/>
          <w:sz w:val="24"/>
        </w:rPr>
        <w:t xml:space="preserve"> </w:t>
      </w:r>
      <w:r>
        <w:rPr>
          <w:color w:val="000007"/>
          <w:spacing w:val="-1"/>
          <w:w w:val="43"/>
          <w:sz w:val="24"/>
        </w:rPr>
        <w:t>|</w:t>
      </w:r>
      <w:r>
        <w:rPr>
          <w:color w:val="000007"/>
          <w:w w:val="43"/>
          <w:sz w:val="24"/>
        </w:rPr>
        <w:t>|</w:t>
      </w:r>
      <w:r>
        <w:rPr>
          <w:color w:val="000007"/>
          <w:spacing w:val="-60"/>
          <w:sz w:val="24"/>
        </w:rPr>
        <w:t xml:space="preserve"> </w:t>
      </w:r>
      <w:r>
        <w:rPr>
          <w:color w:val="000007"/>
          <w:spacing w:val="-1"/>
          <w:w w:val="43"/>
          <w:sz w:val="24"/>
        </w:rPr>
        <w:t>'</w:t>
      </w:r>
      <w:r>
        <w:rPr>
          <w:color w:val="000007"/>
          <w:spacing w:val="-1"/>
          <w:w w:val="111"/>
          <w:sz w:val="24"/>
        </w:rPr>
        <w:t>T</w:t>
      </w:r>
      <w:r>
        <w:rPr>
          <w:color w:val="000007"/>
          <w:spacing w:val="-1"/>
          <w:w w:val="88"/>
          <w:sz w:val="24"/>
        </w:rPr>
        <w:t>o</w:t>
      </w:r>
      <w:r>
        <w:rPr>
          <w:color w:val="000007"/>
          <w:spacing w:val="-1"/>
          <w:w w:val="143"/>
          <w:sz w:val="24"/>
        </w:rPr>
        <w:t>m</w:t>
      </w:r>
      <w:r>
        <w:rPr>
          <w:color w:val="000007"/>
          <w:spacing w:val="-1"/>
          <w:w w:val="43"/>
          <w:sz w:val="24"/>
        </w:rPr>
        <w:t>'</w:t>
      </w:r>
      <w:r>
        <w:rPr>
          <w:color w:val="000007"/>
          <w:w w:val="50"/>
          <w:sz w:val="24"/>
        </w:rPr>
        <w:t>;</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spacing w:val="-1"/>
          <w:w w:val="55"/>
          <w:sz w:val="24"/>
        </w:rPr>
        <w:t>/</w:t>
      </w:r>
      <w:r>
        <w:rPr>
          <w:color w:val="000007"/>
          <w:w w:val="55"/>
          <w:sz w:val="24"/>
        </w:rPr>
        <w:t>/</w:t>
      </w:r>
      <w:r>
        <w:rPr>
          <w:color w:val="000007"/>
          <w:spacing w:val="-61"/>
          <w:sz w:val="24"/>
        </w:rPr>
        <w:t xml:space="preserve"> </w:t>
      </w:r>
      <w:r>
        <w:rPr>
          <w:color w:val="000007"/>
          <w:spacing w:val="-1"/>
          <w:w w:val="111"/>
          <w:sz w:val="24"/>
        </w:rPr>
        <w:t>T</w:t>
      </w:r>
      <w:r>
        <w:rPr>
          <w:color w:val="000007"/>
          <w:spacing w:val="-1"/>
          <w:w w:val="88"/>
          <w:sz w:val="24"/>
        </w:rPr>
        <w:t>e</w:t>
      </w:r>
      <w:r>
        <w:rPr>
          <w:color w:val="000007"/>
          <w:w w:val="77"/>
          <w:sz w:val="24"/>
        </w:rPr>
        <w:t>s</w:t>
      </w:r>
      <w:r>
        <w:rPr>
          <w:color w:val="000007"/>
          <w:w w:val="55"/>
          <w:sz w:val="24"/>
        </w:rPr>
        <w:t>t</w:t>
      </w:r>
      <w:r>
        <w:rPr>
          <w:color w:val="000007"/>
          <w:spacing w:val="-63"/>
          <w:sz w:val="24"/>
        </w:rPr>
        <w:t xml:space="preserve"> </w:t>
      </w:r>
      <w:r>
        <w:rPr>
          <w:color w:val="000007"/>
          <w:w w:val="121"/>
          <w:sz w:val="24"/>
        </w:rPr>
        <w:t>C</w:t>
      </w:r>
      <w:r>
        <w:rPr>
          <w:color w:val="000007"/>
          <w:spacing w:val="-1"/>
          <w:w w:val="88"/>
          <w:sz w:val="24"/>
        </w:rPr>
        <w:t>o</w:t>
      </w:r>
      <w:r>
        <w:rPr>
          <w:color w:val="000007"/>
          <w:sz w:val="24"/>
        </w:rPr>
        <w:t>d</w:t>
      </w:r>
      <w:r>
        <w:rPr>
          <w:color w:val="000007"/>
          <w:w w:val="88"/>
          <w:sz w:val="24"/>
        </w:rPr>
        <w:t>e</w:t>
      </w:r>
    </w:p>
    <w:p>
      <w:pPr>
        <w:spacing w:before="5" w:line="242" w:lineRule="auto"/>
        <w:ind w:left="160" w:right="5067"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ca</w:t>
      </w:r>
      <w:r>
        <w:rPr>
          <w:color w:val="000007"/>
          <w:w w:val="55"/>
          <w:sz w:val="24"/>
        </w:rPr>
        <w:t>t</w:t>
      </w:r>
      <w:r>
        <w:rPr>
          <w:color w:val="000007"/>
          <w:spacing w:val="-63"/>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21"/>
          <w:sz w:val="24"/>
        </w:rPr>
        <w:t>C</w:t>
      </w:r>
      <w:r>
        <w:rPr>
          <w:color w:val="000007"/>
          <w:spacing w:val="-1"/>
          <w:w w:val="88"/>
          <w:sz w:val="24"/>
        </w:rPr>
        <w:t>a</w:t>
      </w:r>
      <w:r>
        <w:rPr>
          <w:color w:val="000007"/>
          <w:spacing w:val="-1"/>
          <w:w w:val="55"/>
          <w:sz w:val="24"/>
        </w:rPr>
        <w:t>t()</w:t>
      </w:r>
      <w:r>
        <w:rPr>
          <w:color w:val="000007"/>
          <w:w w:val="50"/>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spacing w:val="-1"/>
          <w:w w:val="55"/>
          <w:sz w:val="24"/>
        </w:rPr>
        <w:t>t</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50"/>
          <w:sz w:val="24"/>
        </w:rPr>
        <w:t xml:space="preserve">; </w:t>
      </w:r>
      <w:r>
        <w:rPr>
          <w:color w:val="000007"/>
          <w:spacing w:val="-1"/>
          <w:w w:val="70"/>
          <w:sz w:val="24"/>
        </w:rPr>
        <w:t>console.log(cat.sleep());</w:t>
      </w:r>
    </w:p>
    <w:p>
      <w:pPr>
        <w:spacing w:before="4" w:line="242" w:lineRule="auto"/>
        <w:ind w:left="160" w:right="3568" w:firstLine="0"/>
        <w:jc w:val="left"/>
        <w:rPr>
          <w:sz w:val="24"/>
        </w:rPr>
      </w:pP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w w:val="55"/>
          <w:sz w:val="24"/>
        </w:rPr>
        <w:t>t</w:t>
      </w:r>
      <w:r>
        <w:rPr>
          <w:color w:val="000007"/>
          <w:spacing w:val="-61"/>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32"/>
          <w:sz w:val="24"/>
        </w:rPr>
        <w:t>A</w:t>
      </w:r>
      <w:r>
        <w:rPr>
          <w:color w:val="000007"/>
          <w:sz w:val="24"/>
        </w:rPr>
        <w:t>n</w:t>
      </w:r>
      <w:r>
        <w:rPr>
          <w:color w:val="000007"/>
          <w:spacing w:val="-1"/>
          <w:w w:val="55"/>
          <w:sz w:val="24"/>
        </w:rPr>
        <w:t>i</w:t>
      </w:r>
      <w:r>
        <w:rPr>
          <w:color w:val="000007"/>
          <w:spacing w:val="-1"/>
          <w:w w:val="143"/>
          <w:sz w:val="24"/>
        </w:rPr>
        <w:t>m</w:t>
      </w:r>
      <w:r>
        <w:rPr>
          <w:color w:val="000007"/>
          <w:spacing w:val="-1"/>
          <w:w w:val="88"/>
          <w:sz w:val="24"/>
        </w:rPr>
        <w:t>a</w:t>
      </w:r>
      <w:r>
        <w:rPr>
          <w:color w:val="000007"/>
          <w:spacing w:val="-1"/>
          <w:w w:val="55"/>
          <w:sz w:val="24"/>
        </w:rPr>
        <w:t>l)</w:t>
      </w:r>
      <w:r>
        <w:rPr>
          <w:color w:val="000007"/>
          <w:w w:val="50"/>
          <w:sz w:val="24"/>
        </w:rPr>
        <w:t>;</w:t>
      </w:r>
      <w:r>
        <w:rPr>
          <w:color w:val="000007"/>
          <w:spacing w:val="-62"/>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spacing w:val="-1"/>
          <w:w w:val="55"/>
          <w:sz w:val="24"/>
        </w:rPr>
        <w:t>f</w:t>
      </w:r>
      <w:r>
        <w:rPr>
          <w:color w:val="000007"/>
          <w:spacing w:val="-1"/>
          <w:w w:val="88"/>
          <w:sz w:val="24"/>
        </w:rPr>
        <w:t>a</w:t>
      </w:r>
      <w:r>
        <w:rPr>
          <w:color w:val="000007"/>
          <w:spacing w:val="-1"/>
          <w:w w:val="55"/>
          <w:sz w:val="24"/>
        </w:rPr>
        <w:t>l</w:t>
      </w:r>
      <w:r>
        <w:rPr>
          <w:color w:val="000007"/>
          <w:w w:val="77"/>
          <w:sz w:val="24"/>
        </w:rPr>
        <w:t>s</w:t>
      </w:r>
      <w:r>
        <w:rPr>
          <w:color w:val="000007"/>
          <w:w w:val="88"/>
          <w:sz w:val="24"/>
        </w:rPr>
        <w:t xml:space="preserve">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w w:val="55"/>
          <w:sz w:val="24"/>
        </w:rPr>
        <w:t>t</w:t>
      </w:r>
      <w:r>
        <w:rPr>
          <w:color w:val="000007"/>
          <w:spacing w:val="-61"/>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21"/>
          <w:sz w:val="24"/>
        </w:rPr>
        <w:t>C</w:t>
      </w:r>
      <w:r>
        <w:rPr>
          <w:color w:val="000007"/>
          <w:spacing w:val="-1"/>
          <w:w w:val="88"/>
          <w:sz w:val="24"/>
        </w:rPr>
        <w:t>a</w:t>
      </w:r>
      <w:r>
        <w:rPr>
          <w:color w:val="000007"/>
          <w:spacing w:val="-1"/>
          <w:w w:val="55"/>
          <w:sz w:val="24"/>
        </w:rPr>
        <w:t>t)</w:t>
      </w:r>
      <w:r>
        <w:rPr>
          <w:color w:val="000007"/>
          <w:w w:val="50"/>
          <w:sz w:val="24"/>
        </w:rPr>
        <w:t>;</w:t>
      </w:r>
      <w:r>
        <w:rPr>
          <w:color w:val="000007"/>
          <w:spacing w:val="-61"/>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spacing w:val="-1"/>
          <w:w w:val="55"/>
          <w:sz w:val="24"/>
        </w:rPr>
        <w:t>t</w:t>
      </w:r>
      <w:r>
        <w:rPr>
          <w:color w:val="000007"/>
          <w:w w:val="66"/>
          <w:sz w:val="24"/>
        </w:rPr>
        <w:t>r</w:t>
      </w:r>
      <w:r>
        <w:rPr>
          <w:color w:val="000007"/>
          <w:sz w:val="24"/>
        </w:rPr>
        <w:t>u</w:t>
      </w:r>
      <w:r>
        <w:rPr>
          <w:color w:val="000007"/>
          <w:w w:val="88"/>
          <w:sz w:val="24"/>
        </w:rPr>
        <w:t>e</w:t>
      </w:r>
    </w:p>
    <w:p>
      <w:pPr>
        <w:pStyle w:val="7"/>
        <w:spacing w:before="18"/>
      </w:pPr>
      <w:r>
        <w:rPr>
          <w:color w:val="484848"/>
        </w:rPr>
        <w:t>特点：可以实现多继承</w:t>
      </w:r>
    </w:p>
    <w:p>
      <w:pPr>
        <w:pStyle w:val="7"/>
        <w:spacing w:before="30"/>
      </w:pPr>
      <w:r>
        <w:rPr>
          <w:color w:val="484848"/>
        </w:rPr>
        <w:t>缺点：只能继承父类实例的属性和方法，不能继承原型上的属性和方法。</w:t>
      </w:r>
    </w:p>
    <w:p>
      <w:pPr>
        <w:pStyle w:val="18"/>
        <w:numPr>
          <w:ilvl w:val="0"/>
          <w:numId w:val="36"/>
        </w:numPr>
        <w:tabs>
          <w:tab w:val="left" w:pos="711"/>
        </w:tabs>
        <w:spacing w:before="30" w:after="0" w:line="240" w:lineRule="auto"/>
        <w:ind w:left="710" w:right="0" w:hanging="551"/>
        <w:jc w:val="left"/>
        <w:rPr>
          <w:rFonts w:hint="eastAsia" w:ascii="宋体" w:eastAsia="宋体"/>
          <w:sz w:val="22"/>
        </w:rPr>
      </w:pPr>
      <w:r>
        <w:rPr>
          <w:rFonts w:hint="eastAsia" w:ascii="宋体" w:eastAsia="宋体"/>
          <w:color w:val="484848"/>
          <w:spacing w:val="-3"/>
          <w:sz w:val="22"/>
        </w:rPr>
        <w:t>实例继承和拷贝继承</w:t>
      </w:r>
    </w:p>
    <w:p>
      <w:pPr>
        <w:pStyle w:val="7"/>
        <w:spacing w:before="30" w:line="266" w:lineRule="auto"/>
        <w:ind w:right="3363"/>
      </w:pPr>
      <w:r>
        <w:rPr>
          <w:color w:val="484848"/>
        </w:rPr>
        <w:t>实例继承：为父类实例添加新特性，作为子类实例返回拷贝继承：拷贝父类元素上的属性和方法</w:t>
      </w:r>
    </w:p>
    <w:p>
      <w:pPr>
        <w:pStyle w:val="7"/>
        <w:spacing w:line="280" w:lineRule="exact"/>
      </w:pPr>
      <w:r>
        <w:rPr>
          <w:color w:val="484848"/>
        </w:rPr>
        <w:t>上述两个实用性不强，不一一举例。</w:t>
      </w:r>
    </w:p>
    <w:p>
      <w:pPr>
        <w:pStyle w:val="18"/>
        <w:numPr>
          <w:ilvl w:val="0"/>
          <w:numId w:val="36"/>
        </w:numPr>
        <w:tabs>
          <w:tab w:val="left" w:pos="711"/>
        </w:tabs>
        <w:spacing w:before="30" w:after="0" w:line="259" w:lineRule="auto"/>
        <w:ind w:left="160" w:right="395" w:firstLine="0"/>
        <w:jc w:val="left"/>
        <w:rPr>
          <w:rFonts w:hint="eastAsia" w:ascii="宋体" w:eastAsia="宋体"/>
          <w:sz w:val="24"/>
        </w:rPr>
      </w:pPr>
      <w:r>
        <w:rPr>
          <w:rFonts w:hint="eastAsia" w:ascii="宋体" w:eastAsia="宋体"/>
          <w:color w:val="484848"/>
          <w:spacing w:val="-3"/>
          <w:sz w:val="22"/>
        </w:rPr>
        <w:t>组合继承：相当于构造继承和原型链继承的组合体。通过调用父类构造，继承父类的属性并保留传参的优点，然后通过将父类实例作为子类原型，实现函数复用</w:t>
      </w:r>
      <w:r>
        <w:rPr>
          <w:rFonts w:hint="eastAsia" w:ascii="宋体" w:eastAsia="宋体"/>
          <w:color w:val="000007"/>
          <w:spacing w:val="-1"/>
          <w:w w:val="55"/>
          <w:sz w:val="24"/>
        </w:rPr>
        <w:t>f</w:t>
      </w:r>
      <w:r>
        <w:rPr>
          <w:rFonts w:hint="eastAsia" w:ascii="宋体" w:eastAsia="宋体"/>
          <w:color w:val="000007"/>
          <w:sz w:val="24"/>
        </w:rPr>
        <w:t>un</w:t>
      </w:r>
      <w:r>
        <w:rPr>
          <w:rFonts w:hint="eastAsia" w:ascii="宋体" w:eastAsia="宋体"/>
          <w:color w:val="000007"/>
          <w:spacing w:val="-1"/>
          <w:w w:val="88"/>
          <w:sz w:val="24"/>
        </w:rPr>
        <w:t>c</w:t>
      </w:r>
      <w:r>
        <w:rPr>
          <w:rFonts w:hint="eastAsia" w:ascii="宋体" w:eastAsia="宋体"/>
          <w:color w:val="000007"/>
          <w:spacing w:val="-1"/>
          <w:w w:val="55"/>
          <w:sz w:val="24"/>
        </w:rPr>
        <w:t>ti</w:t>
      </w:r>
      <w:r>
        <w:rPr>
          <w:rFonts w:hint="eastAsia" w:ascii="宋体" w:eastAsia="宋体"/>
          <w:color w:val="000007"/>
          <w:spacing w:val="-1"/>
          <w:w w:val="88"/>
          <w:sz w:val="24"/>
        </w:rPr>
        <w:t>o</w:t>
      </w:r>
      <w:r>
        <w:rPr>
          <w:rFonts w:hint="eastAsia" w:ascii="宋体" w:eastAsia="宋体"/>
          <w:color w:val="000007"/>
          <w:sz w:val="24"/>
        </w:rPr>
        <w:t>n</w:t>
      </w:r>
      <w:r>
        <w:rPr>
          <w:rFonts w:hint="eastAsia" w:ascii="宋体" w:eastAsia="宋体"/>
          <w:color w:val="000007"/>
          <w:spacing w:val="-61"/>
          <w:sz w:val="24"/>
        </w:rPr>
        <w:t xml:space="preserve"> </w:t>
      </w:r>
      <w:r>
        <w:rPr>
          <w:rFonts w:hint="eastAsia" w:ascii="宋体" w:eastAsia="宋体"/>
          <w:color w:val="000007"/>
          <w:w w:val="121"/>
          <w:sz w:val="24"/>
        </w:rPr>
        <w:t>C</w:t>
      </w:r>
      <w:r>
        <w:rPr>
          <w:rFonts w:hint="eastAsia" w:ascii="宋体" w:eastAsia="宋体"/>
          <w:color w:val="000007"/>
          <w:spacing w:val="-1"/>
          <w:w w:val="88"/>
          <w:sz w:val="24"/>
        </w:rPr>
        <w:t>a</w:t>
      </w:r>
      <w:r>
        <w:rPr>
          <w:rFonts w:hint="eastAsia" w:ascii="宋体" w:eastAsia="宋体"/>
          <w:color w:val="000007"/>
          <w:spacing w:val="-1"/>
          <w:w w:val="55"/>
          <w:sz w:val="24"/>
        </w:rPr>
        <w:t>t(</w:t>
      </w:r>
      <w:r>
        <w:rPr>
          <w:rFonts w:hint="eastAsia" w:ascii="宋体" w:eastAsia="宋体"/>
          <w:color w:val="000007"/>
          <w:sz w:val="24"/>
        </w:rPr>
        <w:t>n</w:t>
      </w:r>
      <w:r>
        <w:rPr>
          <w:rFonts w:hint="eastAsia" w:ascii="宋体" w:eastAsia="宋体"/>
          <w:color w:val="000007"/>
          <w:spacing w:val="-1"/>
          <w:w w:val="88"/>
          <w:sz w:val="24"/>
        </w:rPr>
        <w:t>a</w:t>
      </w:r>
      <w:r>
        <w:rPr>
          <w:rFonts w:hint="eastAsia" w:ascii="宋体" w:eastAsia="宋体"/>
          <w:color w:val="000007"/>
          <w:spacing w:val="-1"/>
          <w:w w:val="143"/>
          <w:sz w:val="24"/>
        </w:rPr>
        <w:t>m</w:t>
      </w:r>
      <w:r>
        <w:rPr>
          <w:rFonts w:hint="eastAsia" w:ascii="宋体" w:eastAsia="宋体"/>
          <w:color w:val="000007"/>
          <w:spacing w:val="-1"/>
          <w:w w:val="88"/>
          <w:sz w:val="24"/>
        </w:rPr>
        <w:t>e</w:t>
      </w:r>
      <w:r>
        <w:rPr>
          <w:rFonts w:hint="eastAsia" w:ascii="宋体" w:eastAsia="宋体"/>
          <w:color w:val="000007"/>
          <w:spacing w:val="-1"/>
          <w:w w:val="55"/>
          <w:sz w:val="24"/>
        </w:rPr>
        <w:t>)</w:t>
      </w:r>
      <w:r>
        <w:rPr>
          <w:rFonts w:hint="eastAsia" w:ascii="宋体" w:eastAsia="宋体"/>
          <w:color w:val="000007"/>
          <w:w w:val="66"/>
          <w:sz w:val="24"/>
        </w:rPr>
        <w:t>{</w:t>
      </w:r>
    </w:p>
    <w:p>
      <w:pPr>
        <w:pStyle w:val="5"/>
        <w:spacing w:before="0" w:line="287" w:lineRule="exact"/>
      </w:pPr>
      <w:r>
        <w:rPr>
          <w:color w:val="000007"/>
          <w:w w:val="132"/>
        </w:rPr>
        <w:t>A</w:t>
      </w:r>
      <w:r>
        <w:rPr>
          <w:color w:val="000007"/>
        </w:rPr>
        <w:t>n</w:t>
      </w:r>
      <w:r>
        <w:rPr>
          <w:color w:val="000007"/>
          <w:spacing w:val="-1"/>
          <w:w w:val="55"/>
        </w:rPr>
        <w:t>i</w:t>
      </w:r>
      <w:r>
        <w:rPr>
          <w:color w:val="000007"/>
          <w:spacing w:val="-1"/>
          <w:w w:val="143"/>
        </w:rPr>
        <w:t>m</w:t>
      </w:r>
      <w:r>
        <w:rPr>
          <w:color w:val="000007"/>
          <w:spacing w:val="-1"/>
          <w:w w:val="88"/>
        </w:rPr>
        <w:t>a</w:t>
      </w:r>
      <w:r>
        <w:rPr>
          <w:color w:val="000007"/>
          <w:spacing w:val="-1"/>
          <w:w w:val="55"/>
        </w:rPr>
        <w:t>l</w:t>
      </w:r>
      <w:r>
        <w:rPr>
          <w:color w:val="000007"/>
          <w:w w:val="50"/>
        </w:rPr>
        <w:t>.</w:t>
      </w:r>
      <w:r>
        <w:rPr>
          <w:color w:val="000007"/>
          <w:spacing w:val="-1"/>
          <w:w w:val="88"/>
        </w:rPr>
        <w:t>ca</w:t>
      </w:r>
      <w:r>
        <w:rPr>
          <w:color w:val="000007"/>
          <w:spacing w:val="-1"/>
          <w:w w:val="55"/>
        </w:rPr>
        <w:t>ll(t</w:t>
      </w:r>
      <w:r>
        <w:rPr>
          <w:color w:val="000007"/>
        </w:rPr>
        <w:t>h</w:t>
      </w:r>
      <w:r>
        <w:rPr>
          <w:color w:val="000007"/>
          <w:spacing w:val="-1"/>
          <w:w w:val="55"/>
        </w:rPr>
        <w:t>i</w:t>
      </w:r>
      <w:r>
        <w:rPr>
          <w:color w:val="000007"/>
          <w:w w:val="77"/>
        </w:rPr>
        <w:t>s</w:t>
      </w:r>
      <w:r>
        <w:rPr>
          <w:color w:val="000007"/>
          <w:spacing w:val="-1"/>
          <w:w w:val="55"/>
        </w:rPr>
        <w:t>)</w:t>
      </w:r>
      <w:r>
        <w:rPr>
          <w:color w:val="000007"/>
          <w:w w:val="50"/>
        </w:rPr>
        <w:t>;</w:t>
      </w:r>
    </w:p>
    <w:p>
      <w:pPr>
        <w:spacing w:before="5"/>
        <w:ind w:left="160" w:right="0" w:firstLine="0"/>
        <w:jc w:val="left"/>
        <w:rPr>
          <w:sz w:val="24"/>
        </w:rPr>
      </w:pP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w w:val="88"/>
          <w:sz w:val="24"/>
        </w:rPr>
        <w:t>e</w:t>
      </w:r>
      <w:r>
        <w:rPr>
          <w:color w:val="000007"/>
          <w:spacing w:val="-61"/>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a</w:t>
      </w:r>
      <w:r>
        <w:rPr>
          <w:color w:val="000007"/>
          <w:spacing w:val="-1"/>
          <w:w w:val="143"/>
          <w:sz w:val="24"/>
        </w:rPr>
        <w:t>m</w:t>
      </w:r>
      <w:r>
        <w:rPr>
          <w:color w:val="000007"/>
          <w:w w:val="88"/>
          <w:sz w:val="24"/>
        </w:rPr>
        <w:t>e</w:t>
      </w:r>
      <w:r>
        <w:rPr>
          <w:color w:val="000007"/>
          <w:spacing w:val="-63"/>
          <w:sz w:val="24"/>
        </w:rPr>
        <w:t xml:space="preserve"> </w:t>
      </w:r>
      <w:r>
        <w:rPr>
          <w:color w:val="000007"/>
          <w:spacing w:val="-1"/>
          <w:w w:val="43"/>
          <w:sz w:val="24"/>
        </w:rPr>
        <w:t>|</w:t>
      </w:r>
      <w:r>
        <w:rPr>
          <w:color w:val="000007"/>
          <w:w w:val="43"/>
          <w:sz w:val="24"/>
        </w:rPr>
        <w:t>|</w:t>
      </w:r>
      <w:r>
        <w:rPr>
          <w:color w:val="000007"/>
          <w:spacing w:val="-60"/>
          <w:sz w:val="24"/>
        </w:rPr>
        <w:t xml:space="preserve"> </w:t>
      </w:r>
      <w:r>
        <w:rPr>
          <w:color w:val="000007"/>
          <w:spacing w:val="-1"/>
          <w:w w:val="43"/>
          <w:sz w:val="24"/>
        </w:rPr>
        <w:t>'</w:t>
      </w:r>
      <w:r>
        <w:rPr>
          <w:color w:val="000007"/>
          <w:spacing w:val="-1"/>
          <w:w w:val="111"/>
          <w:sz w:val="24"/>
        </w:rPr>
        <w:t>T</w:t>
      </w:r>
      <w:r>
        <w:rPr>
          <w:color w:val="000007"/>
          <w:spacing w:val="-1"/>
          <w:w w:val="88"/>
          <w:sz w:val="24"/>
        </w:rPr>
        <w:t>o</w:t>
      </w:r>
      <w:r>
        <w:rPr>
          <w:color w:val="000007"/>
          <w:spacing w:val="-1"/>
          <w:w w:val="143"/>
          <w:sz w:val="24"/>
        </w:rPr>
        <w:t>m</w:t>
      </w:r>
      <w:r>
        <w:rPr>
          <w:color w:val="000007"/>
          <w:spacing w:val="-1"/>
          <w:w w:val="43"/>
          <w:sz w:val="24"/>
        </w:rPr>
        <w:t>'</w:t>
      </w:r>
      <w:r>
        <w:rPr>
          <w:color w:val="000007"/>
          <w:w w:val="50"/>
          <w:sz w:val="24"/>
        </w:rPr>
        <w:t>;</w:t>
      </w:r>
    </w:p>
    <w:p>
      <w:pPr>
        <w:spacing w:before="4"/>
        <w:ind w:left="160" w:right="0" w:firstLine="0"/>
        <w:jc w:val="left"/>
        <w:rPr>
          <w:sz w:val="24"/>
        </w:rPr>
      </w:pPr>
      <w:r>
        <w:rPr>
          <w:color w:val="000007"/>
          <w:w w:val="66"/>
          <w:sz w:val="24"/>
        </w:rPr>
        <w:t>}</w:t>
      </w:r>
    </w:p>
    <w:p>
      <w:pPr>
        <w:spacing w:before="5" w:line="242" w:lineRule="auto"/>
        <w:ind w:left="160" w:right="5067" w:firstLine="0"/>
        <w:jc w:val="left"/>
        <w:rPr>
          <w:sz w:val="24"/>
        </w:rPr>
      </w:pPr>
      <w:r>
        <w:rPr>
          <w:color w:val="000007"/>
          <w:w w:val="121"/>
          <w:sz w:val="24"/>
        </w:rPr>
        <w:t>C</w:t>
      </w:r>
      <w:r>
        <w:rPr>
          <w:color w:val="000007"/>
          <w:spacing w:val="-1"/>
          <w:w w:val="88"/>
          <w:sz w:val="24"/>
        </w:rPr>
        <w:t>a</w:t>
      </w:r>
      <w:r>
        <w:rPr>
          <w:color w:val="000007"/>
          <w:spacing w:val="-1"/>
          <w:w w:val="55"/>
          <w:sz w:val="24"/>
        </w:rPr>
        <w:t>t</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w w:val="88"/>
          <w:sz w:val="24"/>
        </w:rPr>
        <w:t>e</w:t>
      </w:r>
      <w:r>
        <w:rPr>
          <w:color w:val="000007"/>
          <w:spacing w:val="-62"/>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32"/>
          <w:sz w:val="24"/>
        </w:rPr>
        <w:t>A</w:t>
      </w:r>
      <w:r>
        <w:rPr>
          <w:color w:val="000007"/>
          <w:sz w:val="24"/>
        </w:rPr>
        <w:t>n</w:t>
      </w:r>
      <w:r>
        <w:rPr>
          <w:color w:val="000007"/>
          <w:spacing w:val="-1"/>
          <w:w w:val="55"/>
          <w:sz w:val="24"/>
        </w:rPr>
        <w:t>i</w:t>
      </w:r>
      <w:r>
        <w:rPr>
          <w:color w:val="000007"/>
          <w:spacing w:val="-1"/>
          <w:w w:val="143"/>
          <w:sz w:val="24"/>
        </w:rPr>
        <w:t>m</w:t>
      </w:r>
      <w:r>
        <w:rPr>
          <w:color w:val="000007"/>
          <w:spacing w:val="-1"/>
          <w:w w:val="88"/>
          <w:sz w:val="24"/>
        </w:rPr>
        <w:t>a</w:t>
      </w:r>
      <w:r>
        <w:rPr>
          <w:color w:val="000007"/>
          <w:spacing w:val="-1"/>
          <w:w w:val="55"/>
          <w:sz w:val="24"/>
        </w:rPr>
        <w:t>l()</w:t>
      </w:r>
      <w:r>
        <w:rPr>
          <w:color w:val="000007"/>
          <w:w w:val="50"/>
          <w:sz w:val="24"/>
        </w:rPr>
        <w:t xml:space="preserve">; </w:t>
      </w:r>
      <w:r>
        <w:rPr>
          <w:color w:val="000007"/>
          <w:w w:val="121"/>
          <w:sz w:val="24"/>
        </w:rPr>
        <w:t>C</w:t>
      </w:r>
      <w:r>
        <w:rPr>
          <w:color w:val="000007"/>
          <w:spacing w:val="-1"/>
          <w:w w:val="88"/>
          <w:sz w:val="24"/>
        </w:rPr>
        <w:t>a</w:t>
      </w:r>
      <w:r>
        <w:rPr>
          <w:color w:val="000007"/>
          <w:spacing w:val="-1"/>
          <w:w w:val="55"/>
          <w:sz w:val="24"/>
        </w:rPr>
        <w:t>t</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spacing w:val="-1"/>
          <w:w w:val="88"/>
          <w:sz w:val="24"/>
        </w:rPr>
        <w:t>co</w:t>
      </w:r>
      <w:r>
        <w:rPr>
          <w:color w:val="000007"/>
          <w:sz w:val="24"/>
        </w:rPr>
        <w:t>n</w:t>
      </w:r>
      <w:r>
        <w:rPr>
          <w:color w:val="000007"/>
          <w:w w:val="77"/>
          <w:sz w:val="24"/>
        </w:rPr>
        <w:t>s</w:t>
      </w:r>
      <w:r>
        <w:rPr>
          <w:color w:val="000007"/>
          <w:spacing w:val="-1"/>
          <w:w w:val="55"/>
          <w:sz w:val="24"/>
        </w:rPr>
        <w:t>t</w:t>
      </w:r>
      <w:r>
        <w:rPr>
          <w:color w:val="000007"/>
          <w:w w:val="66"/>
          <w:sz w:val="24"/>
        </w:rPr>
        <w:t>r</w:t>
      </w:r>
      <w:r>
        <w:rPr>
          <w:color w:val="000007"/>
          <w:sz w:val="24"/>
        </w:rPr>
        <w:t>u</w:t>
      </w:r>
      <w:r>
        <w:rPr>
          <w:color w:val="000007"/>
          <w:spacing w:val="-1"/>
          <w:w w:val="88"/>
          <w:sz w:val="24"/>
        </w:rPr>
        <w:t>c</w:t>
      </w:r>
      <w:r>
        <w:rPr>
          <w:color w:val="000007"/>
          <w:spacing w:val="-1"/>
          <w:w w:val="55"/>
          <w:sz w:val="24"/>
        </w:rPr>
        <w:t>t</w:t>
      </w:r>
      <w:r>
        <w:rPr>
          <w:color w:val="000007"/>
          <w:spacing w:val="-1"/>
          <w:w w:val="88"/>
          <w:sz w:val="24"/>
        </w:rPr>
        <w:t>o</w:t>
      </w:r>
      <w:r>
        <w:rPr>
          <w:color w:val="000007"/>
          <w:w w:val="66"/>
          <w:sz w:val="24"/>
        </w:rPr>
        <w:t>r</w:t>
      </w:r>
      <w:r>
        <w:rPr>
          <w:color w:val="000007"/>
          <w:spacing w:val="-62"/>
          <w:sz w:val="24"/>
        </w:rPr>
        <w:t xml:space="preserve"> </w:t>
      </w:r>
      <w:r>
        <w:rPr>
          <w:color w:val="000007"/>
          <w:w w:val="109"/>
          <w:sz w:val="24"/>
        </w:rPr>
        <w:t>=</w:t>
      </w:r>
      <w:r>
        <w:rPr>
          <w:color w:val="000007"/>
          <w:spacing w:val="-62"/>
          <w:sz w:val="24"/>
        </w:rPr>
        <w:t xml:space="preserve"> </w:t>
      </w:r>
      <w:r>
        <w:rPr>
          <w:color w:val="000007"/>
          <w:w w:val="121"/>
          <w:sz w:val="24"/>
        </w:rPr>
        <w:t>C</w:t>
      </w:r>
      <w:r>
        <w:rPr>
          <w:color w:val="000007"/>
          <w:spacing w:val="-1"/>
          <w:w w:val="88"/>
          <w:sz w:val="24"/>
        </w:rPr>
        <w:t>a</w:t>
      </w:r>
      <w:r>
        <w:rPr>
          <w:color w:val="000007"/>
          <w:spacing w:val="-1"/>
          <w:w w:val="55"/>
          <w:sz w:val="24"/>
        </w:rPr>
        <w:t>t</w:t>
      </w:r>
      <w:r>
        <w:rPr>
          <w:color w:val="000007"/>
          <w:w w:val="50"/>
          <w:sz w:val="24"/>
        </w:rPr>
        <w:t>;</w:t>
      </w:r>
    </w:p>
    <w:p>
      <w:pPr>
        <w:spacing w:before="3"/>
        <w:ind w:left="160" w:right="0" w:firstLine="0"/>
        <w:jc w:val="left"/>
        <w:rPr>
          <w:sz w:val="24"/>
        </w:rPr>
      </w:pPr>
      <w:r>
        <w:rPr>
          <w:color w:val="000007"/>
          <w:spacing w:val="-1"/>
          <w:w w:val="55"/>
          <w:sz w:val="24"/>
        </w:rPr>
        <w:t>/</w:t>
      </w:r>
      <w:r>
        <w:rPr>
          <w:color w:val="000007"/>
          <w:w w:val="55"/>
          <w:sz w:val="24"/>
        </w:rPr>
        <w:t>/</w:t>
      </w:r>
      <w:r>
        <w:rPr>
          <w:color w:val="000007"/>
          <w:spacing w:val="-61"/>
          <w:sz w:val="24"/>
        </w:rPr>
        <w:t xml:space="preserve"> </w:t>
      </w:r>
      <w:r>
        <w:rPr>
          <w:color w:val="000007"/>
          <w:spacing w:val="-1"/>
          <w:w w:val="111"/>
          <w:sz w:val="24"/>
        </w:rPr>
        <w:t>T</w:t>
      </w:r>
      <w:r>
        <w:rPr>
          <w:color w:val="000007"/>
          <w:spacing w:val="-1"/>
          <w:w w:val="88"/>
          <w:sz w:val="24"/>
        </w:rPr>
        <w:t>e</w:t>
      </w:r>
      <w:r>
        <w:rPr>
          <w:color w:val="000007"/>
          <w:w w:val="77"/>
          <w:sz w:val="24"/>
        </w:rPr>
        <w:t>s</w:t>
      </w:r>
      <w:r>
        <w:rPr>
          <w:color w:val="000007"/>
          <w:w w:val="55"/>
          <w:sz w:val="24"/>
        </w:rPr>
        <w:t>t</w:t>
      </w:r>
      <w:r>
        <w:rPr>
          <w:color w:val="000007"/>
          <w:spacing w:val="-63"/>
          <w:sz w:val="24"/>
        </w:rPr>
        <w:t xml:space="preserve"> </w:t>
      </w:r>
      <w:r>
        <w:rPr>
          <w:color w:val="000007"/>
          <w:w w:val="121"/>
          <w:sz w:val="24"/>
        </w:rPr>
        <w:t>C</w:t>
      </w:r>
      <w:r>
        <w:rPr>
          <w:color w:val="000007"/>
          <w:spacing w:val="-1"/>
          <w:w w:val="88"/>
          <w:sz w:val="24"/>
        </w:rPr>
        <w:t>o</w:t>
      </w:r>
      <w:r>
        <w:rPr>
          <w:color w:val="000007"/>
          <w:sz w:val="24"/>
        </w:rPr>
        <w:t>d</w:t>
      </w:r>
      <w:r>
        <w:rPr>
          <w:color w:val="000007"/>
          <w:w w:val="88"/>
          <w:sz w:val="24"/>
        </w:rPr>
        <w:t>e</w:t>
      </w:r>
    </w:p>
    <w:p>
      <w:pPr>
        <w:spacing w:before="4" w:line="242" w:lineRule="auto"/>
        <w:ind w:left="160" w:right="5067"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ca</w:t>
      </w:r>
      <w:r>
        <w:rPr>
          <w:color w:val="000007"/>
          <w:w w:val="55"/>
          <w:sz w:val="24"/>
        </w:rPr>
        <w:t>t</w:t>
      </w:r>
      <w:r>
        <w:rPr>
          <w:color w:val="000007"/>
          <w:spacing w:val="-63"/>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21"/>
          <w:sz w:val="24"/>
        </w:rPr>
        <w:t>C</w:t>
      </w:r>
      <w:r>
        <w:rPr>
          <w:color w:val="000007"/>
          <w:spacing w:val="-1"/>
          <w:w w:val="88"/>
          <w:sz w:val="24"/>
        </w:rPr>
        <w:t>a</w:t>
      </w:r>
      <w:r>
        <w:rPr>
          <w:color w:val="000007"/>
          <w:spacing w:val="-1"/>
          <w:w w:val="55"/>
          <w:sz w:val="24"/>
        </w:rPr>
        <w:t>t()</w:t>
      </w:r>
      <w:r>
        <w:rPr>
          <w:color w:val="000007"/>
          <w:w w:val="50"/>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spacing w:val="-1"/>
          <w:w w:val="55"/>
          <w:sz w:val="24"/>
        </w:rPr>
        <w:t>t</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50"/>
          <w:sz w:val="24"/>
        </w:rPr>
        <w:t xml:space="preserve">; </w:t>
      </w:r>
      <w:r>
        <w:rPr>
          <w:color w:val="000007"/>
          <w:spacing w:val="-1"/>
          <w:w w:val="70"/>
          <w:sz w:val="24"/>
        </w:rPr>
        <w:t>console.log(cat.sleep());</w:t>
      </w:r>
    </w:p>
    <w:p>
      <w:pPr>
        <w:spacing w:before="4" w:line="242" w:lineRule="auto"/>
        <w:ind w:left="160" w:right="3568" w:firstLine="0"/>
        <w:jc w:val="left"/>
        <w:rPr>
          <w:sz w:val="24"/>
        </w:rPr>
      </w:pP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w w:val="55"/>
          <w:sz w:val="24"/>
        </w:rPr>
        <w:t>t</w:t>
      </w:r>
      <w:r>
        <w:rPr>
          <w:color w:val="000007"/>
          <w:spacing w:val="-61"/>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32"/>
          <w:sz w:val="24"/>
        </w:rPr>
        <w:t>A</w:t>
      </w:r>
      <w:r>
        <w:rPr>
          <w:color w:val="000007"/>
          <w:sz w:val="24"/>
        </w:rPr>
        <w:t>n</w:t>
      </w:r>
      <w:r>
        <w:rPr>
          <w:color w:val="000007"/>
          <w:spacing w:val="-1"/>
          <w:w w:val="55"/>
          <w:sz w:val="24"/>
        </w:rPr>
        <w:t>i</w:t>
      </w:r>
      <w:r>
        <w:rPr>
          <w:color w:val="000007"/>
          <w:spacing w:val="-1"/>
          <w:w w:val="143"/>
          <w:sz w:val="24"/>
        </w:rPr>
        <w:t>m</w:t>
      </w:r>
      <w:r>
        <w:rPr>
          <w:color w:val="000007"/>
          <w:spacing w:val="-1"/>
          <w:w w:val="88"/>
          <w:sz w:val="24"/>
        </w:rPr>
        <w:t>a</w:t>
      </w:r>
      <w:r>
        <w:rPr>
          <w:color w:val="000007"/>
          <w:spacing w:val="-1"/>
          <w:w w:val="55"/>
          <w:sz w:val="24"/>
        </w:rPr>
        <w:t>l)</w:t>
      </w:r>
      <w:r>
        <w:rPr>
          <w:color w:val="000007"/>
          <w:w w:val="50"/>
          <w:sz w:val="24"/>
        </w:rPr>
        <w:t>;</w:t>
      </w:r>
      <w:r>
        <w:rPr>
          <w:color w:val="000007"/>
          <w:spacing w:val="-62"/>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spacing w:val="-1"/>
          <w:w w:val="55"/>
          <w:sz w:val="24"/>
        </w:rPr>
        <w:t>t</w:t>
      </w:r>
      <w:r>
        <w:rPr>
          <w:color w:val="000007"/>
          <w:w w:val="66"/>
          <w:sz w:val="24"/>
        </w:rPr>
        <w:t>r</w:t>
      </w:r>
      <w:r>
        <w:rPr>
          <w:color w:val="000007"/>
          <w:sz w:val="24"/>
        </w:rPr>
        <w:t>u</w:t>
      </w:r>
      <w:r>
        <w:rPr>
          <w:color w:val="000007"/>
          <w:w w:val="88"/>
          <w:sz w:val="24"/>
        </w:rPr>
        <w:t xml:space="preserve">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w w:val="55"/>
          <w:sz w:val="24"/>
        </w:rPr>
        <w:t>t</w:t>
      </w:r>
      <w:r>
        <w:rPr>
          <w:color w:val="000007"/>
          <w:spacing w:val="-61"/>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21"/>
          <w:sz w:val="24"/>
        </w:rPr>
        <w:t>C</w:t>
      </w:r>
      <w:r>
        <w:rPr>
          <w:color w:val="000007"/>
          <w:spacing w:val="-1"/>
          <w:w w:val="88"/>
          <w:sz w:val="24"/>
        </w:rPr>
        <w:t>a</w:t>
      </w:r>
      <w:r>
        <w:rPr>
          <w:color w:val="000007"/>
          <w:spacing w:val="-1"/>
          <w:w w:val="55"/>
          <w:sz w:val="24"/>
        </w:rPr>
        <w:t>t)</w:t>
      </w:r>
      <w:r>
        <w:rPr>
          <w:color w:val="000007"/>
          <w:w w:val="50"/>
          <w:sz w:val="24"/>
        </w:rPr>
        <w:t>;</w:t>
      </w:r>
      <w:r>
        <w:rPr>
          <w:color w:val="000007"/>
          <w:spacing w:val="-61"/>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spacing w:val="-1"/>
          <w:w w:val="55"/>
          <w:sz w:val="24"/>
        </w:rPr>
        <w:t>t</w:t>
      </w:r>
      <w:r>
        <w:rPr>
          <w:color w:val="000007"/>
          <w:w w:val="66"/>
          <w:sz w:val="24"/>
        </w:rPr>
        <w:t>r</w:t>
      </w:r>
      <w:r>
        <w:rPr>
          <w:color w:val="000007"/>
          <w:sz w:val="24"/>
        </w:rPr>
        <w:t>u</w:t>
      </w:r>
      <w:r>
        <w:rPr>
          <w:color w:val="000007"/>
          <w:w w:val="88"/>
          <w:sz w:val="24"/>
        </w:rPr>
        <w:t>e</w:t>
      </w:r>
    </w:p>
    <w:p>
      <w:pPr>
        <w:pStyle w:val="7"/>
        <w:spacing w:before="19" w:line="266" w:lineRule="auto"/>
        <w:ind w:right="3020"/>
      </w:pPr>
      <w:r>
        <w:rPr>
          <w:color w:val="484848"/>
          <w:spacing w:val="-3"/>
          <w:w w:val="95"/>
        </w:rPr>
        <w:t>特点：可以继承实例属性</w:t>
      </w:r>
      <w:r>
        <w:rPr>
          <w:color w:val="484848"/>
          <w:w w:val="85"/>
        </w:rPr>
        <w:t>/</w:t>
      </w:r>
      <w:r>
        <w:rPr>
          <w:color w:val="484848"/>
          <w:spacing w:val="-3"/>
          <w:w w:val="95"/>
        </w:rPr>
        <w:t>方法，也可以继承原型属性</w:t>
      </w:r>
      <w:r>
        <w:rPr>
          <w:color w:val="484848"/>
          <w:w w:val="85"/>
        </w:rPr>
        <w:t>/</w:t>
      </w:r>
      <w:r>
        <w:rPr>
          <w:color w:val="484848"/>
          <w:w w:val="95"/>
        </w:rPr>
        <w:t xml:space="preserve">方法 </w:t>
      </w:r>
      <w:r>
        <w:rPr>
          <w:color w:val="484848"/>
          <w:spacing w:val="-3"/>
        </w:rPr>
        <w:t>缺点：调用了两次父类构造函数，生成了两份实例</w:t>
      </w:r>
    </w:p>
    <w:p>
      <w:pPr>
        <w:pStyle w:val="18"/>
        <w:numPr>
          <w:ilvl w:val="0"/>
          <w:numId w:val="36"/>
        </w:numPr>
        <w:tabs>
          <w:tab w:val="left" w:pos="711"/>
        </w:tabs>
        <w:spacing w:before="0" w:after="0" w:line="266" w:lineRule="auto"/>
        <w:ind w:left="160" w:right="395" w:firstLine="0"/>
        <w:jc w:val="left"/>
        <w:rPr>
          <w:rFonts w:hint="eastAsia" w:ascii="宋体" w:eastAsia="宋体"/>
          <w:sz w:val="22"/>
        </w:rPr>
      </w:pPr>
      <w:r>
        <w:rPr>
          <w:rFonts w:hint="eastAsia" w:ascii="宋体" w:eastAsia="宋体"/>
          <w:color w:val="484848"/>
          <w:spacing w:val="-3"/>
          <w:sz w:val="22"/>
        </w:rPr>
        <w:t>寄生组合继承：通过寄生方式，砍掉父类的实例属性，这样，在调用两次父类的构造的时候，就不会初始化两次实例方法</w:t>
      </w:r>
      <w:r>
        <w:rPr>
          <w:rFonts w:hint="eastAsia" w:ascii="宋体" w:eastAsia="宋体"/>
          <w:color w:val="484848"/>
          <w:w w:val="85"/>
          <w:sz w:val="22"/>
        </w:rPr>
        <w:t>/</w:t>
      </w:r>
      <w:r>
        <w:rPr>
          <w:rFonts w:hint="eastAsia" w:ascii="宋体" w:eastAsia="宋体"/>
          <w:color w:val="484848"/>
          <w:sz w:val="22"/>
        </w:rPr>
        <w:t>属性</w:t>
      </w:r>
    </w:p>
    <w:p>
      <w:pPr>
        <w:pStyle w:val="5"/>
        <w:spacing w:before="0" w:line="291" w:lineRule="exact"/>
      </w:pP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61"/>
        </w:rPr>
        <w:t xml:space="preserve"> </w:t>
      </w:r>
      <w:r>
        <w:rPr>
          <w:color w:val="000007"/>
          <w:w w:val="121"/>
        </w:rPr>
        <w:t>C</w:t>
      </w:r>
      <w:r>
        <w:rPr>
          <w:color w:val="000007"/>
          <w:spacing w:val="-1"/>
          <w:w w:val="88"/>
        </w:rPr>
        <w:t>a</w:t>
      </w:r>
      <w:r>
        <w:rPr>
          <w:color w:val="000007"/>
          <w:spacing w:val="-1"/>
          <w:w w:val="55"/>
        </w:rPr>
        <w:t>t(</w:t>
      </w:r>
      <w:r>
        <w:rPr>
          <w:color w:val="000007"/>
        </w:rPr>
        <w:t>n</w:t>
      </w:r>
      <w:r>
        <w:rPr>
          <w:color w:val="000007"/>
          <w:spacing w:val="-1"/>
          <w:w w:val="88"/>
        </w:rPr>
        <w:t>a</w:t>
      </w:r>
      <w:r>
        <w:rPr>
          <w:color w:val="000007"/>
          <w:spacing w:val="-1"/>
          <w:w w:val="143"/>
        </w:rPr>
        <w:t>m</w:t>
      </w:r>
      <w:r>
        <w:rPr>
          <w:color w:val="000007"/>
          <w:spacing w:val="-1"/>
          <w:w w:val="88"/>
        </w:rPr>
        <w:t>e</w:t>
      </w:r>
      <w:r>
        <w:rPr>
          <w:color w:val="000007"/>
          <w:spacing w:val="-1"/>
          <w:w w:val="55"/>
        </w:rPr>
        <w:t>)</w:t>
      </w:r>
      <w:r>
        <w:rPr>
          <w:color w:val="000007"/>
          <w:w w:val="66"/>
        </w:rPr>
        <w:t>{</w:t>
      </w:r>
    </w:p>
    <w:p>
      <w:pPr>
        <w:spacing w:before="2" w:line="242" w:lineRule="auto"/>
        <w:ind w:left="160" w:right="6146" w:firstLine="0"/>
        <w:jc w:val="left"/>
        <w:rPr>
          <w:sz w:val="24"/>
        </w:rPr>
      </w:pPr>
      <w:r>
        <w:rPr>
          <w:color w:val="000007"/>
          <w:w w:val="132"/>
          <w:sz w:val="24"/>
        </w:rPr>
        <w:t>A</w:t>
      </w:r>
      <w:r>
        <w:rPr>
          <w:color w:val="000007"/>
          <w:sz w:val="24"/>
        </w:rPr>
        <w:t>n</w:t>
      </w:r>
      <w:r>
        <w:rPr>
          <w:color w:val="000007"/>
          <w:spacing w:val="-1"/>
          <w:w w:val="55"/>
          <w:sz w:val="24"/>
        </w:rPr>
        <w:t>i</w:t>
      </w:r>
      <w:r>
        <w:rPr>
          <w:color w:val="000007"/>
          <w:spacing w:val="-1"/>
          <w:w w:val="143"/>
          <w:sz w:val="24"/>
        </w:rPr>
        <w:t>m</w:t>
      </w:r>
      <w:r>
        <w:rPr>
          <w:color w:val="000007"/>
          <w:spacing w:val="-1"/>
          <w:w w:val="88"/>
          <w:sz w:val="24"/>
        </w:rPr>
        <w:t>a</w:t>
      </w:r>
      <w:r>
        <w:rPr>
          <w:color w:val="000007"/>
          <w:spacing w:val="-1"/>
          <w:w w:val="55"/>
          <w:sz w:val="24"/>
        </w:rPr>
        <w:t>l</w:t>
      </w:r>
      <w:r>
        <w:rPr>
          <w:color w:val="000007"/>
          <w:w w:val="50"/>
          <w:sz w:val="24"/>
        </w:rPr>
        <w:t>.</w:t>
      </w:r>
      <w:r>
        <w:rPr>
          <w:color w:val="000007"/>
          <w:spacing w:val="-1"/>
          <w:w w:val="88"/>
          <w:sz w:val="24"/>
        </w:rPr>
        <w:t>ca</w:t>
      </w:r>
      <w:r>
        <w:rPr>
          <w:color w:val="000007"/>
          <w:spacing w:val="-1"/>
          <w:w w:val="55"/>
          <w:sz w:val="24"/>
        </w:rPr>
        <w:t>ll(t</w:t>
      </w:r>
      <w:r>
        <w:rPr>
          <w:color w:val="000007"/>
          <w:sz w:val="24"/>
        </w:rPr>
        <w:t>h</w:t>
      </w:r>
      <w:r>
        <w:rPr>
          <w:color w:val="000007"/>
          <w:spacing w:val="-1"/>
          <w:w w:val="55"/>
          <w:sz w:val="24"/>
        </w:rPr>
        <w:t>i</w:t>
      </w:r>
      <w:r>
        <w:rPr>
          <w:color w:val="000007"/>
          <w:w w:val="77"/>
          <w:sz w:val="24"/>
        </w:rPr>
        <w:t>s</w:t>
      </w:r>
      <w:r>
        <w:rPr>
          <w:color w:val="000007"/>
          <w:spacing w:val="-1"/>
          <w:w w:val="55"/>
          <w:sz w:val="24"/>
        </w:rPr>
        <w:t>)</w:t>
      </w:r>
      <w:r>
        <w:rPr>
          <w:color w:val="000007"/>
          <w:w w:val="50"/>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w w:val="88"/>
          <w:sz w:val="24"/>
        </w:rPr>
        <w:t>e</w:t>
      </w:r>
      <w:r>
        <w:rPr>
          <w:color w:val="000007"/>
          <w:spacing w:val="-61"/>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a</w:t>
      </w:r>
      <w:r>
        <w:rPr>
          <w:color w:val="000007"/>
          <w:spacing w:val="-1"/>
          <w:w w:val="143"/>
          <w:sz w:val="24"/>
        </w:rPr>
        <w:t>m</w:t>
      </w:r>
      <w:r>
        <w:rPr>
          <w:color w:val="000007"/>
          <w:w w:val="88"/>
          <w:sz w:val="24"/>
        </w:rPr>
        <w:t>e</w:t>
      </w:r>
      <w:r>
        <w:rPr>
          <w:color w:val="000007"/>
          <w:spacing w:val="-63"/>
          <w:sz w:val="24"/>
        </w:rPr>
        <w:t xml:space="preserve"> </w:t>
      </w:r>
      <w:r>
        <w:rPr>
          <w:color w:val="000007"/>
          <w:spacing w:val="-1"/>
          <w:w w:val="43"/>
          <w:sz w:val="24"/>
        </w:rPr>
        <w:t>|</w:t>
      </w:r>
      <w:r>
        <w:rPr>
          <w:color w:val="000007"/>
          <w:w w:val="43"/>
          <w:sz w:val="24"/>
        </w:rPr>
        <w:t>|</w:t>
      </w:r>
      <w:r>
        <w:rPr>
          <w:color w:val="000007"/>
          <w:spacing w:val="-60"/>
          <w:sz w:val="24"/>
        </w:rPr>
        <w:t xml:space="preserve"> </w:t>
      </w:r>
      <w:r>
        <w:rPr>
          <w:color w:val="000007"/>
          <w:spacing w:val="-1"/>
          <w:w w:val="43"/>
          <w:sz w:val="24"/>
        </w:rPr>
        <w:t>'</w:t>
      </w:r>
      <w:r>
        <w:rPr>
          <w:color w:val="000007"/>
          <w:spacing w:val="-1"/>
          <w:w w:val="111"/>
          <w:sz w:val="24"/>
        </w:rPr>
        <w:t>T</w:t>
      </w:r>
      <w:r>
        <w:rPr>
          <w:color w:val="000007"/>
          <w:spacing w:val="-1"/>
          <w:w w:val="88"/>
          <w:sz w:val="24"/>
        </w:rPr>
        <w:t>o</w:t>
      </w:r>
      <w:r>
        <w:rPr>
          <w:color w:val="000007"/>
          <w:spacing w:val="-1"/>
          <w:w w:val="143"/>
          <w:sz w:val="24"/>
        </w:rPr>
        <w:t>m</w:t>
      </w:r>
      <w:r>
        <w:rPr>
          <w:color w:val="000007"/>
          <w:spacing w:val="-1"/>
          <w:w w:val="43"/>
          <w:sz w:val="24"/>
        </w:rPr>
        <w:t>'</w:t>
      </w:r>
      <w:r>
        <w:rPr>
          <w:color w:val="000007"/>
          <w:w w:val="50"/>
          <w:sz w:val="24"/>
        </w:rPr>
        <w:t>;</w:t>
      </w:r>
    </w:p>
    <w:p>
      <w:pPr>
        <w:spacing w:before="3"/>
        <w:ind w:left="160" w:right="0" w:firstLine="0"/>
        <w:jc w:val="left"/>
        <w:rPr>
          <w:sz w:val="24"/>
        </w:rPr>
      </w:pPr>
      <w:r>
        <w:rPr>
          <w:color w:val="000007"/>
          <w:w w:val="66"/>
          <w:sz w:val="24"/>
        </w:rPr>
        <w:t>}</w:t>
      </w:r>
    </w:p>
    <w:p>
      <w:pPr>
        <w:spacing w:after="0"/>
        <w:jc w:val="left"/>
        <w:rPr>
          <w:sz w:val="24"/>
        </w:rPr>
        <w:sectPr>
          <w:pgSz w:w="11910" w:h="16840"/>
          <w:pgMar w:top="1380" w:right="1460" w:bottom="1620" w:left="1640" w:header="0" w:footer="963" w:gutter="0"/>
        </w:sectPr>
      </w:pPr>
    </w:p>
    <w:p>
      <w:pPr>
        <w:spacing w:before="35"/>
        <w:ind w:left="160" w:right="0" w:firstLine="0"/>
        <w:jc w:val="left"/>
        <w:rPr>
          <w:sz w:val="24"/>
        </w:rPr>
      </w:pPr>
      <w:r>
        <w:rPr>
          <w:color w:val="000007"/>
          <w:w w:val="85"/>
          <w:sz w:val="24"/>
        </w:rPr>
        <w:t>(functio</w:t>
      </w:r>
      <w:bookmarkStart w:id="26" w:name="_bookmark47"/>
      <w:bookmarkEnd w:id="26"/>
      <w:r>
        <w:rPr>
          <w:color w:val="000007"/>
          <w:w w:val="85"/>
          <w:sz w:val="24"/>
        </w:rPr>
        <w:t>n(){</w:t>
      </w:r>
    </w:p>
    <w:p>
      <w:pPr>
        <w:pStyle w:val="7"/>
        <w:spacing w:before="20"/>
      </w:pPr>
      <w:r>
        <w:rPr>
          <w:color w:val="484848"/>
          <w:w w:val="85"/>
        </w:rPr>
        <w:t xml:space="preserve">// </w:t>
      </w:r>
      <w:r>
        <w:rPr>
          <w:color w:val="484848"/>
        </w:rPr>
        <w:t>创建一个没有实例方法的类</w:t>
      </w:r>
    </w:p>
    <w:p>
      <w:pPr>
        <w:pStyle w:val="5"/>
        <w:spacing w:before="15" w:line="242" w:lineRule="auto"/>
        <w:ind w:right="5067"/>
      </w:pPr>
      <w:r>
        <w:rPr>
          <w:color w:val="000007"/>
        </w:rPr>
        <w:t>var Super = function(){}; Sup</w:t>
      </w:r>
      <w:r>
        <w:rPr>
          <w:color w:val="000007"/>
          <w:spacing w:val="-1"/>
          <w:w w:val="88"/>
        </w:rPr>
        <w:t>e</w:t>
      </w:r>
      <w:r>
        <w:rPr>
          <w:color w:val="000007"/>
          <w:w w:val="66"/>
        </w:rPr>
        <w:t>r</w:t>
      </w:r>
      <w:r>
        <w:rPr>
          <w:color w:val="000007"/>
          <w:w w:val="50"/>
        </w:rPr>
        <w:t>.</w:t>
      </w:r>
      <w:r>
        <w:rPr>
          <w:color w:val="000007"/>
        </w:rPr>
        <w:t>p</w:t>
      </w:r>
      <w:r>
        <w:rPr>
          <w:color w:val="000007"/>
          <w:w w:val="66"/>
        </w:rPr>
        <w:t>r</w:t>
      </w:r>
      <w:r>
        <w:rPr>
          <w:color w:val="000007"/>
          <w:spacing w:val="-1"/>
          <w:w w:val="88"/>
        </w:rPr>
        <w:t>o</w:t>
      </w:r>
      <w:r>
        <w:rPr>
          <w:color w:val="000007"/>
          <w:spacing w:val="-1"/>
          <w:w w:val="55"/>
        </w:rPr>
        <w:t>t</w:t>
      </w:r>
      <w:r>
        <w:rPr>
          <w:color w:val="000007"/>
          <w:spacing w:val="-1"/>
          <w:w w:val="88"/>
        </w:rPr>
        <w:t>o</w:t>
      </w:r>
      <w:r>
        <w:rPr>
          <w:color w:val="000007"/>
          <w:spacing w:val="-1"/>
          <w:w w:val="55"/>
        </w:rPr>
        <w:t>t</w:t>
      </w:r>
      <w:r>
        <w:rPr>
          <w:color w:val="000007"/>
          <w:spacing w:val="-1"/>
          <w:w w:val="88"/>
        </w:rPr>
        <w:t>y</w:t>
      </w:r>
      <w:r>
        <w:rPr>
          <w:color w:val="000007"/>
        </w:rPr>
        <w:t>p</w:t>
      </w:r>
      <w:r>
        <w:rPr>
          <w:color w:val="000007"/>
          <w:w w:val="88"/>
        </w:rPr>
        <w:t>e</w:t>
      </w:r>
      <w:r>
        <w:rPr>
          <w:color w:val="000007"/>
          <w:spacing w:val="-61"/>
        </w:rPr>
        <w:t xml:space="preserve"> </w:t>
      </w:r>
      <w:r>
        <w:rPr>
          <w:color w:val="000007"/>
          <w:w w:val="109"/>
        </w:rPr>
        <w:t>=</w:t>
      </w:r>
      <w:r>
        <w:rPr>
          <w:color w:val="000007"/>
          <w:spacing w:val="-62"/>
        </w:rPr>
        <w:t xml:space="preserve"> </w:t>
      </w:r>
      <w:r>
        <w:rPr>
          <w:color w:val="000007"/>
          <w:w w:val="132"/>
        </w:rPr>
        <w:t>A</w:t>
      </w:r>
      <w:r>
        <w:rPr>
          <w:color w:val="000007"/>
        </w:rPr>
        <w:t>n</w:t>
      </w:r>
      <w:r>
        <w:rPr>
          <w:color w:val="000007"/>
          <w:spacing w:val="-1"/>
          <w:w w:val="55"/>
        </w:rPr>
        <w:t>i</w:t>
      </w:r>
      <w:r>
        <w:rPr>
          <w:color w:val="000007"/>
          <w:spacing w:val="-1"/>
          <w:w w:val="143"/>
        </w:rPr>
        <w:t>m</w:t>
      </w:r>
      <w:r>
        <w:rPr>
          <w:color w:val="000007"/>
          <w:spacing w:val="-1"/>
          <w:w w:val="88"/>
        </w:rPr>
        <w:t>a</w:t>
      </w:r>
      <w:r>
        <w:rPr>
          <w:color w:val="000007"/>
          <w:spacing w:val="-1"/>
          <w:w w:val="55"/>
        </w:rPr>
        <w:t>l</w:t>
      </w:r>
      <w:r>
        <w:rPr>
          <w:color w:val="000007"/>
          <w:w w:val="50"/>
        </w:rPr>
        <w:t>.</w:t>
      </w:r>
      <w:r>
        <w:rPr>
          <w:color w:val="000007"/>
        </w:rPr>
        <w:t>p</w:t>
      </w:r>
      <w:r>
        <w:rPr>
          <w:color w:val="000007"/>
          <w:w w:val="66"/>
        </w:rPr>
        <w:t>r</w:t>
      </w:r>
      <w:r>
        <w:rPr>
          <w:color w:val="000007"/>
          <w:spacing w:val="-1"/>
          <w:w w:val="88"/>
        </w:rPr>
        <w:t>o</w:t>
      </w:r>
      <w:r>
        <w:rPr>
          <w:color w:val="000007"/>
          <w:spacing w:val="-1"/>
          <w:w w:val="55"/>
        </w:rPr>
        <w:t>t</w:t>
      </w:r>
      <w:r>
        <w:rPr>
          <w:color w:val="000007"/>
          <w:spacing w:val="-1"/>
          <w:w w:val="88"/>
        </w:rPr>
        <w:t>o</w:t>
      </w:r>
      <w:r>
        <w:rPr>
          <w:color w:val="000007"/>
          <w:spacing w:val="-1"/>
          <w:w w:val="55"/>
        </w:rPr>
        <w:t>t</w:t>
      </w:r>
      <w:r>
        <w:rPr>
          <w:color w:val="000007"/>
          <w:spacing w:val="-1"/>
          <w:w w:val="88"/>
        </w:rPr>
        <w:t>y</w:t>
      </w:r>
      <w:r>
        <w:rPr>
          <w:color w:val="000007"/>
        </w:rPr>
        <w:t>p</w:t>
      </w:r>
      <w:r>
        <w:rPr>
          <w:color w:val="000007"/>
          <w:spacing w:val="-1"/>
          <w:w w:val="88"/>
        </w:rPr>
        <w:t>e</w:t>
      </w:r>
      <w:r>
        <w:rPr>
          <w:color w:val="000007"/>
          <w:w w:val="50"/>
        </w:rPr>
        <w:t>;</w:t>
      </w:r>
    </w:p>
    <w:p>
      <w:pPr>
        <w:pStyle w:val="7"/>
        <w:spacing w:before="18"/>
      </w:pPr>
      <w:r>
        <w:rPr>
          <w:color w:val="484848"/>
          <w:w w:val="85"/>
        </w:rPr>
        <w:t>//</w:t>
      </w:r>
      <w:r>
        <w:rPr>
          <w:color w:val="484848"/>
        </w:rPr>
        <w:t>将实例作为子类的原型</w:t>
      </w:r>
    </w:p>
    <w:p>
      <w:pPr>
        <w:pStyle w:val="5"/>
        <w:spacing w:before="15"/>
      </w:pPr>
      <w:r>
        <w:rPr>
          <w:color w:val="000007"/>
          <w:w w:val="121"/>
        </w:rPr>
        <w:t>C</w:t>
      </w:r>
      <w:r>
        <w:rPr>
          <w:color w:val="000007"/>
          <w:spacing w:val="-1"/>
          <w:w w:val="88"/>
        </w:rPr>
        <w:t>a</w:t>
      </w:r>
      <w:r>
        <w:rPr>
          <w:color w:val="000007"/>
          <w:spacing w:val="-1"/>
          <w:w w:val="55"/>
        </w:rPr>
        <w:t>t</w:t>
      </w:r>
      <w:r>
        <w:rPr>
          <w:color w:val="000007"/>
          <w:w w:val="50"/>
        </w:rPr>
        <w:t>.</w:t>
      </w:r>
      <w:r>
        <w:rPr>
          <w:color w:val="000007"/>
        </w:rPr>
        <w:t>p</w:t>
      </w:r>
      <w:r>
        <w:rPr>
          <w:color w:val="000007"/>
          <w:w w:val="66"/>
        </w:rPr>
        <w:t>r</w:t>
      </w:r>
      <w:r>
        <w:rPr>
          <w:color w:val="000007"/>
          <w:spacing w:val="-1"/>
          <w:w w:val="88"/>
        </w:rPr>
        <w:t>o</w:t>
      </w:r>
      <w:r>
        <w:rPr>
          <w:color w:val="000007"/>
          <w:spacing w:val="-1"/>
          <w:w w:val="55"/>
        </w:rPr>
        <w:t>t</w:t>
      </w:r>
      <w:r>
        <w:rPr>
          <w:color w:val="000007"/>
          <w:spacing w:val="-1"/>
          <w:w w:val="88"/>
        </w:rPr>
        <w:t>o</w:t>
      </w:r>
      <w:r>
        <w:rPr>
          <w:color w:val="000007"/>
          <w:spacing w:val="-1"/>
          <w:w w:val="55"/>
        </w:rPr>
        <w:t>t</w:t>
      </w:r>
      <w:r>
        <w:rPr>
          <w:color w:val="000007"/>
          <w:spacing w:val="-1"/>
          <w:w w:val="88"/>
        </w:rPr>
        <w:t>y</w:t>
      </w:r>
      <w:r>
        <w:rPr>
          <w:color w:val="000007"/>
        </w:rPr>
        <w:t>p</w:t>
      </w:r>
      <w:r>
        <w:rPr>
          <w:color w:val="000007"/>
          <w:w w:val="88"/>
        </w:rPr>
        <w:t>e</w:t>
      </w:r>
      <w:r>
        <w:rPr>
          <w:color w:val="000007"/>
          <w:spacing w:val="-62"/>
        </w:rPr>
        <w:t xml:space="preserve"> </w:t>
      </w:r>
      <w:r>
        <w:rPr>
          <w:color w:val="000007"/>
          <w:w w:val="109"/>
        </w:rPr>
        <w:t>=</w:t>
      </w:r>
      <w:r>
        <w:rPr>
          <w:color w:val="000007"/>
          <w:spacing w:val="-62"/>
        </w:rPr>
        <w:t xml:space="preserve"> </w:t>
      </w:r>
      <w:r>
        <w:rPr>
          <w:color w:val="000007"/>
        </w:rPr>
        <w:t>n</w:t>
      </w:r>
      <w:r>
        <w:rPr>
          <w:color w:val="000007"/>
          <w:spacing w:val="-1"/>
          <w:w w:val="88"/>
        </w:rPr>
        <w:t>e</w:t>
      </w:r>
      <w:r>
        <w:rPr>
          <w:color w:val="000007"/>
          <w:w w:val="121"/>
        </w:rPr>
        <w:t>w</w:t>
      </w:r>
      <w:r>
        <w:rPr>
          <w:color w:val="000007"/>
          <w:spacing w:val="-60"/>
        </w:rPr>
        <w:t xml:space="preserve"> </w:t>
      </w:r>
      <w:r>
        <w:rPr>
          <w:color w:val="000007"/>
        </w:rPr>
        <w:t>Sup</w:t>
      </w:r>
      <w:r>
        <w:rPr>
          <w:color w:val="000007"/>
          <w:spacing w:val="-1"/>
          <w:w w:val="88"/>
        </w:rPr>
        <w:t>e</w:t>
      </w:r>
      <w:r>
        <w:rPr>
          <w:color w:val="000007"/>
          <w:w w:val="66"/>
        </w:rPr>
        <w:t>r</w:t>
      </w:r>
      <w:r>
        <w:rPr>
          <w:color w:val="000007"/>
          <w:spacing w:val="-1"/>
          <w:w w:val="55"/>
        </w:rPr>
        <w:t>()</w:t>
      </w:r>
      <w:r>
        <w:rPr>
          <w:color w:val="000007"/>
          <w:w w:val="50"/>
        </w:rPr>
        <w:t>;</w:t>
      </w:r>
    </w:p>
    <w:p>
      <w:pPr>
        <w:spacing w:before="5"/>
        <w:ind w:left="160" w:right="0" w:firstLine="0"/>
        <w:jc w:val="left"/>
        <w:rPr>
          <w:sz w:val="24"/>
        </w:rPr>
      </w:pPr>
      <w:r>
        <w:rPr>
          <w:color w:val="000007"/>
          <w:w w:val="65"/>
          <w:sz w:val="24"/>
        </w:rPr>
        <w:t>})();</w:t>
      </w:r>
    </w:p>
    <w:p>
      <w:pPr>
        <w:spacing w:before="4"/>
        <w:ind w:left="160" w:right="0" w:firstLine="0"/>
        <w:jc w:val="left"/>
        <w:rPr>
          <w:sz w:val="24"/>
        </w:rPr>
      </w:pPr>
      <w:r>
        <w:rPr>
          <w:color w:val="000007"/>
          <w:spacing w:val="-1"/>
          <w:w w:val="55"/>
          <w:sz w:val="24"/>
        </w:rPr>
        <w:t>/</w:t>
      </w:r>
      <w:r>
        <w:rPr>
          <w:color w:val="000007"/>
          <w:w w:val="55"/>
          <w:sz w:val="24"/>
        </w:rPr>
        <w:t>/</w:t>
      </w:r>
      <w:r>
        <w:rPr>
          <w:color w:val="000007"/>
          <w:spacing w:val="-61"/>
          <w:sz w:val="24"/>
        </w:rPr>
        <w:t xml:space="preserve"> </w:t>
      </w:r>
      <w:r>
        <w:rPr>
          <w:color w:val="000007"/>
          <w:spacing w:val="-1"/>
          <w:w w:val="111"/>
          <w:sz w:val="24"/>
        </w:rPr>
        <w:t>T</w:t>
      </w:r>
      <w:r>
        <w:rPr>
          <w:color w:val="000007"/>
          <w:spacing w:val="-1"/>
          <w:w w:val="88"/>
          <w:sz w:val="24"/>
        </w:rPr>
        <w:t>e</w:t>
      </w:r>
      <w:r>
        <w:rPr>
          <w:color w:val="000007"/>
          <w:w w:val="77"/>
          <w:sz w:val="24"/>
        </w:rPr>
        <w:t>s</w:t>
      </w:r>
      <w:r>
        <w:rPr>
          <w:color w:val="000007"/>
          <w:w w:val="55"/>
          <w:sz w:val="24"/>
        </w:rPr>
        <w:t>t</w:t>
      </w:r>
      <w:r>
        <w:rPr>
          <w:color w:val="000007"/>
          <w:spacing w:val="-63"/>
          <w:sz w:val="24"/>
        </w:rPr>
        <w:t xml:space="preserve"> </w:t>
      </w:r>
      <w:r>
        <w:rPr>
          <w:color w:val="000007"/>
          <w:w w:val="121"/>
          <w:sz w:val="24"/>
        </w:rPr>
        <w:t>C</w:t>
      </w:r>
      <w:r>
        <w:rPr>
          <w:color w:val="000007"/>
          <w:spacing w:val="-1"/>
          <w:w w:val="88"/>
          <w:sz w:val="24"/>
        </w:rPr>
        <w:t>o</w:t>
      </w:r>
      <w:r>
        <w:rPr>
          <w:color w:val="000007"/>
          <w:sz w:val="24"/>
        </w:rPr>
        <w:t>d</w:t>
      </w:r>
      <w:r>
        <w:rPr>
          <w:color w:val="000007"/>
          <w:w w:val="88"/>
          <w:sz w:val="24"/>
        </w:rPr>
        <w:t>e</w:t>
      </w:r>
    </w:p>
    <w:p>
      <w:pPr>
        <w:spacing w:before="5" w:line="242" w:lineRule="auto"/>
        <w:ind w:left="160" w:right="5067"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ca</w:t>
      </w:r>
      <w:r>
        <w:rPr>
          <w:color w:val="000007"/>
          <w:w w:val="55"/>
          <w:sz w:val="24"/>
        </w:rPr>
        <w:t>t</w:t>
      </w:r>
      <w:r>
        <w:rPr>
          <w:color w:val="000007"/>
          <w:spacing w:val="-63"/>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21"/>
          <w:sz w:val="24"/>
        </w:rPr>
        <w:t>C</w:t>
      </w:r>
      <w:r>
        <w:rPr>
          <w:color w:val="000007"/>
          <w:spacing w:val="-1"/>
          <w:w w:val="88"/>
          <w:sz w:val="24"/>
        </w:rPr>
        <w:t>a</w:t>
      </w:r>
      <w:r>
        <w:rPr>
          <w:color w:val="000007"/>
          <w:spacing w:val="-1"/>
          <w:w w:val="55"/>
          <w:sz w:val="24"/>
        </w:rPr>
        <w:t>t()</w:t>
      </w:r>
      <w:r>
        <w:rPr>
          <w:color w:val="000007"/>
          <w:w w:val="50"/>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spacing w:val="-1"/>
          <w:w w:val="55"/>
          <w:sz w:val="24"/>
        </w:rPr>
        <w:t>t</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50"/>
          <w:sz w:val="24"/>
        </w:rPr>
        <w:t xml:space="preserve">; </w:t>
      </w:r>
      <w:r>
        <w:rPr>
          <w:color w:val="000007"/>
          <w:spacing w:val="-1"/>
          <w:w w:val="70"/>
          <w:sz w:val="24"/>
        </w:rPr>
        <w:t>console.log(cat.sleep());</w:t>
      </w:r>
    </w:p>
    <w:p>
      <w:pPr>
        <w:spacing w:before="4" w:line="242" w:lineRule="auto"/>
        <w:ind w:left="160" w:right="3568" w:firstLine="0"/>
        <w:jc w:val="left"/>
        <w:rPr>
          <w:sz w:val="24"/>
        </w:rPr>
      </w:pP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w w:val="55"/>
          <w:sz w:val="24"/>
        </w:rPr>
        <w:t>t</w:t>
      </w:r>
      <w:r>
        <w:rPr>
          <w:color w:val="000007"/>
          <w:spacing w:val="-61"/>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32"/>
          <w:sz w:val="24"/>
        </w:rPr>
        <w:t>A</w:t>
      </w:r>
      <w:r>
        <w:rPr>
          <w:color w:val="000007"/>
          <w:sz w:val="24"/>
        </w:rPr>
        <w:t>n</w:t>
      </w:r>
      <w:r>
        <w:rPr>
          <w:color w:val="000007"/>
          <w:spacing w:val="-1"/>
          <w:w w:val="55"/>
          <w:sz w:val="24"/>
        </w:rPr>
        <w:t>i</w:t>
      </w:r>
      <w:r>
        <w:rPr>
          <w:color w:val="000007"/>
          <w:spacing w:val="-1"/>
          <w:w w:val="143"/>
          <w:sz w:val="24"/>
        </w:rPr>
        <w:t>m</w:t>
      </w:r>
      <w:r>
        <w:rPr>
          <w:color w:val="000007"/>
          <w:spacing w:val="-1"/>
          <w:w w:val="88"/>
          <w:sz w:val="24"/>
        </w:rPr>
        <w:t>a</w:t>
      </w:r>
      <w:r>
        <w:rPr>
          <w:color w:val="000007"/>
          <w:spacing w:val="-1"/>
          <w:w w:val="55"/>
          <w:sz w:val="24"/>
        </w:rPr>
        <w:t>l)</w:t>
      </w:r>
      <w:r>
        <w:rPr>
          <w:color w:val="000007"/>
          <w:w w:val="50"/>
          <w:sz w:val="24"/>
        </w:rPr>
        <w:t>;</w:t>
      </w:r>
      <w:r>
        <w:rPr>
          <w:color w:val="000007"/>
          <w:spacing w:val="-62"/>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spacing w:val="-1"/>
          <w:w w:val="55"/>
          <w:sz w:val="24"/>
        </w:rPr>
        <w:t>t</w:t>
      </w:r>
      <w:r>
        <w:rPr>
          <w:color w:val="000007"/>
          <w:w w:val="66"/>
          <w:sz w:val="24"/>
        </w:rPr>
        <w:t>r</w:t>
      </w:r>
      <w:r>
        <w:rPr>
          <w:color w:val="000007"/>
          <w:sz w:val="24"/>
        </w:rPr>
        <w:t>u</w:t>
      </w:r>
      <w:r>
        <w:rPr>
          <w:color w:val="000007"/>
          <w:w w:val="88"/>
          <w:sz w:val="24"/>
        </w:rPr>
        <w:t xml:space="preserve">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ca</w:t>
      </w:r>
      <w:r>
        <w:rPr>
          <w:color w:val="000007"/>
          <w:w w:val="55"/>
          <w:sz w:val="24"/>
        </w:rPr>
        <w:t>t</w:t>
      </w:r>
      <w:r>
        <w:rPr>
          <w:color w:val="000007"/>
          <w:spacing w:val="-61"/>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21"/>
          <w:sz w:val="24"/>
        </w:rPr>
        <w:t>C</w:t>
      </w:r>
      <w:r>
        <w:rPr>
          <w:color w:val="000007"/>
          <w:spacing w:val="-1"/>
          <w:w w:val="88"/>
          <w:sz w:val="24"/>
        </w:rPr>
        <w:t>a</w:t>
      </w:r>
      <w:r>
        <w:rPr>
          <w:color w:val="000007"/>
          <w:spacing w:val="-1"/>
          <w:w w:val="55"/>
          <w:sz w:val="24"/>
        </w:rPr>
        <w:t>t)</w:t>
      </w:r>
      <w:r>
        <w:rPr>
          <w:color w:val="000007"/>
          <w:w w:val="50"/>
          <w:sz w:val="24"/>
        </w:rPr>
        <w:t>;</w:t>
      </w:r>
      <w:r>
        <w:rPr>
          <w:color w:val="000007"/>
          <w:spacing w:val="-61"/>
          <w:sz w:val="24"/>
        </w:rPr>
        <w:t xml:space="preserve"> </w:t>
      </w:r>
      <w:r>
        <w:rPr>
          <w:color w:val="000007"/>
          <w:spacing w:val="-1"/>
          <w:w w:val="55"/>
          <w:sz w:val="24"/>
        </w:rPr>
        <w:t>//</w:t>
      </w:r>
      <w:r>
        <w:rPr>
          <w:color w:val="000007"/>
          <w:w w:val="55"/>
          <w:sz w:val="24"/>
        </w:rPr>
        <w:t>t</w:t>
      </w:r>
      <w:r>
        <w:rPr>
          <w:color w:val="000007"/>
          <w:w w:val="66"/>
          <w:sz w:val="24"/>
        </w:rPr>
        <w:t>r</w:t>
      </w:r>
      <w:r>
        <w:rPr>
          <w:color w:val="000007"/>
          <w:sz w:val="24"/>
        </w:rPr>
        <w:t>u</w:t>
      </w:r>
      <w:r>
        <w:rPr>
          <w:color w:val="000007"/>
          <w:w w:val="88"/>
          <w:sz w:val="24"/>
        </w:rPr>
        <w:t>e</w:t>
      </w:r>
    </w:p>
    <w:p>
      <w:pPr>
        <w:pStyle w:val="7"/>
        <w:spacing w:before="18"/>
      </w:pPr>
      <w:r>
        <w:rPr>
          <w:color w:val="484848"/>
        </w:rPr>
        <w:t>较为推荐</w:t>
      </w:r>
    </w:p>
    <w:p>
      <w:pPr>
        <w:pStyle w:val="7"/>
        <w:ind w:left="0"/>
      </w:pPr>
    </w:p>
    <w:p>
      <w:pPr>
        <w:pStyle w:val="7"/>
        <w:spacing w:before="3"/>
        <w:ind w:left="0"/>
        <w:rPr>
          <w:sz w:val="19"/>
        </w:rPr>
      </w:pPr>
    </w:p>
    <w:p>
      <w:pPr>
        <w:pStyle w:val="4"/>
        <w:numPr>
          <w:ilvl w:val="1"/>
          <w:numId w:val="36"/>
        </w:numPr>
        <w:tabs>
          <w:tab w:val="left" w:pos="879"/>
          <w:tab w:val="left" w:pos="880"/>
        </w:tabs>
        <w:spacing w:before="0" w:after="0" w:line="240" w:lineRule="auto"/>
        <w:ind w:left="880" w:right="0" w:hanging="360"/>
        <w:jc w:val="left"/>
      </w:pPr>
      <w:r>
        <w:rPr>
          <w:color w:val="484848"/>
        </w:rPr>
        <w:t>如何解决异步回调地狱</w:t>
      </w:r>
    </w:p>
    <w:p>
      <w:pPr>
        <w:pStyle w:val="6"/>
        <w:spacing w:line="240" w:lineRule="auto"/>
      </w:pPr>
      <w:r>
        <w:pict>
          <v:shape id="_x0000_s1026" o:spid="_x0000_s1026" o:spt="202" type="#_x0000_t202" style="position:absolute;left:0pt;margin-left:124.55pt;margin-top:27.7pt;height:22.35pt;width:381.1pt;mso-position-horizontal-relative:page;z-index:251660288;mso-width-relative:page;mso-height-relative:page;" filled="f" stroked="t" coordsize="21600,21600">
            <v:path/>
            <v:fill on="f" focussize="0,0"/>
            <v:stroke weight="0.72pt" color="#000000"/>
            <v:imagedata o:title=""/>
            <o:lock v:ext="edit"/>
            <v:textbox inset="0mm,0mm,0mm,0mm">
              <w:txbxContent>
                <w:p>
                  <w:pPr>
                    <w:spacing w:before="81"/>
                    <w:ind w:left="-1" w:right="0" w:firstLine="0"/>
                    <w:jc w:val="left"/>
                    <w:rPr>
                      <w:sz w:val="20"/>
                    </w:rPr>
                  </w:pPr>
                  <w:r>
                    <w:rPr>
                      <w:w w:val="99"/>
                      <w:sz w:val="20"/>
                    </w:rPr>
                    <w:t>p</w:t>
                  </w:r>
                  <w:r>
                    <w:rPr>
                      <w:w w:val="66"/>
                      <w:sz w:val="20"/>
                    </w:rPr>
                    <w:t>r</w:t>
                  </w:r>
                  <w:r>
                    <w:rPr>
                      <w:w w:val="87"/>
                      <w:sz w:val="20"/>
                    </w:rPr>
                    <w:t>o</w:t>
                  </w:r>
                  <w:r>
                    <w:rPr>
                      <w:w w:val="143"/>
                      <w:sz w:val="20"/>
                    </w:rPr>
                    <w:t>m</w:t>
                  </w:r>
                  <w:r>
                    <w:rPr>
                      <w:w w:val="55"/>
                      <w:sz w:val="20"/>
                    </w:rPr>
                    <w:t>i</w:t>
                  </w:r>
                  <w:r>
                    <w:rPr>
                      <w:w w:val="77"/>
                      <w:sz w:val="20"/>
                    </w:rPr>
                    <w:t>s</w:t>
                  </w:r>
                  <w:r>
                    <w:rPr>
                      <w:w w:val="87"/>
                      <w:sz w:val="20"/>
                    </w:rPr>
                    <w:t>e</w:t>
                  </w:r>
                  <w:r>
                    <w:rPr>
                      <w:w w:val="99"/>
                      <w:sz w:val="20"/>
                    </w:rPr>
                    <w:t>、</w:t>
                  </w:r>
                  <w:r>
                    <w:rPr>
                      <w:w w:val="87"/>
                      <w:sz w:val="20"/>
                    </w:rPr>
                    <w:t>ge</w:t>
                  </w:r>
                  <w:r>
                    <w:rPr>
                      <w:w w:val="99"/>
                      <w:sz w:val="20"/>
                    </w:rPr>
                    <w:t>n</w:t>
                  </w:r>
                  <w:r>
                    <w:rPr>
                      <w:w w:val="87"/>
                      <w:sz w:val="20"/>
                    </w:rPr>
                    <w:t>e</w:t>
                  </w:r>
                  <w:r>
                    <w:rPr>
                      <w:w w:val="66"/>
                      <w:sz w:val="20"/>
                    </w:rPr>
                    <w:t>r</w:t>
                  </w:r>
                  <w:r>
                    <w:rPr>
                      <w:w w:val="87"/>
                      <w:sz w:val="20"/>
                    </w:rPr>
                    <w:t>a</w:t>
                  </w:r>
                  <w:r>
                    <w:rPr>
                      <w:w w:val="55"/>
                      <w:sz w:val="20"/>
                    </w:rPr>
                    <w:t>t</w:t>
                  </w:r>
                  <w:r>
                    <w:rPr>
                      <w:w w:val="87"/>
                      <w:sz w:val="20"/>
                    </w:rPr>
                    <w:t>o</w:t>
                  </w:r>
                  <w:r>
                    <w:rPr>
                      <w:w w:val="66"/>
                      <w:sz w:val="20"/>
                    </w:rPr>
                    <w:t>r</w:t>
                  </w:r>
                  <w:r>
                    <w:rPr>
                      <w:spacing w:val="2"/>
                      <w:w w:val="99"/>
                      <w:sz w:val="20"/>
                    </w:rPr>
                    <w:t>、</w:t>
                  </w:r>
                  <w:r>
                    <w:rPr>
                      <w:w w:val="87"/>
                      <w:sz w:val="20"/>
                    </w:rPr>
                    <w:t>a</w:t>
                  </w:r>
                  <w:r>
                    <w:rPr>
                      <w:w w:val="77"/>
                      <w:sz w:val="20"/>
                    </w:rPr>
                    <w:t>s</w:t>
                  </w:r>
                  <w:r>
                    <w:rPr>
                      <w:w w:val="87"/>
                      <w:sz w:val="20"/>
                    </w:rPr>
                    <w:t>y</w:t>
                  </w:r>
                  <w:r>
                    <w:rPr>
                      <w:w w:val="99"/>
                      <w:sz w:val="20"/>
                    </w:rPr>
                    <w:t>n</w:t>
                  </w:r>
                  <w:r>
                    <w:rPr>
                      <w:w w:val="87"/>
                      <w:sz w:val="20"/>
                    </w:rPr>
                    <w:t>c</w:t>
                  </w:r>
                  <w:r>
                    <w:rPr>
                      <w:w w:val="55"/>
                      <w:sz w:val="20"/>
                    </w:rPr>
                    <w:t>/</w:t>
                  </w:r>
                  <w:r>
                    <w:rPr>
                      <w:w w:val="87"/>
                      <w:sz w:val="20"/>
                    </w:rPr>
                    <w:t>a</w:t>
                  </w:r>
                  <w:r>
                    <w:rPr>
                      <w:w w:val="121"/>
                      <w:sz w:val="20"/>
                    </w:rPr>
                    <w:t>w</w:t>
                  </w:r>
                  <w:r>
                    <w:rPr>
                      <w:w w:val="87"/>
                      <w:sz w:val="20"/>
                    </w:rPr>
                    <w:t>a</w:t>
                  </w:r>
                  <w:r>
                    <w:rPr>
                      <w:w w:val="55"/>
                      <w:sz w:val="20"/>
                    </w:rPr>
                    <w:t>it</w:t>
                  </w:r>
                </w:p>
              </w:txbxContent>
            </v:textbox>
          </v:shape>
        </w:pict>
      </w:r>
      <w:r>
        <w:pict>
          <v:shape id="_x0000_s1027" o:spid="_x0000_s1027" o:spt="202" type="#_x0000_t202" style="position:absolute;left:0pt;margin-left:90pt;margin-top:27.7pt;height:22.35pt;width:34.6pt;mso-position-horizontal-relative:page;z-index:251661312;mso-width-relative:page;mso-height-relative:page;" filled="f" stroked="t" coordsize="21600,21600">
            <v:path/>
            <v:fill on="f" focussize="0,0"/>
            <v:stroke weight="0.72pt" color="#000000"/>
            <v:imagedata o:title=""/>
            <o:lock v:ext="edit"/>
            <v:textbox inset="0mm,0mm,0mm,0mm">
              <w:txbxContent>
                <w:p>
                  <w:pPr>
                    <w:spacing w:before="81"/>
                    <w:ind w:left="0" w:right="-15" w:firstLine="0"/>
                    <w:jc w:val="right"/>
                    <w:rPr>
                      <w:sz w:val="20"/>
                    </w:rPr>
                  </w:pPr>
                  <w:r>
                    <w:rPr>
                      <w:color w:val="AEAEAE"/>
                      <w:w w:val="99"/>
                      <w:sz w:val="20"/>
                    </w:rPr>
                    <w:t>1</w:t>
                  </w:r>
                </w:p>
              </w:txbxContent>
            </v:textbox>
          </v:shape>
        </w:pict>
      </w:r>
      <w:r>
        <w:rPr>
          <w:color w:val="484848"/>
        </w:rPr>
        <w:t>参考回答：</w:t>
      </w:r>
    </w:p>
    <w:p>
      <w:pPr>
        <w:pStyle w:val="7"/>
        <w:ind w:left="0"/>
        <w:rPr>
          <w:rFonts w:ascii="Microsoft JhengHei"/>
          <w:b/>
          <w:sz w:val="20"/>
        </w:rPr>
      </w:pPr>
    </w:p>
    <w:p>
      <w:pPr>
        <w:pStyle w:val="7"/>
        <w:ind w:left="0"/>
        <w:rPr>
          <w:rFonts w:ascii="Microsoft JhengHei"/>
          <w:b/>
          <w:sz w:val="20"/>
        </w:rPr>
      </w:pPr>
    </w:p>
    <w:p>
      <w:pPr>
        <w:pStyle w:val="7"/>
        <w:spacing w:before="4"/>
        <w:ind w:left="0"/>
        <w:rPr>
          <w:rFonts w:ascii="Microsoft JhengHei"/>
          <w:b/>
          <w:sz w:val="12"/>
        </w:rPr>
      </w:pPr>
    </w:p>
    <w:p>
      <w:pPr>
        <w:pStyle w:val="4"/>
        <w:numPr>
          <w:ilvl w:val="1"/>
          <w:numId w:val="36"/>
        </w:numPr>
        <w:tabs>
          <w:tab w:val="left" w:pos="879"/>
          <w:tab w:val="left" w:pos="880"/>
        </w:tabs>
        <w:spacing w:before="0" w:after="0" w:line="423" w:lineRule="exact"/>
        <w:ind w:left="880" w:right="0" w:hanging="360"/>
        <w:jc w:val="left"/>
      </w:pPr>
      <w:r>
        <w:rPr>
          <w:color w:val="484848"/>
        </w:rPr>
        <w:t>说说前端中的事件流</w:t>
      </w:r>
    </w:p>
    <w:p>
      <w:pPr>
        <w:spacing w:before="171" w:line="395"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66" w:lineRule="auto"/>
        <w:ind w:right="371"/>
        <w:jc w:val="both"/>
      </w:pPr>
      <w:r>
        <w:rPr>
          <w:color w:val="484848"/>
          <w:w w:val="95"/>
        </w:rPr>
        <w:t>HTML</w:t>
      </w:r>
      <w:r>
        <w:rPr>
          <w:color w:val="484848"/>
          <w:spacing w:val="10"/>
          <w:w w:val="95"/>
        </w:rPr>
        <w:t xml:space="preserve"> 中与</w:t>
      </w:r>
      <w:r>
        <w:rPr>
          <w:color w:val="484848"/>
          <w:w w:val="95"/>
        </w:rPr>
        <w:t>javascript</w:t>
      </w:r>
      <w:r>
        <w:rPr>
          <w:color w:val="484848"/>
          <w:spacing w:val="-7"/>
          <w:w w:val="95"/>
        </w:rPr>
        <w:t xml:space="preserve"> 交互是通过事件驱动来实现的，例如鼠标点击事件 </w:t>
      </w:r>
      <w:r>
        <w:rPr>
          <w:color w:val="484848"/>
          <w:w w:val="95"/>
        </w:rPr>
        <w:t>onclick</w:t>
      </w:r>
      <w:r>
        <w:rPr>
          <w:color w:val="484848"/>
          <w:spacing w:val="-2"/>
          <w:w w:val="95"/>
        </w:rPr>
        <w:t>、页面</w:t>
      </w:r>
      <w:r>
        <w:rPr>
          <w:color w:val="484848"/>
          <w:spacing w:val="8"/>
          <w:w w:val="95"/>
        </w:rPr>
        <w:t>的滚动事件</w:t>
      </w:r>
      <w:r>
        <w:rPr>
          <w:color w:val="484848"/>
          <w:w w:val="95"/>
        </w:rPr>
        <w:t>onscroll</w:t>
      </w:r>
      <w:r>
        <w:rPr>
          <w:color w:val="484848"/>
          <w:spacing w:val="-3"/>
          <w:w w:val="95"/>
        </w:rPr>
        <w:t xml:space="preserve"> 等等，可以向文档或者文档中的元素添加事件侦听器来预订事件。</w:t>
      </w:r>
      <w:r>
        <w:rPr>
          <w:color w:val="484848"/>
          <w:spacing w:val="-3"/>
        </w:rPr>
        <w:t>想要知道这些事件是在什么时候进行调用的，就需要了解一下“事件流”的概念。</w:t>
      </w:r>
    </w:p>
    <w:p>
      <w:pPr>
        <w:pStyle w:val="7"/>
        <w:spacing w:line="266" w:lineRule="auto"/>
        <w:ind w:right="337"/>
        <w:jc w:val="both"/>
      </w:pPr>
      <w:r>
        <w:rPr>
          <w:color w:val="484848"/>
          <w:spacing w:val="-11"/>
          <w:w w:val="100"/>
        </w:rPr>
        <w:t>什么是事件流：事件流描述的是从页面中接收事件的顺序</w:t>
      </w:r>
      <w:r>
        <w:rPr>
          <w:color w:val="484848"/>
          <w:spacing w:val="-1"/>
          <w:w w:val="50"/>
        </w:rPr>
        <w:t>,</w:t>
      </w:r>
      <w:r>
        <w:rPr>
          <w:color w:val="484848"/>
          <w:spacing w:val="-1"/>
          <w:w w:val="133"/>
        </w:rPr>
        <w:t>DO</w:t>
      </w:r>
      <w:r>
        <w:rPr>
          <w:color w:val="484848"/>
          <w:spacing w:val="-1"/>
          <w:w w:val="156"/>
        </w:rPr>
        <w:t>M</w:t>
      </w:r>
      <w:r>
        <w:rPr>
          <w:color w:val="484848"/>
          <w:w w:val="100"/>
        </w:rPr>
        <w:t>2</w:t>
      </w:r>
      <w:r>
        <w:rPr>
          <w:color w:val="484848"/>
          <w:spacing w:val="-55"/>
        </w:rPr>
        <w:t xml:space="preserve"> </w:t>
      </w:r>
      <w:r>
        <w:rPr>
          <w:color w:val="484848"/>
          <w:spacing w:val="-3"/>
          <w:w w:val="100"/>
        </w:rPr>
        <w:t>级事件流包括下面几个</w:t>
      </w:r>
      <w:r>
        <w:rPr>
          <w:color w:val="484848"/>
          <w:spacing w:val="-2"/>
        </w:rPr>
        <w:t>阶段。</w:t>
      </w:r>
    </w:p>
    <w:p>
      <w:pPr>
        <w:pStyle w:val="7"/>
        <w:spacing w:line="266" w:lineRule="auto"/>
        <w:ind w:right="7323"/>
        <w:jc w:val="both"/>
      </w:pPr>
      <w:r>
        <w:rPr>
          <w:color w:val="484848"/>
        </w:rPr>
        <w:t>事件捕获阶段处于目标阶段事件冒泡阶段</w:t>
      </w:r>
    </w:p>
    <w:p>
      <w:pPr>
        <w:pStyle w:val="7"/>
        <w:spacing w:line="266" w:lineRule="auto"/>
        <w:ind w:right="337"/>
        <w:jc w:val="both"/>
      </w:pPr>
      <w:r>
        <w:rPr>
          <w:color w:val="484848"/>
          <w:spacing w:val="-1"/>
          <w:w w:val="88"/>
        </w:rPr>
        <w:t>a</w:t>
      </w:r>
      <w:r>
        <w:rPr>
          <w:color w:val="484848"/>
          <w:spacing w:val="-1"/>
          <w:w w:val="100"/>
        </w:rPr>
        <w:t>dd</w:t>
      </w:r>
      <w:r>
        <w:rPr>
          <w:color w:val="484848"/>
          <w:spacing w:val="-1"/>
          <w:w w:val="122"/>
        </w:rPr>
        <w:t>E</w:t>
      </w:r>
      <w:r>
        <w:rPr>
          <w:color w:val="484848"/>
          <w:spacing w:val="-1"/>
          <w:w w:val="88"/>
        </w:rPr>
        <w:t>ve</w:t>
      </w:r>
      <w:r>
        <w:rPr>
          <w:color w:val="484848"/>
          <w:spacing w:val="-1"/>
          <w:w w:val="100"/>
        </w:rPr>
        <w:t>n</w:t>
      </w:r>
      <w:r>
        <w:rPr>
          <w:color w:val="484848"/>
          <w:spacing w:val="-1"/>
          <w:w w:val="55"/>
        </w:rPr>
        <w:t>t</w:t>
      </w:r>
      <w:r>
        <w:rPr>
          <w:color w:val="484848"/>
          <w:spacing w:val="-1"/>
          <w:w w:val="111"/>
        </w:rPr>
        <w:t>L</w:t>
      </w:r>
      <w:r>
        <w:rPr>
          <w:color w:val="484848"/>
          <w:spacing w:val="-1"/>
          <w:w w:val="55"/>
        </w:rPr>
        <w:t>i</w:t>
      </w:r>
      <w:r>
        <w:rPr>
          <w:color w:val="484848"/>
          <w:spacing w:val="-1"/>
          <w:w w:val="77"/>
        </w:rPr>
        <w:t>s</w:t>
      </w:r>
      <w:r>
        <w:rPr>
          <w:color w:val="484848"/>
          <w:spacing w:val="-1"/>
          <w:w w:val="55"/>
        </w:rPr>
        <w:t>t</w:t>
      </w:r>
      <w:r>
        <w:rPr>
          <w:color w:val="484848"/>
          <w:spacing w:val="-1"/>
          <w:w w:val="88"/>
        </w:rPr>
        <w:t>e</w:t>
      </w:r>
      <w:r>
        <w:rPr>
          <w:color w:val="484848"/>
          <w:spacing w:val="-1"/>
          <w:w w:val="100"/>
        </w:rPr>
        <w:t>n</w:t>
      </w:r>
      <w:r>
        <w:rPr>
          <w:color w:val="484848"/>
          <w:spacing w:val="-1"/>
          <w:w w:val="88"/>
        </w:rPr>
        <w:t>e</w:t>
      </w:r>
      <w:r>
        <w:rPr>
          <w:color w:val="484848"/>
          <w:spacing w:val="-1"/>
          <w:w w:val="66"/>
        </w:rPr>
        <w:t>r</w:t>
      </w:r>
      <w:r>
        <w:rPr>
          <w:color w:val="484848"/>
          <w:spacing w:val="-1"/>
          <w:w w:val="100"/>
        </w:rPr>
        <w:t>：</w:t>
      </w:r>
      <w:r>
        <w:rPr>
          <w:color w:val="484848"/>
          <w:spacing w:val="-1"/>
          <w:w w:val="88"/>
        </w:rPr>
        <w:t>a</w:t>
      </w:r>
      <w:r>
        <w:rPr>
          <w:color w:val="484848"/>
          <w:spacing w:val="-1"/>
          <w:w w:val="100"/>
        </w:rPr>
        <w:t>dd</w:t>
      </w:r>
      <w:r>
        <w:rPr>
          <w:color w:val="484848"/>
          <w:spacing w:val="-1"/>
          <w:w w:val="122"/>
        </w:rPr>
        <w:t>E</w:t>
      </w:r>
      <w:r>
        <w:rPr>
          <w:color w:val="484848"/>
          <w:spacing w:val="-1"/>
          <w:w w:val="88"/>
        </w:rPr>
        <w:t>ve</w:t>
      </w:r>
      <w:r>
        <w:rPr>
          <w:color w:val="484848"/>
          <w:spacing w:val="-1"/>
          <w:w w:val="100"/>
        </w:rPr>
        <w:t>n</w:t>
      </w:r>
      <w:r>
        <w:rPr>
          <w:color w:val="484848"/>
          <w:spacing w:val="-1"/>
          <w:w w:val="55"/>
        </w:rPr>
        <w:t>t</w:t>
      </w:r>
      <w:r>
        <w:rPr>
          <w:color w:val="484848"/>
          <w:spacing w:val="-1"/>
          <w:w w:val="111"/>
        </w:rPr>
        <w:t>L</w:t>
      </w:r>
      <w:r>
        <w:rPr>
          <w:color w:val="484848"/>
          <w:spacing w:val="-1"/>
          <w:w w:val="55"/>
        </w:rPr>
        <w:t>i</w:t>
      </w:r>
      <w:r>
        <w:rPr>
          <w:color w:val="484848"/>
          <w:spacing w:val="-1"/>
          <w:w w:val="77"/>
        </w:rPr>
        <w:t>s</w:t>
      </w:r>
      <w:r>
        <w:rPr>
          <w:color w:val="484848"/>
          <w:spacing w:val="-1"/>
          <w:w w:val="55"/>
        </w:rPr>
        <w:t>t</w:t>
      </w:r>
      <w:r>
        <w:rPr>
          <w:color w:val="484848"/>
          <w:spacing w:val="-1"/>
          <w:w w:val="88"/>
        </w:rPr>
        <w:t>e</w:t>
      </w:r>
      <w:r>
        <w:rPr>
          <w:color w:val="484848"/>
          <w:spacing w:val="-1"/>
          <w:w w:val="100"/>
        </w:rPr>
        <w:t>n</w:t>
      </w:r>
      <w:r>
        <w:rPr>
          <w:color w:val="484848"/>
          <w:spacing w:val="-1"/>
          <w:w w:val="88"/>
        </w:rPr>
        <w:t>e</w:t>
      </w:r>
      <w:r>
        <w:rPr>
          <w:color w:val="484848"/>
          <w:w w:val="66"/>
        </w:rPr>
        <w:t>r</w:t>
      </w:r>
      <w:r>
        <w:rPr>
          <w:color w:val="484848"/>
          <w:spacing w:val="-59"/>
        </w:rPr>
        <w:t xml:space="preserve"> </w:t>
      </w:r>
      <w:r>
        <w:rPr>
          <w:color w:val="484848"/>
          <w:spacing w:val="55"/>
          <w:w w:val="100"/>
        </w:rPr>
        <w:t>是</w:t>
      </w:r>
      <w:r>
        <w:rPr>
          <w:color w:val="484848"/>
          <w:spacing w:val="-1"/>
          <w:w w:val="133"/>
        </w:rPr>
        <w:t>DO</w:t>
      </w:r>
      <w:r>
        <w:rPr>
          <w:color w:val="484848"/>
          <w:spacing w:val="-1"/>
          <w:w w:val="156"/>
        </w:rPr>
        <w:t>M</w:t>
      </w:r>
      <w:r>
        <w:rPr>
          <w:color w:val="484848"/>
          <w:w w:val="100"/>
        </w:rPr>
        <w:t>2</w:t>
      </w:r>
      <w:r>
        <w:rPr>
          <w:color w:val="484848"/>
        </w:rPr>
        <w:t xml:space="preserve"> </w:t>
      </w:r>
      <w:r>
        <w:rPr>
          <w:color w:val="484848"/>
          <w:spacing w:val="-3"/>
          <w:w w:val="100"/>
        </w:rPr>
        <w:t>级事件新增的指定事件处理程序的操作，</w:t>
      </w:r>
      <w:r>
        <w:rPr>
          <w:color w:val="484848"/>
          <w:spacing w:val="-10"/>
        </w:rPr>
        <w:t xml:space="preserve">这个方法接收 </w:t>
      </w:r>
      <w:r>
        <w:rPr>
          <w:color w:val="484848"/>
        </w:rPr>
        <w:t>3</w:t>
      </w:r>
      <w:r>
        <w:rPr>
          <w:color w:val="484848"/>
          <w:spacing w:val="-12"/>
        </w:rPr>
        <w:t xml:space="preserve"> 个参数：要处理的事件名、作为事件处理程序的函数和一个布尔值。最</w:t>
      </w:r>
      <w:r>
        <w:rPr>
          <w:color w:val="484848"/>
          <w:w w:val="95"/>
        </w:rPr>
        <w:t>后这个布尔值参数如果是</w:t>
      </w:r>
      <w:r>
        <w:rPr>
          <w:color w:val="484848"/>
          <w:spacing w:val="-3"/>
          <w:w w:val="95"/>
        </w:rPr>
        <w:t>true</w:t>
      </w:r>
      <w:r>
        <w:rPr>
          <w:color w:val="484848"/>
          <w:spacing w:val="-2"/>
          <w:w w:val="95"/>
        </w:rPr>
        <w:t>，表示在捕获阶段调用事件处理程序；如果是</w:t>
      </w:r>
      <w:r>
        <w:rPr>
          <w:color w:val="484848"/>
          <w:spacing w:val="-3"/>
          <w:w w:val="95"/>
        </w:rPr>
        <w:t>false</w:t>
      </w:r>
      <w:r>
        <w:rPr>
          <w:color w:val="484848"/>
          <w:spacing w:val="-2"/>
          <w:w w:val="95"/>
        </w:rPr>
        <w:t xml:space="preserve">，表示 </w:t>
      </w:r>
      <w:r>
        <w:rPr>
          <w:color w:val="484848"/>
          <w:spacing w:val="-3"/>
        </w:rPr>
        <w:t>在冒泡阶段调用事件处理程序。</w:t>
      </w:r>
    </w:p>
    <w:p>
      <w:pPr>
        <w:pStyle w:val="7"/>
        <w:spacing w:line="278" w:lineRule="exact"/>
        <w:jc w:val="both"/>
      </w:pPr>
      <w:r>
        <w:rPr>
          <w:color w:val="484848"/>
        </w:rPr>
        <w:t>IE 只支持事件冒泡。</w:t>
      </w:r>
    </w:p>
    <w:p>
      <w:pPr>
        <w:pStyle w:val="7"/>
        <w:ind w:left="0"/>
      </w:pPr>
    </w:p>
    <w:p>
      <w:pPr>
        <w:pStyle w:val="7"/>
        <w:spacing w:before="11"/>
        <w:ind w:left="0"/>
        <w:rPr>
          <w:sz w:val="17"/>
        </w:rPr>
      </w:pPr>
    </w:p>
    <w:p>
      <w:pPr>
        <w:pStyle w:val="4"/>
        <w:numPr>
          <w:ilvl w:val="1"/>
          <w:numId w:val="36"/>
        </w:numPr>
        <w:tabs>
          <w:tab w:val="left" w:pos="879"/>
          <w:tab w:val="left" w:pos="880"/>
        </w:tabs>
        <w:spacing w:before="0" w:after="0" w:line="240" w:lineRule="auto"/>
        <w:ind w:left="880" w:right="0" w:hanging="360"/>
        <w:jc w:val="left"/>
      </w:pPr>
      <w:r>
        <w:rPr>
          <w:color w:val="484848"/>
        </w:rPr>
        <w:t>如何让事件先冒泡后捕获</w:t>
      </w:r>
    </w:p>
    <w:p>
      <w:pPr>
        <w:pStyle w:val="6"/>
        <w:spacing w:line="240" w:lineRule="auto"/>
      </w:pPr>
      <w:r>
        <w:rPr>
          <w:color w:val="484848"/>
        </w:rPr>
        <w:t>参考回答：</w:t>
      </w:r>
    </w:p>
    <w:p>
      <w:pPr>
        <w:spacing w:after="0" w:line="240" w:lineRule="auto"/>
        <w:sectPr>
          <w:pgSz w:w="11910" w:h="16840"/>
          <w:pgMar w:top="1380" w:right="1460" w:bottom="1720" w:left="1640" w:header="0" w:footer="963" w:gutter="0"/>
        </w:sectPr>
      </w:pPr>
    </w:p>
    <w:p>
      <w:pPr>
        <w:pStyle w:val="7"/>
        <w:spacing w:before="51" w:line="266" w:lineRule="auto"/>
        <w:ind w:right="337"/>
        <w:jc w:val="both"/>
      </w:pPr>
      <w:r>
        <w:rPr>
          <w:color w:val="484848"/>
          <w:spacing w:val="55"/>
        </w:rPr>
        <w:t>在</w:t>
      </w:r>
      <w:r>
        <w:rPr>
          <w:color w:val="484848"/>
          <w:w w:val="125"/>
        </w:rPr>
        <w:t>DO</w:t>
      </w:r>
      <w:bookmarkStart w:id="27" w:name="_bookmark48"/>
      <w:bookmarkEnd w:id="27"/>
      <w:r>
        <w:rPr>
          <w:color w:val="484848"/>
          <w:w w:val="125"/>
        </w:rPr>
        <w:t>M</w:t>
      </w:r>
      <w:r>
        <w:rPr>
          <w:color w:val="484848"/>
          <w:spacing w:val="-57"/>
          <w:w w:val="125"/>
        </w:rPr>
        <w:t xml:space="preserve"> </w:t>
      </w:r>
      <w:r>
        <w:rPr>
          <w:color w:val="484848"/>
          <w:spacing w:val="-3"/>
        </w:rPr>
        <w:t>标准事件模型中，是先捕获后冒泡。但是如果要实现先冒泡后捕获的效果，对</w:t>
      </w:r>
      <w:r>
        <w:rPr>
          <w:color w:val="484848"/>
          <w:spacing w:val="-8"/>
        </w:rPr>
        <w:t>于同一个事件，监听捕获和冒泡，分别对应相应的处理函数，监听到捕获事件，先暂缓</w:t>
      </w:r>
      <w:r>
        <w:rPr>
          <w:color w:val="484848"/>
          <w:spacing w:val="-3"/>
        </w:rPr>
        <w:t>执行，直到冒泡事件被捕获后再执行捕获之间。</w:t>
      </w:r>
    </w:p>
    <w:p>
      <w:pPr>
        <w:pStyle w:val="7"/>
        <w:ind w:left="0"/>
      </w:pPr>
    </w:p>
    <w:p>
      <w:pPr>
        <w:pStyle w:val="7"/>
        <w:spacing w:before="8"/>
        <w:ind w:left="0"/>
        <w:rPr>
          <w:sz w:val="16"/>
        </w:rPr>
      </w:pPr>
    </w:p>
    <w:p>
      <w:pPr>
        <w:pStyle w:val="4"/>
        <w:numPr>
          <w:ilvl w:val="1"/>
          <w:numId w:val="36"/>
        </w:numPr>
        <w:tabs>
          <w:tab w:val="left" w:pos="879"/>
          <w:tab w:val="left" w:pos="880"/>
        </w:tabs>
        <w:spacing w:before="1" w:after="0" w:line="240" w:lineRule="auto"/>
        <w:ind w:left="880" w:right="0" w:hanging="360"/>
        <w:jc w:val="left"/>
      </w:pPr>
      <w:r>
        <w:rPr>
          <w:color w:val="484848"/>
        </w:rPr>
        <w:t>说一下事件委托</w:t>
      </w:r>
    </w:p>
    <w:p>
      <w:pPr>
        <w:pStyle w:val="6"/>
        <w:spacing w:before="170"/>
      </w:pPr>
      <w:r>
        <w:rPr>
          <w:color w:val="484848"/>
        </w:rPr>
        <w:t>参考回答：</w:t>
      </w:r>
    </w:p>
    <w:p>
      <w:pPr>
        <w:pStyle w:val="7"/>
        <w:spacing w:line="266" w:lineRule="auto"/>
        <w:ind w:right="337"/>
        <w:jc w:val="both"/>
      </w:pPr>
      <w:r>
        <w:rPr>
          <w:color w:val="484848"/>
          <w:spacing w:val="-5"/>
        </w:rPr>
        <w:t>简介：事件委托指的是，不在事件的发生地</w:t>
      </w:r>
      <w:r>
        <w:rPr>
          <w:color w:val="484848"/>
        </w:rPr>
        <w:t>（</w:t>
      </w:r>
      <w:r>
        <w:rPr>
          <w:color w:val="484848"/>
          <w:spacing w:val="21"/>
        </w:rPr>
        <w:t>直接</w:t>
      </w:r>
      <w:r>
        <w:rPr>
          <w:color w:val="484848"/>
          <w:spacing w:val="-3"/>
        </w:rPr>
        <w:t>dom）</w:t>
      </w:r>
      <w:r>
        <w:rPr>
          <w:color w:val="484848"/>
          <w:spacing w:val="-4"/>
        </w:rPr>
        <w:t>上设置监听函数，而是在其父</w:t>
      </w:r>
      <w:r>
        <w:rPr>
          <w:color w:val="484848"/>
          <w:spacing w:val="-7"/>
        </w:rPr>
        <w:t>元素上设置监听函数，通过事件冒泡，父元素可以监听到子元素上事件的触发，通过判</w:t>
      </w:r>
      <w:r>
        <w:rPr>
          <w:color w:val="484848"/>
          <w:spacing w:val="-10"/>
        </w:rPr>
        <w:t xml:space="preserve">断事件发生元素 </w:t>
      </w:r>
      <w:r>
        <w:rPr>
          <w:color w:val="484848"/>
          <w:w w:val="120"/>
        </w:rPr>
        <w:t>DOM</w:t>
      </w:r>
      <w:r>
        <w:rPr>
          <w:color w:val="484848"/>
          <w:spacing w:val="-79"/>
          <w:w w:val="120"/>
        </w:rPr>
        <w:t xml:space="preserve"> </w:t>
      </w:r>
      <w:r>
        <w:rPr>
          <w:color w:val="484848"/>
          <w:spacing w:val="-3"/>
        </w:rPr>
        <w:t>的类型，来做出不同的响应。</w:t>
      </w:r>
    </w:p>
    <w:p>
      <w:pPr>
        <w:pStyle w:val="7"/>
        <w:spacing w:line="266" w:lineRule="auto"/>
        <w:ind w:right="431"/>
        <w:jc w:val="both"/>
      </w:pPr>
      <w:r>
        <w:rPr>
          <w:color w:val="484848"/>
          <w:spacing w:val="3"/>
          <w:w w:val="95"/>
        </w:rPr>
        <w:t>举例：最经典的就是</w:t>
      </w:r>
      <w:r>
        <w:rPr>
          <w:color w:val="484848"/>
          <w:w w:val="95"/>
        </w:rPr>
        <w:t>ul</w:t>
      </w:r>
      <w:r>
        <w:rPr>
          <w:color w:val="484848"/>
          <w:spacing w:val="58"/>
          <w:w w:val="95"/>
        </w:rPr>
        <w:t xml:space="preserve"> 和</w:t>
      </w:r>
      <w:r>
        <w:rPr>
          <w:color w:val="484848"/>
          <w:w w:val="85"/>
        </w:rPr>
        <w:t>li</w:t>
      </w:r>
      <w:r>
        <w:rPr>
          <w:color w:val="484848"/>
          <w:spacing w:val="78"/>
          <w:w w:val="85"/>
        </w:rPr>
        <w:t xml:space="preserve"> </w:t>
      </w:r>
      <w:r>
        <w:rPr>
          <w:color w:val="484848"/>
          <w:spacing w:val="-3"/>
          <w:w w:val="95"/>
        </w:rPr>
        <w:t>标签的事件监听，比如我们在添加事件时候，采用事件委</w:t>
      </w:r>
      <w:r>
        <w:rPr>
          <w:color w:val="484848"/>
          <w:spacing w:val="-10"/>
        </w:rPr>
        <w:t xml:space="preserve">托机制，不会在 </w:t>
      </w:r>
      <w:r>
        <w:rPr>
          <w:color w:val="484848"/>
          <w:w w:val="85"/>
        </w:rPr>
        <w:t xml:space="preserve">li </w:t>
      </w:r>
      <w:r>
        <w:rPr>
          <w:color w:val="484848"/>
          <w:spacing w:val="2"/>
        </w:rPr>
        <w:t>标签上直接添加，而是在</w:t>
      </w:r>
      <w:r>
        <w:rPr>
          <w:color w:val="484848"/>
        </w:rPr>
        <w:t>ul</w:t>
      </w:r>
      <w:r>
        <w:rPr>
          <w:color w:val="484848"/>
          <w:spacing w:val="-10"/>
        </w:rPr>
        <w:t xml:space="preserve"> 父元素上添加。</w:t>
      </w:r>
    </w:p>
    <w:p>
      <w:pPr>
        <w:pStyle w:val="7"/>
        <w:spacing w:line="266" w:lineRule="auto"/>
        <w:ind w:right="337"/>
      </w:pPr>
      <w:r>
        <w:rPr>
          <w:color w:val="484848"/>
          <w:spacing w:val="-8"/>
        </w:rPr>
        <w:t>好处：比较合适动态元素的绑定，新添加的子元素也会有监听函数，也可以有事件触发</w:t>
      </w:r>
      <w:r>
        <w:rPr>
          <w:color w:val="484848"/>
          <w:spacing w:val="-4"/>
        </w:rPr>
        <w:t>机制。</w:t>
      </w:r>
    </w:p>
    <w:p>
      <w:pPr>
        <w:pStyle w:val="7"/>
        <w:ind w:left="0"/>
      </w:pPr>
    </w:p>
    <w:p>
      <w:pPr>
        <w:pStyle w:val="7"/>
        <w:spacing w:before="8"/>
        <w:ind w:left="0"/>
        <w:rPr>
          <w:sz w:val="15"/>
        </w:rPr>
      </w:pPr>
    </w:p>
    <w:p>
      <w:pPr>
        <w:pStyle w:val="4"/>
        <w:numPr>
          <w:ilvl w:val="1"/>
          <w:numId w:val="36"/>
        </w:numPr>
        <w:tabs>
          <w:tab w:val="left" w:pos="879"/>
          <w:tab w:val="left" w:pos="880"/>
        </w:tabs>
        <w:spacing w:before="1" w:after="0" w:line="240" w:lineRule="auto"/>
        <w:ind w:left="880" w:right="0" w:hanging="360"/>
        <w:jc w:val="left"/>
      </w:pPr>
      <w:r>
        <w:rPr>
          <w:color w:val="484848"/>
        </w:rPr>
        <w:t>说一下图片的懒加载和预加载</w:t>
      </w:r>
    </w:p>
    <w:p>
      <w:pPr>
        <w:pStyle w:val="6"/>
        <w:spacing w:before="170"/>
      </w:pPr>
      <w:r>
        <w:rPr>
          <w:color w:val="484848"/>
        </w:rPr>
        <w:t>参考回答：</w:t>
      </w:r>
    </w:p>
    <w:p>
      <w:pPr>
        <w:pStyle w:val="7"/>
        <w:spacing w:line="272" w:lineRule="exact"/>
      </w:pPr>
      <w:r>
        <w:rPr>
          <w:color w:val="484848"/>
        </w:rPr>
        <w:t>预加载：提前加载图片，当用户需要查看时可直接从本地缓存中渲染。</w:t>
      </w:r>
    </w:p>
    <w:p>
      <w:pPr>
        <w:pStyle w:val="7"/>
        <w:spacing w:before="31"/>
      </w:pPr>
      <w:r>
        <w:rPr>
          <w:color w:val="484848"/>
        </w:rPr>
        <w:t>懒加载：懒加载的主要目的是作为服务器前端的优化，减少请求数或延迟请求数。</w:t>
      </w:r>
    </w:p>
    <w:p>
      <w:pPr>
        <w:pStyle w:val="7"/>
        <w:spacing w:before="8"/>
        <w:ind w:left="0"/>
        <w:rPr>
          <w:sz w:val="26"/>
        </w:rPr>
      </w:pPr>
    </w:p>
    <w:p>
      <w:pPr>
        <w:pStyle w:val="7"/>
        <w:spacing w:before="1" w:line="266" w:lineRule="auto"/>
        <w:ind w:right="503"/>
      </w:pPr>
      <w:r>
        <w:rPr>
          <w:color w:val="484848"/>
        </w:rPr>
        <w:t>两种技术的本质：两者的行为是相反的，一个是提前加载，一个是迟缓甚至不加载。懒加载对服务器前端有一定的缓解压力作用，预加载则会增加服务器前端压力。</w:t>
      </w:r>
    </w:p>
    <w:p>
      <w:pPr>
        <w:pStyle w:val="7"/>
        <w:ind w:left="0"/>
      </w:pPr>
    </w:p>
    <w:p>
      <w:pPr>
        <w:pStyle w:val="7"/>
        <w:spacing w:before="9"/>
        <w:ind w:left="0"/>
        <w:rPr>
          <w:sz w:val="16"/>
        </w:rPr>
      </w:pPr>
    </w:p>
    <w:p>
      <w:pPr>
        <w:pStyle w:val="4"/>
        <w:numPr>
          <w:ilvl w:val="1"/>
          <w:numId w:val="36"/>
        </w:numPr>
        <w:tabs>
          <w:tab w:val="left" w:pos="879"/>
          <w:tab w:val="left" w:pos="880"/>
        </w:tabs>
        <w:spacing w:before="0" w:after="0" w:line="240" w:lineRule="auto"/>
        <w:ind w:left="880" w:right="0" w:hanging="360"/>
        <w:jc w:val="left"/>
      </w:pPr>
      <w:r>
        <w:rPr>
          <w:color w:val="484848"/>
        </w:rPr>
        <w:t>mouseover</w:t>
      </w:r>
      <w:r>
        <w:rPr>
          <w:color w:val="484848"/>
          <w:spacing w:val="-6"/>
        </w:rPr>
        <w:t xml:space="preserve"> 和 </w:t>
      </w:r>
      <w:r>
        <w:rPr>
          <w:color w:val="484848"/>
        </w:rPr>
        <w:t>mouseenter</w:t>
      </w:r>
      <w:r>
        <w:rPr>
          <w:color w:val="484848"/>
          <w:spacing w:val="-3"/>
        </w:rPr>
        <w:t xml:space="preserve"> 的区别</w:t>
      </w:r>
    </w:p>
    <w:p>
      <w:pPr>
        <w:pStyle w:val="6"/>
        <w:spacing w:before="174"/>
      </w:pPr>
      <w:r>
        <w:rPr>
          <w:color w:val="484848"/>
        </w:rPr>
        <w:t>参考回答：</w:t>
      </w:r>
    </w:p>
    <w:p>
      <w:pPr>
        <w:pStyle w:val="7"/>
        <w:spacing w:line="266" w:lineRule="auto"/>
        <w:ind w:right="337"/>
      </w:pPr>
      <w:r>
        <w:rPr>
          <w:color w:val="484848"/>
          <w:spacing w:val="-1"/>
          <w:w w:val="144"/>
        </w:rPr>
        <w:t>m</w:t>
      </w:r>
      <w:r>
        <w:rPr>
          <w:color w:val="484848"/>
          <w:spacing w:val="-1"/>
          <w:w w:val="88"/>
        </w:rPr>
        <w:t>o</w:t>
      </w:r>
      <w:r>
        <w:rPr>
          <w:color w:val="484848"/>
          <w:spacing w:val="-1"/>
          <w:w w:val="100"/>
        </w:rPr>
        <w:t>u</w:t>
      </w:r>
      <w:r>
        <w:rPr>
          <w:color w:val="484848"/>
          <w:spacing w:val="-1"/>
          <w:w w:val="77"/>
        </w:rPr>
        <w:t>s</w:t>
      </w:r>
      <w:r>
        <w:rPr>
          <w:color w:val="484848"/>
          <w:spacing w:val="-1"/>
          <w:w w:val="88"/>
        </w:rPr>
        <w:t>eove</w:t>
      </w:r>
      <w:r>
        <w:rPr>
          <w:color w:val="484848"/>
          <w:w w:val="66"/>
        </w:rPr>
        <w:t>r</w:t>
      </w:r>
      <w:r>
        <w:rPr>
          <w:color w:val="484848"/>
          <w:spacing w:val="-10"/>
          <w:w w:val="100"/>
        </w:rPr>
        <w:t>：当鼠标移入元素或其子元素都会触发事件，所以有一个重复触发，冒泡的过</w:t>
      </w:r>
      <w:r>
        <w:rPr>
          <w:color w:val="484848"/>
          <w:spacing w:val="-3"/>
          <w:w w:val="100"/>
        </w:rPr>
        <w:t>程。对应的移除事件是</w:t>
      </w:r>
      <w:r>
        <w:rPr>
          <w:color w:val="484848"/>
          <w:spacing w:val="-55"/>
        </w:rPr>
        <w:t xml:space="preserve"> </w:t>
      </w:r>
      <w:r>
        <w:rPr>
          <w:color w:val="484848"/>
          <w:spacing w:val="-1"/>
          <w:w w:val="144"/>
        </w:rPr>
        <w:t>m</w:t>
      </w:r>
      <w:r>
        <w:rPr>
          <w:color w:val="484848"/>
          <w:spacing w:val="-1"/>
          <w:w w:val="88"/>
        </w:rPr>
        <w:t>o</w:t>
      </w:r>
      <w:r>
        <w:rPr>
          <w:color w:val="484848"/>
          <w:spacing w:val="-1"/>
          <w:w w:val="100"/>
        </w:rPr>
        <w:t>u</w:t>
      </w:r>
      <w:r>
        <w:rPr>
          <w:color w:val="484848"/>
          <w:spacing w:val="-1"/>
          <w:w w:val="77"/>
        </w:rPr>
        <w:t>s</w:t>
      </w:r>
      <w:r>
        <w:rPr>
          <w:color w:val="484848"/>
          <w:spacing w:val="-1"/>
          <w:w w:val="88"/>
        </w:rPr>
        <w:t>eo</w:t>
      </w:r>
      <w:r>
        <w:rPr>
          <w:color w:val="484848"/>
          <w:spacing w:val="-1"/>
          <w:w w:val="100"/>
        </w:rPr>
        <w:t>u</w:t>
      </w:r>
      <w:r>
        <w:rPr>
          <w:color w:val="484848"/>
          <w:w w:val="55"/>
        </w:rPr>
        <w:t>t</w:t>
      </w:r>
    </w:p>
    <w:p>
      <w:pPr>
        <w:pStyle w:val="7"/>
        <w:spacing w:line="266" w:lineRule="auto"/>
        <w:ind w:right="399"/>
      </w:pPr>
      <w:r>
        <w:rPr>
          <w:color w:val="484848"/>
          <w:spacing w:val="-1"/>
          <w:w w:val="144"/>
        </w:rPr>
        <w:t>m</w:t>
      </w:r>
      <w:r>
        <w:rPr>
          <w:color w:val="484848"/>
          <w:spacing w:val="-1"/>
          <w:w w:val="88"/>
        </w:rPr>
        <w:t>o</w:t>
      </w:r>
      <w:r>
        <w:rPr>
          <w:color w:val="484848"/>
          <w:spacing w:val="-1"/>
          <w:w w:val="100"/>
        </w:rPr>
        <w:t>u</w:t>
      </w:r>
      <w:r>
        <w:rPr>
          <w:color w:val="484848"/>
          <w:spacing w:val="-1"/>
          <w:w w:val="77"/>
        </w:rPr>
        <w:t>s</w:t>
      </w:r>
      <w:r>
        <w:rPr>
          <w:color w:val="484848"/>
          <w:spacing w:val="-1"/>
          <w:w w:val="88"/>
        </w:rPr>
        <w:t>ee</w:t>
      </w:r>
      <w:r>
        <w:rPr>
          <w:color w:val="484848"/>
          <w:spacing w:val="-1"/>
          <w:w w:val="100"/>
        </w:rPr>
        <w:t>n</w:t>
      </w:r>
      <w:r>
        <w:rPr>
          <w:color w:val="484848"/>
          <w:spacing w:val="-1"/>
          <w:w w:val="55"/>
        </w:rPr>
        <w:t>t</w:t>
      </w:r>
      <w:r>
        <w:rPr>
          <w:color w:val="484848"/>
          <w:spacing w:val="-1"/>
          <w:w w:val="88"/>
        </w:rPr>
        <w:t>e</w:t>
      </w:r>
      <w:r>
        <w:rPr>
          <w:color w:val="484848"/>
          <w:spacing w:val="-2"/>
          <w:w w:val="66"/>
        </w:rPr>
        <w:t>r</w:t>
      </w:r>
      <w:r>
        <w:rPr>
          <w:color w:val="484848"/>
          <w:spacing w:val="-3"/>
          <w:w w:val="100"/>
        </w:rPr>
        <w:t>：当鼠标移除元素本身（不包含元素的子元素</w:t>
      </w:r>
      <w:r>
        <w:rPr>
          <w:color w:val="484848"/>
          <w:spacing w:val="-1"/>
          <w:w w:val="100"/>
        </w:rPr>
        <w:t>）</w:t>
      </w:r>
      <w:r>
        <w:rPr>
          <w:color w:val="484848"/>
          <w:spacing w:val="-3"/>
          <w:w w:val="100"/>
        </w:rPr>
        <w:t>会触发事件，也就是不会冒泡，对应的移除事件是</w:t>
      </w:r>
      <w:r>
        <w:rPr>
          <w:color w:val="484848"/>
          <w:spacing w:val="-55"/>
        </w:rPr>
        <w:t xml:space="preserve"> </w:t>
      </w:r>
      <w:r>
        <w:rPr>
          <w:color w:val="484848"/>
          <w:spacing w:val="-1"/>
          <w:w w:val="144"/>
        </w:rPr>
        <w:t>m</w:t>
      </w:r>
      <w:r>
        <w:rPr>
          <w:color w:val="484848"/>
          <w:spacing w:val="-1"/>
          <w:w w:val="88"/>
        </w:rPr>
        <w:t>o</w:t>
      </w:r>
      <w:r>
        <w:rPr>
          <w:color w:val="484848"/>
          <w:spacing w:val="-1"/>
          <w:w w:val="100"/>
        </w:rPr>
        <w:t>u</w:t>
      </w:r>
      <w:r>
        <w:rPr>
          <w:color w:val="484848"/>
          <w:spacing w:val="-1"/>
          <w:w w:val="77"/>
        </w:rPr>
        <w:t>s</w:t>
      </w:r>
      <w:r>
        <w:rPr>
          <w:color w:val="484848"/>
          <w:spacing w:val="-1"/>
          <w:w w:val="88"/>
        </w:rPr>
        <w:t>e</w:t>
      </w:r>
      <w:r>
        <w:rPr>
          <w:color w:val="484848"/>
          <w:spacing w:val="-1"/>
          <w:w w:val="55"/>
        </w:rPr>
        <w:t>l</w:t>
      </w:r>
      <w:r>
        <w:rPr>
          <w:color w:val="484848"/>
          <w:spacing w:val="-1"/>
          <w:w w:val="88"/>
        </w:rPr>
        <w:t>eav</w:t>
      </w:r>
      <w:r>
        <w:rPr>
          <w:color w:val="484848"/>
          <w:w w:val="88"/>
        </w:rPr>
        <w:t>e</w:t>
      </w:r>
    </w:p>
    <w:p>
      <w:pPr>
        <w:pStyle w:val="7"/>
        <w:ind w:left="0"/>
      </w:pPr>
    </w:p>
    <w:p>
      <w:pPr>
        <w:pStyle w:val="7"/>
        <w:spacing w:before="10"/>
        <w:ind w:left="0"/>
        <w:rPr>
          <w:sz w:val="15"/>
        </w:rPr>
      </w:pPr>
    </w:p>
    <w:p>
      <w:pPr>
        <w:pStyle w:val="4"/>
        <w:numPr>
          <w:ilvl w:val="1"/>
          <w:numId w:val="36"/>
        </w:numPr>
        <w:tabs>
          <w:tab w:val="left" w:pos="879"/>
          <w:tab w:val="left" w:pos="880"/>
        </w:tabs>
        <w:spacing w:before="0" w:after="0" w:line="240" w:lineRule="auto"/>
        <w:ind w:left="880" w:right="0" w:hanging="360"/>
        <w:jc w:val="left"/>
      </w:pPr>
      <w:r>
        <w:rPr>
          <w:color w:val="484848"/>
        </w:rPr>
        <w:t>JS</w:t>
      </w:r>
      <w:r>
        <w:rPr>
          <w:color w:val="484848"/>
          <w:spacing w:val="-2"/>
        </w:rPr>
        <w:t xml:space="preserve"> 的 </w:t>
      </w:r>
      <w:r>
        <w:rPr>
          <w:color w:val="484848"/>
        </w:rPr>
        <w:t>new</w:t>
      </w:r>
      <w:r>
        <w:rPr>
          <w:color w:val="484848"/>
          <w:spacing w:val="-1"/>
        </w:rPr>
        <w:t xml:space="preserve"> 操作符做了哪些事情</w:t>
      </w:r>
    </w:p>
    <w:p>
      <w:pPr>
        <w:pStyle w:val="6"/>
      </w:pPr>
      <w:r>
        <w:rPr>
          <w:color w:val="484848"/>
        </w:rPr>
        <w:t>参考回答：</w:t>
      </w:r>
    </w:p>
    <w:p>
      <w:pPr>
        <w:pStyle w:val="7"/>
        <w:spacing w:line="266" w:lineRule="auto"/>
        <w:ind w:right="269"/>
      </w:pPr>
      <w:r>
        <w:rPr>
          <w:color w:val="484848"/>
          <w:w w:val="95"/>
        </w:rPr>
        <w:t>new 操作符新建了一个空对象，这个对象原型指向构造函数的 prototype，执行构造函数</w:t>
      </w:r>
      <w:r>
        <w:rPr>
          <w:color w:val="484848"/>
        </w:rPr>
        <w:t>后返回这个对象。</w:t>
      </w:r>
    </w:p>
    <w:p>
      <w:pPr>
        <w:pStyle w:val="7"/>
        <w:ind w:left="0"/>
      </w:pPr>
    </w:p>
    <w:p>
      <w:pPr>
        <w:pStyle w:val="7"/>
        <w:ind w:left="0"/>
        <w:rPr>
          <w:sz w:val="16"/>
        </w:rPr>
      </w:pPr>
    </w:p>
    <w:p>
      <w:pPr>
        <w:pStyle w:val="4"/>
        <w:numPr>
          <w:ilvl w:val="1"/>
          <w:numId w:val="36"/>
        </w:numPr>
        <w:tabs>
          <w:tab w:val="left" w:pos="879"/>
          <w:tab w:val="left" w:pos="880"/>
        </w:tabs>
        <w:spacing w:before="0" w:after="0" w:line="240" w:lineRule="auto"/>
        <w:ind w:left="880" w:right="0" w:hanging="360"/>
        <w:jc w:val="left"/>
      </w:pPr>
      <w:r>
        <w:rPr>
          <w:color w:val="484848"/>
          <w:spacing w:val="-2"/>
        </w:rPr>
        <w:t xml:space="preserve">改变函数内部 </w:t>
      </w:r>
      <w:r>
        <w:rPr>
          <w:color w:val="484848"/>
        </w:rPr>
        <w:t>this</w:t>
      </w:r>
      <w:r>
        <w:rPr>
          <w:color w:val="484848"/>
          <w:spacing w:val="-4"/>
        </w:rPr>
        <w:t xml:space="preserve"> 指针的指向函数</w:t>
      </w:r>
      <w:r>
        <w:rPr>
          <w:color w:val="484848"/>
        </w:rPr>
        <w:t>（bind，apply，call</w:t>
      </w:r>
      <w:r>
        <w:rPr>
          <w:color w:val="484848"/>
          <w:spacing w:val="-3"/>
        </w:rPr>
        <w:t xml:space="preserve"> 的区别</w:t>
      </w:r>
      <w:r>
        <w:rPr>
          <w:color w:val="484848"/>
        </w:rPr>
        <w:t>）</w:t>
      </w:r>
    </w:p>
    <w:p>
      <w:pPr>
        <w:spacing w:after="0" w:line="240" w:lineRule="auto"/>
        <w:jc w:val="left"/>
        <w:sectPr>
          <w:pgSz w:w="11910" w:h="16840"/>
          <w:pgMar w:top="1380" w:right="1460" w:bottom="1720" w:left="1640" w:header="0" w:footer="963" w:gutter="0"/>
        </w:sectPr>
      </w:pPr>
    </w:p>
    <w:p>
      <w:pPr>
        <w:pStyle w:val="6"/>
        <w:spacing w:before="0" w:line="373" w:lineRule="exact"/>
      </w:pPr>
      <w:r>
        <w:rPr>
          <w:color w:val="484848"/>
        </w:rPr>
        <w:t>参考回答：</w:t>
      </w:r>
    </w:p>
    <w:p>
      <w:pPr>
        <w:pStyle w:val="7"/>
        <w:spacing w:line="266" w:lineRule="auto"/>
        <w:ind w:right="337"/>
        <w:jc w:val="both"/>
      </w:pPr>
      <w:r>
        <w:rPr>
          <w:color w:val="484848"/>
          <w:spacing w:val="26"/>
          <w:w w:val="95"/>
        </w:rPr>
        <w:t>通过</w:t>
      </w:r>
      <w:r>
        <w:rPr>
          <w:color w:val="484848"/>
          <w:w w:val="95"/>
        </w:rPr>
        <w:t>apply</w:t>
      </w:r>
      <w:r>
        <w:rPr>
          <w:color w:val="484848"/>
          <w:spacing w:val="11"/>
          <w:w w:val="95"/>
        </w:rPr>
        <w:t xml:space="preserve"> 和</w:t>
      </w:r>
      <w:r>
        <w:rPr>
          <w:color w:val="484848"/>
          <w:w w:val="95"/>
        </w:rPr>
        <w:t>call</w:t>
      </w:r>
      <w:r>
        <w:rPr>
          <w:color w:val="484848"/>
          <w:spacing w:val="2"/>
          <w:w w:val="95"/>
        </w:rPr>
        <w:t xml:space="preserve"> 改变函数的</w:t>
      </w:r>
      <w:r>
        <w:rPr>
          <w:color w:val="484848"/>
          <w:w w:val="95"/>
        </w:rPr>
        <w:t>this</w:t>
      </w:r>
      <w:r>
        <w:rPr>
          <w:color w:val="484848"/>
          <w:spacing w:val="-7"/>
          <w:w w:val="95"/>
        </w:rPr>
        <w:t xml:space="preserve"> 指向，他们两个函数的第一个参数都是一样的表示要</w:t>
      </w:r>
      <w:r>
        <w:rPr>
          <w:color w:val="484848"/>
          <w:spacing w:val="-6"/>
          <w:w w:val="100"/>
        </w:rPr>
        <w:t>改变指向的那个对象，第二个参数，</w:t>
      </w:r>
      <w:r>
        <w:rPr>
          <w:color w:val="484848"/>
          <w:spacing w:val="-1"/>
          <w:w w:val="88"/>
        </w:rPr>
        <w:t>a</w:t>
      </w:r>
      <w:r>
        <w:rPr>
          <w:color w:val="484848"/>
          <w:spacing w:val="-1"/>
          <w:w w:val="100"/>
        </w:rPr>
        <w:t>pp</w:t>
      </w:r>
      <w:r>
        <w:rPr>
          <w:color w:val="484848"/>
          <w:spacing w:val="-1"/>
          <w:w w:val="55"/>
        </w:rPr>
        <w:t>l</w:t>
      </w:r>
      <w:r>
        <w:rPr>
          <w:color w:val="484848"/>
          <w:w w:val="88"/>
        </w:rPr>
        <w:t>y</w:t>
      </w:r>
      <w:r>
        <w:rPr>
          <w:color w:val="484848"/>
          <w:spacing w:val="-56"/>
        </w:rPr>
        <w:t xml:space="preserve"> </w:t>
      </w:r>
      <w:r>
        <w:rPr>
          <w:color w:val="484848"/>
          <w:spacing w:val="6"/>
          <w:w w:val="100"/>
        </w:rPr>
        <w:t>是数组，而</w:t>
      </w:r>
      <w:r>
        <w:rPr>
          <w:color w:val="484848"/>
          <w:spacing w:val="-1"/>
          <w:w w:val="88"/>
        </w:rPr>
        <w:t>ca</w:t>
      </w:r>
      <w:r>
        <w:rPr>
          <w:color w:val="484848"/>
          <w:spacing w:val="-1"/>
          <w:w w:val="55"/>
        </w:rPr>
        <w:t>l</w:t>
      </w:r>
      <w:r>
        <w:rPr>
          <w:color w:val="484848"/>
          <w:w w:val="55"/>
        </w:rPr>
        <w:t>l</w:t>
      </w:r>
      <w:r>
        <w:rPr>
          <w:color w:val="484848"/>
          <w:spacing w:val="-55"/>
        </w:rPr>
        <w:t xml:space="preserve"> </w:t>
      </w:r>
      <w:r>
        <w:rPr>
          <w:color w:val="484848"/>
          <w:spacing w:val="25"/>
          <w:w w:val="100"/>
        </w:rPr>
        <w:t>则是</w:t>
      </w:r>
      <w:r>
        <w:rPr>
          <w:color w:val="484848"/>
          <w:spacing w:val="-1"/>
          <w:w w:val="88"/>
        </w:rPr>
        <w:t>a</w:t>
      </w:r>
      <w:r>
        <w:rPr>
          <w:color w:val="484848"/>
          <w:spacing w:val="-1"/>
          <w:w w:val="66"/>
        </w:rPr>
        <w:t>r</w:t>
      </w:r>
      <w:r>
        <w:rPr>
          <w:color w:val="484848"/>
          <w:spacing w:val="-1"/>
          <w:w w:val="88"/>
        </w:rPr>
        <w:t>g</w:t>
      </w:r>
      <w:r>
        <w:rPr>
          <w:color w:val="484848"/>
          <w:spacing w:val="-1"/>
          <w:w w:val="100"/>
        </w:rPr>
        <w:t>1</w:t>
      </w:r>
      <w:r>
        <w:rPr>
          <w:color w:val="484848"/>
          <w:spacing w:val="-1"/>
          <w:w w:val="50"/>
        </w:rPr>
        <w:t>,</w:t>
      </w:r>
      <w:r>
        <w:rPr>
          <w:color w:val="484848"/>
          <w:spacing w:val="-1"/>
          <w:w w:val="88"/>
        </w:rPr>
        <w:t>a</w:t>
      </w:r>
      <w:r>
        <w:rPr>
          <w:color w:val="484848"/>
          <w:spacing w:val="-1"/>
          <w:w w:val="66"/>
        </w:rPr>
        <w:t>r</w:t>
      </w:r>
      <w:r>
        <w:rPr>
          <w:color w:val="484848"/>
          <w:spacing w:val="-1"/>
          <w:w w:val="88"/>
        </w:rPr>
        <w:t>g</w:t>
      </w:r>
      <w:r>
        <w:rPr>
          <w:color w:val="484848"/>
          <w:spacing w:val="-1"/>
          <w:w w:val="100"/>
        </w:rPr>
        <w:t>2</w:t>
      </w:r>
      <w:r>
        <w:rPr>
          <w:color w:val="484848"/>
          <w:spacing w:val="-1"/>
          <w:w w:val="50"/>
        </w:rPr>
        <w:t>...</w:t>
      </w:r>
      <w:r>
        <w:rPr>
          <w:color w:val="484848"/>
          <w:spacing w:val="-5"/>
          <w:w w:val="100"/>
        </w:rPr>
        <w:t>这种形式。通</w:t>
      </w:r>
      <w:r>
        <w:rPr>
          <w:color w:val="484848"/>
          <w:spacing w:val="55"/>
        </w:rPr>
        <w:t>过</w:t>
      </w:r>
      <w:r>
        <w:rPr>
          <w:color w:val="484848"/>
        </w:rPr>
        <w:t>bind</w:t>
      </w:r>
      <w:r>
        <w:rPr>
          <w:color w:val="484848"/>
          <w:spacing w:val="-4"/>
        </w:rPr>
        <w:t xml:space="preserve"> 改变</w:t>
      </w:r>
      <w:r>
        <w:rPr>
          <w:color w:val="484848"/>
        </w:rPr>
        <w:t>this</w:t>
      </w:r>
      <w:r>
        <w:rPr>
          <w:color w:val="484848"/>
          <w:spacing w:val="-10"/>
        </w:rPr>
        <w:t xml:space="preserve"> 作用域会返回一个新的函数，这个函数不会马上执行。</w:t>
      </w:r>
    </w:p>
    <w:p>
      <w:pPr>
        <w:pStyle w:val="7"/>
        <w:ind w:left="0"/>
      </w:pPr>
    </w:p>
    <w:p>
      <w:pPr>
        <w:pStyle w:val="7"/>
        <w:spacing w:before="1"/>
        <w:ind w:left="0"/>
        <w:rPr>
          <w:sz w:val="23"/>
        </w:rPr>
      </w:pPr>
    </w:p>
    <w:p>
      <w:pPr>
        <w:pStyle w:val="4"/>
        <w:numPr>
          <w:ilvl w:val="1"/>
          <w:numId w:val="36"/>
        </w:numPr>
        <w:tabs>
          <w:tab w:val="left" w:pos="879"/>
          <w:tab w:val="left" w:pos="880"/>
        </w:tabs>
        <w:spacing w:before="0" w:after="0" w:line="170" w:lineRule="auto"/>
        <w:ind w:left="880" w:right="476" w:hanging="360"/>
        <w:jc w:val="left"/>
      </w:pPr>
      <w:r>
        <w:rPr>
          <w:color w:val="484848"/>
          <w:w w:val="85"/>
        </w:rPr>
        <w:t>JS 的各种位置，比如 clientHeight,scrollHeight,offsetHeight</w:t>
      </w:r>
      <w:r>
        <w:rPr>
          <w:color w:val="484848"/>
          <w:spacing w:val="10"/>
          <w:w w:val="85"/>
        </w:rPr>
        <w:t xml:space="preserve"> ,以及 </w:t>
      </w:r>
      <w:r>
        <w:rPr>
          <w:color w:val="484848"/>
          <w:w w:val="85"/>
        </w:rPr>
        <w:t xml:space="preserve">scrollTop, </w:t>
      </w:r>
      <w:r>
        <w:rPr>
          <w:color w:val="484848"/>
        </w:rPr>
        <w:t>offsetTop,clientTop</w:t>
      </w:r>
      <w:r>
        <w:rPr>
          <w:color w:val="484848"/>
          <w:spacing w:val="-3"/>
        </w:rPr>
        <w:t xml:space="preserve"> 的区别？</w:t>
      </w:r>
    </w:p>
    <w:p>
      <w:pPr>
        <w:pStyle w:val="6"/>
        <w:spacing w:before="205"/>
      </w:pPr>
      <w:r>
        <w:rPr>
          <w:color w:val="484848"/>
        </w:rPr>
        <w:t>参考回答：</w:t>
      </w:r>
    </w:p>
    <w:p>
      <w:pPr>
        <w:pStyle w:val="7"/>
        <w:spacing w:line="266" w:lineRule="auto"/>
        <w:ind w:right="1863"/>
      </w:pPr>
      <w:r>
        <w:rPr>
          <w:color w:val="484848"/>
          <w:spacing w:val="-1"/>
          <w:w w:val="88"/>
        </w:rPr>
        <w:t>c</w:t>
      </w:r>
      <w:r>
        <w:rPr>
          <w:color w:val="484848"/>
          <w:spacing w:val="-1"/>
          <w:w w:val="55"/>
        </w:rPr>
        <w:t>li</w:t>
      </w:r>
      <w:r>
        <w:rPr>
          <w:color w:val="484848"/>
          <w:spacing w:val="-1"/>
          <w:w w:val="88"/>
        </w:rPr>
        <w:t>e</w:t>
      </w:r>
      <w:r>
        <w:rPr>
          <w:color w:val="484848"/>
          <w:spacing w:val="-1"/>
          <w:w w:val="100"/>
        </w:rPr>
        <w:t>n</w:t>
      </w:r>
      <w:r>
        <w:rPr>
          <w:color w:val="484848"/>
          <w:spacing w:val="-1"/>
          <w:w w:val="55"/>
        </w:rPr>
        <w:t>t</w:t>
      </w:r>
      <w:r>
        <w:rPr>
          <w:color w:val="484848"/>
          <w:spacing w:val="-1"/>
          <w:w w:val="144"/>
        </w:rPr>
        <w:t>H</w:t>
      </w:r>
      <w:r>
        <w:rPr>
          <w:color w:val="484848"/>
          <w:spacing w:val="-1"/>
          <w:w w:val="88"/>
        </w:rPr>
        <w:t>e</w:t>
      </w:r>
      <w:r>
        <w:rPr>
          <w:color w:val="484848"/>
          <w:spacing w:val="-1"/>
          <w:w w:val="55"/>
        </w:rPr>
        <w:t>i</w:t>
      </w:r>
      <w:r>
        <w:rPr>
          <w:color w:val="484848"/>
          <w:spacing w:val="-1"/>
          <w:w w:val="88"/>
        </w:rPr>
        <w:t>g</w:t>
      </w:r>
      <w:r>
        <w:rPr>
          <w:color w:val="484848"/>
          <w:spacing w:val="-1"/>
          <w:w w:val="100"/>
        </w:rPr>
        <w:t>h</w:t>
      </w:r>
      <w:r>
        <w:rPr>
          <w:color w:val="484848"/>
          <w:spacing w:val="-1"/>
          <w:w w:val="55"/>
        </w:rPr>
        <w:t>t</w:t>
      </w:r>
      <w:r>
        <w:rPr>
          <w:color w:val="484848"/>
          <w:w w:val="100"/>
        </w:rPr>
        <w:t>：表示的是可视区域的高度，不包含</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w w:val="66"/>
        </w:rPr>
        <w:t>r</w:t>
      </w:r>
      <w:r>
        <w:rPr>
          <w:color w:val="484848"/>
          <w:spacing w:val="-54"/>
        </w:rPr>
        <w:t xml:space="preserve"> </w:t>
      </w:r>
      <w:r>
        <w:rPr>
          <w:color w:val="484848"/>
          <w:spacing w:val="-2"/>
          <w:w w:val="100"/>
        </w:rPr>
        <w:t xml:space="preserve">和滚动条 </w:t>
      </w:r>
      <w:r>
        <w:rPr>
          <w:color w:val="484848"/>
          <w:spacing w:val="-1"/>
          <w:w w:val="88"/>
        </w:rPr>
        <w:t>o</w:t>
      </w:r>
      <w:r>
        <w:rPr>
          <w:color w:val="484848"/>
          <w:spacing w:val="-1"/>
          <w:w w:val="55"/>
        </w:rPr>
        <w:t>ff</w:t>
      </w:r>
      <w:r>
        <w:rPr>
          <w:color w:val="484848"/>
          <w:spacing w:val="-1"/>
          <w:w w:val="77"/>
        </w:rPr>
        <w:t>s</w:t>
      </w:r>
      <w:r>
        <w:rPr>
          <w:color w:val="484848"/>
          <w:spacing w:val="-1"/>
          <w:w w:val="88"/>
        </w:rPr>
        <w:t>e</w:t>
      </w:r>
      <w:r>
        <w:rPr>
          <w:color w:val="484848"/>
          <w:spacing w:val="-1"/>
          <w:w w:val="55"/>
        </w:rPr>
        <w:t>t</w:t>
      </w:r>
      <w:r>
        <w:rPr>
          <w:color w:val="484848"/>
          <w:spacing w:val="-1"/>
          <w:w w:val="144"/>
        </w:rPr>
        <w:t>H</w:t>
      </w:r>
      <w:r>
        <w:rPr>
          <w:color w:val="484848"/>
          <w:spacing w:val="-1"/>
          <w:w w:val="88"/>
        </w:rPr>
        <w:t>e</w:t>
      </w:r>
      <w:r>
        <w:rPr>
          <w:color w:val="484848"/>
          <w:spacing w:val="-1"/>
          <w:w w:val="55"/>
        </w:rPr>
        <w:t>i</w:t>
      </w:r>
      <w:r>
        <w:rPr>
          <w:color w:val="484848"/>
          <w:spacing w:val="-1"/>
          <w:w w:val="88"/>
        </w:rPr>
        <w:t>g</w:t>
      </w:r>
      <w:r>
        <w:rPr>
          <w:color w:val="484848"/>
          <w:spacing w:val="-1"/>
          <w:w w:val="100"/>
        </w:rPr>
        <w:t>h</w:t>
      </w:r>
      <w:r>
        <w:rPr>
          <w:color w:val="484848"/>
          <w:w w:val="55"/>
        </w:rPr>
        <w:t>t</w:t>
      </w:r>
      <w:r>
        <w:rPr>
          <w:color w:val="484848"/>
          <w:w w:val="100"/>
        </w:rPr>
        <w:t>：表示可视区域的高度，包含了</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w w:val="66"/>
        </w:rPr>
        <w:t>r</w:t>
      </w:r>
      <w:r>
        <w:rPr>
          <w:color w:val="484848"/>
          <w:spacing w:val="-57"/>
        </w:rPr>
        <w:t xml:space="preserve"> </w:t>
      </w:r>
      <w:r>
        <w:rPr>
          <w:color w:val="484848"/>
          <w:spacing w:val="-2"/>
          <w:w w:val="100"/>
        </w:rPr>
        <w:t xml:space="preserve">和滚动条 </w:t>
      </w:r>
      <w:r>
        <w:rPr>
          <w:color w:val="484848"/>
          <w:spacing w:val="-1"/>
          <w:w w:val="77"/>
        </w:rPr>
        <w:t>s</w:t>
      </w:r>
      <w:r>
        <w:rPr>
          <w:color w:val="484848"/>
          <w:spacing w:val="-1"/>
          <w:w w:val="88"/>
        </w:rPr>
        <w:t>c</w:t>
      </w:r>
      <w:r>
        <w:rPr>
          <w:color w:val="484848"/>
          <w:spacing w:val="-1"/>
          <w:w w:val="66"/>
        </w:rPr>
        <w:t>r</w:t>
      </w:r>
      <w:r>
        <w:rPr>
          <w:color w:val="484848"/>
          <w:spacing w:val="-1"/>
          <w:w w:val="88"/>
        </w:rPr>
        <w:t>o</w:t>
      </w:r>
      <w:r>
        <w:rPr>
          <w:color w:val="484848"/>
          <w:spacing w:val="-1"/>
          <w:w w:val="55"/>
        </w:rPr>
        <w:t>ll</w:t>
      </w:r>
      <w:r>
        <w:rPr>
          <w:color w:val="484848"/>
          <w:spacing w:val="-1"/>
          <w:w w:val="144"/>
        </w:rPr>
        <w:t>H</w:t>
      </w:r>
      <w:r>
        <w:rPr>
          <w:color w:val="484848"/>
          <w:spacing w:val="-1"/>
          <w:w w:val="88"/>
        </w:rPr>
        <w:t>e</w:t>
      </w:r>
      <w:r>
        <w:rPr>
          <w:color w:val="484848"/>
          <w:spacing w:val="-1"/>
          <w:w w:val="55"/>
        </w:rPr>
        <w:t>i</w:t>
      </w:r>
      <w:r>
        <w:rPr>
          <w:color w:val="484848"/>
          <w:spacing w:val="-1"/>
          <w:w w:val="88"/>
        </w:rPr>
        <w:t>g</w:t>
      </w:r>
      <w:r>
        <w:rPr>
          <w:color w:val="484848"/>
          <w:spacing w:val="-1"/>
          <w:w w:val="100"/>
        </w:rPr>
        <w:t>h</w:t>
      </w:r>
      <w:r>
        <w:rPr>
          <w:color w:val="484848"/>
          <w:spacing w:val="-1"/>
          <w:w w:val="55"/>
        </w:rPr>
        <w:t>t</w:t>
      </w:r>
      <w:r>
        <w:rPr>
          <w:color w:val="484848"/>
          <w:spacing w:val="-3"/>
          <w:w w:val="100"/>
        </w:rPr>
        <w:t xml:space="preserve">：表示了所有区域的高度，包含了因为滚动被隐藏的部分。 </w:t>
      </w:r>
      <w:r>
        <w:rPr>
          <w:color w:val="484848"/>
          <w:spacing w:val="-1"/>
          <w:w w:val="88"/>
        </w:rPr>
        <w:t>c</w:t>
      </w:r>
      <w:r>
        <w:rPr>
          <w:color w:val="484848"/>
          <w:spacing w:val="-1"/>
          <w:w w:val="55"/>
        </w:rPr>
        <w:t>li</w:t>
      </w:r>
      <w:r>
        <w:rPr>
          <w:color w:val="484848"/>
          <w:spacing w:val="-1"/>
          <w:w w:val="88"/>
        </w:rPr>
        <w:t>e</w:t>
      </w:r>
      <w:r>
        <w:rPr>
          <w:color w:val="484848"/>
          <w:spacing w:val="-1"/>
          <w:w w:val="100"/>
        </w:rPr>
        <w:t>n</w:t>
      </w:r>
      <w:r>
        <w:rPr>
          <w:color w:val="484848"/>
          <w:spacing w:val="-1"/>
          <w:w w:val="55"/>
        </w:rPr>
        <w:t>t</w:t>
      </w:r>
      <w:r>
        <w:rPr>
          <w:color w:val="484848"/>
          <w:spacing w:val="-1"/>
          <w:w w:val="111"/>
        </w:rPr>
        <w:t>T</w:t>
      </w:r>
      <w:r>
        <w:rPr>
          <w:color w:val="484848"/>
          <w:spacing w:val="-1"/>
          <w:w w:val="88"/>
        </w:rPr>
        <w:t>o</w:t>
      </w:r>
      <w:r>
        <w:rPr>
          <w:color w:val="484848"/>
          <w:spacing w:val="-1"/>
          <w:w w:val="100"/>
        </w:rPr>
        <w:t>p：</w:t>
      </w:r>
      <w:r>
        <w:rPr>
          <w:color w:val="484848"/>
          <w:spacing w:val="11"/>
          <w:w w:val="100"/>
        </w:rPr>
        <w:t>表示边框</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w w:val="66"/>
        </w:rPr>
        <w:t>r</w:t>
      </w:r>
      <w:r>
        <w:rPr>
          <w:color w:val="484848"/>
          <w:spacing w:val="-57"/>
        </w:rPr>
        <w:t xml:space="preserve"> </w:t>
      </w:r>
      <w:r>
        <w:rPr>
          <w:color w:val="484848"/>
          <w:spacing w:val="-3"/>
          <w:w w:val="100"/>
        </w:rPr>
        <w:t>的厚度，在未指定的情况下一般为</w:t>
      </w:r>
      <w:r>
        <w:rPr>
          <w:color w:val="484848"/>
          <w:spacing w:val="-55"/>
        </w:rPr>
        <w:t xml:space="preserve"> </w:t>
      </w:r>
      <w:r>
        <w:rPr>
          <w:color w:val="484848"/>
          <w:w w:val="100"/>
        </w:rPr>
        <w:t>0</w:t>
      </w:r>
    </w:p>
    <w:p>
      <w:pPr>
        <w:pStyle w:val="7"/>
        <w:spacing w:line="266" w:lineRule="auto"/>
        <w:ind w:right="441"/>
      </w:pPr>
      <w:r>
        <w:rPr>
          <w:color w:val="484848"/>
          <w:spacing w:val="-1"/>
          <w:w w:val="77"/>
        </w:rPr>
        <w:t>s</w:t>
      </w:r>
      <w:r>
        <w:rPr>
          <w:color w:val="484848"/>
          <w:spacing w:val="-1"/>
          <w:w w:val="88"/>
        </w:rPr>
        <w:t>c</w:t>
      </w:r>
      <w:r>
        <w:rPr>
          <w:color w:val="484848"/>
          <w:spacing w:val="-1"/>
          <w:w w:val="66"/>
        </w:rPr>
        <w:t>r</w:t>
      </w:r>
      <w:r>
        <w:rPr>
          <w:color w:val="484848"/>
          <w:spacing w:val="-1"/>
          <w:w w:val="88"/>
        </w:rPr>
        <w:t>o</w:t>
      </w:r>
      <w:r>
        <w:rPr>
          <w:color w:val="484848"/>
          <w:spacing w:val="-1"/>
          <w:w w:val="55"/>
        </w:rPr>
        <w:t>ll</w:t>
      </w:r>
      <w:r>
        <w:rPr>
          <w:color w:val="484848"/>
          <w:spacing w:val="-1"/>
          <w:w w:val="111"/>
        </w:rPr>
        <w:t>T</w:t>
      </w:r>
      <w:r>
        <w:rPr>
          <w:color w:val="484848"/>
          <w:spacing w:val="-1"/>
          <w:w w:val="88"/>
        </w:rPr>
        <w:t>o</w:t>
      </w:r>
      <w:r>
        <w:rPr>
          <w:color w:val="484848"/>
          <w:w w:val="100"/>
        </w:rPr>
        <w:t>p</w:t>
      </w:r>
      <w:r>
        <w:rPr>
          <w:color w:val="484848"/>
          <w:spacing w:val="-1"/>
          <w:w w:val="100"/>
        </w:rPr>
        <w:t>：滚动后被隐藏的高度，获取对象相对于由</w:t>
      </w:r>
      <w:r>
        <w:rPr>
          <w:color w:val="484848"/>
          <w:spacing w:val="-1"/>
          <w:w w:val="88"/>
        </w:rPr>
        <w:t>o</w:t>
      </w:r>
      <w:r>
        <w:rPr>
          <w:color w:val="484848"/>
          <w:spacing w:val="-1"/>
          <w:w w:val="55"/>
        </w:rPr>
        <w:t>ff</w:t>
      </w:r>
      <w:r>
        <w:rPr>
          <w:color w:val="484848"/>
          <w:spacing w:val="-1"/>
          <w:w w:val="77"/>
        </w:rPr>
        <w:t>s</w:t>
      </w:r>
      <w:r>
        <w:rPr>
          <w:color w:val="484848"/>
          <w:spacing w:val="-1"/>
          <w:w w:val="88"/>
        </w:rPr>
        <w:t>e</w:t>
      </w:r>
      <w:r>
        <w:rPr>
          <w:color w:val="484848"/>
          <w:spacing w:val="-1"/>
          <w:w w:val="55"/>
        </w:rPr>
        <w:t>t</w:t>
      </w:r>
      <w:r>
        <w:rPr>
          <w:color w:val="484848"/>
          <w:spacing w:val="-1"/>
          <w:w w:val="111"/>
        </w:rPr>
        <w:t>P</w:t>
      </w:r>
      <w:r>
        <w:rPr>
          <w:color w:val="484848"/>
          <w:spacing w:val="-1"/>
          <w:w w:val="88"/>
        </w:rPr>
        <w:t>a</w:t>
      </w:r>
      <w:r>
        <w:rPr>
          <w:color w:val="484848"/>
          <w:spacing w:val="-1"/>
          <w:w w:val="66"/>
        </w:rPr>
        <w:t>r</w:t>
      </w:r>
      <w:r>
        <w:rPr>
          <w:color w:val="484848"/>
          <w:spacing w:val="-1"/>
          <w:w w:val="88"/>
        </w:rPr>
        <w:t>e</w:t>
      </w:r>
      <w:r>
        <w:rPr>
          <w:color w:val="484848"/>
          <w:spacing w:val="-1"/>
          <w:w w:val="100"/>
        </w:rPr>
        <w:t>n</w:t>
      </w:r>
      <w:r>
        <w:rPr>
          <w:color w:val="484848"/>
          <w:w w:val="55"/>
        </w:rPr>
        <w:t>t</w:t>
      </w:r>
      <w:r>
        <w:rPr>
          <w:color w:val="484848"/>
          <w:spacing w:val="-55"/>
        </w:rPr>
        <w:t xml:space="preserve"> </w:t>
      </w:r>
      <w:r>
        <w:rPr>
          <w:color w:val="484848"/>
          <w:spacing w:val="-3"/>
          <w:w w:val="100"/>
        </w:rPr>
        <w:t>属性指定的父坐标</w:t>
      </w:r>
      <w:r>
        <w:rPr>
          <w:color w:val="484848"/>
          <w:spacing w:val="-1"/>
          <w:w w:val="55"/>
        </w:rPr>
        <w:t>(</w:t>
      </w:r>
      <w:r>
        <w:rPr>
          <w:color w:val="484848"/>
          <w:spacing w:val="-1"/>
          <w:w w:val="88"/>
        </w:rPr>
        <w:t>c</w:t>
      </w:r>
      <w:r>
        <w:rPr>
          <w:color w:val="484848"/>
          <w:spacing w:val="-2"/>
          <w:w w:val="77"/>
        </w:rPr>
        <w:t>s</w:t>
      </w:r>
      <w:r>
        <w:rPr>
          <w:color w:val="484848"/>
          <w:w w:val="77"/>
        </w:rPr>
        <w:t>s</w:t>
      </w:r>
      <w:r>
        <w:rPr>
          <w:color w:val="484848"/>
          <w:spacing w:val="6"/>
        </w:rPr>
        <w:t>定位的元素或</w:t>
      </w:r>
      <w:r>
        <w:rPr>
          <w:color w:val="484848"/>
        </w:rPr>
        <w:t>body</w:t>
      </w:r>
      <w:r>
        <w:rPr>
          <w:color w:val="484848"/>
          <w:spacing w:val="-20"/>
        </w:rPr>
        <w:t xml:space="preserve"> 元素</w:t>
      </w:r>
      <w:r>
        <w:rPr>
          <w:color w:val="484848"/>
          <w:w w:val="95"/>
        </w:rPr>
        <w:t>)</w:t>
      </w:r>
      <w:r>
        <w:rPr>
          <w:color w:val="484848"/>
          <w:spacing w:val="-3"/>
        </w:rPr>
        <w:t>距离顶端的高度。</w:t>
      </w:r>
    </w:p>
    <w:p>
      <w:pPr>
        <w:pStyle w:val="7"/>
        <w:ind w:left="0"/>
      </w:pPr>
    </w:p>
    <w:p>
      <w:pPr>
        <w:pStyle w:val="7"/>
        <w:spacing w:before="9"/>
        <w:ind w:left="0"/>
        <w:rPr>
          <w:sz w:val="15"/>
        </w:rPr>
      </w:pPr>
    </w:p>
    <w:p>
      <w:pPr>
        <w:pStyle w:val="4"/>
        <w:numPr>
          <w:ilvl w:val="1"/>
          <w:numId w:val="36"/>
        </w:numPr>
        <w:tabs>
          <w:tab w:val="left" w:pos="879"/>
          <w:tab w:val="left" w:pos="880"/>
        </w:tabs>
        <w:spacing w:before="0" w:after="0" w:line="240" w:lineRule="auto"/>
        <w:ind w:left="880" w:right="0" w:hanging="360"/>
        <w:jc w:val="left"/>
      </w:pPr>
      <w:r>
        <w:rPr>
          <w:color w:val="484848"/>
        </w:rPr>
        <w:t>JS</w:t>
      </w:r>
      <w:r>
        <w:rPr>
          <w:color w:val="484848"/>
          <w:spacing w:val="-1"/>
        </w:rPr>
        <w:t xml:space="preserve"> 拖拽功能的实现</w:t>
      </w:r>
    </w:p>
    <w:p>
      <w:pPr>
        <w:pStyle w:val="6"/>
      </w:pPr>
      <w:r>
        <w:rPr>
          <w:color w:val="484848"/>
        </w:rPr>
        <w:t>参考回答：</w:t>
      </w:r>
    </w:p>
    <w:p>
      <w:pPr>
        <w:pStyle w:val="7"/>
        <w:spacing w:line="272" w:lineRule="exact"/>
      </w:pPr>
      <w:r>
        <w:rPr>
          <w:color w:val="484848"/>
        </w:rPr>
        <w:t>首先是三个事件，分别是mousedown，mousemove，mouseup</w:t>
      </w:r>
    </w:p>
    <w:p>
      <w:pPr>
        <w:pStyle w:val="7"/>
        <w:spacing w:before="30" w:line="266" w:lineRule="auto"/>
        <w:ind w:right="351"/>
      </w:pPr>
      <w:r>
        <w:rPr>
          <w:color w:val="333333"/>
          <w:spacing w:val="-8"/>
        </w:rPr>
        <w:t xml:space="preserve">当鼠标点击按下的时候，需要一个 </w:t>
      </w:r>
      <w:r>
        <w:rPr>
          <w:color w:val="333333"/>
        </w:rPr>
        <w:t>tag</w:t>
      </w:r>
      <w:r>
        <w:rPr>
          <w:color w:val="333333"/>
          <w:spacing w:val="-6"/>
        </w:rPr>
        <w:t xml:space="preserve"> 标识此时已经按下，可以执行</w:t>
      </w:r>
      <w:r>
        <w:rPr>
          <w:color w:val="333333"/>
        </w:rPr>
        <w:t>mousemove</w:t>
      </w:r>
      <w:r>
        <w:rPr>
          <w:color w:val="333333"/>
          <w:spacing w:val="-19"/>
        </w:rPr>
        <w:t xml:space="preserve"> 里面的</w:t>
      </w:r>
      <w:r>
        <w:rPr>
          <w:color w:val="333333"/>
          <w:spacing w:val="-5"/>
        </w:rPr>
        <w:t>具体方法。</w:t>
      </w:r>
    </w:p>
    <w:p>
      <w:pPr>
        <w:pStyle w:val="7"/>
        <w:spacing w:before="3"/>
        <w:ind w:left="0"/>
        <w:rPr>
          <w:sz w:val="24"/>
        </w:rPr>
      </w:pPr>
    </w:p>
    <w:p>
      <w:pPr>
        <w:pStyle w:val="7"/>
        <w:spacing w:line="266" w:lineRule="auto"/>
        <w:ind w:right="500"/>
      </w:pPr>
      <w:r>
        <w:rPr>
          <w:color w:val="484848"/>
          <w:spacing w:val="-1"/>
          <w:w w:val="88"/>
        </w:rPr>
        <w:t>c</w:t>
      </w:r>
      <w:r>
        <w:rPr>
          <w:color w:val="484848"/>
          <w:spacing w:val="-1"/>
          <w:w w:val="55"/>
        </w:rPr>
        <w:t>li</w:t>
      </w:r>
      <w:r>
        <w:rPr>
          <w:color w:val="484848"/>
          <w:spacing w:val="-1"/>
          <w:w w:val="88"/>
        </w:rPr>
        <w:t>e</w:t>
      </w:r>
      <w:r>
        <w:rPr>
          <w:color w:val="484848"/>
          <w:spacing w:val="-1"/>
          <w:w w:val="100"/>
        </w:rPr>
        <w:t>n</w:t>
      </w:r>
      <w:r>
        <w:rPr>
          <w:color w:val="484848"/>
          <w:spacing w:val="-1"/>
          <w:w w:val="55"/>
        </w:rPr>
        <w:t>t</w:t>
      </w:r>
      <w:r>
        <w:rPr>
          <w:color w:val="484848"/>
          <w:spacing w:val="-3"/>
          <w:w w:val="133"/>
        </w:rPr>
        <w:t>X</w:t>
      </w:r>
      <w:r>
        <w:rPr>
          <w:color w:val="484848"/>
          <w:spacing w:val="-1"/>
          <w:w w:val="100"/>
        </w:rPr>
        <w:t>，</w:t>
      </w:r>
      <w:r>
        <w:rPr>
          <w:color w:val="484848"/>
          <w:spacing w:val="-1"/>
          <w:w w:val="88"/>
        </w:rPr>
        <w:t>c</w:t>
      </w:r>
      <w:r>
        <w:rPr>
          <w:color w:val="484848"/>
          <w:spacing w:val="-1"/>
          <w:w w:val="55"/>
        </w:rPr>
        <w:t>li</w:t>
      </w:r>
      <w:r>
        <w:rPr>
          <w:color w:val="484848"/>
          <w:spacing w:val="-1"/>
          <w:w w:val="88"/>
        </w:rPr>
        <w:t>e</w:t>
      </w:r>
      <w:r>
        <w:rPr>
          <w:color w:val="484848"/>
          <w:spacing w:val="-1"/>
          <w:w w:val="100"/>
        </w:rPr>
        <w:t>n</w:t>
      </w:r>
      <w:r>
        <w:rPr>
          <w:color w:val="484848"/>
          <w:spacing w:val="-1"/>
          <w:w w:val="55"/>
        </w:rPr>
        <w:t>t</w:t>
      </w:r>
      <w:r>
        <w:rPr>
          <w:color w:val="484848"/>
          <w:w w:val="133"/>
        </w:rPr>
        <w:t>Y</w:t>
      </w:r>
      <w:r>
        <w:rPr>
          <w:color w:val="484848"/>
          <w:spacing w:val="-55"/>
        </w:rPr>
        <w:t xml:space="preserve"> </w:t>
      </w:r>
      <w:r>
        <w:rPr>
          <w:color w:val="484848"/>
          <w:spacing w:val="-3"/>
          <w:w w:val="100"/>
        </w:rPr>
        <w:t>标识的是鼠标的坐标，分别标识横坐标和纵坐标，并且我们用</w:t>
      </w:r>
      <w:r>
        <w:rPr>
          <w:color w:val="484848"/>
          <w:spacing w:val="-55"/>
        </w:rPr>
        <w:t xml:space="preserve"> </w:t>
      </w:r>
      <w:r>
        <w:rPr>
          <w:color w:val="484848"/>
          <w:spacing w:val="-1"/>
          <w:w w:val="88"/>
        </w:rPr>
        <w:t>o</w:t>
      </w:r>
      <w:r>
        <w:rPr>
          <w:color w:val="484848"/>
          <w:spacing w:val="-1"/>
          <w:w w:val="55"/>
        </w:rPr>
        <w:t>ff</w:t>
      </w:r>
      <w:r>
        <w:rPr>
          <w:color w:val="484848"/>
          <w:spacing w:val="-1"/>
          <w:w w:val="77"/>
        </w:rPr>
        <w:t>s</w:t>
      </w:r>
      <w:r>
        <w:rPr>
          <w:color w:val="484848"/>
          <w:spacing w:val="-1"/>
          <w:w w:val="88"/>
        </w:rPr>
        <w:t>e</w:t>
      </w:r>
      <w:r>
        <w:rPr>
          <w:color w:val="484848"/>
          <w:spacing w:val="-2"/>
          <w:w w:val="55"/>
        </w:rPr>
        <w:t>t</w:t>
      </w:r>
      <w:r>
        <w:rPr>
          <w:color w:val="484848"/>
          <w:w w:val="133"/>
        </w:rPr>
        <w:t>X</w:t>
      </w:r>
      <w:r>
        <w:rPr>
          <w:color w:val="484848"/>
          <w:spacing w:val="55"/>
          <w:w w:val="100"/>
        </w:rPr>
        <w:t>和</w:t>
      </w:r>
      <w:r>
        <w:rPr>
          <w:color w:val="484848"/>
          <w:spacing w:val="-1"/>
          <w:w w:val="88"/>
        </w:rPr>
        <w:t>o</w:t>
      </w:r>
      <w:r>
        <w:rPr>
          <w:color w:val="484848"/>
          <w:spacing w:val="-1"/>
          <w:w w:val="55"/>
        </w:rPr>
        <w:t>ff</w:t>
      </w:r>
      <w:r>
        <w:rPr>
          <w:color w:val="484848"/>
          <w:spacing w:val="-1"/>
          <w:w w:val="77"/>
        </w:rPr>
        <w:t>s</w:t>
      </w:r>
      <w:r>
        <w:rPr>
          <w:color w:val="484848"/>
          <w:spacing w:val="-1"/>
          <w:w w:val="88"/>
        </w:rPr>
        <w:t>e</w:t>
      </w:r>
      <w:r>
        <w:rPr>
          <w:color w:val="484848"/>
          <w:spacing w:val="-1"/>
          <w:w w:val="55"/>
        </w:rPr>
        <w:t>t</w:t>
      </w:r>
      <w:r>
        <w:rPr>
          <w:color w:val="484848"/>
          <w:w w:val="133"/>
        </w:rPr>
        <w:t>Y</w:t>
      </w:r>
      <w:r>
        <w:rPr>
          <w:color w:val="484848"/>
          <w:spacing w:val="-57"/>
        </w:rPr>
        <w:t xml:space="preserve"> </w:t>
      </w:r>
      <w:r>
        <w:rPr>
          <w:color w:val="484848"/>
          <w:spacing w:val="-3"/>
          <w:w w:val="100"/>
        </w:rPr>
        <w:t>来表示元素的元素的初始坐标，移动的举例应该是：</w:t>
      </w:r>
    </w:p>
    <w:p>
      <w:pPr>
        <w:pStyle w:val="7"/>
        <w:spacing w:before="3"/>
        <w:ind w:left="0"/>
        <w:rPr>
          <w:sz w:val="24"/>
        </w:rPr>
      </w:pPr>
    </w:p>
    <w:p>
      <w:pPr>
        <w:pStyle w:val="7"/>
        <w:spacing w:line="530" w:lineRule="auto"/>
        <w:ind w:right="4122"/>
      </w:pPr>
      <w:r>
        <w:rPr>
          <w:color w:val="484848"/>
        </w:rPr>
        <w:t>鼠标移动时候的坐标-鼠标按下去时候的坐标。也就是说定位信息为：</w:t>
      </w:r>
    </w:p>
    <w:p>
      <w:pPr>
        <w:pStyle w:val="7"/>
        <w:spacing w:before="2"/>
      </w:pPr>
      <w:r>
        <w:rPr>
          <w:color w:val="484848"/>
          <w:spacing w:val="-3"/>
          <w:w w:val="100"/>
        </w:rPr>
        <w:t>鼠标移动时候的坐标</w:t>
      </w:r>
      <w:r>
        <w:rPr>
          <w:color w:val="484848"/>
          <w:spacing w:val="-1"/>
          <w:w w:val="109"/>
        </w:rPr>
        <w:t>-</w:t>
      </w:r>
      <w:r>
        <w:rPr>
          <w:color w:val="484848"/>
          <w:spacing w:val="-3"/>
          <w:w w:val="100"/>
        </w:rPr>
        <w:t>鼠标按下去时候的坐标</w:t>
      </w:r>
      <w:r>
        <w:rPr>
          <w:color w:val="484848"/>
          <w:spacing w:val="-1"/>
          <w:w w:val="109"/>
        </w:rPr>
        <w:t>+</w:t>
      </w:r>
      <w:r>
        <w:rPr>
          <w:color w:val="484848"/>
          <w:spacing w:val="3"/>
          <w:w w:val="100"/>
        </w:rPr>
        <w:t>元素初始情况下的</w:t>
      </w:r>
      <w:r>
        <w:rPr>
          <w:color w:val="484848"/>
          <w:spacing w:val="-1"/>
          <w:w w:val="88"/>
        </w:rPr>
        <w:t>o</w:t>
      </w:r>
      <w:r>
        <w:rPr>
          <w:color w:val="484848"/>
          <w:spacing w:val="-1"/>
          <w:w w:val="55"/>
        </w:rPr>
        <w:t>ff</w:t>
      </w:r>
      <w:r>
        <w:rPr>
          <w:color w:val="484848"/>
          <w:spacing w:val="-1"/>
          <w:w w:val="88"/>
        </w:rPr>
        <w:t>e</w:t>
      </w:r>
      <w:r>
        <w:rPr>
          <w:color w:val="484848"/>
          <w:spacing w:val="-1"/>
          <w:w w:val="55"/>
        </w:rPr>
        <w:t>t</w:t>
      </w:r>
      <w:r>
        <w:rPr>
          <w:color w:val="484848"/>
          <w:spacing w:val="-1"/>
          <w:w w:val="111"/>
        </w:rPr>
        <w:t>L</w:t>
      </w:r>
      <w:r>
        <w:rPr>
          <w:color w:val="484848"/>
          <w:spacing w:val="-1"/>
          <w:w w:val="88"/>
        </w:rPr>
        <w:t>e</w:t>
      </w:r>
      <w:r>
        <w:rPr>
          <w:color w:val="484848"/>
          <w:spacing w:val="-1"/>
          <w:w w:val="55"/>
        </w:rPr>
        <w:t>ft</w:t>
      </w:r>
      <w:r>
        <w:rPr>
          <w:color w:val="484848"/>
          <w:w w:val="50"/>
        </w:rPr>
        <w:t>.</w:t>
      </w:r>
    </w:p>
    <w:p>
      <w:pPr>
        <w:pStyle w:val="7"/>
        <w:ind w:left="0"/>
      </w:pPr>
    </w:p>
    <w:p>
      <w:pPr>
        <w:pStyle w:val="7"/>
        <w:spacing w:before="1"/>
        <w:ind w:left="0"/>
        <w:rPr>
          <w:sz w:val="29"/>
        </w:rPr>
      </w:pPr>
    </w:p>
    <w:p>
      <w:pPr>
        <w:pStyle w:val="7"/>
        <w:spacing w:line="266" w:lineRule="auto"/>
        <w:ind w:right="286"/>
      </w:pPr>
      <w:r>
        <w:rPr>
          <w:color w:val="484848"/>
        </w:rPr>
        <w:t>还有一点也是原理性的东西，也就是拖拽的同时是绝对定位，我们改变的是绝对定位条件下的</w:t>
      </w:r>
      <w:r>
        <w:rPr>
          <w:color w:val="484848"/>
          <w:w w:val="90"/>
        </w:rPr>
        <w:t>left</w:t>
      </w:r>
    </w:p>
    <w:p>
      <w:pPr>
        <w:pStyle w:val="7"/>
        <w:spacing w:line="280" w:lineRule="exact"/>
      </w:pPr>
      <w:r>
        <w:rPr>
          <w:color w:val="484848"/>
        </w:rPr>
        <w:t>以及top 等等值。</w:t>
      </w:r>
    </w:p>
    <w:p>
      <w:pPr>
        <w:pStyle w:val="7"/>
        <w:spacing w:before="9"/>
        <w:ind w:left="0"/>
        <w:rPr>
          <w:sz w:val="26"/>
        </w:rPr>
      </w:pPr>
    </w:p>
    <w:p>
      <w:pPr>
        <w:pStyle w:val="7"/>
      </w:pPr>
      <w:r>
        <w:rPr>
          <w:color w:val="484848"/>
          <w:spacing w:val="3"/>
          <w:w w:val="100"/>
        </w:rPr>
        <w:t>补充：也可以通过</w:t>
      </w:r>
      <w:r>
        <w:rPr>
          <w:color w:val="484848"/>
          <w:spacing w:val="-1"/>
          <w:w w:val="100"/>
        </w:rPr>
        <w:t>h</w:t>
      </w:r>
      <w:r>
        <w:rPr>
          <w:color w:val="484848"/>
          <w:spacing w:val="-1"/>
          <w:w w:val="55"/>
        </w:rPr>
        <w:t>t</w:t>
      </w:r>
      <w:r>
        <w:rPr>
          <w:color w:val="484848"/>
          <w:spacing w:val="-1"/>
          <w:w w:val="144"/>
        </w:rPr>
        <w:t>m</w:t>
      </w:r>
      <w:r>
        <w:rPr>
          <w:color w:val="484848"/>
          <w:spacing w:val="-1"/>
          <w:w w:val="55"/>
        </w:rPr>
        <w:t>l</w:t>
      </w:r>
      <w:r>
        <w:rPr>
          <w:color w:val="484848"/>
          <w:w w:val="100"/>
        </w:rPr>
        <w:t>5</w:t>
      </w:r>
      <w:r>
        <w:rPr>
          <w:color w:val="484848"/>
          <w:spacing w:val="-57"/>
        </w:rPr>
        <w:t xml:space="preserve"> </w:t>
      </w:r>
      <w:r>
        <w:rPr>
          <w:color w:val="484848"/>
          <w:spacing w:val="-2"/>
          <w:w w:val="100"/>
        </w:rPr>
        <w:t>的拖放</w:t>
      </w:r>
      <w:r>
        <w:rPr>
          <w:color w:val="484848"/>
          <w:spacing w:val="-1"/>
          <w:w w:val="100"/>
        </w:rPr>
        <w:t>（</w:t>
      </w:r>
      <w:r>
        <w:rPr>
          <w:color w:val="484848"/>
          <w:spacing w:val="-1"/>
          <w:w w:val="133"/>
        </w:rPr>
        <w:t>D</w:t>
      </w:r>
      <w:r>
        <w:rPr>
          <w:color w:val="484848"/>
          <w:spacing w:val="-1"/>
          <w:w w:val="66"/>
        </w:rPr>
        <w:t>r</w:t>
      </w:r>
      <w:r>
        <w:rPr>
          <w:color w:val="484848"/>
          <w:spacing w:val="-1"/>
          <w:w w:val="88"/>
        </w:rPr>
        <w:t>a</w:t>
      </w:r>
      <w:r>
        <w:rPr>
          <w:color w:val="484848"/>
          <w:w w:val="88"/>
        </w:rPr>
        <w:t>g</w:t>
      </w:r>
      <w:r>
        <w:rPr>
          <w:color w:val="484848"/>
          <w:spacing w:val="-1"/>
        </w:rPr>
        <w:t xml:space="preserve"> </w:t>
      </w:r>
      <w:r>
        <w:rPr>
          <w:color w:val="484848"/>
          <w:w w:val="100"/>
        </w:rPr>
        <w:t>和</w:t>
      </w:r>
      <w:r>
        <w:rPr>
          <w:color w:val="484848"/>
        </w:rPr>
        <w:t xml:space="preserve"> </w:t>
      </w:r>
      <w:r>
        <w:rPr>
          <w:color w:val="484848"/>
          <w:spacing w:val="-1"/>
          <w:w w:val="100"/>
        </w:rPr>
        <w:t>d</w:t>
      </w:r>
      <w:r>
        <w:rPr>
          <w:color w:val="484848"/>
          <w:spacing w:val="-1"/>
          <w:w w:val="66"/>
        </w:rPr>
        <w:t>r</w:t>
      </w:r>
      <w:r>
        <w:rPr>
          <w:color w:val="484848"/>
          <w:spacing w:val="-1"/>
          <w:w w:val="88"/>
        </w:rPr>
        <w:t>o</w:t>
      </w:r>
      <w:r>
        <w:rPr>
          <w:color w:val="484848"/>
          <w:spacing w:val="-2"/>
          <w:w w:val="100"/>
        </w:rPr>
        <w:t>p</w:t>
      </w:r>
      <w:r>
        <w:rPr>
          <w:color w:val="484848"/>
          <w:spacing w:val="-1"/>
          <w:w w:val="100"/>
        </w:rPr>
        <w:t>）</w:t>
      </w:r>
      <w:r>
        <w:rPr>
          <w:color w:val="484848"/>
          <w:spacing w:val="-2"/>
          <w:w w:val="100"/>
        </w:rPr>
        <w:t>来实现</w:t>
      </w:r>
    </w:p>
    <w:p>
      <w:pPr>
        <w:pStyle w:val="7"/>
        <w:ind w:left="0"/>
      </w:pPr>
    </w:p>
    <w:p>
      <w:pPr>
        <w:pStyle w:val="7"/>
        <w:spacing w:before="3"/>
        <w:ind w:left="0"/>
        <w:rPr>
          <w:sz w:val="19"/>
        </w:rPr>
      </w:pPr>
    </w:p>
    <w:p>
      <w:pPr>
        <w:pStyle w:val="4"/>
        <w:numPr>
          <w:ilvl w:val="1"/>
          <w:numId w:val="36"/>
        </w:numPr>
        <w:tabs>
          <w:tab w:val="left" w:pos="879"/>
          <w:tab w:val="left" w:pos="880"/>
        </w:tabs>
        <w:spacing w:before="0" w:after="0" w:line="240" w:lineRule="auto"/>
        <w:ind w:left="880" w:right="0" w:hanging="360"/>
        <w:jc w:val="left"/>
      </w:pPr>
      <w:r>
        <w:rPr>
          <w:color w:val="484848"/>
          <w:spacing w:val="-1"/>
        </w:rPr>
        <w:t xml:space="preserve">异步加载 </w:t>
      </w:r>
      <w:r>
        <w:rPr>
          <w:color w:val="484848"/>
        </w:rPr>
        <w:t>JS 的方法</w:t>
      </w:r>
    </w:p>
    <w:p>
      <w:pPr>
        <w:pStyle w:val="6"/>
        <w:spacing w:before="173" w:line="240" w:lineRule="auto"/>
      </w:pPr>
      <w:r>
        <w:rPr>
          <w:color w:val="484848"/>
        </w:rPr>
        <w:t>参考回答：</w:t>
      </w:r>
    </w:p>
    <w:p>
      <w:pPr>
        <w:spacing w:after="0" w:line="240" w:lineRule="auto"/>
        <w:sectPr>
          <w:pgSz w:w="11910" w:h="16840"/>
          <w:pgMar w:top="1380" w:right="1460" w:bottom="1500" w:left="1640" w:header="0" w:footer="963" w:gutter="0"/>
        </w:sectPr>
      </w:pPr>
    </w:p>
    <w:p>
      <w:pPr>
        <w:pStyle w:val="7"/>
        <w:spacing w:before="51" w:line="266" w:lineRule="auto"/>
        <w:ind w:right="337"/>
      </w:pPr>
      <w:r>
        <w:rPr>
          <w:color w:val="484848"/>
          <w:w w:val="95"/>
        </w:rPr>
        <w:t>defer</w:t>
      </w:r>
      <w:r>
        <w:rPr>
          <w:color w:val="484848"/>
          <w:spacing w:val="12"/>
          <w:w w:val="95"/>
        </w:rPr>
        <w:t>：只支持</w:t>
      </w:r>
      <w:r>
        <w:rPr>
          <w:color w:val="484848"/>
          <w:w w:val="95"/>
        </w:rPr>
        <w:t>IE</w:t>
      </w:r>
      <w:r>
        <w:rPr>
          <w:color w:val="484848"/>
          <w:spacing w:val="-7"/>
          <w:w w:val="95"/>
        </w:rPr>
        <w:t xml:space="preserve"> 如果您的脚本不会改变文档的内容，可将 </w:t>
      </w:r>
      <w:r>
        <w:rPr>
          <w:color w:val="484848"/>
          <w:w w:val="95"/>
        </w:rPr>
        <w:t>defer 属性加入到&lt;script&gt;标</w:t>
      </w:r>
      <w:r>
        <w:rPr>
          <w:color w:val="484848"/>
          <w:spacing w:val="-9"/>
        </w:rPr>
        <w:t>签中，以便加快处理文档的速度。因为浏览器知道它将能够安全地读取文档的剩余部分</w:t>
      </w:r>
      <w:r>
        <w:rPr>
          <w:color w:val="484848"/>
          <w:spacing w:val="-3"/>
        </w:rPr>
        <w:t>而不用执行脚本，它将推迟对脚本的解释，直到文档已经显示给用户为止。</w:t>
      </w:r>
      <w:r>
        <w:rPr>
          <w:color w:val="484848"/>
          <w:spacing w:val="-1"/>
          <w:w w:val="88"/>
        </w:rPr>
        <w:t>a</w:t>
      </w:r>
      <w:r>
        <w:rPr>
          <w:color w:val="484848"/>
          <w:spacing w:val="-1"/>
          <w:w w:val="77"/>
        </w:rPr>
        <w:t>s</w:t>
      </w:r>
      <w:r>
        <w:rPr>
          <w:color w:val="484848"/>
          <w:spacing w:val="-1"/>
          <w:w w:val="88"/>
        </w:rPr>
        <w:t>y</w:t>
      </w:r>
      <w:r>
        <w:rPr>
          <w:color w:val="484848"/>
          <w:spacing w:val="-1"/>
          <w:w w:val="100"/>
        </w:rPr>
        <w:t>n</w:t>
      </w:r>
      <w:r>
        <w:rPr>
          <w:color w:val="484848"/>
          <w:spacing w:val="-2"/>
          <w:w w:val="88"/>
        </w:rPr>
        <w:t>c</w:t>
      </w:r>
      <w:r>
        <w:rPr>
          <w:color w:val="484848"/>
          <w:spacing w:val="-10"/>
          <w:w w:val="100"/>
        </w:rPr>
        <w:t>，</w:t>
      </w:r>
      <w:r>
        <w:rPr>
          <w:color w:val="484848"/>
          <w:spacing w:val="-1"/>
          <w:w w:val="144"/>
        </w:rPr>
        <w:t>H</w:t>
      </w:r>
      <w:r>
        <w:rPr>
          <w:color w:val="484848"/>
          <w:spacing w:val="-1"/>
          <w:w w:val="111"/>
        </w:rPr>
        <w:t>T</w:t>
      </w:r>
      <w:r>
        <w:rPr>
          <w:color w:val="484848"/>
          <w:spacing w:val="-1"/>
          <w:w w:val="156"/>
        </w:rPr>
        <w:t>M</w:t>
      </w:r>
      <w:r>
        <w:rPr>
          <w:color w:val="484848"/>
          <w:spacing w:val="-1"/>
          <w:w w:val="111"/>
        </w:rPr>
        <w:t>L</w:t>
      </w:r>
      <w:r>
        <w:rPr>
          <w:color w:val="484848"/>
          <w:w w:val="100"/>
        </w:rPr>
        <w:t>5</w:t>
      </w:r>
      <w:r>
        <w:rPr>
          <w:color w:val="484848"/>
          <w:spacing w:val="-57"/>
        </w:rPr>
        <w:t xml:space="preserve"> </w:t>
      </w:r>
      <w:r>
        <w:rPr>
          <w:color w:val="484848"/>
          <w:spacing w:val="-1"/>
          <w:w w:val="100"/>
        </w:rPr>
        <w:t>属性仅适用于外部脚本，并且如果在</w:t>
      </w:r>
      <w:r>
        <w:rPr>
          <w:color w:val="484848"/>
          <w:spacing w:val="-1"/>
          <w:w w:val="66"/>
        </w:rPr>
        <w:t>I</w:t>
      </w:r>
      <w:r>
        <w:rPr>
          <w:color w:val="484848"/>
          <w:w w:val="122"/>
        </w:rPr>
        <w:t>E</w:t>
      </w:r>
      <w:r>
        <w:rPr>
          <w:color w:val="484848"/>
          <w:spacing w:val="-57"/>
        </w:rPr>
        <w:t xml:space="preserve"> </w:t>
      </w:r>
      <w:r>
        <w:rPr>
          <w:color w:val="484848"/>
          <w:spacing w:val="4"/>
          <w:w w:val="100"/>
        </w:rPr>
        <w:t>中，同时存在</w:t>
      </w:r>
      <w:r>
        <w:rPr>
          <w:color w:val="484848"/>
          <w:spacing w:val="-1"/>
          <w:w w:val="100"/>
        </w:rPr>
        <w:t>d</w:t>
      </w:r>
      <w:r>
        <w:rPr>
          <w:color w:val="484848"/>
          <w:spacing w:val="-1"/>
          <w:w w:val="88"/>
        </w:rPr>
        <w:t>e</w:t>
      </w:r>
      <w:r>
        <w:rPr>
          <w:color w:val="484848"/>
          <w:spacing w:val="-1"/>
          <w:w w:val="55"/>
        </w:rPr>
        <w:t>f</w:t>
      </w:r>
      <w:r>
        <w:rPr>
          <w:color w:val="484848"/>
          <w:spacing w:val="-1"/>
          <w:w w:val="88"/>
        </w:rPr>
        <w:t>e</w:t>
      </w:r>
      <w:r>
        <w:rPr>
          <w:color w:val="484848"/>
          <w:w w:val="66"/>
        </w:rPr>
        <w:t>r</w:t>
      </w:r>
      <w:r>
        <w:rPr>
          <w:color w:val="484848"/>
          <w:spacing w:val="-54"/>
        </w:rPr>
        <w:t xml:space="preserve"> </w:t>
      </w:r>
      <w:r>
        <w:rPr>
          <w:color w:val="484848"/>
          <w:spacing w:val="52"/>
          <w:w w:val="100"/>
        </w:rPr>
        <w:t>和</w:t>
      </w:r>
      <w:r>
        <w:rPr>
          <w:color w:val="484848"/>
          <w:spacing w:val="-1"/>
          <w:w w:val="88"/>
        </w:rPr>
        <w:t>a</w:t>
      </w:r>
      <w:r>
        <w:rPr>
          <w:color w:val="484848"/>
          <w:spacing w:val="-1"/>
          <w:w w:val="77"/>
        </w:rPr>
        <w:t>s</w:t>
      </w:r>
      <w:r>
        <w:rPr>
          <w:color w:val="484848"/>
          <w:spacing w:val="-1"/>
          <w:w w:val="88"/>
        </w:rPr>
        <w:t>y</w:t>
      </w:r>
      <w:r>
        <w:rPr>
          <w:color w:val="484848"/>
          <w:spacing w:val="-1"/>
          <w:w w:val="100"/>
        </w:rPr>
        <w:t>n</w:t>
      </w:r>
      <w:r>
        <w:rPr>
          <w:color w:val="484848"/>
          <w:w w:val="88"/>
        </w:rPr>
        <w:t>c</w:t>
      </w:r>
      <w:r>
        <w:rPr>
          <w:color w:val="484848"/>
          <w:spacing w:val="-7"/>
          <w:w w:val="100"/>
        </w:rPr>
        <w:t>，那</w:t>
      </w:r>
      <w:r>
        <w:rPr>
          <w:color w:val="484848"/>
          <w:spacing w:val="55"/>
        </w:rPr>
        <w:t>么</w:t>
      </w:r>
      <w:r>
        <w:rPr>
          <w:color w:val="484848"/>
        </w:rPr>
        <w:t>defer</w:t>
      </w:r>
      <w:r>
        <w:rPr>
          <w:color w:val="484848"/>
          <w:spacing w:val="-9"/>
        </w:rPr>
        <w:t xml:space="preserve"> 的优先级比较高，脚本将在页面完成时执行。</w:t>
      </w:r>
    </w:p>
    <w:p>
      <w:pPr>
        <w:pStyle w:val="7"/>
        <w:spacing w:line="277" w:lineRule="exact"/>
      </w:pPr>
      <w:r>
        <w:rPr>
          <w:color w:val="484848"/>
          <w:spacing w:val="26"/>
          <w:w w:val="95"/>
        </w:rPr>
        <w:t>创建</w:t>
      </w:r>
      <w:r>
        <w:rPr>
          <w:color w:val="484848"/>
          <w:w w:val="95"/>
        </w:rPr>
        <w:t>script</w:t>
      </w:r>
      <w:r>
        <w:rPr>
          <w:color w:val="484848"/>
          <w:spacing w:val="-2"/>
          <w:w w:val="95"/>
        </w:rPr>
        <w:t xml:space="preserve"> 标签，插入到</w:t>
      </w:r>
      <w:r>
        <w:rPr>
          <w:color w:val="484848"/>
          <w:w w:val="120"/>
        </w:rPr>
        <w:t>DOM</w:t>
      </w:r>
      <w:r>
        <w:rPr>
          <w:color w:val="484848"/>
          <w:spacing w:val="-77"/>
          <w:w w:val="120"/>
        </w:rPr>
        <w:t xml:space="preserve"> </w:t>
      </w:r>
      <w:r>
        <w:rPr>
          <w:color w:val="484848"/>
          <w:w w:val="95"/>
        </w:rPr>
        <w:t>中</w:t>
      </w:r>
    </w:p>
    <w:p>
      <w:pPr>
        <w:pStyle w:val="7"/>
        <w:ind w:left="0"/>
      </w:pPr>
    </w:p>
    <w:p>
      <w:pPr>
        <w:pStyle w:val="7"/>
        <w:spacing w:before="3"/>
        <w:ind w:left="0"/>
        <w:rPr>
          <w:sz w:val="19"/>
        </w:rPr>
      </w:pPr>
    </w:p>
    <w:p>
      <w:pPr>
        <w:pStyle w:val="4"/>
        <w:numPr>
          <w:ilvl w:val="1"/>
          <w:numId w:val="36"/>
        </w:numPr>
        <w:tabs>
          <w:tab w:val="left" w:pos="879"/>
          <w:tab w:val="left" w:pos="880"/>
        </w:tabs>
        <w:spacing w:before="0" w:after="0" w:line="240" w:lineRule="auto"/>
        <w:ind w:left="880" w:right="0" w:hanging="360"/>
        <w:jc w:val="left"/>
      </w:pPr>
      <w:r>
        <w:rPr>
          <w:color w:val="484848"/>
        </w:rPr>
        <w:t>Ajax</w:t>
      </w:r>
      <w:r>
        <w:rPr>
          <w:color w:val="484848"/>
          <w:spacing w:val="-2"/>
        </w:rPr>
        <w:t xml:space="preserve"> 解决浏览器缓存问题</w:t>
      </w:r>
    </w:p>
    <w:p>
      <w:pPr>
        <w:pStyle w:val="6"/>
      </w:pPr>
      <w:r>
        <w:rPr>
          <w:color w:val="484848"/>
        </w:rPr>
        <w:t>参考回答：</w:t>
      </w:r>
    </w:p>
    <w:p>
      <w:pPr>
        <w:pStyle w:val="7"/>
        <w:spacing w:line="272" w:lineRule="exact"/>
      </w:pPr>
      <w:r>
        <w:rPr>
          <w:color w:val="484848"/>
          <w:spacing w:val="55"/>
          <w:w w:val="100"/>
        </w:rPr>
        <w:t>在</w:t>
      </w:r>
      <w:r>
        <w:rPr>
          <w:color w:val="484848"/>
          <w:spacing w:val="-1"/>
          <w:w w:val="88"/>
        </w:rPr>
        <w:t>a</w:t>
      </w:r>
      <w:r>
        <w:rPr>
          <w:color w:val="484848"/>
          <w:spacing w:val="-1"/>
          <w:w w:val="55"/>
        </w:rPr>
        <w:t>j</w:t>
      </w:r>
      <w:r>
        <w:rPr>
          <w:color w:val="484848"/>
          <w:spacing w:val="-1"/>
          <w:w w:val="88"/>
        </w:rPr>
        <w:t>a</w:t>
      </w:r>
      <w:r>
        <w:rPr>
          <w:color w:val="484848"/>
          <w:w w:val="88"/>
        </w:rPr>
        <w:t>x</w:t>
      </w:r>
      <w:r>
        <w:rPr>
          <w:color w:val="484848"/>
          <w:spacing w:val="-57"/>
        </w:rPr>
        <w:t xml:space="preserve"> </w:t>
      </w:r>
      <w:r>
        <w:rPr>
          <w:color w:val="484848"/>
          <w:spacing w:val="-3"/>
          <w:w w:val="100"/>
        </w:rPr>
        <w:t>发送请求前加上</w:t>
      </w:r>
      <w:r>
        <w:rPr>
          <w:color w:val="484848"/>
        </w:rPr>
        <w:t xml:space="preserve"> </w:t>
      </w:r>
      <w:r>
        <w:rPr>
          <w:color w:val="484848"/>
          <w:spacing w:val="-1"/>
          <w:w w:val="88"/>
        </w:rPr>
        <w:t>a</w:t>
      </w:r>
      <w:r>
        <w:rPr>
          <w:color w:val="484848"/>
          <w:spacing w:val="-1"/>
          <w:w w:val="100"/>
        </w:rPr>
        <w:t>n</w:t>
      </w:r>
      <w:r>
        <w:rPr>
          <w:color w:val="484848"/>
          <w:spacing w:val="-1"/>
          <w:w w:val="88"/>
        </w:rPr>
        <w:t>y</w:t>
      </w:r>
      <w:r>
        <w:rPr>
          <w:color w:val="484848"/>
          <w:spacing w:val="-1"/>
          <w:w w:val="133"/>
        </w:rPr>
        <w:t>A</w:t>
      </w:r>
      <w:r>
        <w:rPr>
          <w:color w:val="484848"/>
          <w:spacing w:val="-1"/>
          <w:w w:val="55"/>
        </w:rPr>
        <w:t>j</w:t>
      </w:r>
      <w:r>
        <w:rPr>
          <w:color w:val="484848"/>
          <w:spacing w:val="-1"/>
          <w:w w:val="88"/>
        </w:rPr>
        <w:t>ax</w:t>
      </w:r>
      <w:r>
        <w:rPr>
          <w:color w:val="484848"/>
          <w:spacing w:val="-1"/>
          <w:w w:val="133"/>
        </w:rPr>
        <w:t>O</w:t>
      </w:r>
      <w:r>
        <w:rPr>
          <w:color w:val="484848"/>
          <w:spacing w:val="-1"/>
          <w:w w:val="100"/>
        </w:rPr>
        <w:t>b</w:t>
      </w:r>
      <w:r>
        <w:rPr>
          <w:color w:val="484848"/>
          <w:spacing w:val="-1"/>
          <w:w w:val="55"/>
        </w:rPr>
        <w:t>j</w:t>
      </w:r>
      <w:r>
        <w:rPr>
          <w:color w:val="484848"/>
          <w:spacing w:val="-1"/>
          <w:w w:val="50"/>
        </w:rPr>
        <w:t>.</w:t>
      </w:r>
      <w:r>
        <w:rPr>
          <w:color w:val="484848"/>
          <w:spacing w:val="-1"/>
          <w:w w:val="77"/>
        </w:rPr>
        <w:t>s</w:t>
      </w:r>
      <w:r>
        <w:rPr>
          <w:color w:val="484848"/>
          <w:spacing w:val="-1"/>
          <w:w w:val="88"/>
        </w:rPr>
        <w:t>e</w:t>
      </w:r>
      <w:r>
        <w:rPr>
          <w:color w:val="484848"/>
          <w:spacing w:val="-1"/>
          <w:w w:val="55"/>
        </w:rPr>
        <w:t>t</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spacing w:val="-1"/>
          <w:w w:val="55"/>
        </w:rPr>
        <w:t>t</w:t>
      </w:r>
      <w:r>
        <w:rPr>
          <w:color w:val="484848"/>
          <w:spacing w:val="-1"/>
          <w:w w:val="144"/>
        </w:rPr>
        <w:t>H</w:t>
      </w:r>
      <w:r>
        <w:rPr>
          <w:color w:val="484848"/>
          <w:spacing w:val="-1"/>
          <w:w w:val="88"/>
        </w:rPr>
        <w:t>ea</w:t>
      </w:r>
      <w:r>
        <w:rPr>
          <w:color w:val="484848"/>
          <w:spacing w:val="-1"/>
          <w:w w:val="100"/>
        </w:rPr>
        <w:t>d</w:t>
      </w:r>
      <w:r>
        <w:rPr>
          <w:color w:val="484848"/>
          <w:spacing w:val="-1"/>
          <w:w w:val="88"/>
        </w:rPr>
        <w:t>e</w:t>
      </w:r>
      <w:r>
        <w:rPr>
          <w:color w:val="484848"/>
          <w:spacing w:val="-1"/>
          <w:w w:val="66"/>
        </w:rPr>
        <w:t>r</w:t>
      </w:r>
      <w:r>
        <w:rPr>
          <w:color w:val="484848"/>
          <w:spacing w:val="-1"/>
          <w:w w:val="55"/>
        </w:rPr>
        <w:t>(</w:t>
      </w:r>
      <w:r>
        <w:rPr>
          <w:color w:val="484848"/>
          <w:spacing w:val="-1"/>
          <w:w w:val="80"/>
        </w:rPr>
        <w:t>"</w:t>
      </w:r>
      <w:r>
        <w:rPr>
          <w:color w:val="484848"/>
          <w:spacing w:val="-1"/>
          <w:w w:val="66"/>
        </w:rPr>
        <w:t>I</w:t>
      </w:r>
      <w:r>
        <w:rPr>
          <w:color w:val="484848"/>
          <w:spacing w:val="-1"/>
          <w:w w:val="55"/>
        </w:rPr>
        <w:t>f</w:t>
      </w:r>
      <w:r>
        <w:rPr>
          <w:color w:val="484848"/>
          <w:spacing w:val="-1"/>
          <w:w w:val="109"/>
        </w:rPr>
        <w:t>-</w:t>
      </w:r>
      <w:r>
        <w:rPr>
          <w:color w:val="484848"/>
          <w:spacing w:val="-1"/>
          <w:w w:val="156"/>
        </w:rPr>
        <w:t>M</w:t>
      </w:r>
      <w:r>
        <w:rPr>
          <w:color w:val="484848"/>
          <w:spacing w:val="-1"/>
          <w:w w:val="88"/>
        </w:rPr>
        <w:t>o</w:t>
      </w:r>
      <w:r>
        <w:rPr>
          <w:color w:val="484848"/>
          <w:spacing w:val="-1"/>
          <w:w w:val="100"/>
        </w:rPr>
        <w:t>d</w:t>
      </w:r>
      <w:r>
        <w:rPr>
          <w:color w:val="484848"/>
          <w:spacing w:val="-1"/>
          <w:w w:val="55"/>
        </w:rPr>
        <w:t>ifi</w:t>
      </w:r>
      <w:r>
        <w:rPr>
          <w:color w:val="484848"/>
          <w:spacing w:val="-1"/>
          <w:w w:val="88"/>
        </w:rPr>
        <w:t>e</w:t>
      </w:r>
      <w:r>
        <w:rPr>
          <w:color w:val="484848"/>
          <w:spacing w:val="-1"/>
          <w:w w:val="100"/>
        </w:rPr>
        <w:t>d</w:t>
      </w:r>
      <w:r>
        <w:rPr>
          <w:color w:val="484848"/>
          <w:spacing w:val="-1"/>
          <w:w w:val="109"/>
        </w:rPr>
        <w:t>-</w:t>
      </w:r>
      <w:r>
        <w:rPr>
          <w:color w:val="484848"/>
          <w:spacing w:val="-1"/>
          <w:w w:val="100"/>
        </w:rPr>
        <w:t>S</w:t>
      </w:r>
      <w:r>
        <w:rPr>
          <w:color w:val="484848"/>
          <w:spacing w:val="-1"/>
          <w:w w:val="55"/>
        </w:rPr>
        <w:t>i</w:t>
      </w:r>
      <w:r>
        <w:rPr>
          <w:color w:val="484848"/>
          <w:spacing w:val="-1"/>
          <w:w w:val="100"/>
        </w:rPr>
        <w:t>n</w:t>
      </w:r>
      <w:r>
        <w:rPr>
          <w:color w:val="484848"/>
          <w:spacing w:val="-1"/>
          <w:w w:val="88"/>
        </w:rPr>
        <w:t>ce</w:t>
      </w:r>
      <w:r>
        <w:rPr>
          <w:color w:val="484848"/>
          <w:spacing w:val="-1"/>
          <w:w w:val="80"/>
        </w:rPr>
        <w:t>"</w:t>
      </w:r>
      <w:r>
        <w:rPr>
          <w:color w:val="484848"/>
          <w:spacing w:val="-1"/>
          <w:w w:val="50"/>
        </w:rPr>
        <w:t>,</w:t>
      </w:r>
      <w:r>
        <w:rPr>
          <w:color w:val="484848"/>
          <w:spacing w:val="-1"/>
          <w:w w:val="80"/>
        </w:rPr>
        <w:t>"</w:t>
      </w:r>
      <w:r>
        <w:rPr>
          <w:color w:val="484848"/>
          <w:spacing w:val="-1"/>
          <w:w w:val="100"/>
        </w:rPr>
        <w:t>0</w:t>
      </w:r>
      <w:r>
        <w:rPr>
          <w:color w:val="484848"/>
          <w:spacing w:val="-1"/>
          <w:w w:val="80"/>
        </w:rPr>
        <w:t>"</w:t>
      </w:r>
      <w:r>
        <w:rPr>
          <w:color w:val="484848"/>
          <w:w w:val="55"/>
        </w:rPr>
        <w:t>)</w:t>
      </w:r>
      <w:r>
        <w:rPr>
          <w:color w:val="484848"/>
          <w:w w:val="100"/>
        </w:rPr>
        <w:t>。</w:t>
      </w:r>
    </w:p>
    <w:p>
      <w:pPr>
        <w:pStyle w:val="7"/>
        <w:ind w:left="0"/>
      </w:pPr>
    </w:p>
    <w:p>
      <w:pPr>
        <w:pStyle w:val="7"/>
        <w:ind w:left="0"/>
        <w:rPr>
          <w:sz w:val="29"/>
        </w:rPr>
      </w:pPr>
    </w:p>
    <w:p>
      <w:pPr>
        <w:pStyle w:val="7"/>
      </w:pPr>
      <w:r>
        <w:rPr>
          <w:color w:val="484848"/>
          <w:spacing w:val="55"/>
          <w:w w:val="100"/>
        </w:rPr>
        <w:t>在</w:t>
      </w:r>
      <w:r>
        <w:rPr>
          <w:color w:val="484848"/>
          <w:spacing w:val="-1"/>
          <w:w w:val="88"/>
        </w:rPr>
        <w:t>a</w:t>
      </w:r>
      <w:r>
        <w:rPr>
          <w:color w:val="484848"/>
          <w:spacing w:val="-1"/>
          <w:w w:val="55"/>
        </w:rPr>
        <w:t>j</w:t>
      </w:r>
      <w:r>
        <w:rPr>
          <w:color w:val="484848"/>
          <w:spacing w:val="-1"/>
          <w:w w:val="88"/>
        </w:rPr>
        <w:t>a</w:t>
      </w:r>
      <w:r>
        <w:rPr>
          <w:color w:val="484848"/>
          <w:w w:val="88"/>
        </w:rPr>
        <w:t>x</w:t>
      </w:r>
      <w:r>
        <w:rPr>
          <w:color w:val="484848"/>
          <w:spacing w:val="-57"/>
        </w:rPr>
        <w:t xml:space="preserve"> </w:t>
      </w:r>
      <w:r>
        <w:rPr>
          <w:color w:val="484848"/>
          <w:spacing w:val="-3"/>
          <w:w w:val="100"/>
        </w:rPr>
        <w:t>发送请求前加上</w:t>
      </w:r>
      <w:r>
        <w:rPr>
          <w:color w:val="484848"/>
        </w:rPr>
        <w:t xml:space="preserve"> </w:t>
      </w:r>
      <w:r>
        <w:rPr>
          <w:color w:val="484848"/>
          <w:spacing w:val="-1"/>
          <w:w w:val="88"/>
        </w:rPr>
        <w:t>a</w:t>
      </w:r>
      <w:r>
        <w:rPr>
          <w:color w:val="484848"/>
          <w:spacing w:val="-1"/>
          <w:w w:val="100"/>
        </w:rPr>
        <w:t>n</w:t>
      </w:r>
      <w:r>
        <w:rPr>
          <w:color w:val="484848"/>
          <w:spacing w:val="-1"/>
          <w:w w:val="88"/>
        </w:rPr>
        <w:t>y</w:t>
      </w:r>
      <w:r>
        <w:rPr>
          <w:color w:val="484848"/>
          <w:spacing w:val="-1"/>
          <w:w w:val="133"/>
        </w:rPr>
        <w:t>A</w:t>
      </w:r>
      <w:r>
        <w:rPr>
          <w:color w:val="484848"/>
          <w:spacing w:val="-1"/>
          <w:w w:val="55"/>
        </w:rPr>
        <w:t>j</w:t>
      </w:r>
      <w:r>
        <w:rPr>
          <w:color w:val="484848"/>
          <w:spacing w:val="-1"/>
          <w:w w:val="88"/>
        </w:rPr>
        <w:t>ax</w:t>
      </w:r>
      <w:r>
        <w:rPr>
          <w:color w:val="484848"/>
          <w:spacing w:val="-1"/>
          <w:w w:val="133"/>
        </w:rPr>
        <w:t>O</w:t>
      </w:r>
      <w:r>
        <w:rPr>
          <w:color w:val="484848"/>
          <w:spacing w:val="-1"/>
          <w:w w:val="100"/>
        </w:rPr>
        <w:t>b</w:t>
      </w:r>
      <w:r>
        <w:rPr>
          <w:color w:val="484848"/>
          <w:spacing w:val="-1"/>
          <w:w w:val="55"/>
        </w:rPr>
        <w:t>j</w:t>
      </w:r>
      <w:r>
        <w:rPr>
          <w:color w:val="484848"/>
          <w:spacing w:val="-1"/>
          <w:w w:val="50"/>
        </w:rPr>
        <w:t>.</w:t>
      </w:r>
      <w:r>
        <w:rPr>
          <w:color w:val="484848"/>
          <w:spacing w:val="-1"/>
          <w:w w:val="77"/>
        </w:rPr>
        <w:t>s</w:t>
      </w:r>
      <w:r>
        <w:rPr>
          <w:color w:val="484848"/>
          <w:spacing w:val="-1"/>
          <w:w w:val="88"/>
        </w:rPr>
        <w:t>e</w:t>
      </w:r>
      <w:r>
        <w:rPr>
          <w:color w:val="484848"/>
          <w:spacing w:val="-1"/>
          <w:w w:val="55"/>
        </w:rPr>
        <w:t>t</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spacing w:val="-1"/>
          <w:w w:val="55"/>
        </w:rPr>
        <w:t>t</w:t>
      </w:r>
      <w:r>
        <w:rPr>
          <w:color w:val="484848"/>
          <w:spacing w:val="-1"/>
          <w:w w:val="144"/>
        </w:rPr>
        <w:t>H</w:t>
      </w:r>
      <w:r>
        <w:rPr>
          <w:color w:val="484848"/>
          <w:spacing w:val="-1"/>
          <w:w w:val="88"/>
        </w:rPr>
        <w:t>ea</w:t>
      </w:r>
      <w:r>
        <w:rPr>
          <w:color w:val="484848"/>
          <w:spacing w:val="-1"/>
          <w:w w:val="100"/>
        </w:rPr>
        <w:t>d</w:t>
      </w:r>
      <w:r>
        <w:rPr>
          <w:color w:val="484848"/>
          <w:spacing w:val="-1"/>
          <w:w w:val="88"/>
        </w:rPr>
        <w:t>e</w:t>
      </w:r>
      <w:r>
        <w:rPr>
          <w:color w:val="484848"/>
          <w:spacing w:val="-1"/>
          <w:w w:val="66"/>
        </w:rPr>
        <w:t>r</w:t>
      </w:r>
      <w:r>
        <w:rPr>
          <w:color w:val="484848"/>
          <w:spacing w:val="-1"/>
          <w:w w:val="55"/>
        </w:rPr>
        <w:t>(</w:t>
      </w:r>
      <w:r>
        <w:rPr>
          <w:color w:val="484848"/>
          <w:spacing w:val="-1"/>
          <w:w w:val="80"/>
        </w:rPr>
        <w:t>"</w:t>
      </w:r>
      <w:r>
        <w:rPr>
          <w:color w:val="484848"/>
          <w:spacing w:val="-1"/>
          <w:w w:val="122"/>
        </w:rPr>
        <w:t>C</w:t>
      </w:r>
      <w:r>
        <w:rPr>
          <w:color w:val="484848"/>
          <w:spacing w:val="-1"/>
          <w:w w:val="88"/>
        </w:rPr>
        <w:t>ac</w:t>
      </w:r>
      <w:r>
        <w:rPr>
          <w:color w:val="484848"/>
          <w:spacing w:val="-1"/>
          <w:w w:val="100"/>
        </w:rPr>
        <w:t>h</w:t>
      </w:r>
      <w:r>
        <w:rPr>
          <w:color w:val="484848"/>
          <w:spacing w:val="-1"/>
          <w:w w:val="88"/>
        </w:rPr>
        <w:t>e</w:t>
      </w:r>
      <w:r>
        <w:rPr>
          <w:color w:val="484848"/>
          <w:spacing w:val="-1"/>
          <w:w w:val="109"/>
        </w:rPr>
        <w:t>-</w:t>
      </w:r>
      <w:r>
        <w:rPr>
          <w:color w:val="484848"/>
          <w:spacing w:val="-1"/>
          <w:w w:val="122"/>
        </w:rPr>
        <w:t>C</w:t>
      </w:r>
      <w:r>
        <w:rPr>
          <w:color w:val="484848"/>
          <w:spacing w:val="-1"/>
          <w:w w:val="88"/>
        </w:rPr>
        <w:t>o</w:t>
      </w:r>
      <w:r>
        <w:rPr>
          <w:color w:val="484848"/>
          <w:spacing w:val="-1"/>
          <w:w w:val="100"/>
        </w:rPr>
        <w:t>n</w:t>
      </w:r>
      <w:r>
        <w:rPr>
          <w:color w:val="484848"/>
          <w:spacing w:val="-1"/>
          <w:w w:val="55"/>
        </w:rPr>
        <w:t>t</w:t>
      </w:r>
      <w:r>
        <w:rPr>
          <w:color w:val="484848"/>
          <w:spacing w:val="-1"/>
          <w:w w:val="66"/>
        </w:rPr>
        <w:t>r</w:t>
      </w:r>
      <w:r>
        <w:rPr>
          <w:color w:val="484848"/>
          <w:spacing w:val="-1"/>
          <w:w w:val="88"/>
        </w:rPr>
        <w:t>o</w:t>
      </w:r>
      <w:r>
        <w:rPr>
          <w:color w:val="484848"/>
          <w:spacing w:val="-1"/>
          <w:w w:val="55"/>
        </w:rPr>
        <w:t>l</w:t>
      </w:r>
      <w:r>
        <w:rPr>
          <w:color w:val="484848"/>
          <w:spacing w:val="-1"/>
          <w:w w:val="80"/>
        </w:rPr>
        <w:t>"</w:t>
      </w:r>
      <w:r>
        <w:rPr>
          <w:color w:val="484848"/>
          <w:spacing w:val="-1"/>
          <w:w w:val="50"/>
        </w:rPr>
        <w:t>,</w:t>
      </w:r>
      <w:r>
        <w:rPr>
          <w:color w:val="484848"/>
          <w:spacing w:val="-1"/>
          <w:w w:val="80"/>
        </w:rPr>
        <w:t>"</w:t>
      </w:r>
      <w:r>
        <w:rPr>
          <w:color w:val="484848"/>
          <w:spacing w:val="-1"/>
          <w:w w:val="100"/>
        </w:rPr>
        <w:t>n</w:t>
      </w:r>
      <w:r>
        <w:rPr>
          <w:color w:val="484848"/>
          <w:spacing w:val="-1"/>
          <w:w w:val="88"/>
        </w:rPr>
        <w:t>o</w:t>
      </w:r>
      <w:r>
        <w:rPr>
          <w:color w:val="484848"/>
          <w:spacing w:val="-1"/>
          <w:w w:val="109"/>
        </w:rPr>
        <w:t>-</w:t>
      </w:r>
      <w:r>
        <w:rPr>
          <w:color w:val="484848"/>
          <w:spacing w:val="-1"/>
          <w:w w:val="88"/>
        </w:rPr>
        <w:t>cac</w:t>
      </w:r>
      <w:r>
        <w:rPr>
          <w:color w:val="484848"/>
          <w:spacing w:val="-1"/>
          <w:w w:val="100"/>
        </w:rPr>
        <w:t>h</w:t>
      </w:r>
      <w:r>
        <w:rPr>
          <w:color w:val="484848"/>
          <w:spacing w:val="-1"/>
          <w:w w:val="88"/>
        </w:rPr>
        <w:t>e</w:t>
      </w:r>
      <w:r>
        <w:rPr>
          <w:color w:val="484848"/>
          <w:spacing w:val="-1"/>
          <w:w w:val="80"/>
        </w:rPr>
        <w:t>"</w:t>
      </w:r>
      <w:r>
        <w:rPr>
          <w:color w:val="484848"/>
          <w:spacing w:val="-3"/>
          <w:w w:val="55"/>
        </w:rPr>
        <w:t>)</w:t>
      </w:r>
      <w:r>
        <w:rPr>
          <w:color w:val="484848"/>
          <w:w w:val="100"/>
        </w:rPr>
        <w:t>。</w:t>
      </w:r>
    </w:p>
    <w:p>
      <w:pPr>
        <w:pStyle w:val="7"/>
        <w:ind w:left="0"/>
      </w:pPr>
    </w:p>
    <w:p>
      <w:pPr>
        <w:pStyle w:val="7"/>
        <w:spacing w:before="1"/>
        <w:ind w:left="0"/>
        <w:rPr>
          <w:sz w:val="29"/>
        </w:rPr>
      </w:pPr>
    </w:p>
    <w:p>
      <w:pPr>
        <w:pStyle w:val="7"/>
      </w:pPr>
      <w:r>
        <w:rPr>
          <w:color w:val="484848"/>
          <w:spacing w:val="55"/>
          <w:w w:val="100"/>
        </w:rPr>
        <w:t>在</w:t>
      </w:r>
      <w:r>
        <w:rPr>
          <w:color w:val="484848"/>
          <w:spacing w:val="-1"/>
          <w:w w:val="133"/>
        </w:rPr>
        <w:t>UR</w:t>
      </w:r>
      <w:r>
        <w:rPr>
          <w:color w:val="484848"/>
          <w:w w:val="111"/>
        </w:rPr>
        <w:t>L</w:t>
      </w:r>
      <w:r>
        <w:rPr>
          <w:color w:val="484848"/>
          <w:spacing w:val="-57"/>
        </w:rPr>
        <w:t xml:space="preserve"> </w:t>
      </w:r>
      <w:r>
        <w:rPr>
          <w:color w:val="484848"/>
          <w:spacing w:val="-3"/>
          <w:w w:val="100"/>
        </w:rPr>
        <w:t>后面加上一个随机数：</w:t>
      </w:r>
      <w:r>
        <w:rPr>
          <w:color w:val="484848"/>
          <w:spacing w:val="-3"/>
        </w:rPr>
        <w:t xml:space="preserve"> </w:t>
      </w:r>
      <w:r>
        <w:rPr>
          <w:color w:val="484848"/>
          <w:spacing w:val="-1"/>
          <w:w w:val="80"/>
        </w:rPr>
        <w:t>"</w:t>
      </w:r>
      <w:r>
        <w:rPr>
          <w:color w:val="484848"/>
          <w:spacing w:val="-1"/>
          <w:w w:val="55"/>
        </w:rPr>
        <w:t>f</w:t>
      </w:r>
      <w:r>
        <w:rPr>
          <w:color w:val="484848"/>
          <w:spacing w:val="-1"/>
          <w:w w:val="66"/>
        </w:rPr>
        <w:t>r</w:t>
      </w:r>
      <w:r>
        <w:rPr>
          <w:color w:val="484848"/>
          <w:spacing w:val="-1"/>
          <w:w w:val="88"/>
        </w:rPr>
        <w:t>e</w:t>
      </w:r>
      <w:r>
        <w:rPr>
          <w:color w:val="484848"/>
          <w:spacing w:val="-1"/>
          <w:w w:val="77"/>
        </w:rPr>
        <w:t>s</w:t>
      </w:r>
      <w:r>
        <w:rPr>
          <w:color w:val="484848"/>
          <w:spacing w:val="-1"/>
          <w:w w:val="100"/>
        </w:rPr>
        <w:t>h</w:t>
      </w:r>
      <w:r>
        <w:rPr>
          <w:color w:val="484848"/>
          <w:spacing w:val="-1"/>
          <w:w w:val="109"/>
        </w:rPr>
        <w:t>=</w:t>
      </w:r>
      <w:r>
        <w:rPr>
          <w:color w:val="484848"/>
          <w:w w:val="80"/>
        </w:rPr>
        <w:t>"</w:t>
      </w:r>
      <w:r>
        <w:rPr>
          <w:color w:val="484848"/>
          <w:spacing w:val="-56"/>
        </w:rPr>
        <w:t xml:space="preserve"> </w:t>
      </w:r>
      <w:r>
        <w:rPr>
          <w:color w:val="484848"/>
          <w:w w:val="109"/>
        </w:rPr>
        <w:t>+</w:t>
      </w:r>
      <w:r>
        <w:rPr>
          <w:color w:val="484848"/>
          <w:spacing w:val="-56"/>
        </w:rPr>
        <w:t xml:space="preserve"> </w:t>
      </w:r>
      <w:r>
        <w:rPr>
          <w:color w:val="484848"/>
          <w:spacing w:val="-1"/>
          <w:w w:val="156"/>
        </w:rPr>
        <w:t>M</w:t>
      </w:r>
      <w:r>
        <w:rPr>
          <w:color w:val="484848"/>
          <w:spacing w:val="-1"/>
          <w:w w:val="88"/>
        </w:rPr>
        <w:t>a</w:t>
      </w:r>
      <w:r>
        <w:rPr>
          <w:color w:val="484848"/>
          <w:spacing w:val="-1"/>
          <w:w w:val="55"/>
        </w:rPr>
        <w:t>t</w:t>
      </w:r>
      <w:r>
        <w:rPr>
          <w:color w:val="484848"/>
          <w:spacing w:val="-1"/>
          <w:w w:val="100"/>
        </w:rPr>
        <w:t>h</w:t>
      </w:r>
      <w:r>
        <w:rPr>
          <w:color w:val="484848"/>
          <w:spacing w:val="-1"/>
          <w:w w:val="50"/>
        </w:rPr>
        <w:t>.</w:t>
      </w:r>
      <w:r>
        <w:rPr>
          <w:color w:val="484848"/>
          <w:spacing w:val="-1"/>
          <w:w w:val="66"/>
        </w:rPr>
        <w:t>r</w:t>
      </w:r>
      <w:r>
        <w:rPr>
          <w:color w:val="484848"/>
          <w:spacing w:val="-1"/>
          <w:w w:val="88"/>
        </w:rPr>
        <w:t>a</w:t>
      </w:r>
      <w:r>
        <w:rPr>
          <w:color w:val="484848"/>
          <w:spacing w:val="-1"/>
          <w:w w:val="100"/>
        </w:rPr>
        <w:t>nd</w:t>
      </w:r>
      <w:r>
        <w:rPr>
          <w:color w:val="484848"/>
          <w:spacing w:val="-1"/>
          <w:w w:val="88"/>
        </w:rPr>
        <w:t>o</w:t>
      </w:r>
      <w:r>
        <w:rPr>
          <w:color w:val="484848"/>
          <w:spacing w:val="-1"/>
          <w:w w:val="144"/>
        </w:rPr>
        <w:t>m</w:t>
      </w:r>
      <w:r>
        <w:rPr>
          <w:color w:val="484848"/>
          <w:spacing w:val="-2"/>
          <w:w w:val="55"/>
        </w:rPr>
        <w:t>()</w:t>
      </w:r>
      <w:r>
        <w:rPr>
          <w:color w:val="484848"/>
          <w:w w:val="100"/>
        </w:rPr>
        <w:t>。</w:t>
      </w:r>
    </w:p>
    <w:p>
      <w:pPr>
        <w:pStyle w:val="7"/>
        <w:ind w:left="0"/>
      </w:pPr>
    </w:p>
    <w:p>
      <w:pPr>
        <w:pStyle w:val="7"/>
        <w:spacing w:before="1"/>
        <w:ind w:left="0"/>
        <w:rPr>
          <w:sz w:val="29"/>
        </w:rPr>
      </w:pPr>
    </w:p>
    <w:p>
      <w:pPr>
        <w:pStyle w:val="7"/>
      </w:pPr>
      <w:r>
        <w:rPr>
          <w:color w:val="484848"/>
          <w:spacing w:val="55"/>
          <w:w w:val="100"/>
        </w:rPr>
        <w:t>在</w:t>
      </w:r>
      <w:r>
        <w:rPr>
          <w:color w:val="484848"/>
          <w:spacing w:val="-1"/>
          <w:w w:val="133"/>
        </w:rPr>
        <w:t>UR</w:t>
      </w:r>
      <w:r>
        <w:rPr>
          <w:color w:val="484848"/>
          <w:w w:val="111"/>
        </w:rPr>
        <w:t>L</w:t>
      </w:r>
      <w:r>
        <w:rPr>
          <w:color w:val="484848"/>
          <w:spacing w:val="-57"/>
        </w:rPr>
        <w:t xml:space="preserve"> </w:t>
      </w:r>
      <w:r>
        <w:rPr>
          <w:color w:val="484848"/>
          <w:spacing w:val="-3"/>
          <w:w w:val="100"/>
        </w:rPr>
        <w:t>后面加上时间搓：</w:t>
      </w:r>
      <w:r>
        <w:rPr>
          <w:color w:val="484848"/>
          <w:spacing w:val="-1"/>
          <w:w w:val="80"/>
        </w:rPr>
        <w:t>"</w:t>
      </w:r>
      <w:r>
        <w:rPr>
          <w:color w:val="484848"/>
          <w:spacing w:val="-1"/>
          <w:w w:val="100"/>
        </w:rPr>
        <w:t>n</w:t>
      </w:r>
      <w:r>
        <w:rPr>
          <w:color w:val="484848"/>
          <w:spacing w:val="-1"/>
          <w:w w:val="88"/>
        </w:rPr>
        <w:t>o</w:t>
      </w:r>
      <w:r>
        <w:rPr>
          <w:color w:val="484848"/>
          <w:spacing w:val="-1"/>
          <w:w w:val="122"/>
        </w:rPr>
        <w:t>w</w:t>
      </w:r>
      <w:r>
        <w:rPr>
          <w:color w:val="484848"/>
          <w:spacing w:val="-1"/>
          <w:w w:val="55"/>
        </w:rPr>
        <w:t>ti</w:t>
      </w:r>
      <w:r>
        <w:rPr>
          <w:color w:val="484848"/>
          <w:spacing w:val="-1"/>
          <w:w w:val="144"/>
        </w:rPr>
        <w:t>m</w:t>
      </w:r>
      <w:r>
        <w:rPr>
          <w:color w:val="484848"/>
          <w:spacing w:val="-1"/>
          <w:w w:val="88"/>
        </w:rPr>
        <w:t>e</w:t>
      </w:r>
      <w:r>
        <w:rPr>
          <w:color w:val="484848"/>
          <w:spacing w:val="-1"/>
          <w:w w:val="109"/>
        </w:rPr>
        <w:t>=</w:t>
      </w:r>
      <w:r>
        <w:rPr>
          <w:color w:val="484848"/>
          <w:w w:val="80"/>
        </w:rPr>
        <w:t>"</w:t>
      </w:r>
      <w:r>
        <w:rPr>
          <w:color w:val="484848"/>
          <w:spacing w:val="-57"/>
        </w:rPr>
        <w:t xml:space="preserve"> </w:t>
      </w:r>
      <w:r>
        <w:rPr>
          <w:color w:val="484848"/>
          <w:w w:val="109"/>
        </w:rPr>
        <w:t>+</w:t>
      </w:r>
      <w:r>
        <w:rPr>
          <w:color w:val="484848"/>
          <w:spacing w:val="-56"/>
        </w:rPr>
        <w:t xml:space="preserve"> </w:t>
      </w:r>
      <w:r>
        <w:rPr>
          <w:color w:val="484848"/>
          <w:spacing w:val="-1"/>
          <w:w w:val="100"/>
        </w:rPr>
        <w:t>n</w:t>
      </w:r>
      <w:r>
        <w:rPr>
          <w:color w:val="484848"/>
          <w:spacing w:val="-1"/>
          <w:w w:val="88"/>
        </w:rPr>
        <w:t>e</w:t>
      </w:r>
      <w:r>
        <w:rPr>
          <w:color w:val="484848"/>
          <w:w w:val="122"/>
        </w:rPr>
        <w:t>w</w:t>
      </w:r>
      <w:r>
        <w:rPr>
          <w:color w:val="484848"/>
          <w:spacing w:val="-56"/>
        </w:rPr>
        <w:t xml:space="preserve"> </w:t>
      </w:r>
      <w:r>
        <w:rPr>
          <w:color w:val="484848"/>
          <w:spacing w:val="-1"/>
          <w:w w:val="133"/>
        </w:rPr>
        <w:t>D</w:t>
      </w:r>
      <w:r>
        <w:rPr>
          <w:color w:val="484848"/>
          <w:spacing w:val="-1"/>
          <w:w w:val="88"/>
        </w:rPr>
        <w:t>a</w:t>
      </w:r>
      <w:r>
        <w:rPr>
          <w:color w:val="484848"/>
          <w:spacing w:val="-1"/>
          <w:w w:val="55"/>
        </w:rPr>
        <w:t>t</w:t>
      </w:r>
      <w:r>
        <w:rPr>
          <w:color w:val="484848"/>
          <w:spacing w:val="-1"/>
          <w:w w:val="88"/>
        </w:rPr>
        <w:t>e</w:t>
      </w:r>
      <w:r>
        <w:rPr>
          <w:color w:val="484848"/>
          <w:spacing w:val="-1"/>
          <w:w w:val="55"/>
        </w:rPr>
        <w:t>()</w:t>
      </w:r>
      <w:r>
        <w:rPr>
          <w:color w:val="484848"/>
          <w:spacing w:val="-1"/>
          <w:w w:val="50"/>
        </w:rPr>
        <w:t>.</w:t>
      </w:r>
      <w:r>
        <w:rPr>
          <w:color w:val="484848"/>
          <w:spacing w:val="-1"/>
          <w:w w:val="88"/>
        </w:rPr>
        <w:t>ge</w:t>
      </w:r>
      <w:r>
        <w:rPr>
          <w:color w:val="484848"/>
          <w:spacing w:val="-1"/>
          <w:w w:val="55"/>
        </w:rPr>
        <w:t>t</w:t>
      </w:r>
      <w:r>
        <w:rPr>
          <w:color w:val="484848"/>
          <w:spacing w:val="-1"/>
          <w:w w:val="111"/>
        </w:rPr>
        <w:t>T</w:t>
      </w:r>
      <w:r>
        <w:rPr>
          <w:color w:val="484848"/>
          <w:spacing w:val="-1"/>
          <w:w w:val="55"/>
        </w:rPr>
        <w:t>i</w:t>
      </w:r>
      <w:r>
        <w:rPr>
          <w:color w:val="484848"/>
          <w:spacing w:val="-1"/>
          <w:w w:val="144"/>
        </w:rPr>
        <w:t>m</w:t>
      </w:r>
      <w:r>
        <w:rPr>
          <w:color w:val="484848"/>
          <w:spacing w:val="-1"/>
          <w:w w:val="88"/>
        </w:rPr>
        <w:t>e</w:t>
      </w:r>
      <w:r>
        <w:rPr>
          <w:color w:val="484848"/>
          <w:spacing w:val="-2"/>
          <w:w w:val="55"/>
        </w:rPr>
        <w:t>()</w:t>
      </w:r>
      <w:r>
        <w:rPr>
          <w:color w:val="484848"/>
          <w:w w:val="100"/>
        </w:rPr>
        <w:t>。</w:t>
      </w:r>
    </w:p>
    <w:p>
      <w:pPr>
        <w:pStyle w:val="7"/>
        <w:ind w:left="0"/>
      </w:pPr>
    </w:p>
    <w:p>
      <w:pPr>
        <w:pStyle w:val="7"/>
        <w:ind w:left="0"/>
        <w:rPr>
          <w:sz w:val="29"/>
        </w:rPr>
      </w:pPr>
    </w:p>
    <w:p>
      <w:pPr>
        <w:pStyle w:val="7"/>
        <w:spacing w:line="266" w:lineRule="auto"/>
        <w:ind w:right="420"/>
      </w:pPr>
      <w:r>
        <w:rPr>
          <w:color w:val="484848"/>
          <w:spacing w:val="8"/>
          <w:w w:val="100"/>
        </w:rPr>
        <w:t>如果是使用</w:t>
      </w:r>
      <w:r>
        <w:rPr>
          <w:color w:val="484848"/>
          <w:spacing w:val="-1"/>
          <w:w w:val="55"/>
        </w:rPr>
        <w:t>j</w:t>
      </w:r>
      <w:r>
        <w:rPr>
          <w:color w:val="484848"/>
          <w:spacing w:val="-1"/>
          <w:w w:val="133"/>
        </w:rPr>
        <w:t>Q</w:t>
      </w:r>
      <w:r>
        <w:rPr>
          <w:color w:val="484848"/>
          <w:spacing w:val="-1"/>
          <w:w w:val="100"/>
        </w:rPr>
        <w:t>u</w:t>
      </w:r>
      <w:r>
        <w:rPr>
          <w:color w:val="484848"/>
          <w:spacing w:val="-1"/>
          <w:w w:val="88"/>
        </w:rPr>
        <w:t>e</w:t>
      </w:r>
      <w:r>
        <w:rPr>
          <w:color w:val="484848"/>
          <w:spacing w:val="-1"/>
          <w:w w:val="66"/>
        </w:rPr>
        <w:t>r</w:t>
      </w:r>
      <w:r>
        <w:rPr>
          <w:color w:val="484848"/>
          <w:spacing w:val="1"/>
          <w:w w:val="88"/>
        </w:rPr>
        <w:t>y</w:t>
      </w:r>
      <w:r>
        <w:rPr>
          <w:color w:val="484848"/>
          <w:spacing w:val="-3"/>
          <w:w w:val="100"/>
        </w:rPr>
        <w:t>，直接这样就可以了</w:t>
      </w:r>
      <w:r>
        <w:rPr>
          <w:color w:val="484848"/>
          <w:spacing w:val="-3"/>
        </w:rPr>
        <w:t xml:space="preserve"> </w:t>
      </w:r>
      <w:r>
        <w:rPr>
          <w:color w:val="484848"/>
          <w:spacing w:val="-1"/>
          <w:w w:val="100"/>
        </w:rPr>
        <w:t>$</w:t>
      </w:r>
      <w:r>
        <w:rPr>
          <w:color w:val="484848"/>
          <w:spacing w:val="-1"/>
          <w:w w:val="50"/>
        </w:rPr>
        <w:t>.</w:t>
      </w:r>
      <w:r>
        <w:rPr>
          <w:color w:val="484848"/>
          <w:spacing w:val="-1"/>
          <w:w w:val="88"/>
        </w:rPr>
        <w:t>a</w:t>
      </w:r>
      <w:r>
        <w:rPr>
          <w:color w:val="484848"/>
          <w:spacing w:val="-1"/>
          <w:w w:val="55"/>
        </w:rPr>
        <w:t>j</w:t>
      </w:r>
      <w:r>
        <w:rPr>
          <w:color w:val="484848"/>
          <w:spacing w:val="-1"/>
          <w:w w:val="88"/>
        </w:rPr>
        <w:t>ax</w:t>
      </w:r>
      <w:r>
        <w:rPr>
          <w:color w:val="484848"/>
          <w:spacing w:val="-1"/>
          <w:w w:val="100"/>
        </w:rPr>
        <w:t>S</w:t>
      </w:r>
      <w:r>
        <w:rPr>
          <w:color w:val="484848"/>
          <w:spacing w:val="-1"/>
          <w:w w:val="88"/>
        </w:rPr>
        <w:t>e</w:t>
      </w:r>
      <w:r>
        <w:rPr>
          <w:color w:val="484848"/>
          <w:spacing w:val="-1"/>
          <w:w w:val="55"/>
        </w:rPr>
        <w:t>t</w:t>
      </w:r>
      <w:r>
        <w:rPr>
          <w:color w:val="484848"/>
          <w:spacing w:val="-1"/>
          <w:w w:val="100"/>
        </w:rPr>
        <w:t>up</w:t>
      </w:r>
      <w:r>
        <w:rPr>
          <w:color w:val="484848"/>
          <w:spacing w:val="-1"/>
          <w:w w:val="55"/>
        </w:rPr>
        <w:t>(</w:t>
      </w:r>
      <w:r>
        <w:rPr>
          <w:color w:val="484848"/>
          <w:spacing w:val="-1"/>
          <w:w w:val="66"/>
        </w:rPr>
        <w:t>{</w:t>
      </w:r>
      <w:r>
        <w:rPr>
          <w:color w:val="484848"/>
          <w:spacing w:val="-1"/>
          <w:w w:val="88"/>
        </w:rPr>
        <w:t>cac</w:t>
      </w:r>
      <w:r>
        <w:rPr>
          <w:color w:val="484848"/>
          <w:spacing w:val="-1"/>
          <w:w w:val="100"/>
        </w:rPr>
        <w:t>h</w:t>
      </w:r>
      <w:r>
        <w:rPr>
          <w:color w:val="484848"/>
          <w:spacing w:val="-1"/>
          <w:w w:val="88"/>
        </w:rPr>
        <w:t>e</w:t>
      </w:r>
      <w:r>
        <w:rPr>
          <w:color w:val="484848"/>
          <w:spacing w:val="-1"/>
          <w:w w:val="50"/>
        </w:rPr>
        <w:t>:</w:t>
      </w:r>
      <w:r>
        <w:rPr>
          <w:color w:val="484848"/>
          <w:spacing w:val="-1"/>
          <w:w w:val="55"/>
        </w:rPr>
        <w:t>f</w:t>
      </w:r>
      <w:r>
        <w:rPr>
          <w:color w:val="484848"/>
          <w:spacing w:val="-1"/>
          <w:w w:val="88"/>
        </w:rPr>
        <w:t>a</w:t>
      </w:r>
      <w:r>
        <w:rPr>
          <w:color w:val="484848"/>
          <w:spacing w:val="-1"/>
          <w:w w:val="55"/>
        </w:rPr>
        <w:t>l</w:t>
      </w:r>
      <w:r>
        <w:rPr>
          <w:color w:val="484848"/>
          <w:spacing w:val="-1"/>
          <w:w w:val="77"/>
        </w:rPr>
        <w:t>s</w:t>
      </w:r>
      <w:r>
        <w:rPr>
          <w:color w:val="484848"/>
          <w:spacing w:val="-1"/>
          <w:w w:val="88"/>
        </w:rPr>
        <w:t>e</w:t>
      </w:r>
      <w:r>
        <w:rPr>
          <w:color w:val="484848"/>
          <w:spacing w:val="-1"/>
          <w:w w:val="66"/>
        </w:rPr>
        <w:t>}</w:t>
      </w:r>
      <w:r>
        <w:rPr>
          <w:color w:val="484848"/>
          <w:spacing w:val="-1"/>
          <w:w w:val="55"/>
        </w:rPr>
        <w:t>)</w:t>
      </w:r>
      <w:r>
        <w:rPr>
          <w:color w:val="484848"/>
          <w:spacing w:val="-3"/>
          <w:w w:val="100"/>
        </w:rPr>
        <w:t>。这样页面的所有</w:t>
      </w:r>
      <w:r>
        <w:rPr>
          <w:color w:val="484848"/>
          <w:spacing w:val="-55"/>
        </w:rPr>
        <w:t xml:space="preserve"> </w:t>
      </w:r>
      <w:r>
        <w:rPr>
          <w:color w:val="484848"/>
          <w:spacing w:val="-1"/>
          <w:w w:val="88"/>
        </w:rPr>
        <w:t>a</w:t>
      </w:r>
      <w:r>
        <w:rPr>
          <w:color w:val="484848"/>
          <w:spacing w:val="-1"/>
          <w:w w:val="55"/>
        </w:rPr>
        <w:t>j</w:t>
      </w:r>
      <w:r>
        <w:rPr>
          <w:color w:val="484848"/>
          <w:spacing w:val="-2"/>
          <w:w w:val="88"/>
        </w:rPr>
        <w:t>a</w:t>
      </w:r>
      <w:r>
        <w:rPr>
          <w:color w:val="484848"/>
          <w:w w:val="88"/>
        </w:rPr>
        <w:t>x</w:t>
      </w:r>
      <w:r>
        <w:rPr>
          <w:color w:val="484848"/>
          <w:spacing w:val="-3"/>
        </w:rPr>
        <w:t>都会执行这条语句就是不需要保存缓存记录。</w:t>
      </w:r>
    </w:p>
    <w:p>
      <w:pPr>
        <w:pStyle w:val="7"/>
        <w:ind w:left="0"/>
      </w:pPr>
    </w:p>
    <w:p>
      <w:pPr>
        <w:pStyle w:val="7"/>
        <w:spacing w:before="10"/>
        <w:ind w:left="0"/>
        <w:rPr>
          <w:sz w:val="16"/>
        </w:rPr>
      </w:pPr>
    </w:p>
    <w:p>
      <w:pPr>
        <w:pStyle w:val="4"/>
        <w:numPr>
          <w:ilvl w:val="1"/>
          <w:numId w:val="36"/>
        </w:numPr>
        <w:tabs>
          <w:tab w:val="left" w:pos="879"/>
          <w:tab w:val="left" w:pos="880"/>
        </w:tabs>
        <w:spacing w:before="0" w:after="0" w:line="240" w:lineRule="auto"/>
        <w:ind w:left="880" w:right="0" w:hanging="360"/>
        <w:jc w:val="left"/>
      </w:pPr>
      <w:r>
        <w:rPr>
          <w:color w:val="484848"/>
        </w:rPr>
        <w:t>JS</w:t>
      </w:r>
      <w:r>
        <w:rPr>
          <w:color w:val="484848"/>
          <w:spacing w:val="-1"/>
        </w:rPr>
        <w:t xml:space="preserve"> 的节流和防抖</w:t>
      </w:r>
    </w:p>
    <w:p>
      <w:pPr>
        <w:pStyle w:val="7"/>
        <w:spacing w:before="189" w:line="225" w:lineRule="auto"/>
        <w:ind w:right="3568"/>
      </w:pPr>
      <w:r>
        <w:rPr>
          <w:rFonts w:hint="eastAsia" w:ascii="Microsoft JhengHei" w:eastAsia="Microsoft JhengHei"/>
          <w:b/>
          <w:color w:val="484848"/>
        </w:rPr>
        <w:t xml:space="preserve">参 考 回 答 ： </w:t>
      </w:r>
      <w:r>
        <w:fldChar w:fldCharType="begin"/>
      </w:r>
      <w:r>
        <w:instrText xml:space="preserve"> HYPERLINK "http://www.cnblogs.com/coco1s/p/5499469.html" \h </w:instrText>
      </w:r>
      <w:r>
        <w:fldChar w:fldCharType="separate"/>
      </w:r>
      <w:r>
        <w:rPr>
          <w:color w:val="6FB0E7"/>
          <w:w w:val="100"/>
          <w:u w:val="single" w:color="6FB0E7"/>
        </w:rPr>
        <w:t>h</w:t>
      </w:r>
      <w:r>
        <w:rPr>
          <w:color w:val="6FB0E7"/>
          <w:w w:val="55"/>
          <w:u w:val="single" w:color="6FB0E7"/>
        </w:rPr>
        <w:t>tt</w:t>
      </w:r>
      <w:r>
        <w:rPr>
          <w:color w:val="6FB0E7"/>
          <w:w w:val="100"/>
          <w:u w:val="single" w:color="6FB0E7"/>
        </w:rPr>
        <w:t>p</w:t>
      </w:r>
      <w:r>
        <w:rPr>
          <w:color w:val="6FB0E7"/>
          <w:w w:val="50"/>
          <w:u w:val="single" w:color="6FB0E7"/>
        </w:rPr>
        <w:t>:</w:t>
      </w:r>
      <w:r>
        <w:rPr>
          <w:color w:val="6FB0E7"/>
          <w:w w:val="55"/>
          <w:u w:val="single" w:color="6FB0E7"/>
        </w:rPr>
        <w:t>//</w:t>
      </w:r>
      <w:r>
        <w:rPr>
          <w:color w:val="6FB0E7"/>
          <w:w w:val="122"/>
          <w:u w:val="single" w:color="6FB0E7"/>
        </w:rPr>
        <w:t>www</w:t>
      </w:r>
      <w:r>
        <w:rPr>
          <w:color w:val="6FB0E7"/>
          <w:w w:val="50"/>
          <w:u w:val="single" w:color="6FB0E7"/>
        </w:rPr>
        <w:t>.</w:t>
      </w:r>
      <w:r>
        <w:rPr>
          <w:color w:val="6FB0E7"/>
          <w:w w:val="88"/>
          <w:u w:val="single" w:color="6FB0E7"/>
        </w:rPr>
        <w:t>c</w:t>
      </w:r>
      <w:r>
        <w:rPr>
          <w:color w:val="6FB0E7"/>
          <w:w w:val="100"/>
          <w:u w:val="single" w:color="6FB0E7"/>
        </w:rPr>
        <w:t>nb</w:t>
      </w:r>
      <w:r>
        <w:rPr>
          <w:color w:val="6FB0E7"/>
          <w:w w:val="55"/>
          <w:u w:val="single" w:color="6FB0E7"/>
        </w:rPr>
        <w:t>l</w:t>
      </w:r>
      <w:r>
        <w:rPr>
          <w:color w:val="6FB0E7"/>
          <w:w w:val="88"/>
          <w:u w:val="single" w:color="6FB0E7"/>
        </w:rPr>
        <w:t>og</w:t>
      </w:r>
      <w:r>
        <w:rPr>
          <w:color w:val="6FB0E7"/>
          <w:w w:val="77"/>
          <w:u w:val="single" w:color="6FB0E7"/>
        </w:rPr>
        <w:t>s</w:t>
      </w:r>
      <w:r>
        <w:rPr>
          <w:color w:val="6FB0E7"/>
          <w:w w:val="50"/>
          <w:u w:val="single" w:color="6FB0E7"/>
        </w:rPr>
        <w:t>.</w:t>
      </w:r>
      <w:r>
        <w:rPr>
          <w:color w:val="6FB0E7"/>
          <w:w w:val="88"/>
          <w:u w:val="single" w:color="6FB0E7"/>
        </w:rPr>
        <w:t>co</w:t>
      </w:r>
      <w:r>
        <w:rPr>
          <w:color w:val="6FB0E7"/>
          <w:w w:val="144"/>
          <w:u w:val="single" w:color="6FB0E7"/>
        </w:rPr>
        <w:t>m</w:t>
      </w:r>
      <w:r>
        <w:rPr>
          <w:color w:val="6FB0E7"/>
          <w:w w:val="55"/>
          <w:u w:val="single" w:color="6FB0E7"/>
        </w:rPr>
        <w:t>/</w:t>
      </w:r>
      <w:r>
        <w:rPr>
          <w:color w:val="6FB0E7"/>
          <w:w w:val="88"/>
          <w:u w:val="single" w:color="6FB0E7"/>
        </w:rPr>
        <w:t>coco</w:t>
      </w:r>
      <w:r>
        <w:rPr>
          <w:color w:val="6FB0E7"/>
          <w:w w:val="100"/>
          <w:u w:val="single" w:color="6FB0E7"/>
        </w:rPr>
        <w:t>1</w:t>
      </w:r>
      <w:r>
        <w:rPr>
          <w:color w:val="6FB0E7"/>
          <w:w w:val="77"/>
          <w:u w:val="single" w:color="6FB0E7"/>
        </w:rPr>
        <w:t>s</w:t>
      </w:r>
      <w:r>
        <w:rPr>
          <w:color w:val="6FB0E7"/>
          <w:w w:val="55"/>
          <w:u w:val="single" w:color="6FB0E7"/>
        </w:rPr>
        <w:t>/</w:t>
      </w:r>
      <w:r>
        <w:rPr>
          <w:color w:val="6FB0E7"/>
          <w:w w:val="100"/>
          <w:u w:val="single" w:color="6FB0E7"/>
        </w:rPr>
        <w:t>p</w:t>
      </w:r>
      <w:r>
        <w:rPr>
          <w:color w:val="6FB0E7"/>
          <w:w w:val="55"/>
          <w:u w:val="single" w:color="6FB0E7"/>
        </w:rPr>
        <w:t>/</w:t>
      </w:r>
      <w:r>
        <w:rPr>
          <w:color w:val="6FB0E7"/>
          <w:w w:val="100"/>
          <w:u w:val="single" w:color="6FB0E7"/>
        </w:rPr>
        <w:t>5499469</w:t>
      </w:r>
      <w:r>
        <w:rPr>
          <w:color w:val="6FB0E7"/>
          <w:w w:val="50"/>
          <w:u w:val="single" w:color="6FB0E7"/>
        </w:rPr>
        <w:t>.</w:t>
      </w:r>
      <w:r>
        <w:rPr>
          <w:color w:val="6FB0E7"/>
          <w:w w:val="100"/>
          <w:u w:val="single" w:color="6FB0E7"/>
        </w:rPr>
        <w:t>h</w:t>
      </w:r>
      <w:r>
        <w:rPr>
          <w:color w:val="6FB0E7"/>
          <w:w w:val="55"/>
          <w:u w:val="single" w:color="6FB0E7"/>
        </w:rPr>
        <w:t>t</w:t>
      </w:r>
      <w:r>
        <w:rPr>
          <w:color w:val="6FB0E7"/>
          <w:w w:val="144"/>
          <w:u w:val="single" w:color="6FB0E7"/>
        </w:rPr>
        <w:t>m</w:t>
      </w:r>
      <w:r>
        <w:rPr>
          <w:color w:val="6FB0E7"/>
          <w:w w:val="55"/>
          <w:u w:val="single" w:color="6FB0E7"/>
        </w:rPr>
        <w:t>l</w:t>
      </w:r>
      <w:r>
        <w:rPr>
          <w:color w:val="6FB0E7"/>
          <w:w w:val="55"/>
          <w:u w:val="single" w:color="6FB0E7"/>
        </w:rPr>
        <w:fldChar w:fldCharType="end"/>
      </w:r>
    </w:p>
    <w:p>
      <w:pPr>
        <w:pStyle w:val="7"/>
        <w:ind w:left="0"/>
        <w:rPr>
          <w:sz w:val="20"/>
        </w:rPr>
      </w:pPr>
    </w:p>
    <w:p>
      <w:pPr>
        <w:pStyle w:val="7"/>
        <w:ind w:left="0"/>
        <w:rPr>
          <w:sz w:val="23"/>
        </w:rPr>
      </w:pPr>
    </w:p>
    <w:p>
      <w:pPr>
        <w:pStyle w:val="4"/>
        <w:numPr>
          <w:ilvl w:val="1"/>
          <w:numId w:val="36"/>
        </w:numPr>
        <w:tabs>
          <w:tab w:val="left" w:pos="879"/>
          <w:tab w:val="left" w:pos="880"/>
        </w:tabs>
        <w:spacing w:before="0" w:after="0" w:line="423" w:lineRule="exact"/>
        <w:ind w:left="880" w:right="0" w:hanging="360"/>
        <w:jc w:val="left"/>
      </w:pPr>
      <w:r>
        <w:rPr>
          <w:color w:val="484848"/>
        </w:rPr>
        <w:t>JS</w:t>
      </w:r>
      <w:r>
        <w:rPr>
          <w:color w:val="484848"/>
          <w:spacing w:val="-1"/>
        </w:rPr>
        <w:t xml:space="preserve"> 中的垃圾回收机制</w:t>
      </w:r>
    </w:p>
    <w:p>
      <w:pPr>
        <w:pStyle w:val="6"/>
        <w:spacing w:before="173"/>
      </w:pPr>
      <w:r>
        <w:rPr>
          <w:color w:val="484848"/>
        </w:rPr>
        <w:t>参考回答：</w:t>
      </w:r>
    </w:p>
    <w:p>
      <w:pPr>
        <w:pStyle w:val="7"/>
        <w:spacing w:line="266" w:lineRule="auto"/>
        <w:ind w:right="337"/>
      </w:pPr>
      <w:r>
        <w:rPr>
          <w:color w:val="484848"/>
          <w:spacing w:val="-8"/>
        </w:rPr>
        <w:t>必要性：由于字符串、对象和数组没有固定大小，所有当他们的大小已知时，才能对他</w:t>
      </w:r>
      <w:r>
        <w:rPr>
          <w:color w:val="484848"/>
          <w:spacing w:val="-3"/>
          <w:w w:val="95"/>
        </w:rPr>
        <w:t>们进行动态的存储分配。</w:t>
      </w:r>
      <w:r>
        <w:rPr>
          <w:color w:val="484848"/>
          <w:w w:val="95"/>
        </w:rPr>
        <w:t>JavaScript</w:t>
      </w:r>
      <w:r>
        <w:rPr>
          <w:color w:val="484848"/>
          <w:spacing w:val="-3"/>
          <w:w w:val="95"/>
        </w:rPr>
        <w:t xml:space="preserve"> 程序每次创建字符串、数组或对象时，解释器都必 </w:t>
      </w:r>
      <w:r>
        <w:rPr>
          <w:color w:val="484848"/>
          <w:spacing w:val="-6"/>
        </w:rPr>
        <w:t>须分配内存来存储那个实体。只要像这样动态地分配了内存，最终都要释放这些内存以</w:t>
      </w:r>
      <w:r>
        <w:rPr>
          <w:color w:val="484848"/>
          <w:spacing w:val="-3"/>
          <w:w w:val="95"/>
        </w:rPr>
        <w:t>便他们能够被再用，否则，</w:t>
      </w:r>
      <w:r>
        <w:rPr>
          <w:color w:val="484848"/>
          <w:w w:val="95"/>
        </w:rPr>
        <w:t>JavaScript</w:t>
      </w:r>
      <w:r>
        <w:rPr>
          <w:color w:val="484848"/>
          <w:spacing w:val="-3"/>
          <w:w w:val="95"/>
        </w:rPr>
        <w:t xml:space="preserve"> 的解释器将会消耗完系统中所有可用的内存，造</w:t>
      </w:r>
      <w:r>
        <w:rPr>
          <w:color w:val="484848"/>
        </w:rPr>
        <w:t>成</w:t>
      </w:r>
      <w:r>
        <w:rPr>
          <w:color w:val="484848"/>
          <w:spacing w:val="-3"/>
        </w:rPr>
        <w:t>系统崩溃。</w:t>
      </w:r>
    </w:p>
    <w:p>
      <w:pPr>
        <w:pStyle w:val="7"/>
        <w:spacing w:line="266" w:lineRule="auto"/>
        <w:ind w:right="337"/>
        <w:jc w:val="both"/>
      </w:pPr>
      <w:r>
        <w:rPr>
          <w:color w:val="484848"/>
          <w:spacing w:val="-5"/>
          <w:w w:val="100"/>
        </w:rPr>
        <w:t>这段话解释了为什么需要系统需要垃圾回收，</w:t>
      </w:r>
      <w:r>
        <w:rPr>
          <w:color w:val="484848"/>
          <w:spacing w:val="-1"/>
          <w:w w:val="77"/>
        </w:rPr>
        <w:t>J</w:t>
      </w:r>
      <w:r>
        <w:rPr>
          <w:color w:val="484848"/>
          <w:w w:val="100"/>
        </w:rPr>
        <w:t>S</w:t>
      </w:r>
      <w:r>
        <w:rPr>
          <w:color w:val="484848"/>
          <w:spacing w:val="-56"/>
        </w:rPr>
        <w:t xml:space="preserve"> </w:t>
      </w:r>
      <w:r>
        <w:rPr>
          <w:color w:val="484848"/>
          <w:spacing w:val="25"/>
          <w:w w:val="100"/>
        </w:rPr>
        <w:t>不像</w:t>
      </w:r>
      <w:r>
        <w:rPr>
          <w:color w:val="484848"/>
          <w:spacing w:val="-1"/>
          <w:w w:val="122"/>
        </w:rPr>
        <w:t>C</w:t>
      </w:r>
      <w:r>
        <w:rPr>
          <w:color w:val="484848"/>
          <w:spacing w:val="-1"/>
          <w:w w:val="55"/>
        </w:rPr>
        <w:t>/</w:t>
      </w:r>
      <w:r>
        <w:rPr>
          <w:color w:val="484848"/>
          <w:spacing w:val="-1"/>
          <w:w w:val="122"/>
        </w:rPr>
        <w:t>C</w:t>
      </w:r>
      <w:r>
        <w:rPr>
          <w:color w:val="484848"/>
          <w:w w:val="109"/>
        </w:rPr>
        <w:t>++</w:t>
      </w:r>
      <w:r>
        <w:rPr>
          <w:color w:val="484848"/>
          <w:spacing w:val="-7"/>
          <w:w w:val="100"/>
        </w:rPr>
        <w:t>，他有自己的一套垃圾回收</w:t>
      </w:r>
      <w:r>
        <w:rPr>
          <w:color w:val="484848"/>
          <w:spacing w:val="-2"/>
          <w:w w:val="100"/>
        </w:rPr>
        <w:t>机制</w:t>
      </w:r>
      <w:r>
        <w:rPr>
          <w:color w:val="484848"/>
          <w:spacing w:val="-3"/>
          <w:w w:val="100"/>
        </w:rPr>
        <w:t>（</w:t>
      </w:r>
      <w:r>
        <w:rPr>
          <w:color w:val="484848"/>
          <w:spacing w:val="-1"/>
          <w:w w:val="133"/>
        </w:rPr>
        <w:t>G</w:t>
      </w:r>
      <w:r>
        <w:rPr>
          <w:color w:val="484848"/>
          <w:spacing w:val="-1"/>
          <w:w w:val="88"/>
        </w:rPr>
        <w:t>a</w:t>
      </w:r>
      <w:r>
        <w:rPr>
          <w:color w:val="484848"/>
          <w:spacing w:val="-1"/>
          <w:w w:val="66"/>
        </w:rPr>
        <w:t>r</w:t>
      </w:r>
      <w:r>
        <w:rPr>
          <w:color w:val="484848"/>
          <w:spacing w:val="-1"/>
          <w:w w:val="100"/>
        </w:rPr>
        <w:t>b</w:t>
      </w:r>
      <w:r>
        <w:rPr>
          <w:color w:val="484848"/>
          <w:spacing w:val="-1"/>
          <w:w w:val="88"/>
        </w:rPr>
        <w:t>ag</w:t>
      </w:r>
      <w:r>
        <w:rPr>
          <w:color w:val="484848"/>
          <w:w w:val="88"/>
        </w:rPr>
        <w:t>e</w:t>
      </w:r>
      <w:r>
        <w:rPr>
          <w:color w:val="484848"/>
          <w:spacing w:val="-58"/>
        </w:rPr>
        <w:t xml:space="preserve"> </w:t>
      </w:r>
      <w:r>
        <w:rPr>
          <w:color w:val="484848"/>
          <w:spacing w:val="-1"/>
          <w:w w:val="122"/>
        </w:rPr>
        <w:t>C</w:t>
      </w:r>
      <w:r>
        <w:rPr>
          <w:color w:val="484848"/>
          <w:spacing w:val="-1"/>
          <w:w w:val="88"/>
        </w:rPr>
        <w:t>o</w:t>
      </w:r>
      <w:r>
        <w:rPr>
          <w:color w:val="484848"/>
          <w:spacing w:val="-1"/>
          <w:w w:val="55"/>
        </w:rPr>
        <w:t>ll</w:t>
      </w:r>
      <w:r>
        <w:rPr>
          <w:color w:val="484848"/>
          <w:spacing w:val="-1"/>
          <w:w w:val="88"/>
        </w:rPr>
        <w:t>ec</w:t>
      </w:r>
      <w:r>
        <w:rPr>
          <w:color w:val="484848"/>
          <w:spacing w:val="-1"/>
          <w:w w:val="55"/>
        </w:rPr>
        <w:t>ti</w:t>
      </w:r>
      <w:r>
        <w:rPr>
          <w:color w:val="484848"/>
          <w:spacing w:val="-1"/>
          <w:w w:val="88"/>
        </w:rPr>
        <w:t>o</w:t>
      </w:r>
      <w:r>
        <w:rPr>
          <w:color w:val="484848"/>
          <w:spacing w:val="-1"/>
          <w:w w:val="100"/>
        </w:rPr>
        <w:t>n）</w:t>
      </w:r>
      <w:r>
        <w:rPr>
          <w:color w:val="484848"/>
          <w:spacing w:val="-5"/>
          <w:w w:val="100"/>
        </w:rPr>
        <w:t>。</w:t>
      </w:r>
      <w:r>
        <w:rPr>
          <w:color w:val="484848"/>
          <w:spacing w:val="-1"/>
          <w:w w:val="77"/>
        </w:rPr>
        <w:t>J</w:t>
      </w:r>
      <w:r>
        <w:rPr>
          <w:color w:val="484848"/>
          <w:spacing w:val="-1"/>
          <w:w w:val="88"/>
        </w:rPr>
        <w:t>ava</w:t>
      </w:r>
      <w:r>
        <w:rPr>
          <w:color w:val="484848"/>
          <w:spacing w:val="-1"/>
          <w:w w:val="100"/>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w w:val="55"/>
        </w:rPr>
        <w:t>t</w:t>
      </w:r>
      <w:r>
        <w:rPr>
          <w:color w:val="484848"/>
          <w:spacing w:val="-53"/>
        </w:rPr>
        <w:t xml:space="preserve"> </w:t>
      </w:r>
      <w:r>
        <w:rPr>
          <w:color w:val="484848"/>
          <w:spacing w:val="-3"/>
          <w:w w:val="100"/>
        </w:rPr>
        <w:t>的解释器可以检测到何时程序不再使用一个对象</w:t>
      </w:r>
      <w:r>
        <w:rPr>
          <w:color w:val="484848"/>
          <w:spacing w:val="-7"/>
        </w:rPr>
        <w:t>了，当他确定了一个对象是无用的时候，他就知道不再需要这个对象，可以把它所占用</w:t>
      </w:r>
      <w:r>
        <w:rPr>
          <w:color w:val="484848"/>
          <w:spacing w:val="-3"/>
        </w:rPr>
        <w:t>的内存释放掉了。例如：</w:t>
      </w:r>
    </w:p>
    <w:p>
      <w:pPr>
        <w:spacing w:after="0" w:line="266" w:lineRule="auto"/>
        <w:jc w:val="both"/>
        <w:sectPr>
          <w:pgSz w:w="11910" w:h="16840"/>
          <w:pgMar w:top="1380" w:right="1460" w:bottom="1500" w:left="1640" w:header="0" w:footer="963" w:gutter="0"/>
        </w:sectPr>
      </w:pPr>
    </w:p>
    <w:p>
      <w:pPr>
        <w:spacing w:before="35" w:line="242" w:lineRule="auto"/>
        <w:ind w:left="160" w:right="6757"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a</w:t>
      </w:r>
      <w:r>
        <w:rPr>
          <w:color w:val="000007"/>
          <w:spacing w:val="-1"/>
          <w:w w:val="109"/>
          <w:sz w:val="24"/>
        </w:rPr>
        <w:t>=</w:t>
      </w:r>
      <w:r>
        <w:rPr>
          <w:color w:val="000007"/>
          <w:w w:val="80"/>
          <w:sz w:val="24"/>
        </w:rPr>
        <w:t>"</w:t>
      </w:r>
      <w:bookmarkStart w:id="28" w:name="_bookmark51"/>
      <w:bookmarkEnd w:id="28"/>
      <w:r>
        <w:rPr>
          <w:color w:val="000007"/>
          <w:sz w:val="24"/>
        </w:rPr>
        <w:t>h</w:t>
      </w:r>
      <w:r>
        <w:rPr>
          <w:color w:val="000007"/>
          <w:spacing w:val="-1"/>
          <w:w w:val="88"/>
          <w:sz w:val="24"/>
        </w:rPr>
        <w:t>e</w:t>
      </w:r>
      <w:r>
        <w:rPr>
          <w:color w:val="000007"/>
          <w:spacing w:val="-1"/>
          <w:w w:val="55"/>
          <w:sz w:val="24"/>
        </w:rPr>
        <w:t>ll</w:t>
      </w:r>
      <w:r>
        <w:rPr>
          <w:color w:val="000007"/>
          <w:w w:val="88"/>
          <w:sz w:val="24"/>
        </w:rPr>
        <w:t>o</w:t>
      </w:r>
      <w:r>
        <w:rPr>
          <w:color w:val="000007"/>
          <w:spacing w:val="-61"/>
          <w:sz w:val="24"/>
        </w:rPr>
        <w:t xml:space="preserve"> </w:t>
      </w:r>
      <w:r>
        <w:rPr>
          <w:color w:val="000007"/>
          <w:w w:val="121"/>
          <w:sz w:val="24"/>
        </w:rPr>
        <w:t>w</w:t>
      </w:r>
      <w:r>
        <w:rPr>
          <w:color w:val="000007"/>
          <w:spacing w:val="-1"/>
          <w:w w:val="88"/>
          <w:sz w:val="24"/>
        </w:rPr>
        <w:t>o</w:t>
      </w:r>
      <w:r>
        <w:rPr>
          <w:color w:val="000007"/>
          <w:w w:val="66"/>
          <w:sz w:val="24"/>
        </w:rPr>
        <w:t>r</w:t>
      </w:r>
      <w:r>
        <w:rPr>
          <w:color w:val="000007"/>
          <w:spacing w:val="-1"/>
          <w:w w:val="55"/>
          <w:sz w:val="24"/>
        </w:rPr>
        <w:t>l</w:t>
      </w:r>
      <w:r>
        <w:rPr>
          <w:color w:val="000007"/>
          <w:sz w:val="24"/>
        </w:rPr>
        <w:t>d</w:t>
      </w:r>
      <w:r>
        <w:rPr>
          <w:color w:val="000007"/>
          <w:w w:val="80"/>
          <w:sz w:val="24"/>
        </w:rPr>
        <w:t>"</w:t>
      </w:r>
      <w:r>
        <w:rPr>
          <w:color w:val="000007"/>
          <w:w w:val="50"/>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z w:val="24"/>
        </w:rPr>
        <w:t>b</w:t>
      </w:r>
      <w:r>
        <w:rPr>
          <w:color w:val="000007"/>
          <w:spacing w:val="-1"/>
          <w:w w:val="109"/>
          <w:sz w:val="24"/>
        </w:rPr>
        <w:t>=</w:t>
      </w:r>
      <w:r>
        <w:rPr>
          <w:color w:val="000007"/>
          <w:w w:val="80"/>
          <w:sz w:val="24"/>
        </w:rPr>
        <w:t>"</w:t>
      </w:r>
      <w:r>
        <w:rPr>
          <w:color w:val="000007"/>
          <w:w w:val="121"/>
          <w:sz w:val="24"/>
        </w:rPr>
        <w:t>w</w:t>
      </w:r>
      <w:r>
        <w:rPr>
          <w:color w:val="000007"/>
          <w:spacing w:val="-1"/>
          <w:w w:val="88"/>
          <w:sz w:val="24"/>
        </w:rPr>
        <w:t>o</w:t>
      </w:r>
      <w:r>
        <w:rPr>
          <w:color w:val="000007"/>
          <w:w w:val="66"/>
          <w:sz w:val="24"/>
        </w:rPr>
        <w:t>r</w:t>
      </w:r>
      <w:r>
        <w:rPr>
          <w:color w:val="000007"/>
          <w:spacing w:val="-1"/>
          <w:w w:val="55"/>
          <w:sz w:val="24"/>
        </w:rPr>
        <w:t>l</w:t>
      </w:r>
      <w:r>
        <w:rPr>
          <w:color w:val="000007"/>
          <w:sz w:val="24"/>
        </w:rPr>
        <w:t>d</w:t>
      </w:r>
      <w:r>
        <w:rPr>
          <w:color w:val="000007"/>
          <w:w w:val="80"/>
          <w:sz w:val="24"/>
        </w:rPr>
        <w:t>"</w:t>
      </w:r>
      <w:r>
        <w:rPr>
          <w:color w:val="000007"/>
          <w:w w:val="50"/>
          <w:sz w:val="24"/>
        </w:rPr>
        <w:t>;</w:t>
      </w:r>
    </w:p>
    <w:p>
      <w:pPr>
        <w:spacing w:before="3"/>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a</w:t>
      </w:r>
      <w:r>
        <w:rPr>
          <w:color w:val="000007"/>
          <w:spacing w:val="-1"/>
          <w:w w:val="109"/>
          <w:sz w:val="24"/>
        </w:rPr>
        <w:t>=</w:t>
      </w:r>
      <w:r>
        <w:rPr>
          <w:color w:val="000007"/>
          <w:sz w:val="24"/>
        </w:rPr>
        <w:t>b</w:t>
      </w:r>
      <w:r>
        <w:rPr>
          <w:color w:val="000007"/>
          <w:w w:val="50"/>
          <w:sz w:val="24"/>
        </w:rPr>
        <w:t>;</w:t>
      </w:r>
    </w:p>
    <w:p>
      <w:pPr>
        <w:pStyle w:val="7"/>
        <w:spacing w:before="20" w:line="266" w:lineRule="auto"/>
        <w:ind w:right="3651"/>
      </w:pPr>
      <w:r>
        <w:rPr>
          <w:color w:val="484848"/>
          <w:spacing w:val="-1"/>
          <w:w w:val="55"/>
        </w:rPr>
        <w:t>/</w:t>
      </w:r>
      <w:r>
        <w:rPr>
          <w:color w:val="484848"/>
          <w:spacing w:val="-3"/>
          <w:w w:val="55"/>
        </w:rPr>
        <w:t>/</w:t>
      </w:r>
      <w:r>
        <w:rPr>
          <w:color w:val="484848"/>
          <w:spacing w:val="-3"/>
          <w:w w:val="100"/>
        </w:rPr>
        <w:t>这时，会释放掉</w:t>
      </w:r>
      <w:r>
        <w:rPr>
          <w:color w:val="484848"/>
          <w:spacing w:val="-1"/>
          <w:w w:val="80"/>
        </w:rPr>
        <w:t>"</w:t>
      </w:r>
      <w:r>
        <w:rPr>
          <w:color w:val="484848"/>
          <w:spacing w:val="-1"/>
          <w:w w:val="100"/>
        </w:rPr>
        <w:t>h</w:t>
      </w:r>
      <w:r>
        <w:rPr>
          <w:color w:val="484848"/>
          <w:spacing w:val="-1"/>
          <w:w w:val="88"/>
        </w:rPr>
        <w:t>e</w:t>
      </w:r>
      <w:r>
        <w:rPr>
          <w:color w:val="484848"/>
          <w:spacing w:val="-1"/>
          <w:w w:val="55"/>
        </w:rPr>
        <w:t>ll</w:t>
      </w:r>
      <w:r>
        <w:rPr>
          <w:color w:val="484848"/>
          <w:w w:val="88"/>
        </w:rPr>
        <w:t>o</w:t>
      </w:r>
      <w:r>
        <w:rPr>
          <w:color w:val="484848"/>
          <w:spacing w:val="-56"/>
        </w:rPr>
        <w:t xml:space="preserve"> </w:t>
      </w:r>
      <w:r>
        <w:rPr>
          <w:color w:val="484848"/>
          <w:spacing w:val="-1"/>
          <w:w w:val="122"/>
        </w:rPr>
        <w:t>w</w:t>
      </w:r>
      <w:r>
        <w:rPr>
          <w:color w:val="484848"/>
          <w:spacing w:val="-1"/>
          <w:w w:val="88"/>
        </w:rPr>
        <w:t>o</w:t>
      </w:r>
      <w:r>
        <w:rPr>
          <w:color w:val="484848"/>
          <w:spacing w:val="-1"/>
          <w:w w:val="66"/>
        </w:rPr>
        <w:t>r</w:t>
      </w:r>
      <w:r>
        <w:rPr>
          <w:color w:val="484848"/>
          <w:spacing w:val="-1"/>
          <w:w w:val="55"/>
        </w:rPr>
        <w:t>l</w:t>
      </w:r>
      <w:r>
        <w:rPr>
          <w:color w:val="484848"/>
          <w:spacing w:val="-1"/>
          <w:w w:val="100"/>
        </w:rPr>
        <w:t>d</w:t>
      </w:r>
      <w:r>
        <w:rPr>
          <w:color w:val="484848"/>
          <w:spacing w:val="-2"/>
          <w:w w:val="80"/>
        </w:rPr>
        <w:t>"</w:t>
      </w:r>
      <w:r>
        <w:rPr>
          <w:color w:val="484848"/>
          <w:spacing w:val="-3"/>
          <w:w w:val="100"/>
        </w:rPr>
        <w:t>，释放内存以便再引用</w:t>
      </w:r>
      <w:r>
        <w:rPr>
          <w:color w:val="484848"/>
          <w:spacing w:val="-3"/>
        </w:rPr>
        <w:t>垃圾回收的方法：标记清除、计数引用。</w:t>
      </w:r>
    </w:p>
    <w:p>
      <w:pPr>
        <w:pStyle w:val="7"/>
        <w:spacing w:line="280" w:lineRule="exact"/>
      </w:pPr>
      <w:r>
        <w:rPr>
          <w:color w:val="484848"/>
          <w:spacing w:val="-2"/>
        </w:rPr>
        <w:t>标记清除</w:t>
      </w:r>
    </w:p>
    <w:p>
      <w:pPr>
        <w:pStyle w:val="7"/>
        <w:spacing w:before="30" w:line="266" w:lineRule="auto"/>
        <w:ind w:right="337"/>
        <w:jc w:val="both"/>
      </w:pPr>
      <w:r>
        <w:rPr>
          <w:color w:val="484848"/>
          <w:spacing w:val="-11"/>
          <w:w w:val="100"/>
        </w:rPr>
        <w:t>这是最常见的垃圾回收方式，当变量进入环境时，就标记这个变量为”进入环境“</w:t>
      </w:r>
      <w:r>
        <w:rPr>
          <w:color w:val="484848"/>
          <w:spacing w:val="-3"/>
          <w:w w:val="50"/>
        </w:rPr>
        <w:t>,</w:t>
      </w:r>
      <w:r>
        <w:rPr>
          <w:color w:val="484848"/>
          <w:spacing w:val="-1"/>
          <w:w w:val="100"/>
        </w:rPr>
        <w:t>从逻</w:t>
      </w:r>
      <w:r>
        <w:rPr>
          <w:color w:val="484848"/>
          <w:spacing w:val="-8"/>
        </w:rPr>
        <w:t>辑上讲，永远不能释放进入环境的变量所占的内存，永远不能释放进入环境变量所占用的内存，只要执行流程进入相应的环境，就可能用到他们。当离开环境时，就标记为离</w:t>
      </w:r>
      <w:r>
        <w:rPr>
          <w:color w:val="484848"/>
          <w:spacing w:val="-3"/>
        </w:rPr>
        <w:t>开环境。</w:t>
      </w:r>
    </w:p>
    <w:p>
      <w:pPr>
        <w:pStyle w:val="7"/>
        <w:spacing w:line="266" w:lineRule="auto"/>
        <w:ind w:right="337"/>
        <w:jc w:val="both"/>
      </w:pPr>
      <w:r>
        <w:rPr>
          <w:color w:val="484848"/>
          <w:spacing w:val="-4"/>
        </w:rPr>
        <w:t>垃圾回收器在运行的时候会给存储在内存中的变量都加上标记</w:t>
      </w:r>
      <w:r>
        <w:rPr>
          <w:color w:val="484848"/>
        </w:rPr>
        <w:t>（</w:t>
      </w:r>
      <w:r>
        <w:rPr>
          <w:color w:val="484848"/>
          <w:spacing w:val="-2"/>
        </w:rPr>
        <w:t>所有都加</w:t>
      </w:r>
      <w:r>
        <w:rPr>
          <w:color w:val="484848"/>
          <w:spacing w:val="-20"/>
        </w:rPr>
        <w:t>），</w:t>
      </w:r>
      <w:r>
        <w:rPr>
          <w:color w:val="484848"/>
          <w:spacing w:val="-2"/>
        </w:rPr>
        <w:t>然后去掉</w:t>
      </w:r>
      <w:r>
        <w:rPr>
          <w:color w:val="484848"/>
          <w:spacing w:val="-6"/>
        </w:rPr>
        <w:t>环境变量中的变量，以及被环境变量中的变量所引用的变量</w:t>
      </w:r>
      <w:r>
        <w:rPr>
          <w:color w:val="484848"/>
        </w:rPr>
        <w:t>（</w:t>
      </w:r>
      <w:r>
        <w:rPr>
          <w:color w:val="484848"/>
          <w:spacing w:val="-3"/>
        </w:rPr>
        <w:t>条件性去除标记</w:t>
      </w:r>
      <w:r>
        <w:rPr>
          <w:color w:val="484848"/>
          <w:spacing w:val="-15"/>
        </w:rPr>
        <w:t>），</w:t>
      </w:r>
      <w:r>
        <w:rPr>
          <w:color w:val="484848"/>
        </w:rPr>
        <w:t>删除</w:t>
      </w:r>
      <w:r>
        <w:rPr>
          <w:color w:val="484848"/>
          <w:spacing w:val="-7"/>
        </w:rPr>
        <w:t>所有被标记的变量，删除的变量无法在环境变量中被访问所以会被删除，最后垃圾回收</w:t>
      </w:r>
      <w:r>
        <w:rPr>
          <w:color w:val="484848"/>
          <w:spacing w:val="-3"/>
        </w:rPr>
        <w:t>器，完成了内存的清除工作，并回收他们所占用的内存。</w:t>
      </w:r>
    </w:p>
    <w:p>
      <w:pPr>
        <w:pStyle w:val="7"/>
        <w:spacing w:line="278" w:lineRule="exact"/>
      </w:pPr>
      <w:r>
        <w:rPr>
          <w:color w:val="484848"/>
        </w:rPr>
        <w:t>引用计数法</w:t>
      </w:r>
    </w:p>
    <w:p>
      <w:pPr>
        <w:pStyle w:val="7"/>
        <w:spacing w:before="27" w:line="266" w:lineRule="auto"/>
        <w:ind w:right="282"/>
        <w:jc w:val="both"/>
      </w:pPr>
      <w:r>
        <w:rPr>
          <w:color w:val="484848"/>
          <w:spacing w:val="-3"/>
        </w:rPr>
        <w:t xml:space="preserve">另一种不太常见的方法就是引用计数法，引用计数法的意思就是每个值没引用的次数， </w:t>
      </w:r>
      <w:r>
        <w:rPr>
          <w:color w:val="484848"/>
          <w:spacing w:val="-3"/>
          <w:w w:val="100"/>
        </w:rPr>
        <w:t>当声明了一个变量，并用一个引用类型的值赋值给改变量，则这个值的引用次数为</w:t>
      </w:r>
      <w:r>
        <w:rPr>
          <w:color w:val="484848"/>
          <w:spacing w:val="-55"/>
        </w:rPr>
        <w:t xml:space="preserve"> </w:t>
      </w:r>
      <w:r>
        <w:rPr>
          <w:color w:val="484848"/>
          <w:spacing w:val="-1"/>
          <w:w w:val="100"/>
        </w:rPr>
        <w:t>1</w:t>
      </w:r>
      <w:r>
        <w:rPr>
          <w:color w:val="484848"/>
          <w:w w:val="50"/>
        </w:rPr>
        <w:t>,</w:t>
      </w:r>
      <w:r>
        <w:rPr>
          <w:color w:val="484848"/>
          <w:w w:val="100"/>
        </w:rPr>
        <w:t>；</w:t>
      </w:r>
      <w:r>
        <w:rPr>
          <w:color w:val="484848"/>
          <w:spacing w:val="-8"/>
        </w:rPr>
        <w:t>相反的，如果包含了对这个值引用的变量又取得了另外一个值，则原先的引用值引用次</w:t>
      </w:r>
      <w:r>
        <w:rPr>
          <w:color w:val="484848"/>
          <w:spacing w:val="-16"/>
        </w:rPr>
        <w:t xml:space="preserve">数就减 </w:t>
      </w:r>
      <w:r>
        <w:rPr>
          <w:color w:val="484848"/>
        </w:rPr>
        <w:t>1，</w:t>
      </w:r>
      <w:r>
        <w:rPr>
          <w:color w:val="484848"/>
          <w:spacing w:val="-8"/>
        </w:rPr>
        <w:t xml:space="preserve">当这个值的引用次数为 </w:t>
      </w:r>
      <w:r>
        <w:rPr>
          <w:color w:val="484848"/>
        </w:rPr>
        <w:t>0</w:t>
      </w:r>
      <w:r>
        <w:rPr>
          <w:color w:val="484848"/>
          <w:spacing w:val="-9"/>
        </w:rPr>
        <w:t xml:space="preserve"> 的时候，说明没有办法再访问这个值了，因此就把所占的内存给回收进来，这样垃圾收集器再次运行的时候，就会释放引用次数为 </w:t>
      </w:r>
      <w:r>
        <w:rPr>
          <w:color w:val="484848"/>
        </w:rPr>
        <w:t>0</w:t>
      </w:r>
      <w:r>
        <w:rPr>
          <w:color w:val="484848"/>
          <w:spacing w:val="-18"/>
        </w:rPr>
        <w:t xml:space="preserve"> 的这</w:t>
      </w:r>
      <w:r>
        <w:rPr>
          <w:color w:val="484848"/>
          <w:spacing w:val="-8"/>
        </w:rPr>
        <w:t>些值。</w:t>
      </w:r>
    </w:p>
    <w:p>
      <w:pPr>
        <w:pStyle w:val="7"/>
        <w:spacing w:line="277" w:lineRule="exact"/>
      </w:pPr>
      <w:r>
        <w:rPr>
          <w:color w:val="484848"/>
        </w:rPr>
        <w:t>用引用计数法会存在内存泄露，下面来看原因：</w:t>
      </w:r>
    </w:p>
    <w:p>
      <w:pPr>
        <w:pStyle w:val="5"/>
        <w:spacing w:before="15"/>
      </w:pP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61"/>
        </w:rPr>
        <w:t xml:space="preserve"> </w:t>
      </w:r>
      <w:r>
        <w:rPr>
          <w:color w:val="000007"/>
        </w:rPr>
        <w:t>p</w:t>
      </w:r>
      <w:r>
        <w:rPr>
          <w:color w:val="000007"/>
          <w:w w:val="66"/>
        </w:rPr>
        <w:t>r</w:t>
      </w:r>
      <w:r>
        <w:rPr>
          <w:color w:val="000007"/>
          <w:spacing w:val="-1"/>
          <w:w w:val="88"/>
        </w:rPr>
        <w:t>o</w:t>
      </w:r>
      <w:r>
        <w:rPr>
          <w:color w:val="000007"/>
        </w:rPr>
        <w:t>b</w:t>
      </w:r>
      <w:r>
        <w:rPr>
          <w:color w:val="000007"/>
          <w:spacing w:val="-1"/>
          <w:w w:val="55"/>
        </w:rPr>
        <w:t>l</w:t>
      </w:r>
      <w:r>
        <w:rPr>
          <w:color w:val="000007"/>
          <w:spacing w:val="-1"/>
          <w:w w:val="88"/>
        </w:rPr>
        <w:t>e</w:t>
      </w:r>
      <w:r>
        <w:rPr>
          <w:color w:val="000007"/>
          <w:spacing w:val="-1"/>
          <w:w w:val="143"/>
        </w:rPr>
        <w:t>m</w:t>
      </w:r>
      <w:r>
        <w:rPr>
          <w:color w:val="000007"/>
          <w:spacing w:val="-1"/>
          <w:w w:val="55"/>
        </w:rPr>
        <w:t>(</w:t>
      </w:r>
      <w:r>
        <w:rPr>
          <w:color w:val="000007"/>
          <w:w w:val="55"/>
        </w:rPr>
        <w:t>)</w:t>
      </w:r>
      <w:r>
        <w:rPr>
          <w:color w:val="000007"/>
          <w:spacing w:val="-61"/>
        </w:rPr>
        <w:t xml:space="preserve"> </w:t>
      </w:r>
      <w:r>
        <w:rPr>
          <w:color w:val="000007"/>
          <w:w w:val="66"/>
        </w:rPr>
        <w:t>{</w:t>
      </w:r>
    </w:p>
    <w:p>
      <w:pPr>
        <w:spacing w:before="4" w:line="242" w:lineRule="auto"/>
        <w:ind w:left="160" w:right="6344"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o</w:t>
      </w:r>
      <w:r>
        <w:rPr>
          <w:color w:val="000007"/>
          <w:sz w:val="24"/>
        </w:rPr>
        <w:t>b</w:t>
      </w:r>
      <w:r>
        <w:rPr>
          <w:color w:val="000007"/>
          <w:spacing w:val="-1"/>
          <w:w w:val="55"/>
          <w:sz w:val="24"/>
        </w:rPr>
        <w:t>j</w:t>
      </w:r>
      <w:r>
        <w:rPr>
          <w:color w:val="000007"/>
          <w:w w:val="132"/>
          <w:sz w:val="24"/>
        </w:rPr>
        <w:t>A</w:t>
      </w:r>
      <w:r>
        <w:rPr>
          <w:color w:val="000007"/>
          <w:spacing w:val="-61"/>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spacing w:val="-63"/>
          <w:sz w:val="24"/>
        </w:rPr>
        <w:t xml:space="preserve"> </w:t>
      </w:r>
      <w:r>
        <w:rPr>
          <w:color w:val="000007"/>
          <w:w w:val="132"/>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w w:val="50"/>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o</w:t>
      </w:r>
      <w:r>
        <w:rPr>
          <w:color w:val="000007"/>
          <w:sz w:val="24"/>
        </w:rPr>
        <w:t>b</w:t>
      </w:r>
      <w:r>
        <w:rPr>
          <w:color w:val="000007"/>
          <w:spacing w:val="-1"/>
          <w:w w:val="55"/>
          <w:sz w:val="24"/>
        </w:rPr>
        <w:t>j</w:t>
      </w:r>
      <w:r>
        <w:rPr>
          <w:color w:val="000007"/>
          <w:w w:val="121"/>
          <w:sz w:val="24"/>
        </w:rPr>
        <w:t>B</w:t>
      </w:r>
      <w:r>
        <w:rPr>
          <w:color w:val="000007"/>
          <w:spacing w:val="-62"/>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32"/>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w w:val="50"/>
          <w:sz w:val="24"/>
        </w:rPr>
        <w:t>;</w:t>
      </w:r>
    </w:p>
    <w:p>
      <w:pPr>
        <w:spacing w:before="3" w:line="242" w:lineRule="auto"/>
        <w:ind w:left="160" w:right="5751" w:firstLine="0"/>
        <w:jc w:val="left"/>
        <w:rPr>
          <w:sz w:val="24"/>
        </w:rPr>
      </w:pPr>
      <w:r>
        <w:rPr>
          <w:color w:val="000007"/>
          <w:spacing w:val="-1"/>
          <w:w w:val="88"/>
          <w:sz w:val="24"/>
        </w:rPr>
        <w:t>o</w:t>
      </w:r>
      <w:r>
        <w:rPr>
          <w:color w:val="000007"/>
          <w:sz w:val="24"/>
        </w:rPr>
        <w:t>b</w:t>
      </w:r>
      <w:r>
        <w:rPr>
          <w:color w:val="000007"/>
          <w:spacing w:val="-1"/>
          <w:w w:val="55"/>
          <w:sz w:val="24"/>
        </w:rPr>
        <w:t>j</w:t>
      </w:r>
      <w:r>
        <w:rPr>
          <w:color w:val="000007"/>
          <w:w w:val="132"/>
          <w:sz w:val="24"/>
        </w:rPr>
        <w:t>A</w:t>
      </w:r>
      <w:r>
        <w:rPr>
          <w:color w:val="000007"/>
          <w:w w:val="50"/>
          <w:sz w:val="24"/>
        </w:rPr>
        <w:t>.</w:t>
      </w:r>
      <w:r>
        <w:rPr>
          <w:color w:val="000007"/>
          <w:w w:val="77"/>
          <w:sz w:val="24"/>
        </w:rPr>
        <w:t>s</w:t>
      </w:r>
      <w:r>
        <w:rPr>
          <w:color w:val="000007"/>
          <w:spacing w:val="-1"/>
          <w:w w:val="88"/>
          <w:sz w:val="24"/>
        </w:rPr>
        <w:t>o</w:t>
      </w:r>
      <w:r>
        <w:rPr>
          <w:color w:val="000007"/>
          <w:spacing w:val="-1"/>
          <w:w w:val="143"/>
          <w:sz w:val="24"/>
        </w:rPr>
        <w:t>m</w:t>
      </w:r>
      <w:r>
        <w:rPr>
          <w:color w:val="000007"/>
          <w:spacing w:val="-1"/>
          <w:w w:val="88"/>
          <w:sz w:val="24"/>
        </w:rPr>
        <w:t>e</w:t>
      </w:r>
      <w:r>
        <w:rPr>
          <w:color w:val="000007"/>
          <w:w w:val="132"/>
          <w:sz w:val="24"/>
        </w:rPr>
        <w:t>O</w:t>
      </w:r>
      <w:r>
        <w:rPr>
          <w:color w:val="000007"/>
          <w:spacing w:val="-1"/>
          <w:w w:val="55"/>
          <w:sz w:val="24"/>
        </w:rPr>
        <w:t>t</w:t>
      </w:r>
      <w:r>
        <w:rPr>
          <w:color w:val="000007"/>
          <w:sz w:val="24"/>
        </w:rPr>
        <w:t>h</w:t>
      </w:r>
      <w:r>
        <w:rPr>
          <w:color w:val="000007"/>
          <w:spacing w:val="-1"/>
          <w:w w:val="88"/>
          <w:sz w:val="24"/>
        </w:rPr>
        <w:t>e</w:t>
      </w:r>
      <w:r>
        <w:rPr>
          <w:color w:val="000007"/>
          <w:w w:val="66"/>
          <w:sz w:val="24"/>
        </w:rPr>
        <w:t>r</w:t>
      </w:r>
      <w:r>
        <w:rPr>
          <w:color w:val="000007"/>
          <w:w w:val="132"/>
          <w:sz w:val="24"/>
        </w:rPr>
        <w:t>O</w:t>
      </w:r>
      <w:r>
        <w:rPr>
          <w:color w:val="000007"/>
          <w:sz w:val="24"/>
        </w:rPr>
        <w:t>b</w:t>
      </w:r>
      <w:r>
        <w:rPr>
          <w:color w:val="000007"/>
          <w:spacing w:val="-1"/>
          <w:w w:val="55"/>
          <w:sz w:val="24"/>
        </w:rPr>
        <w:t>j</w:t>
      </w:r>
      <w:r>
        <w:rPr>
          <w:color w:val="000007"/>
          <w:spacing w:val="-1"/>
          <w:w w:val="88"/>
          <w:sz w:val="24"/>
        </w:rPr>
        <w:t>ec</w:t>
      </w:r>
      <w:r>
        <w:rPr>
          <w:color w:val="000007"/>
          <w:w w:val="55"/>
          <w:sz w:val="24"/>
        </w:rPr>
        <w:t>t</w:t>
      </w:r>
      <w:r>
        <w:rPr>
          <w:color w:val="000007"/>
          <w:spacing w:val="-61"/>
          <w:sz w:val="24"/>
        </w:rPr>
        <w:t xml:space="preserve"> </w:t>
      </w:r>
      <w:r>
        <w:rPr>
          <w:color w:val="000007"/>
          <w:w w:val="109"/>
          <w:sz w:val="24"/>
        </w:rPr>
        <w:t>=</w:t>
      </w:r>
      <w:r>
        <w:rPr>
          <w:color w:val="000007"/>
          <w:spacing w:val="-62"/>
          <w:sz w:val="24"/>
        </w:rPr>
        <w:t xml:space="preserve"> </w:t>
      </w:r>
      <w:r>
        <w:rPr>
          <w:color w:val="000007"/>
          <w:spacing w:val="-1"/>
          <w:w w:val="88"/>
          <w:sz w:val="24"/>
        </w:rPr>
        <w:t>o</w:t>
      </w:r>
      <w:r>
        <w:rPr>
          <w:color w:val="000007"/>
          <w:sz w:val="24"/>
        </w:rPr>
        <w:t>b</w:t>
      </w:r>
      <w:r>
        <w:rPr>
          <w:color w:val="000007"/>
          <w:spacing w:val="-1"/>
          <w:w w:val="55"/>
          <w:sz w:val="24"/>
        </w:rPr>
        <w:t>j</w:t>
      </w:r>
      <w:r>
        <w:rPr>
          <w:color w:val="000007"/>
          <w:w w:val="121"/>
          <w:sz w:val="24"/>
        </w:rPr>
        <w:t>B</w:t>
      </w:r>
      <w:r>
        <w:rPr>
          <w:color w:val="000007"/>
          <w:w w:val="50"/>
          <w:sz w:val="24"/>
        </w:rPr>
        <w:t xml:space="preserve">; </w:t>
      </w:r>
      <w:r>
        <w:rPr>
          <w:color w:val="000007"/>
          <w:spacing w:val="-1"/>
          <w:w w:val="88"/>
          <w:sz w:val="24"/>
        </w:rPr>
        <w:t>o</w:t>
      </w:r>
      <w:r>
        <w:rPr>
          <w:color w:val="000007"/>
          <w:sz w:val="24"/>
        </w:rPr>
        <w:t>b</w:t>
      </w:r>
      <w:r>
        <w:rPr>
          <w:color w:val="000007"/>
          <w:spacing w:val="-1"/>
          <w:w w:val="55"/>
          <w:sz w:val="24"/>
        </w:rPr>
        <w:t>j</w:t>
      </w:r>
      <w:r>
        <w:rPr>
          <w:color w:val="000007"/>
          <w:w w:val="121"/>
          <w:sz w:val="24"/>
        </w:rPr>
        <w:t>B</w:t>
      </w:r>
      <w:r>
        <w:rPr>
          <w:color w:val="000007"/>
          <w:w w:val="50"/>
          <w:sz w:val="24"/>
        </w:rPr>
        <w:t>.</w:t>
      </w:r>
      <w:r>
        <w:rPr>
          <w:color w:val="000007"/>
          <w:spacing w:val="-1"/>
          <w:w w:val="88"/>
          <w:sz w:val="24"/>
        </w:rPr>
        <w:t>a</w:t>
      </w:r>
      <w:r>
        <w:rPr>
          <w:color w:val="000007"/>
          <w:sz w:val="24"/>
        </w:rPr>
        <w:t>n</w:t>
      </w:r>
      <w:r>
        <w:rPr>
          <w:color w:val="000007"/>
          <w:spacing w:val="-1"/>
          <w:w w:val="88"/>
          <w:sz w:val="24"/>
        </w:rPr>
        <w:t>o</w:t>
      </w:r>
      <w:r>
        <w:rPr>
          <w:color w:val="000007"/>
          <w:spacing w:val="-1"/>
          <w:w w:val="55"/>
          <w:sz w:val="24"/>
        </w:rPr>
        <w:t>t</w:t>
      </w:r>
      <w:r>
        <w:rPr>
          <w:color w:val="000007"/>
          <w:sz w:val="24"/>
        </w:rPr>
        <w:t>h</w:t>
      </w:r>
      <w:r>
        <w:rPr>
          <w:color w:val="000007"/>
          <w:spacing w:val="-1"/>
          <w:w w:val="88"/>
          <w:sz w:val="24"/>
        </w:rPr>
        <w:t>e</w:t>
      </w:r>
      <w:r>
        <w:rPr>
          <w:color w:val="000007"/>
          <w:w w:val="66"/>
          <w:sz w:val="24"/>
        </w:rPr>
        <w:t>r</w:t>
      </w:r>
      <w:r>
        <w:rPr>
          <w:color w:val="000007"/>
          <w:w w:val="132"/>
          <w:sz w:val="24"/>
        </w:rPr>
        <w:t>O</w:t>
      </w:r>
      <w:r>
        <w:rPr>
          <w:color w:val="000007"/>
          <w:sz w:val="24"/>
        </w:rPr>
        <w:t>b</w:t>
      </w:r>
      <w:r>
        <w:rPr>
          <w:color w:val="000007"/>
          <w:spacing w:val="-1"/>
          <w:w w:val="55"/>
          <w:sz w:val="24"/>
        </w:rPr>
        <w:t>j</w:t>
      </w:r>
      <w:r>
        <w:rPr>
          <w:color w:val="000007"/>
          <w:spacing w:val="-1"/>
          <w:w w:val="88"/>
          <w:sz w:val="24"/>
        </w:rPr>
        <w:t>ec</w:t>
      </w:r>
      <w:r>
        <w:rPr>
          <w:color w:val="000007"/>
          <w:w w:val="55"/>
          <w:sz w:val="24"/>
        </w:rPr>
        <w:t>t</w:t>
      </w:r>
      <w:r>
        <w:rPr>
          <w:color w:val="000007"/>
          <w:spacing w:val="-63"/>
          <w:sz w:val="24"/>
        </w:rPr>
        <w:t xml:space="preserve"> </w:t>
      </w:r>
      <w:r>
        <w:rPr>
          <w:color w:val="000007"/>
          <w:w w:val="109"/>
          <w:sz w:val="24"/>
        </w:rPr>
        <w:t>=</w:t>
      </w:r>
      <w:r>
        <w:rPr>
          <w:color w:val="000007"/>
          <w:spacing w:val="-60"/>
          <w:sz w:val="24"/>
        </w:rPr>
        <w:t xml:space="preserve"> </w:t>
      </w:r>
      <w:r>
        <w:rPr>
          <w:color w:val="000007"/>
          <w:spacing w:val="-1"/>
          <w:w w:val="88"/>
          <w:sz w:val="24"/>
        </w:rPr>
        <w:t>o</w:t>
      </w:r>
      <w:r>
        <w:rPr>
          <w:color w:val="000007"/>
          <w:sz w:val="24"/>
        </w:rPr>
        <w:t>b</w:t>
      </w:r>
      <w:r>
        <w:rPr>
          <w:color w:val="000007"/>
          <w:spacing w:val="-1"/>
          <w:w w:val="55"/>
          <w:sz w:val="24"/>
        </w:rPr>
        <w:t>j</w:t>
      </w:r>
      <w:r>
        <w:rPr>
          <w:color w:val="000007"/>
          <w:w w:val="132"/>
          <w:sz w:val="24"/>
        </w:rPr>
        <w:t>A</w:t>
      </w:r>
      <w:r>
        <w:rPr>
          <w:color w:val="000007"/>
          <w:w w:val="50"/>
          <w:sz w:val="24"/>
        </w:rPr>
        <w:t>;</w:t>
      </w:r>
    </w:p>
    <w:p>
      <w:pPr>
        <w:spacing w:before="3"/>
        <w:ind w:left="160" w:right="0" w:firstLine="0"/>
        <w:jc w:val="left"/>
        <w:rPr>
          <w:sz w:val="24"/>
        </w:rPr>
      </w:pPr>
      <w:r>
        <w:rPr>
          <w:color w:val="000007"/>
          <w:w w:val="66"/>
          <w:sz w:val="24"/>
        </w:rPr>
        <w:t>}</w:t>
      </w:r>
    </w:p>
    <w:p>
      <w:pPr>
        <w:pStyle w:val="7"/>
        <w:spacing w:before="20" w:line="266" w:lineRule="auto"/>
        <w:ind w:right="337"/>
        <w:jc w:val="both"/>
      </w:pPr>
      <w:r>
        <w:rPr>
          <w:color w:val="484848"/>
          <w:spacing w:val="-3"/>
          <w:w w:val="100"/>
        </w:rPr>
        <w:t>在这个例子里面，</w:t>
      </w:r>
      <w:r>
        <w:rPr>
          <w:color w:val="484848"/>
          <w:spacing w:val="-1"/>
          <w:w w:val="88"/>
        </w:rPr>
        <w:t>o</w:t>
      </w:r>
      <w:r>
        <w:rPr>
          <w:color w:val="484848"/>
          <w:spacing w:val="-1"/>
          <w:w w:val="100"/>
        </w:rPr>
        <w:t>b</w:t>
      </w:r>
      <w:r>
        <w:rPr>
          <w:color w:val="484848"/>
          <w:spacing w:val="-1"/>
          <w:w w:val="55"/>
        </w:rPr>
        <w:t>j</w:t>
      </w:r>
      <w:r>
        <w:rPr>
          <w:color w:val="484848"/>
          <w:w w:val="133"/>
        </w:rPr>
        <w:t>A</w:t>
      </w:r>
      <w:r>
        <w:rPr>
          <w:color w:val="484848"/>
          <w:spacing w:val="-55"/>
        </w:rPr>
        <w:t xml:space="preserve"> </w:t>
      </w:r>
      <w:r>
        <w:rPr>
          <w:color w:val="484848"/>
          <w:spacing w:val="52"/>
          <w:w w:val="100"/>
        </w:rPr>
        <w:t>和</w:t>
      </w:r>
      <w:r>
        <w:rPr>
          <w:color w:val="484848"/>
          <w:spacing w:val="-1"/>
          <w:w w:val="88"/>
        </w:rPr>
        <w:t>o</w:t>
      </w:r>
      <w:r>
        <w:rPr>
          <w:color w:val="484848"/>
          <w:spacing w:val="-1"/>
          <w:w w:val="100"/>
        </w:rPr>
        <w:t>b</w:t>
      </w:r>
      <w:r>
        <w:rPr>
          <w:color w:val="484848"/>
          <w:spacing w:val="-1"/>
          <w:w w:val="55"/>
        </w:rPr>
        <w:t>j</w:t>
      </w:r>
      <w:r>
        <w:rPr>
          <w:color w:val="484848"/>
          <w:w w:val="122"/>
        </w:rPr>
        <w:t>B</w:t>
      </w:r>
      <w:r>
        <w:rPr>
          <w:color w:val="484848"/>
          <w:spacing w:val="-57"/>
        </w:rPr>
        <w:t xml:space="preserve"> </w:t>
      </w:r>
      <w:r>
        <w:rPr>
          <w:color w:val="484848"/>
          <w:spacing w:val="-3"/>
          <w:w w:val="100"/>
        </w:rPr>
        <w:t>通过各自的属性相互引用，这样的话，两个对象的引用</w:t>
      </w:r>
      <w:r>
        <w:rPr>
          <w:color w:val="484848"/>
          <w:spacing w:val="-12"/>
        </w:rPr>
        <w:t xml:space="preserve">次数都为 </w:t>
      </w:r>
      <w:r>
        <w:rPr>
          <w:color w:val="484848"/>
        </w:rPr>
        <w:t>2</w:t>
      </w:r>
      <w:r>
        <w:rPr>
          <w:color w:val="484848"/>
          <w:spacing w:val="-3"/>
        </w:rPr>
        <w:t>，在采用引用计数的策略中，由于函数执行之后，这两个对象都离开了作用</w:t>
      </w:r>
      <w:r>
        <w:rPr>
          <w:color w:val="484848"/>
          <w:spacing w:val="-6"/>
        </w:rPr>
        <w:t xml:space="preserve">域，函数执行完成之后，因为计数不为 </w:t>
      </w:r>
      <w:r>
        <w:rPr>
          <w:color w:val="484848"/>
        </w:rPr>
        <w:t>0，</w:t>
      </w:r>
      <w:r>
        <w:rPr>
          <w:color w:val="484848"/>
          <w:spacing w:val="-3"/>
        </w:rPr>
        <w:t>这样的相互引用如果大量存在就会导致内存</w:t>
      </w:r>
      <w:r>
        <w:rPr>
          <w:color w:val="484848"/>
          <w:spacing w:val="-2"/>
        </w:rPr>
        <w:t>泄露。</w:t>
      </w:r>
    </w:p>
    <w:p>
      <w:pPr>
        <w:spacing w:before="0" w:line="247" w:lineRule="auto"/>
        <w:ind w:left="160" w:right="3817" w:firstLine="0"/>
        <w:jc w:val="left"/>
        <w:rPr>
          <w:sz w:val="24"/>
        </w:rPr>
      </w:pPr>
      <w:r>
        <w:rPr>
          <w:color w:val="484848"/>
          <w:spacing w:val="12"/>
          <w:sz w:val="22"/>
        </w:rPr>
        <w:t>特别是在</w:t>
      </w:r>
      <w:r>
        <w:rPr>
          <w:color w:val="484848"/>
          <w:w w:val="110"/>
          <w:sz w:val="22"/>
        </w:rPr>
        <w:t>DOM</w:t>
      </w:r>
      <w:r>
        <w:rPr>
          <w:color w:val="484848"/>
          <w:spacing w:val="-57"/>
          <w:w w:val="110"/>
          <w:sz w:val="22"/>
        </w:rPr>
        <w:t xml:space="preserve"> </w:t>
      </w:r>
      <w:r>
        <w:rPr>
          <w:color w:val="484848"/>
          <w:spacing w:val="-3"/>
          <w:sz w:val="22"/>
        </w:rPr>
        <w:t>对象中，也容易存在这种问题：</w:t>
      </w:r>
      <w:r>
        <w:rPr>
          <w:color w:val="000007"/>
          <w:sz w:val="22"/>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e</w:t>
      </w:r>
      <w:r>
        <w:rPr>
          <w:color w:val="000007"/>
          <w:spacing w:val="-1"/>
          <w:w w:val="55"/>
          <w:sz w:val="24"/>
        </w:rPr>
        <w:t>l</w:t>
      </w:r>
      <w:r>
        <w:rPr>
          <w:color w:val="000007"/>
          <w:spacing w:val="-1"/>
          <w:w w:val="88"/>
          <w:sz w:val="24"/>
        </w:rPr>
        <w:t>e</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spacing w:val="-1"/>
          <w:w w:val="109"/>
          <w:sz w:val="24"/>
        </w:rPr>
        <w:t>=</w:t>
      </w:r>
      <w:r>
        <w:rPr>
          <w:color w:val="000007"/>
          <w:sz w:val="24"/>
        </w:rPr>
        <w:t>d</w:t>
      </w:r>
      <w:r>
        <w:rPr>
          <w:color w:val="000007"/>
          <w:spacing w:val="-1"/>
          <w:w w:val="88"/>
          <w:sz w:val="24"/>
        </w:rPr>
        <w:t>oc</w:t>
      </w:r>
      <w:r>
        <w:rPr>
          <w:color w:val="000007"/>
          <w:sz w:val="24"/>
        </w:rPr>
        <w:t>u</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w w:val="50"/>
          <w:sz w:val="24"/>
        </w:rPr>
        <w:t>.</w:t>
      </w:r>
      <w:r>
        <w:rPr>
          <w:color w:val="000007"/>
          <w:spacing w:val="-1"/>
          <w:w w:val="88"/>
          <w:sz w:val="24"/>
        </w:rPr>
        <w:t>ge</w:t>
      </w:r>
      <w:r>
        <w:rPr>
          <w:color w:val="000007"/>
          <w:spacing w:val="-1"/>
          <w:w w:val="55"/>
          <w:sz w:val="24"/>
        </w:rPr>
        <w:t>t</w:t>
      </w:r>
      <w:r>
        <w:rPr>
          <w:color w:val="000007"/>
          <w:w w:val="121"/>
          <w:sz w:val="24"/>
        </w:rPr>
        <w:t>E</w:t>
      </w:r>
      <w:r>
        <w:rPr>
          <w:color w:val="000007"/>
          <w:spacing w:val="-1"/>
          <w:w w:val="55"/>
          <w:sz w:val="24"/>
        </w:rPr>
        <w:t>l</w:t>
      </w:r>
      <w:r>
        <w:rPr>
          <w:color w:val="000007"/>
          <w:spacing w:val="-1"/>
          <w:w w:val="88"/>
          <w:sz w:val="24"/>
        </w:rPr>
        <w:t>e</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w w:val="121"/>
          <w:sz w:val="24"/>
        </w:rPr>
        <w:t>B</w:t>
      </w:r>
      <w:r>
        <w:rPr>
          <w:color w:val="000007"/>
          <w:spacing w:val="-1"/>
          <w:w w:val="88"/>
          <w:sz w:val="24"/>
        </w:rPr>
        <w:t>y</w:t>
      </w:r>
      <w:r>
        <w:rPr>
          <w:color w:val="000007"/>
          <w:w w:val="66"/>
          <w:sz w:val="24"/>
        </w:rPr>
        <w:t>I</w:t>
      </w:r>
      <w:r>
        <w:rPr>
          <w:color w:val="000007"/>
          <w:spacing w:val="-2"/>
          <w:sz w:val="24"/>
        </w:rPr>
        <w:t>d</w:t>
      </w:r>
      <w:r>
        <w:rPr>
          <w:color w:val="000007"/>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pacing w:val="-1"/>
          <w:w w:val="143"/>
          <w:sz w:val="24"/>
        </w:rPr>
        <w:t>m</w:t>
      </w:r>
      <w:r>
        <w:rPr>
          <w:color w:val="000007"/>
          <w:spacing w:val="-1"/>
          <w:w w:val="88"/>
          <w:sz w:val="24"/>
        </w:rPr>
        <w:t>y</w:t>
      </w:r>
      <w:r>
        <w:rPr>
          <w:color w:val="000007"/>
          <w:w w:val="132"/>
          <w:sz w:val="24"/>
        </w:rPr>
        <w:t>O</w:t>
      </w:r>
      <w:r>
        <w:rPr>
          <w:color w:val="000007"/>
          <w:sz w:val="24"/>
        </w:rPr>
        <w:t>b</w:t>
      </w:r>
      <w:r>
        <w:rPr>
          <w:color w:val="000007"/>
          <w:spacing w:val="-1"/>
          <w:w w:val="55"/>
          <w:sz w:val="24"/>
        </w:rPr>
        <w:t>j</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2"/>
          <w:sz w:val="24"/>
        </w:rPr>
        <w:t xml:space="preserve"> </w:t>
      </w:r>
      <w:r>
        <w:rPr>
          <w:color w:val="000007"/>
          <w:w w:val="132"/>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w w:val="50"/>
          <w:sz w:val="24"/>
        </w:rPr>
        <w:t>;</w:t>
      </w:r>
    </w:p>
    <w:p>
      <w:pPr>
        <w:pStyle w:val="5"/>
        <w:spacing w:before="0" w:line="242" w:lineRule="auto"/>
        <w:ind w:right="5067"/>
      </w:pPr>
      <w:r>
        <w:rPr>
          <w:color w:val="000007"/>
          <w:spacing w:val="-1"/>
          <w:w w:val="143"/>
        </w:rPr>
        <w:t>m</w:t>
      </w:r>
      <w:r>
        <w:rPr>
          <w:color w:val="000007"/>
          <w:spacing w:val="-1"/>
          <w:w w:val="88"/>
        </w:rPr>
        <w:t>y</w:t>
      </w:r>
      <w:r>
        <w:rPr>
          <w:color w:val="000007"/>
          <w:w w:val="132"/>
        </w:rPr>
        <w:t>O</w:t>
      </w:r>
      <w:r>
        <w:rPr>
          <w:color w:val="000007"/>
        </w:rPr>
        <w:t>b</w:t>
      </w:r>
      <w:r>
        <w:rPr>
          <w:color w:val="000007"/>
          <w:spacing w:val="-1"/>
          <w:w w:val="55"/>
        </w:rPr>
        <w:t>j</w:t>
      </w:r>
      <w:r>
        <w:rPr>
          <w:color w:val="000007"/>
          <w:w w:val="50"/>
        </w:rPr>
        <w:t>.</w:t>
      </w:r>
      <w:r>
        <w:rPr>
          <w:color w:val="000007"/>
          <w:spacing w:val="-1"/>
          <w:w w:val="88"/>
        </w:rPr>
        <w:t>e</w:t>
      </w:r>
      <w:r>
        <w:rPr>
          <w:color w:val="000007"/>
          <w:spacing w:val="-1"/>
          <w:w w:val="55"/>
        </w:rPr>
        <w:t>l</w:t>
      </w:r>
      <w:r>
        <w:rPr>
          <w:color w:val="000007"/>
          <w:spacing w:val="-1"/>
          <w:w w:val="88"/>
        </w:rPr>
        <w:t>e</w:t>
      </w:r>
      <w:r>
        <w:rPr>
          <w:color w:val="000007"/>
          <w:spacing w:val="-1"/>
          <w:w w:val="143"/>
        </w:rPr>
        <w:t>m</w:t>
      </w:r>
      <w:r>
        <w:rPr>
          <w:color w:val="000007"/>
          <w:spacing w:val="-1"/>
          <w:w w:val="88"/>
        </w:rPr>
        <w:t>e</w:t>
      </w:r>
      <w:r>
        <w:rPr>
          <w:color w:val="000007"/>
        </w:rPr>
        <w:t>n</w:t>
      </w:r>
      <w:r>
        <w:rPr>
          <w:color w:val="000007"/>
          <w:spacing w:val="-1"/>
          <w:w w:val="55"/>
        </w:rPr>
        <w:t>t</w:t>
      </w:r>
      <w:r>
        <w:rPr>
          <w:color w:val="000007"/>
          <w:spacing w:val="-1"/>
          <w:w w:val="109"/>
        </w:rPr>
        <w:t>=</w:t>
      </w:r>
      <w:r>
        <w:rPr>
          <w:color w:val="000007"/>
          <w:spacing w:val="-1"/>
          <w:w w:val="88"/>
        </w:rPr>
        <w:t>e</w:t>
      </w:r>
      <w:r>
        <w:rPr>
          <w:color w:val="000007"/>
          <w:spacing w:val="-1"/>
          <w:w w:val="55"/>
        </w:rPr>
        <w:t>l</w:t>
      </w:r>
      <w:r>
        <w:rPr>
          <w:color w:val="000007"/>
          <w:spacing w:val="-1"/>
          <w:w w:val="88"/>
        </w:rPr>
        <w:t>e</w:t>
      </w:r>
      <w:r>
        <w:rPr>
          <w:color w:val="000007"/>
          <w:spacing w:val="-1"/>
          <w:w w:val="143"/>
        </w:rPr>
        <w:t>m</w:t>
      </w:r>
      <w:r>
        <w:rPr>
          <w:color w:val="000007"/>
          <w:spacing w:val="-1"/>
          <w:w w:val="88"/>
        </w:rPr>
        <w:t>e</w:t>
      </w:r>
      <w:r>
        <w:rPr>
          <w:color w:val="000007"/>
        </w:rPr>
        <w:t>n</w:t>
      </w:r>
      <w:r>
        <w:rPr>
          <w:color w:val="000007"/>
          <w:w w:val="55"/>
        </w:rPr>
        <w:t>t</w:t>
      </w:r>
      <w:r>
        <w:rPr>
          <w:color w:val="000007"/>
          <w:w w:val="50"/>
        </w:rPr>
        <w:t xml:space="preserve">; </w:t>
      </w:r>
      <w:r>
        <w:rPr>
          <w:color w:val="000007"/>
          <w:spacing w:val="-1"/>
          <w:w w:val="88"/>
        </w:rPr>
        <w:t>e</w:t>
      </w:r>
      <w:r>
        <w:rPr>
          <w:color w:val="000007"/>
          <w:spacing w:val="-1"/>
          <w:w w:val="55"/>
        </w:rPr>
        <w:t>l</w:t>
      </w:r>
      <w:r>
        <w:rPr>
          <w:color w:val="000007"/>
          <w:spacing w:val="-1"/>
          <w:w w:val="88"/>
        </w:rPr>
        <w:t>e</w:t>
      </w:r>
      <w:r>
        <w:rPr>
          <w:color w:val="000007"/>
          <w:spacing w:val="-1"/>
          <w:w w:val="143"/>
        </w:rPr>
        <w:t>m</w:t>
      </w:r>
      <w:r>
        <w:rPr>
          <w:color w:val="000007"/>
          <w:spacing w:val="-1"/>
          <w:w w:val="88"/>
        </w:rPr>
        <w:t>e</w:t>
      </w:r>
      <w:r>
        <w:rPr>
          <w:color w:val="000007"/>
        </w:rPr>
        <w:t>n</w:t>
      </w:r>
      <w:r>
        <w:rPr>
          <w:color w:val="000007"/>
          <w:spacing w:val="-1"/>
          <w:w w:val="55"/>
        </w:rPr>
        <w:t>t</w:t>
      </w:r>
      <w:r>
        <w:rPr>
          <w:color w:val="000007"/>
          <w:w w:val="50"/>
        </w:rPr>
        <w:t>.</w:t>
      </w:r>
      <w:r>
        <w:rPr>
          <w:color w:val="000007"/>
          <w:w w:val="77"/>
        </w:rPr>
        <w:t>s</w:t>
      </w:r>
      <w:r>
        <w:rPr>
          <w:color w:val="000007"/>
          <w:spacing w:val="-1"/>
          <w:w w:val="88"/>
        </w:rPr>
        <w:t>o</w:t>
      </w:r>
      <w:r>
        <w:rPr>
          <w:color w:val="000007"/>
          <w:spacing w:val="-1"/>
          <w:w w:val="143"/>
        </w:rPr>
        <w:t>m</w:t>
      </w:r>
      <w:r>
        <w:rPr>
          <w:color w:val="000007"/>
          <w:spacing w:val="-1"/>
          <w:w w:val="88"/>
        </w:rPr>
        <w:t>e</w:t>
      </w:r>
      <w:r>
        <w:rPr>
          <w:color w:val="000007"/>
          <w:w w:val="132"/>
        </w:rPr>
        <w:t>O</w:t>
      </w:r>
      <w:r>
        <w:rPr>
          <w:color w:val="000007"/>
        </w:rPr>
        <w:t>b</w:t>
      </w:r>
      <w:r>
        <w:rPr>
          <w:color w:val="000007"/>
          <w:spacing w:val="-1"/>
          <w:w w:val="55"/>
        </w:rPr>
        <w:t>j</w:t>
      </w:r>
      <w:r>
        <w:rPr>
          <w:color w:val="000007"/>
          <w:spacing w:val="-1"/>
          <w:w w:val="88"/>
        </w:rPr>
        <w:t>ec</w:t>
      </w:r>
      <w:r>
        <w:rPr>
          <w:color w:val="000007"/>
          <w:spacing w:val="-1"/>
          <w:w w:val="55"/>
        </w:rPr>
        <w:t>t</w:t>
      </w:r>
      <w:r>
        <w:rPr>
          <w:color w:val="000007"/>
          <w:spacing w:val="-1"/>
          <w:w w:val="109"/>
        </w:rPr>
        <w:t>=</w:t>
      </w:r>
      <w:r>
        <w:rPr>
          <w:color w:val="000007"/>
          <w:spacing w:val="-1"/>
          <w:w w:val="143"/>
        </w:rPr>
        <w:t>m</w:t>
      </w:r>
      <w:r>
        <w:rPr>
          <w:color w:val="000007"/>
          <w:spacing w:val="-1"/>
          <w:w w:val="88"/>
        </w:rPr>
        <w:t>y</w:t>
      </w:r>
      <w:r>
        <w:rPr>
          <w:color w:val="000007"/>
          <w:w w:val="132"/>
        </w:rPr>
        <w:t>O</w:t>
      </w:r>
      <w:r>
        <w:rPr>
          <w:color w:val="000007"/>
        </w:rPr>
        <w:t>b</w:t>
      </w:r>
      <w:r>
        <w:rPr>
          <w:color w:val="000007"/>
          <w:spacing w:val="-1"/>
          <w:w w:val="55"/>
        </w:rPr>
        <w:t>j</w:t>
      </w:r>
      <w:r>
        <w:rPr>
          <w:color w:val="000007"/>
          <w:w w:val="50"/>
        </w:rPr>
        <w:t>;</w:t>
      </w:r>
    </w:p>
    <w:p>
      <w:pPr>
        <w:pStyle w:val="7"/>
        <w:spacing w:before="11"/>
      </w:pPr>
      <w:r>
        <w:rPr>
          <w:color w:val="484848"/>
        </w:rPr>
        <w:t>这样就不会有垃圾回收的过程。</w:t>
      </w:r>
    </w:p>
    <w:p>
      <w:pPr>
        <w:pStyle w:val="7"/>
        <w:ind w:left="0"/>
      </w:pPr>
    </w:p>
    <w:p>
      <w:pPr>
        <w:pStyle w:val="7"/>
        <w:spacing w:before="3"/>
        <w:ind w:left="0"/>
        <w:rPr>
          <w:sz w:val="19"/>
        </w:rPr>
      </w:pPr>
    </w:p>
    <w:p>
      <w:pPr>
        <w:pStyle w:val="4"/>
        <w:numPr>
          <w:ilvl w:val="1"/>
          <w:numId w:val="36"/>
        </w:numPr>
        <w:tabs>
          <w:tab w:val="left" w:pos="879"/>
          <w:tab w:val="left" w:pos="880"/>
        </w:tabs>
        <w:spacing w:before="0" w:after="0" w:line="240" w:lineRule="auto"/>
        <w:ind w:left="880" w:right="0" w:hanging="360"/>
        <w:jc w:val="left"/>
      </w:pPr>
      <w:r>
        <w:rPr>
          <w:color w:val="484848"/>
        </w:rPr>
        <w:t>eval</w:t>
      </w:r>
      <w:r>
        <w:rPr>
          <w:color w:val="484848"/>
          <w:spacing w:val="-1"/>
        </w:rPr>
        <w:t xml:space="preserve"> 是做什么的</w:t>
      </w:r>
    </w:p>
    <w:p>
      <w:pPr>
        <w:pStyle w:val="6"/>
        <w:spacing w:line="240" w:lineRule="auto"/>
      </w:pPr>
      <w:r>
        <w:rPr>
          <w:color w:val="484848"/>
        </w:rPr>
        <w:t>参考回答：</w:t>
      </w:r>
    </w:p>
    <w:p>
      <w:pPr>
        <w:spacing w:after="0" w:line="240" w:lineRule="auto"/>
        <w:sectPr>
          <w:pgSz w:w="11910" w:h="16840"/>
          <w:pgMar w:top="1380" w:right="1460" w:bottom="1720" w:left="1640" w:header="0" w:footer="963" w:gutter="0"/>
        </w:sectPr>
      </w:pPr>
    </w:p>
    <w:p>
      <w:pPr>
        <w:pStyle w:val="7"/>
        <w:spacing w:before="51" w:line="266" w:lineRule="auto"/>
        <w:ind w:right="337"/>
      </w:pPr>
      <w:r>
        <w:rPr>
          <w:color w:val="484848"/>
          <w:spacing w:val="-7"/>
        </w:rPr>
        <w:t xml:space="preserve">它的功能是将对应的字符串解析成 </w:t>
      </w:r>
      <w:r>
        <w:rPr>
          <w:color w:val="484848"/>
        </w:rPr>
        <w:t>JS</w:t>
      </w:r>
      <w:r>
        <w:rPr>
          <w:color w:val="484848"/>
          <w:spacing w:val="-16"/>
        </w:rPr>
        <w:t xml:space="preserve"> 并执行，应该避免使用 </w:t>
      </w:r>
      <w:r>
        <w:rPr>
          <w:color w:val="484848"/>
          <w:spacing w:val="-8"/>
        </w:rPr>
        <w:t>JS</w:t>
      </w:r>
      <w:r>
        <w:rPr>
          <w:color w:val="484848"/>
          <w:spacing w:val="-6"/>
        </w:rPr>
        <w:t>，因为非常消耗性能</w:t>
      </w:r>
      <w:r>
        <w:rPr>
          <w:color w:val="484848"/>
        </w:rPr>
        <w:t xml:space="preserve">（2 </w:t>
      </w:r>
      <w:r>
        <w:rPr>
          <w:color w:val="484848"/>
          <w:spacing w:val="-10"/>
        </w:rPr>
        <w:t xml:space="preserve">次，一次解析成 </w:t>
      </w:r>
      <w:r>
        <w:rPr>
          <w:color w:val="484848"/>
        </w:rPr>
        <w:t>JS</w:t>
      </w:r>
      <w:r>
        <w:rPr>
          <w:color w:val="484848"/>
          <w:spacing w:val="-3"/>
        </w:rPr>
        <w:t>，一次执行</w:t>
      </w:r>
      <w:r>
        <w:rPr>
          <w:color w:val="484848"/>
        </w:rPr>
        <w:t>）</w:t>
      </w:r>
    </w:p>
    <w:p>
      <w:pPr>
        <w:pStyle w:val="7"/>
        <w:ind w:left="0"/>
      </w:pPr>
    </w:p>
    <w:p>
      <w:pPr>
        <w:pStyle w:val="7"/>
        <w:spacing w:before="9"/>
        <w:ind w:left="0"/>
        <w:rPr>
          <w:sz w:val="16"/>
        </w:rPr>
      </w:pPr>
    </w:p>
    <w:p>
      <w:pPr>
        <w:pStyle w:val="4"/>
        <w:numPr>
          <w:ilvl w:val="1"/>
          <w:numId w:val="36"/>
        </w:numPr>
        <w:tabs>
          <w:tab w:val="left" w:pos="879"/>
          <w:tab w:val="left" w:pos="880"/>
        </w:tabs>
        <w:spacing w:before="0" w:after="0" w:line="240" w:lineRule="auto"/>
        <w:ind w:left="880" w:right="0" w:hanging="360"/>
        <w:jc w:val="left"/>
      </w:pPr>
      <w:r>
        <w:rPr>
          <w:color w:val="484848"/>
        </w:rPr>
        <w:t>如何理解前端模块化</w:t>
      </w:r>
    </w:p>
    <w:p>
      <w:pPr>
        <w:pStyle w:val="6"/>
      </w:pPr>
      <w:r>
        <w:rPr>
          <w:color w:val="484848"/>
        </w:rPr>
        <w:t>参考回答：</w:t>
      </w:r>
    </w:p>
    <w:p>
      <w:pPr>
        <w:pStyle w:val="7"/>
        <w:spacing w:line="266" w:lineRule="auto"/>
        <w:ind w:right="228"/>
      </w:pPr>
      <w:r>
        <w:rPr>
          <w:color w:val="484848"/>
          <w:spacing w:val="-1"/>
        </w:rPr>
        <w:t>前端模块化就是复杂的文件编程一个一个独立的模块，比如</w:t>
      </w:r>
      <w:r>
        <w:rPr>
          <w:color w:val="484848"/>
        </w:rPr>
        <w:t>JS</w:t>
      </w:r>
      <w:r>
        <w:rPr>
          <w:color w:val="484848"/>
          <w:spacing w:val="-9"/>
        </w:rPr>
        <w:t xml:space="preserve"> 文件等等，分成独立的</w:t>
      </w:r>
      <w:r>
        <w:rPr>
          <w:color w:val="484848"/>
          <w:spacing w:val="-8"/>
        </w:rPr>
        <w:t>模块有利于重用</w:t>
      </w:r>
      <w:r>
        <w:rPr>
          <w:color w:val="484848"/>
          <w:spacing w:val="-3"/>
        </w:rPr>
        <w:t>（</w:t>
      </w:r>
      <w:r>
        <w:rPr>
          <w:color w:val="484848"/>
          <w:spacing w:val="-2"/>
        </w:rPr>
        <w:t>复用性</w:t>
      </w:r>
      <w:r>
        <w:rPr>
          <w:color w:val="484848"/>
          <w:spacing w:val="-37"/>
        </w:rPr>
        <w:t>）</w:t>
      </w:r>
      <w:r>
        <w:rPr>
          <w:color w:val="484848"/>
          <w:spacing w:val="-11"/>
        </w:rPr>
        <w:t>和维护</w:t>
      </w:r>
      <w:r>
        <w:rPr>
          <w:color w:val="484848"/>
          <w:spacing w:val="-5"/>
        </w:rPr>
        <w:t>（</w:t>
      </w:r>
      <w:r>
        <w:rPr>
          <w:color w:val="484848"/>
          <w:spacing w:val="-2"/>
        </w:rPr>
        <w:t>版本迭代</w:t>
      </w:r>
      <w:r>
        <w:rPr>
          <w:color w:val="484848"/>
          <w:spacing w:val="-34"/>
        </w:rPr>
        <w:t>），</w:t>
      </w:r>
      <w:r>
        <w:rPr>
          <w:color w:val="484848"/>
          <w:spacing w:val="-3"/>
        </w:rPr>
        <w:t xml:space="preserve">这样会引来模块之间相互依赖的问题， </w:t>
      </w:r>
      <w:r>
        <w:rPr>
          <w:color w:val="484848"/>
          <w:spacing w:val="12"/>
          <w:w w:val="105"/>
        </w:rPr>
        <w:t>所以有了</w:t>
      </w:r>
      <w:r>
        <w:rPr>
          <w:color w:val="484848"/>
          <w:w w:val="105"/>
        </w:rPr>
        <w:t>commonJS</w:t>
      </w:r>
      <w:r>
        <w:rPr>
          <w:color w:val="484848"/>
          <w:spacing w:val="-21"/>
          <w:w w:val="105"/>
        </w:rPr>
        <w:t xml:space="preserve"> 规范，</w:t>
      </w:r>
      <w:r>
        <w:rPr>
          <w:color w:val="484848"/>
          <w:w w:val="105"/>
        </w:rPr>
        <w:t>AMD，CMD</w:t>
      </w:r>
      <w:r>
        <w:rPr>
          <w:color w:val="484848"/>
          <w:spacing w:val="-16"/>
          <w:w w:val="105"/>
        </w:rPr>
        <w:t xml:space="preserve"> 规范等等，以及用于 </w:t>
      </w:r>
      <w:r>
        <w:rPr>
          <w:color w:val="484848"/>
          <w:w w:val="105"/>
        </w:rPr>
        <w:t>JS</w:t>
      </w:r>
      <w:r>
        <w:rPr>
          <w:color w:val="484848"/>
          <w:spacing w:val="-27"/>
          <w:w w:val="105"/>
        </w:rPr>
        <w:t xml:space="preserve"> 打包</w:t>
      </w:r>
      <w:r>
        <w:rPr>
          <w:color w:val="484848"/>
          <w:w w:val="105"/>
        </w:rPr>
        <w:t>（</w:t>
      </w:r>
      <w:r>
        <w:rPr>
          <w:color w:val="484848"/>
          <w:spacing w:val="-3"/>
          <w:w w:val="105"/>
        </w:rPr>
        <w:t>编译等处理</w:t>
      </w:r>
      <w:r>
        <w:rPr>
          <w:color w:val="484848"/>
          <w:w w:val="105"/>
        </w:rPr>
        <w:t>）的</w:t>
      </w:r>
      <w:r>
        <w:rPr>
          <w:color w:val="484848"/>
          <w:spacing w:val="26"/>
          <w:w w:val="110"/>
        </w:rPr>
        <w:t>工具</w:t>
      </w:r>
      <w:r>
        <w:rPr>
          <w:color w:val="484848"/>
          <w:w w:val="110"/>
        </w:rPr>
        <w:t>webpack</w:t>
      </w:r>
    </w:p>
    <w:p>
      <w:pPr>
        <w:pStyle w:val="7"/>
        <w:ind w:left="0"/>
      </w:pPr>
    </w:p>
    <w:p>
      <w:pPr>
        <w:pStyle w:val="7"/>
        <w:spacing w:before="11"/>
        <w:ind w:left="0"/>
        <w:rPr>
          <w:sz w:val="15"/>
        </w:rPr>
      </w:pPr>
    </w:p>
    <w:p>
      <w:pPr>
        <w:pStyle w:val="4"/>
        <w:numPr>
          <w:ilvl w:val="1"/>
          <w:numId w:val="36"/>
        </w:numPr>
        <w:tabs>
          <w:tab w:val="left" w:pos="879"/>
          <w:tab w:val="left" w:pos="880"/>
        </w:tabs>
        <w:spacing w:before="0" w:after="0" w:line="240" w:lineRule="auto"/>
        <w:ind w:left="880" w:right="0" w:hanging="360"/>
        <w:jc w:val="left"/>
      </w:pPr>
      <w:r>
        <w:rPr>
          <w:color w:val="484848"/>
          <w:spacing w:val="-2"/>
        </w:rPr>
        <w:t xml:space="preserve">说一下 </w:t>
      </w:r>
      <w:r>
        <w:rPr>
          <w:color w:val="484848"/>
        </w:rPr>
        <w:t>CommonJS、AMD</w:t>
      </w:r>
      <w:r>
        <w:rPr>
          <w:color w:val="484848"/>
          <w:spacing w:val="-4"/>
        </w:rPr>
        <w:t xml:space="preserve"> 和 </w:t>
      </w:r>
      <w:r>
        <w:rPr>
          <w:color w:val="484848"/>
        </w:rPr>
        <w:t>CMD</w:t>
      </w:r>
    </w:p>
    <w:p>
      <w:pPr>
        <w:pStyle w:val="6"/>
      </w:pPr>
      <w:r>
        <w:rPr>
          <w:color w:val="484848"/>
        </w:rPr>
        <w:t>参考回答：</w:t>
      </w:r>
    </w:p>
    <w:p>
      <w:pPr>
        <w:pStyle w:val="7"/>
        <w:spacing w:line="266" w:lineRule="auto"/>
        <w:ind w:right="337"/>
      </w:pPr>
      <w:r>
        <w:rPr>
          <w:color w:val="484848"/>
          <w:spacing w:val="-6"/>
        </w:rPr>
        <w:t>一个模块是能实现特定功能的文件，有了模块就可以方便的使用别人的代码，想要什么</w:t>
      </w:r>
      <w:r>
        <w:rPr>
          <w:color w:val="484848"/>
          <w:spacing w:val="-3"/>
        </w:rPr>
        <w:t>功能就能加载什么模块。</w:t>
      </w:r>
    </w:p>
    <w:p>
      <w:pPr>
        <w:pStyle w:val="7"/>
        <w:spacing w:line="266" w:lineRule="auto"/>
        <w:ind w:right="435"/>
      </w:pPr>
      <w:r>
        <w:rPr>
          <w:color w:val="484848"/>
        </w:rPr>
        <w:t>CommonJS：开始于服务器端的模块化，同步定义的模块化，每个模块都是一个单独的</w:t>
      </w:r>
      <w:r>
        <w:rPr>
          <w:color w:val="484848"/>
          <w:w w:val="100"/>
        </w:rPr>
        <w:t>作用域，模块输出，</w:t>
      </w:r>
      <w:r>
        <w:rPr>
          <w:color w:val="484848"/>
          <w:w w:val="144"/>
        </w:rPr>
        <w:t>m</w:t>
      </w:r>
      <w:r>
        <w:rPr>
          <w:color w:val="484848"/>
          <w:w w:val="88"/>
        </w:rPr>
        <w:t>o</w:t>
      </w:r>
      <w:r>
        <w:rPr>
          <w:color w:val="484848"/>
          <w:w w:val="100"/>
        </w:rPr>
        <w:t>du</w:t>
      </w:r>
      <w:r>
        <w:rPr>
          <w:color w:val="484848"/>
          <w:w w:val="55"/>
        </w:rPr>
        <w:t>l</w:t>
      </w:r>
      <w:r>
        <w:rPr>
          <w:color w:val="484848"/>
          <w:w w:val="88"/>
        </w:rPr>
        <w:t>e</w:t>
      </w:r>
      <w:r>
        <w:rPr>
          <w:color w:val="484848"/>
          <w:w w:val="77"/>
        </w:rPr>
        <w:t>s</w:t>
      </w:r>
      <w:r>
        <w:rPr>
          <w:color w:val="484848"/>
          <w:w w:val="50"/>
        </w:rPr>
        <w:t>.</w:t>
      </w:r>
      <w:r>
        <w:rPr>
          <w:color w:val="484848"/>
          <w:w w:val="88"/>
        </w:rPr>
        <w:t>ex</w:t>
      </w:r>
      <w:r>
        <w:rPr>
          <w:color w:val="484848"/>
          <w:w w:val="100"/>
        </w:rPr>
        <w:t>p</w:t>
      </w:r>
      <w:r>
        <w:rPr>
          <w:color w:val="484848"/>
          <w:w w:val="88"/>
        </w:rPr>
        <w:t>o</w:t>
      </w:r>
      <w:r>
        <w:rPr>
          <w:color w:val="484848"/>
          <w:w w:val="66"/>
        </w:rPr>
        <w:t>r</w:t>
      </w:r>
      <w:r>
        <w:rPr>
          <w:color w:val="484848"/>
          <w:w w:val="55"/>
        </w:rPr>
        <w:t>t</w:t>
      </w:r>
      <w:r>
        <w:rPr>
          <w:color w:val="484848"/>
          <w:w w:val="77"/>
        </w:rPr>
        <w:t>s</w:t>
      </w:r>
      <w:r>
        <w:rPr>
          <w:color w:val="484848"/>
          <w:w w:val="100"/>
        </w:rPr>
        <w:t>，模块加载</w:t>
      </w:r>
      <w:r>
        <w:rPr>
          <w:color w:val="484848"/>
          <w:w w:val="66"/>
        </w:rPr>
        <w:t>r</w:t>
      </w:r>
      <w:r>
        <w:rPr>
          <w:color w:val="484848"/>
          <w:w w:val="88"/>
        </w:rPr>
        <w:t>e</w:t>
      </w:r>
      <w:r>
        <w:rPr>
          <w:color w:val="484848"/>
          <w:w w:val="100"/>
        </w:rPr>
        <w:t>qu</w:t>
      </w:r>
      <w:r>
        <w:rPr>
          <w:color w:val="484848"/>
          <w:w w:val="55"/>
        </w:rPr>
        <w:t>i</w:t>
      </w:r>
      <w:r>
        <w:rPr>
          <w:color w:val="484848"/>
          <w:w w:val="66"/>
        </w:rPr>
        <w:t>r</w:t>
      </w:r>
      <w:r>
        <w:rPr>
          <w:color w:val="484848"/>
          <w:w w:val="88"/>
        </w:rPr>
        <w:t>e</w:t>
      </w:r>
      <w:r>
        <w:rPr>
          <w:color w:val="484848"/>
          <w:w w:val="55"/>
        </w:rPr>
        <w:t>()</w:t>
      </w:r>
      <w:r>
        <w:rPr>
          <w:color w:val="484848"/>
          <w:w w:val="100"/>
        </w:rPr>
        <w:t>引入模块。</w:t>
      </w:r>
    </w:p>
    <w:p>
      <w:pPr>
        <w:pStyle w:val="7"/>
        <w:spacing w:line="280" w:lineRule="exact"/>
      </w:pPr>
      <w:r>
        <w:rPr>
          <w:color w:val="484848"/>
          <w:w w:val="115"/>
        </w:rPr>
        <w:t>AMD：中文名异步模块定义的意思。</w:t>
      </w:r>
    </w:p>
    <w:p>
      <w:pPr>
        <w:pStyle w:val="7"/>
        <w:spacing w:before="18"/>
      </w:pPr>
      <w:r>
        <w:rPr>
          <w:color w:val="484848"/>
        </w:rPr>
        <w:t>requireJS</w:t>
      </w:r>
      <w:r>
        <w:rPr>
          <w:color w:val="484848"/>
          <w:spacing w:val="-25"/>
        </w:rPr>
        <w:t xml:space="preserve"> 实现了 </w:t>
      </w:r>
      <w:r>
        <w:rPr>
          <w:color w:val="484848"/>
          <w:w w:val="120"/>
        </w:rPr>
        <w:t>AMD</w:t>
      </w:r>
      <w:r>
        <w:rPr>
          <w:color w:val="484848"/>
          <w:spacing w:val="-80"/>
          <w:w w:val="120"/>
        </w:rPr>
        <w:t xml:space="preserve"> </w:t>
      </w:r>
      <w:r>
        <w:rPr>
          <w:color w:val="484848"/>
          <w:spacing w:val="-3"/>
        </w:rPr>
        <w:t>规范，主要用于解决下述两个问题。</w:t>
      </w:r>
    </w:p>
    <w:p>
      <w:pPr>
        <w:pStyle w:val="18"/>
        <w:numPr>
          <w:ilvl w:val="0"/>
          <w:numId w:val="37"/>
        </w:numPr>
        <w:tabs>
          <w:tab w:val="left" w:pos="327"/>
        </w:tabs>
        <w:spacing w:before="31" w:after="0" w:line="240" w:lineRule="auto"/>
        <w:ind w:left="326" w:right="0" w:hanging="167"/>
        <w:jc w:val="left"/>
        <w:rPr>
          <w:rFonts w:hint="eastAsia" w:ascii="宋体" w:eastAsia="宋体"/>
          <w:sz w:val="22"/>
        </w:rPr>
      </w:pPr>
      <w:r>
        <w:rPr>
          <w:rFonts w:hint="eastAsia" w:ascii="宋体" w:eastAsia="宋体"/>
          <w:color w:val="484848"/>
          <w:spacing w:val="-3"/>
          <w:sz w:val="22"/>
        </w:rPr>
        <w:t>多个文件有依赖关系，被依赖的文件需要早于依赖它的文件加载到浏览器</w:t>
      </w:r>
    </w:p>
    <w:p>
      <w:pPr>
        <w:pStyle w:val="7"/>
        <w:spacing w:before="8"/>
        <w:ind w:left="0"/>
        <w:rPr>
          <w:sz w:val="26"/>
        </w:rPr>
      </w:pPr>
    </w:p>
    <w:p>
      <w:pPr>
        <w:pStyle w:val="18"/>
        <w:numPr>
          <w:ilvl w:val="0"/>
          <w:numId w:val="37"/>
        </w:numPr>
        <w:tabs>
          <w:tab w:val="left" w:pos="327"/>
        </w:tabs>
        <w:spacing w:before="1" w:after="0" w:line="266" w:lineRule="auto"/>
        <w:ind w:left="160" w:right="776" w:firstLine="0"/>
        <w:jc w:val="left"/>
        <w:rPr>
          <w:rFonts w:hint="eastAsia" w:ascii="宋体" w:eastAsia="宋体"/>
          <w:sz w:val="22"/>
        </w:rPr>
      </w:pPr>
      <w:r>
        <w:rPr>
          <w:rFonts w:hint="eastAsia" w:ascii="宋体" w:eastAsia="宋体"/>
          <w:color w:val="484848"/>
          <w:spacing w:val="-3"/>
          <w:sz w:val="22"/>
        </w:rPr>
        <w:t>加载的时候浏览器会停止页面渲染，加载文件越多，页面失去响应的时间越长。</w:t>
      </w:r>
      <w:r>
        <w:rPr>
          <w:rFonts w:hint="eastAsia" w:ascii="宋体" w:eastAsia="宋体"/>
          <w:color w:val="484848"/>
          <w:spacing w:val="-2"/>
          <w:sz w:val="22"/>
        </w:rPr>
        <w:t>语法：</w:t>
      </w:r>
      <w:r>
        <w:rPr>
          <w:rFonts w:hint="eastAsia" w:ascii="宋体" w:eastAsia="宋体"/>
          <w:color w:val="484848"/>
          <w:sz w:val="22"/>
        </w:rPr>
        <w:t>requireJS</w:t>
      </w:r>
      <w:r>
        <w:rPr>
          <w:rFonts w:hint="eastAsia" w:ascii="宋体" w:eastAsia="宋体"/>
          <w:color w:val="484848"/>
          <w:spacing w:val="-4"/>
          <w:sz w:val="22"/>
        </w:rPr>
        <w:t xml:space="preserve"> 定义了一个函数</w:t>
      </w:r>
      <w:r>
        <w:rPr>
          <w:rFonts w:hint="eastAsia" w:ascii="宋体" w:eastAsia="宋体"/>
          <w:color w:val="484848"/>
          <w:sz w:val="22"/>
        </w:rPr>
        <w:t>define</w:t>
      </w:r>
      <w:r>
        <w:rPr>
          <w:rFonts w:hint="eastAsia" w:ascii="宋体" w:eastAsia="宋体"/>
          <w:color w:val="484848"/>
          <w:spacing w:val="-3"/>
          <w:sz w:val="22"/>
        </w:rPr>
        <w:t>，它是全局变量，用来定义模块。requireJS</w:t>
      </w:r>
      <w:r>
        <w:rPr>
          <w:rFonts w:hint="eastAsia" w:ascii="宋体" w:eastAsia="宋体"/>
          <w:color w:val="484848"/>
          <w:spacing w:val="-13"/>
          <w:sz w:val="22"/>
        </w:rPr>
        <w:t xml:space="preserve"> 的例子：</w:t>
      </w:r>
    </w:p>
    <w:p>
      <w:pPr>
        <w:spacing w:before="0" w:line="249" w:lineRule="auto"/>
        <w:ind w:left="160" w:right="5067" w:firstLine="0"/>
        <w:jc w:val="left"/>
        <w:rPr>
          <w:sz w:val="24"/>
        </w:rPr>
      </w:pPr>
      <w:r>
        <w:rPr>
          <w:color w:val="484848"/>
          <w:w w:val="95"/>
          <w:sz w:val="22"/>
        </w:rPr>
        <w:t>//</w:t>
      </w:r>
      <w:r>
        <w:rPr>
          <w:color w:val="484848"/>
          <w:spacing w:val="-2"/>
          <w:w w:val="95"/>
          <w:sz w:val="22"/>
        </w:rPr>
        <w:t>定义模块</w:t>
      </w:r>
      <w:r>
        <w:rPr>
          <w:color w:val="000007"/>
          <w:sz w:val="24"/>
        </w:rPr>
        <w:t>d</w:t>
      </w:r>
      <w:r>
        <w:rPr>
          <w:color w:val="000007"/>
          <w:spacing w:val="-1"/>
          <w:w w:val="88"/>
          <w:sz w:val="24"/>
        </w:rPr>
        <w:t>e</w:t>
      </w:r>
      <w:r>
        <w:rPr>
          <w:color w:val="000007"/>
          <w:spacing w:val="-1"/>
          <w:w w:val="55"/>
          <w:sz w:val="24"/>
        </w:rPr>
        <w:t>fi</w:t>
      </w:r>
      <w:r>
        <w:rPr>
          <w:color w:val="000007"/>
          <w:sz w:val="24"/>
        </w:rPr>
        <w:t>n</w:t>
      </w:r>
      <w:r>
        <w:rPr>
          <w:color w:val="000007"/>
          <w:spacing w:val="-1"/>
          <w:w w:val="88"/>
          <w:sz w:val="24"/>
        </w:rPr>
        <w:t>e</w:t>
      </w:r>
      <w:r>
        <w:rPr>
          <w:color w:val="000007"/>
          <w:spacing w:val="-1"/>
          <w:w w:val="55"/>
          <w:sz w:val="24"/>
        </w:rPr>
        <w:t>([</w:t>
      </w:r>
      <w:r>
        <w:rPr>
          <w:color w:val="000007"/>
          <w:spacing w:val="-1"/>
          <w:w w:val="43"/>
          <w:sz w:val="24"/>
        </w:rPr>
        <w:t>'</w:t>
      </w:r>
      <w:r>
        <w:rPr>
          <w:color w:val="000007"/>
          <w:sz w:val="24"/>
        </w:rPr>
        <w:t>d</w:t>
      </w:r>
      <w:r>
        <w:rPr>
          <w:color w:val="000007"/>
          <w:spacing w:val="-1"/>
          <w:w w:val="88"/>
          <w:sz w:val="24"/>
        </w:rPr>
        <w:t>e</w:t>
      </w:r>
      <w:r>
        <w:rPr>
          <w:color w:val="000007"/>
          <w:sz w:val="24"/>
        </w:rPr>
        <w:t>p</w:t>
      </w:r>
      <w:r>
        <w:rPr>
          <w:color w:val="000007"/>
          <w:spacing w:val="-1"/>
          <w:w w:val="88"/>
          <w:sz w:val="24"/>
        </w:rPr>
        <w:t>e</w:t>
      </w:r>
      <w:r>
        <w:rPr>
          <w:color w:val="000007"/>
          <w:sz w:val="24"/>
        </w:rPr>
        <w:t>nd</w:t>
      </w:r>
      <w:r>
        <w:rPr>
          <w:color w:val="000007"/>
          <w:spacing w:val="-1"/>
          <w:w w:val="88"/>
          <w:sz w:val="24"/>
        </w:rPr>
        <w:t>e</w:t>
      </w:r>
      <w:r>
        <w:rPr>
          <w:color w:val="000007"/>
          <w:sz w:val="24"/>
        </w:rPr>
        <w:t>n</w:t>
      </w:r>
      <w:r>
        <w:rPr>
          <w:color w:val="000007"/>
          <w:spacing w:val="-1"/>
          <w:w w:val="88"/>
          <w:sz w:val="24"/>
        </w:rPr>
        <w:t>cy</w:t>
      </w:r>
      <w:r>
        <w:rPr>
          <w:color w:val="000007"/>
          <w:spacing w:val="-1"/>
          <w:w w:val="43"/>
          <w:sz w:val="24"/>
        </w:rPr>
        <w:t>'</w:t>
      </w:r>
      <w:r>
        <w:rPr>
          <w:color w:val="000007"/>
          <w:spacing w:val="-1"/>
          <w:w w:val="55"/>
          <w:sz w:val="24"/>
        </w:rPr>
        <w:t>]</w:t>
      </w:r>
      <w:r>
        <w:rPr>
          <w:color w:val="000007"/>
          <w:w w:val="50"/>
          <w:sz w:val="24"/>
        </w:rPr>
        <w:t>,</w:t>
      </w:r>
      <w:r>
        <w:rPr>
          <w:color w:val="000007"/>
          <w:spacing w:val="-63"/>
          <w:sz w:val="24"/>
        </w:rPr>
        <w:t xml:space="preserve">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a</w:t>
      </w:r>
      <w:r>
        <w:rPr>
          <w:color w:val="000007"/>
          <w:spacing w:val="-1"/>
          <w:w w:val="143"/>
          <w:sz w:val="24"/>
        </w:rPr>
        <w:t>m</w:t>
      </w:r>
      <w:r>
        <w:rPr>
          <w:color w:val="000007"/>
          <w:w w:val="88"/>
          <w:sz w:val="24"/>
        </w:rPr>
        <w:t>e</w:t>
      </w:r>
      <w:r>
        <w:rPr>
          <w:color w:val="000007"/>
          <w:spacing w:val="-63"/>
          <w:sz w:val="24"/>
        </w:rPr>
        <w:t xml:space="preserve"> </w:t>
      </w:r>
      <w:r>
        <w:rPr>
          <w:color w:val="000007"/>
          <w:w w:val="109"/>
          <w:sz w:val="24"/>
        </w:rPr>
        <w:t>=</w:t>
      </w:r>
      <w:r>
        <w:rPr>
          <w:color w:val="000007"/>
          <w:spacing w:val="-60"/>
          <w:sz w:val="24"/>
        </w:rPr>
        <w:t xml:space="preserve"> </w:t>
      </w:r>
      <w:r>
        <w:rPr>
          <w:color w:val="000007"/>
          <w:spacing w:val="-1"/>
          <w:w w:val="43"/>
          <w:sz w:val="24"/>
        </w:rPr>
        <w:t>'</w:t>
      </w:r>
      <w:r>
        <w:rPr>
          <w:color w:val="000007"/>
          <w:w w:val="121"/>
          <w:sz w:val="24"/>
        </w:rPr>
        <w:t>B</w:t>
      </w:r>
      <w:r>
        <w:rPr>
          <w:color w:val="000007"/>
          <w:spacing w:val="-1"/>
          <w:w w:val="88"/>
          <w:sz w:val="24"/>
        </w:rPr>
        <w:t>y</w:t>
      </w:r>
      <w:r>
        <w:rPr>
          <w:color w:val="000007"/>
          <w:w w:val="66"/>
          <w:sz w:val="24"/>
        </w:rPr>
        <w:t>r</w:t>
      </w:r>
      <w:r>
        <w:rPr>
          <w:color w:val="000007"/>
          <w:spacing w:val="-1"/>
          <w:w w:val="88"/>
          <w:sz w:val="24"/>
        </w:rPr>
        <w:t>o</w:t>
      </w:r>
      <w:r>
        <w:rPr>
          <w:color w:val="000007"/>
          <w:sz w:val="24"/>
        </w:rPr>
        <w:t>n</w:t>
      </w:r>
      <w:r>
        <w:rPr>
          <w:color w:val="000007"/>
          <w:spacing w:val="-1"/>
          <w:w w:val="43"/>
          <w:sz w:val="24"/>
        </w:rPr>
        <w:t>'</w:t>
      </w:r>
      <w:r>
        <w:rPr>
          <w:color w:val="000007"/>
          <w:w w:val="50"/>
          <w:sz w:val="24"/>
        </w:rPr>
        <w:t>;</w:t>
      </w:r>
    </w:p>
    <w:p>
      <w:pPr>
        <w:spacing w:before="0" w:line="242" w:lineRule="auto"/>
        <w:ind w:left="160" w:right="6603" w:firstLine="0"/>
        <w:jc w:val="left"/>
        <w:rPr>
          <w:sz w:val="24"/>
        </w:rPr>
      </w:pP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sz w:val="24"/>
        </w:rPr>
        <w:t>p</w:t>
      </w:r>
      <w:r>
        <w:rPr>
          <w:color w:val="000007"/>
          <w:w w:val="66"/>
          <w:sz w:val="24"/>
        </w:rPr>
        <w:t>r</w:t>
      </w:r>
      <w:r>
        <w:rPr>
          <w:color w:val="000007"/>
          <w:spacing w:val="-1"/>
          <w:w w:val="55"/>
          <w:sz w:val="24"/>
        </w:rPr>
        <w:t>i</w:t>
      </w:r>
      <w:r>
        <w:rPr>
          <w:color w:val="000007"/>
          <w:sz w:val="24"/>
        </w:rPr>
        <w:t>n</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66"/>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50"/>
          <w:sz w:val="24"/>
        </w:rPr>
        <w:t>;</w:t>
      </w:r>
    </w:p>
    <w:p>
      <w:pPr>
        <w:spacing w:before="0"/>
        <w:ind w:left="160" w:right="0" w:firstLine="0"/>
        <w:jc w:val="left"/>
        <w:rPr>
          <w:sz w:val="24"/>
        </w:rPr>
      </w:pPr>
      <w:r>
        <w:rPr>
          <w:color w:val="000007"/>
          <w:w w:val="66"/>
          <w:sz w:val="24"/>
        </w:rPr>
        <w:t>}</w:t>
      </w:r>
    </w:p>
    <w:p>
      <w:pPr>
        <w:spacing w:before="0"/>
        <w:ind w:left="160" w:right="0" w:firstLine="0"/>
        <w:jc w:val="left"/>
        <w:rPr>
          <w:sz w:val="24"/>
        </w:rPr>
      </w:pPr>
      <w:r>
        <w:rPr>
          <w:color w:val="000007"/>
          <w:w w:val="85"/>
          <w:sz w:val="24"/>
        </w:rPr>
        <w:t>return {</w:t>
      </w:r>
    </w:p>
    <w:p>
      <w:pPr>
        <w:spacing w:before="0"/>
        <w:ind w:left="160" w:right="0" w:firstLine="0"/>
        <w:jc w:val="left"/>
        <w:rPr>
          <w:sz w:val="24"/>
        </w:rPr>
      </w:pPr>
      <w:r>
        <w:rPr>
          <w:color w:val="000007"/>
          <w:sz w:val="24"/>
        </w:rPr>
        <w:t>p</w:t>
      </w:r>
      <w:r>
        <w:rPr>
          <w:color w:val="000007"/>
          <w:w w:val="66"/>
          <w:sz w:val="24"/>
        </w:rPr>
        <w:t>r</w:t>
      </w:r>
      <w:r>
        <w:rPr>
          <w:color w:val="000007"/>
          <w:spacing w:val="-1"/>
          <w:w w:val="55"/>
          <w:sz w:val="24"/>
        </w:rPr>
        <w:t>i</w:t>
      </w:r>
      <w:r>
        <w:rPr>
          <w:color w:val="000007"/>
          <w:sz w:val="24"/>
        </w:rPr>
        <w:t>n</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w w:val="50"/>
          <w:sz w:val="24"/>
        </w:rPr>
        <w:t>:</w:t>
      </w:r>
      <w:r>
        <w:rPr>
          <w:color w:val="000007"/>
          <w:spacing w:val="-61"/>
          <w:sz w:val="24"/>
        </w:rPr>
        <w:t xml:space="preserve"> </w:t>
      </w:r>
      <w:r>
        <w:rPr>
          <w:color w:val="000007"/>
          <w:sz w:val="24"/>
        </w:rPr>
        <w:t>p</w:t>
      </w:r>
      <w:r>
        <w:rPr>
          <w:color w:val="000007"/>
          <w:w w:val="66"/>
          <w:sz w:val="24"/>
        </w:rPr>
        <w:t>r</w:t>
      </w:r>
      <w:r>
        <w:rPr>
          <w:color w:val="000007"/>
          <w:spacing w:val="-1"/>
          <w:w w:val="55"/>
          <w:sz w:val="24"/>
        </w:rPr>
        <w:t>i</w:t>
      </w:r>
      <w:r>
        <w:rPr>
          <w:color w:val="000007"/>
          <w:sz w:val="24"/>
        </w:rPr>
        <w:t>n</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w w:val="88"/>
          <w:sz w:val="24"/>
        </w:rPr>
        <w:t>e</w:t>
      </w:r>
    </w:p>
    <w:p>
      <w:pPr>
        <w:spacing w:before="4"/>
        <w:ind w:left="160" w:right="0" w:firstLine="0"/>
        <w:jc w:val="left"/>
        <w:rPr>
          <w:sz w:val="24"/>
        </w:rPr>
      </w:pPr>
      <w:r>
        <w:rPr>
          <w:color w:val="000007"/>
          <w:w w:val="70"/>
          <w:sz w:val="24"/>
        </w:rPr>
        <w:t>};</w:t>
      </w:r>
    </w:p>
    <w:p>
      <w:pPr>
        <w:spacing w:before="4"/>
        <w:ind w:left="160" w:right="0" w:firstLine="0"/>
        <w:jc w:val="left"/>
        <w:rPr>
          <w:sz w:val="24"/>
        </w:rPr>
      </w:pPr>
      <w:r>
        <w:rPr>
          <w:color w:val="000007"/>
          <w:w w:val="65"/>
          <w:sz w:val="24"/>
        </w:rPr>
        <w:t>});</w:t>
      </w:r>
    </w:p>
    <w:p>
      <w:pPr>
        <w:pStyle w:val="7"/>
        <w:spacing w:before="18"/>
      </w:pPr>
      <w:r>
        <w:rPr>
          <w:color w:val="484848"/>
          <w:w w:val="85"/>
        </w:rPr>
        <w:t>//</w:t>
      </w:r>
      <w:r>
        <w:rPr>
          <w:color w:val="484848"/>
        </w:rPr>
        <w:t>加载模块</w:t>
      </w:r>
    </w:p>
    <w:p>
      <w:pPr>
        <w:pStyle w:val="5"/>
        <w:spacing w:before="17" w:line="242" w:lineRule="auto"/>
        <w:ind w:right="5067"/>
      </w:pPr>
      <w:r>
        <w:rPr>
          <w:color w:val="000007"/>
          <w:w w:val="66"/>
        </w:rPr>
        <w:t>r</w:t>
      </w:r>
      <w:r>
        <w:rPr>
          <w:color w:val="000007"/>
          <w:spacing w:val="-1"/>
          <w:w w:val="88"/>
        </w:rPr>
        <w:t>e</w:t>
      </w:r>
      <w:r>
        <w:rPr>
          <w:color w:val="000007"/>
        </w:rPr>
        <w:t>qu</w:t>
      </w:r>
      <w:r>
        <w:rPr>
          <w:color w:val="000007"/>
          <w:spacing w:val="-1"/>
          <w:w w:val="55"/>
        </w:rPr>
        <w:t>i</w:t>
      </w:r>
      <w:r>
        <w:rPr>
          <w:color w:val="000007"/>
          <w:w w:val="66"/>
        </w:rPr>
        <w:t>r</w:t>
      </w:r>
      <w:r>
        <w:rPr>
          <w:color w:val="000007"/>
          <w:spacing w:val="-1"/>
          <w:w w:val="88"/>
        </w:rPr>
        <w:t>e</w:t>
      </w:r>
      <w:r>
        <w:rPr>
          <w:color w:val="000007"/>
          <w:spacing w:val="-1"/>
          <w:w w:val="55"/>
        </w:rPr>
        <w:t>([</w:t>
      </w:r>
      <w:r>
        <w:rPr>
          <w:color w:val="000007"/>
          <w:spacing w:val="-1"/>
          <w:w w:val="43"/>
        </w:rPr>
        <w:t>'</w:t>
      </w:r>
      <w:r>
        <w:rPr>
          <w:color w:val="000007"/>
          <w:spacing w:val="-1"/>
          <w:w w:val="143"/>
        </w:rPr>
        <w:t>m</w:t>
      </w:r>
      <w:r>
        <w:rPr>
          <w:color w:val="000007"/>
          <w:spacing w:val="-1"/>
          <w:w w:val="88"/>
        </w:rPr>
        <w:t>y</w:t>
      </w:r>
      <w:r>
        <w:rPr>
          <w:color w:val="000007"/>
          <w:spacing w:val="-1"/>
          <w:w w:val="155"/>
        </w:rPr>
        <w:t>M</w:t>
      </w:r>
      <w:r>
        <w:rPr>
          <w:color w:val="000007"/>
          <w:spacing w:val="-1"/>
          <w:w w:val="88"/>
        </w:rPr>
        <w:t>o</w:t>
      </w:r>
      <w:r>
        <w:rPr>
          <w:color w:val="000007"/>
        </w:rPr>
        <w:t>du</w:t>
      </w:r>
      <w:r>
        <w:rPr>
          <w:color w:val="000007"/>
          <w:spacing w:val="-1"/>
          <w:w w:val="55"/>
        </w:rPr>
        <w:t>l</w:t>
      </w:r>
      <w:r>
        <w:rPr>
          <w:color w:val="000007"/>
          <w:spacing w:val="-1"/>
          <w:w w:val="88"/>
        </w:rPr>
        <w:t>e</w:t>
      </w:r>
      <w:r>
        <w:rPr>
          <w:color w:val="000007"/>
          <w:spacing w:val="-1"/>
          <w:w w:val="43"/>
        </w:rPr>
        <w:t>'</w:t>
      </w:r>
      <w:r>
        <w:rPr>
          <w:color w:val="000007"/>
          <w:spacing w:val="-1"/>
          <w:w w:val="55"/>
        </w:rPr>
        <w:t>]</w:t>
      </w:r>
      <w:r>
        <w:rPr>
          <w:color w:val="000007"/>
          <w:w w:val="50"/>
        </w:rPr>
        <w:t>,</w:t>
      </w:r>
      <w:r>
        <w:rPr>
          <w:color w:val="000007"/>
          <w:spacing w:val="-62"/>
        </w:rPr>
        <w:t xml:space="preserve"> </w:t>
      </w: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61"/>
        </w:rPr>
        <w:t xml:space="preserve"> </w:t>
      </w:r>
      <w:r>
        <w:rPr>
          <w:color w:val="000007"/>
          <w:spacing w:val="-1"/>
          <w:w w:val="55"/>
        </w:rPr>
        <w:t>(</w:t>
      </w:r>
      <w:r>
        <w:rPr>
          <w:color w:val="000007"/>
          <w:spacing w:val="-1"/>
          <w:w w:val="143"/>
        </w:rPr>
        <w:t>m</w:t>
      </w:r>
      <w:r>
        <w:rPr>
          <w:color w:val="000007"/>
          <w:spacing w:val="-1"/>
          <w:w w:val="88"/>
        </w:rPr>
        <w:t>y</w:t>
      </w:r>
      <w:r>
        <w:rPr>
          <w:color w:val="000007"/>
          <w:spacing w:val="-1"/>
          <w:w w:val="55"/>
        </w:rPr>
        <w:t>)</w:t>
      </w:r>
      <w:r>
        <w:rPr>
          <w:color w:val="000007"/>
          <w:w w:val="66"/>
        </w:rPr>
        <w:t xml:space="preserve">{ </w:t>
      </w:r>
      <w:r>
        <w:rPr>
          <w:color w:val="000007"/>
          <w:spacing w:val="-1"/>
          <w:w w:val="143"/>
        </w:rPr>
        <w:t>m</w:t>
      </w:r>
      <w:r>
        <w:rPr>
          <w:color w:val="000007"/>
          <w:spacing w:val="-1"/>
          <w:w w:val="88"/>
        </w:rPr>
        <w:t>y</w:t>
      </w:r>
      <w:r>
        <w:rPr>
          <w:color w:val="000007"/>
          <w:w w:val="50"/>
        </w:rPr>
        <w:t>.</w:t>
      </w:r>
      <w:r>
        <w:rPr>
          <w:color w:val="000007"/>
        </w:rPr>
        <w:t>p</w:t>
      </w:r>
      <w:r>
        <w:rPr>
          <w:color w:val="000007"/>
          <w:w w:val="66"/>
        </w:rPr>
        <w:t>r</w:t>
      </w:r>
      <w:r>
        <w:rPr>
          <w:color w:val="000007"/>
          <w:spacing w:val="-1"/>
          <w:w w:val="55"/>
        </w:rPr>
        <w:t>i</w:t>
      </w:r>
      <w:r>
        <w:rPr>
          <w:color w:val="000007"/>
        </w:rPr>
        <w:t>n</w:t>
      </w:r>
      <w:r>
        <w:rPr>
          <w:color w:val="000007"/>
          <w:spacing w:val="-1"/>
          <w:w w:val="55"/>
        </w:rPr>
        <w:t>t</w:t>
      </w:r>
      <w:r>
        <w:rPr>
          <w:color w:val="000007"/>
          <w:w w:val="132"/>
        </w:rPr>
        <w:t>N</w:t>
      </w:r>
      <w:r>
        <w:rPr>
          <w:color w:val="000007"/>
          <w:spacing w:val="-1"/>
          <w:w w:val="88"/>
        </w:rPr>
        <w:t>a</w:t>
      </w:r>
      <w:r>
        <w:rPr>
          <w:color w:val="000007"/>
          <w:spacing w:val="-1"/>
          <w:w w:val="143"/>
        </w:rPr>
        <w:t>m</w:t>
      </w:r>
      <w:r>
        <w:rPr>
          <w:color w:val="000007"/>
          <w:spacing w:val="-1"/>
          <w:w w:val="88"/>
        </w:rPr>
        <w:t>e</w:t>
      </w:r>
      <w:r>
        <w:rPr>
          <w:color w:val="000007"/>
          <w:spacing w:val="-1"/>
          <w:w w:val="55"/>
        </w:rPr>
        <w:t>()</w:t>
      </w:r>
      <w:r>
        <w:rPr>
          <w:color w:val="000007"/>
          <w:w w:val="50"/>
        </w:rPr>
        <w:t>;</w:t>
      </w:r>
    </w:p>
    <w:p>
      <w:pPr>
        <w:spacing w:before="3"/>
        <w:ind w:left="160" w:right="0" w:firstLine="0"/>
        <w:jc w:val="left"/>
        <w:rPr>
          <w:sz w:val="24"/>
        </w:rPr>
      </w:pPr>
      <w:r>
        <w:rPr>
          <w:color w:val="000007"/>
          <w:w w:val="66"/>
          <w:sz w:val="24"/>
        </w:rPr>
        <w:t>}</w:t>
      </w:r>
    </w:p>
    <w:p>
      <w:pPr>
        <w:pStyle w:val="7"/>
        <w:spacing w:before="17" w:line="266" w:lineRule="auto"/>
      </w:pPr>
      <w:r>
        <w:rPr>
          <w:color w:val="484848"/>
          <w:spacing w:val="-1"/>
          <w:w w:val="133"/>
        </w:rPr>
        <w:t>R</w:t>
      </w:r>
      <w:r>
        <w:rPr>
          <w:color w:val="484848"/>
          <w:spacing w:val="-1"/>
          <w:w w:val="88"/>
        </w:rPr>
        <w:t>e</w:t>
      </w:r>
      <w:r>
        <w:rPr>
          <w:color w:val="484848"/>
          <w:spacing w:val="-1"/>
          <w:w w:val="100"/>
        </w:rPr>
        <w:t>qu</w:t>
      </w:r>
      <w:r>
        <w:rPr>
          <w:color w:val="484848"/>
          <w:spacing w:val="-1"/>
          <w:w w:val="55"/>
        </w:rPr>
        <w:t>i</w:t>
      </w:r>
      <w:r>
        <w:rPr>
          <w:color w:val="484848"/>
          <w:spacing w:val="-1"/>
          <w:w w:val="66"/>
        </w:rPr>
        <w:t>r</w:t>
      </w:r>
      <w:r>
        <w:rPr>
          <w:color w:val="484848"/>
          <w:spacing w:val="-1"/>
          <w:w w:val="88"/>
        </w:rPr>
        <w:t>e</w:t>
      </w:r>
      <w:r>
        <w:rPr>
          <w:color w:val="484848"/>
          <w:spacing w:val="-1"/>
          <w:w w:val="77"/>
        </w:rPr>
        <w:t>J</w:t>
      </w:r>
      <w:r>
        <w:rPr>
          <w:color w:val="484848"/>
          <w:w w:val="100"/>
        </w:rPr>
        <w:t>S</w:t>
      </w:r>
      <w:r>
        <w:rPr>
          <w:color w:val="484848"/>
          <w:spacing w:val="-57"/>
        </w:rPr>
        <w:t xml:space="preserve"> </w:t>
      </w:r>
      <w:r>
        <w:rPr>
          <w:color w:val="484848"/>
          <w:spacing w:val="-3"/>
          <w:w w:val="100"/>
        </w:rPr>
        <w:t>定义了一个函数</w:t>
      </w:r>
      <w:r>
        <w:rPr>
          <w:color w:val="484848"/>
          <w:spacing w:val="-55"/>
        </w:rPr>
        <w:t xml:space="preserve"> </w:t>
      </w:r>
      <w:r>
        <w:rPr>
          <w:color w:val="484848"/>
          <w:spacing w:val="-1"/>
          <w:w w:val="100"/>
        </w:rPr>
        <w:t>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spacing w:val="-1"/>
          <w:w w:val="50"/>
        </w:rPr>
        <w:t>,</w:t>
      </w:r>
      <w:r>
        <w:rPr>
          <w:color w:val="484848"/>
          <w:spacing w:val="-3"/>
          <w:w w:val="100"/>
        </w:rPr>
        <w:t xml:space="preserve">它是全局变量，用来定义模块： </w:t>
      </w:r>
      <w:r>
        <w:rPr>
          <w:color w:val="484848"/>
          <w:spacing w:val="-1"/>
          <w:w w:val="100"/>
        </w:rPr>
        <w:t>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spacing w:val="-1"/>
          <w:w w:val="55"/>
        </w:rPr>
        <w:t>(i</w:t>
      </w:r>
      <w:r>
        <w:rPr>
          <w:color w:val="484848"/>
          <w:spacing w:val="-1"/>
          <w:w w:val="100"/>
        </w:rPr>
        <w:t>d?d</w:t>
      </w:r>
      <w:r>
        <w:rPr>
          <w:color w:val="484848"/>
          <w:spacing w:val="-1"/>
          <w:w w:val="88"/>
        </w:rPr>
        <w:t>e</w:t>
      </w:r>
      <w:r>
        <w:rPr>
          <w:color w:val="484848"/>
          <w:spacing w:val="-1"/>
          <w:w w:val="100"/>
        </w:rPr>
        <w:t>p</w:t>
      </w:r>
      <w:r>
        <w:rPr>
          <w:color w:val="484848"/>
          <w:spacing w:val="-1"/>
          <w:w w:val="88"/>
        </w:rPr>
        <w:t>e</w:t>
      </w:r>
      <w:r>
        <w:rPr>
          <w:color w:val="484848"/>
          <w:spacing w:val="-1"/>
          <w:w w:val="100"/>
        </w:rPr>
        <w:t>nd</w:t>
      </w:r>
      <w:r>
        <w:rPr>
          <w:color w:val="484848"/>
          <w:spacing w:val="-1"/>
          <w:w w:val="88"/>
        </w:rPr>
        <w:t>e</w:t>
      </w:r>
      <w:r>
        <w:rPr>
          <w:color w:val="484848"/>
          <w:spacing w:val="-1"/>
          <w:w w:val="100"/>
        </w:rPr>
        <w:t>n</w:t>
      </w:r>
      <w:r>
        <w:rPr>
          <w:color w:val="484848"/>
          <w:spacing w:val="-1"/>
          <w:w w:val="88"/>
        </w:rPr>
        <w:t>c</w:t>
      </w:r>
      <w:r>
        <w:rPr>
          <w:color w:val="484848"/>
          <w:spacing w:val="-1"/>
          <w:w w:val="55"/>
        </w:rPr>
        <w:t>i</w:t>
      </w:r>
      <w:r>
        <w:rPr>
          <w:color w:val="484848"/>
          <w:spacing w:val="-1"/>
          <w:w w:val="88"/>
        </w:rPr>
        <w:t>e</w:t>
      </w:r>
      <w:r>
        <w:rPr>
          <w:color w:val="484848"/>
          <w:spacing w:val="-1"/>
          <w:w w:val="77"/>
        </w:rPr>
        <w:t>s</w:t>
      </w:r>
      <w:r>
        <w:rPr>
          <w:color w:val="484848"/>
          <w:spacing w:val="-1"/>
          <w:w w:val="100"/>
        </w:rPr>
        <w:t>?</w:t>
      </w:r>
      <w:r>
        <w:rPr>
          <w:color w:val="484848"/>
          <w:spacing w:val="-1"/>
          <w:w w:val="50"/>
        </w:rPr>
        <w:t>,</w:t>
      </w:r>
      <w:r>
        <w:rPr>
          <w:color w:val="484848"/>
          <w:spacing w:val="-1"/>
          <w:w w:val="55"/>
        </w:rPr>
        <w:t>f</w:t>
      </w:r>
      <w:r>
        <w:rPr>
          <w:color w:val="484848"/>
          <w:spacing w:val="-1"/>
          <w:w w:val="88"/>
        </w:rPr>
        <w:t>ac</w:t>
      </w:r>
      <w:r>
        <w:rPr>
          <w:color w:val="484848"/>
          <w:spacing w:val="-1"/>
          <w:w w:val="55"/>
        </w:rPr>
        <w:t>t</w:t>
      </w:r>
      <w:r>
        <w:rPr>
          <w:color w:val="484848"/>
          <w:spacing w:val="-1"/>
          <w:w w:val="88"/>
        </w:rPr>
        <w:t>o</w:t>
      </w:r>
      <w:r>
        <w:rPr>
          <w:color w:val="484848"/>
          <w:spacing w:val="-1"/>
          <w:w w:val="66"/>
        </w:rPr>
        <w:t>r</w:t>
      </w:r>
      <w:r>
        <w:rPr>
          <w:color w:val="484848"/>
          <w:spacing w:val="-1"/>
          <w:w w:val="88"/>
        </w:rPr>
        <w:t>y</w:t>
      </w:r>
      <w:r>
        <w:rPr>
          <w:color w:val="484848"/>
          <w:w w:val="55"/>
        </w:rPr>
        <w:t>)</w:t>
      </w:r>
    </w:p>
    <w:p>
      <w:pPr>
        <w:pStyle w:val="7"/>
        <w:spacing w:line="266" w:lineRule="auto"/>
        <w:ind w:right="5067"/>
      </w:pPr>
      <w:r>
        <w:rPr>
          <w:color w:val="484848"/>
          <w:spacing w:val="-3"/>
        </w:rPr>
        <w:t xml:space="preserve">在页面上使用模块加载函数： </w:t>
      </w:r>
      <w:r>
        <w:rPr>
          <w:color w:val="484848"/>
          <w:spacing w:val="-1"/>
          <w:w w:val="66"/>
        </w:rPr>
        <w:t>r</w:t>
      </w:r>
      <w:r>
        <w:rPr>
          <w:color w:val="484848"/>
          <w:spacing w:val="-1"/>
          <w:w w:val="88"/>
        </w:rPr>
        <w:t>e</w:t>
      </w:r>
      <w:r>
        <w:rPr>
          <w:color w:val="484848"/>
          <w:spacing w:val="-1"/>
          <w:w w:val="100"/>
        </w:rPr>
        <w:t>qu</w:t>
      </w:r>
      <w:r>
        <w:rPr>
          <w:color w:val="484848"/>
          <w:spacing w:val="-1"/>
          <w:w w:val="55"/>
        </w:rPr>
        <w:t>i</w:t>
      </w:r>
      <w:r>
        <w:rPr>
          <w:color w:val="484848"/>
          <w:spacing w:val="-1"/>
          <w:w w:val="66"/>
        </w:rPr>
        <w:t>r</w:t>
      </w:r>
      <w:r>
        <w:rPr>
          <w:color w:val="484848"/>
          <w:spacing w:val="-1"/>
          <w:w w:val="88"/>
        </w:rPr>
        <w:t>e</w:t>
      </w:r>
      <w:r>
        <w:rPr>
          <w:color w:val="484848"/>
          <w:spacing w:val="-1"/>
          <w:w w:val="55"/>
        </w:rPr>
        <w:t>([</w:t>
      </w:r>
      <w:r>
        <w:rPr>
          <w:color w:val="484848"/>
          <w:spacing w:val="-1"/>
          <w:w w:val="100"/>
        </w:rPr>
        <w:t>d</w:t>
      </w:r>
      <w:r>
        <w:rPr>
          <w:color w:val="484848"/>
          <w:spacing w:val="-1"/>
          <w:w w:val="88"/>
        </w:rPr>
        <w:t>e</w:t>
      </w:r>
      <w:r>
        <w:rPr>
          <w:color w:val="484848"/>
          <w:spacing w:val="-1"/>
          <w:w w:val="100"/>
        </w:rPr>
        <w:t>p</w:t>
      </w:r>
      <w:r>
        <w:rPr>
          <w:color w:val="484848"/>
          <w:spacing w:val="-1"/>
          <w:w w:val="88"/>
        </w:rPr>
        <w:t>e</w:t>
      </w:r>
      <w:r>
        <w:rPr>
          <w:color w:val="484848"/>
          <w:spacing w:val="-1"/>
          <w:w w:val="100"/>
        </w:rPr>
        <w:t>nd</w:t>
      </w:r>
      <w:r>
        <w:rPr>
          <w:color w:val="484848"/>
          <w:spacing w:val="-1"/>
          <w:w w:val="88"/>
        </w:rPr>
        <w:t>e</w:t>
      </w:r>
      <w:r>
        <w:rPr>
          <w:color w:val="484848"/>
          <w:spacing w:val="-1"/>
          <w:w w:val="100"/>
        </w:rPr>
        <w:t>n</w:t>
      </w:r>
      <w:r>
        <w:rPr>
          <w:color w:val="484848"/>
          <w:spacing w:val="-1"/>
          <w:w w:val="88"/>
        </w:rPr>
        <w:t>c</w:t>
      </w:r>
      <w:r>
        <w:rPr>
          <w:color w:val="484848"/>
          <w:spacing w:val="-1"/>
          <w:w w:val="55"/>
        </w:rPr>
        <w:t>i</w:t>
      </w:r>
      <w:r>
        <w:rPr>
          <w:color w:val="484848"/>
          <w:spacing w:val="-1"/>
          <w:w w:val="88"/>
        </w:rPr>
        <w:t>e</w:t>
      </w:r>
      <w:r>
        <w:rPr>
          <w:color w:val="484848"/>
          <w:spacing w:val="-1"/>
          <w:w w:val="77"/>
        </w:rPr>
        <w:t>s</w:t>
      </w:r>
      <w:r>
        <w:rPr>
          <w:color w:val="484848"/>
          <w:spacing w:val="-1"/>
          <w:w w:val="55"/>
        </w:rPr>
        <w:t>]</w:t>
      </w:r>
      <w:r>
        <w:rPr>
          <w:color w:val="484848"/>
          <w:spacing w:val="-1"/>
          <w:w w:val="50"/>
        </w:rPr>
        <w:t>,</w:t>
      </w:r>
      <w:r>
        <w:rPr>
          <w:color w:val="484848"/>
          <w:spacing w:val="-1"/>
          <w:w w:val="55"/>
        </w:rPr>
        <w:t>f</w:t>
      </w:r>
      <w:r>
        <w:rPr>
          <w:color w:val="484848"/>
          <w:spacing w:val="-1"/>
          <w:w w:val="88"/>
        </w:rPr>
        <w:t>ac</w:t>
      </w:r>
      <w:r>
        <w:rPr>
          <w:color w:val="484848"/>
          <w:spacing w:val="-1"/>
          <w:w w:val="55"/>
        </w:rPr>
        <w:t>t</w:t>
      </w:r>
      <w:r>
        <w:rPr>
          <w:color w:val="484848"/>
          <w:spacing w:val="-1"/>
          <w:w w:val="88"/>
        </w:rPr>
        <w:t>o</w:t>
      </w:r>
      <w:r>
        <w:rPr>
          <w:color w:val="484848"/>
          <w:spacing w:val="-1"/>
          <w:w w:val="66"/>
        </w:rPr>
        <w:t>r</w:t>
      </w:r>
      <w:r>
        <w:rPr>
          <w:color w:val="484848"/>
          <w:spacing w:val="-1"/>
          <w:w w:val="88"/>
        </w:rPr>
        <w:t>y</w:t>
      </w:r>
      <w:r>
        <w:rPr>
          <w:color w:val="484848"/>
          <w:spacing w:val="-1"/>
          <w:w w:val="55"/>
        </w:rPr>
        <w:t>)</w:t>
      </w:r>
      <w:r>
        <w:rPr>
          <w:color w:val="484848"/>
          <w:w w:val="100"/>
        </w:rPr>
        <w:t>；</w:t>
      </w:r>
    </w:p>
    <w:p>
      <w:pPr>
        <w:spacing w:after="0" w:line="266" w:lineRule="auto"/>
        <w:sectPr>
          <w:pgSz w:w="11910" w:h="16840"/>
          <w:pgMar w:top="1380" w:right="1460" w:bottom="1440" w:left="1640" w:header="0" w:footer="963" w:gutter="0"/>
        </w:sectPr>
      </w:pPr>
    </w:p>
    <w:p>
      <w:pPr>
        <w:pStyle w:val="7"/>
        <w:spacing w:before="51" w:line="266" w:lineRule="auto"/>
        <w:ind w:right="409"/>
      </w:pPr>
      <w:r>
        <w:rPr>
          <w:color w:val="484848"/>
          <w:spacing w:val="26"/>
        </w:rPr>
        <w:t>总结</w:t>
      </w:r>
      <w:r>
        <w:rPr>
          <w:color w:val="484848"/>
          <w:w w:val="110"/>
        </w:rPr>
        <w:t>A</w:t>
      </w:r>
      <w:bookmarkStart w:id="29" w:name="_bookmark53"/>
      <w:bookmarkEnd w:id="29"/>
      <w:r>
        <w:rPr>
          <w:color w:val="484848"/>
          <w:w w:val="110"/>
        </w:rPr>
        <w:t>MD</w:t>
      </w:r>
      <w:r>
        <w:rPr>
          <w:color w:val="484848"/>
          <w:spacing w:val="-94"/>
          <w:w w:val="110"/>
        </w:rPr>
        <w:t xml:space="preserve"> </w:t>
      </w:r>
      <w:r>
        <w:rPr>
          <w:color w:val="484848"/>
          <w:spacing w:val="-2"/>
        </w:rPr>
        <w:t>规范：</w:t>
      </w:r>
      <w:r>
        <w:rPr>
          <w:color w:val="484848"/>
        </w:rPr>
        <w:t>require（）</w:t>
      </w:r>
      <w:r>
        <w:rPr>
          <w:color w:val="484848"/>
          <w:spacing w:val="-3"/>
        </w:rPr>
        <w:t>函数在加载依赖函数的时候是异步加载的，这样浏览器不会失去响应，它指定的回调函数，只有前面的模块加载成功，才会去执行。</w:t>
      </w:r>
    </w:p>
    <w:p>
      <w:pPr>
        <w:pStyle w:val="7"/>
        <w:spacing w:line="266" w:lineRule="auto"/>
        <w:ind w:right="339"/>
      </w:pPr>
      <w:r>
        <w:rPr>
          <w:color w:val="484848"/>
          <w:spacing w:val="-3"/>
          <w:w w:val="100"/>
        </w:rPr>
        <w:t>因为网页在加载</w:t>
      </w:r>
      <w:r>
        <w:rPr>
          <w:color w:val="484848"/>
          <w:spacing w:val="-55"/>
        </w:rPr>
        <w:t xml:space="preserve"> </w:t>
      </w:r>
      <w:r>
        <w:rPr>
          <w:color w:val="484848"/>
          <w:spacing w:val="-1"/>
          <w:w w:val="77"/>
        </w:rPr>
        <w:t>J</w:t>
      </w:r>
      <w:r>
        <w:rPr>
          <w:color w:val="484848"/>
          <w:w w:val="100"/>
        </w:rPr>
        <w:t>S</w:t>
      </w:r>
      <w:r>
        <w:rPr>
          <w:color w:val="484848"/>
          <w:spacing w:val="-57"/>
        </w:rPr>
        <w:t xml:space="preserve"> </w:t>
      </w:r>
      <w:r>
        <w:rPr>
          <w:color w:val="484848"/>
          <w:spacing w:val="-2"/>
          <w:w w:val="100"/>
        </w:rPr>
        <w:t>的时候会停止渲染，因此我们可以通过异步的方式去加载</w:t>
      </w:r>
      <w:r>
        <w:rPr>
          <w:color w:val="484848"/>
          <w:spacing w:val="-1"/>
          <w:w w:val="77"/>
        </w:rPr>
        <w:t>J</w:t>
      </w:r>
      <w:r>
        <w:rPr>
          <w:color w:val="484848"/>
          <w:spacing w:val="-1"/>
          <w:w w:val="100"/>
        </w:rPr>
        <w:t>S</w:t>
      </w:r>
      <w:r>
        <w:rPr>
          <w:color w:val="484848"/>
          <w:spacing w:val="-1"/>
          <w:w w:val="50"/>
        </w:rPr>
        <w:t>,</w:t>
      </w:r>
      <w:r>
        <w:rPr>
          <w:color w:val="484848"/>
          <w:spacing w:val="-2"/>
          <w:w w:val="100"/>
        </w:rPr>
        <w:t>而如果</w:t>
      </w:r>
      <w:r>
        <w:rPr>
          <w:color w:val="484848"/>
          <w:spacing w:val="-3"/>
        </w:rPr>
        <w:t>需要依赖某些，也是异步去依赖，依赖后再执行某些方法。</w:t>
      </w:r>
    </w:p>
    <w:p>
      <w:pPr>
        <w:pStyle w:val="7"/>
        <w:ind w:left="0"/>
      </w:pPr>
    </w:p>
    <w:p>
      <w:pPr>
        <w:pStyle w:val="7"/>
        <w:spacing w:before="7"/>
        <w:ind w:left="0"/>
        <w:rPr>
          <w:sz w:val="16"/>
        </w:rPr>
      </w:pPr>
    </w:p>
    <w:p>
      <w:pPr>
        <w:pStyle w:val="4"/>
        <w:numPr>
          <w:ilvl w:val="1"/>
          <w:numId w:val="37"/>
        </w:numPr>
        <w:tabs>
          <w:tab w:val="left" w:pos="879"/>
          <w:tab w:val="left" w:pos="880"/>
        </w:tabs>
        <w:spacing w:before="1" w:after="0" w:line="240" w:lineRule="auto"/>
        <w:ind w:left="880" w:right="0" w:hanging="360"/>
        <w:jc w:val="left"/>
      </w:pPr>
      <w:r>
        <w:rPr>
          <w:color w:val="484848"/>
        </w:rPr>
        <w:t>对象深度克隆的简单实现</w:t>
      </w:r>
    </w:p>
    <w:p>
      <w:pPr>
        <w:pStyle w:val="6"/>
        <w:spacing w:line="387" w:lineRule="exact"/>
      </w:pPr>
      <w:r>
        <w:rPr>
          <w:color w:val="484848"/>
        </w:rPr>
        <w:t>参考回答：</w:t>
      </w:r>
    </w:p>
    <w:p>
      <w:pPr>
        <w:spacing w:before="0" w:line="290" w:lineRule="exact"/>
        <w:ind w:left="160" w:right="0" w:firstLine="0"/>
        <w:jc w:val="left"/>
        <w:rPr>
          <w:sz w:val="24"/>
        </w:rPr>
      </w:pP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sz w:val="24"/>
        </w:rPr>
        <w:t>d</w:t>
      </w:r>
      <w:r>
        <w:rPr>
          <w:color w:val="000007"/>
          <w:spacing w:val="-1"/>
          <w:w w:val="88"/>
          <w:sz w:val="24"/>
        </w:rPr>
        <w:t>ee</w:t>
      </w:r>
      <w:r>
        <w:rPr>
          <w:color w:val="000007"/>
          <w:sz w:val="24"/>
        </w:rPr>
        <w:t>p</w:t>
      </w:r>
      <w:r>
        <w:rPr>
          <w:color w:val="000007"/>
          <w:w w:val="121"/>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spacing w:val="-1"/>
          <w:w w:val="88"/>
          <w:sz w:val="24"/>
        </w:rPr>
        <w:t>o</w:t>
      </w:r>
      <w:r>
        <w:rPr>
          <w:color w:val="000007"/>
          <w:sz w:val="24"/>
        </w:rPr>
        <w:t>b</w:t>
      </w:r>
      <w:r>
        <w:rPr>
          <w:color w:val="000007"/>
          <w:spacing w:val="-1"/>
          <w:w w:val="55"/>
          <w:sz w:val="24"/>
        </w:rPr>
        <w:t>j)</w:t>
      </w:r>
      <w:r>
        <w:rPr>
          <w:color w:val="000007"/>
          <w:w w:val="66"/>
          <w:sz w:val="24"/>
        </w:rPr>
        <w:t>{</w:t>
      </w:r>
    </w:p>
    <w:p>
      <w:pPr>
        <w:spacing w:before="4" w:line="242" w:lineRule="auto"/>
        <w:ind w:left="160" w:right="4705"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w:t>
      </w:r>
      <w:r>
        <w:rPr>
          <w:color w:val="000007"/>
          <w:w w:val="109"/>
          <w:sz w:val="24"/>
        </w:rPr>
        <w:t>=</w:t>
      </w:r>
      <w:r>
        <w:rPr>
          <w:color w:val="000007"/>
          <w:spacing w:val="-62"/>
          <w:sz w:val="24"/>
        </w:rPr>
        <w:t xml:space="preserve"> </w:t>
      </w:r>
      <w:r>
        <w:rPr>
          <w:color w:val="000007"/>
          <w:spacing w:val="-1"/>
          <w:w w:val="88"/>
          <w:sz w:val="24"/>
        </w:rPr>
        <w:t>o</w:t>
      </w:r>
      <w:r>
        <w:rPr>
          <w:color w:val="000007"/>
          <w:sz w:val="24"/>
        </w:rPr>
        <w:t>b</w:t>
      </w:r>
      <w:r>
        <w:rPr>
          <w:color w:val="000007"/>
          <w:w w:val="55"/>
          <w:sz w:val="24"/>
        </w:rPr>
        <w:t>j</w:t>
      </w:r>
      <w:r>
        <w:rPr>
          <w:color w:val="000007"/>
          <w:spacing w:val="-62"/>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32"/>
          <w:sz w:val="24"/>
        </w:rPr>
        <w:t>A</w:t>
      </w:r>
      <w:r>
        <w:rPr>
          <w:color w:val="000007"/>
          <w:w w:val="66"/>
          <w:sz w:val="24"/>
        </w:rPr>
        <w:t>rr</w:t>
      </w:r>
      <w:r>
        <w:rPr>
          <w:color w:val="000007"/>
          <w:spacing w:val="-1"/>
          <w:w w:val="88"/>
          <w:sz w:val="24"/>
        </w:rPr>
        <w:t>a</w:t>
      </w:r>
      <w:r>
        <w:rPr>
          <w:color w:val="000007"/>
          <w:w w:val="88"/>
          <w:sz w:val="24"/>
        </w:rPr>
        <w:t>y</w:t>
      </w:r>
      <w:r>
        <w:rPr>
          <w:color w:val="000007"/>
          <w:spacing w:val="-60"/>
          <w:sz w:val="24"/>
        </w:rPr>
        <w:t xml:space="preserve"> </w:t>
      </w:r>
      <w:r>
        <w:rPr>
          <w:color w:val="000007"/>
          <w:sz w:val="24"/>
        </w:rPr>
        <w:t>?</w:t>
      </w:r>
      <w:r>
        <w:rPr>
          <w:color w:val="000007"/>
          <w:spacing w:val="-60"/>
          <w:sz w:val="24"/>
        </w:rPr>
        <w:t xml:space="preserve"> </w:t>
      </w:r>
      <w:r>
        <w:rPr>
          <w:color w:val="000007"/>
          <w:spacing w:val="-1"/>
          <w:w w:val="55"/>
          <w:sz w:val="24"/>
        </w:rPr>
        <w:t>[]</w:t>
      </w:r>
      <w:r>
        <w:rPr>
          <w:color w:val="000007"/>
          <w:w w:val="50"/>
          <w:sz w:val="24"/>
        </w:rPr>
        <w:t>:</w:t>
      </w:r>
      <w:r>
        <w:rPr>
          <w:color w:val="000007"/>
          <w:w w:val="66"/>
          <w:sz w:val="24"/>
        </w:rPr>
        <w:t>{}</w:t>
      </w:r>
      <w:r>
        <w:rPr>
          <w:color w:val="000007"/>
          <w:w w:val="50"/>
          <w:sz w:val="24"/>
        </w:rPr>
        <w:t xml:space="preserve">; </w:t>
      </w:r>
      <w:r>
        <w:rPr>
          <w:color w:val="000007"/>
          <w:spacing w:val="-1"/>
          <w:w w:val="55"/>
          <w:sz w:val="24"/>
        </w:rPr>
        <w:t>f</w:t>
      </w:r>
      <w:r>
        <w:rPr>
          <w:color w:val="000007"/>
          <w:spacing w:val="-1"/>
          <w:w w:val="88"/>
          <w:sz w:val="24"/>
        </w:rPr>
        <w:t>o</w:t>
      </w:r>
      <w:r>
        <w:rPr>
          <w:color w:val="000007"/>
          <w:w w:val="66"/>
          <w:sz w:val="24"/>
        </w:rPr>
        <w:t>r</w:t>
      </w:r>
      <w:r>
        <w:rPr>
          <w:color w:val="000007"/>
          <w:spacing w:val="-1"/>
          <w:w w:val="55"/>
          <w:sz w:val="24"/>
        </w:rPr>
        <w:t>(</w:t>
      </w:r>
      <w:r>
        <w:rPr>
          <w:color w:val="000007"/>
          <w:spacing w:val="-1"/>
          <w:w w:val="88"/>
          <w:sz w:val="24"/>
        </w:rPr>
        <w:t>va</w:t>
      </w:r>
      <w:r>
        <w:rPr>
          <w:color w:val="000007"/>
          <w:w w:val="66"/>
          <w:sz w:val="24"/>
        </w:rPr>
        <w:t>r</w:t>
      </w:r>
      <w:r>
        <w:rPr>
          <w:color w:val="000007"/>
          <w:spacing w:val="-63"/>
          <w:sz w:val="24"/>
        </w:rPr>
        <w:t xml:space="preserve"> </w:t>
      </w:r>
      <w:r>
        <w:rPr>
          <w:color w:val="000007"/>
          <w:spacing w:val="-1"/>
          <w:w w:val="55"/>
          <w:sz w:val="24"/>
        </w:rPr>
        <w:t>it</w:t>
      </w:r>
      <w:r>
        <w:rPr>
          <w:color w:val="000007"/>
          <w:spacing w:val="-1"/>
          <w:w w:val="88"/>
          <w:sz w:val="24"/>
        </w:rPr>
        <w:t>e</w:t>
      </w:r>
      <w:r>
        <w:rPr>
          <w:color w:val="000007"/>
          <w:w w:val="143"/>
          <w:sz w:val="24"/>
        </w:rPr>
        <w:t>m</w:t>
      </w:r>
      <w:r>
        <w:rPr>
          <w:color w:val="000007"/>
          <w:spacing w:val="-59"/>
          <w:sz w:val="24"/>
        </w:rPr>
        <w:t xml:space="preserve"> </w:t>
      </w:r>
      <w:r>
        <w:rPr>
          <w:color w:val="000007"/>
          <w:spacing w:val="-1"/>
          <w:w w:val="55"/>
          <w:sz w:val="24"/>
        </w:rPr>
        <w:t>i</w:t>
      </w:r>
      <w:r>
        <w:rPr>
          <w:color w:val="000007"/>
          <w:sz w:val="24"/>
        </w:rPr>
        <w:t>n</w:t>
      </w:r>
      <w:r>
        <w:rPr>
          <w:color w:val="000007"/>
          <w:spacing w:val="-62"/>
          <w:sz w:val="24"/>
        </w:rPr>
        <w:t xml:space="preserve"> </w:t>
      </w:r>
      <w:r>
        <w:rPr>
          <w:color w:val="000007"/>
          <w:spacing w:val="-1"/>
          <w:w w:val="88"/>
          <w:sz w:val="24"/>
        </w:rPr>
        <w:t>o</w:t>
      </w:r>
      <w:r>
        <w:rPr>
          <w:color w:val="000007"/>
          <w:sz w:val="24"/>
        </w:rPr>
        <w:t>b</w:t>
      </w:r>
      <w:r>
        <w:rPr>
          <w:color w:val="000007"/>
          <w:spacing w:val="-1"/>
          <w:w w:val="55"/>
          <w:sz w:val="24"/>
        </w:rPr>
        <w:t>j)</w:t>
      </w:r>
      <w:r>
        <w:rPr>
          <w:color w:val="000007"/>
          <w:w w:val="66"/>
          <w:sz w:val="24"/>
        </w:rPr>
        <w:t>{</w:t>
      </w:r>
    </w:p>
    <w:p>
      <w:pPr>
        <w:spacing w:before="3" w:line="242" w:lineRule="auto"/>
        <w:ind w:left="160" w:right="1227"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55"/>
          <w:sz w:val="24"/>
        </w:rPr>
        <w:t>t</w:t>
      </w:r>
      <w:r>
        <w:rPr>
          <w:color w:val="000007"/>
          <w:spacing w:val="-1"/>
          <w:w w:val="88"/>
          <w:sz w:val="24"/>
        </w:rPr>
        <w:t>e</w:t>
      </w:r>
      <w:r>
        <w:rPr>
          <w:color w:val="000007"/>
          <w:spacing w:val="-1"/>
          <w:w w:val="143"/>
          <w:sz w:val="24"/>
        </w:rPr>
        <w:t>m</w:t>
      </w:r>
      <w:r>
        <w:rPr>
          <w:color w:val="000007"/>
          <w:sz w:val="24"/>
        </w:rPr>
        <w:t>p</w:t>
      </w:r>
      <w:r>
        <w:rPr>
          <w:color w:val="000007"/>
          <w:spacing w:val="-1"/>
          <w:w w:val="55"/>
          <w:sz w:val="24"/>
        </w:rPr>
        <w:t>l</w:t>
      </w:r>
      <w:r>
        <w:rPr>
          <w:color w:val="000007"/>
          <w:spacing w:val="-1"/>
          <w:w w:val="88"/>
          <w:sz w:val="24"/>
        </w:rPr>
        <w:t>e</w:t>
      </w:r>
      <w:r>
        <w:rPr>
          <w:color w:val="000007"/>
          <w:w w:val="109"/>
          <w:sz w:val="24"/>
        </w:rPr>
        <w:t>=</w:t>
      </w:r>
      <w:r>
        <w:rPr>
          <w:color w:val="000007"/>
          <w:spacing w:val="-63"/>
          <w:sz w:val="24"/>
        </w:rPr>
        <w:t xml:space="preserve"> </w:t>
      </w:r>
      <w:r>
        <w:rPr>
          <w:color w:val="000007"/>
          <w:spacing w:val="-1"/>
          <w:w w:val="55"/>
          <w:sz w:val="24"/>
        </w:rPr>
        <w:t>t</w:t>
      </w:r>
      <w:r>
        <w:rPr>
          <w:color w:val="000007"/>
          <w:spacing w:val="-1"/>
          <w:w w:val="88"/>
          <w:sz w:val="24"/>
        </w:rPr>
        <w:t>y</w:t>
      </w:r>
      <w:r>
        <w:rPr>
          <w:color w:val="000007"/>
          <w:sz w:val="24"/>
        </w:rPr>
        <w:t>p</w:t>
      </w:r>
      <w:r>
        <w:rPr>
          <w:color w:val="000007"/>
          <w:spacing w:val="-1"/>
          <w:w w:val="88"/>
          <w:sz w:val="24"/>
        </w:rPr>
        <w:t>eo</w:t>
      </w:r>
      <w:r>
        <w:rPr>
          <w:color w:val="000007"/>
          <w:w w:val="55"/>
          <w:sz w:val="24"/>
        </w:rPr>
        <w:t>f</w:t>
      </w:r>
      <w:r>
        <w:rPr>
          <w:color w:val="000007"/>
          <w:spacing w:val="-60"/>
          <w:sz w:val="24"/>
        </w:rPr>
        <w:t xml:space="preserve"> </w:t>
      </w:r>
      <w:r>
        <w:rPr>
          <w:color w:val="000007"/>
          <w:spacing w:val="-1"/>
          <w:w w:val="88"/>
          <w:sz w:val="24"/>
        </w:rPr>
        <w:t>o</w:t>
      </w:r>
      <w:r>
        <w:rPr>
          <w:color w:val="000007"/>
          <w:sz w:val="24"/>
        </w:rPr>
        <w:t>b</w:t>
      </w:r>
      <w:r>
        <w:rPr>
          <w:color w:val="000007"/>
          <w:spacing w:val="-1"/>
          <w:w w:val="55"/>
          <w:sz w:val="24"/>
        </w:rPr>
        <w:t>j[it</w:t>
      </w:r>
      <w:r>
        <w:rPr>
          <w:color w:val="000007"/>
          <w:spacing w:val="-1"/>
          <w:w w:val="88"/>
          <w:sz w:val="24"/>
        </w:rPr>
        <w:t>e</w:t>
      </w:r>
      <w:r>
        <w:rPr>
          <w:color w:val="000007"/>
          <w:spacing w:val="-1"/>
          <w:w w:val="143"/>
          <w:sz w:val="24"/>
        </w:rPr>
        <w:t>m</w:t>
      </w:r>
      <w:r>
        <w:rPr>
          <w:color w:val="000007"/>
          <w:w w:val="55"/>
          <w:sz w:val="24"/>
        </w:rPr>
        <w:t>]</w:t>
      </w:r>
      <w:r>
        <w:rPr>
          <w:color w:val="000007"/>
          <w:spacing w:val="-62"/>
          <w:sz w:val="24"/>
        </w:rPr>
        <w:t xml:space="preserve"> </w:t>
      </w:r>
      <w:r>
        <w:rPr>
          <w:color w:val="000007"/>
          <w:spacing w:val="-1"/>
          <w:w w:val="109"/>
          <w:sz w:val="24"/>
        </w:rPr>
        <w:t>=</w:t>
      </w:r>
      <w:r>
        <w:rPr>
          <w:color w:val="000007"/>
          <w:w w:val="109"/>
          <w:sz w:val="24"/>
        </w:rPr>
        <w:t>=</w:t>
      </w:r>
      <w:r>
        <w:rPr>
          <w:color w:val="000007"/>
          <w:spacing w:val="-61"/>
          <w:sz w:val="24"/>
        </w:rPr>
        <w:t xml:space="preserve"> </w:t>
      </w:r>
      <w:r>
        <w:rPr>
          <w:color w:val="000007"/>
          <w:spacing w:val="-1"/>
          <w:w w:val="43"/>
          <w:sz w:val="24"/>
        </w:rPr>
        <w:t>'</w:t>
      </w:r>
      <w:r>
        <w:rPr>
          <w:color w:val="000007"/>
          <w:spacing w:val="-1"/>
          <w:w w:val="88"/>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w w:val="43"/>
          <w:sz w:val="24"/>
        </w:rPr>
        <w:t>'</w:t>
      </w:r>
      <w:r>
        <w:rPr>
          <w:color w:val="000007"/>
          <w:spacing w:val="-62"/>
          <w:sz w:val="24"/>
        </w:rPr>
        <w:t xml:space="preserve"> </w:t>
      </w:r>
      <w:r>
        <w:rPr>
          <w:color w:val="000007"/>
          <w:sz w:val="24"/>
        </w:rPr>
        <w:t>?</w:t>
      </w:r>
      <w:r>
        <w:rPr>
          <w:color w:val="000007"/>
          <w:spacing w:val="-60"/>
          <w:sz w:val="24"/>
        </w:rPr>
        <w:t xml:space="preserve"> </w:t>
      </w:r>
      <w:r>
        <w:rPr>
          <w:color w:val="000007"/>
          <w:sz w:val="24"/>
        </w:rPr>
        <w:t>d</w:t>
      </w:r>
      <w:r>
        <w:rPr>
          <w:color w:val="000007"/>
          <w:spacing w:val="-1"/>
          <w:w w:val="88"/>
          <w:sz w:val="24"/>
        </w:rPr>
        <w:t>ee</w:t>
      </w:r>
      <w:r>
        <w:rPr>
          <w:color w:val="000007"/>
          <w:sz w:val="24"/>
        </w:rPr>
        <w:t>p</w:t>
      </w:r>
      <w:r>
        <w:rPr>
          <w:color w:val="000007"/>
          <w:w w:val="121"/>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spacing w:val="-1"/>
          <w:w w:val="88"/>
          <w:sz w:val="24"/>
        </w:rPr>
        <w:t>o</w:t>
      </w:r>
      <w:r>
        <w:rPr>
          <w:color w:val="000007"/>
          <w:sz w:val="24"/>
        </w:rPr>
        <w:t>b</w:t>
      </w:r>
      <w:r>
        <w:rPr>
          <w:color w:val="000007"/>
          <w:spacing w:val="-1"/>
          <w:w w:val="55"/>
          <w:sz w:val="24"/>
        </w:rPr>
        <w:t>j[it</w:t>
      </w:r>
      <w:r>
        <w:rPr>
          <w:color w:val="000007"/>
          <w:spacing w:val="-1"/>
          <w:w w:val="88"/>
          <w:sz w:val="24"/>
        </w:rPr>
        <w:t>e</w:t>
      </w:r>
      <w:r>
        <w:rPr>
          <w:color w:val="000007"/>
          <w:spacing w:val="-1"/>
          <w:w w:val="143"/>
          <w:sz w:val="24"/>
        </w:rPr>
        <w:t>m</w:t>
      </w:r>
      <w:r>
        <w:rPr>
          <w:color w:val="000007"/>
          <w:spacing w:val="-1"/>
          <w:w w:val="55"/>
          <w:sz w:val="24"/>
        </w:rPr>
        <w:t>])</w:t>
      </w:r>
      <w:r>
        <w:rPr>
          <w:color w:val="000007"/>
          <w:w w:val="50"/>
          <w:sz w:val="24"/>
        </w:rPr>
        <w:t>:</w:t>
      </w:r>
      <w:r>
        <w:rPr>
          <w:color w:val="000007"/>
          <w:spacing w:val="-1"/>
          <w:w w:val="88"/>
          <w:sz w:val="24"/>
        </w:rPr>
        <w:t>o</w:t>
      </w:r>
      <w:r>
        <w:rPr>
          <w:color w:val="000007"/>
          <w:sz w:val="24"/>
        </w:rPr>
        <w:t>b</w:t>
      </w:r>
      <w:r>
        <w:rPr>
          <w:color w:val="000007"/>
          <w:spacing w:val="-1"/>
          <w:w w:val="55"/>
          <w:sz w:val="24"/>
        </w:rPr>
        <w:t>j[it</w:t>
      </w:r>
      <w:r>
        <w:rPr>
          <w:color w:val="000007"/>
          <w:spacing w:val="-1"/>
          <w:w w:val="88"/>
          <w:sz w:val="24"/>
        </w:rPr>
        <w:t>e</w:t>
      </w:r>
      <w:r>
        <w:rPr>
          <w:color w:val="000007"/>
          <w:spacing w:val="-1"/>
          <w:w w:val="143"/>
          <w:sz w:val="24"/>
        </w:rPr>
        <w:t>m</w:t>
      </w:r>
      <w:r>
        <w:rPr>
          <w:color w:val="000007"/>
          <w:spacing w:val="-1"/>
          <w:w w:val="55"/>
          <w:sz w:val="24"/>
        </w:rPr>
        <w:t>]</w:t>
      </w:r>
      <w:r>
        <w:rPr>
          <w:color w:val="000007"/>
          <w:w w:val="50"/>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j[it</w:t>
      </w:r>
      <w:r>
        <w:rPr>
          <w:color w:val="000007"/>
          <w:spacing w:val="-1"/>
          <w:w w:val="88"/>
          <w:sz w:val="24"/>
        </w:rPr>
        <w:t>e</w:t>
      </w:r>
      <w:r>
        <w:rPr>
          <w:color w:val="000007"/>
          <w:spacing w:val="-1"/>
          <w:w w:val="143"/>
          <w:sz w:val="24"/>
        </w:rPr>
        <w:t>m</w:t>
      </w:r>
      <w:r>
        <w:rPr>
          <w:color w:val="000007"/>
          <w:w w:val="55"/>
          <w:sz w:val="24"/>
        </w:rPr>
        <w:t>]</w:t>
      </w:r>
      <w:r>
        <w:rPr>
          <w:color w:val="000007"/>
          <w:spacing w:val="-63"/>
          <w:sz w:val="24"/>
        </w:rPr>
        <w:t xml:space="preserve"> </w:t>
      </w:r>
      <w:r>
        <w:rPr>
          <w:color w:val="000007"/>
          <w:w w:val="109"/>
          <w:sz w:val="24"/>
        </w:rPr>
        <w:t>=</w:t>
      </w:r>
      <w:r>
        <w:rPr>
          <w:color w:val="000007"/>
          <w:spacing w:val="-60"/>
          <w:sz w:val="24"/>
        </w:rPr>
        <w:t xml:space="preserve"> </w:t>
      </w:r>
      <w:r>
        <w:rPr>
          <w:color w:val="000007"/>
          <w:spacing w:val="-1"/>
          <w:w w:val="55"/>
          <w:sz w:val="24"/>
        </w:rPr>
        <w:t>t</w:t>
      </w:r>
      <w:r>
        <w:rPr>
          <w:color w:val="000007"/>
          <w:spacing w:val="-1"/>
          <w:w w:val="88"/>
          <w:sz w:val="24"/>
        </w:rPr>
        <w:t>e</w:t>
      </w:r>
      <w:r>
        <w:rPr>
          <w:color w:val="000007"/>
          <w:spacing w:val="-1"/>
          <w:w w:val="143"/>
          <w:sz w:val="24"/>
        </w:rPr>
        <w:t>m</w:t>
      </w:r>
      <w:r>
        <w:rPr>
          <w:color w:val="000007"/>
          <w:sz w:val="24"/>
        </w:rPr>
        <w:t>p</w:t>
      </w:r>
      <w:r>
        <w:rPr>
          <w:color w:val="000007"/>
          <w:spacing w:val="-1"/>
          <w:w w:val="55"/>
          <w:sz w:val="24"/>
        </w:rPr>
        <w:t>l</w:t>
      </w:r>
      <w:r>
        <w:rPr>
          <w:color w:val="000007"/>
          <w:spacing w:val="-1"/>
          <w:w w:val="88"/>
          <w:sz w:val="24"/>
        </w:rPr>
        <w:t>e</w:t>
      </w:r>
      <w:r>
        <w:rPr>
          <w:color w:val="000007"/>
          <w:w w:val="50"/>
          <w:sz w:val="24"/>
        </w:rPr>
        <w:t>;</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w:t>
      </w:r>
      <w:r>
        <w:rPr>
          <w:color w:val="000007"/>
          <w:w w:val="50"/>
          <w:sz w:val="24"/>
        </w:rPr>
        <w:t>;</w:t>
      </w:r>
    </w:p>
    <w:p>
      <w:pPr>
        <w:spacing w:before="5"/>
        <w:ind w:left="160" w:right="0" w:firstLine="0"/>
        <w:jc w:val="left"/>
        <w:rPr>
          <w:sz w:val="24"/>
        </w:rPr>
      </w:pPr>
      <w:r>
        <w:rPr>
          <w:color w:val="000007"/>
          <w:w w:val="66"/>
          <w:sz w:val="24"/>
        </w:rPr>
        <w:t>}</w:t>
      </w:r>
    </w:p>
    <w:p>
      <w:pPr>
        <w:pStyle w:val="7"/>
        <w:spacing w:before="19" w:line="266" w:lineRule="auto"/>
        <w:ind w:right="337"/>
      </w:pPr>
      <w:r>
        <w:rPr>
          <w:color w:val="484848"/>
        </w:rPr>
        <w:t>ES5</w:t>
      </w:r>
      <w:r>
        <w:rPr>
          <w:color w:val="484848"/>
          <w:spacing w:val="-10"/>
        </w:rPr>
        <w:t xml:space="preserve"> 的常用的对象克隆的一种方式。注意数组是对象，但是跟对象又有一定区别，所以</w:t>
      </w:r>
      <w:r>
        <w:rPr>
          <w:color w:val="484848"/>
          <w:spacing w:val="-3"/>
          <w:w w:val="100"/>
        </w:rPr>
        <w:t>我们一开始判断了一些类型，决定</w:t>
      </w:r>
      <w:r>
        <w:rPr>
          <w:color w:val="484848"/>
          <w:spacing w:val="-55"/>
        </w:rPr>
        <w:t xml:space="preserve"> </w:t>
      </w:r>
      <w:r>
        <w:rPr>
          <w:color w:val="484848"/>
          <w:spacing w:val="-1"/>
          <w:w w:val="100"/>
        </w:rPr>
        <w:t>n</w:t>
      </w:r>
      <w:r>
        <w:rPr>
          <w:color w:val="484848"/>
          <w:spacing w:val="-1"/>
          <w:w w:val="88"/>
        </w:rPr>
        <w:t>e</w:t>
      </w:r>
      <w:r>
        <w:rPr>
          <w:color w:val="484848"/>
          <w:spacing w:val="-1"/>
          <w:w w:val="122"/>
        </w:rPr>
        <w:t>w</w:t>
      </w:r>
      <w:r>
        <w:rPr>
          <w:color w:val="484848"/>
          <w:spacing w:val="-1"/>
          <w:w w:val="133"/>
        </w:rPr>
        <w:t>O</w:t>
      </w:r>
      <w:r>
        <w:rPr>
          <w:color w:val="484848"/>
          <w:spacing w:val="-1"/>
          <w:w w:val="100"/>
        </w:rPr>
        <w:t>b</w:t>
      </w:r>
      <w:r>
        <w:rPr>
          <w:color w:val="484848"/>
          <w:w w:val="55"/>
        </w:rPr>
        <w:t>j</w:t>
      </w:r>
      <w:r>
        <w:rPr>
          <w:color w:val="484848"/>
          <w:spacing w:val="-56"/>
        </w:rPr>
        <w:t xml:space="preserve"> </w:t>
      </w:r>
      <w:r>
        <w:rPr>
          <w:color w:val="484848"/>
          <w:spacing w:val="-3"/>
          <w:w w:val="100"/>
        </w:rPr>
        <w:t>是对象还是数组。</w:t>
      </w:r>
    </w:p>
    <w:p>
      <w:pPr>
        <w:pStyle w:val="7"/>
        <w:ind w:left="0"/>
      </w:pPr>
    </w:p>
    <w:p>
      <w:pPr>
        <w:pStyle w:val="7"/>
        <w:spacing w:before="10"/>
        <w:ind w:left="0"/>
        <w:rPr>
          <w:sz w:val="16"/>
        </w:rPr>
      </w:pPr>
    </w:p>
    <w:p>
      <w:pPr>
        <w:pStyle w:val="4"/>
        <w:numPr>
          <w:ilvl w:val="1"/>
          <w:numId w:val="37"/>
        </w:numPr>
        <w:tabs>
          <w:tab w:val="left" w:pos="879"/>
          <w:tab w:val="left" w:pos="880"/>
        </w:tabs>
        <w:spacing w:before="0" w:after="0" w:line="240" w:lineRule="auto"/>
        <w:ind w:left="880" w:right="0" w:hanging="360"/>
        <w:jc w:val="left"/>
      </w:pPr>
      <w:r>
        <w:rPr>
          <w:color w:val="484848"/>
          <w:spacing w:val="-1"/>
        </w:rPr>
        <w:t xml:space="preserve">实现一个 </w:t>
      </w:r>
      <w:r>
        <w:rPr>
          <w:color w:val="484848"/>
        </w:rPr>
        <w:t>once</w:t>
      </w:r>
      <w:r>
        <w:rPr>
          <w:color w:val="484848"/>
          <w:spacing w:val="-1"/>
        </w:rPr>
        <w:t xml:space="preserve"> 函数，传入函数参数只执行一次</w:t>
      </w:r>
    </w:p>
    <w:p>
      <w:pPr>
        <w:pStyle w:val="5"/>
        <w:spacing w:before="177" w:line="235" w:lineRule="auto"/>
        <w:ind w:right="6775"/>
      </w:pPr>
      <w:r>
        <w:rPr>
          <w:rFonts w:hint="eastAsia" w:ascii="Microsoft JhengHei" w:eastAsia="Microsoft JhengHei"/>
          <w:b/>
          <w:color w:val="484848"/>
          <w:spacing w:val="-2"/>
          <w:w w:val="95"/>
          <w:sz w:val="22"/>
        </w:rPr>
        <w:t xml:space="preserve">参 考 回 答 ： </w:t>
      </w:r>
      <w:r>
        <w:rPr>
          <w:color w:val="000007"/>
          <w:spacing w:val="-2"/>
          <w:w w:val="80"/>
        </w:rPr>
        <w:t>function</w:t>
      </w:r>
      <w:r>
        <w:rPr>
          <w:color w:val="000007"/>
          <w:spacing w:val="-49"/>
          <w:w w:val="80"/>
        </w:rPr>
        <w:t xml:space="preserve"> </w:t>
      </w:r>
      <w:r>
        <w:rPr>
          <w:color w:val="000007"/>
          <w:w w:val="80"/>
        </w:rPr>
        <w:t xml:space="preserve">ones(func){ </w:t>
      </w:r>
      <w:r>
        <w:rPr>
          <w:color w:val="000007"/>
          <w:spacing w:val="-1"/>
          <w:w w:val="88"/>
        </w:rPr>
        <w:t>va</w:t>
      </w:r>
      <w:r>
        <w:rPr>
          <w:color w:val="000007"/>
          <w:w w:val="66"/>
        </w:rPr>
        <w:t>r</w:t>
      </w:r>
      <w:r>
        <w:rPr>
          <w:color w:val="000007"/>
          <w:spacing w:val="-61"/>
        </w:rPr>
        <w:t xml:space="preserve"> </w:t>
      </w:r>
      <w:r>
        <w:rPr>
          <w:color w:val="000007"/>
          <w:spacing w:val="-1"/>
          <w:w w:val="55"/>
        </w:rPr>
        <w:t>t</w:t>
      </w:r>
      <w:r>
        <w:rPr>
          <w:color w:val="000007"/>
          <w:spacing w:val="-1"/>
          <w:w w:val="88"/>
        </w:rPr>
        <w:t>ag</w:t>
      </w:r>
      <w:r>
        <w:rPr>
          <w:color w:val="000007"/>
          <w:spacing w:val="-1"/>
          <w:w w:val="109"/>
        </w:rPr>
        <w:t>=</w:t>
      </w:r>
      <w:r>
        <w:rPr>
          <w:color w:val="000007"/>
          <w:spacing w:val="-1"/>
          <w:w w:val="55"/>
        </w:rPr>
        <w:t>t</w:t>
      </w:r>
      <w:r>
        <w:rPr>
          <w:color w:val="000007"/>
          <w:w w:val="66"/>
        </w:rPr>
        <w:t>r</w:t>
      </w:r>
      <w:r>
        <w:rPr>
          <w:color w:val="000007"/>
        </w:rPr>
        <w:t>u</w:t>
      </w:r>
      <w:r>
        <w:rPr>
          <w:color w:val="000007"/>
          <w:spacing w:val="-1"/>
          <w:w w:val="88"/>
        </w:rPr>
        <w:t>e</w:t>
      </w:r>
      <w:r>
        <w:rPr>
          <w:color w:val="000007"/>
          <w:w w:val="50"/>
        </w:rPr>
        <w:t xml:space="preserve">; </w:t>
      </w:r>
      <w:r>
        <w:rPr>
          <w:color w:val="000007"/>
          <w:w w:val="66"/>
        </w:rPr>
        <w:t xml:space="preserve"> </w:t>
      </w:r>
      <w:r>
        <w:rPr>
          <w:color w:val="000007"/>
          <w:w w:val="85"/>
        </w:rPr>
        <w:t xml:space="preserve">return function(){ </w:t>
      </w:r>
      <w:r>
        <w:rPr>
          <w:color w:val="000007"/>
          <w:w w:val="95"/>
        </w:rPr>
        <w:t>if(tag==true){</w:t>
      </w:r>
    </w:p>
    <w:p>
      <w:pPr>
        <w:spacing w:before="12" w:line="242" w:lineRule="auto"/>
        <w:ind w:left="160" w:right="5898" w:firstLine="0"/>
        <w:jc w:val="left"/>
        <w:rPr>
          <w:sz w:val="24"/>
        </w:rPr>
      </w:pPr>
      <w:r>
        <w:rPr>
          <w:color w:val="000007"/>
          <w:spacing w:val="-1"/>
          <w:w w:val="55"/>
          <w:sz w:val="24"/>
        </w:rPr>
        <w:t>f</w:t>
      </w:r>
      <w:r>
        <w:rPr>
          <w:color w:val="000007"/>
          <w:sz w:val="24"/>
        </w:rPr>
        <w:t>un</w:t>
      </w:r>
      <w:r>
        <w:rPr>
          <w:color w:val="000007"/>
          <w:spacing w:val="-1"/>
          <w:w w:val="88"/>
          <w:sz w:val="24"/>
        </w:rPr>
        <w:t>c</w:t>
      </w:r>
      <w:r>
        <w:rPr>
          <w:color w:val="000007"/>
          <w:w w:val="50"/>
          <w:sz w:val="24"/>
        </w:rPr>
        <w:t>.</w:t>
      </w:r>
      <w:r>
        <w:rPr>
          <w:color w:val="000007"/>
          <w:spacing w:val="-1"/>
          <w:w w:val="88"/>
          <w:sz w:val="24"/>
        </w:rPr>
        <w:t>a</w:t>
      </w:r>
      <w:r>
        <w:rPr>
          <w:color w:val="000007"/>
          <w:sz w:val="24"/>
        </w:rPr>
        <w:t>pp</w:t>
      </w:r>
      <w:r>
        <w:rPr>
          <w:color w:val="000007"/>
          <w:spacing w:val="-1"/>
          <w:w w:val="55"/>
          <w:sz w:val="24"/>
        </w:rPr>
        <w:t>l</w:t>
      </w:r>
      <w:r>
        <w:rPr>
          <w:color w:val="000007"/>
          <w:spacing w:val="-1"/>
          <w:w w:val="88"/>
          <w:sz w:val="24"/>
        </w:rPr>
        <w:t>y</w:t>
      </w:r>
      <w:r>
        <w:rPr>
          <w:color w:val="000007"/>
          <w:spacing w:val="-1"/>
          <w:w w:val="55"/>
          <w:sz w:val="24"/>
        </w:rPr>
        <w:t>(</w:t>
      </w:r>
      <w:r>
        <w:rPr>
          <w:color w:val="000007"/>
          <w:sz w:val="24"/>
        </w:rPr>
        <w:t>nu</w:t>
      </w:r>
      <w:r>
        <w:rPr>
          <w:color w:val="000007"/>
          <w:spacing w:val="-1"/>
          <w:w w:val="55"/>
          <w:sz w:val="24"/>
        </w:rPr>
        <w:t>ll</w:t>
      </w:r>
      <w:r>
        <w:rPr>
          <w:color w:val="000007"/>
          <w:w w:val="50"/>
          <w:sz w:val="24"/>
        </w:rPr>
        <w:t>,</w:t>
      </w:r>
      <w:r>
        <w:rPr>
          <w:color w:val="000007"/>
          <w:spacing w:val="-1"/>
          <w:w w:val="88"/>
          <w:sz w:val="24"/>
        </w:rPr>
        <w:t>a</w:t>
      </w:r>
      <w:r>
        <w:rPr>
          <w:color w:val="000007"/>
          <w:w w:val="66"/>
          <w:sz w:val="24"/>
        </w:rPr>
        <w:t>r</w:t>
      </w:r>
      <w:r>
        <w:rPr>
          <w:color w:val="000007"/>
          <w:spacing w:val="-1"/>
          <w:w w:val="88"/>
          <w:sz w:val="24"/>
        </w:rPr>
        <w:t>g</w:t>
      </w:r>
      <w:r>
        <w:rPr>
          <w:color w:val="000007"/>
          <w:sz w:val="24"/>
        </w:rPr>
        <w:t>u</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w w:val="77"/>
          <w:sz w:val="24"/>
        </w:rPr>
        <w:t>s</w:t>
      </w:r>
      <w:r>
        <w:rPr>
          <w:color w:val="000007"/>
          <w:spacing w:val="-1"/>
          <w:w w:val="55"/>
          <w:sz w:val="24"/>
        </w:rPr>
        <w:t>)</w:t>
      </w:r>
      <w:r>
        <w:rPr>
          <w:color w:val="000007"/>
          <w:w w:val="50"/>
          <w:sz w:val="24"/>
        </w:rPr>
        <w:t xml:space="preserve">; </w:t>
      </w:r>
      <w:r>
        <w:rPr>
          <w:color w:val="000007"/>
          <w:spacing w:val="-1"/>
          <w:w w:val="55"/>
          <w:sz w:val="24"/>
        </w:rPr>
        <w:t>t</w:t>
      </w:r>
      <w:r>
        <w:rPr>
          <w:color w:val="000007"/>
          <w:spacing w:val="-1"/>
          <w:w w:val="88"/>
          <w:sz w:val="24"/>
        </w:rPr>
        <w:t>ag</w:t>
      </w:r>
      <w:r>
        <w:rPr>
          <w:color w:val="000007"/>
          <w:spacing w:val="-1"/>
          <w:w w:val="109"/>
          <w:sz w:val="24"/>
        </w:rPr>
        <w:t>=</w:t>
      </w:r>
      <w:r>
        <w:rPr>
          <w:color w:val="000007"/>
          <w:spacing w:val="-1"/>
          <w:w w:val="55"/>
          <w:sz w:val="24"/>
        </w:rPr>
        <w:t>f</w:t>
      </w:r>
      <w:r>
        <w:rPr>
          <w:color w:val="000007"/>
          <w:spacing w:val="-1"/>
          <w:w w:val="88"/>
          <w:sz w:val="24"/>
        </w:rPr>
        <w:t>a</w:t>
      </w:r>
      <w:r>
        <w:rPr>
          <w:color w:val="000007"/>
          <w:spacing w:val="-1"/>
          <w:w w:val="55"/>
          <w:sz w:val="24"/>
        </w:rPr>
        <w:t>l</w:t>
      </w:r>
      <w:r>
        <w:rPr>
          <w:color w:val="000007"/>
          <w:w w:val="77"/>
          <w:sz w:val="24"/>
        </w:rPr>
        <w:t>s</w:t>
      </w:r>
      <w:r>
        <w:rPr>
          <w:color w:val="000007"/>
          <w:spacing w:val="-1"/>
          <w:w w:val="88"/>
          <w:sz w:val="24"/>
        </w:rPr>
        <w:t>e</w:t>
      </w:r>
      <w:r>
        <w:rPr>
          <w:color w:val="000007"/>
          <w:w w:val="50"/>
          <w:sz w:val="24"/>
        </w:rPr>
        <w:t>;</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w w:val="95"/>
          <w:sz w:val="24"/>
        </w:rPr>
        <w:t>return</w:t>
      </w:r>
      <w:r>
        <w:rPr>
          <w:color w:val="000007"/>
          <w:spacing w:val="-59"/>
          <w:w w:val="95"/>
          <w:sz w:val="24"/>
        </w:rPr>
        <w:t xml:space="preserve"> </w:t>
      </w:r>
      <w:r>
        <w:rPr>
          <w:color w:val="000007"/>
          <w:w w:val="95"/>
          <w:sz w:val="24"/>
        </w:rPr>
        <w:t>undefined</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pStyle w:val="7"/>
        <w:ind w:left="0"/>
        <w:rPr>
          <w:sz w:val="24"/>
        </w:rPr>
      </w:pPr>
    </w:p>
    <w:p>
      <w:pPr>
        <w:pStyle w:val="4"/>
        <w:numPr>
          <w:ilvl w:val="1"/>
          <w:numId w:val="37"/>
        </w:numPr>
        <w:tabs>
          <w:tab w:val="left" w:pos="879"/>
          <w:tab w:val="left" w:pos="880"/>
        </w:tabs>
        <w:spacing w:before="209" w:after="0" w:line="240" w:lineRule="auto"/>
        <w:ind w:left="880" w:right="0" w:hanging="360"/>
        <w:jc w:val="left"/>
      </w:pPr>
      <w:r>
        <w:rPr>
          <w:color w:val="484848"/>
          <w:spacing w:val="-1"/>
        </w:rPr>
        <w:t xml:space="preserve">将原生的 </w:t>
      </w:r>
      <w:r>
        <w:rPr>
          <w:color w:val="484848"/>
        </w:rPr>
        <w:t>ajax</w:t>
      </w:r>
      <w:r>
        <w:rPr>
          <w:color w:val="484848"/>
          <w:spacing w:val="-2"/>
        </w:rPr>
        <w:t xml:space="preserve"> 封装成 </w:t>
      </w:r>
      <w:r>
        <w:rPr>
          <w:color w:val="484848"/>
        </w:rPr>
        <w:t>promise</w:t>
      </w:r>
    </w:p>
    <w:p>
      <w:pPr>
        <w:pStyle w:val="6"/>
        <w:spacing w:before="173" w:line="387" w:lineRule="exact"/>
      </w:pPr>
      <w:r>
        <w:rPr>
          <w:color w:val="484848"/>
        </w:rPr>
        <w:t>参考回答：</w:t>
      </w:r>
    </w:p>
    <w:p>
      <w:pPr>
        <w:tabs>
          <w:tab w:val="left" w:pos="690"/>
        </w:tabs>
        <w:spacing w:before="0" w:line="290" w:lineRule="exact"/>
        <w:ind w:left="160" w:right="0" w:firstLine="0"/>
        <w:jc w:val="left"/>
        <w:rPr>
          <w:sz w:val="24"/>
        </w:rPr>
      </w:pPr>
      <w:r>
        <w:rPr>
          <w:color w:val="000007"/>
          <w:spacing w:val="-1"/>
          <w:w w:val="88"/>
          <w:sz w:val="24"/>
        </w:rPr>
        <w:t>va</w:t>
      </w:r>
      <w:r>
        <w:rPr>
          <w:color w:val="000007"/>
          <w:w w:val="66"/>
          <w:sz w:val="24"/>
        </w:rPr>
        <w:t>r</w:t>
      </w:r>
      <w:r>
        <w:rPr>
          <w:color w:val="000007"/>
          <w:sz w:val="24"/>
        </w:rPr>
        <w:tab/>
      </w:r>
      <w:r>
        <w:rPr>
          <w:color w:val="000007"/>
          <w:spacing w:val="-1"/>
          <w:w w:val="143"/>
          <w:sz w:val="24"/>
        </w:rPr>
        <w:t>m</w:t>
      </w:r>
      <w:r>
        <w:rPr>
          <w:color w:val="000007"/>
          <w:spacing w:val="-1"/>
          <w:w w:val="88"/>
          <w:sz w:val="24"/>
        </w:rPr>
        <w:t>y</w:t>
      </w:r>
      <w:r>
        <w:rPr>
          <w:color w:val="000007"/>
          <w:w w:val="132"/>
          <w:sz w:val="24"/>
        </w:rPr>
        <w:t>N</w:t>
      </w:r>
      <w:r>
        <w:rPr>
          <w:color w:val="000007"/>
          <w:spacing w:val="-1"/>
          <w:w w:val="88"/>
          <w:sz w:val="24"/>
        </w:rPr>
        <w:t>e</w:t>
      </w:r>
      <w:r>
        <w:rPr>
          <w:color w:val="000007"/>
          <w:w w:val="121"/>
          <w:sz w:val="24"/>
        </w:rPr>
        <w:t>w</w:t>
      </w:r>
      <w:r>
        <w:rPr>
          <w:color w:val="000007"/>
          <w:w w:val="132"/>
          <w:sz w:val="24"/>
        </w:rPr>
        <w:t>A</w:t>
      </w:r>
      <w:r>
        <w:rPr>
          <w:color w:val="000007"/>
          <w:spacing w:val="-1"/>
          <w:w w:val="55"/>
          <w:sz w:val="24"/>
        </w:rPr>
        <w:t>j</w:t>
      </w:r>
      <w:r>
        <w:rPr>
          <w:color w:val="000007"/>
          <w:spacing w:val="-1"/>
          <w:w w:val="88"/>
          <w:sz w:val="24"/>
        </w:rPr>
        <w:t>ax</w:t>
      </w:r>
      <w:r>
        <w:rPr>
          <w:color w:val="000007"/>
          <w:spacing w:val="-1"/>
          <w:w w:val="109"/>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z w:val="24"/>
        </w:rPr>
        <w:t>u</w:t>
      </w:r>
      <w:r>
        <w:rPr>
          <w:color w:val="000007"/>
          <w:w w:val="66"/>
          <w:sz w:val="24"/>
        </w:rPr>
        <w:t>r</w:t>
      </w:r>
      <w:r>
        <w:rPr>
          <w:color w:val="000007"/>
          <w:spacing w:val="-1"/>
          <w:w w:val="55"/>
          <w:sz w:val="24"/>
        </w:rPr>
        <w:t>l)</w:t>
      </w:r>
      <w:r>
        <w:rPr>
          <w:color w:val="000007"/>
          <w:w w:val="66"/>
          <w:sz w:val="24"/>
        </w:rPr>
        <w:t>{</w:t>
      </w:r>
    </w:p>
    <w:p>
      <w:pPr>
        <w:spacing w:before="4" w:line="242" w:lineRule="auto"/>
        <w:ind w:left="160" w:right="4493"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w w:val="66"/>
          <w:sz w:val="24"/>
        </w:rPr>
        <w:t>r</w:t>
      </w:r>
      <w:r>
        <w:rPr>
          <w:color w:val="000007"/>
          <w:spacing w:val="-1"/>
          <w:w w:val="88"/>
          <w:sz w:val="24"/>
        </w:rPr>
        <w:t>e</w:t>
      </w:r>
      <w:r>
        <w:rPr>
          <w:color w:val="000007"/>
          <w:w w:val="55"/>
          <w:sz w:val="24"/>
        </w:rPr>
        <w:t>j</w:t>
      </w:r>
      <w:r>
        <w:rPr>
          <w:color w:val="000007"/>
          <w:spacing w:val="-1"/>
          <w:w w:val="88"/>
          <w:sz w:val="24"/>
        </w:rPr>
        <w:t>ec</w:t>
      </w:r>
      <w:r>
        <w:rPr>
          <w:color w:val="000007"/>
          <w:spacing w:val="-1"/>
          <w:w w:val="55"/>
          <w:sz w:val="24"/>
        </w:rPr>
        <w:t>t)</w:t>
      </w:r>
      <w:r>
        <w:rPr>
          <w:color w:val="000007"/>
          <w:w w:val="66"/>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x</w:t>
      </w:r>
      <w:r>
        <w:rPr>
          <w:color w:val="000007"/>
          <w:sz w:val="24"/>
        </w:rPr>
        <w:t>h</w:t>
      </w:r>
      <w:r>
        <w:rPr>
          <w:color w:val="000007"/>
          <w:w w:val="66"/>
          <w:sz w:val="24"/>
        </w:rPr>
        <w:t>r</w:t>
      </w:r>
      <w:r>
        <w:rPr>
          <w:color w:val="000007"/>
          <w:spacing w:val="-64"/>
          <w:sz w:val="24"/>
        </w:rPr>
        <w:t xml:space="preserve"> </w:t>
      </w:r>
      <w:r>
        <w:rPr>
          <w:color w:val="000007"/>
          <w:w w:val="109"/>
          <w:sz w:val="24"/>
        </w:rPr>
        <w:t>=</w:t>
      </w:r>
      <w:r>
        <w:rPr>
          <w:color w:val="000007"/>
          <w:spacing w:val="-60"/>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32"/>
          <w:sz w:val="24"/>
        </w:rPr>
        <w:t>X</w:t>
      </w:r>
      <w:r>
        <w:rPr>
          <w:color w:val="000007"/>
          <w:spacing w:val="-1"/>
          <w:w w:val="155"/>
          <w:sz w:val="24"/>
        </w:rPr>
        <w:t>M</w:t>
      </w:r>
      <w:r>
        <w:rPr>
          <w:color w:val="000007"/>
          <w:spacing w:val="-1"/>
          <w:w w:val="111"/>
          <w:sz w:val="24"/>
        </w:rPr>
        <w:t>L</w:t>
      </w:r>
      <w:r>
        <w:rPr>
          <w:color w:val="000007"/>
          <w:spacing w:val="-1"/>
          <w:w w:val="143"/>
          <w:sz w:val="24"/>
        </w:rPr>
        <w:t>H</w:t>
      </w:r>
      <w:r>
        <w:rPr>
          <w:color w:val="000007"/>
          <w:spacing w:val="-1"/>
          <w:w w:val="55"/>
          <w:sz w:val="24"/>
        </w:rPr>
        <w:t>tt</w:t>
      </w:r>
      <w:r>
        <w:rPr>
          <w:color w:val="000007"/>
          <w:sz w:val="24"/>
        </w:rPr>
        <w:t>p</w:t>
      </w:r>
      <w:r>
        <w:rPr>
          <w:color w:val="000007"/>
          <w:w w:val="132"/>
          <w:sz w:val="24"/>
        </w:rPr>
        <w:t>R</w:t>
      </w:r>
      <w:r>
        <w:rPr>
          <w:color w:val="000007"/>
          <w:spacing w:val="-1"/>
          <w:w w:val="88"/>
          <w:sz w:val="24"/>
        </w:rPr>
        <w:t>e</w:t>
      </w:r>
      <w:r>
        <w:rPr>
          <w:color w:val="000007"/>
          <w:sz w:val="24"/>
        </w:rPr>
        <w:t>qu</w:t>
      </w:r>
      <w:r>
        <w:rPr>
          <w:color w:val="000007"/>
          <w:spacing w:val="-1"/>
          <w:w w:val="88"/>
          <w:sz w:val="24"/>
        </w:rPr>
        <w:t>e</w:t>
      </w:r>
      <w:r>
        <w:rPr>
          <w:color w:val="000007"/>
          <w:w w:val="77"/>
          <w:sz w:val="24"/>
        </w:rPr>
        <w:t>s</w:t>
      </w:r>
      <w:r>
        <w:rPr>
          <w:color w:val="000007"/>
          <w:spacing w:val="-1"/>
          <w:w w:val="55"/>
          <w:sz w:val="24"/>
        </w:rPr>
        <w:t>t()</w:t>
      </w:r>
      <w:r>
        <w:rPr>
          <w:color w:val="000007"/>
          <w:w w:val="50"/>
          <w:sz w:val="24"/>
        </w:rPr>
        <w:t xml:space="preserve">; </w:t>
      </w:r>
      <w:r>
        <w:rPr>
          <w:color w:val="000007"/>
          <w:spacing w:val="-1"/>
          <w:w w:val="88"/>
          <w:sz w:val="24"/>
        </w:rPr>
        <w:t>x</w:t>
      </w:r>
      <w:r>
        <w:rPr>
          <w:color w:val="000007"/>
          <w:sz w:val="24"/>
        </w:rPr>
        <w:t>h</w:t>
      </w:r>
      <w:r>
        <w:rPr>
          <w:color w:val="000007"/>
          <w:w w:val="66"/>
          <w:sz w:val="24"/>
        </w:rPr>
        <w:t>r</w:t>
      </w:r>
      <w:r>
        <w:rPr>
          <w:color w:val="000007"/>
          <w:w w:val="50"/>
          <w:sz w:val="24"/>
        </w:rPr>
        <w:t>.</w:t>
      </w:r>
      <w:r>
        <w:rPr>
          <w:color w:val="000007"/>
          <w:spacing w:val="-1"/>
          <w:w w:val="88"/>
          <w:sz w:val="24"/>
        </w:rPr>
        <w:t>o</w:t>
      </w:r>
      <w:r>
        <w:rPr>
          <w:color w:val="000007"/>
          <w:sz w:val="24"/>
        </w:rPr>
        <w:t>p</w:t>
      </w:r>
      <w:r>
        <w:rPr>
          <w:color w:val="000007"/>
          <w:spacing w:val="-1"/>
          <w:w w:val="88"/>
          <w:sz w:val="24"/>
        </w:rPr>
        <w:t>e</w:t>
      </w:r>
      <w:r>
        <w:rPr>
          <w:color w:val="000007"/>
          <w:sz w:val="24"/>
        </w:rPr>
        <w:t>n</w:t>
      </w:r>
      <w:r>
        <w:rPr>
          <w:color w:val="000007"/>
          <w:spacing w:val="-1"/>
          <w:w w:val="55"/>
          <w:sz w:val="24"/>
        </w:rPr>
        <w:t>(</w:t>
      </w:r>
      <w:r>
        <w:rPr>
          <w:color w:val="000007"/>
          <w:spacing w:val="-1"/>
          <w:w w:val="43"/>
          <w:sz w:val="24"/>
        </w:rPr>
        <w:t>'</w:t>
      </w:r>
      <w:r>
        <w:rPr>
          <w:color w:val="000007"/>
          <w:spacing w:val="-1"/>
          <w:w w:val="88"/>
          <w:sz w:val="24"/>
        </w:rPr>
        <w:t>ge</w:t>
      </w:r>
      <w:r>
        <w:rPr>
          <w:color w:val="000007"/>
          <w:spacing w:val="-1"/>
          <w:w w:val="55"/>
          <w:sz w:val="24"/>
        </w:rPr>
        <w:t>t</w:t>
      </w:r>
      <w:r>
        <w:rPr>
          <w:color w:val="000007"/>
          <w:spacing w:val="-1"/>
          <w:w w:val="43"/>
          <w:sz w:val="24"/>
        </w:rPr>
        <w:t>'</w:t>
      </w:r>
      <w:r>
        <w:rPr>
          <w:color w:val="000007"/>
          <w:w w:val="50"/>
          <w:sz w:val="24"/>
        </w:rPr>
        <w:t>,</w:t>
      </w:r>
      <w:r>
        <w:rPr>
          <w:color w:val="000007"/>
          <w:sz w:val="24"/>
        </w:rPr>
        <w:t>u</w:t>
      </w:r>
      <w:r>
        <w:rPr>
          <w:color w:val="000007"/>
          <w:w w:val="66"/>
          <w:sz w:val="24"/>
        </w:rPr>
        <w:t>r</w:t>
      </w:r>
      <w:r>
        <w:rPr>
          <w:color w:val="000007"/>
          <w:spacing w:val="-1"/>
          <w:w w:val="55"/>
          <w:sz w:val="24"/>
        </w:rPr>
        <w:t>l)</w:t>
      </w:r>
      <w:r>
        <w:rPr>
          <w:color w:val="000007"/>
          <w:w w:val="50"/>
          <w:sz w:val="24"/>
        </w:rPr>
        <w:t>;</w:t>
      </w:r>
    </w:p>
    <w:p>
      <w:pPr>
        <w:spacing w:before="5" w:line="242" w:lineRule="auto"/>
        <w:ind w:left="160" w:right="5305" w:firstLine="0"/>
        <w:jc w:val="left"/>
        <w:rPr>
          <w:sz w:val="24"/>
        </w:rPr>
      </w:pPr>
      <w:r>
        <w:rPr>
          <w:color w:val="000007"/>
          <w:w w:val="90"/>
          <w:sz w:val="24"/>
        </w:rPr>
        <w:t xml:space="preserve">xhr.send(data); </w:t>
      </w:r>
      <w:r>
        <w:rPr>
          <w:color w:val="000007"/>
          <w:w w:val="88"/>
          <w:sz w:val="24"/>
        </w:rPr>
        <w:t>x</w:t>
      </w:r>
      <w:r>
        <w:rPr>
          <w:color w:val="000007"/>
          <w:sz w:val="24"/>
        </w:rPr>
        <w:t>h</w:t>
      </w:r>
      <w:r>
        <w:rPr>
          <w:color w:val="000007"/>
          <w:w w:val="66"/>
          <w:sz w:val="24"/>
        </w:rPr>
        <w:t>r</w:t>
      </w:r>
      <w:r>
        <w:rPr>
          <w:color w:val="000007"/>
          <w:w w:val="50"/>
          <w:sz w:val="24"/>
        </w:rPr>
        <w:t>.</w:t>
      </w:r>
      <w:r>
        <w:rPr>
          <w:color w:val="000007"/>
          <w:w w:val="88"/>
          <w:sz w:val="24"/>
        </w:rPr>
        <w:t>o</w:t>
      </w:r>
      <w:r>
        <w:rPr>
          <w:color w:val="000007"/>
          <w:sz w:val="24"/>
        </w:rPr>
        <w:t>n</w:t>
      </w:r>
      <w:r>
        <w:rPr>
          <w:color w:val="000007"/>
          <w:w w:val="66"/>
          <w:sz w:val="24"/>
        </w:rPr>
        <w:t>r</w:t>
      </w:r>
      <w:r>
        <w:rPr>
          <w:color w:val="000007"/>
          <w:w w:val="88"/>
          <w:sz w:val="24"/>
        </w:rPr>
        <w:t>ea</w:t>
      </w:r>
      <w:r>
        <w:rPr>
          <w:color w:val="000007"/>
          <w:sz w:val="24"/>
        </w:rPr>
        <w:t>d</w:t>
      </w:r>
      <w:r>
        <w:rPr>
          <w:color w:val="000007"/>
          <w:w w:val="88"/>
          <w:sz w:val="24"/>
        </w:rPr>
        <w:t>y</w:t>
      </w:r>
      <w:r>
        <w:rPr>
          <w:color w:val="000007"/>
          <w:w w:val="77"/>
          <w:sz w:val="24"/>
        </w:rPr>
        <w:t>s</w:t>
      </w:r>
      <w:r>
        <w:rPr>
          <w:color w:val="000007"/>
          <w:w w:val="55"/>
          <w:sz w:val="24"/>
        </w:rPr>
        <w:t>t</w:t>
      </w:r>
      <w:r>
        <w:rPr>
          <w:color w:val="000007"/>
          <w:w w:val="88"/>
          <w:sz w:val="24"/>
        </w:rPr>
        <w:t>a</w:t>
      </w:r>
      <w:r>
        <w:rPr>
          <w:color w:val="000007"/>
          <w:w w:val="55"/>
          <w:sz w:val="24"/>
        </w:rPr>
        <w:t>t</w:t>
      </w:r>
      <w:r>
        <w:rPr>
          <w:color w:val="000007"/>
          <w:w w:val="88"/>
          <w:sz w:val="24"/>
        </w:rPr>
        <w:t>ec</w:t>
      </w:r>
      <w:r>
        <w:rPr>
          <w:color w:val="000007"/>
          <w:sz w:val="24"/>
        </w:rPr>
        <w:t>h</w:t>
      </w:r>
      <w:r>
        <w:rPr>
          <w:color w:val="000007"/>
          <w:w w:val="88"/>
          <w:sz w:val="24"/>
        </w:rPr>
        <w:t>a</w:t>
      </w:r>
      <w:r>
        <w:rPr>
          <w:color w:val="000007"/>
          <w:sz w:val="24"/>
        </w:rPr>
        <w:t>n</w:t>
      </w:r>
      <w:r>
        <w:rPr>
          <w:color w:val="000007"/>
          <w:w w:val="88"/>
          <w:sz w:val="24"/>
        </w:rPr>
        <w:t>ge</w:t>
      </w:r>
      <w:r>
        <w:rPr>
          <w:color w:val="000007"/>
          <w:w w:val="109"/>
          <w:sz w:val="24"/>
        </w:rPr>
        <w:t>=</w:t>
      </w:r>
      <w:r>
        <w:rPr>
          <w:color w:val="000007"/>
          <w:w w:val="55"/>
          <w:sz w:val="24"/>
        </w:rPr>
        <w:t>f</w:t>
      </w:r>
      <w:r>
        <w:rPr>
          <w:color w:val="000007"/>
          <w:sz w:val="24"/>
        </w:rPr>
        <w:t>un</w:t>
      </w:r>
      <w:r>
        <w:rPr>
          <w:color w:val="000007"/>
          <w:w w:val="88"/>
          <w:sz w:val="24"/>
        </w:rPr>
        <w:t>c</w:t>
      </w:r>
      <w:r>
        <w:rPr>
          <w:color w:val="000007"/>
          <w:w w:val="55"/>
          <w:sz w:val="24"/>
        </w:rPr>
        <w:t>ti</w:t>
      </w:r>
      <w:r>
        <w:rPr>
          <w:color w:val="000007"/>
          <w:w w:val="88"/>
          <w:sz w:val="24"/>
        </w:rPr>
        <w:t>o</w:t>
      </w:r>
      <w:r>
        <w:rPr>
          <w:color w:val="000007"/>
          <w:sz w:val="24"/>
        </w:rPr>
        <w:t>n</w:t>
      </w:r>
      <w:r>
        <w:rPr>
          <w:color w:val="000007"/>
          <w:w w:val="55"/>
          <w:sz w:val="24"/>
        </w:rPr>
        <w:t>()</w:t>
      </w:r>
      <w:r>
        <w:rPr>
          <w:color w:val="000007"/>
          <w:w w:val="66"/>
          <w:sz w:val="24"/>
        </w:rPr>
        <w:t>{</w:t>
      </w:r>
    </w:p>
    <w:p>
      <w:pPr>
        <w:spacing w:after="0" w:line="242" w:lineRule="auto"/>
        <w:jc w:val="left"/>
        <w:rPr>
          <w:sz w:val="24"/>
        </w:rPr>
        <w:sectPr>
          <w:pgSz w:w="11910" w:h="16840"/>
          <w:pgMar w:top="1380" w:right="1460" w:bottom="1500" w:left="1640" w:header="0" w:footer="963" w:gutter="0"/>
        </w:sectPr>
      </w:pPr>
    </w:p>
    <w:p>
      <w:pPr>
        <w:spacing w:before="35" w:line="242" w:lineRule="auto"/>
        <w:ind w:left="160" w:right="4869" w:firstLine="0"/>
        <w:jc w:val="left"/>
        <w:rPr>
          <w:sz w:val="24"/>
        </w:rPr>
      </w:pPr>
      <w:r>
        <w:rPr>
          <w:color w:val="000007"/>
          <w:spacing w:val="-1"/>
          <w:w w:val="55"/>
          <w:sz w:val="24"/>
        </w:rPr>
        <w:t>if(</w:t>
      </w:r>
      <w:r>
        <w:rPr>
          <w:color w:val="000007"/>
          <w:spacing w:val="-1"/>
          <w:w w:val="88"/>
          <w:sz w:val="24"/>
        </w:rPr>
        <w:t>x</w:t>
      </w:r>
      <w:r>
        <w:rPr>
          <w:color w:val="000007"/>
          <w:sz w:val="24"/>
        </w:rPr>
        <w:t>h</w:t>
      </w:r>
      <w:r>
        <w:rPr>
          <w:color w:val="000007"/>
          <w:w w:val="66"/>
          <w:sz w:val="24"/>
        </w:rPr>
        <w:t>r</w:t>
      </w:r>
      <w:r>
        <w:rPr>
          <w:color w:val="000007"/>
          <w:w w:val="50"/>
          <w:sz w:val="24"/>
        </w:rPr>
        <w:t>.</w:t>
      </w:r>
      <w:r>
        <w:rPr>
          <w:color w:val="000007"/>
          <w:w w:val="77"/>
          <w:sz w:val="24"/>
        </w:rPr>
        <w:t>s</w:t>
      </w:r>
      <w:bookmarkStart w:id="30" w:name="_bookmark54"/>
      <w:bookmarkEnd w:id="30"/>
      <w:r>
        <w:rPr>
          <w:color w:val="000007"/>
          <w:spacing w:val="-1"/>
          <w:w w:val="55"/>
          <w:sz w:val="24"/>
        </w:rPr>
        <w:t>t</w:t>
      </w:r>
      <w:r>
        <w:rPr>
          <w:color w:val="000007"/>
          <w:spacing w:val="-1"/>
          <w:w w:val="88"/>
          <w:sz w:val="24"/>
        </w:rPr>
        <w:t>a</w:t>
      </w:r>
      <w:r>
        <w:rPr>
          <w:color w:val="000007"/>
          <w:spacing w:val="-1"/>
          <w:w w:val="55"/>
          <w:sz w:val="24"/>
        </w:rPr>
        <w:t>t</w:t>
      </w:r>
      <w:r>
        <w:rPr>
          <w:color w:val="000007"/>
          <w:sz w:val="24"/>
        </w:rPr>
        <w:t>u</w:t>
      </w:r>
      <w:r>
        <w:rPr>
          <w:color w:val="000007"/>
          <w:w w:val="77"/>
          <w:sz w:val="24"/>
        </w:rPr>
        <w:t>s</w:t>
      </w:r>
      <w:r>
        <w:rPr>
          <w:color w:val="000007"/>
          <w:spacing w:val="-1"/>
          <w:w w:val="109"/>
          <w:sz w:val="24"/>
        </w:rPr>
        <w:t>==</w:t>
      </w:r>
      <w:r>
        <w:rPr>
          <w:color w:val="000007"/>
          <w:sz w:val="24"/>
        </w:rPr>
        <w:t>200</w:t>
      </w:r>
      <w:r>
        <w:rPr>
          <w:color w:val="000007"/>
          <w:spacing w:val="-1"/>
          <w:w w:val="143"/>
          <w:sz w:val="24"/>
        </w:rPr>
        <w:t>&amp;&amp;</w:t>
      </w:r>
      <w:r>
        <w:rPr>
          <w:color w:val="000007"/>
          <w:w w:val="66"/>
          <w:sz w:val="24"/>
        </w:rPr>
        <w:t>r</w:t>
      </w:r>
      <w:r>
        <w:rPr>
          <w:color w:val="000007"/>
          <w:spacing w:val="-1"/>
          <w:w w:val="88"/>
          <w:sz w:val="24"/>
        </w:rPr>
        <w:t>ea</w:t>
      </w:r>
      <w:r>
        <w:rPr>
          <w:color w:val="000007"/>
          <w:sz w:val="24"/>
        </w:rPr>
        <w:t>d</w:t>
      </w:r>
      <w:r>
        <w:rPr>
          <w:color w:val="000007"/>
          <w:spacing w:val="-1"/>
          <w:w w:val="88"/>
          <w:sz w:val="24"/>
        </w:rPr>
        <w:t>y</w:t>
      </w:r>
      <w:r>
        <w:rPr>
          <w:color w:val="00000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09"/>
          <w:sz w:val="24"/>
        </w:rPr>
        <w:t>==</w:t>
      </w:r>
      <w:r>
        <w:rPr>
          <w:color w:val="000007"/>
          <w:sz w:val="24"/>
        </w:rPr>
        <w:t>4</w:t>
      </w:r>
      <w:r>
        <w:rPr>
          <w:color w:val="000007"/>
          <w:spacing w:val="-1"/>
          <w:w w:val="55"/>
          <w:sz w:val="24"/>
        </w:rPr>
        <w:t>)</w:t>
      </w:r>
      <w:r>
        <w:rPr>
          <w:color w:val="000007"/>
          <w:w w:val="66"/>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pacing w:val="-1"/>
          <w:w w:val="55"/>
          <w:sz w:val="24"/>
        </w:rPr>
        <w:t>j</w:t>
      </w:r>
      <w:r>
        <w:rPr>
          <w:color w:val="000007"/>
          <w:w w:val="77"/>
          <w:sz w:val="24"/>
        </w:rPr>
        <w:t>s</w:t>
      </w:r>
      <w:r>
        <w:rPr>
          <w:color w:val="000007"/>
          <w:spacing w:val="-1"/>
          <w:w w:val="88"/>
          <w:sz w:val="24"/>
        </w:rPr>
        <w:t>o</w:t>
      </w:r>
      <w:r>
        <w:rPr>
          <w:color w:val="000007"/>
          <w:sz w:val="24"/>
        </w:rPr>
        <w:t>n</w:t>
      </w:r>
      <w:r>
        <w:rPr>
          <w:color w:val="000007"/>
          <w:spacing w:val="-1"/>
          <w:w w:val="109"/>
          <w:sz w:val="24"/>
        </w:rPr>
        <w:t>=</w:t>
      </w:r>
      <w:r>
        <w:rPr>
          <w:color w:val="000007"/>
          <w:w w:val="77"/>
          <w:sz w:val="24"/>
        </w:rPr>
        <w:t>J</w:t>
      </w:r>
      <w:r>
        <w:rPr>
          <w:color w:val="000007"/>
          <w:sz w:val="24"/>
        </w:rPr>
        <w:t>S</w:t>
      </w:r>
      <w:r>
        <w:rPr>
          <w:color w:val="000007"/>
          <w:w w:val="132"/>
          <w:sz w:val="24"/>
        </w:rPr>
        <w:t>ON</w:t>
      </w:r>
      <w:r>
        <w:rPr>
          <w:color w:val="000007"/>
          <w:w w:val="50"/>
          <w:sz w:val="24"/>
        </w:rPr>
        <w:t>.</w:t>
      </w:r>
      <w:r>
        <w:rPr>
          <w:color w:val="000007"/>
          <w:sz w:val="24"/>
        </w:rPr>
        <w:t>p</w:t>
      </w:r>
      <w:r>
        <w:rPr>
          <w:color w:val="000007"/>
          <w:spacing w:val="-1"/>
          <w:w w:val="88"/>
          <w:sz w:val="24"/>
        </w:rPr>
        <w:t>a</w:t>
      </w:r>
      <w:r>
        <w:rPr>
          <w:color w:val="000007"/>
          <w:w w:val="66"/>
          <w:sz w:val="24"/>
        </w:rPr>
        <w:t>r</w:t>
      </w:r>
      <w:r>
        <w:rPr>
          <w:color w:val="000007"/>
          <w:w w:val="77"/>
          <w:sz w:val="24"/>
        </w:rPr>
        <w:t>s</w:t>
      </w:r>
      <w:r>
        <w:rPr>
          <w:color w:val="000007"/>
          <w:spacing w:val="-1"/>
          <w:w w:val="88"/>
          <w:sz w:val="24"/>
        </w:rPr>
        <w:t>e</w:t>
      </w:r>
      <w:r>
        <w:rPr>
          <w:color w:val="000007"/>
          <w:spacing w:val="-1"/>
          <w:w w:val="55"/>
          <w:sz w:val="24"/>
        </w:rPr>
        <w:t>(</w:t>
      </w:r>
      <w:r>
        <w:rPr>
          <w:color w:val="000007"/>
          <w:spacing w:val="-1"/>
          <w:w w:val="88"/>
          <w:sz w:val="24"/>
        </w:rPr>
        <w:t>x</w:t>
      </w:r>
      <w:r>
        <w:rPr>
          <w:color w:val="000007"/>
          <w:sz w:val="24"/>
        </w:rPr>
        <w:t>h</w:t>
      </w:r>
      <w:r>
        <w:rPr>
          <w:color w:val="000007"/>
          <w:w w:val="66"/>
          <w:sz w:val="24"/>
        </w:rPr>
        <w:t>r</w:t>
      </w:r>
      <w:r>
        <w:rPr>
          <w:color w:val="000007"/>
          <w:w w:val="50"/>
          <w:sz w:val="24"/>
        </w:rPr>
        <w:t>.</w:t>
      </w:r>
      <w:r>
        <w:rPr>
          <w:color w:val="000007"/>
          <w:w w:val="66"/>
          <w:sz w:val="24"/>
        </w:rPr>
        <w:t>r</w:t>
      </w:r>
      <w:r>
        <w:rPr>
          <w:color w:val="000007"/>
          <w:spacing w:val="-1"/>
          <w:w w:val="88"/>
          <w:sz w:val="24"/>
        </w:rPr>
        <w:t>e</w:t>
      </w:r>
      <w:r>
        <w:rPr>
          <w:color w:val="000007"/>
          <w:w w:val="77"/>
          <w:sz w:val="24"/>
        </w:rPr>
        <w:t>s</w:t>
      </w:r>
      <w:r>
        <w:rPr>
          <w:color w:val="000007"/>
          <w:sz w:val="24"/>
        </w:rPr>
        <w:t>p</w:t>
      </w:r>
      <w:r>
        <w:rPr>
          <w:color w:val="000007"/>
          <w:spacing w:val="-1"/>
          <w:w w:val="88"/>
          <w:sz w:val="24"/>
        </w:rPr>
        <w:t>o</w:t>
      </w:r>
      <w:r>
        <w:rPr>
          <w:color w:val="000007"/>
          <w:sz w:val="24"/>
        </w:rPr>
        <w:t>n</w:t>
      </w:r>
      <w:r>
        <w:rPr>
          <w:color w:val="000007"/>
          <w:w w:val="77"/>
          <w:sz w:val="24"/>
        </w:rPr>
        <w:t>s</w:t>
      </w:r>
      <w:r>
        <w:rPr>
          <w:color w:val="000007"/>
          <w:spacing w:val="-1"/>
          <w:w w:val="88"/>
          <w:sz w:val="24"/>
        </w:rPr>
        <w:t>e</w:t>
      </w:r>
      <w:r>
        <w:rPr>
          <w:color w:val="000007"/>
          <w:spacing w:val="-1"/>
          <w:w w:val="111"/>
          <w:sz w:val="24"/>
        </w:rPr>
        <w:t>T</w:t>
      </w:r>
      <w:r>
        <w:rPr>
          <w:color w:val="000007"/>
          <w:spacing w:val="-1"/>
          <w:w w:val="88"/>
          <w:sz w:val="24"/>
        </w:rPr>
        <w:t>ex</w:t>
      </w:r>
      <w:r>
        <w:rPr>
          <w:color w:val="000007"/>
          <w:spacing w:val="-1"/>
          <w:w w:val="55"/>
          <w:sz w:val="24"/>
        </w:rPr>
        <w:t>t)</w:t>
      </w:r>
      <w:r>
        <w:rPr>
          <w:color w:val="000007"/>
          <w:w w:val="50"/>
          <w:sz w:val="24"/>
        </w:rPr>
        <w:t xml:space="preserve">; </w:t>
      </w:r>
      <w:r>
        <w:rPr>
          <w:color w:val="000007"/>
          <w:w w:val="95"/>
          <w:sz w:val="24"/>
        </w:rPr>
        <w:t>resolve(json)</w:t>
      </w:r>
    </w:p>
    <w:p>
      <w:pPr>
        <w:spacing w:before="5" w:line="242" w:lineRule="auto"/>
        <w:ind w:left="160" w:right="3568" w:firstLine="0"/>
        <w:jc w:val="left"/>
        <w:rPr>
          <w:sz w:val="24"/>
        </w:rPr>
      </w:pPr>
      <w:r>
        <w:rPr>
          <w:color w:val="000007"/>
          <w:w w:val="66"/>
          <w:sz w:val="24"/>
        </w:rPr>
        <w:t>}</w:t>
      </w:r>
      <w:r>
        <w:rPr>
          <w:color w:val="000007"/>
          <w:spacing w:val="-1"/>
          <w:w w:val="88"/>
          <w:sz w:val="24"/>
        </w:rPr>
        <w:t>e</w:t>
      </w:r>
      <w:r>
        <w:rPr>
          <w:color w:val="000007"/>
          <w:spacing w:val="-1"/>
          <w:w w:val="55"/>
          <w:sz w:val="24"/>
        </w:rPr>
        <w:t>l</w:t>
      </w:r>
      <w:r>
        <w:rPr>
          <w:color w:val="000007"/>
          <w:w w:val="77"/>
          <w:sz w:val="24"/>
        </w:rPr>
        <w:t>s</w:t>
      </w:r>
      <w:r>
        <w:rPr>
          <w:color w:val="000007"/>
          <w:w w:val="88"/>
          <w:sz w:val="24"/>
        </w:rPr>
        <w:t>e</w:t>
      </w:r>
      <w:r>
        <w:rPr>
          <w:color w:val="000007"/>
          <w:spacing w:val="-62"/>
          <w:sz w:val="24"/>
        </w:rPr>
        <w:t xml:space="preserve"> </w:t>
      </w:r>
      <w:r>
        <w:rPr>
          <w:color w:val="000007"/>
          <w:spacing w:val="-1"/>
          <w:w w:val="55"/>
          <w:sz w:val="24"/>
        </w:rPr>
        <w:t>if(</w:t>
      </w:r>
      <w:r>
        <w:rPr>
          <w:color w:val="000007"/>
          <w:spacing w:val="-1"/>
          <w:w w:val="88"/>
          <w:sz w:val="24"/>
        </w:rPr>
        <w:t>x</w:t>
      </w:r>
      <w:r>
        <w:rPr>
          <w:color w:val="000007"/>
          <w:sz w:val="24"/>
        </w:rPr>
        <w:t>h</w:t>
      </w:r>
      <w:r>
        <w:rPr>
          <w:color w:val="000007"/>
          <w:w w:val="66"/>
          <w:sz w:val="24"/>
        </w:rPr>
        <w:t>r</w:t>
      </w:r>
      <w:r>
        <w:rPr>
          <w:color w:val="000007"/>
          <w:w w:val="50"/>
          <w:sz w:val="24"/>
        </w:rPr>
        <w:t>.</w:t>
      </w:r>
      <w:r>
        <w:rPr>
          <w:color w:val="000007"/>
          <w:w w:val="66"/>
          <w:sz w:val="24"/>
        </w:rPr>
        <w:t>r</w:t>
      </w:r>
      <w:r>
        <w:rPr>
          <w:color w:val="000007"/>
          <w:spacing w:val="-1"/>
          <w:w w:val="88"/>
          <w:sz w:val="24"/>
        </w:rPr>
        <w:t>ea</w:t>
      </w:r>
      <w:r>
        <w:rPr>
          <w:color w:val="000007"/>
          <w:sz w:val="24"/>
        </w:rPr>
        <w:t>d</w:t>
      </w:r>
      <w:r>
        <w:rPr>
          <w:color w:val="000007"/>
          <w:spacing w:val="-1"/>
          <w:w w:val="88"/>
          <w:sz w:val="24"/>
        </w:rPr>
        <w:t>y</w:t>
      </w:r>
      <w:r>
        <w:rPr>
          <w:color w:val="00000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09"/>
          <w:sz w:val="24"/>
        </w:rPr>
        <w:t>==</w:t>
      </w:r>
      <w:r>
        <w:rPr>
          <w:color w:val="000007"/>
          <w:sz w:val="24"/>
        </w:rPr>
        <w:t>4</w:t>
      </w:r>
      <w:r>
        <w:rPr>
          <w:color w:val="000007"/>
          <w:spacing w:val="-1"/>
          <w:w w:val="143"/>
          <w:sz w:val="24"/>
        </w:rPr>
        <w:t>&amp;&amp;</w:t>
      </w:r>
      <w:r>
        <w:rPr>
          <w:color w:val="000007"/>
          <w:spacing w:val="-1"/>
          <w:w w:val="88"/>
          <w:sz w:val="24"/>
        </w:rPr>
        <w:t>x</w:t>
      </w:r>
      <w:r>
        <w:rPr>
          <w:color w:val="000007"/>
          <w:sz w:val="24"/>
        </w:rPr>
        <w:t>h</w:t>
      </w:r>
      <w:r>
        <w:rPr>
          <w:color w:val="000007"/>
          <w:w w:val="66"/>
          <w:sz w:val="24"/>
        </w:rPr>
        <w:t>r</w:t>
      </w:r>
      <w:r>
        <w:rPr>
          <w:color w:val="000007"/>
          <w:w w:val="50"/>
          <w:sz w:val="24"/>
        </w:rPr>
        <w:t>.</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z w:val="24"/>
        </w:rPr>
        <w:t>u</w:t>
      </w:r>
      <w:r>
        <w:rPr>
          <w:color w:val="000007"/>
          <w:w w:val="77"/>
          <w:sz w:val="24"/>
        </w:rPr>
        <w:t>s</w:t>
      </w:r>
      <w:r>
        <w:rPr>
          <w:color w:val="000007"/>
          <w:w w:val="55"/>
          <w:sz w:val="24"/>
        </w:rPr>
        <w:t>!</w:t>
      </w:r>
      <w:r>
        <w:rPr>
          <w:color w:val="000007"/>
          <w:spacing w:val="-1"/>
          <w:w w:val="109"/>
          <w:sz w:val="24"/>
        </w:rPr>
        <w:t>=</w:t>
      </w:r>
      <w:r>
        <w:rPr>
          <w:color w:val="000007"/>
          <w:sz w:val="24"/>
        </w:rPr>
        <w:t>200</w:t>
      </w:r>
      <w:r>
        <w:rPr>
          <w:color w:val="000007"/>
          <w:spacing w:val="-1"/>
          <w:w w:val="55"/>
          <w:sz w:val="24"/>
        </w:rPr>
        <w:t>)</w:t>
      </w:r>
      <w:r>
        <w:rPr>
          <w:color w:val="000007"/>
          <w:w w:val="66"/>
          <w:sz w:val="24"/>
        </w:rPr>
        <w:t>{ 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43"/>
          <w:sz w:val="24"/>
        </w:rPr>
        <w:t>'</w:t>
      </w:r>
      <w:r>
        <w:rPr>
          <w:color w:val="000007"/>
          <w:spacing w:val="-1"/>
          <w:w w:val="88"/>
          <w:sz w:val="24"/>
        </w:rPr>
        <w:t>e</w:t>
      </w:r>
      <w:r>
        <w:rPr>
          <w:color w:val="000007"/>
          <w:w w:val="66"/>
          <w:sz w:val="24"/>
        </w:rPr>
        <w:t>rr</w:t>
      </w:r>
      <w:r>
        <w:rPr>
          <w:color w:val="000007"/>
          <w:spacing w:val="-1"/>
          <w:w w:val="88"/>
          <w:sz w:val="24"/>
        </w:rPr>
        <w:t>o</w:t>
      </w:r>
      <w:r>
        <w:rPr>
          <w:color w:val="000007"/>
          <w:w w:val="66"/>
          <w:sz w:val="24"/>
        </w:rPr>
        <w:t>r</w:t>
      </w:r>
      <w:r>
        <w:rPr>
          <w:color w:val="000007"/>
          <w:spacing w:val="-1"/>
          <w:w w:val="43"/>
          <w:sz w:val="24"/>
        </w:rPr>
        <w:t>'</w:t>
      </w:r>
      <w:r>
        <w:rPr>
          <w:color w:val="000007"/>
          <w:spacing w:val="-1"/>
          <w:w w:val="55"/>
          <w:sz w:val="24"/>
        </w:rPr>
        <w:t>)</w:t>
      </w:r>
      <w:r>
        <w:rPr>
          <w:color w:val="000007"/>
          <w:w w:val="50"/>
          <w:sz w:val="24"/>
        </w:rPr>
        <w:t>;</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70"/>
          <w:sz w:val="24"/>
        </w:rPr>
        <w:t>})</w:t>
      </w:r>
    </w:p>
    <w:p>
      <w:pPr>
        <w:spacing w:before="4"/>
        <w:ind w:left="160" w:right="0" w:firstLine="0"/>
        <w:jc w:val="left"/>
        <w:rPr>
          <w:sz w:val="24"/>
        </w:rPr>
      </w:pPr>
      <w:r>
        <w:rPr>
          <w:color w:val="000007"/>
          <w:w w:val="66"/>
          <w:sz w:val="24"/>
        </w:rPr>
        <w:t>}</w:t>
      </w:r>
    </w:p>
    <w:p>
      <w:pPr>
        <w:pStyle w:val="7"/>
        <w:ind w:left="0"/>
        <w:rPr>
          <w:sz w:val="24"/>
        </w:rPr>
      </w:pPr>
    </w:p>
    <w:p>
      <w:pPr>
        <w:pStyle w:val="4"/>
        <w:numPr>
          <w:ilvl w:val="1"/>
          <w:numId w:val="37"/>
        </w:numPr>
        <w:tabs>
          <w:tab w:val="left" w:pos="879"/>
          <w:tab w:val="left" w:pos="880"/>
        </w:tabs>
        <w:spacing w:before="211" w:after="0" w:line="240" w:lineRule="auto"/>
        <w:ind w:left="880" w:right="0" w:hanging="360"/>
        <w:jc w:val="left"/>
      </w:pPr>
      <w:r>
        <w:rPr>
          <w:color w:val="484848"/>
        </w:rPr>
        <w:t>JS</w:t>
      </w:r>
      <w:r>
        <w:rPr>
          <w:color w:val="484848"/>
          <w:spacing w:val="-1"/>
        </w:rPr>
        <w:t xml:space="preserve"> 监听对象属性的改变</w:t>
      </w:r>
    </w:p>
    <w:p>
      <w:pPr>
        <w:spacing w:before="171" w:line="395"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72" w:lineRule="exact"/>
      </w:pPr>
      <w:r>
        <w:rPr>
          <w:color w:val="484848"/>
        </w:rPr>
        <w:t>我们假设这里有一个user 对象</w:t>
      </w:r>
      <w:r>
        <w:rPr>
          <w:color w:val="484848"/>
          <w:w w:val="90"/>
        </w:rPr>
        <w:t>,</w:t>
      </w:r>
    </w:p>
    <w:p>
      <w:pPr>
        <w:pStyle w:val="18"/>
        <w:numPr>
          <w:ilvl w:val="0"/>
          <w:numId w:val="38"/>
        </w:numPr>
        <w:tabs>
          <w:tab w:val="left" w:pos="394"/>
        </w:tabs>
        <w:spacing w:before="30" w:after="0" w:line="240" w:lineRule="auto"/>
        <w:ind w:left="393" w:right="0" w:hanging="234"/>
        <w:jc w:val="left"/>
        <w:rPr>
          <w:rFonts w:hint="eastAsia" w:ascii="宋体" w:eastAsia="宋体"/>
          <w:sz w:val="22"/>
        </w:rPr>
      </w:pPr>
      <w:r>
        <w:rPr>
          <w:rFonts w:hint="eastAsia" w:ascii="宋体" w:eastAsia="宋体"/>
          <w:color w:val="484848"/>
          <w:spacing w:val="55"/>
          <w:w w:val="100"/>
          <w:sz w:val="22"/>
        </w:rPr>
        <w:t>在</w:t>
      </w:r>
      <w:r>
        <w:rPr>
          <w:rFonts w:hint="eastAsia" w:ascii="宋体" w:eastAsia="宋体"/>
          <w:color w:val="484848"/>
          <w:spacing w:val="-1"/>
          <w:w w:val="122"/>
          <w:sz w:val="22"/>
        </w:rPr>
        <w:t>E</w:t>
      </w:r>
      <w:r>
        <w:rPr>
          <w:rFonts w:hint="eastAsia" w:ascii="宋体" w:eastAsia="宋体"/>
          <w:color w:val="484848"/>
          <w:spacing w:val="-1"/>
          <w:w w:val="100"/>
          <w:sz w:val="22"/>
        </w:rPr>
        <w:t>S</w:t>
      </w:r>
      <w:r>
        <w:rPr>
          <w:rFonts w:hint="eastAsia" w:ascii="宋体" w:eastAsia="宋体"/>
          <w:color w:val="484848"/>
          <w:w w:val="100"/>
          <w:sz w:val="22"/>
        </w:rPr>
        <w:t>5</w:t>
      </w:r>
      <w:r>
        <w:rPr>
          <w:rFonts w:hint="eastAsia" w:ascii="宋体" w:eastAsia="宋体"/>
          <w:color w:val="484848"/>
          <w:spacing w:val="-57"/>
          <w:sz w:val="22"/>
        </w:rPr>
        <w:t xml:space="preserve"> </w:t>
      </w:r>
      <w:r>
        <w:rPr>
          <w:rFonts w:hint="eastAsia" w:ascii="宋体" w:eastAsia="宋体"/>
          <w:color w:val="484848"/>
          <w:spacing w:val="8"/>
          <w:w w:val="100"/>
          <w:sz w:val="22"/>
        </w:rPr>
        <w:t>中可以通过</w:t>
      </w:r>
      <w:r>
        <w:rPr>
          <w:rFonts w:hint="eastAsia" w:ascii="宋体" w:eastAsia="宋体"/>
          <w:color w:val="484848"/>
          <w:spacing w:val="-1"/>
          <w:w w:val="133"/>
          <w:sz w:val="22"/>
        </w:rPr>
        <w:t>O</w:t>
      </w:r>
      <w:r>
        <w:rPr>
          <w:rFonts w:hint="eastAsia" w:ascii="宋体" w:eastAsia="宋体"/>
          <w:color w:val="484848"/>
          <w:spacing w:val="-1"/>
          <w:w w:val="100"/>
          <w:sz w:val="22"/>
        </w:rPr>
        <w:t>b</w:t>
      </w:r>
      <w:r>
        <w:rPr>
          <w:rFonts w:hint="eastAsia" w:ascii="宋体" w:eastAsia="宋体"/>
          <w:color w:val="484848"/>
          <w:spacing w:val="-1"/>
          <w:w w:val="55"/>
          <w:sz w:val="22"/>
        </w:rPr>
        <w:t>j</w:t>
      </w:r>
      <w:r>
        <w:rPr>
          <w:rFonts w:hint="eastAsia" w:ascii="宋体" w:eastAsia="宋体"/>
          <w:color w:val="484848"/>
          <w:spacing w:val="-1"/>
          <w:w w:val="88"/>
          <w:sz w:val="22"/>
        </w:rPr>
        <w:t>ec</w:t>
      </w:r>
      <w:r>
        <w:rPr>
          <w:rFonts w:hint="eastAsia" w:ascii="宋体" w:eastAsia="宋体"/>
          <w:color w:val="484848"/>
          <w:spacing w:val="-1"/>
          <w:w w:val="55"/>
          <w:sz w:val="22"/>
        </w:rPr>
        <w:t>t</w:t>
      </w:r>
      <w:r>
        <w:rPr>
          <w:rFonts w:hint="eastAsia" w:ascii="宋体" w:eastAsia="宋体"/>
          <w:color w:val="484848"/>
          <w:spacing w:val="-1"/>
          <w:w w:val="50"/>
          <w:sz w:val="22"/>
        </w:rPr>
        <w:t>.</w:t>
      </w:r>
      <w:r>
        <w:rPr>
          <w:rFonts w:hint="eastAsia" w:ascii="宋体" w:eastAsia="宋体"/>
          <w:color w:val="484848"/>
          <w:spacing w:val="-1"/>
          <w:w w:val="100"/>
          <w:sz w:val="22"/>
        </w:rPr>
        <w:t>d</w:t>
      </w:r>
      <w:r>
        <w:rPr>
          <w:rFonts w:hint="eastAsia" w:ascii="宋体" w:eastAsia="宋体"/>
          <w:color w:val="484848"/>
          <w:spacing w:val="-1"/>
          <w:w w:val="88"/>
          <w:sz w:val="22"/>
        </w:rPr>
        <w:t>e</w:t>
      </w:r>
      <w:r>
        <w:rPr>
          <w:rFonts w:hint="eastAsia" w:ascii="宋体" w:eastAsia="宋体"/>
          <w:color w:val="484848"/>
          <w:spacing w:val="-1"/>
          <w:w w:val="55"/>
          <w:sz w:val="22"/>
        </w:rPr>
        <w:t>fi</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111"/>
          <w:sz w:val="22"/>
        </w:rPr>
        <w:t>P</w:t>
      </w:r>
      <w:r>
        <w:rPr>
          <w:rFonts w:hint="eastAsia" w:ascii="宋体" w:eastAsia="宋体"/>
          <w:color w:val="484848"/>
          <w:spacing w:val="-1"/>
          <w:w w:val="66"/>
          <w:sz w:val="22"/>
        </w:rPr>
        <w:t>r</w:t>
      </w:r>
      <w:r>
        <w:rPr>
          <w:rFonts w:hint="eastAsia" w:ascii="宋体" w:eastAsia="宋体"/>
          <w:color w:val="484848"/>
          <w:spacing w:val="-1"/>
          <w:w w:val="88"/>
          <w:sz w:val="22"/>
        </w:rPr>
        <w:t>o</w:t>
      </w:r>
      <w:r>
        <w:rPr>
          <w:rFonts w:hint="eastAsia" w:ascii="宋体" w:eastAsia="宋体"/>
          <w:color w:val="484848"/>
          <w:spacing w:val="-1"/>
          <w:w w:val="100"/>
          <w:sz w:val="22"/>
        </w:rPr>
        <w:t>p</w:t>
      </w:r>
      <w:r>
        <w:rPr>
          <w:rFonts w:hint="eastAsia" w:ascii="宋体" w:eastAsia="宋体"/>
          <w:color w:val="484848"/>
          <w:spacing w:val="-1"/>
          <w:w w:val="88"/>
          <w:sz w:val="22"/>
        </w:rPr>
        <w:t>e</w:t>
      </w:r>
      <w:r>
        <w:rPr>
          <w:rFonts w:hint="eastAsia" w:ascii="宋体" w:eastAsia="宋体"/>
          <w:color w:val="484848"/>
          <w:spacing w:val="-1"/>
          <w:w w:val="66"/>
          <w:sz w:val="22"/>
        </w:rPr>
        <w:t>r</w:t>
      </w:r>
      <w:r>
        <w:rPr>
          <w:rFonts w:hint="eastAsia" w:ascii="宋体" w:eastAsia="宋体"/>
          <w:color w:val="484848"/>
          <w:spacing w:val="-1"/>
          <w:w w:val="55"/>
          <w:sz w:val="22"/>
        </w:rPr>
        <w:t>t</w:t>
      </w:r>
      <w:r>
        <w:rPr>
          <w:rFonts w:hint="eastAsia" w:ascii="宋体" w:eastAsia="宋体"/>
          <w:color w:val="484848"/>
          <w:w w:val="88"/>
          <w:sz w:val="22"/>
        </w:rPr>
        <w:t>y</w:t>
      </w:r>
      <w:r>
        <w:rPr>
          <w:rFonts w:hint="eastAsia" w:ascii="宋体" w:eastAsia="宋体"/>
          <w:color w:val="484848"/>
          <w:spacing w:val="-55"/>
          <w:sz w:val="22"/>
        </w:rPr>
        <w:t xml:space="preserve"> </w:t>
      </w:r>
      <w:r>
        <w:rPr>
          <w:rFonts w:hint="eastAsia" w:ascii="宋体" w:eastAsia="宋体"/>
          <w:color w:val="484848"/>
          <w:spacing w:val="-3"/>
          <w:w w:val="100"/>
          <w:sz w:val="22"/>
        </w:rPr>
        <w:t>来实现已有属性的监听</w:t>
      </w:r>
    </w:p>
    <w:p>
      <w:pPr>
        <w:pStyle w:val="5"/>
        <w:spacing w:before="15" w:line="242" w:lineRule="auto"/>
        <w:ind w:right="5290"/>
      </w:pPr>
      <w:r>
        <w:rPr>
          <w:color w:val="000007"/>
          <w:w w:val="132"/>
        </w:rPr>
        <w:t>O</w:t>
      </w:r>
      <w:r>
        <w:rPr>
          <w:color w:val="000007"/>
        </w:rPr>
        <w:t>b</w:t>
      </w:r>
      <w:r>
        <w:rPr>
          <w:color w:val="000007"/>
          <w:w w:val="55"/>
        </w:rPr>
        <w:t>j</w:t>
      </w:r>
      <w:r>
        <w:rPr>
          <w:color w:val="000007"/>
          <w:w w:val="88"/>
        </w:rPr>
        <w:t>ec</w:t>
      </w:r>
      <w:r>
        <w:rPr>
          <w:color w:val="000007"/>
          <w:w w:val="55"/>
        </w:rPr>
        <w:t>t</w:t>
      </w:r>
      <w:r>
        <w:rPr>
          <w:color w:val="000007"/>
          <w:w w:val="50"/>
        </w:rPr>
        <w:t>.</w:t>
      </w:r>
      <w:r>
        <w:rPr>
          <w:color w:val="000007"/>
        </w:rPr>
        <w:t>d</w:t>
      </w:r>
      <w:r>
        <w:rPr>
          <w:color w:val="000007"/>
          <w:w w:val="88"/>
        </w:rPr>
        <w:t>e</w:t>
      </w:r>
      <w:r>
        <w:rPr>
          <w:color w:val="000007"/>
          <w:w w:val="55"/>
        </w:rPr>
        <w:t>fi</w:t>
      </w:r>
      <w:r>
        <w:rPr>
          <w:color w:val="000007"/>
        </w:rPr>
        <w:t>n</w:t>
      </w:r>
      <w:r>
        <w:rPr>
          <w:color w:val="000007"/>
          <w:w w:val="88"/>
        </w:rPr>
        <w:t>e</w:t>
      </w:r>
      <w:r>
        <w:rPr>
          <w:color w:val="000007"/>
          <w:w w:val="111"/>
        </w:rPr>
        <w:t>P</w:t>
      </w:r>
      <w:r>
        <w:rPr>
          <w:color w:val="000007"/>
          <w:w w:val="66"/>
        </w:rPr>
        <w:t>r</w:t>
      </w:r>
      <w:r>
        <w:rPr>
          <w:color w:val="000007"/>
          <w:w w:val="88"/>
        </w:rPr>
        <w:t>o</w:t>
      </w:r>
      <w:r>
        <w:rPr>
          <w:color w:val="000007"/>
        </w:rPr>
        <w:t>p</w:t>
      </w:r>
      <w:r>
        <w:rPr>
          <w:color w:val="000007"/>
          <w:w w:val="88"/>
        </w:rPr>
        <w:t>e</w:t>
      </w:r>
      <w:r>
        <w:rPr>
          <w:color w:val="000007"/>
          <w:w w:val="66"/>
        </w:rPr>
        <w:t>r</w:t>
      </w:r>
      <w:r>
        <w:rPr>
          <w:color w:val="000007"/>
          <w:w w:val="55"/>
        </w:rPr>
        <w:t>t</w:t>
      </w:r>
      <w:r>
        <w:rPr>
          <w:color w:val="000007"/>
          <w:w w:val="88"/>
        </w:rPr>
        <w:t>y</w:t>
      </w:r>
      <w:r>
        <w:rPr>
          <w:color w:val="000007"/>
          <w:w w:val="55"/>
        </w:rPr>
        <w:t>(</w:t>
      </w:r>
      <w:r>
        <w:rPr>
          <w:color w:val="000007"/>
        </w:rPr>
        <w:t>u</w:t>
      </w:r>
      <w:r>
        <w:rPr>
          <w:color w:val="000007"/>
          <w:w w:val="77"/>
        </w:rPr>
        <w:t>s</w:t>
      </w:r>
      <w:r>
        <w:rPr>
          <w:color w:val="000007"/>
          <w:w w:val="88"/>
        </w:rPr>
        <w:t>e</w:t>
      </w:r>
      <w:r>
        <w:rPr>
          <w:color w:val="000007"/>
          <w:w w:val="66"/>
        </w:rPr>
        <w:t>r</w:t>
      </w:r>
      <w:r>
        <w:rPr>
          <w:color w:val="000007"/>
          <w:w w:val="50"/>
        </w:rPr>
        <w:t>,</w:t>
      </w:r>
      <w:r>
        <w:rPr>
          <w:color w:val="000007"/>
          <w:w w:val="43"/>
        </w:rPr>
        <w:t>'</w:t>
      </w:r>
      <w:r>
        <w:rPr>
          <w:color w:val="000007"/>
        </w:rPr>
        <w:t>n</w:t>
      </w:r>
      <w:r>
        <w:rPr>
          <w:color w:val="000007"/>
          <w:w w:val="88"/>
        </w:rPr>
        <w:t>a</w:t>
      </w:r>
      <w:r>
        <w:rPr>
          <w:color w:val="000007"/>
          <w:w w:val="143"/>
        </w:rPr>
        <w:t>m</w:t>
      </w:r>
      <w:r>
        <w:rPr>
          <w:color w:val="000007"/>
          <w:w w:val="88"/>
        </w:rPr>
        <w:t>e</w:t>
      </w:r>
      <w:r>
        <w:rPr>
          <w:color w:val="000007"/>
          <w:w w:val="43"/>
        </w:rPr>
        <w:t>'</w:t>
      </w:r>
      <w:r>
        <w:rPr>
          <w:color w:val="000007"/>
          <w:w w:val="50"/>
        </w:rPr>
        <w:t>,</w:t>
      </w:r>
      <w:r>
        <w:rPr>
          <w:color w:val="000007"/>
          <w:w w:val="66"/>
        </w:rPr>
        <w:t xml:space="preserve">{ </w:t>
      </w:r>
      <w:r>
        <w:rPr>
          <w:color w:val="000007"/>
          <w:w w:val="90"/>
        </w:rPr>
        <w:t>set：function(key,value){</w:t>
      </w:r>
    </w:p>
    <w:p>
      <w:pPr>
        <w:spacing w:before="2"/>
        <w:ind w:left="160" w:right="0" w:firstLine="0"/>
        <w:jc w:val="left"/>
        <w:rPr>
          <w:sz w:val="24"/>
        </w:rPr>
      </w:pPr>
      <w:r>
        <w:rPr>
          <w:color w:val="000007"/>
          <w:w w:val="66"/>
          <w:sz w:val="24"/>
        </w:rPr>
        <w:t>}</w:t>
      </w:r>
    </w:p>
    <w:p>
      <w:pPr>
        <w:spacing w:before="5"/>
        <w:ind w:left="160" w:right="0" w:firstLine="0"/>
        <w:jc w:val="left"/>
        <w:rPr>
          <w:sz w:val="24"/>
        </w:rPr>
      </w:pPr>
      <w:r>
        <w:rPr>
          <w:color w:val="000007"/>
          <w:w w:val="70"/>
          <w:sz w:val="24"/>
        </w:rPr>
        <w:t>})</w:t>
      </w:r>
    </w:p>
    <w:p>
      <w:pPr>
        <w:pStyle w:val="7"/>
        <w:spacing w:before="20" w:line="266" w:lineRule="auto"/>
        <w:ind w:right="3385"/>
      </w:pPr>
      <w:r>
        <w:rPr>
          <w:color w:val="484848"/>
          <w:w w:val="95"/>
        </w:rPr>
        <w:t>缺点：如果id 不在user 对象中，则不能监听 id 的变化</w:t>
      </w:r>
      <w:r>
        <w:rPr>
          <w:color w:val="484848"/>
        </w:rPr>
        <w:t>(2)在ES6 中可以通过Proxy 来实现</w:t>
      </w:r>
    </w:p>
    <w:p>
      <w:pPr>
        <w:pStyle w:val="5"/>
        <w:tabs>
          <w:tab w:val="left" w:pos="690"/>
        </w:tabs>
        <w:spacing w:before="0" w:line="291" w:lineRule="exact"/>
      </w:pPr>
      <w:r>
        <w:rPr>
          <w:color w:val="000007"/>
          <w:spacing w:val="-1"/>
          <w:w w:val="88"/>
        </w:rPr>
        <w:t>va</w:t>
      </w:r>
      <w:r>
        <w:rPr>
          <w:color w:val="000007"/>
          <w:w w:val="66"/>
        </w:rPr>
        <w:t>r</w:t>
      </w:r>
      <w:r>
        <w:rPr>
          <w:color w:val="000007"/>
        </w:rPr>
        <w:tab/>
      </w:r>
      <w:r>
        <w:rPr>
          <w:color w:val="000007"/>
        </w:rPr>
        <w:t>u</w:t>
      </w:r>
      <w:r>
        <w:rPr>
          <w:color w:val="000007"/>
          <w:w w:val="77"/>
        </w:rPr>
        <w:t>s</w:t>
      </w:r>
      <w:r>
        <w:rPr>
          <w:color w:val="000007"/>
          <w:spacing w:val="-1"/>
          <w:w w:val="88"/>
        </w:rPr>
        <w:t>e</w:t>
      </w:r>
      <w:r>
        <w:rPr>
          <w:color w:val="000007"/>
          <w:w w:val="66"/>
        </w:rPr>
        <w:t>r</w:t>
      </w:r>
      <w:r>
        <w:rPr>
          <w:color w:val="000007"/>
          <w:spacing w:val="-60"/>
        </w:rPr>
        <w:t xml:space="preserve"> </w:t>
      </w:r>
      <w:r>
        <w:rPr>
          <w:color w:val="000007"/>
          <w:w w:val="109"/>
        </w:rPr>
        <w:t>=</w:t>
      </w:r>
      <w:r>
        <w:rPr>
          <w:color w:val="000007"/>
          <w:spacing w:val="-62"/>
        </w:rPr>
        <w:t xml:space="preserve"> </w:t>
      </w:r>
      <w:r>
        <w:rPr>
          <w:color w:val="000007"/>
        </w:rPr>
        <w:t>n</w:t>
      </w:r>
      <w:r>
        <w:rPr>
          <w:color w:val="000007"/>
          <w:spacing w:val="-1"/>
          <w:w w:val="88"/>
        </w:rPr>
        <w:t>e</w:t>
      </w:r>
      <w:r>
        <w:rPr>
          <w:color w:val="000007"/>
          <w:w w:val="121"/>
        </w:rPr>
        <w:t>w</w:t>
      </w:r>
      <w:r>
        <w:rPr>
          <w:color w:val="000007"/>
          <w:spacing w:val="-60"/>
        </w:rPr>
        <w:t xml:space="preserve"> </w:t>
      </w:r>
      <w:r>
        <w:rPr>
          <w:color w:val="000007"/>
          <w:spacing w:val="-1"/>
          <w:w w:val="111"/>
        </w:rPr>
        <w:t>P</w:t>
      </w:r>
      <w:r>
        <w:rPr>
          <w:color w:val="000007"/>
          <w:w w:val="66"/>
        </w:rPr>
        <w:t>r</w:t>
      </w:r>
      <w:r>
        <w:rPr>
          <w:color w:val="000007"/>
          <w:spacing w:val="-1"/>
          <w:w w:val="88"/>
        </w:rPr>
        <w:t>oxy</w:t>
      </w:r>
      <w:r>
        <w:rPr>
          <w:color w:val="000007"/>
          <w:spacing w:val="-1"/>
          <w:w w:val="55"/>
        </w:rPr>
        <w:t>(</w:t>
      </w:r>
      <w:r>
        <w:rPr>
          <w:color w:val="000007"/>
          <w:w w:val="66"/>
        </w:rPr>
        <w:t>{</w:t>
      </w:r>
      <w:r>
        <w:rPr>
          <w:color w:val="000007"/>
          <w:spacing w:val="-1"/>
          <w:w w:val="66"/>
        </w:rPr>
        <w:t>}</w:t>
      </w:r>
      <w:r>
        <w:rPr>
          <w:color w:val="000007"/>
        </w:rPr>
        <w:t>，</w:t>
      </w:r>
      <w:r>
        <w:rPr>
          <w:color w:val="000007"/>
          <w:w w:val="66"/>
        </w:rPr>
        <w:t>{</w:t>
      </w:r>
    </w:p>
    <w:p>
      <w:pPr>
        <w:spacing w:before="4"/>
        <w:ind w:left="160" w:right="0" w:firstLine="0"/>
        <w:jc w:val="left"/>
        <w:rPr>
          <w:sz w:val="24"/>
        </w:rPr>
      </w:pPr>
      <w:r>
        <w:rPr>
          <w:color w:val="000007"/>
          <w:w w:val="85"/>
          <w:sz w:val="24"/>
        </w:rPr>
        <w:t>set：function(target,key,value,receiver){</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70"/>
          <w:sz w:val="24"/>
        </w:rPr>
        <w:t>})</w:t>
      </w:r>
    </w:p>
    <w:p>
      <w:pPr>
        <w:pStyle w:val="7"/>
        <w:spacing w:before="20" w:line="266" w:lineRule="auto"/>
        <w:ind w:right="426"/>
      </w:pPr>
      <w:r>
        <w:rPr>
          <w:color w:val="484848"/>
          <w:spacing w:val="3"/>
          <w:w w:val="100"/>
        </w:rPr>
        <w:t>这样即使有属性在</w:t>
      </w:r>
      <w:r>
        <w:rPr>
          <w:color w:val="484848"/>
          <w:spacing w:val="-1"/>
          <w:w w:val="100"/>
        </w:rPr>
        <w:t>u</w:t>
      </w:r>
      <w:r>
        <w:rPr>
          <w:color w:val="484848"/>
          <w:spacing w:val="-1"/>
          <w:w w:val="77"/>
        </w:rPr>
        <w:t>s</w:t>
      </w:r>
      <w:r>
        <w:rPr>
          <w:color w:val="484848"/>
          <w:spacing w:val="-1"/>
          <w:w w:val="88"/>
        </w:rPr>
        <w:t>e</w:t>
      </w:r>
      <w:r>
        <w:rPr>
          <w:color w:val="484848"/>
          <w:w w:val="66"/>
        </w:rPr>
        <w:t>r</w:t>
      </w:r>
      <w:r>
        <w:rPr>
          <w:color w:val="484848"/>
          <w:spacing w:val="-56"/>
        </w:rPr>
        <w:t xml:space="preserve"> </w:t>
      </w:r>
      <w:r>
        <w:rPr>
          <w:color w:val="484848"/>
          <w:spacing w:val="-3"/>
          <w:w w:val="100"/>
        </w:rPr>
        <w:t>中不存在，通过</w:t>
      </w:r>
      <w:r>
        <w:rPr>
          <w:color w:val="484848"/>
          <w:spacing w:val="-55"/>
        </w:rPr>
        <w:t xml:space="preserve"> </w:t>
      </w:r>
      <w:r>
        <w:rPr>
          <w:color w:val="484848"/>
          <w:spacing w:val="-1"/>
          <w:w w:val="100"/>
        </w:rPr>
        <w:t>u</w:t>
      </w:r>
      <w:r>
        <w:rPr>
          <w:color w:val="484848"/>
          <w:spacing w:val="-1"/>
          <w:w w:val="77"/>
        </w:rPr>
        <w:t>s</w:t>
      </w:r>
      <w:r>
        <w:rPr>
          <w:color w:val="484848"/>
          <w:spacing w:val="-1"/>
          <w:w w:val="88"/>
        </w:rPr>
        <w:t>e</w:t>
      </w:r>
      <w:r>
        <w:rPr>
          <w:color w:val="484848"/>
          <w:spacing w:val="-1"/>
          <w:w w:val="66"/>
        </w:rPr>
        <w:t>r</w:t>
      </w:r>
      <w:r>
        <w:rPr>
          <w:color w:val="484848"/>
          <w:spacing w:val="-1"/>
          <w:w w:val="50"/>
        </w:rPr>
        <w:t>.</w:t>
      </w:r>
      <w:r>
        <w:rPr>
          <w:color w:val="484848"/>
          <w:spacing w:val="-1"/>
          <w:w w:val="55"/>
        </w:rPr>
        <w:t>i</w:t>
      </w:r>
      <w:r>
        <w:rPr>
          <w:color w:val="484848"/>
          <w:w w:val="100"/>
        </w:rPr>
        <w:t>d</w:t>
      </w:r>
      <w:r>
        <w:rPr>
          <w:color w:val="484848"/>
          <w:spacing w:val="-57"/>
        </w:rPr>
        <w:t xml:space="preserve"> </w:t>
      </w:r>
      <w:r>
        <w:rPr>
          <w:color w:val="484848"/>
          <w:spacing w:val="-3"/>
          <w:w w:val="100"/>
        </w:rPr>
        <w:t>来定义也同样可以这样监听这个属性的</w:t>
      </w:r>
      <w:r>
        <w:rPr>
          <w:color w:val="484848"/>
          <w:spacing w:val="-2"/>
        </w:rPr>
        <w:t>变化哦。</w:t>
      </w:r>
    </w:p>
    <w:p>
      <w:pPr>
        <w:pStyle w:val="7"/>
        <w:ind w:left="0"/>
      </w:pPr>
    </w:p>
    <w:p>
      <w:pPr>
        <w:pStyle w:val="7"/>
        <w:spacing w:before="9"/>
        <w:ind w:left="0"/>
        <w:rPr>
          <w:sz w:val="16"/>
        </w:rPr>
      </w:pPr>
    </w:p>
    <w:p>
      <w:pPr>
        <w:pStyle w:val="4"/>
        <w:numPr>
          <w:ilvl w:val="1"/>
          <w:numId w:val="38"/>
        </w:numPr>
        <w:tabs>
          <w:tab w:val="left" w:pos="879"/>
          <w:tab w:val="left" w:pos="880"/>
        </w:tabs>
        <w:spacing w:before="1" w:after="0" w:line="240" w:lineRule="auto"/>
        <w:ind w:left="880" w:right="0" w:hanging="360"/>
        <w:jc w:val="left"/>
      </w:pPr>
      <w:r>
        <w:rPr>
          <w:color w:val="484848"/>
          <w:spacing w:val="-2"/>
        </w:rPr>
        <w:t xml:space="preserve">如何实现一个私有变量，用 </w:t>
      </w:r>
      <w:r>
        <w:rPr>
          <w:color w:val="484848"/>
        </w:rPr>
        <w:t>getName</w:t>
      </w:r>
      <w:r>
        <w:rPr>
          <w:color w:val="484848"/>
          <w:spacing w:val="-4"/>
        </w:rPr>
        <w:t xml:space="preserve"> 方法可以访问，不能直接访问</w:t>
      </w:r>
    </w:p>
    <w:p>
      <w:pPr>
        <w:pStyle w:val="6"/>
        <w:spacing w:before="170"/>
      </w:pPr>
      <w:r>
        <w:rPr>
          <w:color w:val="484848"/>
        </w:rPr>
        <w:t>参考回答：</w:t>
      </w:r>
    </w:p>
    <w:p>
      <w:pPr>
        <w:pStyle w:val="18"/>
        <w:numPr>
          <w:ilvl w:val="0"/>
          <w:numId w:val="39"/>
        </w:numPr>
        <w:tabs>
          <w:tab w:val="left" w:pos="394"/>
        </w:tabs>
        <w:spacing w:before="0" w:after="0" w:line="272" w:lineRule="exact"/>
        <w:ind w:left="393" w:right="0" w:hanging="234"/>
        <w:jc w:val="left"/>
        <w:rPr>
          <w:rFonts w:hint="eastAsia" w:ascii="宋体" w:eastAsia="宋体"/>
          <w:sz w:val="22"/>
        </w:rPr>
      </w:pPr>
      <w:r>
        <w:rPr>
          <w:rFonts w:hint="eastAsia" w:ascii="宋体" w:eastAsia="宋体"/>
          <w:color w:val="484848"/>
          <w:spacing w:val="25"/>
          <w:w w:val="100"/>
          <w:sz w:val="22"/>
        </w:rPr>
        <w:t>通过</w:t>
      </w:r>
      <w:r>
        <w:rPr>
          <w:rFonts w:hint="eastAsia" w:ascii="宋体" w:eastAsia="宋体"/>
          <w:color w:val="484848"/>
          <w:spacing w:val="-1"/>
          <w:w w:val="100"/>
          <w:sz w:val="22"/>
        </w:rPr>
        <w:t>d</w:t>
      </w:r>
      <w:r>
        <w:rPr>
          <w:rFonts w:hint="eastAsia" w:ascii="宋体" w:eastAsia="宋体"/>
          <w:color w:val="484848"/>
          <w:spacing w:val="-1"/>
          <w:w w:val="88"/>
          <w:sz w:val="22"/>
        </w:rPr>
        <w:t>e</w:t>
      </w:r>
      <w:r>
        <w:rPr>
          <w:rFonts w:hint="eastAsia" w:ascii="宋体" w:eastAsia="宋体"/>
          <w:color w:val="484848"/>
          <w:spacing w:val="-1"/>
          <w:w w:val="55"/>
          <w:sz w:val="22"/>
        </w:rPr>
        <w:t>fi</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111"/>
          <w:sz w:val="22"/>
        </w:rPr>
        <w:t>P</w:t>
      </w:r>
      <w:r>
        <w:rPr>
          <w:rFonts w:hint="eastAsia" w:ascii="宋体" w:eastAsia="宋体"/>
          <w:color w:val="484848"/>
          <w:spacing w:val="-1"/>
          <w:w w:val="66"/>
          <w:sz w:val="22"/>
        </w:rPr>
        <w:t>r</w:t>
      </w:r>
      <w:r>
        <w:rPr>
          <w:rFonts w:hint="eastAsia" w:ascii="宋体" w:eastAsia="宋体"/>
          <w:color w:val="484848"/>
          <w:spacing w:val="-1"/>
          <w:w w:val="88"/>
          <w:sz w:val="22"/>
        </w:rPr>
        <w:t>o</w:t>
      </w:r>
      <w:r>
        <w:rPr>
          <w:rFonts w:hint="eastAsia" w:ascii="宋体" w:eastAsia="宋体"/>
          <w:color w:val="484848"/>
          <w:spacing w:val="-1"/>
          <w:w w:val="100"/>
          <w:sz w:val="22"/>
        </w:rPr>
        <w:t>p</w:t>
      </w:r>
      <w:r>
        <w:rPr>
          <w:rFonts w:hint="eastAsia" w:ascii="宋体" w:eastAsia="宋体"/>
          <w:color w:val="484848"/>
          <w:spacing w:val="-1"/>
          <w:w w:val="88"/>
          <w:sz w:val="22"/>
        </w:rPr>
        <w:t>e</w:t>
      </w:r>
      <w:r>
        <w:rPr>
          <w:rFonts w:hint="eastAsia" w:ascii="宋体" w:eastAsia="宋体"/>
          <w:color w:val="484848"/>
          <w:spacing w:val="-1"/>
          <w:w w:val="66"/>
          <w:sz w:val="22"/>
        </w:rPr>
        <w:t>r</w:t>
      </w:r>
      <w:r>
        <w:rPr>
          <w:rFonts w:hint="eastAsia" w:ascii="宋体" w:eastAsia="宋体"/>
          <w:color w:val="484848"/>
          <w:spacing w:val="-1"/>
          <w:w w:val="55"/>
          <w:sz w:val="22"/>
        </w:rPr>
        <w:t>t</w:t>
      </w:r>
      <w:r>
        <w:rPr>
          <w:rFonts w:hint="eastAsia" w:ascii="宋体" w:eastAsia="宋体"/>
          <w:color w:val="484848"/>
          <w:w w:val="88"/>
          <w:sz w:val="22"/>
        </w:rPr>
        <w:t>y</w:t>
      </w:r>
      <w:r>
        <w:rPr>
          <w:rFonts w:hint="eastAsia" w:ascii="宋体" w:eastAsia="宋体"/>
          <w:color w:val="484848"/>
          <w:spacing w:val="-55"/>
          <w:sz w:val="22"/>
        </w:rPr>
        <w:t xml:space="preserve"> </w:t>
      </w:r>
      <w:r>
        <w:rPr>
          <w:rFonts w:hint="eastAsia" w:ascii="宋体" w:eastAsia="宋体"/>
          <w:color w:val="484848"/>
          <w:spacing w:val="-2"/>
          <w:w w:val="100"/>
          <w:sz w:val="22"/>
        </w:rPr>
        <w:t>来实现</w:t>
      </w:r>
    </w:p>
    <w:p>
      <w:pPr>
        <w:spacing w:before="18" w:line="242" w:lineRule="auto"/>
        <w:ind w:left="160" w:right="6777" w:firstLine="0"/>
        <w:jc w:val="left"/>
        <w:rPr>
          <w:sz w:val="24"/>
        </w:rPr>
      </w:pPr>
      <w:r>
        <w:rPr>
          <w:color w:val="000007"/>
          <w:w w:val="95"/>
          <w:sz w:val="24"/>
        </w:rPr>
        <w:t xml:space="preserve">obj={ </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w w:val="50"/>
          <w:sz w:val="24"/>
        </w:rPr>
        <w:t>:</w:t>
      </w:r>
      <w:r>
        <w:rPr>
          <w:color w:val="000007"/>
          <w:spacing w:val="-1"/>
          <w:w w:val="88"/>
          <w:sz w:val="24"/>
        </w:rPr>
        <w:t>y</w:t>
      </w:r>
      <w:r>
        <w:rPr>
          <w:color w:val="000007"/>
          <w:sz w:val="24"/>
        </w:rPr>
        <w:t>u</w:t>
      </w:r>
      <w:r>
        <w:rPr>
          <w:color w:val="000007"/>
          <w:spacing w:val="-1"/>
          <w:w w:val="88"/>
          <w:sz w:val="24"/>
        </w:rPr>
        <w:t>x</w:t>
      </w:r>
      <w:r>
        <w:rPr>
          <w:color w:val="000007"/>
          <w:spacing w:val="-1"/>
          <w:w w:val="55"/>
          <w:sz w:val="24"/>
        </w:rPr>
        <w:t>i</w:t>
      </w:r>
      <w:r>
        <w:rPr>
          <w:color w:val="000007"/>
          <w:spacing w:val="-1"/>
          <w:w w:val="88"/>
          <w:sz w:val="24"/>
        </w:rPr>
        <w:t>ao</w:t>
      </w:r>
      <w:r>
        <w:rPr>
          <w:color w:val="000007"/>
          <w:spacing w:val="-1"/>
          <w:w w:val="55"/>
          <w:sz w:val="24"/>
        </w:rPr>
        <w:t>li</w:t>
      </w:r>
      <w:r>
        <w:rPr>
          <w:color w:val="000007"/>
          <w:spacing w:val="-1"/>
          <w:w w:val="88"/>
          <w:sz w:val="24"/>
        </w:rPr>
        <w:t>a</w:t>
      </w:r>
      <w:r>
        <w:rPr>
          <w:color w:val="000007"/>
          <w:sz w:val="24"/>
        </w:rPr>
        <w:t>n</w:t>
      </w:r>
      <w:r>
        <w:rPr>
          <w:color w:val="000007"/>
          <w:spacing w:val="-1"/>
          <w:w w:val="88"/>
          <w:sz w:val="24"/>
        </w:rPr>
        <w:t>g</w:t>
      </w:r>
      <w:r>
        <w:rPr>
          <w:color w:val="000007"/>
          <w:w w:val="50"/>
          <w:sz w:val="24"/>
        </w:rPr>
        <w:t xml:space="preserve">, </w:t>
      </w:r>
      <w:r>
        <w:rPr>
          <w:color w:val="000007"/>
          <w:spacing w:val="-1"/>
          <w:w w:val="88"/>
          <w:sz w:val="24"/>
        </w:rPr>
        <w:t>ge</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w w:val="50"/>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 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w w:val="88"/>
          <w:sz w:val="24"/>
        </w:rPr>
        <w:t>e</w:t>
      </w:r>
    </w:p>
    <w:p>
      <w:pPr>
        <w:spacing w:before="6"/>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spacing w:val="-1"/>
          <w:w w:val="88"/>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w w:val="50"/>
          <w:sz w:val="24"/>
        </w:rPr>
        <w:t>.</w:t>
      </w:r>
      <w:r>
        <w:rPr>
          <w:color w:val="000007"/>
          <w:sz w:val="24"/>
        </w:rPr>
        <w:t>d</w:t>
      </w:r>
      <w:r>
        <w:rPr>
          <w:color w:val="000007"/>
          <w:spacing w:val="-1"/>
          <w:w w:val="88"/>
          <w:sz w:val="24"/>
        </w:rPr>
        <w:t>e</w:t>
      </w:r>
      <w:r>
        <w:rPr>
          <w:color w:val="000007"/>
          <w:spacing w:val="-1"/>
          <w:w w:val="55"/>
          <w:sz w:val="24"/>
        </w:rPr>
        <w:t>fi</w:t>
      </w:r>
      <w:r>
        <w:rPr>
          <w:color w:val="000007"/>
          <w:sz w:val="24"/>
        </w:rPr>
        <w:t>n</w:t>
      </w:r>
      <w:r>
        <w:rPr>
          <w:color w:val="000007"/>
          <w:spacing w:val="-1"/>
          <w:w w:val="88"/>
          <w:sz w:val="24"/>
        </w:rPr>
        <w:t>e</w:t>
      </w:r>
      <w:r>
        <w:rPr>
          <w:color w:val="000007"/>
          <w:spacing w:val="-1"/>
          <w:w w:val="111"/>
          <w:sz w:val="24"/>
        </w:rPr>
        <w:t>P</w:t>
      </w:r>
      <w:r>
        <w:rPr>
          <w:color w:val="000007"/>
          <w:w w:val="66"/>
          <w:sz w:val="24"/>
        </w:rPr>
        <w:t>r</w:t>
      </w:r>
      <w:r>
        <w:rPr>
          <w:color w:val="000007"/>
          <w:spacing w:val="-1"/>
          <w:w w:val="88"/>
          <w:sz w:val="24"/>
        </w:rPr>
        <w:t>o</w:t>
      </w:r>
      <w:r>
        <w:rPr>
          <w:color w:val="000007"/>
          <w:sz w:val="24"/>
        </w:rPr>
        <w:t>p</w:t>
      </w:r>
      <w:r>
        <w:rPr>
          <w:color w:val="000007"/>
          <w:spacing w:val="-1"/>
          <w:w w:val="88"/>
          <w:sz w:val="24"/>
        </w:rPr>
        <w:t>e</w:t>
      </w:r>
      <w:r>
        <w:rPr>
          <w:color w:val="000007"/>
          <w:w w:val="66"/>
          <w:sz w:val="24"/>
        </w:rPr>
        <w:t>r</w:t>
      </w:r>
      <w:r>
        <w:rPr>
          <w:color w:val="000007"/>
          <w:spacing w:val="-1"/>
          <w:w w:val="55"/>
          <w:sz w:val="24"/>
        </w:rPr>
        <w:t>t</w:t>
      </w:r>
      <w:r>
        <w:rPr>
          <w:color w:val="000007"/>
          <w:spacing w:val="-1"/>
          <w:w w:val="88"/>
          <w:sz w:val="24"/>
        </w:rPr>
        <w:t>y</w:t>
      </w:r>
      <w:r>
        <w:rPr>
          <w:color w:val="000007"/>
          <w:spacing w:val="-1"/>
          <w:w w:val="55"/>
          <w:sz w:val="24"/>
        </w:rPr>
        <w:t>(</w:t>
      </w:r>
      <w:r>
        <w:rPr>
          <w:color w:val="000007"/>
          <w:spacing w:val="-1"/>
          <w:w w:val="88"/>
          <w:sz w:val="24"/>
        </w:rPr>
        <w:t>o</w:t>
      </w:r>
      <w:r>
        <w:rPr>
          <w:color w:val="000007"/>
          <w:sz w:val="24"/>
        </w:rPr>
        <w:t>b</w:t>
      </w:r>
      <w:r>
        <w:rPr>
          <w:color w:val="000007"/>
          <w:spacing w:val="-1"/>
          <w:w w:val="55"/>
          <w:sz w:val="24"/>
        </w:rPr>
        <w:t>j</w:t>
      </w:r>
      <w:r>
        <w:rPr>
          <w:color w:val="000007"/>
          <w:w w:val="50"/>
          <w:sz w:val="24"/>
        </w:rPr>
        <w:t>,</w:t>
      </w:r>
      <w:r>
        <w:rPr>
          <w:color w:val="000007"/>
          <w:w w:val="80"/>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w w:val="80"/>
          <w:sz w:val="24"/>
        </w:rPr>
        <w:t>"</w:t>
      </w:r>
      <w:r>
        <w:rPr>
          <w:color w:val="000007"/>
          <w:w w:val="50"/>
          <w:sz w:val="24"/>
        </w:rPr>
        <w:t>,</w:t>
      </w:r>
      <w:r>
        <w:rPr>
          <w:color w:val="000007"/>
          <w:w w:val="66"/>
          <w:sz w:val="24"/>
        </w:rPr>
        <w:t>{</w:t>
      </w:r>
    </w:p>
    <w:p>
      <w:pPr>
        <w:pStyle w:val="7"/>
        <w:spacing w:before="17"/>
      </w:pPr>
      <w:r>
        <w:rPr>
          <w:color w:val="484848"/>
          <w:w w:val="85"/>
        </w:rPr>
        <w:t>//</w:t>
      </w:r>
      <w:r>
        <w:rPr>
          <w:color w:val="484848"/>
        </w:rPr>
        <w:t>不可枚举不可配置</w:t>
      </w:r>
    </w:p>
    <w:p>
      <w:pPr>
        <w:pStyle w:val="7"/>
        <w:spacing w:before="30"/>
      </w:pPr>
      <w:r>
        <w:rPr>
          <w:color w:val="484848"/>
          <w:w w:val="70"/>
        </w:rPr>
        <w:t>});</w:t>
      </w:r>
    </w:p>
    <w:p>
      <w:pPr>
        <w:pStyle w:val="18"/>
        <w:numPr>
          <w:ilvl w:val="0"/>
          <w:numId w:val="39"/>
        </w:numPr>
        <w:tabs>
          <w:tab w:val="left" w:pos="394"/>
        </w:tabs>
        <w:spacing w:before="30" w:after="0" w:line="240" w:lineRule="auto"/>
        <w:ind w:left="393" w:right="0" w:hanging="234"/>
        <w:jc w:val="left"/>
        <w:rPr>
          <w:rFonts w:hint="eastAsia" w:ascii="宋体" w:eastAsia="宋体"/>
          <w:sz w:val="22"/>
        </w:rPr>
      </w:pPr>
      <w:r>
        <w:rPr>
          <w:rFonts w:hint="eastAsia" w:ascii="宋体" w:eastAsia="宋体"/>
          <w:color w:val="484848"/>
          <w:spacing w:val="-3"/>
          <w:sz w:val="22"/>
        </w:rPr>
        <w:t>通过函数的创建形式</w:t>
      </w:r>
    </w:p>
    <w:p>
      <w:pPr>
        <w:pStyle w:val="5"/>
        <w:spacing w:before="17"/>
      </w:pPr>
      <w:r>
        <w:rPr>
          <w:color w:val="000007"/>
          <w:w w:val="90"/>
        </w:rPr>
        <w:t>function</w:t>
      </w:r>
      <w:r>
        <w:rPr>
          <w:color w:val="000007"/>
          <w:spacing w:val="-52"/>
          <w:w w:val="90"/>
        </w:rPr>
        <w:t xml:space="preserve"> </w:t>
      </w:r>
      <w:r>
        <w:rPr>
          <w:color w:val="000007"/>
          <w:w w:val="90"/>
        </w:rPr>
        <w:t>product(){</w:t>
      </w:r>
    </w:p>
    <w:p>
      <w:pPr>
        <w:spacing w:after="0"/>
        <w:sectPr>
          <w:pgSz w:w="11910" w:h="16840"/>
          <w:pgMar w:top="1380" w:right="1460" w:bottom="1440" w:left="1640" w:header="0" w:footer="963" w:gutter="0"/>
        </w:sectPr>
      </w:pPr>
    </w:p>
    <w:p>
      <w:pPr>
        <w:spacing w:before="35" w:line="242" w:lineRule="auto"/>
        <w:ind w:left="160" w:right="6225"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a</w:t>
      </w:r>
      <w:bookmarkStart w:id="31" w:name="_bookmark55"/>
      <w:bookmarkEnd w:id="31"/>
      <w:r>
        <w:rPr>
          <w:color w:val="000007"/>
          <w:spacing w:val="-1"/>
          <w:w w:val="143"/>
          <w:sz w:val="24"/>
        </w:rPr>
        <w:t>m</w:t>
      </w:r>
      <w:r>
        <w:rPr>
          <w:color w:val="000007"/>
          <w:spacing w:val="-1"/>
          <w:w w:val="88"/>
          <w:sz w:val="24"/>
        </w:rPr>
        <w:t>e</w:t>
      </w:r>
      <w:r>
        <w:rPr>
          <w:color w:val="000007"/>
          <w:spacing w:val="-1"/>
          <w:w w:val="109"/>
          <w:sz w:val="24"/>
        </w:rPr>
        <w:t>=</w:t>
      </w:r>
      <w:r>
        <w:rPr>
          <w:color w:val="000007"/>
          <w:spacing w:val="-1"/>
          <w:w w:val="43"/>
          <w:sz w:val="24"/>
        </w:rPr>
        <w:t>'</w:t>
      </w:r>
      <w:r>
        <w:rPr>
          <w:color w:val="000007"/>
          <w:spacing w:val="-1"/>
          <w:w w:val="88"/>
          <w:sz w:val="24"/>
        </w:rPr>
        <w:t>y</w:t>
      </w:r>
      <w:r>
        <w:rPr>
          <w:color w:val="000007"/>
          <w:sz w:val="24"/>
        </w:rPr>
        <w:t>u</w:t>
      </w:r>
      <w:r>
        <w:rPr>
          <w:color w:val="000007"/>
          <w:spacing w:val="-1"/>
          <w:w w:val="88"/>
          <w:sz w:val="24"/>
        </w:rPr>
        <w:t>x</w:t>
      </w:r>
      <w:r>
        <w:rPr>
          <w:color w:val="000007"/>
          <w:spacing w:val="-1"/>
          <w:w w:val="55"/>
          <w:sz w:val="24"/>
        </w:rPr>
        <w:t>i</w:t>
      </w:r>
      <w:r>
        <w:rPr>
          <w:color w:val="000007"/>
          <w:spacing w:val="-1"/>
          <w:w w:val="88"/>
          <w:sz w:val="24"/>
        </w:rPr>
        <w:t>ao</w:t>
      </w:r>
      <w:r>
        <w:rPr>
          <w:color w:val="000007"/>
          <w:spacing w:val="-1"/>
          <w:w w:val="55"/>
          <w:sz w:val="24"/>
        </w:rPr>
        <w:t>li</w:t>
      </w:r>
      <w:r>
        <w:rPr>
          <w:color w:val="000007"/>
          <w:spacing w:val="-1"/>
          <w:w w:val="88"/>
          <w:sz w:val="24"/>
        </w:rPr>
        <w:t>a</w:t>
      </w:r>
      <w:r>
        <w:rPr>
          <w:color w:val="000007"/>
          <w:sz w:val="24"/>
        </w:rPr>
        <w:t>n</w:t>
      </w:r>
      <w:r>
        <w:rPr>
          <w:color w:val="000007"/>
          <w:spacing w:val="-1"/>
          <w:w w:val="88"/>
          <w:sz w:val="24"/>
        </w:rPr>
        <w:t>g</w:t>
      </w:r>
      <w:r>
        <w:rPr>
          <w:color w:val="000007"/>
          <w:spacing w:val="-1"/>
          <w:w w:val="43"/>
          <w:sz w:val="24"/>
        </w:rPr>
        <w:t>'</w:t>
      </w:r>
      <w:r>
        <w:rPr>
          <w:color w:val="000007"/>
          <w:w w:val="50"/>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pacing w:val="-1"/>
          <w:w w:val="88"/>
          <w:sz w:val="24"/>
        </w:rPr>
        <w:t>ge</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109"/>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 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w w:val="50"/>
          <w:sz w:val="24"/>
        </w:rPr>
        <w: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o</w:t>
      </w:r>
      <w:r>
        <w:rPr>
          <w:color w:val="000007"/>
          <w:sz w:val="24"/>
        </w:rPr>
        <w:t>b</w:t>
      </w:r>
      <w:r>
        <w:rPr>
          <w:color w:val="000007"/>
          <w:spacing w:val="-1"/>
          <w:w w:val="55"/>
          <w:sz w:val="24"/>
        </w:rPr>
        <w:t>j</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2"/>
          <w:sz w:val="24"/>
        </w:rPr>
        <w:t xml:space="preserve"> </w:t>
      </w:r>
      <w:r>
        <w:rPr>
          <w:color w:val="000007"/>
          <w:sz w:val="24"/>
        </w:rPr>
        <w:t>p</w:t>
      </w:r>
      <w:r>
        <w:rPr>
          <w:color w:val="000007"/>
          <w:w w:val="66"/>
          <w:sz w:val="24"/>
        </w:rPr>
        <w:t>r</w:t>
      </w:r>
      <w:r>
        <w:rPr>
          <w:color w:val="000007"/>
          <w:spacing w:val="-1"/>
          <w:w w:val="88"/>
          <w:sz w:val="24"/>
        </w:rPr>
        <w:t>o</w:t>
      </w:r>
      <w:r>
        <w:rPr>
          <w:color w:val="000007"/>
          <w:sz w:val="24"/>
        </w:rPr>
        <w:t>du</w:t>
      </w:r>
      <w:r>
        <w:rPr>
          <w:color w:val="000007"/>
          <w:spacing w:val="-1"/>
          <w:w w:val="88"/>
          <w:sz w:val="24"/>
        </w:rPr>
        <w:t>c</w:t>
      </w:r>
      <w:r>
        <w:rPr>
          <w:color w:val="000007"/>
          <w:spacing w:val="-1"/>
          <w:w w:val="55"/>
          <w:sz w:val="24"/>
        </w:rPr>
        <w:t>t()</w:t>
      </w:r>
      <w:r>
        <w:rPr>
          <w:color w:val="000007"/>
          <w:w w:val="50"/>
          <w:sz w:val="24"/>
        </w:rPr>
        <w:t>;</w:t>
      </w:r>
    </w:p>
    <w:p>
      <w:pPr>
        <w:pStyle w:val="7"/>
        <w:ind w:left="0"/>
        <w:rPr>
          <w:sz w:val="24"/>
        </w:rPr>
      </w:pPr>
    </w:p>
    <w:p>
      <w:pPr>
        <w:pStyle w:val="4"/>
        <w:tabs>
          <w:tab w:val="left" w:pos="879"/>
        </w:tabs>
        <w:spacing w:before="210"/>
        <w:ind w:left="520" w:firstLine="0"/>
      </w:pPr>
      <w:r>
        <w:rPr>
          <w:rFonts w:ascii="Symbol" w:hAnsi="Symbol" w:eastAsia="Symbol"/>
          <w:b w:val="0"/>
          <w:color w:val="484848"/>
          <w:sz w:val="20"/>
        </w:rPr>
        <w:t></w:t>
      </w:r>
      <w:r>
        <w:rPr>
          <w:rFonts w:ascii="Times New Roman" w:hAnsi="Times New Roman" w:eastAsia="Times New Roman"/>
          <w:b w:val="0"/>
          <w:color w:val="484848"/>
          <w:sz w:val="20"/>
        </w:rPr>
        <w:tab/>
      </w:r>
      <w:r>
        <w:rPr>
          <w:color w:val="484848"/>
          <w:spacing w:val="-1"/>
        </w:rPr>
        <w:t xml:space="preserve">==和===、以及 </w:t>
      </w:r>
      <w:r>
        <w:rPr>
          <w:color w:val="484848"/>
        </w:rPr>
        <w:t>Object.is</w:t>
      </w:r>
      <w:r>
        <w:rPr>
          <w:color w:val="484848"/>
          <w:spacing w:val="-2"/>
        </w:rPr>
        <w:t xml:space="preserve"> 的区别</w:t>
      </w:r>
    </w:p>
    <w:p>
      <w:pPr>
        <w:spacing w:before="189" w:line="225" w:lineRule="auto"/>
        <w:ind w:left="160" w:right="7530" w:firstLine="0"/>
        <w:jc w:val="left"/>
        <w:rPr>
          <w:sz w:val="22"/>
        </w:rPr>
      </w:pPr>
      <w:r>
        <w:rPr>
          <w:rFonts w:hint="eastAsia" w:ascii="Microsoft JhengHei" w:eastAsia="Microsoft JhengHei"/>
          <w:b/>
          <w:color w:val="484848"/>
          <w:sz w:val="22"/>
        </w:rPr>
        <w:t xml:space="preserve">参考回答： </w:t>
      </w:r>
      <w:r>
        <w:rPr>
          <w:color w:val="484848"/>
          <w:sz w:val="22"/>
        </w:rPr>
        <w:t>(1) ==</w:t>
      </w:r>
    </w:p>
    <w:p>
      <w:pPr>
        <w:pStyle w:val="7"/>
        <w:spacing w:before="34" w:line="266" w:lineRule="auto"/>
        <w:ind w:right="4174"/>
      </w:pPr>
      <w:r>
        <w:rPr>
          <w:color w:val="484848"/>
          <w:spacing w:val="-3"/>
          <w:w w:val="100"/>
        </w:rPr>
        <w:t>主要存在：强制转换成</w:t>
      </w:r>
      <w:r>
        <w:rPr>
          <w:color w:val="484848"/>
          <w:spacing w:val="-55"/>
        </w:rPr>
        <w:t xml:space="preserve"> </w:t>
      </w:r>
      <w:r>
        <w:rPr>
          <w:color w:val="484848"/>
          <w:spacing w:val="-1"/>
          <w:w w:val="100"/>
        </w:rPr>
        <w:t>nu</w:t>
      </w:r>
      <w:r>
        <w:rPr>
          <w:color w:val="484848"/>
          <w:spacing w:val="-1"/>
          <w:w w:val="144"/>
        </w:rPr>
        <w:t>m</w:t>
      </w:r>
      <w:r>
        <w:rPr>
          <w:color w:val="484848"/>
          <w:spacing w:val="-1"/>
          <w:w w:val="100"/>
        </w:rPr>
        <w:t>b</w:t>
      </w:r>
      <w:r>
        <w:rPr>
          <w:color w:val="484848"/>
          <w:spacing w:val="-1"/>
          <w:w w:val="88"/>
        </w:rPr>
        <w:t>e</w:t>
      </w:r>
      <w:r>
        <w:rPr>
          <w:color w:val="484848"/>
          <w:spacing w:val="-1"/>
          <w:w w:val="66"/>
        </w:rPr>
        <w:t>r</w:t>
      </w:r>
      <w:r>
        <w:rPr>
          <w:color w:val="484848"/>
          <w:spacing w:val="-1"/>
          <w:w w:val="50"/>
        </w:rPr>
        <w:t>,</w:t>
      </w:r>
      <w:r>
        <w:rPr>
          <w:color w:val="484848"/>
          <w:spacing w:val="-1"/>
          <w:w w:val="100"/>
        </w:rPr>
        <w:t>nu</w:t>
      </w:r>
      <w:r>
        <w:rPr>
          <w:color w:val="484848"/>
          <w:spacing w:val="-1"/>
          <w:w w:val="55"/>
        </w:rPr>
        <w:t>ll</w:t>
      </w:r>
      <w:r>
        <w:rPr>
          <w:color w:val="484848"/>
          <w:spacing w:val="-1"/>
          <w:w w:val="109"/>
        </w:rPr>
        <w:t>==</w:t>
      </w:r>
      <w:r>
        <w:rPr>
          <w:color w:val="484848"/>
          <w:spacing w:val="-1"/>
          <w:w w:val="100"/>
        </w:rPr>
        <w:t>und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w w:val="100"/>
        </w:rPr>
        <w:t xml:space="preserve">d </w:t>
      </w:r>
      <w:r>
        <w:rPr>
          <w:color w:val="484848"/>
        </w:rPr>
        <w:t>" "==0 //true</w:t>
      </w:r>
    </w:p>
    <w:p>
      <w:pPr>
        <w:pStyle w:val="7"/>
        <w:spacing w:line="266" w:lineRule="auto"/>
        <w:ind w:right="7292"/>
      </w:pPr>
      <w:r>
        <w:rPr>
          <w:color w:val="484848"/>
          <w:w w:val="90"/>
        </w:rPr>
        <w:t xml:space="preserve">"0"==0 //true </w:t>
      </w:r>
      <w:r>
        <w:rPr>
          <w:color w:val="484848"/>
          <w:w w:val="85"/>
        </w:rPr>
        <w:t>"</w:t>
      </w:r>
      <w:r>
        <w:rPr>
          <w:color w:val="484848"/>
          <w:spacing w:val="-72"/>
          <w:w w:val="85"/>
        </w:rPr>
        <w:t xml:space="preserve"> </w:t>
      </w:r>
      <w:r>
        <w:rPr>
          <w:color w:val="484848"/>
          <w:w w:val="85"/>
        </w:rPr>
        <w:t>"</w:t>
      </w:r>
      <w:r>
        <w:rPr>
          <w:color w:val="484848"/>
          <w:spacing w:val="-71"/>
          <w:w w:val="85"/>
        </w:rPr>
        <w:t xml:space="preserve"> </w:t>
      </w:r>
      <w:r>
        <w:rPr>
          <w:color w:val="484848"/>
          <w:w w:val="85"/>
        </w:rPr>
        <w:t>!="0"</w:t>
      </w:r>
      <w:r>
        <w:rPr>
          <w:color w:val="484848"/>
          <w:spacing w:val="-72"/>
          <w:w w:val="85"/>
        </w:rPr>
        <w:t xml:space="preserve"> </w:t>
      </w:r>
      <w:r>
        <w:rPr>
          <w:color w:val="484848"/>
          <w:spacing w:val="-3"/>
          <w:w w:val="85"/>
        </w:rPr>
        <w:t>//true</w:t>
      </w:r>
    </w:p>
    <w:p>
      <w:pPr>
        <w:pStyle w:val="7"/>
        <w:spacing w:line="266" w:lineRule="auto"/>
        <w:ind w:right="6225"/>
      </w:pPr>
      <w:r>
        <w:rPr>
          <w:color w:val="484848"/>
          <w:w w:val="90"/>
        </w:rPr>
        <w:t xml:space="preserve">123=="123" //true </w:t>
      </w:r>
      <w:r>
        <w:rPr>
          <w:color w:val="484848"/>
          <w:w w:val="80"/>
        </w:rPr>
        <w:t xml:space="preserve">null==undefined //true </w:t>
      </w:r>
      <w:r>
        <w:rPr>
          <w:color w:val="484848"/>
          <w:w w:val="55"/>
        </w:rPr>
        <w:t>(</w:t>
      </w:r>
      <w:r>
        <w:rPr>
          <w:color w:val="484848"/>
          <w:w w:val="100"/>
        </w:rPr>
        <w:t>2</w:t>
      </w:r>
      <w:r>
        <w:rPr>
          <w:color w:val="484848"/>
          <w:w w:val="55"/>
        </w:rPr>
        <w:t>)</w:t>
      </w:r>
      <w:r>
        <w:rPr>
          <w:color w:val="484848"/>
          <w:w w:val="133"/>
        </w:rPr>
        <w:t>O</w:t>
      </w:r>
      <w:r>
        <w:rPr>
          <w:color w:val="484848"/>
          <w:w w:val="100"/>
        </w:rPr>
        <w:t>b</w:t>
      </w:r>
      <w:r>
        <w:rPr>
          <w:color w:val="484848"/>
          <w:w w:val="55"/>
        </w:rPr>
        <w:t>j</w:t>
      </w:r>
      <w:r>
        <w:rPr>
          <w:color w:val="484848"/>
          <w:w w:val="88"/>
        </w:rPr>
        <w:t>ec</w:t>
      </w:r>
      <w:r>
        <w:rPr>
          <w:color w:val="484848"/>
          <w:w w:val="55"/>
        </w:rPr>
        <w:t>t</w:t>
      </w:r>
      <w:r>
        <w:rPr>
          <w:color w:val="484848"/>
          <w:w w:val="50"/>
        </w:rPr>
        <w:t>.</w:t>
      </w:r>
      <w:r>
        <w:rPr>
          <w:color w:val="484848"/>
          <w:w w:val="55"/>
        </w:rPr>
        <w:t>j</w:t>
      </w:r>
      <w:r>
        <w:rPr>
          <w:color w:val="484848"/>
          <w:w w:val="77"/>
        </w:rPr>
        <w:t>s</w:t>
      </w:r>
    </w:p>
    <w:p>
      <w:pPr>
        <w:pStyle w:val="7"/>
        <w:spacing w:line="266" w:lineRule="auto"/>
        <w:ind w:right="4869"/>
      </w:pPr>
      <w:r>
        <w:rPr>
          <w:color w:val="484848"/>
          <w:w w:val="105"/>
        </w:rPr>
        <w:t xml:space="preserve">主要的区别就是+0！=-0 而NaN==NaN </w:t>
      </w:r>
      <w:r>
        <w:rPr>
          <w:color w:val="484848"/>
          <w:w w:val="95"/>
        </w:rPr>
        <w:t>(</w:t>
      </w:r>
      <w:r>
        <w:rPr>
          <w:color w:val="484848"/>
          <w:w w:val="105"/>
        </w:rPr>
        <w:t>相对比===和==的改进</w:t>
      </w:r>
      <w:r>
        <w:rPr>
          <w:color w:val="484848"/>
          <w:w w:val="95"/>
        </w:rPr>
        <w:t>)</w:t>
      </w:r>
    </w:p>
    <w:p>
      <w:pPr>
        <w:pStyle w:val="7"/>
        <w:ind w:left="0"/>
      </w:pPr>
    </w:p>
    <w:p>
      <w:pPr>
        <w:pStyle w:val="7"/>
        <w:spacing w:before="3"/>
        <w:ind w:left="0"/>
        <w:rPr>
          <w:sz w:val="16"/>
        </w:rPr>
      </w:pPr>
    </w:p>
    <w:p>
      <w:pPr>
        <w:pStyle w:val="4"/>
        <w:numPr>
          <w:ilvl w:val="1"/>
          <w:numId w:val="39"/>
        </w:numPr>
        <w:tabs>
          <w:tab w:val="left" w:pos="879"/>
          <w:tab w:val="left" w:pos="880"/>
        </w:tabs>
        <w:spacing w:before="0" w:after="0" w:line="240" w:lineRule="auto"/>
        <w:ind w:left="880" w:right="0" w:hanging="360"/>
        <w:jc w:val="left"/>
      </w:pPr>
      <w:r>
        <w:rPr>
          <w:color w:val="484848"/>
        </w:rPr>
        <w:t>setTimeout、setInterval</w:t>
      </w:r>
      <w:r>
        <w:rPr>
          <w:color w:val="484848"/>
          <w:spacing w:val="-22"/>
        </w:rPr>
        <w:t xml:space="preserve"> 和 </w:t>
      </w:r>
      <w:r>
        <w:rPr>
          <w:color w:val="484848"/>
        </w:rPr>
        <w:t>requestAnimationFrame</w:t>
      </w:r>
      <w:r>
        <w:rPr>
          <w:color w:val="484848"/>
          <w:spacing w:val="-7"/>
        </w:rPr>
        <w:t xml:space="preserve"> 之间的区别</w:t>
      </w:r>
    </w:p>
    <w:p>
      <w:pPr>
        <w:pStyle w:val="6"/>
      </w:pPr>
      <w:r>
        <w:rPr>
          <w:color w:val="484848"/>
        </w:rPr>
        <w:t>参考回答：</w:t>
      </w:r>
    </w:p>
    <w:p>
      <w:pPr>
        <w:pStyle w:val="7"/>
        <w:spacing w:line="266" w:lineRule="auto"/>
      </w:pPr>
      <w:r>
        <w:rPr>
          <w:color w:val="484848"/>
          <w:spacing w:val="-3"/>
          <w:w w:val="100"/>
        </w:rPr>
        <w:t>这里有一篇文章讲的是</w:t>
      </w:r>
      <w:r>
        <w:rPr>
          <w:color w:val="484848"/>
          <w:spacing w:val="-55"/>
        </w:rPr>
        <w:t xml:space="preserve"> </w:t>
      </w:r>
      <w:r>
        <w:rPr>
          <w:color w:val="484848"/>
          <w:spacing w:val="-1"/>
          <w:w w:val="66"/>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spacing w:val="-1"/>
          <w:w w:val="55"/>
        </w:rPr>
        <w:t>t</w:t>
      </w:r>
      <w:r>
        <w:rPr>
          <w:color w:val="484848"/>
          <w:spacing w:val="-1"/>
          <w:w w:val="133"/>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spacing w:val="-1"/>
          <w:w w:val="55"/>
        </w:rPr>
        <w:t>ti</w:t>
      </w:r>
      <w:r>
        <w:rPr>
          <w:color w:val="484848"/>
          <w:spacing w:val="-1"/>
          <w:w w:val="88"/>
        </w:rPr>
        <w:t>o</w:t>
      </w:r>
      <w:r>
        <w:rPr>
          <w:color w:val="484848"/>
          <w:spacing w:val="-1"/>
          <w:w w:val="100"/>
        </w:rPr>
        <w:t>n</w:t>
      </w:r>
      <w:r>
        <w:rPr>
          <w:color w:val="484848"/>
          <w:spacing w:val="-1"/>
          <w:w w:val="111"/>
        </w:rPr>
        <w:t>F</w:t>
      </w:r>
      <w:r>
        <w:rPr>
          <w:color w:val="484848"/>
          <w:spacing w:val="-1"/>
          <w:w w:val="66"/>
        </w:rPr>
        <w:t>r</w:t>
      </w:r>
      <w:r>
        <w:rPr>
          <w:color w:val="484848"/>
          <w:spacing w:val="-1"/>
          <w:w w:val="88"/>
        </w:rPr>
        <w:t>a</w:t>
      </w:r>
      <w:r>
        <w:rPr>
          <w:color w:val="484848"/>
          <w:spacing w:val="-1"/>
          <w:w w:val="144"/>
        </w:rPr>
        <w:t>m</w:t>
      </w:r>
      <w:r>
        <w:rPr>
          <w:color w:val="484848"/>
          <w:spacing w:val="-2"/>
          <w:w w:val="88"/>
        </w:rPr>
        <w:t>e</w:t>
      </w:r>
      <w:r>
        <w:rPr>
          <w:color w:val="484848"/>
          <w:w w:val="100"/>
        </w:rPr>
        <w:t xml:space="preserve">： </w:t>
      </w:r>
      <w:r>
        <w:fldChar w:fldCharType="begin"/>
      </w:r>
      <w:r>
        <w:instrText xml:space="preserve"> HYPERLINK "http://www.cnblogs.com/xiaohuochai/p/5777186.html"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88"/>
          <w:u w:val="single" w:color="6FB0E7"/>
        </w:rPr>
        <w:t>c</w:t>
      </w:r>
      <w:r>
        <w:rPr>
          <w:color w:val="6FB0E7"/>
          <w:spacing w:val="-1"/>
          <w:w w:val="100"/>
          <w:u w:val="single" w:color="6FB0E7"/>
        </w:rPr>
        <w:t>nb</w:t>
      </w:r>
      <w:r>
        <w:rPr>
          <w:color w:val="6FB0E7"/>
          <w:spacing w:val="-1"/>
          <w:w w:val="55"/>
          <w:u w:val="single" w:color="6FB0E7"/>
        </w:rPr>
        <w:t>l</w:t>
      </w:r>
      <w:r>
        <w:rPr>
          <w:color w:val="6FB0E7"/>
          <w:spacing w:val="-1"/>
          <w:w w:val="88"/>
          <w:u w:val="single" w:color="6FB0E7"/>
        </w:rPr>
        <w:t>og</w:t>
      </w:r>
      <w:r>
        <w:rPr>
          <w:color w:val="6FB0E7"/>
          <w:spacing w:val="-1"/>
          <w:w w:val="77"/>
          <w:u w:val="single" w:color="6FB0E7"/>
        </w:rPr>
        <w:t>s</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88"/>
          <w:u w:val="single" w:color="6FB0E7"/>
        </w:rPr>
        <w:t>x</w:t>
      </w:r>
      <w:r>
        <w:rPr>
          <w:color w:val="6FB0E7"/>
          <w:spacing w:val="-1"/>
          <w:w w:val="55"/>
          <w:u w:val="single" w:color="6FB0E7"/>
        </w:rPr>
        <w:t>i</w:t>
      </w:r>
      <w:r>
        <w:rPr>
          <w:color w:val="6FB0E7"/>
          <w:spacing w:val="-1"/>
          <w:w w:val="88"/>
          <w:u w:val="single" w:color="6FB0E7"/>
        </w:rPr>
        <w:t>ao</w:t>
      </w:r>
      <w:r>
        <w:rPr>
          <w:color w:val="6FB0E7"/>
          <w:spacing w:val="-1"/>
          <w:w w:val="100"/>
          <w:u w:val="single" w:color="6FB0E7"/>
        </w:rPr>
        <w:t>hu</w:t>
      </w:r>
      <w:r>
        <w:rPr>
          <w:color w:val="6FB0E7"/>
          <w:spacing w:val="-1"/>
          <w:w w:val="88"/>
          <w:u w:val="single" w:color="6FB0E7"/>
        </w:rPr>
        <w:t>oc</w:t>
      </w:r>
      <w:r>
        <w:rPr>
          <w:color w:val="6FB0E7"/>
          <w:spacing w:val="-1"/>
          <w:w w:val="100"/>
          <w:u w:val="single" w:color="6FB0E7"/>
        </w:rPr>
        <w:t>h</w:t>
      </w:r>
      <w:r>
        <w:rPr>
          <w:color w:val="6FB0E7"/>
          <w:spacing w:val="-1"/>
          <w:w w:val="88"/>
          <w:u w:val="single" w:color="6FB0E7"/>
        </w:rPr>
        <w:t>a</w:t>
      </w:r>
      <w:r>
        <w:rPr>
          <w:color w:val="6FB0E7"/>
          <w:spacing w:val="-1"/>
          <w:w w:val="55"/>
          <w:u w:val="single" w:color="6FB0E7"/>
        </w:rPr>
        <w:t>i/</w:t>
      </w:r>
      <w:r>
        <w:rPr>
          <w:color w:val="6FB0E7"/>
          <w:spacing w:val="-1"/>
          <w:w w:val="100"/>
          <w:u w:val="single" w:color="6FB0E7"/>
        </w:rPr>
        <w:t>p</w:t>
      </w:r>
      <w:r>
        <w:rPr>
          <w:color w:val="6FB0E7"/>
          <w:spacing w:val="-1"/>
          <w:w w:val="55"/>
          <w:u w:val="single" w:color="6FB0E7"/>
        </w:rPr>
        <w:t>/</w:t>
      </w:r>
      <w:r>
        <w:rPr>
          <w:color w:val="6FB0E7"/>
          <w:spacing w:val="-1"/>
          <w:w w:val="100"/>
          <w:u w:val="single" w:color="6FB0E7"/>
        </w:rPr>
        <w:t>5777186</w:t>
      </w:r>
      <w:r>
        <w:rPr>
          <w:color w:val="6FB0E7"/>
          <w:spacing w:val="-1"/>
          <w:w w:val="50"/>
          <w:u w:val="single" w:color="6FB0E7"/>
        </w:rPr>
        <w:t>.</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w w:val="55"/>
          <w:u w:val="single" w:color="6FB0E7"/>
        </w:rPr>
        <w:t>l</w:t>
      </w:r>
      <w:r>
        <w:rPr>
          <w:color w:val="6FB0E7"/>
          <w:w w:val="55"/>
          <w:u w:val="single" w:color="6FB0E7"/>
        </w:rPr>
        <w:fldChar w:fldCharType="end"/>
      </w:r>
    </w:p>
    <w:p>
      <w:pPr>
        <w:pStyle w:val="7"/>
        <w:spacing w:line="280" w:lineRule="exact"/>
      </w:pPr>
      <w:r>
        <w:rPr>
          <w:color w:val="333333"/>
          <w:spacing w:val="55"/>
          <w:w w:val="100"/>
        </w:rPr>
        <w:t>与</w:t>
      </w:r>
      <w:r>
        <w:rPr>
          <w:color w:val="333333"/>
          <w:spacing w:val="-1"/>
          <w:w w:val="77"/>
        </w:rPr>
        <w:t>s</w:t>
      </w:r>
      <w:r>
        <w:rPr>
          <w:color w:val="333333"/>
          <w:spacing w:val="-1"/>
          <w:w w:val="88"/>
        </w:rPr>
        <w:t>e</w:t>
      </w:r>
      <w:r>
        <w:rPr>
          <w:color w:val="333333"/>
          <w:spacing w:val="-1"/>
          <w:w w:val="55"/>
        </w:rPr>
        <w:t>t</w:t>
      </w:r>
      <w:r>
        <w:rPr>
          <w:color w:val="333333"/>
          <w:spacing w:val="-1"/>
          <w:w w:val="111"/>
        </w:rPr>
        <w:t>T</w:t>
      </w:r>
      <w:r>
        <w:rPr>
          <w:color w:val="333333"/>
          <w:spacing w:val="-1"/>
          <w:w w:val="55"/>
        </w:rPr>
        <w:t>i</w:t>
      </w:r>
      <w:r>
        <w:rPr>
          <w:color w:val="333333"/>
          <w:spacing w:val="-1"/>
          <w:w w:val="144"/>
        </w:rPr>
        <w:t>m</w:t>
      </w:r>
      <w:r>
        <w:rPr>
          <w:color w:val="333333"/>
          <w:spacing w:val="-1"/>
          <w:w w:val="88"/>
        </w:rPr>
        <w:t>eo</w:t>
      </w:r>
      <w:r>
        <w:rPr>
          <w:color w:val="333333"/>
          <w:spacing w:val="-1"/>
          <w:w w:val="100"/>
        </w:rPr>
        <w:t>u</w:t>
      </w:r>
      <w:r>
        <w:rPr>
          <w:color w:val="333333"/>
          <w:w w:val="55"/>
        </w:rPr>
        <w:t>t</w:t>
      </w:r>
      <w:r>
        <w:rPr>
          <w:color w:val="333333"/>
          <w:spacing w:val="-57"/>
        </w:rPr>
        <w:t xml:space="preserve"> </w:t>
      </w:r>
      <w:r>
        <w:rPr>
          <w:color w:val="333333"/>
          <w:spacing w:val="52"/>
          <w:w w:val="100"/>
        </w:rPr>
        <w:t>和</w:t>
      </w:r>
      <w:r>
        <w:rPr>
          <w:color w:val="333333"/>
          <w:spacing w:val="-1"/>
          <w:w w:val="77"/>
        </w:rPr>
        <w:t>s</w:t>
      </w:r>
      <w:r>
        <w:rPr>
          <w:color w:val="333333"/>
          <w:spacing w:val="-1"/>
          <w:w w:val="88"/>
        </w:rPr>
        <w:t>e</w:t>
      </w:r>
      <w:r>
        <w:rPr>
          <w:color w:val="333333"/>
          <w:spacing w:val="-1"/>
          <w:w w:val="55"/>
        </w:rPr>
        <w:t>t</w:t>
      </w:r>
      <w:r>
        <w:rPr>
          <w:color w:val="333333"/>
          <w:spacing w:val="-1"/>
          <w:w w:val="66"/>
        </w:rPr>
        <w:t>I</w:t>
      </w:r>
      <w:r>
        <w:rPr>
          <w:color w:val="333333"/>
          <w:spacing w:val="-1"/>
          <w:w w:val="100"/>
        </w:rPr>
        <w:t>n</w:t>
      </w:r>
      <w:r>
        <w:rPr>
          <w:color w:val="333333"/>
          <w:spacing w:val="-1"/>
          <w:w w:val="55"/>
        </w:rPr>
        <w:t>t</w:t>
      </w:r>
      <w:r>
        <w:rPr>
          <w:color w:val="333333"/>
          <w:spacing w:val="-1"/>
          <w:w w:val="88"/>
        </w:rPr>
        <w:t>e</w:t>
      </w:r>
      <w:r>
        <w:rPr>
          <w:color w:val="333333"/>
          <w:spacing w:val="-1"/>
          <w:w w:val="66"/>
        </w:rPr>
        <w:t>r</w:t>
      </w:r>
      <w:r>
        <w:rPr>
          <w:color w:val="333333"/>
          <w:spacing w:val="-1"/>
          <w:w w:val="88"/>
        </w:rPr>
        <w:t>va</w:t>
      </w:r>
      <w:r>
        <w:rPr>
          <w:color w:val="333333"/>
          <w:w w:val="55"/>
        </w:rPr>
        <w:t>l</w:t>
      </w:r>
      <w:r>
        <w:rPr>
          <w:color w:val="333333"/>
          <w:spacing w:val="-56"/>
        </w:rPr>
        <w:t xml:space="preserve"> </w:t>
      </w:r>
      <w:r>
        <w:rPr>
          <w:color w:val="333333"/>
          <w:spacing w:val="-2"/>
          <w:w w:val="100"/>
        </w:rPr>
        <w:t>不同，</w:t>
      </w:r>
      <w:r>
        <w:rPr>
          <w:color w:val="333333"/>
          <w:spacing w:val="-1"/>
          <w:w w:val="66"/>
        </w:rPr>
        <w:t>r</w:t>
      </w:r>
      <w:r>
        <w:rPr>
          <w:color w:val="333333"/>
          <w:spacing w:val="-1"/>
          <w:w w:val="88"/>
        </w:rPr>
        <w:t>e</w:t>
      </w:r>
      <w:r>
        <w:rPr>
          <w:color w:val="333333"/>
          <w:spacing w:val="-1"/>
          <w:w w:val="100"/>
        </w:rPr>
        <w:t>qu</w:t>
      </w:r>
      <w:r>
        <w:rPr>
          <w:color w:val="333333"/>
          <w:spacing w:val="-1"/>
          <w:w w:val="88"/>
        </w:rPr>
        <w:t>e</w:t>
      </w:r>
      <w:r>
        <w:rPr>
          <w:color w:val="333333"/>
          <w:spacing w:val="-1"/>
          <w:w w:val="77"/>
        </w:rPr>
        <w:t>s</w:t>
      </w:r>
      <w:r>
        <w:rPr>
          <w:color w:val="333333"/>
          <w:spacing w:val="-1"/>
          <w:w w:val="55"/>
        </w:rPr>
        <w:t>t</w:t>
      </w:r>
      <w:r>
        <w:rPr>
          <w:color w:val="333333"/>
          <w:spacing w:val="-1"/>
          <w:w w:val="133"/>
        </w:rPr>
        <w:t>A</w:t>
      </w:r>
      <w:r>
        <w:rPr>
          <w:color w:val="333333"/>
          <w:spacing w:val="-1"/>
          <w:w w:val="100"/>
        </w:rPr>
        <w:t>n</w:t>
      </w:r>
      <w:r>
        <w:rPr>
          <w:color w:val="333333"/>
          <w:spacing w:val="-1"/>
          <w:w w:val="55"/>
        </w:rPr>
        <w:t>i</w:t>
      </w:r>
      <w:r>
        <w:rPr>
          <w:color w:val="333333"/>
          <w:spacing w:val="-1"/>
          <w:w w:val="144"/>
        </w:rPr>
        <w:t>m</w:t>
      </w:r>
      <w:r>
        <w:rPr>
          <w:color w:val="333333"/>
          <w:spacing w:val="-1"/>
          <w:w w:val="88"/>
        </w:rPr>
        <w:t>a</w:t>
      </w:r>
      <w:r>
        <w:rPr>
          <w:color w:val="333333"/>
          <w:spacing w:val="-1"/>
          <w:w w:val="55"/>
        </w:rPr>
        <w:t>ti</w:t>
      </w:r>
      <w:r>
        <w:rPr>
          <w:color w:val="333333"/>
          <w:spacing w:val="-1"/>
          <w:w w:val="88"/>
        </w:rPr>
        <w:t>o</w:t>
      </w:r>
      <w:r>
        <w:rPr>
          <w:color w:val="333333"/>
          <w:spacing w:val="-1"/>
          <w:w w:val="100"/>
        </w:rPr>
        <w:t>n</w:t>
      </w:r>
      <w:r>
        <w:rPr>
          <w:color w:val="333333"/>
          <w:spacing w:val="-1"/>
          <w:w w:val="111"/>
        </w:rPr>
        <w:t>F</w:t>
      </w:r>
      <w:r>
        <w:rPr>
          <w:color w:val="333333"/>
          <w:spacing w:val="-1"/>
          <w:w w:val="66"/>
        </w:rPr>
        <w:t>r</w:t>
      </w:r>
      <w:r>
        <w:rPr>
          <w:color w:val="333333"/>
          <w:spacing w:val="-1"/>
          <w:w w:val="88"/>
        </w:rPr>
        <w:t>a</w:t>
      </w:r>
      <w:r>
        <w:rPr>
          <w:color w:val="333333"/>
          <w:spacing w:val="-1"/>
          <w:w w:val="144"/>
        </w:rPr>
        <w:t>m</w:t>
      </w:r>
      <w:r>
        <w:rPr>
          <w:color w:val="333333"/>
          <w:w w:val="88"/>
        </w:rPr>
        <w:t>e</w:t>
      </w:r>
      <w:r>
        <w:rPr>
          <w:color w:val="333333"/>
          <w:spacing w:val="-54"/>
        </w:rPr>
        <w:t xml:space="preserve"> </w:t>
      </w:r>
      <w:r>
        <w:rPr>
          <w:color w:val="333333"/>
          <w:spacing w:val="-3"/>
          <w:w w:val="100"/>
        </w:rPr>
        <w:t>不需要设置时间间隔，</w:t>
      </w:r>
    </w:p>
    <w:p>
      <w:pPr>
        <w:pStyle w:val="7"/>
        <w:spacing w:before="20" w:line="266" w:lineRule="auto"/>
        <w:ind w:right="337"/>
        <w:jc w:val="both"/>
      </w:pPr>
      <w:r>
        <w:rPr>
          <w:color w:val="333333"/>
          <w:spacing w:val="-6"/>
        </w:rPr>
        <w:t xml:space="preserve">大多数电脑显示器的刷新频率是 </w:t>
      </w:r>
      <w:r>
        <w:rPr>
          <w:color w:val="333333"/>
          <w:spacing w:val="-4"/>
        </w:rPr>
        <w:t>60Hz</w:t>
      </w:r>
      <w:r>
        <w:rPr>
          <w:color w:val="333333"/>
          <w:spacing w:val="-7"/>
        </w:rPr>
        <w:t xml:space="preserve">，大概相当于每秒钟重绘 </w:t>
      </w:r>
      <w:r>
        <w:rPr>
          <w:color w:val="333333"/>
        </w:rPr>
        <w:t>60</w:t>
      </w:r>
      <w:r>
        <w:rPr>
          <w:color w:val="333333"/>
          <w:spacing w:val="-9"/>
        </w:rPr>
        <w:t xml:space="preserve"> 次。大多数浏览器都</w:t>
      </w:r>
      <w:r>
        <w:rPr>
          <w:color w:val="333333"/>
          <w:spacing w:val="-7"/>
        </w:rPr>
        <w:t>会对重绘操作加以限制，不超过显示器的重绘频率，因为即使超过那个频率用户体验也</w:t>
      </w:r>
      <w:r>
        <w:rPr>
          <w:color w:val="333333"/>
          <w:spacing w:val="-3"/>
          <w:w w:val="100"/>
        </w:rPr>
        <w:t>不会有提升。因此，最平滑动画的最佳循环间隔是</w:t>
      </w:r>
      <w:r>
        <w:rPr>
          <w:color w:val="333333"/>
          <w:spacing w:val="-55"/>
        </w:rPr>
        <w:t xml:space="preserve"> </w:t>
      </w:r>
      <w:r>
        <w:rPr>
          <w:color w:val="333333"/>
          <w:spacing w:val="-1"/>
          <w:w w:val="100"/>
        </w:rPr>
        <w:t>1000</w:t>
      </w:r>
      <w:r>
        <w:rPr>
          <w:color w:val="333333"/>
          <w:spacing w:val="-1"/>
          <w:w w:val="144"/>
        </w:rPr>
        <w:t>m</w:t>
      </w:r>
      <w:r>
        <w:rPr>
          <w:color w:val="333333"/>
          <w:spacing w:val="-1"/>
          <w:w w:val="77"/>
        </w:rPr>
        <w:t>s</w:t>
      </w:r>
      <w:r>
        <w:rPr>
          <w:color w:val="333333"/>
          <w:spacing w:val="-1"/>
          <w:w w:val="55"/>
        </w:rPr>
        <w:t>/</w:t>
      </w:r>
      <w:r>
        <w:rPr>
          <w:color w:val="333333"/>
          <w:spacing w:val="-1"/>
          <w:w w:val="100"/>
        </w:rPr>
        <w:t>6</w:t>
      </w:r>
      <w:r>
        <w:rPr>
          <w:color w:val="333333"/>
          <w:spacing w:val="-3"/>
          <w:w w:val="100"/>
        </w:rPr>
        <w:t>0</w:t>
      </w:r>
      <w:r>
        <w:rPr>
          <w:color w:val="333333"/>
          <w:spacing w:val="-2"/>
          <w:w w:val="100"/>
        </w:rPr>
        <w:t>，约等于</w:t>
      </w:r>
      <w:r>
        <w:rPr>
          <w:color w:val="333333"/>
          <w:spacing w:val="-55"/>
        </w:rPr>
        <w:t xml:space="preserve"> </w:t>
      </w:r>
      <w:r>
        <w:rPr>
          <w:color w:val="333333"/>
          <w:spacing w:val="-1"/>
          <w:w w:val="100"/>
        </w:rPr>
        <w:t>16</w:t>
      </w:r>
      <w:r>
        <w:rPr>
          <w:color w:val="333333"/>
          <w:spacing w:val="-1"/>
          <w:w w:val="50"/>
        </w:rPr>
        <w:t>.</w:t>
      </w:r>
      <w:r>
        <w:rPr>
          <w:color w:val="333333"/>
          <w:spacing w:val="-1"/>
          <w:w w:val="100"/>
        </w:rPr>
        <w:t>6</w:t>
      </w:r>
      <w:r>
        <w:rPr>
          <w:color w:val="333333"/>
          <w:spacing w:val="-1"/>
          <w:w w:val="144"/>
        </w:rPr>
        <w:t>m</w:t>
      </w:r>
      <w:r>
        <w:rPr>
          <w:color w:val="333333"/>
          <w:spacing w:val="-3"/>
          <w:w w:val="77"/>
        </w:rPr>
        <w:t>s</w:t>
      </w:r>
      <w:r>
        <w:rPr>
          <w:color w:val="333333"/>
          <w:w w:val="100"/>
        </w:rPr>
        <w:t>。</w:t>
      </w:r>
    </w:p>
    <w:p>
      <w:pPr>
        <w:pStyle w:val="7"/>
        <w:spacing w:line="266" w:lineRule="auto"/>
        <w:ind w:right="445"/>
        <w:jc w:val="both"/>
      </w:pPr>
      <w:r>
        <w:rPr>
          <w:color w:val="484848"/>
        </w:rPr>
        <w:t>RAF 采用的是系统时间间隔，不会因为前面的任务，不会影响 RAF，但是如果前面的</w:t>
      </w:r>
      <w:r>
        <w:rPr>
          <w:color w:val="484848"/>
          <w:w w:val="110"/>
        </w:rPr>
        <w:t>任务多的话，</w:t>
      </w:r>
    </w:p>
    <w:p>
      <w:pPr>
        <w:pStyle w:val="7"/>
        <w:spacing w:line="266" w:lineRule="auto"/>
        <w:ind w:right="3260"/>
      </w:pPr>
      <w:r>
        <w:rPr>
          <w:color w:val="484848"/>
          <w:spacing w:val="17"/>
          <w:w w:val="100"/>
        </w:rPr>
        <w:t>会响应</w:t>
      </w:r>
      <w:r>
        <w:rPr>
          <w:color w:val="484848"/>
          <w:spacing w:val="-1"/>
          <w:w w:val="77"/>
        </w:rPr>
        <w:t>s</w:t>
      </w:r>
      <w:r>
        <w:rPr>
          <w:color w:val="484848"/>
          <w:spacing w:val="-1"/>
          <w:w w:val="88"/>
        </w:rPr>
        <w:t>e</w:t>
      </w:r>
      <w:r>
        <w:rPr>
          <w:color w:val="484848"/>
          <w:spacing w:val="-1"/>
          <w:w w:val="55"/>
        </w:rPr>
        <w:t>t</w:t>
      </w:r>
      <w:r>
        <w:rPr>
          <w:color w:val="484848"/>
          <w:spacing w:val="-1"/>
          <w:w w:val="111"/>
        </w:rPr>
        <w:t>T</w:t>
      </w:r>
      <w:r>
        <w:rPr>
          <w:color w:val="484848"/>
          <w:spacing w:val="-1"/>
          <w:w w:val="55"/>
        </w:rPr>
        <w:t>i</w:t>
      </w:r>
      <w:r>
        <w:rPr>
          <w:color w:val="484848"/>
          <w:spacing w:val="-1"/>
          <w:w w:val="144"/>
        </w:rPr>
        <w:t>m</w:t>
      </w:r>
      <w:r>
        <w:rPr>
          <w:color w:val="484848"/>
          <w:spacing w:val="-1"/>
          <w:w w:val="88"/>
        </w:rPr>
        <w:t>eo</w:t>
      </w:r>
      <w:r>
        <w:rPr>
          <w:color w:val="484848"/>
          <w:spacing w:val="-1"/>
          <w:w w:val="100"/>
        </w:rPr>
        <w:t>u</w:t>
      </w:r>
      <w:r>
        <w:rPr>
          <w:color w:val="484848"/>
          <w:w w:val="55"/>
        </w:rPr>
        <w:t>t</w:t>
      </w:r>
      <w:r>
        <w:rPr>
          <w:color w:val="484848"/>
          <w:spacing w:val="-57"/>
        </w:rPr>
        <w:t xml:space="preserve"> </w:t>
      </w:r>
      <w:r>
        <w:rPr>
          <w:color w:val="484848"/>
          <w:spacing w:val="55"/>
          <w:w w:val="100"/>
        </w:rPr>
        <w:t>和</w:t>
      </w:r>
      <w:r>
        <w:rPr>
          <w:color w:val="484848"/>
          <w:spacing w:val="-1"/>
          <w:w w:val="77"/>
        </w:rPr>
        <w:t>s</w:t>
      </w:r>
      <w:r>
        <w:rPr>
          <w:color w:val="484848"/>
          <w:spacing w:val="-1"/>
          <w:w w:val="88"/>
        </w:rPr>
        <w:t>e</w:t>
      </w:r>
      <w:r>
        <w:rPr>
          <w:color w:val="484848"/>
          <w:spacing w:val="-1"/>
          <w:w w:val="55"/>
        </w:rPr>
        <w:t>t</w:t>
      </w:r>
      <w:r>
        <w:rPr>
          <w:color w:val="484848"/>
          <w:spacing w:val="-1"/>
          <w:w w:val="66"/>
        </w:rPr>
        <w:t>I</w:t>
      </w:r>
      <w:r>
        <w:rPr>
          <w:color w:val="484848"/>
          <w:spacing w:val="-1"/>
          <w:w w:val="100"/>
        </w:rPr>
        <w:t>n</w:t>
      </w:r>
      <w:r>
        <w:rPr>
          <w:color w:val="484848"/>
          <w:spacing w:val="-1"/>
          <w:w w:val="55"/>
        </w:rPr>
        <w:t>t</w:t>
      </w:r>
      <w:r>
        <w:rPr>
          <w:color w:val="484848"/>
          <w:spacing w:val="-1"/>
          <w:w w:val="88"/>
        </w:rPr>
        <w:t>e</w:t>
      </w:r>
      <w:r>
        <w:rPr>
          <w:color w:val="484848"/>
          <w:spacing w:val="-1"/>
          <w:w w:val="66"/>
        </w:rPr>
        <w:t>r</w:t>
      </w:r>
      <w:r>
        <w:rPr>
          <w:color w:val="484848"/>
          <w:spacing w:val="-1"/>
          <w:w w:val="88"/>
        </w:rPr>
        <w:t>va</w:t>
      </w:r>
      <w:r>
        <w:rPr>
          <w:color w:val="484848"/>
          <w:w w:val="55"/>
        </w:rPr>
        <w:t>l</w:t>
      </w:r>
      <w:r>
        <w:rPr>
          <w:color w:val="484848"/>
          <w:spacing w:val="-56"/>
        </w:rPr>
        <w:t xml:space="preserve"> </w:t>
      </w:r>
      <w:r>
        <w:rPr>
          <w:color w:val="484848"/>
          <w:spacing w:val="-3"/>
          <w:w w:val="100"/>
        </w:rPr>
        <w:t>真正运行时的时间间隔。</w:t>
      </w:r>
      <w:r>
        <w:rPr>
          <w:color w:val="484848"/>
          <w:spacing w:val="-2"/>
        </w:rPr>
        <w:t>特点：</w:t>
      </w:r>
    </w:p>
    <w:p>
      <w:pPr>
        <w:pStyle w:val="18"/>
        <w:numPr>
          <w:ilvl w:val="0"/>
          <w:numId w:val="40"/>
        </w:numPr>
        <w:tabs>
          <w:tab w:val="left" w:pos="711"/>
        </w:tabs>
        <w:spacing w:before="0" w:after="0" w:line="266" w:lineRule="auto"/>
        <w:ind w:left="160" w:right="337" w:firstLine="0"/>
        <w:jc w:val="left"/>
        <w:rPr>
          <w:rFonts w:hint="eastAsia" w:ascii="宋体" w:eastAsia="宋体"/>
          <w:sz w:val="22"/>
        </w:rPr>
      </w:pP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spacing w:val="-1"/>
          <w:w w:val="100"/>
          <w:sz w:val="22"/>
        </w:rPr>
        <w:t>qu</w:t>
      </w:r>
      <w:r>
        <w:rPr>
          <w:rFonts w:hint="eastAsia" w:ascii="宋体" w:eastAsia="宋体"/>
          <w:color w:val="484848"/>
          <w:spacing w:val="-1"/>
          <w:w w:val="88"/>
          <w:sz w:val="22"/>
        </w:rPr>
        <w:t>e</w:t>
      </w:r>
      <w:r>
        <w:rPr>
          <w:rFonts w:hint="eastAsia" w:ascii="宋体" w:eastAsia="宋体"/>
          <w:color w:val="484848"/>
          <w:spacing w:val="-1"/>
          <w:w w:val="77"/>
          <w:sz w:val="22"/>
        </w:rPr>
        <w:t>s</w:t>
      </w:r>
      <w:r>
        <w:rPr>
          <w:rFonts w:hint="eastAsia" w:ascii="宋体" w:eastAsia="宋体"/>
          <w:color w:val="484848"/>
          <w:spacing w:val="-1"/>
          <w:w w:val="55"/>
          <w:sz w:val="22"/>
        </w:rPr>
        <w:t>t</w:t>
      </w:r>
      <w:r>
        <w:rPr>
          <w:rFonts w:hint="eastAsia" w:ascii="宋体" w:eastAsia="宋体"/>
          <w:color w:val="484848"/>
          <w:spacing w:val="-1"/>
          <w:w w:val="133"/>
          <w:sz w:val="22"/>
        </w:rPr>
        <w:t>A</w:t>
      </w:r>
      <w:r>
        <w:rPr>
          <w:rFonts w:hint="eastAsia" w:ascii="宋体" w:eastAsia="宋体"/>
          <w:color w:val="484848"/>
          <w:spacing w:val="-1"/>
          <w:w w:val="100"/>
          <w:sz w:val="22"/>
        </w:rPr>
        <w:t>n</w:t>
      </w:r>
      <w:r>
        <w:rPr>
          <w:rFonts w:hint="eastAsia" w:ascii="宋体" w:eastAsia="宋体"/>
          <w:color w:val="484848"/>
          <w:spacing w:val="-1"/>
          <w:w w:val="55"/>
          <w:sz w:val="22"/>
        </w:rPr>
        <w:t>i</w:t>
      </w:r>
      <w:r>
        <w:rPr>
          <w:rFonts w:hint="eastAsia" w:ascii="宋体" w:eastAsia="宋体"/>
          <w:color w:val="484848"/>
          <w:spacing w:val="-1"/>
          <w:w w:val="144"/>
          <w:sz w:val="22"/>
        </w:rPr>
        <w:t>m</w:t>
      </w:r>
      <w:r>
        <w:rPr>
          <w:rFonts w:hint="eastAsia" w:ascii="宋体" w:eastAsia="宋体"/>
          <w:color w:val="484848"/>
          <w:spacing w:val="-1"/>
          <w:w w:val="88"/>
          <w:sz w:val="22"/>
        </w:rPr>
        <w:t>a</w:t>
      </w:r>
      <w:r>
        <w:rPr>
          <w:rFonts w:hint="eastAsia" w:ascii="宋体" w:eastAsia="宋体"/>
          <w:color w:val="484848"/>
          <w:spacing w:val="-1"/>
          <w:w w:val="55"/>
          <w:sz w:val="22"/>
        </w:rPr>
        <w:t>ti</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111"/>
          <w:sz w:val="22"/>
        </w:rPr>
        <w:t>F</w:t>
      </w:r>
      <w:r>
        <w:rPr>
          <w:rFonts w:hint="eastAsia" w:ascii="宋体" w:eastAsia="宋体"/>
          <w:color w:val="484848"/>
          <w:spacing w:val="-1"/>
          <w:w w:val="66"/>
          <w:sz w:val="22"/>
        </w:rPr>
        <w:t>r</w:t>
      </w:r>
      <w:r>
        <w:rPr>
          <w:rFonts w:hint="eastAsia" w:ascii="宋体" w:eastAsia="宋体"/>
          <w:color w:val="484848"/>
          <w:spacing w:val="-1"/>
          <w:w w:val="88"/>
          <w:sz w:val="22"/>
        </w:rPr>
        <w:t>a</w:t>
      </w:r>
      <w:r>
        <w:rPr>
          <w:rFonts w:hint="eastAsia" w:ascii="宋体" w:eastAsia="宋体"/>
          <w:color w:val="484848"/>
          <w:spacing w:val="-1"/>
          <w:w w:val="144"/>
          <w:sz w:val="22"/>
        </w:rPr>
        <w:t>m</w:t>
      </w:r>
      <w:r>
        <w:rPr>
          <w:rFonts w:hint="eastAsia" w:ascii="宋体" w:eastAsia="宋体"/>
          <w:color w:val="484848"/>
          <w:w w:val="88"/>
          <w:sz w:val="22"/>
        </w:rPr>
        <w:t>e</w:t>
      </w:r>
      <w:r>
        <w:rPr>
          <w:rFonts w:hint="eastAsia" w:ascii="宋体" w:eastAsia="宋体"/>
          <w:color w:val="484848"/>
          <w:spacing w:val="-56"/>
          <w:sz w:val="22"/>
        </w:rPr>
        <w:t xml:space="preserve"> </w:t>
      </w:r>
      <w:r>
        <w:rPr>
          <w:rFonts w:hint="eastAsia" w:ascii="宋体" w:eastAsia="宋体"/>
          <w:color w:val="484848"/>
          <w:spacing w:val="-3"/>
          <w:w w:val="100"/>
          <w:sz w:val="22"/>
        </w:rPr>
        <w:t>会把每一帧中的所有</w:t>
      </w:r>
      <w:r>
        <w:rPr>
          <w:rFonts w:hint="eastAsia" w:ascii="宋体" w:eastAsia="宋体"/>
          <w:color w:val="484848"/>
          <w:spacing w:val="-55"/>
          <w:sz w:val="22"/>
        </w:rPr>
        <w:t xml:space="preserve"> </w:t>
      </w:r>
      <w:r>
        <w:rPr>
          <w:rFonts w:hint="eastAsia" w:ascii="宋体" w:eastAsia="宋体"/>
          <w:color w:val="484848"/>
          <w:spacing w:val="-1"/>
          <w:w w:val="133"/>
          <w:sz w:val="22"/>
        </w:rPr>
        <w:t>DO</w:t>
      </w:r>
      <w:r>
        <w:rPr>
          <w:rFonts w:hint="eastAsia" w:ascii="宋体" w:eastAsia="宋体"/>
          <w:color w:val="484848"/>
          <w:w w:val="156"/>
          <w:sz w:val="22"/>
        </w:rPr>
        <w:t>M</w:t>
      </w:r>
      <w:r>
        <w:rPr>
          <w:rFonts w:hint="eastAsia" w:ascii="宋体" w:eastAsia="宋体"/>
          <w:color w:val="484848"/>
          <w:spacing w:val="-56"/>
          <w:sz w:val="22"/>
        </w:rPr>
        <w:t xml:space="preserve"> </w:t>
      </w:r>
      <w:r>
        <w:rPr>
          <w:rFonts w:hint="eastAsia" w:ascii="宋体" w:eastAsia="宋体"/>
          <w:color w:val="484848"/>
          <w:spacing w:val="-4"/>
          <w:w w:val="100"/>
          <w:sz w:val="22"/>
        </w:rPr>
        <w:t>操作集中起来，在一次重绘或回</w:t>
      </w:r>
      <w:r>
        <w:rPr>
          <w:rFonts w:hint="eastAsia" w:ascii="宋体" w:eastAsia="宋体"/>
          <w:color w:val="484848"/>
          <w:spacing w:val="-3"/>
          <w:sz w:val="22"/>
        </w:rPr>
        <w:t>流中就完成，并且重绘或回流的时间间隔紧紧跟随浏览器的刷新频率。</w:t>
      </w:r>
    </w:p>
    <w:p>
      <w:pPr>
        <w:pStyle w:val="18"/>
        <w:numPr>
          <w:ilvl w:val="0"/>
          <w:numId w:val="40"/>
        </w:numPr>
        <w:tabs>
          <w:tab w:val="left" w:pos="711"/>
        </w:tabs>
        <w:spacing w:before="0" w:after="0" w:line="266" w:lineRule="auto"/>
        <w:ind w:left="160" w:right="337" w:firstLine="0"/>
        <w:jc w:val="left"/>
        <w:rPr>
          <w:rFonts w:hint="eastAsia" w:ascii="宋体" w:eastAsia="宋体"/>
          <w:sz w:val="22"/>
        </w:rPr>
      </w:pPr>
      <w:r>
        <w:rPr>
          <w:rFonts w:hint="eastAsia" w:ascii="宋体" w:eastAsia="宋体"/>
          <w:color w:val="484848"/>
          <w:spacing w:val="-6"/>
          <w:w w:val="100"/>
          <w:sz w:val="22"/>
        </w:rPr>
        <w:t>在隐藏或不可见的元素中，</w:t>
      </w: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spacing w:val="-1"/>
          <w:w w:val="100"/>
          <w:sz w:val="22"/>
        </w:rPr>
        <w:t>qu</w:t>
      </w:r>
      <w:r>
        <w:rPr>
          <w:rFonts w:hint="eastAsia" w:ascii="宋体" w:eastAsia="宋体"/>
          <w:color w:val="484848"/>
          <w:spacing w:val="-1"/>
          <w:w w:val="88"/>
          <w:sz w:val="22"/>
        </w:rPr>
        <w:t>e</w:t>
      </w:r>
      <w:r>
        <w:rPr>
          <w:rFonts w:hint="eastAsia" w:ascii="宋体" w:eastAsia="宋体"/>
          <w:color w:val="484848"/>
          <w:spacing w:val="-1"/>
          <w:w w:val="77"/>
          <w:sz w:val="22"/>
        </w:rPr>
        <w:t>s</w:t>
      </w:r>
      <w:r>
        <w:rPr>
          <w:rFonts w:hint="eastAsia" w:ascii="宋体" w:eastAsia="宋体"/>
          <w:color w:val="484848"/>
          <w:spacing w:val="-1"/>
          <w:w w:val="55"/>
          <w:sz w:val="22"/>
        </w:rPr>
        <w:t>t</w:t>
      </w:r>
      <w:r>
        <w:rPr>
          <w:rFonts w:hint="eastAsia" w:ascii="宋体" w:eastAsia="宋体"/>
          <w:color w:val="484848"/>
          <w:spacing w:val="-1"/>
          <w:w w:val="133"/>
          <w:sz w:val="22"/>
        </w:rPr>
        <w:t>A</w:t>
      </w:r>
      <w:r>
        <w:rPr>
          <w:rFonts w:hint="eastAsia" w:ascii="宋体" w:eastAsia="宋体"/>
          <w:color w:val="484848"/>
          <w:spacing w:val="-1"/>
          <w:w w:val="100"/>
          <w:sz w:val="22"/>
        </w:rPr>
        <w:t>n</w:t>
      </w:r>
      <w:r>
        <w:rPr>
          <w:rFonts w:hint="eastAsia" w:ascii="宋体" w:eastAsia="宋体"/>
          <w:color w:val="484848"/>
          <w:spacing w:val="-1"/>
          <w:w w:val="55"/>
          <w:sz w:val="22"/>
        </w:rPr>
        <w:t>i</w:t>
      </w:r>
      <w:r>
        <w:rPr>
          <w:rFonts w:hint="eastAsia" w:ascii="宋体" w:eastAsia="宋体"/>
          <w:color w:val="484848"/>
          <w:spacing w:val="-1"/>
          <w:w w:val="144"/>
          <w:sz w:val="22"/>
        </w:rPr>
        <w:t>m</w:t>
      </w:r>
      <w:r>
        <w:rPr>
          <w:rFonts w:hint="eastAsia" w:ascii="宋体" w:eastAsia="宋体"/>
          <w:color w:val="484848"/>
          <w:spacing w:val="-1"/>
          <w:w w:val="88"/>
          <w:sz w:val="22"/>
        </w:rPr>
        <w:t>a</w:t>
      </w:r>
      <w:r>
        <w:rPr>
          <w:rFonts w:hint="eastAsia" w:ascii="宋体" w:eastAsia="宋体"/>
          <w:color w:val="484848"/>
          <w:spacing w:val="-1"/>
          <w:w w:val="55"/>
          <w:sz w:val="22"/>
        </w:rPr>
        <w:t>ti</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111"/>
          <w:sz w:val="22"/>
        </w:rPr>
        <w:t>F</w:t>
      </w:r>
      <w:r>
        <w:rPr>
          <w:rFonts w:hint="eastAsia" w:ascii="宋体" w:eastAsia="宋体"/>
          <w:color w:val="484848"/>
          <w:spacing w:val="-1"/>
          <w:w w:val="66"/>
          <w:sz w:val="22"/>
        </w:rPr>
        <w:t>r</w:t>
      </w:r>
      <w:r>
        <w:rPr>
          <w:rFonts w:hint="eastAsia" w:ascii="宋体" w:eastAsia="宋体"/>
          <w:color w:val="484848"/>
          <w:spacing w:val="-1"/>
          <w:w w:val="88"/>
          <w:sz w:val="22"/>
        </w:rPr>
        <w:t>a</w:t>
      </w:r>
      <w:r>
        <w:rPr>
          <w:rFonts w:hint="eastAsia" w:ascii="宋体" w:eastAsia="宋体"/>
          <w:color w:val="484848"/>
          <w:spacing w:val="-1"/>
          <w:w w:val="144"/>
          <w:sz w:val="22"/>
        </w:rPr>
        <w:t>m</w:t>
      </w:r>
      <w:r>
        <w:rPr>
          <w:rFonts w:hint="eastAsia" w:ascii="宋体" w:eastAsia="宋体"/>
          <w:color w:val="484848"/>
          <w:w w:val="88"/>
          <w:sz w:val="22"/>
        </w:rPr>
        <w:t>e</w:t>
      </w:r>
      <w:r>
        <w:rPr>
          <w:rFonts w:hint="eastAsia" w:ascii="宋体" w:eastAsia="宋体"/>
          <w:color w:val="484848"/>
          <w:spacing w:val="-56"/>
          <w:sz w:val="22"/>
        </w:rPr>
        <w:t xml:space="preserve"> </w:t>
      </w:r>
      <w:r>
        <w:rPr>
          <w:rFonts w:hint="eastAsia" w:ascii="宋体" w:eastAsia="宋体"/>
          <w:color w:val="484848"/>
          <w:spacing w:val="-6"/>
          <w:w w:val="100"/>
          <w:sz w:val="22"/>
        </w:rPr>
        <w:t>将不会进行重绘或回流，这当</w:t>
      </w:r>
      <w:r>
        <w:rPr>
          <w:rFonts w:hint="eastAsia" w:ascii="宋体" w:eastAsia="宋体"/>
          <w:color w:val="484848"/>
          <w:spacing w:val="-8"/>
          <w:sz w:val="22"/>
        </w:rPr>
        <w:t xml:space="preserve">然就意味着更少的 </w:t>
      </w:r>
      <w:r>
        <w:rPr>
          <w:rFonts w:hint="eastAsia" w:ascii="宋体" w:eastAsia="宋体"/>
          <w:color w:val="484848"/>
          <w:sz w:val="22"/>
        </w:rPr>
        <w:t>CPU、GPU</w:t>
      </w:r>
      <w:r>
        <w:rPr>
          <w:rFonts w:hint="eastAsia" w:ascii="宋体" w:eastAsia="宋体"/>
          <w:color w:val="484848"/>
          <w:spacing w:val="-10"/>
          <w:sz w:val="22"/>
        </w:rPr>
        <w:t xml:space="preserve"> 和内存使用量</w:t>
      </w:r>
    </w:p>
    <w:p>
      <w:pPr>
        <w:pStyle w:val="18"/>
        <w:numPr>
          <w:ilvl w:val="0"/>
          <w:numId w:val="40"/>
        </w:numPr>
        <w:tabs>
          <w:tab w:val="left" w:pos="711"/>
        </w:tabs>
        <w:spacing w:before="0" w:after="0" w:line="266" w:lineRule="auto"/>
        <w:ind w:left="160" w:right="337" w:firstLine="0"/>
        <w:jc w:val="left"/>
        <w:rPr>
          <w:rFonts w:hint="eastAsia" w:ascii="宋体" w:eastAsia="宋体"/>
          <w:sz w:val="22"/>
        </w:rPr>
      </w:pP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spacing w:val="-1"/>
          <w:w w:val="100"/>
          <w:sz w:val="22"/>
        </w:rPr>
        <w:t>qu</w:t>
      </w:r>
      <w:r>
        <w:rPr>
          <w:rFonts w:hint="eastAsia" w:ascii="宋体" w:eastAsia="宋体"/>
          <w:color w:val="484848"/>
          <w:spacing w:val="-1"/>
          <w:w w:val="88"/>
          <w:sz w:val="22"/>
        </w:rPr>
        <w:t>e</w:t>
      </w:r>
      <w:r>
        <w:rPr>
          <w:rFonts w:hint="eastAsia" w:ascii="宋体" w:eastAsia="宋体"/>
          <w:color w:val="484848"/>
          <w:spacing w:val="-1"/>
          <w:w w:val="77"/>
          <w:sz w:val="22"/>
        </w:rPr>
        <w:t>s</w:t>
      </w:r>
      <w:r>
        <w:rPr>
          <w:rFonts w:hint="eastAsia" w:ascii="宋体" w:eastAsia="宋体"/>
          <w:color w:val="484848"/>
          <w:spacing w:val="-1"/>
          <w:w w:val="55"/>
          <w:sz w:val="22"/>
        </w:rPr>
        <w:t>t</w:t>
      </w:r>
      <w:r>
        <w:rPr>
          <w:rFonts w:hint="eastAsia" w:ascii="宋体" w:eastAsia="宋体"/>
          <w:color w:val="484848"/>
          <w:spacing w:val="-1"/>
          <w:w w:val="133"/>
          <w:sz w:val="22"/>
        </w:rPr>
        <w:t>A</w:t>
      </w:r>
      <w:r>
        <w:rPr>
          <w:rFonts w:hint="eastAsia" w:ascii="宋体" w:eastAsia="宋体"/>
          <w:color w:val="484848"/>
          <w:spacing w:val="-1"/>
          <w:w w:val="100"/>
          <w:sz w:val="22"/>
        </w:rPr>
        <w:t>n</w:t>
      </w:r>
      <w:r>
        <w:rPr>
          <w:rFonts w:hint="eastAsia" w:ascii="宋体" w:eastAsia="宋体"/>
          <w:color w:val="484848"/>
          <w:spacing w:val="-1"/>
          <w:w w:val="55"/>
          <w:sz w:val="22"/>
        </w:rPr>
        <w:t>i</w:t>
      </w:r>
      <w:r>
        <w:rPr>
          <w:rFonts w:hint="eastAsia" w:ascii="宋体" w:eastAsia="宋体"/>
          <w:color w:val="484848"/>
          <w:spacing w:val="-1"/>
          <w:w w:val="144"/>
          <w:sz w:val="22"/>
        </w:rPr>
        <w:t>m</w:t>
      </w:r>
      <w:r>
        <w:rPr>
          <w:rFonts w:hint="eastAsia" w:ascii="宋体" w:eastAsia="宋体"/>
          <w:color w:val="484848"/>
          <w:spacing w:val="-1"/>
          <w:w w:val="88"/>
          <w:sz w:val="22"/>
        </w:rPr>
        <w:t>a</w:t>
      </w:r>
      <w:r>
        <w:rPr>
          <w:rFonts w:hint="eastAsia" w:ascii="宋体" w:eastAsia="宋体"/>
          <w:color w:val="484848"/>
          <w:spacing w:val="-1"/>
          <w:w w:val="55"/>
          <w:sz w:val="22"/>
        </w:rPr>
        <w:t>ti</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111"/>
          <w:sz w:val="22"/>
        </w:rPr>
        <w:t>F</w:t>
      </w:r>
      <w:r>
        <w:rPr>
          <w:rFonts w:hint="eastAsia" w:ascii="宋体" w:eastAsia="宋体"/>
          <w:color w:val="484848"/>
          <w:spacing w:val="-1"/>
          <w:w w:val="66"/>
          <w:sz w:val="22"/>
        </w:rPr>
        <w:t>r</w:t>
      </w:r>
      <w:r>
        <w:rPr>
          <w:rFonts w:hint="eastAsia" w:ascii="宋体" w:eastAsia="宋体"/>
          <w:color w:val="484848"/>
          <w:spacing w:val="-1"/>
          <w:w w:val="88"/>
          <w:sz w:val="22"/>
        </w:rPr>
        <w:t>a</w:t>
      </w:r>
      <w:r>
        <w:rPr>
          <w:rFonts w:hint="eastAsia" w:ascii="宋体" w:eastAsia="宋体"/>
          <w:color w:val="484848"/>
          <w:spacing w:val="-1"/>
          <w:w w:val="144"/>
          <w:sz w:val="22"/>
        </w:rPr>
        <w:t>m</w:t>
      </w:r>
      <w:r>
        <w:rPr>
          <w:rFonts w:hint="eastAsia" w:ascii="宋体" w:eastAsia="宋体"/>
          <w:color w:val="484848"/>
          <w:w w:val="88"/>
          <w:sz w:val="22"/>
        </w:rPr>
        <w:t>e</w:t>
      </w:r>
      <w:r>
        <w:rPr>
          <w:rFonts w:hint="eastAsia" w:ascii="宋体" w:eastAsia="宋体"/>
          <w:color w:val="484848"/>
          <w:spacing w:val="-56"/>
          <w:sz w:val="22"/>
        </w:rPr>
        <w:t xml:space="preserve"> </w:t>
      </w:r>
      <w:r>
        <w:rPr>
          <w:rFonts w:hint="eastAsia" w:ascii="宋体" w:eastAsia="宋体"/>
          <w:color w:val="484848"/>
          <w:spacing w:val="-3"/>
          <w:w w:val="100"/>
          <w:sz w:val="22"/>
        </w:rPr>
        <w:t>是由浏览器专门为动画提供的</w:t>
      </w:r>
      <w:r>
        <w:rPr>
          <w:rFonts w:hint="eastAsia" w:ascii="宋体" w:eastAsia="宋体"/>
          <w:color w:val="484848"/>
          <w:spacing w:val="-55"/>
          <w:sz w:val="22"/>
        </w:rPr>
        <w:t xml:space="preserve"> </w:t>
      </w:r>
      <w:r>
        <w:rPr>
          <w:rFonts w:hint="eastAsia" w:ascii="宋体" w:eastAsia="宋体"/>
          <w:color w:val="484848"/>
          <w:spacing w:val="-1"/>
          <w:w w:val="133"/>
          <w:sz w:val="22"/>
        </w:rPr>
        <w:t>A</w:t>
      </w:r>
      <w:r>
        <w:rPr>
          <w:rFonts w:hint="eastAsia" w:ascii="宋体" w:eastAsia="宋体"/>
          <w:color w:val="484848"/>
          <w:spacing w:val="-1"/>
          <w:w w:val="111"/>
          <w:sz w:val="22"/>
        </w:rPr>
        <w:t>P</w:t>
      </w:r>
      <w:r>
        <w:rPr>
          <w:rFonts w:hint="eastAsia" w:ascii="宋体" w:eastAsia="宋体"/>
          <w:color w:val="484848"/>
          <w:spacing w:val="-1"/>
          <w:w w:val="66"/>
          <w:sz w:val="22"/>
        </w:rPr>
        <w:t>I</w:t>
      </w:r>
      <w:r>
        <w:rPr>
          <w:rFonts w:hint="eastAsia" w:ascii="宋体" w:eastAsia="宋体"/>
          <w:color w:val="484848"/>
          <w:spacing w:val="-7"/>
          <w:w w:val="100"/>
          <w:sz w:val="22"/>
        </w:rPr>
        <w:t>，在运行时浏览器会自动</w:t>
      </w:r>
      <w:r>
        <w:rPr>
          <w:rFonts w:hint="eastAsia" w:ascii="宋体" w:eastAsia="宋体"/>
          <w:color w:val="484848"/>
          <w:spacing w:val="-3"/>
          <w:sz w:val="22"/>
        </w:rPr>
        <w:t>优化方法的调用，并且如果页面不是激活状态下的话，动画会自动暂停，有效节省了CPU</w:t>
      </w:r>
      <w:r>
        <w:rPr>
          <w:rFonts w:hint="eastAsia" w:ascii="宋体" w:eastAsia="宋体"/>
          <w:color w:val="484848"/>
          <w:spacing w:val="-16"/>
          <w:sz w:val="22"/>
        </w:rPr>
        <w:t xml:space="preserve"> 开销。</w:t>
      </w:r>
    </w:p>
    <w:p>
      <w:pPr>
        <w:spacing w:after="0" w:line="266" w:lineRule="auto"/>
        <w:jc w:val="left"/>
        <w:rPr>
          <w:rFonts w:hint="eastAsia" w:ascii="宋体" w:eastAsia="宋体"/>
          <w:sz w:val="22"/>
        </w:rPr>
        <w:sectPr>
          <w:pgSz w:w="11910" w:h="16840"/>
          <w:pgMar w:top="1380" w:right="1460" w:bottom="1720" w:left="1640" w:header="0" w:footer="963" w:gutter="0"/>
        </w:sectPr>
      </w:pPr>
    </w:p>
    <w:p>
      <w:pPr>
        <w:pStyle w:val="4"/>
        <w:numPr>
          <w:ilvl w:val="1"/>
          <w:numId w:val="40"/>
        </w:numPr>
        <w:tabs>
          <w:tab w:val="left" w:pos="879"/>
          <w:tab w:val="left" w:pos="880"/>
        </w:tabs>
        <w:spacing w:before="0" w:after="0" w:line="398" w:lineRule="exact"/>
        <w:ind w:left="880" w:right="0" w:hanging="360"/>
        <w:jc w:val="left"/>
      </w:pPr>
      <w:bookmarkStart w:id="32" w:name="_bookmark56"/>
      <w:bookmarkEnd w:id="32"/>
      <w:bookmarkStart w:id="33" w:name="_bookmark56"/>
      <w:bookmarkEnd w:id="33"/>
      <w:r>
        <w:rPr>
          <w:color w:val="484848"/>
        </w:rPr>
        <w:t>实现一个两列等高布局，讲讲思路</w:t>
      </w:r>
    </w:p>
    <w:p>
      <w:pPr>
        <w:pStyle w:val="6"/>
      </w:pPr>
      <w:r>
        <w:rPr>
          <w:color w:val="484848"/>
        </w:rPr>
        <w:t>参考回答：</w:t>
      </w:r>
    </w:p>
    <w:p>
      <w:pPr>
        <w:pStyle w:val="7"/>
        <w:spacing w:line="266" w:lineRule="auto"/>
        <w:ind w:right="2913"/>
      </w:pPr>
      <w:r>
        <w:rPr>
          <w:color w:val="484848"/>
          <w:w w:val="100"/>
        </w:rPr>
        <w:t>为了实现两列等高，可以给每列加上</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spacing w:val="-1"/>
          <w:w w:val="88"/>
        </w:rPr>
        <w:t>g</w:t>
      </w:r>
      <w:r>
        <w:rPr>
          <w:color w:val="484848"/>
          <w:spacing w:val="-1"/>
          <w:w w:val="109"/>
        </w:rPr>
        <w:t>-</w:t>
      </w:r>
      <w:r>
        <w:rPr>
          <w:color w:val="484848"/>
          <w:spacing w:val="-1"/>
          <w:w w:val="100"/>
        </w:rPr>
        <w:t>b</w:t>
      </w:r>
      <w:r>
        <w:rPr>
          <w:color w:val="484848"/>
          <w:spacing w:val="-1"/>
          <w:w w:val="88"/>
        </w:rPr>
        <w:t>o</w:t>
      </w:r>
      <w:r>
        <w:rPr>
          <w:color w:val="484848"/>
          <w:spacing w:val="-1"/>
          <w:w w:val="55"/>
        </w:rPr>
        <w:t>tt</w:t>
      </w:r>
      <w:r>
        <w:rPr>
          <w:color w:val="484848"/>
          <w:spacing w:val="-1"/>
          <w:w w:val="88"/>
        </w:rPr>
        <w:t>o</w:t>
      </w:r>
      <w:r>
        <w:rPr>
          <w:color w:val="484848"/>
          <w:spacing w:val="-1"/>
          <w:w w:val="144"/>
        </w:rPr>
        <w:t>m</w:t>
      </w:r>
      <w:r>
        <w:rPr>
          <w:color w:val="484848"/>
          <w:spacing w:val="-1"/>
          <w:w w:val="50"/>
        </w:rPr>
        <w:t>:</w:t>
      </w:r>
      <w:r>
        <w:rPr>
          <w:color w:val="484848"/>
          <w:spacing w:val="-1"/>
          <w:w w:val="100"/>
        </w:rPr>
        <w:t>9999p</w:t>
      </w:r>
      <w:r>
        <w:rPr>
          <w:color w:val="484848"/>
          <w:spacing w:val="-1"/>
          <w:w w:val="88"/>
        </w:rPr>
        <w:t>x</w:t>
      </w:r>
      <w:r>
        <w:rPr>
          <w:color w:val="484848"/>
          <w:w w:val="50"/>
        </w:rPr>
        <w:t xml:space="preserve">; </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spacing w:val="-1"/>
          <w:w w:val="100"/>
        </w:rPr>
        <w:t>n</w:t>
      </w:r>
      <w:r>
        <w:rPr>
          <w:color w:val="484848"/>
          <w:spacing w:val="-1"/>
          <w:w w:val="109"/>
        </w:rPr>
        <w:t>-</w:t>
      </w:r>
      <w:r>
        <w:rPr>
          <w:color w:val="484848"/>
          <w:spacing w:val="-1"/>
          <w:w w:val="100"/>
        </w:rPr>
        <w:t>b</w:t>
      </w:r>
      <w:r>
        <w:rPr>
          <w:color w:val="484848"/>
          <w:spacing w:val="-1"/>
          <w:w w:val="88"/>
        </w:rPr>
        <w:t>o</w:t>
      </w:r>
      <w:r>
        <w:rPr>
          <w:color w:val="484848"/>
          <w:spacing w:val="-1"/>
          <w:w w:val="55"/>
        </w:rPr>
        <w:t>tt</w:t>
      </w:r>
      <w:r>
        <w:rPr>
          <w:color w:val="484848"/>
          <w:spacing w:val="-1"/>
          <w:w w:val="88"/>
        </w:rPr>
        <w:t>o</w:t>
      </w:r>
      <w:r>
        <w:rPr>
          <w:color w:val="484848"/>
          <w:spacing w:val="-1"/>
          <w:w w:val="144"/>
        </w:rPr>
        <w:t>m</w:t>
      </w:r>
      <w:r>
        <w:rPr>
          <w:color w:val="484848"/>
          <w:spacing w:val="-1"/>
          <w:w w:val="50"/>
        </w:rPr>
        <w:t>:</w:t>
      </w:r>
      <w:r>
        <w:rPr>
          <w:color w:val="484848"/>
          <w:spacing w:val="-1"/>
          <w:w w:val="109"/>
        </w:rPr>
        <w:t>-</w:t>
      </w:r>
      <w:r>
        <w:rPr>
          <w:color w:val="484848"/>
          <w:spacing w:val="-1"/>
          <w:w w:val="100"/>
        </w:rPr>
        <w:t>9999p</w:t>
      </w:r>
      <w:r>
        <w:rPr>
          <w:color w:val="484848"/>
          <w:spacing w:val="-1"/>
          <w:w w:val="88"/>
        </w:rPr>
        <w:t>x</w:t>
      </w:r>
      <w:r>
        <w:rPr>
          <w:color w:val="484848"/>
          <w:spacing w:val="-2"/>
          <w:w w:val="50"/>
        </w:rPr>
        <w:t>;</w:t>
      </w:r>
      <w:r>
        <w:rPr>
          <w:color w:val="484848"/>
          <w:spacing w:val="-3"/>
          <w:w w:val="100"/>
        </w:rPr>
        <w:t>同时父元素设置</w:t>
      </w:r>
      <w:r>
        <w:rPr>
          <w:color w:val="484848"/>
          <w:spacing w:val="-55"/>
        </w:rPr>
        <w:t xml:space="preserve"> </w:t>
      </w:r>
      <w:r>
        <w:rPr>
          <w:color w:val="484848"/>
          <w:spacing w:val="-1"/>
          <w:w w:val="88"/>
        </w:rPr>
        <w:t>ove</w:t>
      </w:r>
      <w:r>
        <w:rPr>
          <w:color w:val="484848"/>
          <w:spacing w:val="-1"/>
          <w:w w:val="66"/>
        </w:rPr>
        <w:t>r</w:t>
      </w:r>
      <w:r>
        <w:rPr>
          <w:color w:val="484848"/>
          <w:spacing w:val="-1"/>
          <w:w w:val="55"/>
        </w:rPr>
        <w:t>fl</w:t>
      </w:r>
      <w:r>
        <w:rPr>
          <w:color w:val="484848"/>
          <w:spacing w:val="-1"/>
          <w:w w:val="88"/>
        </w:rPr>
        <w:t>o</w:t>
      </w:r>
      <w:r>
        <w:rPr>
          <w:color w:val="484848"/>
          <w:spacing w:val="-1"/>
          <w:w w:val="122"/>
        </w:rPr>
        <w:t>w</w:t>
      </w:r>
      <w:r>
        <w:rPr>
          <w:color w:val="484848"/>
          <w:spacing w:val="-1"/>
          <w:w w:val="50"/>
        </w:rPr>
        <w:t>:</w:t>
      </w:r>
      <w:r>
        <w:rPr>
          <w:color w:val="484848"/>
          <w:spacing w:val="-1"/>
          <w:w w:val="100"/>
        </w:rPr>
        <w:t>h</w:t>
      </w:r>
      <w:r>
        <w:rPr>
          <w:color w:val="484848"/>
          <w:spacing w:val="-1"/>
          <w:w w:val="55"/>
        </w:rPr>
        <w:t>i</w:t>
      </w:r>
      <w:r>
        <w:rPr>
          <w:color w:val="484848"/>
          <w:spacing w:val="-1"/>
          <w:w w:val="100"/>
        </w:rPr>
        <w:t>dd</w:t>
      </w:r>
      <w:r>
        <w:rPr>
          <w:color w:val="484848"/>
          <w:spacing w:val="-1"/>
          <w:w w:val="88"/>
        </w:rPr>
        <w:t>e</w:t>
      </w:r>
      <w:r>
        <w:rPr>
          <w:color w:val="484848"/>
          <w:spacing w:val="-1"/>
          <w:w w:val="100"/>
        </w:rPr>
        <w:t>n</w:t>
      </w:r>
      <w:r>
        <w:rPr>
          <w:color w:val="484848"/>
          <w:w w:val="50"/>
        </w:rPr>
        <w:t>;</w:t>
      </w:r>
    </w:p>
    <w:p>
      <w:pPr>
        <w:pStyle w:val="7"/>
        <w:ind w:left="0"/>
      </w:pPr>
    </w:p>
    <w:p>
      <w:pPr>
        <w:pStyle w:val="7"/>
        <w:spacing w:before="12"/>
        <w:ind w:left="0"/>
        <w:rPr>
          <w:sz w:val="15"/>
        </w:rPr>
      </w:pPr>
    </w:p>
    <w:p>
      <w:pPr>
        <w:pStyle w:val="4"/>
        <w:numPr>
          <w:ilvl w:val="1"/>
          <w:numId w:val="40"/>
        </w:numPr>
        <w:tabs>
          <w:tab w:val="left" w:pos="879"/>
          <w:tab w:val="left" w:pos="880"/>
        </w:tabs>
        <w:spacing w:before="0" w:after="0" w:line="240" w:lineRule="auto"/>
        <w:ind w:left="880" w:right="0" w:hanging="360"/>
        <w:jc w:val="left"/>
      </w:pPr>
      <w:r>
        <w:rPr>
          <w:color w:val="484848"/>
          <w:spacing w:val="-1"/>
        </w:rPr>
        <w:t xml:space="preserve">自己实现一个 </w:t>
      </w:r>
      <w:r>
        <w:rPr>
          <w:color w:val="484848"/>
        </w:rPr>
        <w:t>bind</w:t>
      </w:r>
      <w:r>
        <w:rPr>
          <w:color w:val="484848"/>
          <w:spacing w:val="-1"/>
        </w:rPr>
        <w:t xml:space="preserve"> 函数</w:t>
      </w:r>
    </w:p>
    <w:p>
      <w:pPr>
        <w:pStyle w:val="6"/>
        <w:spacing w:before="173"/>
      </w:pPr>
      <w:r>
        <w:rPr>
          <w:color w:val="484848"/>
        </w:rPr>
        <w:t>参考回答：</w:t>
      </w:r>
    </w:p>
    <w:p>
      <w:pPr>
        <w:spacing w:before="0" w:line="259" w:lineRule="auto"/>
        <w:ind w:left="160" w:right="4625" w:firstLine="0"/>
        <w:jc w:val="left"/>
        <w:rPr>
          <w:sz w:val="24"/>
        </w:rPr>
      </w:pPr>
      <w:r>
        <w:rPr>
          <w:color w:val="484848"/>
          <w:w w:val="95"/>
          <w:sz w:val="22"/>
        </w:rPr>
        <w:t>原理：通过apply 或者call 方法来实现。</w:t>
      </w:r>
      <w:r>
        <w:rPr>
          <w:color w:val="484848"/>
          <w:sz w:val="22"/>
        </w:rPr>
        <w:t>(1)初始版本</w:t>
      </w:r>
      <w:r>
        <w:rPr>
          <w:color w:val="000007"/>
          <w:w w:val="111"/>
          <w:sz w:val="24"/>
        </w:rPr>
        <w:t>F</w:t>
      </w:r>
      <w:r>
        <w:rPr>
          <w:color w:val="000007"/>
          <w:sz w:val="24"/>
        </w:rPr>
        <w:t>un</w:t>
      </w:r>
      <w:r>
        <w:rPr>
          <w:color w:val="000007"/>
          <w:w w:val="88"/>
          <w:sz w:val="24"/>
        </w:rPr>
        <w:t>c</w:t>
      </w:r>
      <w:r>
        <w:rPr>
          <w:color w:val="000007"/>
          <w:w w:val="55"/>
          <w:sz w:val="24"/>
        </w:rPr>
        <w:t>ti</w:t>
      </w:r>
      <w:r>
        <w:rPr>
          <w:color w:val="000007"/>
          <w:w w:val="88"/>
          <w:sz w:val="24"/>
        </w:rPr>
        <w:t>o</w:t>
      </w:r>
      <w:r>
        <w:rPr>
          <w:color w:val="000007"/>
          <w:sz w:val="24"/>
        </w:rPr>
        <w:t>n</w:t>
      </w:r>
      <w:r>
        <w:rPr>
          <w:color w:val="000007"/>
          <w:w w:val="50"/>
          <w:sz w:val="24"/>
        </w:rPr>
        <w:t>.</w:t>
      </w:r>
      <w:r>
        <w:rPr>
          <w:color w:val="000007"/>
          <w:sz w:val="24"/>
        </w:rPr>
        <w:t>p</w:t>
      </w:r>
      <w:r>
        <w:rPr>
          <w:color w:val="000007"/>
          <w:w w:val="66"/>
          <w:sz w:val="24"/>
        </w:rPr>
        <w:t>r</w:t>
      </w:r>
      <w:r>
        <w:rPr>
          <w:color w:val="000007"/>
          <w:w w:val="88"/>
          <w:sz w:val="24"/>
        </w:rPr>
        <w:t>o</w:t>
      </w:r>
      <w:r>
        <w:rPr>
          <w:color w:val="000007"/>
          <w:w w:val="55"/>
          <w:sz w:val="24"/>
        </w:rPr>
        <w:t>t</w:t>
      </w:r>
      <w:r>
        <w:rPr>
          <w:color w:val="000007"/>
          <w:w w:val="88"/>
          <w:sz w:val="24"/>
        </w:rPr>
        <w:t>o</w:t>
      </w:r>
      <w:r>
        <w:rPr>
          <w:color w:val="000007"/>
          <w:w w:val="55"/>
          <w:sz w:val="24"/>
        </w:rPr>
        <w:t>t</w:t>
      </w:r>
      <w:r>
        <w:rPr>
          <w:color w:val="000007"/>
          <w:w w:val="88"/>
          <w:sz w:val="24"/>
        </w:rPr>
        <w:t>y</w:t>
      </w:r>
      <w:r>
        <w:rPr>
          <w:color w:val="000007"/>
          <w:sz w:val="24"/>
        </w:rPr>
        <w:t>p</w:t>
      </w:r>
      <w:r>
        <w:rPr>
          <w:color w:val="000007"/>
          <w:w w:val="88"/>
          <w:sz w:val="24"/>
        </w:rPr>
        <w:t>e</w:t>
      </w:r>
      <w:r>
        <w:rPr>
          <w:color w:val="000007"/>
          <w:w w:val="50"/>
          <w:sz w:val="24"/>
        </w:rPr>
        <w:t>.</w:t>
      </w:r>
      <w:r>
        <w:rPr>
          <w:color w:val="000007"/>
          <w:sz w:val="24"/>
        </w:rPr>
        <w:t>b</w:t>
      </w:r>
      <w:r>
        <w:rPr>
          <w:color w:val="000007"/>
          <w:w w:val="55"/>
          <w:sz w:val="24"/>
        </w:rPr>
        <w:t>i</w:t>
      </w:r>
      <w:r>
        <w:rPr>
          <w:color w:val="000007"/>
          <w:sz w:val="24"/>
        </w:rPr>
        <w:t>nd</w:t>
      </w:r>
      <w:r>
        <w:rPr>
          <w:color w:val="000007"/>
          <w:w w:val="109"/>
          <w:sz w:val="24"/>
        </w:rPr>
        <w:t>=</w:t>
      </w:r>
      <w:r>
        <w:rPr>
          <w:color w:val="000007"/>
          <w:w w:val="55"/>
          <w:sz w:val="24"/>
        </w:rPr>
        <w:t>f</w:t>
      </w:r>
      <w:r>
        <w:rPr>
          <w:color w:val="000007"/>
          <w:sz w:val="24"/>
        </w:rPr>
        <w:t>un</w:t>
      </w:r>
      <w:r>
        <w:rPr>
          <w:color w:val="000007"/>
          <w:w w:val="88"/>
          <w:sz w:val="24"/>
        </w:rPr>
        <w:t>c</w:t>
      </w:r>
      <w:r>
        <w:rPr>
          <w:color w:val="000007"/>
          <w:w w:val="55"/>
          <w:sz w:val="24"/>
        </w:rPr>
        <w:t>ti</w:t>
      </w:r>
      <w:r>
        <w:rPr>
          <w:color w:val="000007"/>
          <w:w w:val="88"/>
          <w:sz w:val="24"/>
        </w:rPr>
        <w:t>o</w:t>
      </w:r>
      <w:r>
        <w:rPr>
          <w:color w:val="000007"/>
          <w:sz w:val="24"/>
        </w:rPr>
        <w:t>n</w:t>
      </w:r>
      <w:r>
        <w:rPr>
          <w:color w:val="000007"/>
          <w:w w:val="55"/>
          <w:sz w:val="24"/>
        </w:rPr>
        <w:t>(</w:t>
      </w:r>
      <w:r>
        <w:rPr>
          <w:color w:val="000007"/>
          <w:w w:val="88"/>
          <w:sz w:val="24"/>
        </w:rPr>
        <w:t>o</w:t>
      </w:r>
      <w:r>
        <w:rPr>
          <w:color w:val="000007"/>
          <w:sz w:val="24"/>
        </w:rPr>
        <w:t>b</w:t>
      </w:r>
      <w:r>
        <w:rPr>
          <w:color w:val="000007"/>
          <w:w w:val="55"/>
          <w:sz w:val="24"/>
        </w:rPr>
        <w:t>j</w:t>
      </w:r>
      <w:r>
        <w:rPr>
          <w:color w:val="000007"/>
          <w:w w:val="50"/>
          <w:sz w:val="24"/>
        </w:rPr>
        <w:t>,</w:t>
      </w:r>
      <w:r>
        <w:rPr>
          <w:color w:val="000007"/>
          <w:w w:val="88"/>
          <w:sz w:val="24"/>
        </w:rPr>
        <w:t>a</w:t>
      </w:r>
      <w:r>
        <w:rPr>
          <w:color w:val="000007"/>
          <w:w w:val="66"/>
          <w:sz w:val="24"/>
        </w:rPr>
        <w:t>r</w:t>
      </w:r>
      <w:r>
        <w:rPr>
          <w:color w:val="000007"/>
          <w:w w:val="88"/>
          <w:sz w:val="24"/>
        </w:rPr>
        <w:t>g</w:t>
      </w:r>
      <w:r>
        <w:rPr>
          <w:color w:val="000007"/>
          <w:w w:val="55"/>
          <w:sz w:val="24"/>
        </w:rPr>
        <w:t>)</w:t>
      </w:r>
      <w:r>
        <w:rPr>
          <w:color w:val="000007"/>
          <w:w w:val="66"/>
          <w:sz w:val="24"/>
        </w:rPr>
        <w:t>{</w:t>
      </w:r>
    </w:p>
    <w:p>
      <w:pPr>
        <w:spacing w:before="0" w:line="287" w:lineRule="exact"/>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a</w:t>
      </w:r>
      <w:r>
        <w:rPr>
          <w:color w:val="000007"/>
          <w:w w:val="66"/>
          <w:sz w:val="24"/>
        </w:rPr>
        <w:t>r</w:t>
      </w:r>
      <w:r>
        <w:rPr>
          <w:color w:val="000007"/>
          <w:spacing w:val="-1"/>
          <w:w w:val="88"/>
          <w:sz w:val="24"/>
        </w:rPr>
        <w:t>g</w:t>
      </w:r>
      <w:r>
        <w:rPr>
          <w:color w:val="000007"/>
          <w:spacing w:val="-1"/>
          <w:w w:val="109"/>
          <w:sz w:val="24"/>
        </w:rPr>
        <w:t>=</w:t>
      </w:r>
      <w:r>
        <w:rPr>
          <w:color w:val="000007"/>
          <w:w w:val="132"/>
          <w:sz w:val="24"/>
        </w:rPr>
        <w:t>A</w:t>
      </w:r>
      <w:r>
        <w:rPr>
          <w:color w:val="000007"/>
          <w:w w:val="66"/>
          <w:sz w:val="24"/>
        </w:rPr>
        <w:t>rr</w:t>
      </w:r>
      <w:r>
        <w:rPr>
          <w:color w:val="000007"/>
          <w:spacing w:val="-1"/>
          <w:w w:val="88"/>
          <w:sz w:val="24"/>
        </w:rPr>
        <w:t>ay</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w w:val="77"/>
          <w:sz w:val="24"/>
        </w:rPr>
        <w:t>s</w:t>
      </w:r>
      <w:r>
        <w:rPr>
          <w:color w:val="000007"/>
          <w:spacing w:val="-1"/>
          <w:w w:val="55"/>
          <w:sz w:val="24"/>
        </w:rPr>
        <w:t>li</w:t>
      </w:r>
      <w:r>
        <w:rPr>
          <w:color w:val="000007"/>
          <w:spacing w:val="-1"/>
          <w:w w:val="88"/>
          <w:sz w:val="24"/>
        </w:rPr>
        <w:t>ce</w:t>
      </w:r>
      <w:r>
        <w:rPr>
          <w:color w:val="000007"/>
          <w:w w:val="50"/>
          <w:sz w:val="24"/>
        </w:rPr>
        <w:t>.</w:t>
      </w:r>
      <w:r>
        <w:rPr>
          <w:color w:val="000007"/>
          <w:spacing w:val="-1"/>
          <w:w w:val="88"/>
          <w:sz w:val="24"/>
        </w:rPr>
        <w:t>ca</w:t>
      </w:r>
      <w:r>
        <w:rPr>
          <w:color w:val="000007"/>
          <w:spacing w:val="-1"/>
          <w:w w:val="55"/>
          <w:sz w:val="24"/>
        </w:rPr>
        <w:t>ll(</w:t>
      </w:r>
      <w:r>
        <w:rPr>
          <w:color w:val="000007"/>
          <w:spacing w:val="-1"/>
          <w:w w:val="88"/>
          <w:sz w:val="24"/>
        </w:rPr>
        <w:t>a</w:t>
      </w:r>
      <w:r>
        <w:rPr>
          <w:color w:val="000007"/>
          <w:w w:val="66"/>
          <w:sz w:val="24"/>
        </w:rPr>
        <w:t>r</w:t>
      </w:r>
      <w:r>
        <w:rPr>
          <w:color w:val="000007"/>
          <w:spacing w:val="-1"/>
          <w:w w:val="88"/>
          <w:sz w:val="24"/>
        </w:rPr>
        <w:t>g</w:t>
      </w:r>
      <w:r>
        <w:rPr>
          <w:color w:val="000007"/>
          <w:sz w:val="24"/>
        </w:rPr>
        <w:t>u</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w w:val="77"/>
          <w:sz w:val="24"/>
        </w:rPr>
        <w:t>s</w:t>
      </w:r>
      <w:r>
        <w:rPr>
          <w:color w:val="000007"/>
          <w:w w:val="50"/>
          <w:sz w:val="24"/>
        </w:rPr>
        <w:t>,</w:t>
      </w:r>
      <w:r>
        <w:rPr>
          <w:color w:val="000007"/>
          <w:sz w:val="24"/>
        </w:rPr>
        <w:t>1</w:t>
      </w:r>
      <w:r>
        <w:rPr>
          <w:color w:val="000007"/>
          <w:spacing w:val="-1"/>
          <w:w w:val="55"/>
          <w:sz w:val="24"/>
        </w:rPr>
        <w:t>)</w:t>
      </w:r>
      <w:r>
        <w:rPr>
          <w:color w:val="000007"/>
          <w:w w:val="50"/>
          <w:sz w:val="24"/>
        </w:rPr>
        <w:t>;</w:t>
      </w:r>
    </w:p>
    <w:p>
      <w:pPr>
        <w:spacing w:before="0"/>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co</w:t>
      </w:r>
      <w:r>
        <w:rPr>
          <w:color w:val="000007"/>
          <w:sz w:val="24"/>
        </w:rPr>
        <w:t>n</w:t>
      </w:r>
      <w:r>
        <w:rPr>
          <w:color w:val="000007"/>
          <w:spacing w:val="-1"/>
          <w:w w:val="55"/>
          <w:sz w:val="24"/>
        </w:rPr>
        <w:t>t</w:t>
      </w:r>
      <w:r>
        <w:rPr>
          <w:color w:val="000007"/>
          <w:spacing w:val="-1"/>
          <w:w w:val="88"/>
          <w:sz w:val="24"/>
        </w:rPr>
        <w:t>ex</w:t>
      </w:r>
      <w:r>
        <w:rPr>
          <w:color w:val="000007"/>
          <w:spacing w:val="-1"/>
          <w:w w:val="55"/>
          <w:sz w:val="24"/>
        </w:rPr>
        <w:t>t</w:t>
      </w:r>
      <w:r>
        <w:rPr>
          <w:color w:val="000007"/>
          <w:spacing w:val="-1"/>
          <w:w w:val="109"/>
          <w:sz w:val="24"/>
        </w:rPr>
        <w:t>=</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p>
    <w:p>
      <w:pPr>
        <w:spacing w:before="0" w:line="242" w:lineRule="auto"/>
        <w:ind w:left="160" w:right="3568"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z w:val="24"/>
        </w:rPr>
        <w:t>n</w:t>
      </w:r>
      <w:r>
        <w:rPr>
          <w:color w:val="000007"/>
          <w:spacing w:val="-1"/>
          <w:w w:val="88"/>
          <w:sz w:val="24"/>
        </w:rPr>
        <w:t>e</w:t>
      </w:r>
      <w:r>
        <w:rPr>
          <w:color w:val="000007"/>
          <w:w w:val="121"/>
          <w:sz w:val="24"/>
        </w:rPr>
        <w:t>w</w:t>
      </w:r>
      <w:r>
        <w:rPr>
          <w:color w:val="000007"/>
          <w:w w:val="132"/>
          <w:sz w:val="24"/>
        </w:rPr>
        <w:t>A</w:t>
      </w:r>
      <w:r>
        <w:rPr>
          <w:color w:val="000007"/>
          <w:w w:val="66"/>
          <w:sz w:val="24"/>
        </w:rPr>
        <w:t>r</w:t>
      </w:r>
      <w:r>
        <w:rPr>
          <w:color w:val="000007"/>
          <w:spacing w:val="-1"/>
          <w:w w:val="88"/>
          <w:sz w:val="24"/>
        </w:rPr>
        <w:t>g</w:t>
      </w:r>
      <w:r>
        <w:rPr>
          <w:color w:val="000007"/>
          <w:spacing w:val="-1"/>
          <w:w w:val="55"/>
          <w:sz w:val="24"/>
        </w:rPr>
        <w:t>)</w:t>
      </w:r>
      <w:r>
        <w:rPr>
          <w:color w:val="000007"/>
          <w:w w:val="66"/>
          <w:sz w:val="24"/>
        </w:rPr>
        <w:t xml:space="preserve">{ </w:t>
      </w:r>
      <w:r>
        <w:rPr>
          <w:color w:val="000007"/>
          <w:spacing w:val="-1"/>
          <w:w w:val="88"/>
          <w:sz w:val="24"/>
        </w:rPr>
        <w:t>a</w:t>
      </w:r>
      <w:r>
        <w:rPr>
          <w:color w:val="000007"/>
          <w:w w:val="66"/>
          <w:sz w:val="24"/>
        </w:rPr>
        <w:t>r</w:t>
      </w:r>
      <w:r>
        <w:rPr>
          <w:color w:val="000007"/>
          <w:spacing w:val="-1"/>
          <w:w w:val="88"/>
          <w:sz w:val="24"/>
        </w:rPr>
        <w:t>g</w:t>
      </w:r>
      <w:r>
        <w:rPr>
          <w:color w:val="000007"/>
          <w:spacing w:val="-1"/>
          <w:w w:val="109"/>
          <w:sz w:val="24"/>
        </w:rPr>
        <w:t>=</w:t>
      </w:r>
      <w:r>
        <w:rPr>
          <w:color w:val="000007"/>
          <w:spacing w:val="-1"/>
          <w:w w:val="88"/>
          <w:sz w:val="24"/>
        </w:rPr>
        <w:t>a</w:t>
      </w:r>
      <w:r>
        <w:rPr>
          <w:color w:val="000007"/>
          <w:w w:val="66"/>
          <w:sz w:val="24"/>
        </w:rPr>
        <w:t>r</w:t>
      </w:r>
      <w:r>
        <w:rPr>
          <w:color w:val="000007"/>
          <w:spacing w:val="-1"/>
          <w:w w:val="88"/>
          <w:sz w:val="24"/>
        </w:rPr>
        <w:t>g</w:t>
      </w:r>
      <w:r>
        <w:rPr>
          <w:color w:val="000007"/>
          <w:w w:val="50"/>
          <w:sz w:val="24"/>
        </w:rPr>
        <w:t>.</w:t>
      </w:r>
      <w:r>
        <w:rPr>
          <w:color w:val="000007"/>
          <w:spacing w:val="-1"/>
          <w:w w:val="88"/>
          <w:sz w:val="24"/>
        </w:rPr>
        <w:t>co</w:t>
      </w:r>
      <w:r>
        <w:rPr>
          <w:color w:val="000007"/>
          <w:sz w:val="24"/>
        </w:rPr>
        <w:t>n</w:t>
      </w:r>
      <w:r>
        <w:rPr>
          <w:color w:val="000007"/>
          <w:spacing w:val="-1"/>
          <w:w w:val="88"/>
          <w:sz w:val="24"/>
        </w:rPr>
        <w:t>ca</w:t>
      </w:r>
      <w:r>
        <w:rPr>
          <w:color w:val="000007"/>
          <w:spacing w:val="-1"/>
          <w:w w:val="55"/>
          <w:sz w:val="24"/>
        </w:rPr>
        <w:t>t(</w:t>
      </w:r>
      <w:r>
        <w:rPr>
          <w:color w:val="000007"/>
          <w:w w:val="132"/>
          <w:sz w:val="24"/>
        </w:rPr>
        <w:t>A</w:t>
      </w:r>
      <w:r>
        <w:rPr>
          <w:color w:val="000007"/>
          <w:w w:val="66"/>
          <w:sz w:val="24"/>
        </w:rPr>
        <w:t>rr</w:t>
      </w:r>
      <w:r>
        <w:rPr>
          <w:color w:val="000007"/>
          <w:spacing w:val="-1"/>
          <w:w w:val="88"/>
          <w:sz w:val="24"/>
        </w:rPr>
        <w:t>ay</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w w:val="77"/>
          <w:sz w:val="24"/>
        </w:rPr>
        <w:t>s</w:t>
      </w:r>
      <w:r>
        <w:rPr>
          <w:color w:val="000007"/>
          <w:spacing w:val="-1"/>
          <w:w w:val="55"/>
          <w:sz w:val="24"/>
        </w:rPr>
        <w:t>li</w:t>
      </w:r>
      <w:r>
        <w:rPr>
          <w:color w:val="000007"/>
          <w:spacing w:val="-1"/>
          <w:w w:val="88"/>
          <w:sz w:val="24"/>
        </w:rPr>
        <w:t>ce</w:t>
      </w:r>
      <w:r>
        <w:rPr>
          <w:color w:val="000007"/>
          <w:w w:val="50"/>
          <w:sz w:val="24"/>
        </w:rPr>
        <w:t>.</w:t>
      </w:r>
      <w:r>
        <w:rPr>
          <w:color w:val="000007"/>
          <w:spacing w:val="-1"/>
          <w:w w:val="88"/>
          <w:sz w:val="24"/>
        </w:rPr>
        <w:t>ca</w:t>
      </w:r>
      <w:r>
        <w:rPr>
          <w:color w:val="000007"/>
          <w:spacing w:val="-1"/>
          <w:w w:val="55"/>
          <w:sz w:val="24"/>
        </w:rPr>
        <w:t>ll</w:t>
      </w:r>
      <w:r>
        <w:rPr>
          <w:color w:val="000007"/>
          <w:w w:val="55"/>
          <w:sz w:val="24"/>
        </w:rPr>
        <w:t>(</w:t>
      </w:r>
      <w:r>
        <w:rPr>
          <w:color w:val="000007"/>
          <w:sz w:val="24"/>
        </w:rPr>
        <w:t>n</w:t>
      </w:r>
      <w:r>
        <w:rPr>
          <w:color w:val="000007"/>
          <w:spacing w:val="-1"/>
          <w:w w:val="88"/>
          <w:sz w:val="24"/>
        </w:rPr>
        <w:t>e</w:t>
      </w:r>
      <w:r>
        <w:rPr>
          <w:color w:val="000007"/>
          <w:w w:val="121"/>
          <w:sz w:val="24"/>
        </w:rPr>
        <w:t>w</w:t>
      </w:r>
      <w:r>
        <w:rPr>
          <w:color w:val="000007"/>
          <w:w w:val="132"/>
          <w:sz w:val="24"/>
        </w:rPr>
        <w:t>A</w:t>
      </w:r>
      <w:r>
        <w:rPr>
          <w:color w:val="000007"/>
          <w:w w:val="66"/>
          <w:sz w:val="24"/>
        </w:rPr>
        <w:t>r</w:t>
      </w:r>
      <w:r>
        <w:rPr>
          <w:color w:val="000007"/>
          <w:spacing w:val="-1"/>
          <w:w w:val="88"/>
          <w:sz w:val="24"/>
        </w:rPr>
        <w:t>g</w:t>
      </w:r>
      <w:r>
        <w:rPr>
          <w:color w:val="000007"/>
          <w:spacing w:val="-1"/>
          <w:w w:val="55"/>
          <w:sz w:val="24"/>
        </w:rPr>
        <w:t>))</w:t>
      </w:r>
      <w:r>
        <w:rPr>
          <w:color w:val="000007"/>
          <w:w w:val="50"/>
          <w:sz w:val="24"/>
        </w:rPr>
        <w:t xml:space="preserve">; </w:t>
      </w:r>
      <w:r>
        <w:rPr>
          <w:color w:val="000007"/>
          <w:w w:val="90"/>
          <w:sz w:val="24"/>
        </w:rPr>
        <w:t>return</w:t>
      </w:r>
      <w:r>
        <w:rPr>
          <w:color w:val="000007"/>
          <w:spacing w:val="-64"/>
          <w:w w:val="90"/>
          <w:sz w:val="24"/>
        </w:rPr>
        <w:t xml:space="preserve"> </w:t>
      </w:r>
      <w:r>
        <w:rPr>
          <w:color w:val="000007"/>
          <w:w w:val="90"/>
          <w:sz w:val="24"/>
        </w:rPr>
        <w:t>context.apply(obj,arg);</w:t>
      </w:r>
    </w:p>
    <w:p>
      <w:pPr>
        <w:spacing w:before="4"/>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pStyle w:val="18"/>
        <w:numPr>
          <w:ilvl w:val="0"/>
          <w:numId w:val="41"/>
        </w:numPr>
        <w:tabs>
          <w:tab w:val="left" w:pos="501"/>
        </w:tabs>
        <w:spacing w:before="20" w:after="0" w:line="240" w:lineRule="auto"/>
        <w:ind w:left="500" w:right="0" w:hanging="341"/>
        <w:jc w:val="left"/>
        <w:rPr>
          <w:rFonts w:hint="eastAsia" w:ascii="宋体" w:eastAsia="宋体"/>
          <w:sz w:val="22"/>
        </w:rPr>
      </w:pPr>
      <w:r>
        <w:rPr>
          <w:rFonts w:hint="eastAsia" w:ascii="宋体" w:eastAsia="宋体"/>
          <w:color w:val="484848"/>
          <w:spacing w:val="-3"/>
          <w:sz w:val="22"/>
        </w:rPr>
        <w:t>考虑到原型链</w:t>
      </w:r>
    </w:p>
    <w:p>
      <w:pPr>
        <w:pStyle w:val="7"/>
        <w:spacing w:before="30" w:line="266" w:lineRule="auto"/>
        <w:ind w:right="378"/>
      </w:pPr>
      <w:r>
        <w:rPr>
          <w:color w:val="484848"/>
          <w:spacing w:val="-9"/>
        </w:rPr>
        <w:t xml:space="preserve">为什么要考虑？因为在 </w:t>
      </w:r>
      <w:r>
        <w:rPr>
          <w:color w:val="484848"/>
        </w:rPr>
        <w:t>new</w:t>
      </w:r>
      <w:r>
        <w:rPr>
          <w:color w:val="484848"/>
          <w:spacing w:val="13"/>
        </w:rPr>
        <w:t xml:space="preserve"> 一个</w:t>
      </w:r>
      <w:r>
        <w:rPr>
          <w:color w:val="484848"/>
        </w:rPr>
        <w:t>bind</w:t>
      </w:r>
      <w:r>
        <w:rPr>
          <w:color w:val="484848"/>
          <w:spacing w:val="-10"/>
        </w:rPr>
        <w:t xml:space="preserve"> 过生成的新函数的时候，必须的条件是要继承原</w:t>
      </w:r>
      <w:r>
        <w:rPr>
          <w:color w:val="484848"/>
          <w:spacing w:val="-4"/>
        </w:rPr>
        <w:t>函数的原型</w:t>
      </w:r>
    </w:p>
    <w:p>
      <w:pPr>
        <w:pStyle w:val="5"/>
        <w:spacing w:before="0" w:line="291" w:lineRule="exact"/>
      </w:pPr>
      <w:r>
        <w:rPr>
          <w:color w:val="000007"/>
          <w:spacing w:val="-1"/>
          <w:w w:val="111"/>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w w:val="50"/>
        </w:rPr>
        <w:t>.</w:t>
      </w:r>
      <w:r>
        <w:rPr>
          <w:color w:val="000007"/>
        </w:rPr>
        <w:t>p</w:t>
      </w:r>
      <w:r>
        <w:rPr>
          <w:color w:val="000007"/>
          <w:w w:val="66"/>
        </w:rPr>
        <w:t>r</w:t>
      </w:r>
      <w:r>
        <w:rPr>
          <w:color w:val="000007"/>
          <w:spacing w:val="-1"/>
          <w:w w:val="88"/>
        </w:rPr>
        <w:t>o</w:t>
      </w:r>
      <w:r>
        <w:rPr>
          <w:color w:val="000007"/>
          <w:spacing w:val="-1"/>
          <w:w w:val="55"/>
        </w:rPr>
        <w:t>t</w:t>
      </w:r>
      <w:r>
        <w:rPr>
          <w:color w:val="000007"/>
          <w:spacing w:val="-1"/>
          <w:w w:val="88"/>
        </w:rPr>
        <w:t>o</w:t>
      </w:r>
      <w:r>
        <w:rPr>
          <w:color w:val="000007"/>
          <w:spacing w:val="-1"/>
          <w:w w:val="55"/>
        </w:rPr>
        <w:t>t</w:t>
      </w:r>
      <w:r>
        <w:rPr>
          <w:color w:val="000007"/>
          <w:spacing w:val="-1"/>
          <w:w w:val="88"/>
        </w:rPr>
        <w:t>y</w:t>
      </w:r>
      <w:r>
        <w:rPr>
          <w:color w:val="000007"/>
        </w:rPr>
        <w:t>p</w:t>
      </w:r>
      <w:r>
        <w:rPr>
          <w:color w:val="000007"/>
          <w:spacing w:val="-1"/>
          <w:w w:val="88"/>
        </w:rPr>
        <w:t>e</w:t>
      </w:r>
      <w:r>
        <w:rPr>
          <w:color w:val="000007"/>
          <w:w w:val="50"/>
        </w:rPr>
        <w:t>.</w:t>
      </w:r>
      <w:r>
        <w:rPr>
          <w:color w:val="000007"/>
        </w:rPr>
        <w:t>b</w:t>
      </w:r>
      <w:r>
        <w:rPr>
          <w:color w:val="000007"/>
          <w:spacing w:val="-1"/>
          <w:w w:val="55"/>
        </w:rPr>
        <w:t>i</w:t>
      </w:r>
      <w:r>
        <w:rPr>
          <w:color w:val="000007"/>
        </w:rPr>
        <w:t>nd</w:t>
      </w:r>
      <w:r>
        <w:rPr>
          <w:color w:val="000007"/>
          <w:spacing w:val="-1"/>
          <w:w w:val="109"/>
        </w:rPr>
        <w:t>=</w:t>
      </w: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1"/>
          <w:w w:val="55"/>
        </w:rPr>
        <w:t>(</w:t>
      </w:r>
      <w:r>
        <w:rPr>
          <w:color w:val="000007"/>
          <w:spacing w:val="-1"/>
          <w:w w:val="88"/>
        </w:rPr>
        <w:t>o</w:t>
      </w:r>
      <w:r>
        <w:rPr>
          <w:color w:val="000007"/>
        </w:rPr>
        <w:t>b</w:t>
      </w:r>
      <w:r>
        <w:rPr>
          <w:color w:val="000007"/>
          <w:spacing w:val="-1"/>
          <w:w w:val="55"/>
        </w:rPr>
        <w:t>j</w:t>
      </w:r>
      <w:r>
        <w:rPr>
          <w:color w:val="000007"/>
          <w:w w:val="50"/>
        </w:rPr>
        <w:t>,</w:t>
      </w:r>
      <w:r>
        <w:rPr>
          <w:color w:val="000007"/>
          <w:spacing w:val="-1"/>
          <w:w w:val="88"/>
        </w:rPr>
        <w:t>a</w:t>
      </w:r>
      <w:r>
        <w:rPr>
          <w:color w:val="000007"/>
          <w:w w:val="66"/>
        </w:rPr>
        <w:t>r</w:t>
      </w:r>
      <w:r>
        <w:rPr>
          <w:color w:val="000007"/>
          <w:spacing w:val="-1"/>
          <w:w w:val="88"/>
        </w:rPr>
        <w:t>g</w:t>
      </w:r>
      <w:r>
        <w:rPr>
          <w:color w:val="000007"/>
          <w:spacing w:val="-1"/>
          <w:w w:val="55"/>
        </w:rPr>
        <w:t>)</w:t>
      </w:r>
      <w:r>
        <w:rPr>
          <w:color w:val="000007"/>
          <w:w w:val="66"/>
        </w:rPr>
        <w:t>{</w:t>
      </w:r>
    </w:p>
    <w:p>
      <w:pPr>
        <w:spacing w:before="5" w:line="242" w:lineRule="auto"/>
        <w:ind w:left="160" w:right="4023"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a</w:t>
      </w:r>
      <w:r>
        <w:rPr>
          <w:color w:val="000007"/>
          <w:w w:val="66"/>
          <w:sz w:val="24"/>
        </w:rPr>
        <w:t>r</w:t>
      </w:r>
      <w:r>
        <w:rPr>
          <w:color w:val="000007"/>
          <w:spacing w:val="-1"/>
          <w:w w:val="88"/>
          <w:sz w:val="24"/>
        </w:rPr>
        <w:t>g</w:t>
      </w:r>
      <w:r>
        <w:rPr>
          <w:color w:val="000007"/>
          <w:spacing w:val="-1"/>
          <w:w w:val="109"/>
          <w:sz w:val="24"/>
        </w:rPr>
        <w:t>=</w:t>
      </w:r>
      <w:r>
        <w:rPr>
          <w:color w:val="000007"/>
          <w:w w:val="132"/>
          <w:sz w:val="24"/>
        </w:rPr>
        <w:t>A</w:t>
      </w:r>
      <w:r>
        <w:rPr>
          <w:color w:val="000007"/>
          <w:w w:val="66"/>
          <w:sz w:val="24"/>
        </w:rPr>
        <w:t>rr</w:t>
      </w:r>
      <w:r>
        <w:rPr>
          <w:color w:val="000007"/>
          <w:spacing w:val="-1"/>
          <w:w w:val="88"/>
          <w:sz w:val="24"/>
        </w:rPr>
        <w:t>ay</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w w:val="77"/>
          <w:sz w:val="24"/>
        </w:rPr>
        <w:t>s</w:t>
      </w:r>
      <w:r>
        <w:rPr>
          <w:color w:val="000007"/>
          <w:spacing w:val="-1"/>
          <w:w w:val="55"/>
          <w:sz w:val="24"/>
        </w:rPr>
        <w:t>li</w:t>
      </w:r>
      <w:r>
        <w:rPr>
          <w:color w:val="000007"/>
          <w:spacing w:val="-1"/>
          <w:w w:val="88"/>
          <w:sz w:val="24"/>
        </w:rPr>
        <w:t>ce</w:t>
      </w:r>
      <w:r>
        <w:rPr>
          <w:color w:val="000007"/>
          <w:w w:val="50"/>
          <w:sz w:val="24"/>
        </w:rPr>
        <w:t>.</w:t>
      </w:r>
      <w:r>
        <w:rPr>
          <w:color w:val="000007"/>
          <w:spacing w:val="-1"/>
          <w:w w:val="88"/>
          <w:sz w:val="24"/>
        </w:rPr>
        <w:t>ca</w:t>
      </w:r>
      <w:r>
        <w:rPr>
          <w:color w:val="000007"/>
          <w:spacing w:val="-1"/>
          <w:w w:val="55"/>
          <w:sz w:val="24"/>
        </w:rPr>
        <w:t>ll(</w:t>
      </w:r>
      <w:r>
        <w:rPr>
          <w:color w:val="000007"/>
          <w:spacing w:val="-1"/>
          <w:w w:val="88"/>
          <w:sz w:val="24"/>
        </w:rPr>
        <w:t>a</w:t>
      </w:r>
      <w:r>
        <w:rPr>
          <w:color w:val="000007"/>
          <w:w w:val="66"/>
          <w:sz w:val="24"/>
        </w:rPr>
        <w:t>r</w:t>
      </w:r>
      <w:r>
        <w:rPr>
          <w:color w:val="000007"/>
          <w:spacing w:val="-1"/>
          <w:w w:val="88"/>
          <w:sz w:val="24"/>
        </w:rPr>
        <w:t>g</w:t>
      </w:r>
      <w:r>
        <w:rPr>
          <w:color w:val="000007"/>
          <w:sz w:val="24"/>
        </w:rPr>
        <w:t>u</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w w:val="77"/>
          <w:sz w:val="24"/>
        </w:rPr>
        <w:t>s</w:t>
      </w:r>
      <w:r>
        <w:rPr>
          <w:color w:val="000007"/>
          <w:w w:val="50"/>
          <w:sz w:val="24"/>
        </w:rPr>
        <w:t>,</w:t>
      </w:r>
      <w:r>
        <w:rPr>
          <w:color w:val="000007"/>
          <w:sz w:val="24"/>
        </w:rPr>
        <w:t>1</w:t>
      </w:r>
      <w:r>
        <w:rPr>
          <w:color w:val="000007"/>
          <w:spacing w:val="-1"/>
          <w:w w:val="55"/>
          <w:sz w:val="24"/>
        </w:rPr>
        <w:t>)</w:t>
      </w:r>
      <w:r>
        <w:rPr>
          <w:color w:val="000007"/>
          <w:w w:val="50"/>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co</w:t>
      </w:r>
      <w:r>
        <w:rPr>
          <w:color w:val="000007"/>
          <w:sz w:val="24"/>
        </w:rPr>
        <w:t>n</w:t>
      </w:r>
      <w:r>
        <w:rPr>
          <w:color w:val="000007"/>
          <w:spacing w:val="-1"/>
          <w:w w:val="55"/>
          <w:sz w:val="24"/>
        </w:rPr>
        <w:t>t</w:t>
      </w:r>
      <w:r>
        <w:rPr>
          <w:color w:val="000007"/>
          <w:spacing w:val="-1"/>
          <w:w w:val="88"/>
          <w:sz w:val="24"/>
        </w:rPr>
        <w:t>ex</w:t>
      </w:r>
      <w:r>
        <w:rPr>
          <w:color w:val="000007"/>
          <w:spacing w:val="-1"/>
          <w:w w:val="55"/>
          <w:sz w:val="24"/>
        </w:rPr>
        <w:t>t</w:t>
      </w:r>
      <w:r>
        <w:rPr>
          <w:color w:val="000007"/>
          <w:spacing w:val="-1"/>
          <w:w w:val="109"/>
          <w:sz w:val="24"/>
        </w:rPr>
        <w:t>=</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p>
    <w:p>
      <w:pPr>
        <w:spacing w:before="2" w:line="242" w:lineRule="auto"/>
        <w:ind w:left="160" w:right="3568"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b</w:t>
      </w:r>
      <w:r>
        <w:rPr>
          <w:color w:val="000007"/>
          <w:spacing w:val="-1"/>
          <w:w w:val="88"/>
          <w:sz w:val="24"/>
        </w:rPr>
        <w:t>o</w:t>
      </w:r>
      <w:r>
        <w:rPr>
          <w:color w:val="000007"/>
          <w:sz w:val="24"/>
        </w:rPr>
        <w:t>und</w:t>
      </w:r>
      <w:r>
        <w:rPr>
          <w:color w:val="000007"/>
          <w:spacing w:val="-1"/>
          <w:w w:val="109"/>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z w:val="24"/>
        </w:rPr>
        <w:t>n</w:t>
      </w:r>
      <w:r>
        <w:rPr>
          <w:color w:val="000007"/>
          <w:spacing w:val="-1"/>
          <w:w w:val="88"/>
          <w:sz w:val="24"/>
        </w:rPr>
        <w:t>e</w:t>
      </w:r>
      <w:r>
        <w:rPr>
          <w:color w:val="000007"/>
          <w:w w:val="121"/>
          <w:sz w:val="24"/>
        </w:rPr>
        <w:t>w</w:t>
      </w:r>
      <w:r>
        <w:rPr>
          <w:color w:val="000007"/>
          <w:w w:val="132"/>
          <w:sz w:val="24"/>
        </w:rPr>
        <w:t>A</w:t>
      </w:r>
      <w:r>
        <w:rPr>
          <w:color w:val="000007"/>
          <w:w w:val="66"/>
          <w:sz w:val="24"/>
        </w:rPr>
        <w:t>r</w:t>
      </w:r>
      <w:r>
        <w:rPr>
          <w:color w:val="000007"/>
          <w:spacing w:val="-1"/>
          <w:w w:val="88"/>
          <w:sz w:val="24"/>
        </w:rPr>
        <w:t>g</w:t>
      </w:r>
      <w:r>
        <w:rPr>
          <w:color w:val="000007"/>
          <w:spacing w:val="-1"/>
          <w:w w:val="55"/>
          <w:sz w:val="24"/>
        </w:rPr>
        <w:t>)</w:t>
      </w:r>
      <w:r>
        <w:rPr>
          <w:color w:val="000007"/>
          <w:w w:val="66"/>
          <w:sz w:val="24"/>
        </w:rPr>
        <w:t xml:space="preserve">{ </w:t>
      </w:r>
      <w:r>
        <w:rPr>
          <w:color w:val="000007"/>
          <w:spacing w:val="-1"/>
          <w:w w:val="88"/>
          <w:sz w:val="24"/>
        </w:rPr>
        <w:t>a</w:t>
      </w:r>
      <w:r>
        <w:rPr>
          <w:color w:val="000007"/>
          <w:w w:val="66"/>
          <w:sz w:val="24"/>
        </w:rPr>
        <w:t>r</w:t>
      </w:r>
      <w:r>
        <w:rPr>
          <w:color w:val="000007"/>
          <w:spacing w:val="-1"/>
          <w:w w:val="88"/>
          <w:sz w:val="24"/>
        </w:rPr>
        <w:t>g</w:t>
      </w:r>
      <w:r>
        <w:rPr>
          <w:color w:val="000007"/>
          <w:spacing w:val="-1"/>
          <w:w w:val="109"/>
          <w:sz w:val="24"/>
        </w:rPr>
        <w:t>=</w:t>
      </w:r>
      <w:r>
        <w:rPr>
          <w:color w:val="000007"/>
          <w:spacing w:val="-1"/>
          <w:w w:val="88"/>
          <w:sz w:val="24"/>
        </w:rPr>
        <w:t>a</w:t>
      </w:r>
      <w:r>
        <w:rPr>
          <w:color w:val="000007"/>
          <w:w w:val="66"/>
          <w:sz w:val="24"/>
        </w:rPr>
        <w:t>r</w:t>
      </w:r>
      <w:r>
        <w:rPr>
          <w:color w:val="000007"/>
          <w:spacing w:val="-1"/>
          <w:w w:val="88"/>
          <w:sz w:val="24"/>
        </w:rPr>
        <w:t>g</w:t>
      </w:r>
      <w:r>
        <w:rPr>
          <w:color w:val="000007"/>
          <w:w w:val="50"/>
          <w:sz w:val="24"/>
        </w:rPr>
        <w:t>.</w:t>
      </w:r>
      <w:r>
        <w:rPr>
          <w:color w:val="000007"/>
          <w:spacing w:val="-1"/>
          <w:w w:val="88"/>
          <w:sz w:val="24"/>
        </w:rPr>
        <w:t>co</w:t>
      </w:r>
      <w:r>
        <w:rPr>
          <w:color w:val="000007"/>
          <w:sz w:val="24"/>
        </w:rPr>
        <w:t>n</w:t>
      </w:r>
      <w:r>
        <w:rPr>
          <w:color w:val="000007"/>
          <w:spacing w:val="-1"/>
          <w:w w:val="88"/>
          <w:sz w:val="24"/>
        </w:rPr>
        <w:t>ca</w:t>
      </w:r>
      <w:r>
        <w:rPr>
          <w:color w:val="000007"/>
          <w:spacing w:val="-1"/>
          <w:w w:val="55"/>
          <w:sz w:val="24"/>
        </w:rPr>
        <w:t>t(</w:t>
      </w:r>
      <w:r>
        <w:rPr>
          <w:color w:val="000007"/>
          <w:w w:val="132"/>
          <w:sz w:val="24"/>
        </w:rPr>
        <w:t>A</w:t>
      </w:r>
      <w:r>
        <w:rPr>
          <w:color w:val="000007"/>
          <w:w w:val="66"/>
          <w:sz w:val="24"/>
        </w:rPr>
        <w:t>rr</w:t>
      </w:r>
      <w:r>
        <w:rPr>
          <w:color w:val="000007"/>
          <w:spacing w:val="-1"/>
          <w:w w:val="88"/>
          <w:sz w:val="24"/>
        </w:rPr>
        <w:t>ay</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w w:val="77"/>
          <w:sz w:val="24"/>
        </w:rPr>
        <w:t>s</w:t>
      </w:r>
      <w:r>
        <w:rPr>
          <w:color w:val="000007"/>
          <w:spacing w:val="-1"/>
          <w:w w:val="55"/>
          <w:sz w:val="24"/>
        </w:rPr>
        <w:t>li</w:t>
      </w:r>
      <w:r>
        <w:rPr>
          <w:color w:val="000007"/>
          <w:spacing w:val="-1"/>
          <w:w w:val="88"/>
          <w:sz w:val="24"/>
        </w:rPr>
        <w:t>ce</w:t>
      </w:r>
      <w:r>
        <w:rPr>
          <w:color w:val="000007"/>
          <w:w w:val="50"/>
          <w:sz w:val="24"/>
        </w:rPr>
        <w:t>.</w:t>
      </w:r>
      <w:r>
        <w:rPr>
          <w:color w:val="000007"/>
          <w:spacing w:val="-1"/>
          <w:w w:val="88"/>
          <w:sz w:val="24"/>
        </w:rPr>
        <w:t>ca</w:t>
      </w:r>
      <w:r>
        <w:rPr>
          <w:color w:val="000007"/>
          <w:spacing w:val="-1"/>
          <w:w w:val="55"/>
          <w:sz w:val="24"/>
        </w:rPr>
        <w:t>ll</w:t>
      </w:r>
      <w:r>
        <w:rPr>
          <w:color w:val="000007"/>
          <w:w w:val="55"/>
          <w:sz w:val="24"/>
        </w:rPr>
        <w:t>(</w:t>
      </w:r>
      <w:r>
        <w:rPr>
          <w:color w:val="000007"/>
          <w:sz w:val="24"/>
        </w:rPr>
        <w:t>n</w:t>
      </w:r>
      <w:r>
        <w:rPr>
          <w:color w:val="000007"/>
          <w:spacing w:val="-1"/>
          <w:w w:val="88"/>
          <w:sz w:val="24"/>
        </w:rPr>
        <w:t>e</w:t>
      </w:r>
      <w:r>
        <w:rPr>
          <w:color w:val="000007"/>
          <w:w w:val="121"/>
          <w:sz w:val="24"/>
        </w:rPr>
        <w:t>w</w:t>
      </w:r>
      <w:r>
        <w:rPr>
          <w:color w:val="000007"/>
          <w:w w:val="132"/>
          <w:sz w:val="24"/>
        </w:rPr>
        <w:t>A</w:t>
      </w:r>
      <w:r>
        <w:rPr>
          <w:color w:val="000007"/>
          <w:w w:val="66"/>
          <w:sz w:val="24"/>
        </w:rPr>
        <w:t>r</w:t>
      </w:r>
      <w:r>
        <w:rPr>
          <w:color w:val="000007"/>
          <w:spacing w:val="-1"/>
          <w:w w:val="88"/>
          <w:sz w:val="24"/>
        </w:rPr>
        <w:t>g</w:t>
      </w:r>
      <w:r>
        <w:rPr>
          <w:color w:val="000007"/>
          <w:spacing w:val="-1"/>
          <w:w w:val="55"/>
          <w:sz w:val="24"/>
        </w:rPr>
        <w:t>))</w:t>
      </w:r>
      <w:r>
        <w:rPr>
          <w:color w:val="000007"/>
          <w:w w:val="50"/>
          <w:sz w:val="24"/>
        </w:rPr>
        <w:t xml:space="preserve">; </w:t>
      </w:r>
      <w:r>
        <w:rPr>
          <w:color w:val="000007"/>
          <w:w w:val="90"/>
          <w:sz w:val="24"/>
        </w:rPr>
        <w:t>return</w:t>
      </w:r>
      <w:r>
        <w:rPr>
          <w:color w:val="000007"/>
          <w:spacing w:val="-64"/>
          <w:w w:val="90"/>
          <w:sz w:val="24"/>
        </w:rPr>
        <w:t xml:space="preserve"> </w:t>
      </w:r>
      <w:r>
        <w:rPr>
          <w:color w:val="000007"/>
          <w:w w:val="90"/>
          <w:sz w:val="24"/>
        </w:rPr>
        <w:t>context.apply(obj,arg);</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111"/>
          <w:sz w:val="24"/>
        </w:rPr>
        <w:t>F</w:t>
      </w:r>
      <w:r>
        <w:rPr>
          <w:color w:val="000007"/>
          <w:spacing w:val="-1"/>
          <w:w w:val="109"/>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w:t>
      </w:r>
    </w:p>
    <w:p>
      <w:pPr>
        <w:spacing w:before="20" w:line="247" w:lineRule="auto"/>
        <w:ind w:left="160" w:right="5771" w:firstLine="0"/>
        <w:jc w:val="left"/>
        <w:rPr>
          <w:sz w:val="24"/>
        </w:rPr>
      </w:pPr>
      <w:r>
        <w:rPr>
          <w:color w:val="484848"/>
          <w:w w:val="95"/>
          <w:sz w:val="22"/>
        </w:rPr>
        <w:t>//</w:t>
      </w:r>
      <w:r>
        <w:rPr>
          <w:color w:val="484848"/>
          <w:spacing w:val="-3"/>
          <w:w w:val="95"/>
          <w:sz w:val="22"/>
        </w:rPr>
        <w:t>这里需要一个寄生组合继承</w:t>
      </w:r>
      <w:r>
        <w:rPr>
          <w:color w:val="000007"/>
          <w:spacing w:val="-1"/>
          <w:w w:val="111"/>
          <w:sz w:val="24"/>
        </w:rPr>
        <w:t>F</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spacing w:val="-1"/>
          <w:w w:val="109"/>
          <w:sz w:val="24"/>
        </w:rPr>
        <w:t>=</w:t>
      </w:r>
      <w:r>
        <w:rPr>
          <w:color w:val="000007"/>
          <w:spacing w:val="-1"/>
          <w:w w:val="88"/>
          <w:sz w:val="24"/>
        </w:rPr>
        <w:t>co</w:t>
      </w:r>
      <w:r>
        <w:rPr>
          <w:color w:val="000007"/>
          <w:sz w:val="24"/>
        </w:rPr>
        <w:t>n</w:t>
      </w:r>
      <w:r>
        <w:rPr>
          <w:color w:val="000007"/>
          <w:spacing w:val="-1"/>
          <w:w w:val="55"/>
          <w:sz w:val="24"/>
        </w:rPr>
        <w:t>t</w:t>
      </w:r>
      <w:r>
        <w:rPr>
          <w:color w:val="000007"/>
          <w:spacing w:val="-1"/>
          <w:w w:val="88"/>
          <w:sz w:val="24"/>
        </w:rPr>
        <w:t>ex</w:t>
      </w:r>
      <w:r>
        <w:rPr>
          <w:color w:val="000007"/>
          <w:spacing w:val="-1"/>
          <w:w w:val="55"/>
          <w:sz w:val="24"/>
        </w:rPr>
        <w:t>t</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 xml:space="preserve">; </w:t>
      </w:r>
      <w:r>
        <w:rPr>
          <w:color w:val="000007"/>
          <w:sz w:val="24"/>
        </w:rPr>
        <w:t>b</w:t>
      </w:r>
      <w:r>
        <w:rPr>
          <w:color w:val="000007"/>
          <w:spacing w:val="-1"/>
          <w:w w:val="88"/>
          <w:sz w:val="24"/>
        </w:rPr>
        <w:t>o</w:t>
      </w:r>
      <w:r>
        <w:rPr>
          <w:color w:val="000007"/>
          <w:sz w:val="24"/>
        </w:rPr>
        <w:t>und</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2"/>
          <w:sz w:val="24"/>
        </w:rPr>
        <w:t xml:space="preserve"> </w:t>
      </w:r>
      <w:r>
        <w:rPr>
          <w:color w:val="000007"/>
          <w:spacing w:val="-1"/>
          <w:w w:val="111"/>
          <w:sz w:val="24"/>
        </w:rPr>
        <w:t>F</w:t>
      </w:r>
      <w:r>
        <w:rPr>
          <w:color w:val="000007"/>
          <w:spacing w:val="-1"/>
          <w:w w:val="55"/>
          <w:sz w:val="24"/>
        </w:rPr>
        <w:t>()</w:t>
      </w:r>
      <w:r>
        <w:rPr>
          <w:color w:val="000007"/>
          <w:w w:val="50"/>
          <w:sz w:val="24"/>
        </w:rPr>
        <w:t xml:space="preserve">; </w:t>
      </w:r>
      <w:r>
        <w:rPr>
          <w:color w:val="000007"/>
          <w:w w:val="95"/>
          <w:sz w:val="24"/>
        </w:rPr>
        <w:t>return</w:t>
      </w:r>
      <w:r>
        <w:rPr>
          <w:color w:val="000007"/>
          <w:spacing w:val="-63"/>
          <w:w w:val="95"/>
          <w:sz w:val="24"/>
        </w:rPr>
        <w:t xml:space="preserve"> </w:t>
      </w:r>
      <w:r>
        <w:rPr>
          <w:color w:val="000007"/>
          <w:w w:val="95"/>
          <w:sz w:val="24"/>
        </w:rPr>
        <w:t>bound;</w:t>
      </w:r>
    </w:p>
    <w:p>
      <w:pPr>
        <w:spacing w:before="0" w:line="300" w:lineRule="exact"/>
        <w:ind w:left="160" w:right="0" w:firstLine="0"/>
        <w:jc w:val="left"/>
        <w:rPr>
          <w:sz w:val="24"/>
        </w:rPr>
      </w:pPr>
      <w:r>
        <w:rPr>
          <w:color w:val="000007"/>
          <w:w w:val="66"/>
          <w:sz w:val="24"/>
        </w:rPr>
        <w:t>}</w:t>
      </w:r>
    </w:p>
    <w:p>
      <w:pPr>
        <w:pStyle w:val="7"/>
        <w:ind w:left="0"/>
        <w:rPr>
          <w:sz w:val="24"/>
        </w:rPr>
      </w:pPr>
    </w:p>
    <w:p>
      <w:pPr>
        <w:pStyle w:val="4"/>
        <w:numPr>
          <w:ilvl w:val="1"/>
          <w:numId w:val="41"/>
        </w:numPr>
        <w:tabs>
          <w:tab w:val="left" w:pos="879"/>
          <w:tab w:val="left" w:pos="880"/>
        </w:tabs>
        <w:spacing w:before="210" w:after="0" w:line="240" w:lineRule="auto"/>
        <w:ind w:left="880" w:right="0" w:hanging="360"/>
        <w:jc w:val="left"/>
      </w:pPr>
      <w:r>
        <w:rPr>
          <w:color w:val="484848"/>
          <w:spacing w:val="-4"/>
        </w:rPr>
        <w:t xml:space="preserve">用 </w:t>
      </w:r>
      <w:r>
        <w:rPr>
          <w:color w:val="484848"/>
        </w:rPr>
        <w:t>setTimeout</w:t>
      </w:r>
      <w:r>
        <w:rPr>
          <w:color w:val="484848"/>
          <w:spacing w:val="-4"/>
        </w:rPr>
        <w:t xml:space="preserve"> 来实现 </w:t>
      </w:r>
      <w:r>
        <w:rPr>
          <w:color w:val="484848"/>
        </w:rPr>
        <w:t>setInterval</w:t>
      </w:r>
    </w:p>
    <w:p>
      <w:pPr>
        <w:pStyle w:val="6"/>
      </w:pPr>
      <w:r>
        <w:rPr>
          <w:color w:val="484848"/>
        </w:rPr>
        <w:t>参考回答：</w:t>
      </w:r>
    </w:p>
    <w:p>
      <w:pPr>
        <w:pStyle w:val="18"/>
        <w:numPr>
          <w:ilvl w:val="0"/>
          <w:numId w:val="42"/>
        </w:numPr>
        <w:tabs>
          <w:tab w:val="left" w:pos="394"/>
        </w:tabs>
        <w:spacing w:before="0" w:after="0" w:line="272" w:lineRule="exact"/>
        <w:ind w:left="393" w:right="0" w:hanging="234"/>
        <w:jc w:val="left"/>
        <w:rPr>
          <w:rFonts w:hint="eastAsia" w:ascii="宋体" w:eastAsia="宋体"/>
          <w:sz w:val="22"/>
        </w:rPr>
      </w:pPr>
      <w:r>
        <w:rPr>
          <w:rFonts w:hint="eastAsia" w:ascii="宋体" w:eastAsia="宋体"/>
          <w:color w:val="484848"/>
          <w:spacing w:val="55"/>
          <w:w w:val="100"/>
          <w:sz w:val="22"/>
        </w:rPr>
        <w:t>用</w:t>
      </w:r>
      <w:r>
        <w:rPr>
          <w:rFonts w:hint="eastAsia" w:ascii="宋体" w:eastAsia="宋体"/>
          <w:color w:val="484848"/>
          <w:spacing w:val="-1"/>
          <w:w w:val="77"/>
          <w:sz w:val="22"/>
        </w:rPr>
        <w:t>s</w:t>
      </w:r>
      <w:r>
        <w:rPr>
          <w:rFonts w:hint="eastAsia" w:ascii="宋体" w:eastAsia="宋体"/>
          <w:color w:val="484848"/>
          <w:spacing w:val="-1"/>
          <w:w w:val="88"/>
          <w:sz w:val="22"/>
        </w:rPr>
        <w:t>e</w:t>
      </w:r>
      <w:r>
        <w:rPr>
          <w:rFonts w:hint="eastAsia" w:ascii="宋体" w:eastAsia="宋体"/>
          <w:color w:val="484848"/>
          <w:spacing w:val="-1"/>
          <w:w w:val="55"/>
          <w:sz w:val="22"/>
        </w:rPr>
        <w:t>t</w:t>
      </w:r>
      <w:r>
        <w:rPr>
          <w:rFonts w:hint="eastAsia" w:ascii="宋体" w:eastAsia="宋体"/>
          <w:color w:val="484848"/>
          <w:spacing w:val="-1"/>
          <w:w w:val="111"/>
          <w:sz w:val="22"/>
        </w:rPr>
        <w:t>T</w:t>
      </w:r>
      <w:r>
        <w:rPr>
          <w:rFonts w:hint="eastAsia" w:ascii="宋体" w:eastAsia="宋体"/>
          <w:color w:val="484848"/>
          <w:spacing w:val="-1"/>
          <w:w w:val="55"/>
          <w:sz w:val="22"/>
        </w:rPr>
        <w:t>i</w:t>
      </w:r>
      <w:r>
        <w:rPr>
          <w:rFonts w:hint="eastAsia" w:ascii="宋体" w:eastAsia="宋体"/>
          <w:color w:val="484848"/>
          <w:spacing w:val="-1"/>
          <w:w w:val="144"/>
          <w:sz w:val="22"/>
        </w:rPr>
        <w:t>m</w:t>
      </w:r>
      <w:r>
        <w:rPr>
          <w:rFonts w:hint="eastAsia" w:ascii="宋体" w:eastAsia="宋体"/>
          <w:color w:val="484848"/>
          <w:spacing w:val="-1"/>
          <w:w w:val="88"/>
          <w:sz w:val="22"/>
        </w:rPr>
        <w:t>eo</w:t>
      </w:r>
      <w:r>
        <w:rPr>
          <w:rFonts w:hint="eastAsia" w:ascii="宋体" w:eastAsia="宋体"/>
          <w:color w:val="484848"/>
          <w:spacing w:val="-1"/>
          <w:w w:val="100"/>
          <w:sz w:val="22"/>
        </w:rPr>
        <w:t>u</w:t>
      </w:r>
      <w:r>
        <w:rPr>
          <w:rFonts w:hint="eastAsia" w:ascii="宋体" w:eastAsia="宋体"/>
          <w:color w:val="484848"/>
          <w:spacing w:val="-1"/>
          <w:w w:val="55"/>
          <w:sz w:val="22"/>
        </w:rPr>
        <w:t>t()</w:t>
      </w:r>
      <w:r>
        <w:rPr>
          <w:rFonts w:hint="eastAsia" w:ascii="宋体" w:eastAsia="宋体"/>
          <w:color w:val="484848"/>
          <w:spacing w:val="9"/>
          <w:w w:val="100"/>
          <w:sz w:val="22"/>
        </w:rPr>
        <w:t>方法来模拟</w:t>
      </w:r>
      <w:r>
        <w:rPr>
          <w:rFonts w:hint="eastAsia" w:ascii="宋体" w:eastAsia="宋体"/>
          <w:color w:val="484848"/>
          <w:spacing w:val="-1"/>
          <w:w w:val="77"/>
          <w:sz w:val="22"/>
        </w:rPr>
        <w:t>s</w:t>
      </w:r>
      <w:r>
        <w:rPr>
          <w:rFonts w:hint="eastAsia" w:ascii="宋体" w:eastAsia="宋体"/>
          <w:color w:val="484848"/>
          <w:spacing w:val="-1"/>
          <w:w w:val="88"/>
          <w:sz w:val="22"/>
        </w:rPr>
        <w:t>e</w:t>
      </w:r>
      <w:r>
        <w:rPr>
          <w:rFonts w:hint="eastAsia" w:ascii="宋体" w:eastAsia="宋体"/>
          <w:color w:val="484848"/>
          <w:spacing w:val="-1"/>
          <w:w w:val="55"/>
          <w:sz w:val="22"/>
        </w:rPr>
        <w:t>t</w:t>
      </w:r>
      <w:r>
        <w:rPr>
          <w:rFonts w:hint="eastAsia" w:ascii="宋体" w:eastAsia="宋体"/>
          <w:color w:val="484848"/>
          <w:spacing w:val="-1"/>
          <w:w w:val="66"/>
          <w:sz w:val="22"/>
        </w:rPr>
        <w:t>I</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1"/>
          <w:w w:val="88"/>
          <w:sz w:val="22"/>
        </w:rPr>
        <w:t>e</w:t>
      </w:r>
      <w:r>
        <w:rPr>
          <w:rFonts w:hint="eastAsia" w:ascii="宋体" w:eastAsia="宋体"/>
          <w:color w:val="484848"/>
          <w:spacing w:val="-1"/>
          <w:w w:val="66"/>
          <w:sz w:val="22"/>
        </w:rPr>
        <w:t>r</w:t>
      </w:r>
      <w:r>
        <w:rPr>
          <w:rFonts w:hint="eastAsia" w:ascii="宋体" w:eastAsia="宋体"/>
          <w:color w:val="484848"/>
          <w:spacing w:val="-1"/>
          <w:w w:val="88"/>
          <w:sz w:val="22"/>
        </w:rPr>
        <w:t>va</w:t>
      </w:r>
      <w:r>
        <w:rPr>
          <w:rFonts w:hint="eastAsia" w:ascii="宋体" w:eastAsia="宋体"/>
          <w:color w:val="484848"/>
          <w:spacing w:val="-1"/>
          <w:w w:val="55"/>
          <w:sz w:val="22"/>
        </w:rPr>
        <w:t>l()</w:t>
      </w:r>
      <w:r>
        <w:rPr>
          <w:rFonts w:hint="eastAsia" w:ascii="宋体" w:eastAsia="宋体"/>
          <w:color w:val="484848"/>
          <w:spacing w:val="52"/>
          <w:w w:val="100"/>
          <w:sz w:val="22"/>
        </w:rPr>
        <w:t>与</w:t>
      </w:r>
      <w:r>
        <w:rPr>
          <w:rFonts w:hint="eastAsia" w:ascii="宋体" w:eastAsia="宋体"/>
          <w:color w:val="484848"/>
          <w:spacing w:val="-1"/>
          <w:w w:val="77"/>
          <w:sz w:val="22"/>
        </w:rPr>
        <w:t>s</w:t>
      </w:r>
      <w:r>
        <w:rPr>
          <w:rFonts w:hint="eastAsia" w:ascii="宋体" w:eastAsia="宋体"/>
          <w:color w:val="484848"/>
          <w:spacing w:val="-1"/>
          <w:w w:val="88"/>
          <w:sz w:val="22"/>
        </w:rPr>
        <w:t>e</w:t>
      </w:r>
      <w:r>
        <w:rPr>
          <w:rFonts w:hint="eastAsia" w:ascii="宋体" w:eastAsia="宋体"/>
          <w:color w:val="484848"/>
          <w:spacing w:val="-1"/>
          <w:w w:val="55"/>
          <w:sz w:val="22"/>
        </w:rPr>
        <w:t>t</w:t>
      </w:r>
      <w:r>
        <w:rPr>
          <w:rFonts w:hint="eastAsia" w:ascii="宋体" w:eastAsia="宋体"/>
          <w:color w:val="484848"/>
          <w:spacing w:val="-1"/>
          <w:w w:val="66"/>
          <w:sz w:val="22"/>
        </w:rPr>
        <w:t>I</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1"/>
          <w:w w:val="88"/>
          <w:sz w:val="22"/>
        </w:rPr>
        <w:t>e</w:t>
      </w:r>
      <w:r>
        <w:rPr>
          <w:rFonts w:hint="eastAsia" w:ascii="宋体" w:eastAsia="宋体"/>
          <w:color w:val="484848"/>
          <w:spacing w:val="-1"/>
          <w:w w:val="66"/>
          <w:sz w:val="22"/>
        </w:rPr>
        <w:t>r</w:t>
      </w:r>
      <w:r>
        <w:rPr>
          <w:rFonts w:hint="eastAsia" w:ascii="宋体" w:eastAsia="宋体"/>
          <w:color w:val="484848"/>
          <w:spacing w:val="-1"/>
          <w:w w:val="88"/>
          <w:sz w:val="22"/>
        </w:rPr>
        <w:t>va</w:t>
      </w:r>
      <w:r>
        <w:rPr>
          <w:rFonts w:hint="eastAsia" w:ascii="宋体" w:eastAsia="宋体"/>
          <w:color w:val="484848"/>
          <w:spacing w:val="-1"/>
          <w:w w:val="55"/>
          <w:sz w:val="22"/>
        </w:rPr>
        <w:t>l()</w:t>
      </w:r>
      <w:r>
        <w:rPr>
          <w:rFonts w:hint="eastAsia" w:ascii="宋体" w:eastAsia="宋体"/>
          <w:color w:val="484848"/>
          <w:spacing w:val="-3"/>
          <w:w w:val="100"/>
          <w:sz w:val="22"/>
        </w:rPr>
        <w:t>之间的什么区别？</w:t>
      </w:r>
    </w:p>
    <w:p>
      <w:pPr>
        <w:pStyle w:val="7"/>
        <w:spacing w:before="30" w:line="266" w:lineRule="auto"/>
        <w:ind w:right="282"/>
      </w:pPr>
      <w:r>
        <w:rPr>
          <w:color w:val="484848"/>
          <w:spacing w:val="12"/>
          <w:w w:val="90"/>
        </w:rPr>
        <w:t>首先来看</w:t>
      </w:r>
      <w:r>
        <w:rPr>
          <w:color w:val="484848"/>
          <w:w w:val="90"/>
        </w:rPr>
        <w:t>setInterval</w:t>
      </w:r>
      <w:r>
        <w:rPr>
          <w:color w:val="484848"/>
          <w:spacing w:val="13"/>
          <w:w w:val="90"/>
        </w:rPr>
        <w:t xml:space="preserve"> 的缺陷，使用</w:t>
      </w:r>
      <w:r>
        <w:rPr>
          <w:color w:val="484848"/>
          <w:w w:val="90"/>
        </w:rPr>
        <w:t>setInterval(</w:t>
      </w:r>
      <w:r>
        <w:rPr>
          <w:color w:val="484848"/>
          <w:spacing w:val="-3"/>
          <w:w w:val="90"/>
        </w:rPr>
        <w:t>)创建的定时器确保了定时器代码规则地插</w:t>
      </w:r>
      <w:r>
        <w:rPr>
          <w:color w:val="484848"/>
          <w:spacing w:val="-1"/>
        </w:rPr>
        <w:t>入</w:t>
      </w:r>
      <w:r>
        <w:rPr>
          <w:color w:val="484848"/>
          <w:spacing w:val="-3"/>
        </w:rPr>
        <w:t xml:space="preserve">队列中。这个问题在于：如果定时器代码在代码再次添加到队列之前还没完成执行， </w:t>
      </w:r>
      <w:r>
        <w:rPr>
          <w:color w:val="484848"/>
          <w:spacing w:val="-5"/>
          <w:w w:val="95"/>
        </w:rPr>
        <w:t>结果就会导致定时器代码连续运行好几次。而之间没有间隔。不过幸运的是：</w:t>
      </w:r>
      <w:r>
        <w:rPr>
          <w:color w:val="484848"/>
          <w:w w:val="95"/>
        </w:rPr>
        <w:t>javascript</w:t>
      </w:r>
    </w:p>
    <w:p>
      <w:pPr>
        <w:spacing w:after="0" w:line="266" w:lineRule="auto"/>
        <w:sectPr>
          <w:pgSz w:w="11910" w:h="16840"/>
          <w:pgMar w:top="1380" w:right="1460" w:bottom="1480" w:left="1640" w:header="0" w:footer="963" w:gutter="0"/>
        </w:sectPr>
      </w:pPr>
    </w:p>
    <w:p>
      <w:pPr>
        <w:pStyle w:val="7"/>
        <w:spacing w:before="51" w:line="266" w:lineRule="auto"/>
        <w:ind w:right="119"/>
      </w:pPr>
      <w:r>
        <w:rPr>
          <w:color w:val="484848"/>
          <w:spacing w:val="-8"/>
        </w:rPr>
        <w:t>引擎足够聪明，能够避免这个问题。当且仅当没有该定时器的如何代码实例时，才会将 定时器代码添加到队列中。这确保了定时器代码加入队列中最小的时间间隔为指定时间。</w:t>
      </w:r>
      <w:r>
        <w:rPr>
          <w:color w:val="484848"/>
          <w:spacing w:val="-7"/>
          <w:w w:val="100"/>
        </w:rPr>
        <w:t>这种重复定时器的规则有两个问题：</w:t>
      </w:r>
      <w:r>
        <w:rPr>
          <w:color w:val="484848"/>
          <w:spacing w:val="-1"/>
          <w:w w:val="100"/>
        </w:rPr>
        <w:t>1</w:t>
      </w:r>
      <w:r>
        <w:rPr>
          <w:color w:val="484848"/>
          <w:w w:val="50"/>
        </w:rPr>
        <w:t>.</w:t>
      </w:r>
      <w:r>
        <w:rPr>
          <w:color w:val="484848"/>
          <w:spacing w:val="-3"/>
          <w:w w:val="100"/>
        </w:rPr>
        <w:t>某些间隔会被跳过</w:t>
      </w:r>
      <w:r>
        <w:rPr>
          <w:color w:val="484848"/>
          <w:spacing w:val="-3"/>
        </w:rPr>
        <w:t xml:space="preserve"> </w:t>
      </w:r>
      <w:r>
        <w:rPr>
          <w:color w:val="484848"/>
          <w:spacing w:val="-1"/>
          <w:w w:val="100"/>
        </w:rPr>
        <w:t>2</w:t>
      </w:r>
      <w:r>
        <w:rPr>
          <w:color w:val="484848"/>
          <w:w w:val="50"/>
        </w:rPr>
        <w:t>.</w:t>
      </w:r>
      <w:r>
        <w:rPr>
          <w:color w:val="484848"/>
          <w:spacing w:val="-3"/>
          <w:w w:val="100"/>
        </w:rPr>
        <w:t>多个定时器的代码执行时间</w:t>
      </w:r>
      <w:r>
        <w:rPr>
          <w:color w:val="484848"/>
          <w:spacing w:val="-1"/>
          <w:w w:val="100"/>
        </w:rPr>
        <w:t xml:space="preserve"> </w:t>
      </w:r>
      <w:r>
        <w:rPr>
          <w:color w:val="484848"/>
          <w:spacing w:val="-3"/>
        </w:rPr>
        <w:t>可能会比预期小。</w:t>
      </w:r>
    </w:p>
    <w:p>
      <w:pPr>
        <w:pStyle w:val="7"/>
        <w:spacing w:line="278" w:lineRule="exact"/>
      </w:pPr>
      <w:r>
        <w:rPr>
          <w:color w:val="484848"/>
          <w:spacing w:val="-3"/>
        </w:rPr>
        <w:t>下面举例子说明：</w:t>
      </w:r>
    </w:p>
    <w:p>
      <w:pPr>
        <w:pStyle w:val="7"/>
        <w:spacing w:before="30" w:line="266" w:lineRule="auto"/>
        <w:ind w:right="228"/>
      </w:pPr>
      <w:r>
        <w:rPr>
          <w:color w:val="484848"/>
          <w:spacing w:val="-19"/>
          <w:w w:val="95"/>
        </w:rPr>
        <w:t xml:space="preserve">假设，某个 </w:t>
      </w:r>
      <w:r>
        <w:rPr>
          <w:color w:val="484848"/>
          <w:w w:val="95"/>
        </w:rPr>
        <w:t>onclick</w:t>
      </w:r>
      <w:r>
        <w:rPr>
          <w:color w:val="484848"/>
          <w:spacing w:val="-15"/>
          <w:w w:val="95"/>
        </w:rPr>
        <w:t xml:space="preserve"> 事件处理程序使用啦 </w:t>
      </w:r>
      <w:r>
        <w:rPr>
          <w:color w:val="484848"/>
          <w:w w:val="95"/>
        </w:rPr>
        <w:t>setInterval(</w:t>
      </w:r>
      <w:r>
        <w:rPr>
          <w:color w:val="484848"/>
          <w:spacing w:val="-10"/>
          <w:w w:val="95"/>
        </w:rPr>
        <w:t xml:space="preserve">)来设置了一个 </w:t>
      </w:r>
      <w:r>
        <w:rPr>
          <w:color w:val="484848"/>
          <w:w w:val="95"/>
        </w:rPr>
        <w:t>200ms</w:t>
      </w:r>
      <w:r>
        <w:rPr>
          <w:color w:val="484848"/>
          <w:spacing w:val="-11"/>
          <w:w w:val="95"/>
        </w:rPr>
        <w:t xml:space="preserve"> 的重复定时器。</w:t>
      </w:r>
      <w:r>
        <w:rPr>
          <w:color w:val="484848"/>
          <w:spacing w:val="-10"/>
        </w:rPr>
        <w:t xml:space="preserve">如果事件处理程序花了 </w:t>
      </w:r>
      <w:r>
        <w:rPr>
          <w:color w:val="484848"/>
        </w:rPr>
        <w:t>300ms</w:t>
      </w:r>
      <w:r>
        <w:rPr>
          <w:color w:val="484848"/>
          <w:spacing w:val="-9"/>
        </w:rPr>
        <w:t xml:space="preserve"> 多一点的时间完成。</w:t>
      </w:r>
    </w:p>
    <w:p>
      <w:pPr>
        <w:pStyle w:val="7"/>
        <w:spacing w:line="266" w:lineRule="auto"/>
        <w:ind w:right="485"/>
      </w:pPr>
      <w:r>
        <w:rPr>
          <w:color w:val="484848"/>
          <w:spacing w:val="-1"/>
          <w:w w:val="109"/>
        </w:rPr>
        <w:t>&lt;</w:t>
      </w:r>
      <w:r>
        <w:rPr>
          <w:color w:val="484848"/>
          <w:spacing w:val="-1"/>
          <w:w w:val="55"/>
        </w:rPr>
        <w:t>i</w:t>
      </w:r>
      <w:r>
        <w:rPr>
          <w:color w:val="484848"/>
          <w:spacing w:val="-1"/>
          <w:w w:val="144"/>
        </w:rPr>
        <w:t>m</w:t>
      </w:r>
      <w:r>
        <w:rPr>
          <w:color w:val="484848"/>
          <w:w w:val="88"/>
        </w:rPr>
        <w:t>g</w:t>
      </w:r>
      <w:r>
        <w:rPr>
          <w:color w:val="484848"/>
          <w:spacing w:val="-58"/>
        </w:rPr>
        <w:t xml:space="preserve"> </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spacing w:val="-1"/>
          <w:w w:val="109"/>
        </w:rPr>
        <w:t>=</w:t>
      </w:r>
      <w:r>
        <w:rPr>
          <w:color w:val="484848"/>
          <w:spacing w:val="-1"/>
          <w:w w:val="80"/>
        </w:rPr>
        <w:t>"</w:t>
      </w:r>
      <w:r>
        <w:rPr>
          <w:color w:val="484848"/>
          <w:spacing w:val="-1"/>
          <w:w w:val="100"/>
        </w:rPr>
        <w:t>626</w:t>
      </w:r>
      <w:r>
        <w:rPr>
          <w:color w:val="484848"/>
          <w:w w:val="80"/>
        </w:rPr>
        <w:t>"</w:t>
      </w:r>
      <w:r>
        <w:rPr>
          <w:color w:val="484848"/>
          <w:spacing w:val="-56"/>
        </w:rPr>
        <w:t xml:space="preserve"> </w:t>
      </w:r>
      <w:r>
        <w:rPr>
          <w:color w:val="484848"/>
          <w:spacing w:val="-1"/>
          <w:w w:val="88"/>
        </w:rPr>
        <w:t>a</w:t>
      </w:r>
      <w:r>
        <w:rPr>
          <w:color w:val="484848"/>
          <w:spacing w:val="-1"/>
          <w:w w:val="55"/>
        </w:rPr>
        <w:t>lt</w:t>
      </w:r>
      <w:r>
        <w:rPr>
          <w:color w:val="484848"/>
          <w:spacing w:val="-1"/>
          <w:w w:val="109"/>
        </w:rPr>
        <w:t>=</w:t>
      </w:r>
      <w:r>
        <w:rPr>
          <w:color w:val="484848"/>
          <w:spacing w:val="-1"/>
          <w:w w:val="80"/>
        </w:rPr>
        <w:t>"</w:t>
      </w:r>
      <w:r>
        <w:rPr>
          <w:color w:val="484848"/>
          <w:spacing w:val="-1"/>
          <w:w w:val="100"/>
        </w:rPr>
        <w:t>2018</w:t>
      </w:r>
      <w:r>
        <w:rPr>
          <w:color w:val="484848"/>
          <w:spacing w:val="-1"/>
          <w:w w:val="109"/>
        </w:rPr>
        <w:t>-</w:t>
      </w:r>
      <w:r>
        <w:rPr>
          <w:color w:val="484848"/>
          <w:spacing w:val="-1"/>
          <w:w w:val="100"/>
        </w:rPr>
        <w:t>07</w:t>
      </w:r>
      <w:r>
        <w:rPr>
          <w:color w:val="484848"/>
          <w:spacing w:val="-1"/>
          <w:w w:val="109"/>
        </w:rPr>
        <w:t>-</w:t>
      </w:r>
      <w:r>
        <w:rPr>
          <w:color w:val="484848"/>
          <w:spacing w:val="-1"/>
          <w:w w:val="100"/>
        </w:rPr>
        <w:t>1</w:t>
      </w:r>
      <w:r>
        <w:rPr>
          <w:color w:val="484848"/>
          <w:w w:val="100"/>
        </w:rPr>
        <w:t>0</w:t>
      </w:r>
      <w:r>
        <w:rPr>
          <w:color w:val="484848"/>
          <w:spacing w:val="-58"/>
        </w:rPr>
        <w:t xml:space="preserve"> </w:t>
      </w:r>
      <w:r>
        <w:rPr>
          <w:color w:val="484848"/>
          <w:spacing w:val="-1"/>
          <w:w w:val="100"/>
        </w:rPr>
        <w:t>1</w:t>
      </w:r>
      <w:r>
        <w:rPr>
          <w:color w:val="484848"/>
          <w:w w:val="100"/>
        </w:rPr>
        <w:t>1</w:t>
      </w:r>
      <w:r>
        <w:rPr>
          <w:color w:val="484848"/>
          <w:spacing w:val="-55"/>
        </w:rPr>
        <w:t xml:space="preserve"> </w:t>
      </w:r>
      <w:r>
        <w:rPr>
          <w:color w:val="484848"/>
          <w:spacing w:val="-1"/>
          <w:w w:val="100"/>
        </w:rPr>
        <w:t>3</w:t>
      </w:r>
      <w:r>
        <w:rPr>
          <w:color w:val="484848"/>
          <w:w w:val="100"/>
        </w:rPr>
        <w:t>6</w:t>
      </w:r>
      <w:r>
        <w:rPr>
          <w:color w:val="484848"/>
          <w:spacing w:val="-57"/>
        </w:rPr>
        <w:t xml:space="preserve"> </w:t>
      </w:r>
      <w:r>
        <w:rPr>
          <w:color w:val="484848"/>
          <w:spacing w:val="-1"/>
          <w:w w:val="100"/>
        </w:rPr>
        <w:t>43</w:t>
      </w:r>
      <w:r>
        <w:rPr>
          <w:color w:val="484848"/>
          <w:w w:val="80"/>
        </w:rPr>
        <w:t>"</w:t>
      </w:r>
      <w:r>
        <w:rPr>
          <w:color w:val="484848"/>
          <w:spacing w:val="-57"/>
        </w:rPr>
        <w:t xml:space="preserve"> </w:t>
      </w:r>
      <w:r>
        <w:rPr>
          <w:color w:val="484848"/>
          <w:spacing w:val="-1"/>
          <w:w w:val="77"/>
        </w:rPr>
        <w:t>s</w:t>
      </w:r>
      <w:r>
        <w:rPr>
          <w:color w:val="484848"/>
          <w:spacing w:val="-1"/>
          <w:w w:val="66"/>
        </w:rPr>
        <w:t>r</w:t>
      </w:r>
      <w:r>
        <w:rPr>
          <w:color w:val="484848"/>
          <w:spacing w:val="-1"/>
          <w:w w:val="88"/>
        </w:rPr>
        <w:t>c</w:t>
      </w:r>
      <w:r>
        <w:rPr>
          <w:color w:val="484848"/>
          <w:spacing w:val="-1"/>
          <w:w w:val="109"/>
        </w:rPr>
        <w:t>=</w:t>
      </w:r>
      <w:r>
        <w:rPr>
          <w:color w:val="484848"/>
          <w:spacing w:val="-1"/>
          <w:w w:val="80"/>
        </w:rPr>
        <w:t>"</w:t>
      </w:r>
      <w:r>
        <w:fldChar w:fldCharType="begin"/>
      </w:r>
      <w:r>
        <w:instrText xml:space="preserve"> HYPERLINK "https://user-images.githubusercontent.com/17233651/42487876-92656f2c-8435-11e8-8a5f-0a97918039da.png"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00"/>
          <w:u w:val="single" w:color="6FB0E7"/>
        </w:rPr>
        <w:t>u</w:t>
      </w:r>
      <w:r>
        <w:rPr>
          <w:color w:val="6FB0E7"/>
          <w:spacing w:val="-1"/>
          <w:w w:val="77"/>
          <w:u w:val="single" w:color="6FB0E7"/>
        </w:rPr>
        <w:t>s</w:t>
      </w:r>
      <w:r>
        <w:rPr>
          <w:color w:val="6FB0E7"/>
          <w:spacing w:val="-1"/>
          <w:w w:val="88"/>
          <w:u w:val="single" w:color="6FB0E7"/>
        </w:rPr>
        <w:t>e</w:t>
      </w:r>
      <w:r>
        <w:rPr>
          <w:color w:val="6FB0E7"/>
          <w:spacing w:val="-1"/>
          <w:w w:val="66"/>
          <w:u w:val="single" w:color="6FB0E7"/>
        </w:rPr>
        <w:t>r</w:t>
      </w:r>
      <w:r>
        <w:rPr>
          <w:color w:val="6FB0E7"/>
          <w:spacing w:val="-1"/>
          <w:w w:val="109"/>
          <w:u w:val="single" w:color="6FB0E7"/>
        </w:rPr>
        <w:t>-</w:t>
      </w:r>
      <w:r>
        <w:rPr>
          <w:color w:val="6FB0E7"/>
          <w:spacing w:val="-1"/>
          <w:w w:val="55"/>
          <w:u w:val="single" w:color="6FB0E7"/>
        </w:rPr>
        <w:t>i</w:t>
      </w:r>
      <w:r>
        <w:rPr>
          <w:color w:val="6FB0E7"/>
          <w:spacing w:val="-1"/>
          <w:w w:val="144"/>
          <w:u w:val="single" w:color="6FB0E7"/>
        </w:rPr>
        <w:t>m</w:t>
      </w:r>
      <w:r>
        <w:rPr>
          <w:color w:val="6FB0E7"/>
          <w:spacing w:val="-1"/>
          <w:w w:val="88"/>
          <w:u w:val="single" w:color="6FB0E7"/>
        </w:rPr>
        <w:t>age</w:t>
      </w:r>
      <w:r>
        <w:rPr>
          <w:color w:val="6FB0E7"/>
          <w:spacing w:val="-1"/>
          <w:w w:val="77"/>
          <w:u w:val="single" w:color="6FB0E7"/>
        </w:rPr>
        <w:t>s</w:t>
      </w:r>
      <w:r>
        <w:rPr>
          <w:color w:val="6FB0E7"/>
          <w:spacing w:val="-1"/>
          <w:w w:val="50"/>
          <w:u w:val="single" w:color="6FB0E7"/>
        </w:rPr>
        <w:t>.</w:t>
      </w:r>
      <w:r>
        <w:rPr>
          <w:color w:val="6FB0E7"/>
          <w:spacing w:val="-1"/>
          <w:w w:val="88"/>
          <w:u w:val="single" w:color="6FB0E7"/>
        </w:rPr>
        <w:t>g</w:t>
      </w:r>
      <w:r>
        <w:rPr>
          <w:color w:val="6FB0E7"/>
          <w:spacing w:val="-1"/>
          <w:w w:val="55"/>
          <w:u w:val="single" w:color="6FB0E7"/>
        </w:rPr>
        <w:t>it</w:t>
      </w:r>
      <w:r>
        <w:rPr>
          <w:color w:val="6FB0E7"/>
          <w:spacing w:val="-1"/>
          <w:w w:val="100"/>
          <w:u w:val="single" w:color="6FB0E7"/>
        </w:rPr>
        <w:t>hubu</w:t>
      </w:r>
      <w:r>
        <w:rPr>
          <w:color w:val="6FB0E7"/>
          <w:spacing w:val="-1"/>
          <w:w w:val="77"/>
          <w:u w:val="single" w:color="6FB0E7"/>
        </w:rPr>
        <w:t>s</w:t>
      </w:r>
      <w:r>
        <w:rPr>
          <w:color w:val="6FB0E7"/>
          <w:spacing w:val="-1"/>
          <w:w w:val="88"/>
          <w:u w:val="single" w:color="6FB0E7"/>
        </w:rPr>
        <w:t>e</w:t>
      </w:r>
      <w:r>
        <w:rPr>
          <w:color w:val="6FB0E7"/>
          <w:spacing w:val="-1"/>
          <w:w w:val="66"/>
          <w:u w:val="single" w:color="6FB0E7"/>
        </w:rPr>
        <w:t>r</w:t>
      </w:r>
      <w:r>
        <w:rPr>
          <w:color w:val="6FB0E7"/>
          <w:spacing w:val="-1"/>
          <w:w w:val="88"/>
          <w:u w:val="single" w:color="6FB0E7"/>
        </w:rPr>
        <w:t>co</w:t>
      </w:r>
      <w:r>
        <w:rPr>
          <w:color w:val="6FB0E7"/>
          <w:spacing w:val="-1"/>
          <w:w w:val="100"/>
          <w:u w:val="single" w:color="6FB0E7"/>
        </w:rPr>
        <w:t>n</w:t>
      </w:r>
      <w:r>
        <w:rPr>
          <w:color w:val="6FB0E7"/>
          <w:spacing w:val="-1"/>
          <w:w w:val="55"/>
          <w:u w:val="single" w:color="6FB0E7"/>
        </w:rPr>
        <w:t>t</w:t>
      </w:r>
      <w:r>
        <w:rPr>
          <w:color w:val="6FB0E7"/>
          <w:spacing w:val="-1"/>
          <w:w w:val="88"/>
          <w:u w:val="single" w:color="6FB0E7"/>
        </w:rPr>
        <w:t>e</w:t>
      </w:r>
      <w:r>
        <w:rPr>
          <w:color w:val="6FB0E7"/>
          <w:spacing w:val="-1"/>
          <w:w w:val="100"/>
          <w:u w:val="single" w:color="6FB0E7"/>
        </w:rPr>
        <w:t>n</w:t>
      </w:r>
      <w:r>
        <w:rPr>
          <w:color w:val="6FB0E7"/>
          <w:spacing w:val="-1"/>
          <w:w w:val="55"/>
          <w:u w:val="single" w:color="6FB0E7"/>
        </w:rPr>
        <w:t>t</w:t>
      </w:r>
      <w:r>
        <w:rPr>
          <w:color w:val="6FB0E7"/>
          <w:spacing w:val="-1"/>
          <w:w w:val="50"/>
          <w:u w:val="single" w:color="6FB0E7"/>
        </w:rPr>
        <w:t>.</w:t>
      </w:r>
      <w:r>
        <w:rPr>
          <w:color w:val="6FB0E7"/>
          <w:spacing w:val="-1"/>
          <w:w w:val="88"/>
          <w:u w:val="single" w:color="6FB0E7"/>
        </w:rPr>
        <w:t>c</w:t>
      </w:r>
      <w:r>
        <w:rPr>
          <w:color w:val="6FB0E7"/>
          <w:w w:val="88"/>
          <w:u w:val="single" w:color="6FB0E7"/>
        </w:rPr>
        <w:t>o</w:t>
      </w:r>
      <w:r>
        <w:rPr>
          <w:color w:val="6FB0E7"/>
          <w:w w:val="88"/>
          <w:u w:val="single" w:color="6FB0E7"/>
        </w:rPr>
        <w:fldChar w:fldCharType="end"/>
      </w:r>
      <w:r>
        <w:rPr>
          <w:color w:val="6FB0E7"/>
          <w:w w:val="88"/>
        </w:rPr>
        <w:t xml:space="preserve"> </w:t>
      </w:r>
      <w:r>
        <w:rPr>
          <w:color w:val="6FB0E7"/>
          <w:spacing w:val="-1"/>
          <w:w w:val="144"/>
          <w:u w:val="single" w:color="6FB0E7"/>
        </w:rPr>
        <w:t>m</w:t>
      </w:r>
      <w:r>
        <w:rPr>
          <w:color w:val="6FB0E7"/>
          <w:spacing w:val="-1"/>
          <w:w w:val="55"/>
          <w:u w:val="single" w:color="6FB0E7"/>
        </w:rPr>
        <w:t>/</w:t>
      </w:r>
      <w:r>
        <w:rPr>
          <w:color w:val="6FB0E7"/>
          <w:spacing w:val="-1"/>
          <w:w w:val="100"/>
          <w:u w:val="single" w:color="6FB0E7"/>
        </w:rPr>
        <w:t>17233651</w:t>
      </w:r>
      <w:r>
        <w:rPr>
          <w:color w:val="6FB0E7"/>
          <w:spacing w:val="-1"/>
          <w:w w:val="55"/>
          <w:u w:val="single" w:color="6FB0E7"/>
        </w:rPr>
        <w:t>/</w:t>
      </w:r>
      <w:r>
        <w:rPr>
          <w:color w:val="6FB0E7"/>
          <w:spacing w:val="-1"/>
          <w:w w:val="100"/>
          <w:u w:val="single" w:color="6FB0E7"/>
        </w:rPr>
        <w:t>42487876</w:t>
      </w:r>
      <w:r>
        <w:rPr>
          <w:color w:val="6FB0E7"/>
          <w:spacing w:val="-1"/>
          <w:w w:val="109"/>
          <w:u w:val="single" w:color="6FB0E7"/>
        </w:rPr>
        <w:t>-</w:t>
      </w:r>
      <w:r>
        <w:rPr>
          <w:color w:val="6FB0E7"/>
          <w:spacing w:val="-1"/>
          <w:w w:val="100"/>
          <w:u w:val="single" w:color="6FB0E7"/>
        </w:rPr>
        <w:t>92656</w:t>
      </w:r>
      <w:r>
        <w:rPr>
          <w:color w:val="6FB0E7"/>
          <w:spacing w:val="-1"/>
          <w:w w:val="55"/>
          <w:u w:val="single" w:color="6FB0E7"/>
        </w:rPr>
        <w:t>f</w:t>
      </w:r>
      <w:r>
        <w:rPr>
          <w:color w:val="6FB0E7"/>
          <w:spacing w:val="-1"/>
          <w:w w:val="100"/>
          <w:u w:val="single" w:color="6FB0E7"/>
        </w:rPr>
        <w:t>2</w:t>
      </w:r>
      <w:r>
        <w:rPr>
          <w:color w:val="6FB0E7"/>
          <w:spacing w:val="-1"/>
          <w:w w:val="88"/>
          <w:u w:val="single" w:color="6FB0E7"/>
        </w:rPr>
        <w:t>c</w:t>
      </w:r>
      <w:r>
        <w:rPr>
          <w:color w:val="6FB0E7"/>
          <w:spacing w:val="-1"/>
          <w:w w:val="109"/>
          <w:u w:val="single" w:color="6FB0E7"/>
        </w:rPr>
        <w:t>-</w:t>
      </w:r>
      <w:r>
        <w:rPr>
          <w:color w:val="6FB0E7"/>
          <w:spacing w:val="-1"/>
          <w:w w:val="100"/>
          <w:u w:val="single" w:color="6FB0E7"/>
        </w:rPr>
        <w:t>8435</w:t>
      </w:r>
      <w:r>
        <w:rPr>
          <w:color w:val="6FB0E7"/>
          <w:spacing w:val="-1"/>
          <w:w w:val="109"/>
          <w:u w:val="single" w:color="6FB0E7"/>
        </w:rPr>
        <w:t>-</w:t>
      </w:r>
      <w:r>
        <w:rPr>
          <w:color w:val="6FB0E7"/>
          <w:spacing w:val="-1"/>
          <w:w w:val="100"/>
          <w:u w:val="single" w:color="6FB0E7"/>
        </w:rPr>
        <w:t>11</w:t>
      </w:r>
      <w:r>
        <w:rPr>
          <w:color w:val="6FB0E7"/>
          <w:spacing w:val="-1"/>
          <w:w w:val="88"/>
          <w:u w:val="single" w:color="6FB0E7"/>
        </w:rPr>
        <w:t>e</w:t>
      </w:r>
      <w:r>
        <w:rPr>
          <w:color w:val="6FB0E7"/>
          <w:spacing w:val="-1"/>
          <w:w w:val="100"/>
          <w:u w:val="single" w:color="6FB0E7"/>
        </w:rPr>
        <w:t>8</w:t>
      </w:r>
      <w:r>
        <w:rPr>
          <w:color w:val="6FB0E7"/>
          <w:spacing w:val="-1"/>
          <w:w w:val="109"/>
          <w:u w:val="single" w:color="6FB0E7"/>
        </w:rPr>
        <w:t>-</w:t>
      </w:r>
      <w:r>
        <w:rPr>
          <w:color w:val="6FB0E7"/>
          <w:spacing w:val="-1"/>
          <w:w w:val="100"/>
          <w:u w:val="single" w:color="6FB0E7"/>
        </w:rPr>
        <w:t>8</w:t>
      </w:r>
      <w:r>
        <w:rPr>
          <w:color w:val="6FB0E7"/>
          <w:spacing w:val="-1"/>
          <w:w w:val="88"/>
          <w:u w:val="single" w:color="6FB0E7"/>
        </w:rPr>
        <w:t>a</w:t>
      </w:r>
      <w:r>
        <w:rPr>
          <w:color w:val="6FB0E7"/>
          <w:spacing w:val="-1"/>
          <w:w w:val="100"/>
          <w:u w:val="single" w:color="6FB0E7"/>
        </w:rPr>
        <w:t>5</w:t>
      </w:r>
      <w:r>
        <w:rPr>
          <w:color w:val="6FB0E7"/>
          <w:spacing w:val="-1"/>
          <w:w w:val="55"/>
          <w:u w:val="single" w:color="6FB0E7"/>
        </w:rPr>
        <w:t>f</w:t>
      </w:r>
      <w:r>
        <w:rPr>
          <w:color w:val="6FB0E7"/>
          <w:spacing w:val="-1"/>
          <w:w w:val="109"/>
          <w:u w:val="single" w:color="6FB0E7"/>
        </w:rPr>
        <w:t>-</w:t>
      </w:r>
      <w:r>
        <w:rPr>
          <w:color w:val="6FB0E7"/>
          <w:spacing w:val="-1"/>
          <w:w w:val="100"/>
          <w:u w:val="single" w:color="6FB0E7"/>
        </w:rPr>
        <w:t>0</w:t>
      </w:r>
      <w:r>
        <w:rPr>
          <w:color w:val="6FB0E7"/>
          <w:spacing w:val="-1"/>
          <w:w w:val="88"/>
          <w:u w:val="single" w:color="6FB0E7"/>
        </w:rPr>
        <w:t>a</w:t>
      </w:r>
      <w:r>
        <w:rPr>
          <w:color w:val="6FB0E7"/>
          <w:spacing w:val="-1"/>
          <w:w w:val="100"/>
          <w:u w:val="single" w:color="6FB0E7"/>
        </w:rPr>
        <w:t>97918039d</w:t>
      </w:r>
      <w:r>
        <w:rPr>
          <w:color w:val="6FB0E7"/>
          <w:spacing w:val="-1"/>
          <w:w w:val="88"/>
          <w:u w:val="single" w:color="6FB0E7"/>
        </w:rPr>
        <w:t>a</w:t>
      </w:r>
      <w:r>
        <w:rPr>
          <w:color w:val="6FB0E7"/>
          <w:spacing w:val="-1"/>
          <w:w w:val="50"/>
          <w:u w:val="single" w:color="6FB0E7"/>
        </w:rPr>
        <w:t>.</w:t>
      </w:r>
      <w:r>
        <w:rPr>
          <w:color w:val="6FB0E7"/>
          <w:spacing w:val="-1"/>
          <w:w w:val="100"/>
          <w:u w:val="single" w:color="6FB0E7"/>
        </w:rPr>
        <w:t>pn</w:t>
      </w:r>
      <w:r>
        <w:rPr>
          <w:color w:val="6FB0E7"/>
          <w:spacing w:val="-2"/>
          <w:w w:val="88"/>
          <w:u w:val="single" w:color="6FB0E7"/>
        </w:rPr>
        <w:t>g</w:t>
      </w:r>
      <w:r>
        <w:rPr>
          <w:color w:val="484848"/>
          <w:spacing w:val="-1"/>
          <w:w w:val="80"/>
        </w:rPr>
        <w:t>"</w:t>
      </w:r>
      <w:r>
        <w:rPr>
          <w:color w:val="484848"/>
          <w:w w:val="109"/>
        </w:rPr>
        <w:t>&gt;</w:t>
      </w:r>
    </w:p>
    <w:p>
      <w:pPr>
        <w:pStyle w:val="7"/>
        <w:spacing w:line="266" w:lineRule="auto"/>
        <w:ind w:right="337"/>
        <w:jc w:val="both"/>
      </w:pPr>
      <w:r>
        <w:rPr>
          <w:color w:val="484848"/>
          <w:spacing w:val="-6"/>
        </w:rPr>
        <w:t xml:space="preserve">这个例子中的第一个定时器是在 </w:t>
      </w:r>
      <w:r>
        <w:rPr>
          <w:color w:val="484848"/>
        </w:rPr>
        <w:t>205ms</w:t>
      </w:r>
      <w:r>
        <w:rPr>
          <w:color w:val="484848"/>
          <w:spacing w:val="-14"/>
        </w:rPr>
        <w:t xml:space="preserve"> 处添加到队列中，但是要过 </w:t>
      </w:r>
      <w:r>
        <w:rPr>
          <w:color w:val="484848"/>
        </w:rPr>
        <w:t>300ms</w:t>
      </w:r>
      <w:r>
        <w:rPr>
          <w:color w:val="484848"/>
          <w:spacing w:val="-16"/>
        </w:rPr>
        <w:t xml:space="preserve"> 才能执行。在405ms</w:t>
      </w:r>
      <w:r>
        <w:rPr>
          <w:color w:val="484848"/>
          <w:spacing w:val="-7"/>
        </w:rPr>
        <w:t xml:space="preserve"> 又添加了一个副本。在一个间隔</w:t>
      </w:r>
      <w:r>
        <w:rPr>
          <w:color w:val="484848"/>
        </w:rPr>
        <w:t>，605ms</w:t>
      </w:r>
      <w:r>
        <w:rPr>
          <w:color w:val="484848"/>
          <w:spacing w:val="-7"/>
        </w:rPr>
        <w:t xml:space="preserve"> 处，第一个定时器代码还在执行中，而</w:t>
      </w:r>
      <w:r>
        <w:rPr>
          <w:color w:val="484848"/>
          <w:spacing w:val="-8"/>
        </w:rPr>
        <w:t xml:space="preserve">且队列中已经有了一个定时器实例，结果是 </w:t>
      </w:r>
      <w:r>
        <w:rPr>
          <w:color w:val="484848"/>
        </w:rPr>
        <w:t>605ms</w:t>
      </w:r>
      <w:r>
        <w:rPr>
          <w:color w:val="484848"/>
          <w:spacing w:val="-9"/>
        </w:rPr>
        <w:t xml:space="preserve"> 的定时器代码不会添加到队列中。结</w:t>
      </w:r>
      <w:r>
        <w:rPr>
          <w:color w:val="484848"/>
          <w:spacing w:val="-17"/>
        </w:rPr>
        <w:t xml:space="preserve">果是在 </w:t>
      </w:r>
      <w:r>
        <w:rPr>
          <w:color w:val="484848"/>
        </w:rPr>
        <w:t>5ms</w:t>
      </w:r>
      <w:r>
        <w:rPr>
          <w:color w:val="484848"/>
          <w:spacing w:val="-9"/>
        </w:rPr>
        <w:t xml:space="preserve"> 处添加的定时器代码执行结束后</w:t>
      </w:r>
      <w:r>
        <w:rPr>
          <w:color w:val="484848"/>
        </w:rPr>
        <w:t>，405</w:t>
      </w:r>
      <w:r>
        <w:rPr>
          <w:color w:val="484848"/>
          <w:spacing w:val="-9"/>
        </w:rPr>
        <w:t xml:space="preserve"> 处的代码立即执行。</w:t>
      </w:r>
    </w:p>
    <w:p>
      <w:pPr>
        <w:pStyle w:val="5"/>
        <w:spacing w:before="0" w:line="289" w:lineRule="exact"/>
        <w:jc w:val="both"/>
      </w:pPr>
      <w:r>
        <w:rPr>
          <w:color w:val="000007"/>
          <w:w w:val="85"/>
        </w:rPr>
        <w:t>function say(){</w:t>
      </w:r>
    </w:p>
    <w:p>
      <w:pPr>
        <w:spacing w:before="1" w:line="242" w:lineRule="auto"/>
        <w:ind w:left="160" w:right="6688" w:firstLine="0"/>
        <w:jc w:val="left"/>
        <w:rPr>
          <w:sz w:val="24"/>
        </w:rPr>
      </w:pPr>
      <w:r>
        <w:rPr>
          <w:color w:val="000007"/>
          <w:spacing w:val="-1"/>
          <w:w w:val="55"/>
          <w:sz w:val="24"/>
        </w:rPr>
        <w:t>//</w:t>
      </w:r>
      <w:r>
        <w:rPr>
          <w:color w:val="000007"/>
          <w:w w:val="77"/>
          <w:sz w:val="24"/>
        </w:rPr>
        <w:t>s</w:t>
      </w:r>
      <w:r>
        <w:rPr>
          <w:color w:val="000007"/>
          <w:spacing w:val="-1"/>
          <w:w w:val="88"/>
          <w:sz w:val="24"/>
        </w:rPr>
        <w:t>o</w:t>
      </w:r>
      <w:r>
        <w:rPr>
          <w:color w:val="000007"/>
          <w:spacing w:val="-1"/>
          <w:w w:val="143"/>
          <w:sz w:val="24"/>
        </w:rPr>
        <w:t>m</w:t>
      </w:r>
      <w:r>
        <w:rPr>
          <w:color w:val="000007"/>
          <w:spacing w:val="-1"/>
          <w:w w:val="88"/>
          <w:sz w:val="24"/>
        </w:rPr>
        <w:t>e</w:t>
      </w:r>
      <w:r>
        <w:rPr>
          <w:color w:val="000007"/>
          <w:spacing w:val="-1"/>
          <w:w w:val="55"/>
          <w:sz w:val="24"/>
        </w:rPr>
        <w:t>t</w:t>
      </w:r>
      <w:r>
        <w:rPr>
          <w:color w:val="000007"/>
          <w:sz w:val="24"/>
        </w:rPr>
        <w:t>h</w:t>
      </w:r>
      <w:r>
        <w:rPr>
          <w:color w:val="000007"/>
          <w:spacing w:val="-1"/>
          <w:w w:val="55"/>
          <w:sz w:val="24"/>
        </w:rPr>
        <w:t>i</w:t>
      </w:r>
      <w:r>
        <w:rPr>
          <w:color w:val="000007"/>
          <w:sz w:val="24"/>
        </w:rPr>
        <w:t>n</w:t>
      </w:r>
      <w:r>
        <w:rPr>
          <w:color w:val="000007"/>
          <w:w w:val="88"/>
          <w:sz w:val="24"/>
        </w:rPr>
        <w:t xml:space="preserve">g </w:t>
      </w:r>
      <w:r>
        <w:rPr>
          <w:color w:val="000007"/>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w:t>
      </w:r>
      <w:r>
        <w:rPr>
          <w:color w:val="000007"/>
          <w:w w:val="77"/>
          <w:sz w:val="24"/>
        </w:rPr>
        <w:t>s</w:t>
      </w:r>
      <w:r>
        <w:rPr>
          <w:color w:val="000007"/>
          <w:spacing w:val="-1"/>
          <w:w w:val="88"/>
          <w:sz w:val="24"/>
        </w:rPr>
        <w:t>ay</w:t>
      </w:r>
      <w:r>
        <w:rPr>
          <w:color w:val="000007"/>
          <w:w w:val="50"/>
          <w:sz w:val="24"/>
        </w:rPr>
        <w:t>,</w:t>
      </w:r>
      <w:r>
        <w:rPr>
          <w:color w:val="000007"/>
          <w:sz w:val="24"/>
        </w:rPr>
        <w:t>200</w:t>
      </w:r>
      <w:r>
        <w:rPr>
          <w:color w:val="000007"/>
          <w:spacing w:val="-1"/>
          <w:w w:val="55"/>
          <w:sz w:val="24"/>
        </w:rPr>
        <w:t>)</w:t>
      </w:r>
      <w:r>
        <w:rPr>
          <w:color w:val="000007"/>
          <w:w w:val="50"/>
          <w:sz w:val="24"/>
        </w:rPr>
        <w:t>;</w:t>
      </w:r>
    </w:p>
    <w:p>
      <w:pPr>
        <w:spacing w:before="3"/>
        <w:ind w:left="160" w:right="0" w:firstLine="0"/>
        <w:jc w:val="left"/>
        <w:rPr>
          <w:sz w:val="24"/>
        </w:rPr>
      </w:pPr>
      <w:r>
        <w:rPr>
          <w:color w:val="000007"/>
          <w:w w:val="66"/>
          <w:sz w:val="24"/>
        </w:rPr>
        <w:t>}</w:t>
      </w:r>
    </w:p>
    <w:p>
      <w:pPr>
        <w:spacing w:before="4" w:line="254" w:lineRule="auto"/>
        <w:ind w:left="160" w:right="6512" w:firstLine="0"/>
        <w:jc w:val="left"/>
        <w:rPr>
          <w:sz w:val="24"/>
        </w:rPr>
      </w:pPr>
      <w:r>
        <w:rPr>
          <w:color w:val="000007"/>
          <w:w w:val="77"/>
          <w:sz w:val="24"/>
        </w:rPr>
        <w:t>s</w:t>
      </w:r>
      <w:r>
        <w:rPr>
          <w:color w:val="000007"/>
          <w:w w:val="88"/>
          <w:sz w:val="24"/>
        </w:rPr>
        <w:t>e</w:t>
      </w:r>
      <w:r>
        <w:rPr>
          <w:color w:val="000007"/>
          <w:w w:val="55"/>
          <w:sz w:val="24"/>
        </w:rPr>
        <w:t>t</w:t>
      </w:r>
      <w:r>
        <w:rPr>
          <w:color w:val="000007"/>
          <w:w w:val="111"/>
          <w:sz w:val="24"/>
        </w:rPr>
        <w:t>T</w:t>
      </w:r>
      <w:r>
        <w:rPr>
          <w:color w:val="000007"/>
          <w:w w:val="55"/>
          <w:sz w:val="24"/>
        </w:rPr>
        <w:t>i</w:t>
      </w:r>
      <w:r>
        <w:rPr>
          <w:color w:val="000007"/>
          <w:w w:val="143"/>
          <w:sz w:val="24"/>
        </w:rPr>
        <w:t>m</w:t>
      </w:r>
      <w:r>
        <w:rPr>
          <w:color w:val="000007"/>
          <w:w w:val="88"/>
          <w:sz w:val="24"/>
        </w:rPr>
        <w:t>eo</w:t>
      </w:r>
      <w:r>
        <w:rPr>
          <w:color w:val="000007"/>
          <w:sz w:val="24"/>
        </w:rPr>
        <w:t>u</w:t>
      </w:r>
      <w:r>
        <w:rPr>
          <w:color w:val="000007"/>
          <w:w w:val="55"/>
          <w:sz w:val="24"/>
        </w:rPr>
        <w:t>t(</w:t>
      </w:r>
      <w:r>
        <w:rPr>
          <w:color w:val="000007"/>
          <w:w w:val="77"/>
          <w:sz w:val="24"/>
        </w:rPr>
        <w:t>s</w:t>
      </w:r>
      <w:r>
        <w:rPr>
          <w:color w:val="000007"/>
          <w:w w:val="88"/>
          <w:sz w:val="24"/>
        </w:rPr>
        <w:t>ay</w:t>
      </w:r>
      <w:r>
        <w:rPr>
          <w:color w:val="000007"/>
          <w:w w:val="50"/>
          <w:sz w:val="24"/>
        </w:rPr>
        <w:t>,</w:t>
      </w:r>
      <w:r>
        <w:rPr>
          <w:color w:val="000007"/>
          <w:sz w:val="24"/>
        </w:rPr>
        <w:t>200</w:t>
      </w:r>
      <w:r>
        <w:rPr>
          <w:color w:val="000007"/>
          <w:w w:val="55"/>
          <w:sz w:val="24"/>
        </w:rPr>
        <w:t>)</w:t>
      </w:r>
      <w:r>
        <w:rPr>
          <w:color w:val="484848"/>
          <w:w w:val="95"/>
          <w:sz w:val="22"/>
        </w:rPr>
        <w:t>或者</w:t>
      </w:r>
      <w:r>
        <w:rPr>
          <w:color w:val="000007"/>
          <w:w w:val="77"/>
          <w:sz w:val="24"/>
        </w:rPr>
        <w:t>s</w:t>
      </w:r>
      <w:r>
        <w:rPr>
          <w:color w:val="000007"/>
          <w:w w:val="88"/>
          <w:sz w:val="24"/>
        </w:rPr>
        <w:t>e</w:t>
      </w:r>
      <w:r>
        <w:rPr>
          <w:color w:val="000007"/>
          <w:w w:val="55"/>
          <w:sz w:val="24"/>
        </w:rPr>
        <w:t>t</w:t>
      </w:r>
      <w:r>
        <w:rPr>
          <w:color w:val="000007"/>
          <w:w w:val="111"/>
          <w:sz w:val="24"/>
        </w:rPr>
        <w:t>T</w:t>
      </w:r>
      <w:r>
        <w:rPr>
          <w:color w:val="000007"/>
          <w:w w:val="55"/>
          <w:sz w:val="24"/>
        </w:rPr>
        <w:t>i</w:t>
      </w:r>
      <w:r>
        <w:rPr>
          <w:color w:val="000007"/>
          <w:w w:val="143"/>
          <w:sz w:val="24"/>
        </w:rPr>
        <w:t>m</w:t>
      </w:r>
      <w:r>
        <w:rPr>
          <w:color w:val="000007"/>
          <w:w w:val="88"/>
          <w:sz w:val="24"/>
        </w:rPr>
        <w:t>eo</w:t>
      </w:r>
      <w:r>
        <w:rPr>
          <w:color w:val="000007"/>
          <w:sz w:val="24"/>
        </w:rPr>
        <w:t>u</w:t>
      </w:r>
      <w:r>
        <w:rPr>
          <w:color w:val="000007"/>
          <w:w w:val="55"/>
          <w:sz w:val="24"/>
        </w:rPr>
        <w:t>t(f</w:t>
      </w:r>
      <w:r>
        <w:rPr>
          <w:color w:val="000007"/>
          <w:sz w:val="24"/>
        </w:rPr>
        <w:t>un</w:t>
      </w:r>
      <w:r>
        <w:rPr>
          <w:color w:val="000007"/>
          <w:w w:val="88"/>
          <w:sz w:val="24"/>
        </w:rPr>
        <w:t>c</w:t>
      </w:r>
      <w:r>
        <w:rPr>
          <w:color w:val="000007"/>
          <w:w w:val="55"/>
          <w:sz w:val="24"/>
        </w:rPr>
        <w:t>ti</w:t>
      </w:r>
      <w:r>
        <w:rPr>
          <w:color w:val="000007"/>
          <w:w w:val="88"/>
          <w:sz w:val="24"/>
        </w:rPr>
        <w:t>o</w:t>
      </w:r>
      <w:r>
        <w:rPr>
          <w:color w:val="000007"/>
          <w:sz w:val="24"/>
        </w:rPr>
        <w:t>n</w:t>
      </w:r>
      <w:r>
        <w:rPr>
          <w:color w:val="000007"/>
          <w:w w:val="55"/>
          <w:sz w:val="24"/>
        </w:rPr>
        <w:t>()</w:t>
      </w:r>
      <w:r>
        <w:rPr>
          <w:color w:val="000007"/>
          <w:w w:val="66"/>
          <w:sz w:val="24"/>
        </w:rPr>
        <w:t>{</w:t>
      </w:r>
    </w:p>
    <w:p>
      <w:pPr>
        <w:spacing w:before="0" w:line="242" w:lineRule="auto"/>
        <w:ind w:left="160" w:right="5067" w:firstLine="0"/>
        <w:jc w:val="left"/>
        <w:rPr>
          <w:sz w:val="24"/>
        </w:rPr>
      </w:pPr>
      <w:r>
        <w:rPr>
          <w:color w:val="000007"/>
          <w:spacing w:val="-1"/>
          <w:w w:val="55"/>
          <w:sz w:val="24"/>
        </w:rPr>
        <w:t>//</w:t>
      </w:r>
      <w:r>
        <w:rPr>
          <w:color w:val="000007"/>
          <w:sz w:val="24"/>
        </w:rPr>
        <w:t>d</w:t>
      </w:r>
      <w:r>
        <w:rPr>
          <w:color w:val="000007"/>
          <w:w w:val="88"/>
          <w:sz w:val="24"/>
        </w:rPr>
        <w:t>o</w:t>
      </w:r>
      <w:r>
        <w:rPr>
          <w:color w:val="000007"/>
          <w:spacing w:val="-62"/>
          <w:sz w:val="24"/>
        </w:rPr>
        <w:t xml:space="preserve"> </w:t>
      </w:r>
      <w:r>
        <w:rPr>
          <w:color w:val="000007"/>
          <w:w w:val="77"/>
          <w:sz w:val="24"/>
        </w:rPr>
        <w:t>s</w:t>
      </w:r>
      <w:r>
        <w:rPr>
          <w:color w:val="000007"/>
          <w:spacing w:val="-1"/>
          <w:w w:val="88"/>
          <w:sz w:val="24"/>
        </w:rPr>
        <w:t>o</w:t>
      </w:r>
      <w:r>
        <w:rPr>
          <w:color w:val="000007"/>
          <w:spacing w:val="-1"/>
          <w:w w:val="143"/>
          <w:sz w:val="24"/>
        </w:rPr>
        <w:t>m</w:t>
      </w:r>
      <w:r>
        <w:rPr>
          <w:color w:val="000007"/>
          <w:spacing w:val="-1"/>
          <w:w w:val="88"/>
          <w:sz w:val="24"/>
        </w:rPr>
        <w:t>e</w:t>
      </w:r>
      <w:r>
        <w:rPr>
          <w:color w:val="000007"/>
          <w:spacing w:val="-1"/>
          <w:w w:val="55"/>
          <w:sz w:val="24"/>
        </w:rPr>
        <w:t>t</w:t>
      </w:r>
      <w:r>
        <w:rPr>
          <w:color w:val="000007"/>
          <w:sz w:val="24"/>
        </w:rPr>
        <w:t>h</w:t>
      </w:r>
      <w:r>
        <w:rPr>
          <w:color w:val="000007"/>
          <w:spacing w:val="-1"/>
          <w:w w:val="55"/>
          <w:sz w:val="24"/>
        </w:rPr>
        <w:t>i</w:t>
      </w:r>
      <w:r>
        <w:rPr>
          <w:color w:val="000007"/>
          <w:sz w:val="24"/>
        </w:rPr>
        <w:t>n</w:t>
      </w:r>
      <w:r>
        <w:rPr>
          <w:color w:val="000007"/>
          <w:w w:val="88"/>
          <w:sz w:val="24"/>
        </w:rPr>
        <w:t xml:space="preserve">g </w:t>
      </w:r>
      <w:r>
        <w:rPr>
          <w:color w:val="000007"/>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w:t>
      </w:r>
      <w:r>
        <w:rPr>
          <w:color w:val="000007"/>
          <w:spacing w:val="-1"/>
          <w:w w:val="88"/>
          <w:sz w:val="24"/>
        </w:rPr>
        <w:t>a</w:t>
      </w:r>
      <w:r>
        <w:rPr>
          <w:color w:val="000007"/>
          <w:w w:val="66"/>
          <w:sz w:val="24"/>
        </w:rPr>
        <w:t>r</w:t>
      </w:r>
      <w:r>
        <w:rPr>
          <w:color w:val="000007"/>
          <w:spacing w:val="-1"/>
          <w:w w:val="88"/>
          <w:sz w:val="24"/>
        </w:rPr>
        <w:t>g</w:t>
      </w:r>
      <w:r>
        <w:rPr>
          <w:color w:val="000007"/>
          <w:sz w:val="24"/>
        </w:rPr>
        <w:t>u</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w w:val="77"/>
          <w:sz w:val="24"/>
        </w:rPr>
        <w:t>s</w:t>
      </w:r>
      <w:r>
        <w:rPr>
          <w:color w:val="000007"/>
          <w:w w:val="50"/>
          <w:sz w:val="24"/>
        </w:rPr>
        <w:t>.</w:t>
      </w:r>
      <w:r>
        <w:rPr>
          <w:color w:val="000007"/>
          <w:spacing w:val="-1"/>
          <w:w w:val="88"/>
          <w:sz w:val="24"/>
        </w:rPr>
        <w:t>ca</w:t>
      </w:r>
      <w:r>
        <w:rPr>
          <w:color w:val="000007"/>
          <w:spacing w:val="-1"/>
          <w:w w:val="55"/>
          <w:sz w:val="24"/>
        </w:rPr>
        <w:t>ll</w:t>
      </w:r>
      <w:r>
        <w:rPr>
          <w:color w:val="000007"/>
          <w:spacing w:val="-1"/>
          <w:w w:val="88"/>
          <w:sz w:val="24"/>
        </w:rPr>
        <w:t>ee</w:t>
      </w:r>
      <w:r>
        <w:rPr>
          <w:color w:val="000007"/>
          <w:w w:val="50"/>
          <w:sz w:val="24"/>
        </w:rPr>
        <w:t>,</w:t>
      </w:r>
      <w:r>
        <w:rPr>
          <w:color w:val="000007"/>
          <w:sz w:val="24"/>
        </w:rPr>
        <w:t>200</w:t>
      </w:r>
      <w:r>
        <w:rPr>
          <w:color w:val="000007"/>
          <w:spacing w:val="-1"/>
          <w:w w:val="55"/>
          <w:sz w:val="24"/>
        </w:rPr>
        <w:t>)</w:t>
      </w:r>
      <w:r>
        <w:rPr>
          <w:color w:val="000007"/>
          <w:w w:val="50"/>
          <w:sz w:val="24"/>
        </w:rPr>
        <w:t>;</w:t>
      </w:r>
    </w:p>
    <w:p>
      <w:pPr>
        <w:spacing w:before="0"/>
        <w:ind w:left="160" w:right="0" w:firstLine="0"/>
        <w:jc w:val="left"/>
        <w:rPr>
          <w:sz w:val="24"/>
        </w:rPr>
      </w:pPr>
      <w:r>
        <w:rPr>
          <w:color w:val="000007"/>
          <w:w w:val="85"/>
          <w:sz w:val="24"/>
        </w:rPr>
        <w:t>},200);</w:t>
      </w:r>
    </w:p>
    <w:p>
      <w:pPr>
        <w:pStyle w:val="7"/>
        <w:ind w:left="0"/>
        <w:rPr>
          <w:sz w:val="24"/>
        </w:rPr>
      </w:pPr>
    </w:p>
    <w:p>
      <w:pPr>
        <w:pStyle w:val="4"/>
        <w:numPr>
          <w:ilvl w:val="1"/>
          <w:numId w:val="42"/>
        </w:numPr>
        <w:tabs>
          <w:tab w:val="left" w:pos="879"/>
          <w:tab w:val="left" w:pos="880"/>
        </w:tabs>
        <w:spacing w:before="199" w:after="0" w:line="240" w:lineRule="auto"/>
        <w:ind w:left="880" w:right="0" w:hanging="360"/>
        <w:jc w:val="left"/>
      </w:pPr>
      <w:r>
        <w:rPr>
          <w:color w:val="484848"/>
        </w:rPr>
        <w:t>JS</w:t>
      </w:r>
      <w:r>
        <w:rPr>
          <w:color w:val="484848"/>
          <w:spacing w:val="-1"/>
        </w:rPr>
        <w:t xml:space="preserve"> 怎么控制一次加载一张图片，加载完后再加载下一张</w:t>
      </w:r>
    </w:p>
    <w:p>
      <w:pPr>
        <w:spacing w:before="188" w:line="225" w:lineRule="auto"/>
        <w:ind w:left="160" w:right="7530" w:firstLine="0"/>
        <w:jc w:val="left"/>
        <w:rPr>
          <w:sz w:val="22"/>
        </w:rPr>
      </w:pPr>
      <w:r>
        <w:rPr>
          <w:rFonts w:hint="eastAsia" w:ascii="Microsoft JhengHei" w:eastAsia="Microsoft JhengHei"/>
          <w:b/>
          <w:color w:val="484848"/>
          <w:sz w:val="22"/>
        </w:rPr>
        <w:t xml:space="preserve">参考回答： </w:t>
      </w:r>
      <w:r>
        <w:rPr>
          <w:color w:val="484848"/>
          <w:sz w:val="22"/>
        </w:rPr>
        <w:t>(1)方法 1</w:t>
      </w:r>
    </w:p>
    <w:p>
      <w:pPr>
        <w:pStyle w:val="5"/>
        <w:spacing w:before="19" w:line="242" w:lineRule="auto"/>
        <w:ind w:right="5751"/>
      </w:pPr>
      <w:r>
        <w:rPr>
          <w:color w:val="000007"/>
          <w:w w:val="75"/>
        </w:rPr>
        <w:t xml:space="preserve">&lt;script type="text/javascript"&gt; </w:t>
      </w:r>
      <w:r>
        <w:rPr>
          <w:color w:val="000007"/>
          <w:spacing w:val="-1"/>
          <w:w w:val="88"/>
        </w:rPr>
        <w:t>va</w:t>
      </w:r>
      <w:r>
        <w:rPr>
          <w:color w:val="000007"/>
          <w:w w:val="66"/>
        </w:rPr>
        <w:t>r</w:t>
      </w:r>
      <w:r>
        <w:rPr>
          <w:color w:val="000007"/>
          <w:spacing w:val="-61"/>
        </w:rPr>
        <w:t xml:space="preserve"> </w:t>
      </w:r>
      <w:r>
        <w:rPr>
          <w:color w:val="000007"/>
          <w:spacing w:val="-1"/>
          <w:w w:val="88"/>
        </w:rPr>
        <w:t>o</w:t>
      </w:r>
      <w:r>
        <w:rPr>
          <w:color w:val="000007"/>
        </w:rPr>
        <w:t>b</w:t>
      </w:r>
      <w:r>
        <w:rPr>
          <w:color w:val="000007"/>
          <w:spacing w:val="-1"/>
          <w:w w:val="55"/>
        </w:rPr>
        <w:t>j</w:t>
      </w:r>
      <w:r>
        <w:rPr>
          <w:color w:val="000007"/>
          <w:spacing w:val="-1"/>
          <w:w w:val="109"/>
        </w:rPr>
        <w:t>=</w:t>
      </w:r>
      <w:r>
        <w:rPr>
          <w:color w:val="000007"/>
        </w:rPr>
        <w:t>n</w:t>
      </w:r>
      <w:r>
        <w:rPr>
          <w:color w:val="000007"/>
          <w:spacing w:val="-1"/>
          <w:w w:val="88"/>
        </w:rPr>
        <w:t>e</w:t>
      </w:r>
      <w:r>
        <w:rPr>
          <w:color w:val="000007"/>
          <w:w w:val="121"/>
        </w:rPr>
        <w:t>w</w:t>
      </w:r>
      <w:r>
        <w:rPr>
          <w:color w:val="000007"/>
          <w:spacing w:val="-62"/>
        </w:rPr>
        <w:t xml:space="preserve"> </w:t>
      </w:r>
      <w:r>
        <w:rPr>
          <w:color w:val="000007"/>
          <w:w w:val="66"/>
        </w:rPr>
        <w:t>I</w:t>
      </w:r>
      <w:r>
        <w:rPr>
          <w:color w:val="000007"/>
          <w:spacing w:val="-1"/>
          <w:w w:val="143"/>
        </w:rPr>
        <w:t>m</w:t>
      </w:r>
      <w:r>
        <w:rPr>
          <w:color w:val="000007"/>
          <w:spacing w:val="-1"/>
          <w:w w:val="88"/>
        </w:rPr>
        <w:t>age</w:t>
      </w:r>
      <w:r>
        <w:rPr>
          <w:color w:val="000007"/>
          <w:spacing w:val="-1"/>
          <w:w w:val="55"/>
        </w:rPr>
        <w:t>()</w:t>
      </w:r>
      <w:r>
        <w:rPr>
          <w:color w:val="000007"/>
          <w:w w:val="50"/>
        </w:rPr>
        <w:t>;</w:t>
      </w:r>
    </w:p>
    <w:p>
      <w:pPr>
        <w:spacing w:before="3" w:line="242" w:lineRule="auto"/>
        <w:ind w:left="160" w:right="0" w:firstLine="0"/>
        <w:jc w:val="left"/>
        <w:rPr>
          <w:sz w:val="24"/>
        </w:rPr>
      </w:pPr>
      <w:r>
        <w:rPr>
          <w:color w:val="000007"/>
          <w:spacing w:val="-1"/>
          <w:w w:val="88"/>
          <w:sz w:val="24"/>
        </w:rPr>
        <w:t>o</w:t>
      </w:r>
      <w:r>
        <w:rPr>
          <w:color w:val="000007"/>
          <w:sz w:val="24"/>
        </w:rPr>
        <w:t>b</w:t>
      </w:r>
      <w:r>
        <w:rPr>
          <w:color w:val="000007"/>
          <w:spacing w:val="-1"/>
          <w:w w:val="55"/>
          <w:sz w:val="24"/>
        </w:rPr>
        <w:t>j</w:t>
      </w:r>
      <w:r>
        <w:rPr>
          <w:color w:val="000007"/>
          <w:w w:val="50"/>
          <w:sz w:val="24"/>
        </w:rPr>
        <w:t>.</w:t>
      </w:r>
      <w:r>
        <w:rPr>
          <w:color w:val="000007"/>
          <w:w w:val="77"/>
          <w:sz w:val="24"/>
        </w:rPr>
        <w:t>s</w:t>
      </w:r>
      <w:r>
        <w:rPr>
          <w:color w:val="000007"/>
          <w:w w:val="66"/>
          <w:sz w:val="24"/>
        </w:rPr>
        <w:t>r</w:t>
      </w:r>
      <w:r>
        <w:rPr>
          <w:color w:val="000007"/>
          <w:spacing w:val="-1"/>
          <w:w w:val="88"/>
          <w:sz w:val="24"/>
        </w:rPr>
        <w:t>c</w:t>
      </w:r>
      <w:r>
        <w:rPr>
          <w:color w:val="000007"/>
          <w:spacing w:val="-1"/>
          <w:w w:val="109"/>
          <w:sz w:val="24"/>
        </w:rPr>
        <w:t>=</w:t>
      </w:r>
      <w:r>
        <w:rPr>
          <w:color w:val="000007"/>
          <w:w w:val="80"/>
          <w:sz w:val="24"/>
        </w:rPr>
        <w:t>"</w:t>
      </w:r>
      <w:r>
        <w:fldChar w:fldCharType="begin"/>
      </w:r>
      <w:r>
        <w:instrText xml:space="preserve"> HYPERLINK "http://www.phpernote.com/uploadfiles/editor/201107240502201179.jpg" \h </w:instrText>
      </w:r>
      <w:r>
        <w:fldChar w:fldCharType="separate"/>
      </w:r>
      <w:r>
        <w:rPr>
          <w:color w:val="000007"/>
          <w:sz w:val="24"/>
        </w:rPr>
        <w:t>h</w:t>
      </w:r>
      <w:r>
        <w:rPr>
          <w:color w:val="000007"/>
          <w:spacing w:val="-1"/>
          <w:w w:val="55"/>
          <w:sz w:val="24"/>
        </w:rPr>
        <w:t>tt</w:t>
      </w:r>
      <w:r>
        <w:rPr>
          <w:color w:val="000007"/>
          <w:sz w:val="24"/>
        </w:rPr>
        <w:t>p</w:t>
      </w:r>
      <w:r>
        <w:rPr>
          <w:color w:val="000007"/>
          <w:w w:val="50"/>
          <w:sz w:val="24"/>
        </w:rPr>
        <w:t>:</w:t>
      </w:r>
      <w:r>
        <w:rPr>
          <w:color w:val="000007"/>
          <w:spacing w:val="-1"/>
          <w:w w:val="55"/>
          <w:sz w:val="24"/>
        </w:rPr>
        <w:t>//</w:t>
      </w:r>
      <w:r>
        <w:rPr>
          <w:color w:val="000007"/>
          <w:w w:val="121"/>
          <w:sz w:val="24"/>
        </w:rPr>
        <w:t>www</w:t>
      </w:r>
      <w:r>
        <w:rPr>
          <w:color w:val="000007"/>
          <w:w w:val="50"/>
          <w:sz w:val="24"/>
        </w:rPr>
        <w:t>.</w:t>
      </w:r>
      <w:r>
        <w:rPr>
          <w:color w:val="000007"/>
          <w:sz w:val="24"/>
        </w:rPr>
        <w:t>php</w:t>
      </w:r>
      <w:r>
        <w:rPr>
          <w:color w:val="000007"/>
          <w:spacing w:val="-1"/>
          <w:w w:val="88"/>
          <w:sz w:val="24"/>
        </w:rPr>
        <w:t>e</w:t>
      </w:r>
      <w:r>
        <w:rPr>
          <w:color w:val="000007"/>
          <w:w w:val="66"/>
          <w:sz w:val="24"/>
        </w:rPr>
        <w:t>r</w:t>
      </w:r>
      <w:r>
        <w:rPr>
          <w:color w:val="000007"/>
          <w:sz w:val="24"/>
        </w:rPr>
        <w:t>n</w:t>
      </w:r>
      <w:r>
        <w:rPr>
          <w:color w:val="000007"/>
          <w:spacing w:val="-1"/>
          <w:w w:val="88"/>
          <w:sz w:val="24"/>
        </w:rPr>
        <w:t>o</w:t>
      </w:r>
      <w:r>
        <w:rPr>
          <w:color w:val="000007"/>
          <w:spacing w:val="-1"/>
          <w:w w:val="55"/>
          <w:sz w:val="24"/>
        </w:rPr>
        <w:t>t</w:t>
      </w:r>
      <w:r>
        <w:rPr>
          <w:color w:val="000007"/>
          <w:spacing w:val="-1"/>
          <w:w w:val="88"/>
          <w:sz w:val="24"/>
        </w:rPr>
        <w:t>e</w:t>
      </w:r>
      <w:r>
        <w:rPr>
          <w:color w:val="000007"/>
          <w:w w:val="50"/>
          <w:sz w:val="24"/>
        </w:rPr>
        <w:t>.</w:t>
      </w:r>
      <w:r>
        <w:rPr>
          <w:color w:val="000007"/>
          <w:spacing w:val="-1"/>
          <w:w w:val="88"/>
          <w:sz w:val="24"/>
        </w:rPr>
        <w:t>co</w:t>
      </w:r>
      <w:r>
        <w:rPr>
          <w:color w:val="000007"/>
          <w:spacing w:val="-1"/>
          <w:w w:val="143"/>
          <w:sz w:val="24"/>
        </w:rPr>
        <w:t>m</w:t>
      </w:r>
      <w:r>
        <w:rPr>
          <w:color w:val="000007"/>
          <w:spacing w:val="-1"/>
          <w:w w:val="55"/>
          <w:sz w:val="24"/>
        </w:rPr>
        <w:t>/</w:t>
      </w:r>
      <w:r>
        <w:rPr>
          <w:color w:val="000007"/>
          <w:sz w:val="24"/>
        </w:rPr>
        <w:t>up</w:t>
      </w:r>
      <w:r>
        <w:rPr>
          <w:color w:val="000007"/>
          <w:w w:val="55"/>
          <w:sz w:val="24"/>
        </w:rPr>
        <w:t>l</w:t>
      </w:r>
      <w:r>
        <w:rPr>
          <w:color w:val="000007"/>
          <w:spacing w:val="-1"/>
          <w:w w:val="88"/>
          <w:sz w:val="24"/>
        </w:rPr>
        <w:t>oa</w:t>
      </w:r>
      <w:r>
        <w:rPr>
          <w:color w:val="000007"/>
          <w:sz w:val="24"/>
        </w:rPr>
        <w:t>d</w:t>
      </w:r>
      <w:r>
        <w:rPr>
          <w:color w:val="000007"/>
          <w:spacing w:val="-1"/>
          <w:w w:val="55"/>
          <w:sz w:val="24"/>
        </w:rPr>
        <w:t>fil</w:t>
      </w:r>
      <w:r>
        <w:rPr>
          <w:color w:val="000007"/>
          <w:spacing w:val="-1"/>
          <w:w w:val="88"/>
          <w:sz w:val="24"/>
        </w:rPr>
        <w:t>e</w:t>
      </w:r>
      <w:r>
        <w:rPr>
          <w:color w:val="000007"/>
          <w:w w:val="77"/>
          <w:sz w:val="24"/>
        </w:rPr>
        <w:t>s</w:t>
      </w:r>
      <w:r>
        <w:rPr>
          <w:color w:val="000007"/>
          <w:spacing w:val="-1"/>
          <w:w w:val="55"/>
          <w:sz w:val="24"/>
        </w:rPr>
        <w:t>/</w:t>
      </w:r>
      <w:r>
        <w:rPr>
          <w:color w:val="000007"/>
          <w:spacing w:val="-1"/>
          <w:w w:val="88"/>
          <w:sz w:val="24"/>
        </w:rPr>
        <w:t>e</w:t>
      </w:r>
      <w:r>
        <w:rPr>
          <w:color w:val="000007"/>
          <w:sz w:val="24"/>
        </w:rPr>
        <w:t>d</w:t>
      </w:r>
      <w:r>
        <w:rPr>
          <w:color w:val="000007"/>
          <w:spacing w:val="-1"/>
          <w:w w:val="55"/>
          <w:sz w:val="24"/>
        </w:rPr>
        <w:t>it</w:t>
      </w:r>
      <w:r>
        <w:rPr>
          <w:color w:val="000007"/>
          <w:spacing w:val="-1"/>
          <w:w w:val="88"/>
          <w:sz w:val="24"/>
        </w:rPr>
        <w:t>o</w:t>
      </w:r>
      <w:r>
        <w:rPr>
          <w:color w:val="000007"/>
          <w:w w:val="66"/>
          <w:sz w:val="24"/>
        </w:rPr>
        <w:t>r</w:t>
      </w:r>
      <w:r>
        <w:rPr>
          <w:color w:val="000007"/>
          <w:spacing w:val="-1"/>
          <w:w w:val="55"/>
          <w:sz w:val="24"/>
        </w:rPr>
        <w:t>/</w:t>
      </w:r>
      <w:r>
        <w:rPr>
          <w:color w:val="000007"/>
          <w:sz w:val="24"/>
        </w:rPr>
        <w:t>201107240502201179</w:t>
      </w:r>
      <w:r>
        <w:rPr>
          <w:color w:val="000007"/>
          <w:w w:val="50"/>
          <w:sz w:val="24"/>
        </w:rPr>
        <w:t>.</w:t>
      </w:r>
      <w:r>
        <w:rPr>
          <w:color w:val="000007"/>
          <w:spacing w:val="-1"/>
          <w:w w:val="55"/>
          <w:sz w:val="24"/>
        </w:rPr>
        <w:t>j</w:t>
      </w:r>
      <w:r>
        <w:rPr>
          <w:color w:val="000007"/>
          <w:sz w:val="24"/>
        </w:rPr>
        <w:t>p</w:t>
      </w:r>
      <w:r>
        <w:rPr>
          <w:color w:val="000007"/>
          <w:spacing w:val="-1"/>
          <w:w w:val="88"/>
          <w:sz w:val="24"/>
        </w:rPr>
        <w:t>g</w:t>
      </w:r>
      <w:r>
        <w:rPr>
          <w:color w:val="000007"/>
          <w:spacing w:val="-1"/>
          <w:w w:val="88"/>
          <w:sz w:val="24"/>
        </w:rPr>
        <w:fldChar w:fldCharType="end"/>
      </w:r>
      <w:r>
        <w:rPr>
          <w:color w:val="000007"/>
          <w:w w:val="80"/>
          <w:sz w:val="24"/>
        </w:rPr>
        <w:t>"</w:t>
      </w:r>
      <w:r>
        <w:rPr>
          <w:color w:val="000007"/>
          <w:w w:val="50"/>
          <w:sz w:val="24"/>
        </w:rPr>
        <w:t xml:space="preserve">; </w:t>
      </w:r>
      <w:r>
        <w:rPr>
          <w:color w:val="000007"/>
          <w:spacing w:val="-1"/>
          <w:w w:val="88"/>
          <w:sz w:val="24"/>
        </w:rPr>
        <w:t>o</w:t>
      </w:r>
      <w:r>
        <w:rPr>
          <w:color w:val="000007"/>
          <w:sz w:val="24"/>
        </w:rPr>
        <w:t>b</w:t>
      </w:r>
      <w:r>
        <w:rPr>
          <w:color w:val="000007"/>
          <w:spacing w:val="-1"/>
          <w:w w:val="55"/>
          <w:sz w:val="24"/>
        </w:rPr>
        <w:t>j</w:t>
      </w:r>
      <w:r>
        <w:rPr>
          <w:color w:val="000007"/>
          <w:w w:val="50"/>
          <w:sz w:val="24"/>
        </w:rPr>
        <w:t>.</w:t>
      </w:r>
      <w:r>
        <w:rPr>
          <w:color w:val="000007"/>
          <w:spacing w:val="-1"/>
          <w:w w:val="88"/>
          <w:sz w:val="24"/>
        </w:rPr>
        <w:t>o</w:t>
      </w:r>
      <w:r>
        <w:rPr>
          <w:color w:val="000007"/>
          <w:sz w:val="24"/>
        </w:rPr>
        <w:t>n</w:t>
      </w:r>
      <w:r>
        <w:rPr>
          <w:color w:val="000007"/>
          <w:spacing w:val="-1"/>
          <w:w w:val="55"/>
          <w:sz w:val="24"/>
        </w:rPr>
        <w:t>l</w:t>
      </w:r>
      <w:r>
        <w:rPr>
          <w:color w:val="000007"/>
          <w:spacing w:val="-1"/>
          <w:w w:val="88"/>
          <w:sz w:val="24"/>
        </w:rPr>
        <w:t>oa</w:t>
      </w:r>
      <w:r>
        <w:rPr>
          <w:color w:val="000007"/>
          <w:sz w:val="24"/>
        </w:rPr>
        <w:t>d</w:t>
      </w:r>
      <w:r>
        <w:rPr>
          <w:color w:val="000007"/>
          <w:spacing w:val="-1"/>
          <w:w w:val="109"/>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w:t>
      </w:r>
    </w:p>
    <w:p>
      <w:pPr>
        <w:pStyle w:val="7"/>
        <w:spacing w:before="18"/>
      </w:pPr>
      <w:r>
        <w:rPr>
          <w:color w:val="484848"/>
          <w:spacing w:val="-1"/>
          <w:w w:val="88"/>
        </w:rPr>
        <w:t>a</w:t>
      </w:r>
      <w:r>
        <w:rPr>
          <w:color w:val="484848"/>
          <w:spacing w:val="-1"/>
          <w:w w:val="55"/>
        </w:rPr>
        <w:t>l</w:t>
      </w:r>
      <w:r>
        <w:rPr>
          <w:color w:val="484848"/>
          <w:spacing w:val="-1"/>
          <w:w w:val="88"/>
        </w:rPr>
        <w:t>e</w:t>
      </w:r>
      <w:r>
        <w:rPr>
          <w:color w:val="484848"/>
          <w:spacing w:val="-1"/>
          <w:w w:val="66"/>
        </w:rPr>
        <w:t>r</w:t>
      </w:r>
      <w:r>
        <w:rPr>
          <w:color w:val="484848"/>
          <w:spacing w:val="-1"/>
          <w:w w:val="55"/>
        </w:rPr>
        <w:t>t(</w:t>
      </w:r>
      <w:r>
        <w:rPr>
          <w:color w:val="484848"/>
          <w:spacing w:val="-2"/>
          <w:w w:val="43"/>
        </w:rPr>
        <w:t>'</w:t>
      </w:r>
      <w:r>
        <w:rPr>
          <w:color w:val="484848"/>
          <w:spacing w:val="-3"/>
          <w:w w:val="100"/>
        </w:rPr>
        <w:t>图片的宽度为：</w:t>
      </w:r>
      <w:r>
        <w:rPr>
          <w:color w:val="484848"/>
          <w:spacing w:val="-1"/>
          <w:w w:val="43"/>
        </w:rPr>
        <w:t>'</w:t>
      </w:r>
      <w:r>
        <w:rPr>
          <w:color w:val="484848"/>
          <w:spacing w:val="-1"/>
          <w:w w:val="109"/>
        </w:rPr>
        <w:t>+</w:t>
      </w:r>
      <w:r>
        <w:rPr>
          <w:color w:val="484848"/>
          <w:spacing w:val="-1"/>
          <w:w w:val="88"/>
        </w:rPr>
        <w:t>o</w:t>
      </w:r>
      <w:r>
        <w:rPr>
          <w:color w:val="484848"/>
          <w:spacing w:val="-1"/>
          <w:w w:val="100"/>
        </w:rPr>
        <w:t>b</w:t>
      </w:r>
      <w:r>
        <w:rPr>
          <w:color w:val="484848"/>
          <w:spacing w:val="-1"/>
          <w:w w:val="55"/>
        </w:rPr>
        <w:t>j</w:t>
      </w:r>
      <w:r>
        <w:rPr>
          <w:color w:val="484848"/>
          <w:spacing w:val="-1"/>
          <w:w w:val="50"/>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spacing w:val="-1"/>
          <w:w w:val="109"/>
        </w:rPr>
        <w:t>+</w:t>
      </w:r>
      <w:r>
        <w:rPr>
          <w:color w:val="484848"/>
          <w:spacing w:val="-1"/>
          <w:w w:val="43"/>
        </w:rPr>
        <w:t>'</w:t>
      </w:r>
      <w:r>
        <w:rPr>
          <w:color w:val="484848"/>
          <w:spacing w:val="-3"/>
          <w:w w:val="100"/>
        </w:rPr>
        <w:t>；图片的高度为：</w:t>
      </w:r>
      <w:r>
        <w:rPr>
          <w:color w:val="484848"/>
          <w:spacing w:val="-1"/>
          <w:w w:val="43"/>
        </w:rPr>
        <w:t>'</w:t>
      </w:r>
      <w:r>
        <w:rPr>
          <w:color w:val="484848"/>
          <w:spacing w:val="-1"/>
          <w:w w:val="109"/>
        </w:rPr>
        <w:t>+</w:t>
      </w:r>
      <w:r>
        <w:rPr>
          <w:color w:val="484848"/>
          <w:spacing w:val="-1"/>
          <w:w w:val="88"/>
        </w:rPr>
        <w:t>o</w:t>
      </w:r>
      <w:r>
        <w:rPr>
          <w:color w:val="484848"/>
          <w:spacing w:val="-1"/>
          <w:w w:val="100"/>
        </w:rPr>
        <w:t>b</w:t>
      </w:r>
      <w:r>
        <w:rPr>
          <w:color w:val="484848"/>
          <w:spacing w:val="-1"/>
          <w:w w:val="55"/>
        </w:rPr>
        <w:t>j</w:t>
      </w:r>
      <w:r>
        <w:rPr>
          <w:color w:val="484848"/>
          <w:spacing w:val="-1"/>
          <w:w w:val="50"/>
        </w:rPr>
        <w:t>.</w:t>
      </w:r>
      <w:r>
        <w:rPr>
          <w:color w:val="484848"/>
          <w:spacing w:val="-1"/>
          <w:w w:val="100"/>
        </w:rPr>
        <w:t>h</w:t>
      </w:r>
      <w:r>
        <w:rPr>
          <w:color w:val="484848"/>
          <w:spacing w:val="-1"/>
          <w:w w:val="88"/>
        </w:rPr>
        <w:t>e</w:t>
      </w:r>
      <w:r>
        <w:rPr>
          <w:color w:val="484848"/>
          <w:spacing w:val="-1"/>
          <w:w w:val="55"/>
        </w:rPr>
        <w:t>i</w:t>
      </w:r>
      <w:r>
        <w:rPr>
          <w:color w:val="484848"/>
          <w:spacing w:val="-1"/>
          <w:w w:val="88"/>
        </w:rPr>
        <w:t>g</w:t>
      </w:r>
      <w:r>
        <w:rPr>
          <w:color w:val="484848"/>
          <w:spacing w:val="-1"/>
          <w:w w:val="100"/>
        </w:rPr>
        <w:t>h</w:t>
      </w:r>
      <w:r>
        <w:rPr>
          <w:color w:val="484848"/>
          <w:spacing w:val="-1"/>
          <w:w w:val="55"/>
        </w:rPr>
        <w:t>t)</w:t>
      </w:r>
      <w:r>
        <w:rPr>
          <w:color w:val="484848"/>
          <w:w w:val="50"/>
        </w:rPr>
        <w:t>;</w:t>
      </w:r>
    </w:p>
    <w:p>
      <w:pPr>
        <w:pStyle w:val="5"/>
        <w:spacing w:before="15"/>
      </w:pPr>
      <w:r>
        <w:rPr>
          <w:color w:val="000007"/>
        </w:rPr>
        <w:t>d</w:t>
      </w:r>
      <w:r>
        <w:rPr>
          <w:color w:val="000007"/>
          <w:spacing w:val="-1"/>
          <w:w w:val="88"/>
        </w:rPr>
        <w:t>oc</w:t>
      </w:r>
      <w:r>
        <w:rPr>
          <w:color w:val="000007"/>
        </w:rPr>
        <w:t>u</w:t>
      </w:r>
      <w:r>
        <w:rPr>
          <w:color w:val="000007"/>
          <w:spacing w:val="-1"/>
          <w:w w:val="143"/>
        </w:rPr>
        <w:t>m</w:t>
      </w:r>
      <w:r>
        <w:rPr>
          <w:color w:val="000007"/>
          <w:spacing w:val="-1"/>
          <w:w w:val="88"/>
        </w:rPr>
        <w:t>e</w:t>
      </w:r>
      <w:r>
        <w:rPr>
          <w:color w:val="000007"/>
        </w:rPr>
        <w:t>n</w:t>
      </w:r>
      <w:r>
        <w:rPr>
          <w:color w:val="000007"/>
          <w:spacing w:val="-1"/>
          <w:w w:val="55"/>
        </w:rPr>
        <w:t>t</w:t>
      </w:r>
      <w:r>
        <w:rPr>
          <w:color w:val="000007"/>
          <w:w w:val="50"/>
        </w:rPr>
        <w:t>.</w:t>
      </w:r>
      <w:r>
        <w:rPr>
          <w:color w:val="000007"/>
          <w:spacing w:val="-1"/>
          <w:w w:val="88"/>
        </w:rPr>
        <w:t>ge</w:t>
      </w:r>
      <w:r>
        <w:rPr>
          <w:color w:val="000007"/>
          <w:spacing w:val="-1"/>
          <w:w w:val="55"/>
        </w:rPr>
        <w:t>t</w:t>
      </w:r>
      <w:r>
        <w:rPr>
          <w:color w:val="000007"/>
          <w:w w:val="121"/>
        </w:rPr>
        <w:t>E</w:t>
      </w:r>
      <w:r>
        <w:rPr>
          <w:color w:val="000007"/>
          <w:spacing w:val="-1"/>
          <w:w w:val="55"/>
        </w:rPr>
        <w:t>l</w:t>
      </w:r>
      <w:r>
        <w:rPr>
          <w:color w:val="000007"/>
          <w:spacing w:val="-1"/>
          <w:w w:val="88"/>
        </w:rPr>
        <w:t>e</w:t>
      </w:r>
      <w:r>
        <w:rPr>
          <w:color w:val="000007"/>
          <w:spacing w:val="-1"/>
          <w:w w:val="143"/>
        </w:rPr>
        <w:t>m</w:t>
      </w:r>
      <w:r>
        <w:rPr>
          <w:color w:val="000007"/>
          <w:spacing w:val="-1"/>
          <w:w w:val="88"/>
        </w:rPr>
        <w:t>e</w:t>
      </w:r>
      <w:r>
        <w:rPr>
          <w:color w:val="000007"/>
        </w:rPr>
        <w:t>n</w:t>
      </w:r>
      <w:r>
        <w:rPr>
          <w:color w:val="000007"/>
          <w:spacing w:val="-1"/>
          <w:w w:val="55"/>
        </w:rPr>
        <w:t>t</w:t>
      </w:r>
      <w:r>
        <w:rPr>
          <w:color w:val="000007"/>
          <w:w w:val="121"/>
        </w:rPr>
        <w:t>B</w:t>
      </w:r>
      <w:r>
        <w:rPr>
          <w:color w:val="000007"/>
          <w:spacing w:val="-1"/>
          <w:w w:val="88"/>
        </w:rPr>
        <w:t>y</w:t>
      </w:r>
      <w:r>
        <w:rPr>
          <w:color w:val="000007"/>
          <w:w w:val="66"/>
        </w:rPr>
        <w:t>I</w:t>
      </w:r>
      <w:r>
        <w:rPr>
          <w:color w:val="000007"/>
        </w:rPr>
        <w:t>d</w:t>
      </w:r>
      <w:r>
        <w:rPr>
          <w:color w:val="000007"/>
          <w:spacing w:val="-1"/>
          <w:w w:val="55"/>
        </w:rPr>
        <w:t>(</w:t>
      </w:r>
      <w:r>
        <w:rPr>
          <w:color w:val="000007"/>
          <w:w w:val="80"/>
        </w:rPr>
        <w:t>"</w:t>
      </w:r>
      <w:r>
        <w:rPr>
          <w:color w:val="000007"/>
          <w:spacing w:val="-1"/>
          <w:w w:val="143"/>
        </w:rPr>
        <w:t>m</w:t>
      </w:r>
      <w:r>
        <w:rPr>
          <w:color w:val="000007"/>
          <w:spacing w:val="-1"/>
          <w:w w:val="88"/>
        </w:rPr>
        <w:t>y</w:t>
      </w:r>
      <w:r>
        <w:rPr>
          <w:color w:val="000007"/>
        </w:rPr>
        <w:t>p</w:t>
      </w:r>
      <w:r>
        <w:rPr>
          <w:color w:val="000007"/>
          <w:spacing w:val="-1"/>
          <w:w w:val="55"/>
        </w:rPr>
        <w:t>i</w:t>
      </w:r>
      <w:r>
        <w:rPr>
          <w:color w:val="000007"/>
          <w:spacing w:val="-1"/>
          <w:w w:val="88"/>
        </w:rPr>
        <w:t>c</w:t>
      </w:r>
      <w:r>
        <w:rPr>
          <w:color w:val="000007"/>
          <w:w w:val="80"/>
        </w:rPr>
        <w:t>"</w:t>
      </w:r>
      <w:r>
        <w:rPr>
          <w:color w:val="000007"/>
          <w:spacing w:val="-1"/>
          <w:w w:val="55"/>
        </w:rPr>
        <w:t>)</w:t>
      </w:r>
      <w:r>
        <w:rPr>
          <w:color w:val="000007"/>
          <w:w w:val="50"/>
        </w:rPr>
        <w:t>.</w:t>
      </w:r>
      <w:r>
        <w:rPr>
          <w:color w:val="000007"/>
          <w:spacing w:val="-1"/>
          <w:w w:val="55"/>
        </w:rPr>
        <w:t>i</w:t>
      </w:r>
      <w:r>
        <w:rPr>
          <w:color w:val="000007"/>
        </w:rPr>
        <w:t>nnn</w:t>
      </w:r>
      <w:r>
        <w:rPr>
          <w:color w:val="000007"/>
          <w:spacing w:val="-1"/>
          <w:w w:val="88"/>
        </w:rPr>
        <w:t>e</w:t>
      </w:r>
      <w:r>
        <w:rPr>
          <w:color w:val="000007"/>
          <w:w w:val="66"/>
        </w:rPr>
        <w:t>r</w:t>
      </w:r>
      <w:r>
        <w:rPr>
          <w:color w:val="000007"/>
          <w:spacing w:val="-1"/>
          <w:w w:val="143"/>
        </w:rPr>
        <w:t>H</w:t>
      </w:r>
      <w:r>
        <w:rPr>
          <w:color w:val="000007"/>
          <w:spacing w:val="-1"/>
          <w:w w:val="111"/>
        </w:rPr>
        <w:t>T</w:t>
      </w:r>
      <w:r>
        <w:rPr>
          <w:color w:val="000007"/>
          <w:spacing w:val="-1"/>
          <w:w w:val="155"/>
        </w:rPr>
        <w:t>M</w:t>
      </w:r>
      <w:r>
        <w:rPr>
          <w:color w:val="000007"/>
          <w:spacing w:val="-1"/>
          <w:w w:val="111"/>
        </w:rPr>
        <w:t>L</w:t>
      </w:r>
      <w:r>
        <w:rPr>
          <w:color w:val="000007"/>
          <w:spacing w:val="-1"/>
          <w:w w:val="109"/>
        </w:rPr>
        <w:t>=</w:t>
      </w:r>
      <w:r>
        <w:rPr>
          <w:color w:val="000007"/>
          <w:w w:val="80"/>
        </w:rPr>
        <w:t>"</w:t>
      </w:r>
      <w:r>
        <w:rPr>
          <w:color w:val="000007"/>
          <w:spacing w:val="-1"/>
          <w:w w:val="109"/>
        </w:rPr>
        <w:t>&lt;</w:t>
      </w:r>
      <w:r>
        <w:rPr>
          <w:color w:val="000007"/>
          <w:spacing w:val="-1"/>
          <w:w w:val="55"/>
        </w:rPr>
        <w:t>i</w:t>
      </w:r>
      <w:r>
        <w:rPr>
          <w:color w:val="000007"/>
          <w:spacing w:val="-1"/>
          <w:w w:val="143"/>
        </w:rPr>
        <w:t>m</w:t>
      </w:r>
      <w:r>
        <w:rPr>
          <w:color w:val="000007"/>
          <w:w w:val="88"/>
        </w:rPr>
        <w:t>g</w:t>
      </w:r>
      <w:r>
        <w:rPr>
          <w:color w:val="000007"/>
          <w:spacing w:val="-61"/>
        </w:rPr>
        <w:t xml:space="preserve"> </w:t>
      </w:r>
      <w:r>
        <w:rPr>
          <w:color w:val="000007"/>
          <w:w w:val="77"/>
        </w:rPr>
        <w:t>s</w:t>
      </w:r>
      <w:r>
        <w:rPr>
          <w:color w:val="000007"/>
          <w:w w:val="66"/>
        </w:rPr>
        <w:t>r</w:t>
      </w:r>
      <w:r>
        <w:rPr>
          <w:color w:val="000007"/>
          <w:spacing w:val="-1"/>
          <w:w w:val="88"/>
        </w:rPr>
        <w:t>c</w:t>
      </w:r>
      <w:r>
        <w:rPr>
          <w:color w:val="000007"/>
          <w:spacing w:val="-1"/>
          <w:w w:val="109"/>
        </w:rPr>
        <w:t>=</w:t>
      </w:r>
      <w:r>
        <w:rPr>
          <w:color w:val="000007"/>
          <w:spacing w:val="-1"/>
          <w:w w:val="43"/>
        </w:rPr>
        <w:t>'</w:t>
      </w:r>
      <w:r>
        <w:rPr>
          <w:color w:val="000007"/>
          <w:w w:val="80"/>
        </w:rPr>
        <w:t>"</w:t>
      </w:r>
      <w:r>
        <w:rPr>
          <w:color w:val="000007"/>
          <w:spacing w:val="-1"/>
          <w:w w:val="109"/>
        </w:rPr>
        <w:t>+</w:t>
      </w:r>
      <w:r>
        <w:rPr>
          <w:color w:val="000007"/>
          <w:spacing w:val="-1"/>
          <w:w w:val="55"/>
        </w:rPr>
        <w:t>t</w:t>
      </w:r>
      <w:r>
        <w:rPr>
          <w:color w:val="000007"/>
        </w:rPr>
        <w:t>h</w:t>
      </w:r>
      <w:r>
        <w:rPr>
          <w:color w:val="000007"/>
          <w:spacing w:val="-1"/>
          <w:w w:val="55"/>
        </w:rPr>
        <w:t>i</w:t>
      </w:r>
      <w:r>
        <w:rPr>
          <w:color w:val="000007"/>
          <w:w w:val="77"/>
        </w:rPr>
        <w:t>s</w:t>
      </w:r>
      <w:r>
        <w:rPr>
          <w:color w:val="000007"/>
          <w:w w:val="50"/>
        </w:rPr>
        <w:t>.</w:t>
      </w:r>
      <w:r>
        <w:rPr>
          <w:color w:val="000007"/>
          <w:w w:val="77"/>
        </w:rPr>
        <w:t>s</w:t>
      </w:r>
      <w:r>
        <w:rPr>
          <w:color w:val="000007"/>
          <w:w w:val="66"/>
        </w:rPr>
        <w:t>r</w:t>
      </w:r>
      <w:r>
        <w:rPr>
          <w:color w:val="000007"/>
          <w:spacing w:val="-1"/>
          <w:w w:val="88"/>
        </w:rPr>
        <w:t>c</w:t>
      </w:r>
      <w:r>
        <w:rPr>
          <w:color w:val="000007"/>
          <w:spacing w:val="-1"/>
          <w:w w:val="109"/>
        </w:rPr>
        <w:t>+</w:t>
      </w:r>
      <w:r>
        <w:rPr>
          <w:color w:val="000007"/>
          <w:w w:val="80"/>
        </w:rPr>
        <w:t>"</w:t>
      </w:r>
      <w:r>
        <w:rPr>
          <w:color w:val="000007"/>
          <w:w w:val="43"/>
        </w:rPr>
        <w:t>'</w:t>
      </w:r>
      <w:r>
        <w:rPr>
          <w:color w:val="000007"/>
          <w:spacing w:val="-63"/>
        </w:rPr>
        <w:t xml:space="preserve"> </w:t>
      </w:r>
      <w:r>
        <w:rPr>
          <w:color w:val="000007"/>
          <w:spacing w:val="-1"/>
          <w:w w:val="55"/>
        </w:rPr>
        <w:t>/</w:t>
      </w:r>
      <w:r>
        <w:rPr>
          <w:color w:val="000007"/>
          <w:spacing w:val="-1"/>
          <w:w w:val="109"/>
        </w:rPr>
        <w:t>&gt;</w:t>
      </w:r>
      <w:r>
        <w:rPr>
          <w:color w:val="000007"/>
          <w:w w:val="80"/>
        </w:rPr>
        <w:t>"</w:t>
      </w:r>
      <w:r>
        <w:rPr>
          <w:color w:val="000007"/>
          <w:w w:val="50"/>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90"/>
          <w:sz w:val="24"/>
        </w:rPr>
        <w:t>&lt;/script&gt;</w:t>
      </w:r>
    </w:p>
    <w:p>
      <w:pPr>
        <w:spacing w:before="4"/>
        <w:ind w:left="160" w:right="0" w:firstLine="0"/>
        <w:jc w:val="left"/>
        <w:rPr>
          <w:sz w:val="24"/>
        </w:rPr>
      </w:pPr>
      <w:r>
        <w:rPr>
          <w:color w:val="000007"/>
          <w:spacing w:val="-1"/>
          <w:w w:val="109"/>
          <w:sz w:val="24"/>
        </w:rPr>
        <w:t>&lt;</w:t>
      </w:r>
      <w:r>
        <w:rPr>
          <w:color w:val="000007"/>
          <w:sz w:val="24"/>
        </w:rPr>
        <w:t>d</w:t>
      </w:r>
      <w:r>
        <w:rPr>
          <w:color w:val="000007"/>
          <w:spacing w:val="-1"/>
          <w:w w:val="55"/>
          <w:sz w:val="24"/>
        </w:rPr>
        <w:t>i</w:t>
      </w:r>
      <w:r>
        <w:rPr>
          <w:color w:val="000007"/>
          <w:w w:val="88"/>
          <w:sz w:val="24"/>
        </w:rPr>
        <w:t>v</w:t>
      </w:r>
      <w:r>
        <w:rPr>
          <w:color w:val="000007"/>
          <w:spacing w:val="-62"/>
          <w:sz w:val="24"/>
        </w:rPr>
        <w:t xml:space="preserve"> </w:t>
      </w:r>
      <w:r>
        <w:rPr>
          <w:color w:val="000007"/>
          <w:spacing w:val="-1"/>
          <w:w w:val="55"/>
          <w:sz w:val="24"/>
        </w:rPr>
        <w:t>i</w:t>
      </w:r>
      <w:r>
        <w:rPr>
          <w:color w:val="000007"/>
          <w:sz w:val="24"/>
        </w:rPr>
        <w:t>d</w:t>
      </w:r>
      <w:r>
        <w:rPr>
          <w:color w:val="000007"/>
          <w:spacing w:val="-1"/>
          <w:w w:val="109"/>
          <w:sz w:val="24"/>
        </w:rPr>
        <w:t>=</w:t>
      </w:r>
      <w:r>
        <w:rPr>
          <w:color w:val="000007"/>
          <w:w w:val="80"/>
          <w:sz w:val="24"/>
        </w:rPr>
        <w:t>"</w:t>
      </w:r>
      <w:r>
        <w:rPr>
          <w:color w:val="000007"/>
          <w:spacing w:val="-1"/>
          <w:w w:val="143"/>
          <w:sz w:val="24"/>
        </w:rPr>
        <w:t>m</w:t>
      </w:r>
      <w:r>
        <w:rPr>
          <w:color w:val="000007"/>
          <w:spacing w:val="-1"/>
          <w:w w:val="88"/>
          <w:sz w:val="24"/>
        </w:rPr>
        <w:t>y</w:t>
      </w:r>
      <w:r>
        <w:rPr>
          <w:color w:val="000007"/>
          <w:sz w:val="24"/>
        </w:rPr>
        <w:t>p</w:t>
      </w:r>
      <w:r>
        <w:rPr>
          <w:color w:val="000007"/>
          <w:spacing w:val="-1"/>
          <w:w w:val="55"/>
          <w:sz w:val="24"/>
        </w:rPr>
        <w:t>i</w:t>
      </w:r>
      <w:r>
        <w:rPr>
          <w:color w:val="000007"/>
          <w:spacing w:val="-1"/>
          <w:w w:val="88"/>
          <w:sz w:val="24"/>
        </w:rPr>
        <w:t>c</w:t>
      </w:r>
      <w:r>
        <w:rPr>
          <w:color w:val="000007"/>
          <w:w w:val="80"/>
          <w:sz w:val="24"/>
        </w:rPr>
        <w:t>"</w:t>
      </w:r>
      <w:r>
        <w:rPr>
          <w:color w:val="000007"/>
          <w:spacing w:val="-1"/>
          <w:w w:val="109"/>
          <w:sz w:val="24"/>
        </w:rPr>
        <w:t>&gt;</w:t>
      </w:r>
      <w:r>
        <w:rPr>
          <w:color w:val="000007"/>
          <w:spacing w:val="-1"/>
          <w:w w:val="88"/>
          <w:sz w:val="24"/>
        </w:rPr>
        <w:t>o</w:t>
      </w:r>
      <w:r>
        <w:rPr>
          <w:color w:val="000007"/>
          <w:sz w:val="24"/>
        </w:rPr>
        <w:t>n</w:t>
      </w:r>
      <w:r>
        <w:rPr>
          <w:color w:val="000007"/>
          <w:spacing w:val="-1"/>
          <w:w w:val="55"/>
          <w:sz w:val="24"/>
        </w:rPr>
        <w:t>l</w:t>
      </w:r>
      <w:r>
        <w:rPr>
          <w:color w:val="000007"/>
          <w:spacing w:val="-1"/>
          <w:w w:val="88"/>
          <w:sz w:val="24"/>
        </w:rPr>
        <w:t>oa</w:t>
      </w:r>
      <w:r>
        <w:rPr>
          <w:color w:val="000007"/>
          <w:sz w:val="24"/>
        </w:rPr>
        <w:t>d</w:t>
      </w:r>
      <w:r>
        <w:rPr>
          <w:color w:val="000007"/>
          <w:spacing w:val="-1"/>
          <w:w w:val="55"/>
          <w:sz w:val="24"/>
        </w:rPr>
        <w:t>i</w:t>
      </w:r>
      <w:r>
        <w:rPr>
          <w:color w:val="000007"/>
          <w:sz w:val="24"/>
        </w:rPr>
        <w:t>n</w:t>
      </w:r>
      <w:r>
        <w:rPr>
          <w:color w:val="000007"/>
          <w:spacing w:val="-2"/>
          <w:w w:val="88"/>
          <w:sz w:val="24"/>
        </w:rPr>
        <w:t>g</w:t>
      </w:r>
      <w:r>
        <w:rPr>
          <w:color w:val="000007"/>
          <w:sz w:val="24"/>
        </w:rPr>
        <w:t>……</w:t>
      </w:r>
      <w:r>
        <w:rPr>
          <w:color w:val="000007"/>
          <w:spacing w:val="-1"/>
          <w:w w:val="109"/>
          <w:sz w:val="24"/>
        </w:rPr>
        <w:t>&lt;</w:t>
      </w:r>
      <w:r>
        <w:rPr>
          <w:color w:val="000007"/>
          <w:spacing w:val="-1"/>
          <w:w w:val="55"/>
          <w:sz w:val="24"/>
        </w:rPr>
        <w:t>/</w:t>
      </w:r>
      <w:r>
        <w:rPr>
          <w:color w:val="000007"/>
          <w:sz w:val="24"/>
        </w:rPr>
        <w:t>d</w:t>
      </w:r>
      <w:r>
        <w:rPr>
          <w:color w:val="000007"/>
          <w:spacing w:val="-1"/>
          <w:w w:val="55"/>
          <w:sz w:val="24"/>
        </w:rPr>
        <w:t>i</w:t>
      </w:r>
      <w:r>
        <w:rPr>
          <w:color w:val="000007"/>
          <w:spacing w:val="-1"/>
          <w:w w:val="88"/>
          <w:sz w:val="24"/>
        </w:rPr>
        <w:t>v</w:t>
      </w:r>
      <w:r>
        <w:rPr>
          <w:color w:val="000007"/>
          <w:w w:val="109"/>
          <w:sz w:val="24"/>
        </w:rPr>
        <w:t>&gt;</w:t>
      </w:r>
    </w:p>
    <w:p>
      <w:pPr>
        <w:pStyle w:val="18"/>
        <w:numPr>
          <w:ilvl w:val="0"/>
          <w:numId w:val="42"/>
        </w:numPr>
        <w:tabs>
          <w:tab w:val="left" w:pos="394"/>
        </w:tabs>
        <w:spacing w:before="20" w:after="0" w:line="240" w:lineRule="auto"/>
        <w:ind w:left="393" w:right="0" w:hanging="234"/>
        <w:jc w:val="left"/>
        <w:rPr>
          <w:rFonts w:hint="eastAsia" w:ascii="宋体" w:eastAsia="宋体"/>
          <w:sz w:val="22"/>
        </w:rPr>
      </w:pPr>
      <w:r>
        <w:rPr>
          <w:rFonts w:hint="eastAsia" w:ascii="宋体" w:eastAsia="宋体"/>
          <w:color w:val="484848"/>
          <w:spacing w:val="-20"/>
          <w:sz w:val="22"/>
        </w:rPr>
        <w:t xml:space="preserve">方法 </w:t>
      </w:r>
      <w:r>
        <w:rPr>
          <w:rFonts w:hint="eastAsia" w:ascii="宋体" w:eastAsia="宋体"/>
          <w:color w:val="484848"/>
          <w:sz w:val="22"/>
        </w:rPr>
        <w:t>2</w:t>
      </w:r>
    </w:p>
    <w:p>
      <w:pPr>
        <w:pStyle w:val="5"/>
        <w:spacing w:before="15" w:line="242" w:lineRule="auto"/>
        <w:ind w:right="5751"/>
      </w:pPr>
      <w:r>
        <w:rPr>
          <w:color w:val="000007"/>
          <w:w w:val="75"/>
        </w:rPr>
        <w:t xml:space="preserve">&lt;script type="text/javascript"&gt; </w:t>
      </w:r>
      <w:r>
        <w:rPr>
          <w:color w:val="000007"/>
          <w:spacing w:val="-1"/>
          <w:w w:val="88"/>
        </w:rPr>
        <w:t>va</w:t>
      </w:r>
      <w:r>
        <w:rPr>
          <w:color w:val="000007"/>
          <w:w w:val="66"/>
        </w:rPr>
        <w:t>r</w:t>
      </w:r>
      <w:r>
        <w:rPr>
          <w:color w:val="000007"/>
          <w:spacing w:val="-61"/>
        </w:rPr>
        <w:t xml:space="preserve"> </w:t>
      </w:r>
      <w:r>
        <w:rPr>
          <w:color w:val="000007"/>
          <w:spacing w:val="-1"/>
          <w:w w:val="88"/>
        </w:rPr>
        <w:t>o</w:t>
      </w:r>
      <w:r>
        <w:rPr>
          <w:color w:val="000007"/>
        </w:rPr>
        <w:t>b</w:t>
      </w:r>
      <w:r>
        <w:rPr>
          <w:color w:val="000007"/>
          <w:spacing w:val="-1"/>
          <w:w w:val="55"/>
        </w:rPr>
        <w:t>j</w:t>
      </w:r>
      <w:r>
        <w:rPr>
          <w:color w:val="000007"/>
          <w:spacing w:val="-1"/>
          <w:w w:val="109"/>
        </w:rPr>
        <w:t>=</w:t>
      </w:r>
      <w:r>
        <w:rPr>
          <w:color w:val="000007"/>
        </w:rPr>
        <w:t>n</w:t>
      </w:r>
      <w:r>
        <w:rPr>
          <w:color w:val="000007"/>
          <w:spacing w:val="-1"/>
          <w:w w:val="88"/>
        </w:rPr>
        <w:t>e</w:t>
      </w:r>
      <w:r>
        <w:rPr>
          <w:color w:val="000007"/>
          <w:w w:val="121"/>
        </w:rPr>
        <w:t>w</w:t>
      </w:r>
      <w:r>
        <w:rPr>
          <w:color w:val="000007"/>
          <w:spacing w:val="-62"/>
        </w:rPr>
        <w:t xml:space="preserve"> </w:t>
      </w:r>
      <w:r>
        <w:rPr>
          <w:color w:val="000007"/>
          <w:w w:val="66"/>
        </w:rPr>
        <w:t>I</w:t>
      </w:r>
      <w:r>
        <w:rPr>
          <w:color w:val="000007"/>
          <w:spacing w:val="-1"/>
          <w:w w:val="143"/>
        </w:rPr>
        <w:t>m</w:t>
      </w:r>
      <w:r>
        <w:rPr>
          <w:color w:val="000007"/>
          <w:spacing w:val="-1"/>
          <w:w w:val="88"/>
        </w:rPr>
        <w:t>age</w:t>
      </w:r>
      <w:r>
        <w:rPr>
          <w:color w:val="000007"/>
          <w:spacing w:val="-1"/>
          <w:w w:val="55"/>
        </w:rPr>
        <w:t>()</w:t>
      </w:r>
      <w:r>
        <w:rPr>
          <w:color w:val="000007"/>
          <w:w w:val="50"/>
        </w:rPr>
        <w:t>;</w:t>
      </w:r>
    </w:p>
    <w:p>
      <w:pPr>
        <w:spacing w:before="3" w:line="242" w:lineRule="auto"/>
        <w:ind w:left="160" w:right="0" w:firstLine="0"/>
        <w:jc w:val="left"/>
        <w:rPr>
          <w:sz w:val="24"/>
        </w:rPr>
      </w:pPr>
      <w:r>
        <w:rPr>
          <w:color w:val="000007"/>
          <w:spacing w:val="-1"/>
          <w:w w:val="88"/>
          <w:sz w:val="24"/>
        </w:rPr>
        <w:t>o</w:t>
      </w:r>
      <w:r>
        <w:rPr>
          <w:color w:val="000007"/>
          <w:sz w:val="24"/>
        </w:rPr>
        <w:t>b</w:t>
      </w:r>
      <w:r>
        <w:rPr>
          <w:color w:val="000007"/>
          <w:spacing w:val="-1"/>
          <w:w w:val="55"/>
          <w:sz w:val="24"/>
        </w:rPr>
        <w:t>j</w:t>
      </w:r>
      <w:r>
        <w:rPr>
          <w:color w:val="000007"/>
          <w:w w:val="50"/>
          <w:sz w:val="24"/>
        </w:rPr>
        <w:t>.</w:t>
      </w:r>
      <w:r>
        <w:rPr>
          <w:color w:val="000007"/>
          <w:w w:val="77"/>
          <w:sz w:val="24"/>
        </w:rPr>
        <w:t>s</w:t>
      </w:r>
      <w:r>
        <w:rPr>
          <w:color w:val="000007"/>
          <w:w w:val="66"/>
          <w:sz w:val="24"/>
        </w:rPr>
        <w:t>r</w:t>
      </w:r>
      <w:r>
        <w:rPr>
          <w:color w:val="000007"/>
          <w:spacing w:val="-1"/>
          <w:w w:val="88"/>
          <w:sz w:val="24"/>
        </w:rPr>
        <w:t>c</w:t>
      </w:r>
      <w:r>
        <w:rPr>
          <w:color w:val="000007"/>
          <w:spacing w:val="-1"/>
          <w:w w:val="109"/>
          <w:sz w:val="24"/>
        </w:rPr>
        <w:t>=</w:t>
      </w:r>
      <w:r>
        <w:rPr>
          <w:color w:val="000007"/>
          <w:w w:val="80"/>
          <w:sz w:val="24"/>
        </w:rPr>
        <w:t>"</w:t>
      </w:r>
      <w:r>
        <w:fldChar w:fldCharType="begin"/>
      </w:r>
      <w:r>
        <w:instrText xml:space="preserve"> HYPERLINK "http://www.phpernote.com/uploadfiles/editor/201107240502201179.jpg" \h </w:instrText>
      </w:r>
      <w:r>
        <w:fldChar w:fldCharType="separate"/>
      </w:r>
      <w:r>
        <w:rPr>
          <w:color w:val="000007"/>
          <w:sz w:val="24"/>
        </w:rPr>
        <w:t>h</w:t>
      </w:r>
      <w:r>
        <w:rPr>
          <w:color w:val="000007"/>
          <w:spacing w:val="-1"/>
          <w:w w:val="55"/>
          <w:sz w:val="24"/>
        </w:rPr>
        <w:t>tt</w:t>
      </w:r>
      <w:r>
        <w:rPr>
          <w:color w:val="000007"/>
          <w:sz w:val="24"/>
        </w:rPr>
        <w:t>p</w:t>
      </w:r>
      <w:r>
        <w:rPr>
          <w:color w:val="000007"/>
          <w:w w:val="50"/>
          <w:sz w:val="24"/>
        </w:rPr>
        <w:t>:</w:t>
      </w:r>
      <w:r>
        <w:rPr>
          <w:color w:val="000007"/>
          <w:spacing w:val="-1"/>
          <w:w w:val="55"/>
          <w:sz w:val="24"/>
        </w:rPr>
        <w:t>//</w:t>
      </w:r>
      <w:r>
        <w:rPr>
          <w:color w:val="000007"/>
          <w:w w:val="121"/>
          <w:sz w:val="24"/>
        </w:rPr>
        <w:t>www</w:t>
      </w:r>
      <w:r>
        <w:rPr>
          <w:color w:val="000007"/>
          <w:w w:val="50"/>
          <w:sz w:val="24"/>
        </w:rPr>
        <w:t>.</w:t>
      </w:r>
      <w:r>
        <w:rPr>
          <w:color w:val="000007"/>
          <w:sz w:val="24"/>
        </w:rPr>
        <w:t>php</w:t>
      </w:r>
      <w:r>
        <w:rPr>
          <w:color w:val="000007"/>
          <w:spacing w:val="-1"/>
          <w:w w:val="88"/>
          <w:sz w:val="24"/>
        </w:rPr>
        <w:t>e</w:t>
      </w:r>
      <w:r>
        <w:rPr>
          <w:color w:val="000007"/>
          <w:w w:val="66"/>
          <w:sz w:val="24"/>
        </w:rPr>
        <w:t>r</w:t>
      </w:r>
      <w:r>
        <w:rPr>
          <w:color w:val="000007"/>
          <w:sz w:val="24"/>
        </w:rPr>
        <w:t>n</w:t>
      </w:r>
      <w:r>
        <w:rPr>
          <w:color w:val="000007"/>
          <w:spacing w:val="-1"/>
          <w:w w:val="88"/>
          <w:sz w:val="24"/>
        </w:rPr>
        <w:t>o</w:t>
      </w:r>
      <w:r>
        <w:rPr>
          <w:color w:val="000007"/>
          <w:spacing w:val="-1"/>
          <w:w w:val="55"/>
          <w:sz w:val="24"/>
        </w:rPr>
        <w:t>t</w:t>
      </w:r>
      <w:r>
        <w:rPr>
          <w:color w:val="000007"/>
          <w:spacing w:val="-1"/>
          <w:w w:val="88"/>
          <w:sz w:val="24"/>
        </w:rPr>
        <w:t>e</w:t>
      </w:r>
      <w:r>
        <w:rPr>
          <w:color w:val="000007"/>
          <w:w w:val="50"/>
          <w:sz w:val="24"/>
        </w:rPr>
        <w:t>.</w:t>
      </w:r>
      <w:r>
        <w:rPr>
          <w:color w:val="000007"/>
          <w:spacing w:val="-1"/>
          <w:w w:val="88"/>
          <w:sz w:val="24"/>
        </w:rPr>
        <w:t>co</w:t>
      </w:r>
      <w:r>
        <w:rPr>
          <w:color w:val="000007"/>
          <w:spacing w:val="-1"/>
          <w:w w:val="143"/>
          <w:sz w:val="24"/>
        </w:rPr>
        <w:t>m</w:t>
      </w:r>
      <w:r>
        <w:rPr>
          <w:color w:val="000007"/>
          <w:spacing w:val="-1"/>
          <w:w w:val="55"/>
          <w:sz w:val="24"/>
        </w:rPr>
        <w:t>/</w:t>
      </w:r>
      <w:r>
        <w:rPr>
          <w:color w:val="000007"/>
          <w:sz w:val="24"/>
        </w:rPr>
        <w:t>up</w:t>
      </w:r>
      <w:r>
        <w:rPr>
          <w:color w:val="000007"/>
          <w:w w:val="55"/>
          <w:sz w:val="24"/>
        </w:rPr>
        <w:t>l</w:t>
      </w:r>
      <w:r>
        <w:rPr>
          <w:color w:val="000007"/>
          <w:spacing w:val="-1"/>
          <w:w w:val="88"/>
          <w:sz w:val="24"/>
        </w:rPr>
        <w:t>oa</w:t>
      </w:r>
      <w:r>
        <w:rPr>
          <w:color w:val="000007"/>
          <w:sz w:val="24"/>
        </w:rPr>
        <w:t>d</w:t>
      </w:r>
      <w:r>
        <w:rPr>
          <w:color w:val="000007"/>
          <w:spacing w:val="-1"/>
          <w:w w:val="55"/>
          <w:sz w:val="24"/>
        </w:rPr>
        <w:t>fil</w:t>
      </w:r>
      <w:r>
        <w:rPr>
          <w:color w:val="000007"/>
          <w:spacing w:val="-1"/>
          <w:w w:val="88"/>
          <w:sz w:val="24"/>
        </w:rPr>
        <w:t>e</w:t>
      </w:r>
      <w:r>
        <w:rPr>
          <w:color w:val="000007"/>
          <w:w w:val="77"/>
          <w:sz w:val="24"/>
        </w:rPr>
        <w:t>s</w:t>
      </w:r>
      <w:r>
        <w:rPr>
          <w:color w:val="000007"/>
          <w:spacing w:val="-1"/>
          <w:w w:val="55"/>
          <w:sz w:val="24"/>
        </w:rPr>
        <w:t>/</w:t>
      </w:r>
      <w:r>
        <w:rPr>
          <w:color w:val="000007"/>
          <w:spacing w:val="-1"/>
          <w:w w:val="88"/>
          <w:sz w:val="24"/>
        </w:rPr>
        <w:t>e</w:t>
      </w:r>
      <w:r>
        <w:rPr>
          <w:color w:val="000007"/>
          <w:sz w:val="24"/>
        </w:rPr>
        <w:t>d</w:t>
      </w:r>
      <w:r>
        <w:rPr>
          <w:color w:val="000007"/>
          <w:spacing w:val="-1"/>
          <w:w w:val="55"/>
          <w:sz w:val="24"/>
        </w:rPr>
        <w:t>it</w:t>
      </w:r>
      <w:r>
        <w:rPr>
          <w:color w:val="000007"/>
          <w:spacing w:val="-1"/>
          <w:w w:val="88"/>
          <w:sz w:val="24"/>
        </w:rPr>
        <w:t>o</w:t>
      </w:r>
      <w:r>
        <w:rPr>
          <w:color w:val="000007"/>
          <w:w w:val="66"/>
          <w:sz w:val="24"/>
        </w:rPr>
        <w:t>r</w:t>
      </w:r>
      <w:r>
        <w:rPr>
          <w:color w:val="000007"/>
          <w:spacing w:val="-1"/>
          <w:w w:val="55"/>
          <w:sz w:val="24"/>
        </w:rPr>
        <w:t>/</w:t>
      </w:r>
      <w:r>
        <w:rPr>
          <w:color w:val="000007"/>
          <w:sz w:val="24"/>
        </w:rPr>
        <w:t>201107240502201179</w:t>
      </w:r>
      <w:r>
        <w:rPr>
          <w:color w:val="000007"/>
          <w:w w:val="50"/>
          <w:sz w:val="24"/>
        </w:rPr>
        <w:t>.</w:t>
      </w:r>
      <w:r>
        <w:rPr>
          <w:color w:val="000007"/>
          <w:spacing w:val="-1"/>
          <w:w w:val="55"/>
          <w:sz w:val="24"/>
        </w:rPr>
        <w:t>j</w:t>
      </w:r>
      <w:r>
        <w:rPr>
          <w:color w:val="000007"/>
          <w:sz w:val="24"/>
        </w:rPr>
        <w:t>p</w:t>
      </w:r>
      <w:r>
        <w:rPr>
          <w:color w:val="000007"/>
          <w:spacing w:val="-1"/>
          <w:w w:val="88"/>
          <w:sz w:val="24"/>
        </w:rPr>
        <w:t>g</w:t>
      </w:r>
      <w:r>
        <w:rPr>
          <w:color w:val="000007"/>
          <w:spacing w:val="-1"/>
          <w:w w:val="88"/>
          <w:sz w:val="24"/>
        </w:rPr>
        <w:fldChar w:fldCharType="end"/>
      </w:r>
      <w:r>
        <w:rPr>
          <w:color w:val="000007"/>
          <w:w w:val="80"/>
          <w:sz w:val="24"/>
        </w:rPr>
        <w:t>"</w:t>
      </w:r>
      <w:r>
        <w:rPr>
          <w:color w:val="000007"/>
          <w:w w:val="50"/>
          <w:sz w:val="24"/>
        </w:rPr>
        <w:t xml:space="preserve">; </w:t>
      </w:r>
      <w:r>
        <w:rPr>
          <w:color w:val="000007"/>
          <w:spacing w:val="-1"/>
          <w:w w:val="88"/>
          <w:sz w:val="24"/>
        </w:rPr>
        <w:t>o</w:t>
      </w:r>
      <w:r>
        <w:rPr>
          <w:color w:val="000007"/>
          <w:sz w:val="24"/>
        </w:rPr>
        <w:t>b</w:t>
      </w:r>
      <w:r>
        <w:rPr>
          <w:color w:val="000007"/>
          <w:spacing w:val="-1"/>
          <w:w w:val="55"/>
          <w:sz w:val="24"/>
        </w:rPr>
        <w:t>j</w:t>
      </w:r>
      <w:r>
        <w:rPr>
          <w:color w:val="000007"/>
          <w:w w:val="50"/>
          <w:sz w:val="24"/>
        </w:rPr>
        <w:t>.</w:t>
      </w:r>
      <w:r>
        <w:rPr>
          <w:color w:val="000007"/>
          <w:spacing w:val="-1"/>
          <w:w w:val="88"/>
          <w:sz w:val="24"/>
        </w:rPr>
        <w:t>o</w:t>
      </w:r>
      <w:r>
        <w:rPr>
          <w:color w:val="000007"/>
          <w:sz w:val="24"/>
        </w:rPr>
        <w:t>n</w:t>
      </w:r>
      <w:r>
        <w:rPr>
          <w:color w:val="000007"/>
          <w:w w:val="66"/>
          <w:sz w:val="24"/>
        </w:rPr>
        <w:t>r</w:t>
      </w:r>
      <w:r>
        <w:rPr>
          <w:color w:val="000007"/>
          <w:spacing w:val="-1"/>
          <w:w w:val="88"/>
          <w:sz w:val="24"/>
        </w:rPr>
        <w:t>ea</w:t>
      </w:r>
      <w:r>
        <w:rPr>
          <w:color w:val="000007"/>
          <w:sz w:val="24"/>
        </w:rPr>
        <w:t>d</w:t>
      </w:r>
      <w:r>
        <w:rPr>
          <w:color w:val="000007"/>
          <w:spacing w:val="-1"/>
          <w:w w:val="88"/>
          <w:sz w:val="24"/>
        </w:rPr>
        <w:t>y</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ec</w:t>
      </w:r>
      <w:r>
        <w:rPr>
          <w:color w:val="000007"/>
          <w:sz w:val="24"/>
        </w:rPr>
        <w:t>h</w:t>
      </w:r>
      <w:r>
        <w:rPr>
          <w:color w:val="000007"/>
          <w:spacing w:val="-1"/>
          <w:w w:val="88"/>
          <w:sz w:val="24"/>
        </w:rPr>
        <w:t>a</w:t>
      </w:r>
      <w:r>
        <w:rPr>
          <w:color w:val="000007"/>
          <w:sz w:val="24"/>
        </w:rPr>
        <w:t>n</w:t>
      </w:r>
      <w:r>
        <w:rPr>
          <w:color w:val="000007"/>
          <w:spacing w:val="-1"/>
          <w:w w:val="88"/>
          <w:sz w:val="24"/>
        </w:rPr>
        <w:t>ge</w:t>
      </w:r>
      <w:r>
        <w:rPr>
          <w:color w:val="000007"/>
          <w:spacing w:val="-1"/>
          <w:w w:val="109"/>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w:t>
      </w:r>
    </w:p>
    <w:p>
      <w:pPr>
        <w:spacing w:before="3"/>
        <w:ind w:left="160" w:right="0" w:firstLine="0"/>
        <w:jc w:val="left"/>
        <w:rPr>
          <w:sz w:val="24"/>
        </w:rPr>
      </w:pPr>
      <w:r>
        <w:rPr>
          <w:color w:val="000007"/>
          <w:spacing w:val="-1"/>
          <w:w w:val="55"/>
          <w:sz w:val="24"/>
        </w:rPr>
        <w:t>if(t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w w:val="66"/>
          <w:sz w:val="24"/>
        </w:rPr>
        <w:t>r</w:t>
      </w:r>
      <w:r>
        <w:rPr>
          <w:color w:val="000007"/>
          <w:spacing w:val="-1"/>
          <w:w w:val="88"/>
          <w:sz w:val="24"/>
        </w:rPr>
        <w:t>ea</w:t>
      </w:r>
      <w:r>
        <w:rPr>
          <w:color w:val="000007"/>
          <w:sz w:val="24"/>
        </w:rPr>
        <w:t>d</w:t>
      </w:r>
      <w:r>
        <w:rPr>
          <w:color w:val="000007"/>
          <w:spacing w:val="-1"/>
          <w:w w:val="88"/>
          <w:sz w:val="24"/>
        </w:rPr>
        <w:t>y</w:t>
      </w:r>
      <w:r>
        <w:rPr>
          <w:color w:val="00000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09"/>
          <w:sz w:val="24"/>
        </w:rPr>
        <w:t>==</w:t>
      </w:r>
      <w:r>
        <w:rPr>
          <w:color w:val="000007"/>
          <w:w w:val="80"/>
          <w:sz w:val="24"/>
        </w:rPr>
        <w:t>"</w:t>
      </w:r>
      <w:r>
        <w:rPr>
          <w:color w:val="000007"/>
          <w:spacing w:val="-1"/>
          <w:w w:val="88"/>
          <w:sz w:val="24"/>
        </w:rPr>
        <w:t>co</w:t>
      </w:r>
      <w:r>
        <w:rPr>
          <w:color w:val="000007"/>
          <w:spacing w:val="-1"/>
          <w:w w:val="143"/>
          <w:sz w:val="24"/>
        </w:rPr>
        <w:t>m</w:t>
      </w:r>
      <w:r>
        <w:rPr>
          <w:color w:val="000007"/>
          <w:sz w:val="24"/>
        </w:rPr>
        <w:t>p</w:t>
      </w:r>
      <w:r>
        <w:rPr>
          <w:color w:val="000007"/>
          <w:spacing w:val="-1"/>
          <w:w w:val="55"/>
          <w:sz w:val="24"/>
        </w:rPr>
        <w:t>l</w:t>
      </w:r>
      <w:r>
        <w:rPr>
          <w:color w:val="000007"/>
          <w:spacing w:val="-1"/>
          <w:w w:val="88"/>
          <w:sz w:val="24"/>
        </w:rPr>
        <w:t>e</w:t>
      </w:r>
      <w:r>
        <w:rPr>
          <w:color w:val="000007"/>
          <w:spacing w:val="-1"/>
          <w:w w:val="55"/>
          <w:sz w:val="24"/>
        </w:rPr>
        <w:t>t</w:t>
      </w:r>
      <w:r>
        <w:rPr>
          <w:color w:val="000007"/>
          <w:spacing w:val="-1"/>
          <w:w w:val="88"/>
          <w:sz w:val="24"/>
        </w:rPr>
        <w:t>e</w:t>
      </w:r>
      <w:r>
        <w:rPr>
          <w:color w:val="000007"/>
          <w:w w:val="80"/>
          <w:sz w:val="24"/>
        </w:rPr>
        <w:t>"</w:t>
      </w:r>
      <w:r>
        <w:rPr>
          <w:color w:val="000007"/>
          <w:spacing w:val="-1"/>
          <w:w w:val="55"/>
          <w:sz w:val="24"/>
        </w:rPr>
        <w:t>)</w:t>
      </w:r>
      <w:r>
        <w:rPr>
          <w:color w:val="000007"/>
          <w:w w:val="66"/>
          <w:sz w:val="24"/>
        </w:rPr>
        <w:t>{</w:t>
      </w:r>
    </w:p>
    <w:p>
      <w:pPr>
        <w:spacing w:after="0"/>
        <w:jc w:val="left"/>
        <w:rPr>
          <w:sz w:val="24"/>
        </w:rPr>
        <w:sectPr>
          <w:pgSz w:w="11910" w:h="16840"/>
          <w:pgMar w:top="1380" w:right="1460" w:bottom="1680" w:left="1640" w:header="0" w:footer="963" w:gutter="0"/>
        </w:sectPr>
      </w:pPr>
    </w:p>
    <w:p>
      <w:pPr>
        <w:pStyle w:val="7"/>
        <w:spacing w:before="51"/>
      </w:pPr>
      <w:r>
        <w:rPr>
          <w:color w:val="484848"/>
          <w:spacing w:val="-1"/>
          <w:w w:val="88"/>
        </w:rPr>
        <w:t>a</w:t>
      </w:r>
      <w:r>
        <w:rPr>
          <w:color w:val="484848"/>
          <w:spacing w:val="-1"/>
          <w:w w:val="55"/>
        </w:rPr>
        <w:t>l</w:t>
      </w:r>
      <w:r>
        <w:rPr>
          <w:color w:val="484848"/>
          <w:spacing w:val="-1"/>
          <w:w w:val="88"/>
        </w:rPr>
        <w:t>e</w:t>
      </w:r>
      <w:r>
        <w:rPr>
          <w:color w:val="484848"/>
          <w:spacing w:val="-1"/>
          <w:w w:val="66"/>
        </w:rPr>
        <w:t>r</w:t>
      </w:r>
      <w:r>
        <w:rPr>
          <w:color w:val="484848"/>
          <w:spacing w:val="-1"/>
          <w:w w:val="55"/>
        </w:rPr>
        <w:t>t(</w:t>
      </w:r>
      <w:r>
        <w:rPr>
          <w:color w:val="484848"/>
          <w:spacing w:val="-2"/>
          <w:w w:val="43"/>
        </w:rPr>
        <w:t>'</w:t>
      </w:r>
      <w:r>
        <w:rPr>
          <w:color w:val="484848"/>
          <w:spacing w:val="-3"/>
          <w:w w:val="100"/>
        </w:rPr>
        <w:t>图片的宽度为：</w:t>
      </w:r>
      <w:r>
        <w:rPr>
          <w:color w:val="484848"/>
          <w:spacing w:val="-1"/>
          <w:w w:val="43"/>
        </w:rPr>
        <w:t>'</w:t>
      </w:r>
      <w:r>
        <w:rPr>
          <w:color w:val="484848"/>
          <w:spacing w:val="-1"/>
          <w:w w:val="109"/>
        </w:rPr>
        <w:t>+</w:t>
      </w:r>
      <w:r>
        <w:rPr>
          <w:color w:val="484848"/>
          <w:spacing w:val="-1"/>
          <w:w w:val="88"/>
        </w:rPr>
        <w:t>o</w:t>
      </w:r>
      <w:r>
        <w:rPr>
          <w:color w:val="484848"/>
          <w:spacing w:val="-1"/>
          <w:w w:val="100"/>
        </w:rPr>
        <w:t>b</w:t>
      </w:r>
      <w:r>
        <w:rPr>
          <w:color w:val="484848"/>
          <w:spacing w:val="-1"/>
          <w:w w:val="55"/>
        </w:rPr>
        <w:t>j</w:t>
      </w:r>
      <w:r>
        <w:rPr>
          <w:color w:val="484848"/>
          <w:spacing w:val="-1"/>
          <w:w w:val="50"/>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1"/>
          <w:w w:val="100"/>
        </w:rPr>
        <w:t>h</w:t>
      </w:r>
      <w:r>
        <w:rPr>
          <w:color w:val="484848"/>
          <w:spacing w:val="-1"/>
          <w:w w:val="109"/>
        </w:rPr>
        <w:t>+</w:t>
      </w:r>
      <w:r>
        <w:rPr>
          <w:color w:val="484848"/>
          <w:spacing w:val="-1"/>
          <w:w w:val="43"/>
        </w:rPr>
        <w:t>'</w:t>
      </w:r>
      <w:r>
        <w:rPr>
          <w:color w:val="484848"/>
          <w:spacing w:val="-3"/>
          <w:w w:val="100"/>
        </w:rPr>
        <w:t>；图片的高度为：</w:t>
      </w:r>
      <w:r>
        <w:rPr>
          <w:color w:val="484848"/>
          <w:spacing w:val="-1"/>
          <w:w w:val="43"/>
        </w:rPr>
        <w:t>'</w:t>
      </w:r>
      <w:r>
        <w:rPr>
          <w:color w:val="484848"/>
          <w:spacing w:val="-1"/>
          <w:w w:val="109"/>
        </w:rPr>
        <w:t>+</w:t>
      </w:r>
      <w:r>
        <w:rPr>
          <w:color w:val="484848"/>
          <w:spacing w:val="-1"/>
          <w:w w:val="88"/>
        </w:rPr>
        <w:t>o</w:t>
      </w:r>
      <w:r>
        <w:rPr>
          <w:color w:val="484848"/>
          <w:spacing w:val="-1"/>
          <w:w w:val="100"/>
        </w:rPr>
        <w:t>b</w:t>
      </w:r>
      <w:r>
        <w:rPr>
          <w:color w:val="484848"/>
          <w:spacing w:val="-1"/>
          <w:w w:val="55"/>
        </w:rPr>
        <w:t>j</w:t>
      </w:r>
      <w:r>
        <w:rPr>
          <w:color w:val="484848"/>
          <w:spacing w:val="-1"/>
          <w:w w:val="50"/>
        </w:rPr>
        <w:t>.</w:t>
      </w:r>
      <w:r>
        <w:rPr>
          <w:color w:val="484848"/>
          <w:spacing w:val="-1"/>
          <w:w w:val="100"/>
        </w:rPr>
        <w:t>h</w:t>
      </w:r>
      <w:r>
        <w:rPr>
          <w:color w:val="484848"/>
          <w:spacing w:val="-1"/>
          <w:w w:val="88"/>
        </w:rPr>
        <w:t>e</w:t>
      </w:r>
      <w:r>
        <w:rPr>
          <w:color w:val="484848"/>
          <w:spacing w:val="-1"/>
          <w:w w:val="55"/>
        </w:rPr>
        <w:t>i</w:t>
      </w:r>
      <w:r>
        <w:rPr>
          <w:color w:val="484848"/>
          <w:spacing w:val="-1"/>
          <w:w w:val="88"/>
        </w:rPr>
        <w:t>g</w:t>
      </w:r>
      <w:r>
        <w:rPr>
          <w:color w:val="484848"/>
          <w:spacing w:val="-1"/>
          <w:w w:val="100"/>
        </w:rPr>
        <w:t>h</w:t>
      </w:r>
      <w:r>
        <w:rPr>
          <w:color w:val="484848"/>
          <w:spacing w:val="-1"/>
          <w:w w:val="55"/>
        </w:rPr>
        <w:t>t)</w:t>
      </w:r>
      <w:r>
        <w:rPr>
          <w:color w:val="484848"/>
          <w:w w:val="50"/>
        </w:rPr>
        <w:t>;</w:t>
      </w:r>
    </w:p>
    <w:p>
      <w:pPr>
        <w:pStyle w:val="5"/>
        <w:spacing w:before="15"/>
      </w:pPr>
      <w:r>
        <w:rPr>
          <w:color w:val="000007"/>
        </w:rPr>
        <w:t>d</w:t>
      </w:r>
      <w:r>
        <w:rPr>
          <w:color w:val="000007"/>
          <w:spacing w:val="-1"/>
          <w:w w:val="88"/>
        </w:rPr>
        <w:t>oc</w:t>
      </w:r>
      <w:r>
        <w:rPr>
          <w:color w:val="000007"/>
        </w:rPr>
        <w:t>u</w:t>
      </w:r>
      <w:r>
        <w:rPr>
          <w:color w:val="000007"/>
          <w:spacing w:val="-1"/>
          <w:w w:val="143"/>
        </w:rPr>
        <w:t>m</w:t>
      </w:r>
      <w:r>
        <w:rPr>
          <w:color w:val="000007"/>
          <w:spacing w:val="-1"/>
          <w:w w:val="88"/>
        </w:rPr>
        <w:t>e</w:t>
      </w:r>
      <w:r>
        <w:rPr>
          <w:color w:val="000007"/>
        </w:rPr>
        <w:t>n</w:t>
      </w:r>
      <w:r>
        <w:rPr>
          <w:color w:val="000007"/>
          <w:spacing w:val="-1"/>
          <w:w w:val="55"/>
        </w:rPr>
        <w:t>t</w:t>
      </w:r>
      <w:r>
        <w:rPr>
          <w:color w:val="000007"/>
          <w:w w:val="50"/>
        </w:rPr>
        <w:t>.</w:t>
      </w:r>
      <w:r>
        <w:rPr>
          <w:color w:val="000007"/>
          <w:spacing w:val="-1"/>
          <w:w w:val="88"/>
        </w:rPr>
        <w:t>ge</w:t>
      </w:r>
      <w:r>
        <w:rPr>
          <w:color w:val="000007"/>
          <w:spacing w:val="-1"/>
          <w:w w:val="55"/>
        </w:rPr>
        <w:t>t</w:t>
      </w:r>
      <w:r>
        <w:rPr>
          <w:color w:val="000007"/>
          <w:w w:val="121"/>
        </w:rPr>
        <w:t>E</w:t>
      </w:r>
      <w:r>
        <w:rPr>
          <w:color w:val="000007"/>
          <w:spacing w:val="-1"/>
          <w:w w:val="55"/>
        </w:rPr>
        <w:t>l</w:t>
      </w:r>
      <w:r>
        <w:rPr>
          <w:color w:val="000007"/>
          <w:spacing w:val="-1"/>
          <w:w w:val="88"/>
        </w:rPr>
        <w:t>e</w:t>
      </w:r>
      <w:r>
        <w:rPr>
          <w:color w:val="000007"/>
          <w:spacing w:val="-1"/>
          <w:w w:val="143"/>
        </w:rPr>
        <w:t>m</w:t>
      </w:r>
      <w:r>
        <w:rPr>
          <w:color w:val="000007"/>
          <w:spacing w:val="-1"/>
          <w:w w:val="88"/>
        </w:rPr>
        <w:t>e</w:t>
      </w:r>
      <w:r>
        <w:rPr>
          <w:color w:val="000007"/>
        </w:rPr>
        <w:t>n</w:t>
      </w:r>
      <w:r>
        <w:rPr>
          <w:color w:val="000007"/>
          <w:spacing w:val="-1"/>
          <w:w w:val="55"/>
        </w:rPr>
        <w:t>t</w:t>
      </w:r>
      <w:r>
        <w:rPr>
          <w:color w:val="000007"/>
          <w:w w:val="121"/>
        </w:rPr>
        <w:t>B</w:t>
      </w:r>
      <w:r>
        <w:rPr>
          <w:color w:val="000007"/>
          <w:spacing w:val="-1"/>
          <w:w w:val="88"/>
        </w:rPr>
        <w:t>y</w:t>
      </w:r>
      <w:r>
        <w:rPr>
          <w:color w:val="000007"/>
          <w:w w:val="66"/>
        </w:rPr>
        <w:t>I</w:t>
      </w:r>
      <w:r>
        <w:rPr>
          <w:color w:val="000007"/>
        </w:rPr>
        <w:t>d</w:t>
      </w:r>
      <w:r>
        <w:rPr>
          <w:color w:val="000007"/>
          <w:spacing w:val="-1"/>
          <w:w w:val="55"/>
        </w:rPr>
        <w:t>(</w:t>
      </w:r>
      <w:r>
        <w:rPr>
          <w:color w:val="000007"/>
          <w:w w:val="80"/>
        </w:rPr>
        <w:t>"</w:t>
      </w:r>
      <w:r>
        <w:rPr>
          <w:color w:val="000007"/>
          <w:spacing w:val="-1"/>
          <w:w w:val="143"/>
        </w:rPr>
        <w:t>m</w:t>
      </w:r>
      <w:r>
        <w:rPr>
          <w:color w:val="000007"/>
          <w:spacing w:val="-1"/>
          <w:w w:val="88"/>
        </w:rPr>
        <w:t>y</w:t>
      </w:r>
      <w:r>
        <w:rPr>
          <w:color w:val="000007"/>
        </w:rPr>
        <w:t>p</w:t>
      </w:r>
      <w:r>
        <w:rPr>
          <w:color w:val="000007"/>
          <w:spacing w:val="-1"/>
          <w:w w:val="55"/>
        </w:rPr>
        <w:t>i</w:t>
      </w:r>
      <w:r>
        <w:rPr>
          <w:color w:val="000007"/>
          <w:spacing w:val="-1"/>
          <w:w w:val="88"/>
        </w:rPr>
        <w:t>c</w:t>
      </w:r>
      <w:r>
        <w:rPr>
          <w:color w:val="000007"/>
          <w:w w:val="80"/>
        </w:rPr>
        <w:t>"</w:t>
      </w:r>
      <w:r>
        <w:rPr>
          <w:color w:val="000007"/>
          <w:spacing w:val="-1"/>
          <w:w w:val="55"/>
        </w:rPr>
        <w:t>)</w:t>
      </w:r>
      <w:r>
        <w:rPr>
          <w:color w:val="000007"/>
          <w:w w:val="50"/>
        </w:rPr>
        <w:t>.</w:t>
      </w:r>
      <w:r>
        <w:rPr>
          <w:color w:val="000007"/>
          <w:spacing w:val="-1"/>
          <w:w w:val="55"/>
        </w:rPr>
        <w:t>i</w:t>
      </w:r>
      <w:r>
        <w:rPr>
          <w:color w:val="000007"/>
        </w:rPr>
        <w:t>nnn</w:t>
      </w:r>
      <w:r>
        <w:rPr>
          <w:color w:val="000007"/>
          <w:spacing w:val="-1"/>
          <w:w w:val="88"/>
        </w:rPr>
        <w:t>e</w:t>
      </w:r>
      <w:r>
        <w:rPr>
          <w:color w:val="000007"/>
          <w:w w:val="66"/>
        </w:rPr>
        <w:t>r</w:t>
      </w:r>
      <w:r>
        <w:rPr>
          <w:color w:val="000007"/>
          <w:spacing w:val="-1"/>
          <w:w w:val="143"/>
        </w:rPr>
        <w:t>H</w:t>
      </w:r>
      <w:r>
        <w:rPr>
          <w:color w:val="000007"/>
          <w:spacing w:val="-1"/>
          <w:w w:val="111"/>
        </w:rPr>
        <w:t>T</w:t>
      </w:r>
      <w:r>
        <w:rPr>
          <w:color w:val="000007"/>
          <w:spacing w:val="-1"/>
          <w:w w:val="155"/>
        </w:rPr>
        <w:t>M</w:t>
      </w:r>
      <w:r>
        <w:rPr>
          <w:color w:val="000007"/>
          <w:spacing w:val="-1"/>
          <w:w w:val="111"/>
        </w:rPr>
        <w:t>L</w:t>
      </w:r>
      <w:r>
        <w:rPr>
          <w:color w:val="000007"/>
          <w:spacing w:val="-1"/>
          <w:w w:val="109"/>
        </w:rPr>
        <w:t>=</w:t>
      </w:r>
      <w:r>
        <w:rPr>
          <w:color w:val="000007"/>
          <w:w w:val="80"/>
        </w:rPr>
        <w:t>"</w:t>
      </w:r>
      <w:r>
        <w:rPr>
          <w:color w:val="000007"/>
          <w:spacing w:val="-1"/>
          <w:w w:val="109"/>
        </w:rPr>
        <w:t>&lt;</w:t>
      </w:r>
      <w:r>
        <w:rPr>
          <w:color w:val="000007"/>
          <w:spacing w:val="-1"/>
          <w:w w:val="55"/>
        </w:rPr>
        <w:t>i</w:t>
      </w:r>
      <w:r>
        <w:rPr>
          <w:color w:val="000007"/>
          <w:spacing w:val="-1"/>
          <w:w w:val="143"/>
        </w:rPr>
        <w:t>m</w:t>
      </w:r>
      <w:r>
        <w:rPr>
          <w:color w:val="000007"/>
          <w:w w:val="88"/>
        </w:rPr>
        <w:t>g</w:t>
      </w:r>
      <w:r>
        <w:rPr>
          <w:color w:val="000007"/>
          <w:spacing w:val="-61"/>
        </w:rPr>
        <w:t xml:space="preserve"> </w:t>
      </w:r>
      <w:r>
        <w:rPr>
          <w:color w:val="000007"/>
          <w:w w:val="77"/>
        </w:rPr>
        <w:t>s</w:t>
      </w:r>
      <w:r>
        <w:rPr>
          <w:color w:val="000007"/>
          <w:w w:val="66"/>
        </w:rPr>
        <w:t>r</w:t>
      </w:r>
      <w:r>
        <w:rPr>
          <w:color w:val="000007"/>
          <w:spacing w:val="-1"/>
          <w:w w:val="88"/>
        </w:rPr>
        <w:t>c</w:t>
      </w:r>
      <w:r>
        <w:rPr>
          <w:color w:val="000007"/>
          <w:spacing w:val="-1"/>
          <w:w w:val="109"/>
        </w:rPr>
        <w:t>=</w:t>
      </w:r>
      <w:r>
        <w:rPr>
          <w:color w:val="000007"/>
          <w:spacing w:val="-1"/>
          <w:w w:val="43"/>
        </w:rPr>
        <w:t>'</w:t>
      </w:r>
      <w:r>
        <w:rPr>
          <w:color w:val="000007"/>
          <w:w w:val="80"/>
        </w:rPr>
        <w:t>"</w:t>
      </w:r>
      <w:r>
        <w:rPr>
          <w:color w:val="000007"/>
          <w:spacing w:val="-1"/>
          <w:w w:val="109"/>
        </w:rPr>
        <w:t>+</w:t>
      </w:r>
      <w:r>
        <w:rPr>
          <w:color w:val="000007"/>
          <w:spacing w:val="-1"/>
          <w:w w:val="55"/>
        </w:rPr>
        <w:t>t</w:t>
      </w:r>
      <w:r>
        <w:rPr>
          <w:color w:val="000007"/>
        </w:rPr>
        <w:t>h</w:t>
      </w:r>
      <w:r>
        <w:rPr>
          <w:color w:val="000007"/>
          <w:spacing w:val="-1"/>
          <w:w w:val="55"/>
        </w:rPr>
        <w:t>i</w:t>
      </w:r>
      <w:r>
        <w:rPr>
          <w:color w:val="000007"/>
          <w:w w:val="77"/>
        </w:rPr>
        <w:t>s</w:t>
      </w:r>
      <w:r>
        <w:rPr>
          <w:color w:val="000007"/>
          <w:w w:val="50"/>
        </w:rPr>
        <w:t>.</w:t>
      </w:r>
      <w:r>
        <w:rPr>
          <w:color w:val="000007"/>
          <w:w w:val="77"/>
        </w:rPr>
        <w:t>s</w:t>
      </w:r>
      <w:r>
        <w:rPr>
          <w:color w:val="000007"/>
          <w:w w:val="66"/>
        </w:rPr>
        <w:t>r</w:t>
      </w:r>
      <w:r>
        <w:rPr>
          <w:color w:val="000007"/>
          <w:spacing w:val="-1"/>
          <w:w w:val="88"/>
        </w:rPr>
        <w:t>c</w:t>
      </w:r>
      <w:r>
        <w:rPr>
          <w:color w:val="000007"/>
          <w:spacing w:val="-1"/>
          <w:w w:val="109"/>
        </w:rPr>
        <w:t>+</w:t>
      </w:r>
      <w:r>
        <w:rPr>
          <w:color w:val="000007"/>
          <w:w w:val="80"/>
        </w:rPr>
        <w:t>"</w:t>
      </w:r>
      <w:r>
        <w:rPr>
          <w:color w:val="000007"/>
          <w:w w:val="43"/>
        </w:rPr>
        <w:t>'</w:t>
      </w:r>
      <w:r>
        <w:rPr>
          <w:color w:val="000007"/>
          <w:spacing w:val="-63"/>
        </w:rPr>
        <w:t xml:space="preserve"> </w:t>
      </w:r>
      <w:r>
        <w:rPr>
          <w:color w:val="000007"/>
          <w:spacing w:val="-1"/>
          <w:w w:val="55"/>
        </w:rPr>
        <w:t>/</w:t>
      </w:r>
      <w:r>
        <w:rPr>
          <w:color w:val="000007"/>
          <w:spacing w:val="-1"/>
          <w:w w:val="109"/>
        </w:rPr>
        <w:t>&gt;</w:t>
      </w:r>
      <w:r>
        <w:rPr>
          <w:color w:val="000007"/>
          <w:w w:val="80"/>
        </w:rPr>
        <w:t>"</w:t>
      </w:r>
      <w:r>
        <w:rPr>
          <w:color w:val="000007"/>
          <w:w w:val="50"/>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90"/>
          <w:sz w:val="24"/>
        </w:rPr>
        <w:t>&lt;/script&gt;</w:t>
      </w:r>
    </w:p>
    <w:p>
      <w:pPr>
        <w:spacing w:before="5"/>
        <w:ind w:left="160" w:right="0" w:firstLine="0"/>
        <w:jc w:val="left"/>
        <w:rPr>
          <w:sz w:val="24"/>
        </w:rPr>
      </w:pPr>
      <w:r>
        <w:rPr>
          <w:color w:val="000007"/>
          <w:spacing w:val="-1"/>
          <w:w w:val="109"/>
          <w:sz w:val="24"/>
        </w:rPr>
        <w:t>&lt;</w:t>
      </w:r>
      <w:r>
        <w:rPr>
          <w:color w:val="000007"/>
          <w:sz w:val="24"/>
        </w:rPr>
        <w:t>d</w:t>
      </w:r>
      <w:r>
        <w:rPr>
          <w:color w:val="000007"/>
          <w:spacing w:val="-1"/>
          <w:w w:val="55"/>
          <w:sz w:val="24"/>
        </w:rPr>
        <w:t>i</w:t>
      </w:r>
      <w:r>
        <w:rPr>
          <w:color w:val="000007"/>
          <w:w w:val="88"/>
          <w:sz w:val="24"/>
        </w:rPr>
        <w:t>v</w:t>
      </w:r>
      <w:r>
        <w:rPr>
          <w:color w:val="000007"/>
          <w:spacing w:val="-62"/>
          <w:sz w:val="24"/>
        </w:rPr>
        <w:t xml:space="preserve"> </w:t>
      </w:r>
      <w:r>
        <w:rPr>
          <w:color w:val="000007"/>
          <w:spacing w:val="-1"/>
          <w:w w:val="55"/>
          <w:sz w:val="24"/>
        </w:rPr>
        <w:t>i</w:t>
      </w:r>
      <w:r>
        <w:rPr>
          <w:color w:val="000007"/>
          <w:sz w:val="24"/>
        </w:rPr>
        <w:t>d</w:t>
      </w:r>
      <w:r>
        <w:rPr>
          <w:color w:val="000007"/>
          <w:spacing w:val="-1"/>
          <w:w w:val="109"/>
          <w:sz w:val="24"/>
        </w:rPr>
        <w:t>=</w:t>
      </w:r>
      <w:r>
        <w:rPr>
          <w:color w:val="000007"/>
          <w:w w:val="80"/>
          <w:sz w:val="24"/>
        </w:rPr>
        <w:t>"</w:t>
      </w:r>
      <w:r>
        <w:rPr>
          <w:color w:val="000007"/>
          <w:spacing w:val="-1"/>
          <w:w w:val="143"/>
          <w:sz w:val="24"/>
        </w:rPr>
        <w:t>m</w:t>
      </w:r>
      <w:r>
        <w:rPr>
          <w:color w:val="000007"/>
          <w:spacing w:val="-1"/>
          <w:w w:val="88"/>
          <w:sz w:val="24"/>
        </w:rPr>
        <w:t>y</w:t>
      </w:r>
      <w:r>
        <w:rPr>
          <w:color w:val="000007"/>
          <w:sz w:val="24"/>
        </w:rPr>
        <w:t>p</w:t>
      </w:r>
      <w:r>
        <w:rPr>
          <w:color w:val="000007"/>
          <w:spacing w:val="-1"/>
          <w:w w:val="55"/>
          <w:sz w:val="24"/>
        </w:rPr>
        <w:t>i</w:t>
      </w:r>
      <w:r>
        <w:rPr>
          <w:color w:val="000007"/>
          <w:spacing w:val="-1"/>
          <w:w w:val="88"/>
          <w:sz w:val="24"/>
        </w:rPr>
        <w:t>c</w:t>
      </w:r>
      <w:r>
        <w:rPr>
          <w:color w:val="000007"/>
          <w:w w:val="80"/>
          <w:sz w:val="24"/>
        </w:rPr>
        <w:t>"</w:t>
      </w:r>
      <w:r>
        <w:rPr>
          <w:color w:val="000007"/>
          <w:spacing w:val="-1"/>
          <w:w w:val="109"/>
          <w:sz w:val="24"/>
        </w:rPr>
        <w:t>&gt;</w:t>
      </w:r>
      <w:r>
        <w:rPr>
          <w:color w:val="000007"/>
          <w:spacing w:val="-1"/>
          <w:w w:val="88"/>
          <w:sz w:val="24"/>
        </w:rPr>
        <w:t>o</w:t>
      </w:r>
      <w:r>
        <w:rPr>
          <w:color w:val="000007"/>
          <w:sz w:val="24"/>
        </w:rPr>
        <w:t>n</w:t>
      </w:r>
      <w:r>
        <w:rPr>
          <w:color w:val="000007"/>
          <w:spacing w:val="-1"/>
          <w:w w:val="55"/>
          <w:sz w:val="24"/>
        </w:rPr>
        <w:t>l</w:t>
      </w:r>
      <w:r>
        <w:rPr>
          <w:color w:val="000007"/>
          <w:spacing w:val="-1"/>
          <w:w w:val="88"/>
          <w:sz w:val="24"/>
        </w:rPr>
        <w:t>oa</w:t>
      </w:r>
      <w:r>
        <w:rPr>
          <w:color w:val="000007"/>
          <w:sz w:val="24"/>
        </w:rPr>
        <w:t>d</w:t>
      </w:r>
      <w:r>
        <w:rPr>
          <w:color w:val="000007"/>
          <w:spacing w:val="-1"/>
          <w:w w:val="55"/>
          <w:sz w:val="24"/>
        </w:rPr>
        <w:t>i</w:t>
      </w:r>
      <w:r>
        <w:rPr>
          <w:color w:val="000007"/>
          <w:sz w:val="24"/>
        </w:rPr>
        <w:t>n</w:t>
      </w:r>
      <w:r>
        <w:rPr>
          <w:color w:val="000007"/>
          <w:spacing w:val="-2"/>
          <w:w w:val="88"/>
          <w:sz w:val="24"/>
        </w:rPr>
        <w:t>g</w:t>
      </w:r>
      <w:r>
        <w:rPr>
          <w:color w:val="000007"/>
          <w:sz w:val="24"/>
        </w:rPr>
        <w:t>……</w:t>
      </w:r>
      <w:r>
        <w:rPr>
          <w:color w:val="000007"/>
          <w:spacing w:val="-1"/>
          <w:w w:val="109"/>
          <w:sz w:val="24"/>
        </w:rPr>
        <w:t>&lt;</w:t>
      </w:r>
      <w:r>
        <w:rPr>
          <w:color w:val="000007"/>
          <w:spacing w:val="-1"/>
          <w:w w:val="55"/>
          <w:sz w:val="24"/>
        </w:rPr>
        <w:t>/</w:t>
      </w:r>
      <w:r>
        <w:rPr>
          <w:color w:val="000007"/>
          <w:sz w:val="24"/>
        </w:rPr>
        <w:t>d</w:t>
      </w:r>
      <w:r>
        <w:rPr>
          <w:color w:val="000007"/>
          <w:spacing w:val="-1"/>
          <w:w w:val="55"/>
          <w:sz w:val="24"/>
        </w:rPr>
        <w:t>i</w:t>
      </w:r>
      <w:r>
        <w:rPr>
          <w:color w:val="000007"/>
          <w:spacing w:val="-1"/>
          <w:w w:val="88"/>
          <w:sz w:val="24"/>
        </w:rPr>
        <w:t>v</w:t>
      </w:r>
      <w:r>
        <w:rPr>
          <w:color w:val="000007"/>
          <w:w w:val="109"/>
          <w:sz w:val="24"/>
        </w:rPr>
        <w:t>&gt;</w:t>
      </w:r>
    </w:p>
    <w:p>
      <w:pPr>
        <w:pStyle w:val="7"/>
        <w:ind w:left="0"/>
        <w:rPr>
          <w:sz w:val="24"/>
        </w:rPr>
      </w:pPr>
    </w:p>
    <w:p>
      <w:pPr>
        <w:pStyle w:val="4"/>
        <w:numPr>
          <w:ilvl w:val="1"/>
          <w:numId w:val="42"/>
        </w:numPr>
        <w:tabs>
          <w:tab w:val="left" w:pos="879"/>
          <w:tab w:val="left" w:pos="880"/>
        </w:tabs>
        <w:spacing w:before="210" w:after="0" w:line="240" w:lineRule="auto"/>
        <w:ind w:left="880" w:right="0" w:hanging="360"/>
        <w:jc w:val="left"/>
      </w:pPr>
      <w:r>
        <w:rPr>
          <w:color w:val="484848"/>
        </w:rPr>
        <w:t>代码的执行顺序</w:t>
      </w:r>
    </w:p>
    <w:p>
      <w:pPr>
        <w:spacing w:before="180" w:line="232" w:lineRule="auto"/>
        <w:ind w:left="160" w:right="4705" w:firstLine="0"/>
        <w:jc w:val="left"/>
        <w:rPr>
          <w:sz w:val="24"/>
        </w:rPr>
      </w:pPr>
      <w:r>
        <w:rPr>
          <w:rFonts w:hint="eastAsia" w:ascii="Microsoft JhengHei" w:eastAsia="Microsoft JhengHei"/>
          <w:b/>
          <w:color w:val="484848"/>
          <w:spacing w:val="-2"/>
          <w:sz w:val="22"/>
        </w:rPr>
        <w:t xml:space="preserve">参 考 回 答 ： </w:t>
      </w:r>
      <w:r>
        <w:rPr>
          <w:color w:val="000007"/>
          <w:spacing w:val="-2"/>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z w:val="24"/>
        </w:rPr>
        <w:t>1</w:t>
      </w:r>
      <w:r>
        <w:rPr>
          <w:color w:val="000007"/>
          <w:spacing w:val="-1"/>
          <w:w w:val="55"/>
          <w:sz w:val="24"/>
        </w:rPr>
        <w:t>)</w:t>
      </w:r>
      <w:r>
        <w:rPr>
          <w:color w:val="000007"/>
          <w:w w:val="66"/>
          <w:sz w:val="24"/>
        </w:rPr>
        <w:t>}</w:t>
      </w:r>
      <w:r>
        <w:rPr>
          <w:color w:val="000007"/>
          <w:w w:val="50"/>
          <w:sz w:val="24"/>
        </w:rPr>
        <w:t>,</w:t>
      </w:r>
      <w:r>
        <w:rPr>
          <w:color w:val="000007"/>
          <w:sz w:val="24"/>
        </w:rPr>
        <w:t>0</w:t>
      </w:r>
      <w:r>
        <w:rPr>
          <w:color w:val="000007"/>
          <w:spacing w:val="-1"/>
          <w:w w:val="55"/>
          <w:sz w:val="24"/>
        </w:rPr>
        <w:t>)</w:t>
      </w:r>
      <w:r>
        <w:rPr>
          <w:color w:val="000007"/>
          <w:w w:val="50"/>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w w:val="66"/>
          <w:sz w:val="24"/>
        </w:rPr>
        <w:t xml:space="preserve">{ </w:t>
      </w:r>
      <w:r>
        <w:rPr>
          <w:color w:val="000007"/>
          <w:sz w:val="24"/>
        </w:rPr>
        <w:t>console.log(2);</w:t>
      </w:r>
    </w:p>
    <w:p>
      <w:pPr>
        <w:spacing w:before="9"/>
        <w:ind w:left="160" w:right="0" w:firstLine="0"/>
        <w:jc w:val="left"/>
        <w:rPr>
          <w:sz w:val="24"/>
        </w:rPr>
      </w:pPr>
      <w:r>
        <w:rPr>
          <w:color w:val="000007"/>
          <w:w w:val="80"/>
          <w:sz w:val="24"/>
        </w:rPr>
        <w:t>resolve();</w:t>
      </w:r>
    </w:p>
    <w:p>
      <w:pPr>
        <w:spacing w:before="5"/>
        <w:ind w:left="160" w:right="0" w:firstLine="0"/>
        <w:jc w:val="left"/>
        <w:rPr>
          <w:sz w:val="24"/>
        </w:rPr>
      </w:pPr>
      <w:r>
        <w:rPr>
          <w:color w:val="000007"/>
          <w:w w:val="85"/>
          <w:sz w:val="24"/>
        </w:rPr>
        <w:t>}).then(function(){console.log(3)</w:t>
      </w:r>
    </w:p>
    <w:p>
      <w:pPr>
        <w:spacing w:before="4" w:line="242" w:lineRule="auto"/>
        <w:ind w:left="160" w:right="4493" w:firstLine="0"/>
        <w:jc w:val="left"/>
        <w:rPr>
          <w:sz w:val="24"/>
        </w:rPr>
      </w:pPr>
      <w:r>
        <w:rPr>
          <w:color w:val="000007"/>
          <w:w w:val="85"/>
          <w:sz w:val="24"/>
        </w:rPr>
        <w:t xml:space="preserve">}).then(function(){console.log(4)}); </w:t>
      </w:r>
      <w:r>
        <w:rPr>
          <w:color w:val="000007"/>
          <w:sz w:val="24"/>
        </w:rPr>
        <w:t>p</w:t>
      </w:r>
      <w:r>
        <w:rPr>
          <w:color w:val="000007"/>
          <w:w w:val="66"/>
          <w:sz w:val="24"/>
        </w:rPr>
        <w:t>r</w:t>
      </w:r>
      <w:r>
        <w:rPr>
          <w:color w:val="000007"/>
          <w:w w:val="88"/>
          <w:sz w:val="24"/>
        </w:rPr>
        <w:t>oce</w:t>
      </w:r>
      <w:r>
        <w:rPr>
          <w:color w:val="000007"/>
          <w:w w:val="77"/>
          <w:sz w:val="24"/>
        </w:rPr>
        <w:t>ss</w:t>
      </w:r>
      <w:r>
        <w:rPr>
          <w:color w:val="000007"/>
          <w:w w:val="50"/>
          <w:sz w:val="24"/>
        </w:rPr>
        <w:t>.</w:t>
      </w:r>
      <w:r>
        <w:rPr>
          <w:color w:val="000007"/>
          <w:sz w:val="24"/>
        </w:rPr>
        <w:t>n</w:t>
      </w:r>
      <w:r>
        <w:rPr>
          <w:color w:val="000007"/>
          <w:w w:val="88"/>
          <w:sz w:val="24"/>
        </w:rPr>
        <w:t>ex</w:t>
      </w:r>
      <w:r>
        <w:rPr>
          <w:color w:val="000007"/>
          <w:w w:val="55"/>
          <w:sz w:val="24"/>
        </w:rPr>
        <w:t>t</w:t>
      </w:r>
      <w:r>
        <w:rPr>
          <w:color w:val="000007"/>
          <w:w w:val="111"/>
          <w:sz w:val="24"/>
        </w:rPr>
        <w:t>T</w:t>
      </w:r>
      <w:r>
        <w:rPr>
          <w:color w:val="000007"/>
          <w:w w:val="55"/>
          <w:sz w:val="24"/>
        </w:rPr>
        <w:t>i</w:t>
      </w:r>
      <w:r>
        <w:rPr>
          <w:color w:val="000007"/>
          <w:w w:val="88"/>
          <w:sz w:val="24"/>
        </w:rPr>
        <w:t>c</w:t>
      </w:r>
      <w:r>
        <w:rPr>
          <w:color w:val="000007"/>
          <w:sz w:val="24"/>
        </w:rPr>
        <w:t>k</w:t>
      </w:r>
      <w:r>
        <w:rPr>
          <w:color w:val="000007"/>
          <w:w w:val="55"/>
          <w:sz w:val="24"/>
        </w:rPr>
        <w:t>(f</w:t>
      </w:r>
      <w:r>
        <w:rPr>
          <w:color w:val="000007"/>
          <w:sz w:val="24"/>
        </w:rPr>
        <w:t>un</w:t>
      </w:r>
      <w:r>
        <w:rPr>
          <w:color w:val="000007"/>
          <w:w w:val="88"/>
          <w:sz w:val="24"/>
        </w:rPr>
        <w:t>c</w:t>
      </w:r>
      <w:r>
        <w:rPr>
          <w:color w:val="000007"/>
          <w:w w:val="55"/>
          <w:sz w:val="24"/>
        </w:rPr>
        <w:t>ti</w:t>
      </w:r>
      <w:r>
        <w:rPr>
          <w:color w:val="000007"/>
          <w:w w:val="88"/>
          <w:sz w:val="24"/>
        </w:rPr>
        <w:t>o</w:t>
      </w:r>
      <w:r>
        <w:rPr>
          <w:color w:val="000007"/>
          <w:sz w:val="24"/>
        </w:rPr>
        <w:t>n</w:t>
      </w:r>
      <w:r>
        <w:rPr>
          <w:color w:val="000007"/>
          <w:w w:val="55"/>
          <w:sz w:val="24"/>
        </w:rPr>
        <w:t>()</w:t>
      </w:r>
      <w:r>
        <w:rPr>
          <w:color w:val="000007"/>
          <w:w w:val="66"/>
          <w:sz w:val="24"/>
        </w:rPr>
        <w:t>{</w:t>
      </w:r>
      <w:r>
        <w:rPr>
          <w:color w:val="000007"/>
          <w:w w:val="88"/>
          <w:sz w:val="24"/>
        </w:rPr>
        <w:t>co</w:t>
      </w:r>
      <w:r>
        <w:rPr>
          <w:color w:val="000007"/>
          <w:sz w:val="24"/>
        </w:rPr>
        <w:t>n</w:t>
      </w:r>
      <w:r>
        <w:rPr>
          <w:color w:val="000007"/>
          <w:w w:val="77"/>
          <w:sz w:val="24"/>
        </w:rPr>
        <w:t>s</w:t>
      </w:r>
      <w:r>
        <w:rPr>
          <w:color w:val="000007"/>
          <w:w w:val="88"/>
          <w:sz w:val="24"/>
        </w:rPr>
        <w:t>o</w:t>
      </w:r>
      <w:r>
        <w:rPr>
          <w:color w:val="000007"/>
          <w:w w:val="55"/>
          <w:sz w:val="24"/>
        </w:rPr>
        <w:t>l</w:t>
      </w:r>
      <w:r>
        <w:rPr>
          <w:color w:val="000007"/>
          <w:w w:val="88"/>
          <w:sz w:val="24"/>
        </w:rPr>
        <w:t>e</w:t>
      </w:r>
      <w:r>
        <w:rPr>
          <w:color w:val="000007"/>
          <w:w w:val="50"/>
          <w:sz w:val="24"/>
        </w:rPr>
        <w:t>.</w:t>
      </w:r>
      <w:r>
        <w:rPr>
          <w:color w:val="000007"/>
          <w:w w:val="55"/>
          <w:sz w:val="24"/>
        </w:rPr>
        <w:t>l</w:t>
      </w:r>
      <w:r>
        <w:rPr>
          <w:color w:val="000007"/>
          <w:w w:val="88"/>
          <w:sz w:val="24"/>
        </w:rPr>
        <w:t>og</w:t>
      </w:r>
      <w:r>
        <w:rPr>
          <w:color w:val="000007"/>
          <w:w w:val="55"/>
          <w:sz w:val="24"/>
        </w:rPr>
        <w:t>(</w:t>
      </w:r>
      <w:r>
        <w:rPr>
          <w:color w:val="000007"/>
          <w:sz w:val="24"/>
        </w:rPr>
        <w:t>5</w:t>
      </w:r>
      <w:r>
        <w:rPr>
          <w:color w:val="000007"/>
          <w:w w:val="55"/>
          <w:sz w:val="24"/>
        </w:rPr>
        <w:t>)</w:t>
      </w:r>
      <w:r>
        <w:rPr>
          <w:color w:val="000007"/>
          <w:w w:val="66"/>
          <w:sz w:val="24"/>
        </w:rPr>
        <w:t>}</w:t>
      </w:r>
      <w:r>
        <w:rPr>
          <w:color w:val="000007"/>
          <w:w w:val="55"/>
          <w:sz w:val="24"/>
        </w:rPr>
        <w:t>)</w:t>
      </w:r>
      <w:r>
        <w:rPr>
          <w:color w:val="000007"/>
          <w:w w:val="50"/>
          <w:sz w:val="24"/>
        </w:rPr>
        <w:t xml:space="preserve">; </w:t>
      </w:r>
      <w:r>
        <w:rPr>
          <w:color w:val="000007"/>
          <w:w w:val="85"/>
          <w:sz w:val="24"/>
        </w:rPr>
        <w:t>console.log(6);</w:t>
      </w:r>
    </w:p>
    <w:p>
      <w:pPr>
        <w:pStyle w:val="7"/>
        <w:spacing w:before="20"/>
      </w:pPr>
      <w:r>
        <w:rPr>
          <w:color w:val="484848"/>
          <w:spacing w:val="-1"/>
          <w:w w:val="55"/>
        </w:rPr>
        <w:t>/</w:t>
      </w:r>
      <w:r>
        <w:rPr>
          <w:color w:val="484848"/>
          <w:spacing w:val="-3"/>
          <w:w w:val="55"/>
        </w:rPr>
        <w:t>/</w:t>
      </w:r>
      <w:r>
        <w:rPr>
          <w:color w:val="484848"/>
          <w:spacing w:val="-1"/>
          <w:w w:val="100"/>
        </w:rPr>
        <w:t>输出</w:t>
      </w:r>
      <w:r>
        <w:rPr>
          <w:color w:val="484848"/>
          <w:spacing w:val="-55"/>
        </w:rPr>
        <w:t xml:space="preserve"> </w:t>
      </w:r>
      <w:r>
        <w:rPr>
          <w:color w:val="484848"/>
          <w:spacing w:val="-1"/>
          <w:w w:val="100"/>
        </w:rPr>
        <w:t>2</w:t>
      </w:r>
      <w:r>
        <w:rPr>
          <w:color w:val="484848"/>
          <w:spacing w:val="-1"/>
          <w:w w:val="50"/>
        </w:rPr>
        <w:t>,</w:t>
      </w:r>
      <w:r>
        <w:rPr>
          <w:color w:val="484848"/>
          <w:spacing w:val="-1"/>
          <w:w w:val="100"/>
        </w:rPr>
        <w:t>6</w:t>
      </w:r>
      <w:r>
        <w:rPr>
          <w:color w:val="484848"/>
          <w:spacing w:val="-1"/>
          <w:w w:val="50"/>
        </w:rPr>
        <w:t>,</w:t>
      </w:r>
      <w:r>
        <w:rPr>
          <w:color w:val="484848"/>
          <w:spacing w:val="-1"/>
          <w:w w:val="100"/>
        </w:rPr>
        <w:t>5</w:t>
      </w:r>
      <w:r>
        <w:rPr>
          <w:color w:val="484848"/>
          <w:spacing w:val="-1"/>
          <w:w w:val="50"/>
        </w:rPr>
        <w:t>,</w:t>
      </w:r>
      <w:r>
        <w:rPr>
          <w:color w:val="484848"/>
          <w:spacing w:val="-1"/>
          <w:w w:val="100"/>
        </w:rPr>
        <w:t>3</w:t>
      </w:r>
      <w:r>
        <w:rPr>
          <w:color w:val="484848"/>
          <w:spacing w:val="-1"/>
          <w:w w:val="50"/>
        </w:rPr>
        <w:t>,</w:t>
      </w:r>
      <w:r>
        <w:rPr>
          <w:color w:val="484848"/>
          <w:spacing w:val="-1"/>
          <w:w w:val="100"/>
        </w:rPr>
        <w:t>4</w:t>
      </w:r>
      <w:r>
        <w:rPr>
          <w:color w:val="484848"/>
          <w:spacing w:val="-1"/>
          <w:w w:val="50"/>
        </w:rPr>
        <w:t>,</w:t>
      </w:r>
      <w:r>
        <w:rPr>
          <w:color w:val="484848"/>
          <w:w w:val="100"/>
        </w:rPr>
        <w:t>1</w:t>
      </w:r>
    </w:p>
    <w:p>
      <w:pPr>
        <w:pStyle w:val="7"/>
        <w:spacing w:before="30"/>
      </w:pPr>
      <w:r>
        <w:rPr>
          <w:color w:val="484848"/>
        </w:rPr>
        <w:t>为什么呢？具体请参考这篇文章：</w:t>
      </w:r>
    </w:p>
    <w:p>
      <w:pPr>
        <w:pStyle w:val="7"/>
        <w:spacing w:before="30"/>
      </w:pPr>
      <w:r>
        <w:fldChar w:fldCharType="begin"/>
      </w:r>
      <w:r>
        <w:instrText xml:space="preserve"> HYPERLINK "https://github.com/forthealllight/blog/issues/5" \h </w:instrText>
      </w:r>
      <w:r>
        <w:fldChar w:fldCharType="separate"/>
      </w:r>
      <w:r>
        <w:rPr>
          <w:color w:val="6FB0E7"/>
          <w:spacing w:val="55"/>
          <w:w w:val="100"/>
          <w:u w:val="single" w:color="6FB0E7"/>
        </w:rPr>
        <w:t>从</w:t>
      </w:r>
      <w:r>
        <w:rPr>
          <w:color w:val="6FB0E7"/>
          <w:spacing w:val="-1"/>
          <w:w w:val="100"/>
          <w:u w:val="single" w:color="6FB0E7"/>
        </w:rPr>
        <w:t>p</w:t>
      </w:r>
      <w:r>
        <w:rPr>
          <w:color w:val="6FB0E7"/>
          <w:spacing w:val="-1"/>
          <w:w w:val="66"/>
          <w:u w:val="single" w:color="6FB0E7"/>
        </w:rPr>
        <w:t>r</w:t>
      </w:r>
      <w:r>
        <w:rPr>
          <w:color w:val="6FB0E7"/>
          <w:spacing w:val="-1"/>
          <w:w w:val="88"/>
          <w:u w:val="single" w:color="6FB0E7"/>
        </w:rPr>
        <w:t>o</w:t>
      </w:r>
      <w:r>
        <w:rPr>
          <w:color w:val="6FB0E7"/>
          <w:spacing w:val="-1"/>
          <w:w w:val="144"/>
          <w:u w:val="single" w:color="6FB0E7"/>
        </w:rPr>
        <w:t>m</w:t>
      </w:r>
      <w:r>
        <w:rPr>
          <w:color w:val="6FB0E7"/>
          <w:spacing w:val="-1"/>
          <w:w w:val="55"/>
          <w:u w:val="single" w:color="6FB0E7"/>
        </w:rPr>
        <w:t>i</w:t>
      </w:r>
      <w:r>
        <w:rPr>
          <w:color w:val="6FB0E7"/>
          <w:spacing w:val="-1"/>
          <w:w w:val="77"/>
          <w:u w:val="single" w:color="6FB0E7"/>
        </w:rPr>
        <w:t>s</w:t>
      </w:r>
      <w:r>
        <w:rPr>
          <w:color w:val="6FB0E7"/>
          <w:spacing w:val="-3"/>
          <w:w w:val="88"/>
          <w:u w:val="single" w:color="6FB0E7"/>
        </w:rPr>
        <w:t>e</w:t>
      </w:r>
      <w:r>
        <w:rPr>
          <w:color w:val="6FB0E7"/>
          <w:spacing w:val="-1"/>
          <w:w w:val="100"/>
          <w:u w:val="single" w:color="6FB0E7"/>
        </w:rPr>
        <w:t>、p</w:t>
      </w:r>
      <w:r>
        <w:rPr>
          <w:color w:val="6FB0E7"/>
          <w:spacing w:val="-1"/>
          <w:w w:val="66"/>
          <w:u w:val="single" w:color="6FB0E7"/>
        </w:rPr>
        <w:t>r</w:t>
      </w:r>
      <w:r>
        <w:rPr>
          <w:color w:val="6FB0E7"/>
          <w:spacing w:val="-1"/>
          <w:w w:val="88"/>
          <w:u w:val="single" w:color="6FB0E7"/>
        </w:rPr>
        <w:t>oce</w:t>
      </w:r>
      <w:r>
        <w:rPr>
          <w:color w:val="6FB0E7"/>
          <w:spacing w:val="-1"/>
          <w:w w:val="77"/>
          <w:u w:val="single" w:color="6FB0E7"/>
        </w:rPr>
        <w:t>ss</w:t>
      </w:r>
      <w:r>
        <w:rPr>
          <w:color w:val="6FB0E7"/>
          <w:spacing w:val="-1"/>
          <w:w w:val="50"/>
          <w:u w:val="single" w:color="6FB0E7"/>
        </w:rPr>
        <w:t>.</w:t>
      </w:r>
      <w:r>
        <w:rPr>
          <w:color w:val="6FB0E7"/>
          <w:spacing w:val="-1"/>
          <w:w w:val="100"/>
          <w:u w:val="single" w:color="6FB0E7"/>
        </w:rPr>
        <w:t>n</w:t>
      </w:r>
      <w:r>
        <w:rPr>
          <w:color w:val="6FB0E7"/>
          <w:spacing w:val="-1"/>
          <w:w w:val="88"/>
          <w:u w:val="single" w:color="6FB0E7"/>
        </w:rPr>
        <w:t>ex</w:t>
      </w:r>
      <w:r>
        <w:rPr>
          <w:color w:val="6FB0E7"/>
          <w:spacing w:val="-1"/>
          <w:w w:val="55"/>
          <w:u w:val="single" w:color="6FB0E7"/>
        </w:rPr>
        <w:t>t</w:t>
      </w:r>
      <w:r>
        <w:rPr>
          <w:color w:val="6FB0E7"/>
          <w:spacing w:val="-1"/>
          <w:w w:val="111"/>
          <w:u w:val="single" w:color="6FB0E7"/>
        </w:rPr>
        <w:t>T</w:t>
      </w:r>
      <w:r>
        <w:rPr>
          <w:color w:val="6FB0E7"/>
          <w:spacing w:val="-1"/>
          <w:w w:val="55"/>
          <w:u w:val="single" w:color="6FB0E7"/>
        </w:rPr>
        <w:t>i</w:t>
      </w:r>
      <w:r>
        <w:rPr>
          <w:color w:val="6FB0E7"/>
          <w:spacing w:val="-1"/>
          <w:w w:val="88"/>
          <w:u w:val="single" w:color="6FB0E7"/>
        </w:rPr>
        <w:t>c</w:t>
      </w:r>
      <w:r>
        <w:rPr>
          <w:color w:val="6FB0E7"/>
          <w:spacing w:val="-1"/>
          <w:w w:val="100"/>
          <w:u w:val="single" w:color="6FB0E7"/>
        </w:rPr>
        <w:t>k</w:t>
      </w:r>
      <w:r>
        <w:rPr>
          <w:color w:val="6FB0E7"/>
          <w:spacing w:val="-3"/>
          <w:w w:val="100"/>
          <w:u w:val="single" w:color="6FB0E7"/>
        </w:rPr>
        <w:t>、</w:t>
      </w:r>
      <w:r>
        <w:rPr>
          <w:color w:val="6FB0E7"/>
          <w:spacing w:val="-1"/>
          <w:w w:val="77"/>
          <w:u w:val="single" w:color="6FB0E7"/>
        </w:rPr>
        <w:t>s</w:t>
      </w:r>
      <w:r>
        <w:rPr>
          <w:color w:val="6FB0E7"/>
          <w:spacing w:val="-1"/>
          <w:w w:val="88"/>
          <w:u w:val="single" w:color="6FB0E7"/>
        </w:rPr>
        <w:t>e</w:t>
      </w:r>
      <w:r>
        <w:rPr>
          <w:color w:val="6FB0E7"/>
          <w:spacing w:val="-1"/>
          <w:w w:val="55"/>
          <w:u w:val="single" w:color="6FB0E7"/>
        </w:rPr>
        <w:t>t</w:t>
      </w:r>
      <w:r>
        <w:rPr>
          <w:color w:val="6FB0E7"/>
          <w:spacing w:val="-1"/>
          <w:w w:val="111"/>
          <w:u w:val="single" w:color="6FB0E7"/>
        </w:rPr>
        <w:t>T</w:t>
      </w:r>
      <w:r>
        <w:rPr>
          <w:color w:val="6FB0E7"/>
          <w:spacing w:val="-1"/>
          <w:w w:val="55"/>
          <w:u w:val="single" w:color="6FB0E7"/>
        </w:rPr>
        <w:t>i</w:t>
      </w:r>
      <w:r>
        <w:rPr>
          <w:color w:val="6FB0E7"/>
          <w:spacing w:val="-1"/>
          <w:w w:val="144"/>
          <w:u w:val="single" w:color="6FB0E7"/>
        </w:rPr>
        <w:t>m</w:t>
      </w:r>
      <w:r>
        <w:rPr>
          <w:color w:val="6FB0E7"/>
          <w:spacing w:val="-1"/>
          <w:w w:val="88"/>
          <w:u w:val="single" w:color="6FB0E7"/>
        </w:rPr>
        <w:t>eo</w:t>
      </w:r>
      <w:r>
        <w:rPr>
          <w:color w:val="6FB0E7"/>
          <w:spacing w:val="-1"/>
          <w:w w:val="100"/>
          <w:u w:val="single" w:color="6FB0E7"/>
        </w:rPr>
        <w:t>u</w:t>
      </w:r>
      <w:r>
        <w:rPr>
          <w:color w:val="6FB0E7"/>
          <w:w w:val="55"/>
          <w:u w:val="single" w:color="6FB0E7"/>
        </w:rPr>
        <w:t>t</w:t>
      </w:r>
      <w:r>
        <w:rPr>
          <w:color w:val="6FB0E7"/>
          <w:spacing w:val="-54"/>
          <w:u w:val="single" w:color="6FB0E7"/>
        </w:rPr>
        <w:t xml:space="preserve"> </w:t>
      </w:r>
      <w:r>
        <w:rPr>
          <w:color w:val="6FB0E7"/>
          <w:spacing w:val="8"/>
          <w:w w:val="100"/>
          <w:u w:val="single" w:color="6FB0E7"/>
        </w:rPr>
        <w:t>出发，谈谈</w:t>
      </w:r>
      <w:r>
        <w:rPr>
          <w:color w:val="6FB0E7"/>
          <w:spacing w:val="-1"/>
          <w:w w:val="122"/>
          <w:u w:val="single" w:color="6FB0E7"/>
        </w:rPr>
        <w:t>E</w:t>
      </w:r>
      <w:r>
        <w:rPr>
          <w:color w:val="6FB0E7"/>
          <w:spacing w:val="-1"/>
          <w:w w:val="88"/>
          <w:u w:val="single" w:color="6FB0E7"/>
        </w:rPr>
        <w:t>ve</w:t>
      </w:r>
      <w:r>
        <w:rPr>
          <w:color w:val="6FB0E7"/>
          <w:spacing w:val="-1"/>
          <w:w w:val="100"/>
          <w:u w:val="single" w:color="6FB0E7"/>
        </w:rPr>
        <w:t>n</w:t>
      </w:r>
      <w:r>
        <w:rPr>
          <w:color w:val="6FB0E7"/>
          <w:w w:val="55"/>
          <w:u w:val="single" w:color="6FB0E7"/>
        </w:rPr>
        <w:t>t</w:t>
      </w:r>
      <w:r>
        <w:rPr>
          <w:color w:val="6FB0E7"/>
          <w:spacing w:val="-55"/>
          <w:u w:val="single" w:color="6FB0E7"/>
        </w:rPr>
        <w:t xml:space="preserve"> </w:t>
      </w:r>
      <w:r>
        <w:rPr>
          <w:color w:val="6FB0E7"/>
          <w:spacing w:val="-1"/>
          <w:w w:val="111"/>
          <w:u w:val="single" w:color="6FB0E7"/>
        </w:rPr>
        <w:t>L</w:t>
      </w:r>
      <w:r>
        <w:rPr>
          <w:color w:val="6FB0E7"/>
          <w:spacing w:val="-1"/>
          <w:w w:val="88"/>
          <w:u w:val="single" w:color="6FB0E7"/>
        </w:rPr>
        <w:t>oo</w:t>
      </w:r>
      <w:r>
        <w:rPr>
          <w:color w:val="6FB0E7"/>
          <w:w w:val="100"/>
          <w:u w:val="single" w:color="6FB0E7"/>
        </w:rPr>
        <w:t>p</w:t>
      </w:r>
      <w:r>
        <w:rPr>
          <w:color w:val="6FB0E7"/>
          <w:spacing w:val="-57"/>
          <w:u w:val="single" w:color="6FB0E7"/>
        </w:rPr>
        <w:t xml:space="preserve"> </w:t>
      </w:r>
      <w:r>
        <w:rPr>
          <w:color w:val="6FB0E7"/>
          <w:spacing w:val="27"/>
          <w:w w:val="100"/>
          <w:u w:val="single" w:color="6FB0E7"/>
        </w:rPr>
        <w:t>中的</w:t>
      </w:r>
      <w:r>
        <w:rPr>
          <w:color w:val="6FB0E7"/>
          <w:spacing w:val="-1"/>
          <w:w w:val="77"/>
          <w:u w:val="single" w:color="6FB0E7"/>
        </w:rPr>
        <w:t>J</w:t>
      </w:r>
      <w:r>
        <w:rPr>
          <w:color w:val="6FB0E7"/>
          <w:spacing w:val="-1"/>
          <w:w w:val="88"/>
          <w:u w:val="single" w:color="6FB0E7"/>
        </w:rPr>
        <w:t>o</w:t>
      </w:r>
      <w:r>
        <w:rPr>
          <w:color w:val="6FB0E7"/>
          <w:w w:val="100"/>
          <w:u w:val="single" w:color="6FB0E7"/>
        </w:rPr>
        <w:t>b</w:t>
      </w:r>
      <w:r>
        <w:rPr>
          <w:color w:val="6FB0E7"/>
          <w:spacing w:val="-58"/>
          <w:u w:val="single" w:color="6FB0E7"/>
        </w:rPr>
        <w:t xml:space="preserve"> </w:t>
      </w:r>
      <w:r>
        <w:rPr>
          <w:color w:val="6FB0E7"/>
          <w:spacing w:val="-1"/>
          <w:w w:val="100"/>
          <w:u w:val="single" w:color="6FB0E7"/>
        </w:rPr>
        <w:t>qu</w:t>
      </w:r>
      <w:r>
        <w:rPr>
          <w:color w:val="6FB0E7"/>
          <w:spacing w:val="-1"/>
          <w:w w:val="88"/>
          <w:u w:val="single" w:color="6FB0E7"/>
        </w:rPr>
        <w:t>e</w:t>
      </w:r>
      <w:r>
        <w:rPr>
          <w:color w:val="6FB0E7"/>
          <w:spacing w:val="-1"/>
          <w:w w:val="100"/>
          <w:u w:val="single" w:color="6FB0E7"/>
        </w:rPr>
        <w:t>u</w:t>
      </w:r>
      <w:r>
        <w:rPr>
          <w:color w:val="6FB0E7"/>
          <w:w w:val="88"/>
          <w:u w:val="single" w:color="6FB0E7"/>
        </w:rPr>
        <w:t>e</w:t>
      </w:r>
      <w:r>
        <w:rPr>
          <w:color w:val="6FB0E7"/>
          <w:w w:val="88"/>
          <w:u w:val="single" w:color="6FB0E7"/>
        </w:rPr>
        <w:fldChar w:fldCharType="end"/>
      </w:r>
    </w:p>
    <w:p>
      <w:pPr>
        <w:pStyle w:val="7"/>
        <w:ind w:left="0"/>
        <w:rPr>
          <w:sz w:val="20"/>
        </w:rPr>
      </w:pPr>
    </w:p>
    <w:p>
      <w:pPr>
        <w:pStyle w:val="7"/>
        <w:spacing w:before="9"/>
        <w:ind w:left="0"/>
      </w:pPr>
    </w:p>
    <w:p>
      <w:pPr>
        <w:pStyle w:val="4"/>
        <w:numPr>
          <w:ilvl w:val="1"/>
          <w:numId w:val="42"/>
        </w:numPr>
        <w:tabs>
          <w:tab w:val="left" w:pos="879"/>
          <w:tab w:val="left" w:pos="880"/>
        </w:tabs>
        <w:spacing w:before="0" w:after="0" w:line="423" w:lineRule="exact"/>
        <w:ind w:left="880" w:right="0" w:hanging="360"/>
        <w:jc w:val="left"/>
      </w:pPr>
      <w:r>
        <w:rPr>
          <w:color w:val="484848"/>
          <w:spacing w:val="-1"/>
        </w:rPr>
        <w:t xml:space="preserve">如何实现 </w:t>
      </w:r>
      <w:r>
        <w:rPr>
          <w:color w:val="484848"/>
        </w:rPr>
        <w:t>sleep</w:t>
      </w:r>
      <w:r>
        <w:rPr>
          <w:color w:val="484848"/>
          <w:spacing w:val="-2"/>
        </w:rPr>
        <w:t xml:space="preserve"> 的效果</w:t>
      </w:r>
      <w:r>
        <w:rPr>
          <w:color w:val="484848"/>
        </w:rPr>
        <w:t>（es5</w:t>
      </w:r>
      <w:r>
        <w:rPr>
          <w:color w:val="484848"/>
          <w:spacing w:val="-3"/>
        </w:rPr>
        <w:t xml:space="preserve"> 或者 </w:t>
      </w:r>
      <w:r>
        <w:rPr>
          <w:color w:val="484848"/>
        </w:rPr>
        <w:t>es6）</w:t>
      </w:r>
    </w:p>
    <w:p>
      <w:pPr>
        <w:spacing w:before="171" w:line="240" w:lineRule="auto"/>
        <w:ind w:left="160" w:right="6793" w:firstLine="0"/>
        <w:jc w:val="left"/>
        <w:rPr>
          <w:sz w:val="24"/>
        </w:rPr>
      </w:pPr>
      <w:r>
        <w:rPr>
          <w:rFonts w:hint="eastAsia" w:ascii="Microsoft JhengHei" w:eastAsia="Microsoft JhengHei"/>
          <w:b/>
          <w:color w:val="484848"/>
          <w:spacing w:val="-2"/>
          <w:sz w:val="22"/>
        </w:rPr>
        <w:t xml:space="preserve">参 考 回 答 ： </w:t>
      </w:r>
      <w:r>
        <w:rPr>
          <w:color w:val="484848"/>
          <w:spacing w:val="-1"/>
          <w:w w:val="55"/>
          <w:sz w:val="22"/>
        </w:rPr>
        <w:t>(</w:t>
      </w:r>
      <w:r>
        <w:rPr>
          <w:color w:val="484848"/>
          <w:spacing w:val="-1"/>
          <w:w w:val="100"/>
          <w:sz w:val="22"/>
        </w:rPr>
        <w:t>1</w:t>
      </w:r>
      <w:r>
        <w:rPr>
          <w:color w:val="484848"/>
          <w:spacing w:val="-1"/>
          <w:w w:val="55"/>
          <w:sz w:val="22"/>
        </w:rPr>
        <w:t>)</w:t>
      </w:r>
      <w:r>
        <w:rPr>
          <w:color w:val="484848"/>
          <w:spacing w:val="-1"/>
          <w:w w:val="122"/>
          <w:sz w:val="22"/>
        </w:rPr>
        <w:t>w</w:t>
      </w:r>
      <w:r>
        <w:rPr>
          <w:color w:val="484848"/>
          <w:spacing w:val="-1"/>
          <w:w w:val="100"/>
          <w:sz w:val="22"/>
        </w:rPr>
        <w:t>h</w:t>
      </w:r>
      <w:r>
        <w:rPr>
          <w:color w:val="484848"/>
          <w:spacing w:val="-1"/>
          <w:w w:val="55"/>
          <w:sz w:val="22"/>
        </w:rPr>
        <w:t>il</w:t>
      </w:r>
      <w:r>
        <w:rPr>
          <w:color w:val="484848"/>
          <w:w w:val="88"/>
          <w:sz w:val="22"/>
        </w:rPr>
        <w:t>e</w:t>
      </w:r>
      <w:r>
        <w:rPr>
          <w:color w:val="484848"/>
          <w:spacing w:val="-57"/>
          <w:sz w:val="22"/>
        </w:rPr>
        <w:t xml:space="preserve"> </w:t>
      </w:r>
      <w:r>
        <w:rPr>
          <w:color w:val="484848"/>
          <w:spacing w:val="-2"/>
          <w:w w:val="100"/>
          <w:sz w:val="22"/>
        </w:rPr>
        <w:t xml:space="preserve">循环的方式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w w:val="77"/>
          <w:sz w:val="24"/>
        </w:rPr>
        <w:t>s</w:t>
      </w:r>
      <w:r>
        <w:rPr>
          <w:color w:val="000007"/>
          <w:spacing w:val="-1"/>
          <w:w w:val="55"/>
          <w:sz w:val="24"/>
        </w:rPr>
        <w:t>l</w:t>
      </w:r>
      <w:r>
        <w:rPr>
          <w:color w:val="000007"/>
          <w:spacing w:val="-1"/>
          <w:w w:val="88"/>
          <w:sz w:val="24"/>
        </w:rPr>
        <w:t>ee</w:t>
      </w:r>
      <w:r>
        <w:rPr>
          <w:color w:val="000007"/>
          <w:sz w:val="24"/>
        </w:rPr>
        <w:t>p</w:t>
      </w:r>
      <w:r>
        <w:rPr>
          <w:color w:val="000007"/>
          <w:spacing w:val="-1"/>
          <w:w w:val="55"/>
          <w:sz w:val="24"/>
        </w:rPr>
        <w:t>(</w:t>
      </w:r>
      <w:r>
        <w:rPr>
          <w:color w:val="000007"/>
          <w:spacing w:val="-1"/>
          <w:w w:val="143"/>
          <w:sz w:val="24"/>
        </w:rPr>
        <w:t>m</w:t>
      </w:r>
      <w:r>
        <w:rPr>
          <w:color w:val="000007"/>
          <w:w w:val="77"/>
          <w:sz w:val="24"/>
        </w:rPr>
        <w:t>s</w:t>
      </w:r>
      <w:r>
        <w:rPr>
          <w:color w:val="000007"/>
          <w:spacing w:val="-1"/>
          <w:w w:val="55"/>
          <w:sz w:val="24"/>
        </w:rPr>
        <w:t>)</w:t>
      </w:r>
      <w:r>
        <w:rPr>
          <w:color w:val="000007"/>
          <w:w w:val="66"/>
          <w:sz w:val="24"/>
        </w:rPr>
        <w:t>{</w:t>
      </w:r>
    </w:p>
    <w:p>
      <w:pPr>
        <w:pStyle w:val="5"/>
        <w:spacing w:before="1" w:line="242" w:lineRule="auto"/>
        <w:ind w:right="5067"/>
      </w:pPr>
      <w:r>
        <w:rPr>
          <w:color w:val="000007"/>
          <w:spacing w:val="-1"/>
          <w:w w:val="88"/>
        </w:rPr>
        <w:t>va</w:t>
      </w:r>
      <w:r>
        <w:rPr>
          <w:color w:val="000007"/>
          <w:w w:val="66"/>
        </w:rPr>
        <w:t>r</w:t>
      </w:r>
      <w:r>
        <w:rPr>
          <w:color w:val="000007"/>
          <w:spacing w:val="-61"/>
        </w:rPr>
        <w:t xml:space="preserve"> </w:t>
      </w:r>
      <w:r>
        <w:rPr>
          <w:color w:val="000007"/>
          <w:w w:val="77"/>
        </w:rPr>
        <w:t>s</w:t>
      </w:r>
      <w:r>
        <w:rPr>
          <w:color w:val="000007"/>
          <w:spacing w:val="-1"/>
          <w:w w:val="55"/>
        </w:rPr>
        <w:t>t</w:t>
      </w:r>
      <w:r>
        <w:rPr>
          <w:color w:val="000007"/>
          <w:spacing w:val="-1"/>
          <w:w w:val="88"/>
        </w:rPr>
        <w:t>a</w:t>
      </w:r>
      <w:r>
        <w:rPr>
          <w:color w:val="000007"/>
          <w:w w:val="66"/>
        </w:rPr>
        <w:t>r</w:t>
      </w:r>
      <w:r>
        <w:rPr>
          <w:color w:val="000007"/>
          <w:spacing w:val="-1"/>
          <w:w w:val="55"/>
        </w:rPr>
        <w:t>t</w:t>
      </w:r>
      <w:r>
        <w:rPr>
          <w:color w:val="000007"/>
          <w:spacing w:val="-1"/>
          <w:w w:val="109"/>
        </w:rPr>
        <w:t>=</w:t>
      </w:r>
      <w:r>
        <w:rPr>
          <w:color w:val="000007"/>
          <w:w w:val="132"/>
        </w:rPr>
        <w:t>D</w:t>
      </w:r>
      <w:r>
        <w:rPr>
          <w:color w:val="000007"/>
          <w:spacing w:val="-1"/>
          <w:w w:val="88"/>
        </w:rPr>
        <w:t>a</w:t>
      </w:r>
      <w:r>
        <w:rPr>
          <w:color w:val="000007"/>
          <w:spacing w:val="-1"/>
          <w:w w:val="55"/>
        </w:rPr>
        <w:t>t</w:t>
      </w:r>
      <w:r>
        <w:rPr>
          <w:color w:val="000007"/>
          <w:spacing w:val="-1"/>
          <w:w w:val="88"/>
        </w:rPr>
        <w:t>e</w:t>
      </w:r>
      <w:r>
        <w:rPr>
          <w:color w:val="000007"/>
          <w:w w:val="50"/>
        </w:rPr>
        <w:t>.</w:t>
      </w:r>
      <w:r>
        <w:rPr>
          <w:color w:val="000007"/>
        </w:rPr>
        <w:t>n</w:t>
      </w:r>
      <w:r>
        <w:rPr>
          <w:color w:val="000007"/>
          <w:spacing w:val="-1"/>
          <w:w w:val="88"/>
        </w:rPr>
        <w:t>o</w:t>
      </w:r>
      <w:r>
        <w:rPr>
          <w:color w:val="000007"/>
          <w:w w:val="121"/>
        </w:rPr>
        <w:t>w</w:t>
      </w:r>
      <w:r>
        <w:rPr>
          <w:color w:val="000007"/>
          <w:spacing w:val="-1"/>
          <w:w w:val="55"/>
        </w:rPr>
        <w:t>()</w:t>
      </w:r>
      <w:r>
        <w:rPr>
          <w:color w:val="000007"/>
          <w:w w:val="50"/>
        </w:rPr>
        <w:t>,</w:t>
      </w:r>
      <w:r>
        <w:rPr>
          <w:color w:val="000007"/>
          <w:spacing w:val="-1"/>
          <w:w w:val="88"/>
        </w:rPr>
        <w:t>ex</w:t>
      </w:r>
      <w:r>
        <w:rPr>
          <w:color w:val="000007"/>
        </w:rPr>
        <w:t>p</w:t>
      </w:r>
      <w:r>
        <w:rPr>
          <w:color w:val="000007"/>
          <w:spacing w:val="-1"/>
          <w:w w:val="55"/>
        </w:rPr>
        <w:t>i</w:t>
      </w:r>
      <w:r>
        <w:rPr>
          <w:color w:val="000007"/>
          <w:w w:val="66"/>
        </w:rPr>
        <w:t>r</w:t>
      </w:r>
      <w:r>
        <w:rPr>
          <w:color w:val="000007"/>
          <w:spacing w:val="-1"/>
          <w:w w:val="88"/>
        </w:rPr>
        <w:t>e</w:t>
      </w:r>
      <w:r>
        <w:rPr>
          <w:color w:val="000007"/>
          <w:spacing w:val="-1"/>
          <w:w w:val="109"/>
        </w:rPr>
        <w:t>=</w:t>
      </w:r>
      <w:r>
        <w:rPr>
          <w:color w:val="000007"/>
          <w:w w:val="77"/>
        </w:rPr>
        <w:t>s</w:t>
      </w:r>
      <w:r>
        <w:rPr>
          <w:color w:val="000007"/>
          <w:spacing w:val="-1"/>
          <w:w w:val="55"/>
        </w:rPr>
        <w:t>t</w:t>
      </w:r>
      <w:r>
        <w:rPr>
          <w:color w:val="000007"/>
          <w:spacing w:val="-1"/>
          <w:w w:val="88"/>
        </w:rPr>
        <w:t>a</w:t>
      </w:r>
      <w:r>
        <w:rPr>
          <w:color w:val="000007"/>
          <w:w w:val="66"/>
        </w:rPr>
        <w:t>r</w:t>
      </w:r>
      <w:r>
        <w:rPr>
          <w:color w:val="000007"/>
          <w:spacing w:val="-1"/>
          <w:w w:val="55"/>
        </w:rPr>
        <w:t>t</w:t>
      </w:r>
      <w:r>
        <w:rPr>
          <w:color w:val="000007"/>
          <w:spacing w:val="-1"/>
          <w:w w:val="109"/>
        </w:rPr>
        <w:t>+</w:t>
      </w:r>
      <w:r>
        <w:rPr>
          <w:color w:val="000007"/>
          <w:spacing w:val="-1"/>
          <w:w w:val="143"/>
        </w:rPr>
        <w:t>m</w:t>
      </w:r>
      <w:r>
        <w:rPr>
          <w:color w:val="000007"/>
          <w:w w:val="77"/>
        </w:rPr>
        <w:t>s</w:t>
      </w:r>
      <w:r>
        <w:rPr>
          <w:color w:val="000007"/>
          <w:w w:val="50"/>
        </w:rPr>
        <w:t xml:space="preserve">; </w:t>
      </w:r>
      <w:r>
        <w:rPr>
          <w:color w:val="000007"/>
          <w:w w:val="121"/>
        </w:rPr>
        <w:t>w</w:t>
      </w:r>
      <w:r>
        <w:rPr>
          <w:color w:val="000007"/>
        </w:rPr>
        <w:t>h</w:t>
      </w:r>
      <w:r>
        <w:rPr>
          <w:color w:val="000007"/>
          <w:spacing w:val="-1"/>
          <w:w w:val="55"/>
        </w:rPr>
        <w:t>il</w:t>
      </w:r>
      <w:r>
        <w:rPr>
          <w:color w:val="000007"/>
          <w:spacing w:val="-1"/>
          <w:w w:val="88"/>
        </w:rPr>
        <w:t>e</w:t>
      </w:r>
      <w:r>
        <w:rPr>
          <w:color w:val="000007"/>
          <w:spacing w:val="-1"/>
          <w:w w:val="55"/>
        </w:rPr>
        <w:t>(</w:t>
      </w:r>
      <w:r>
        <w:rPr>
          <w:color w:val="000007"/>
          <w:w w:val="132"/>
        </w:rPr>
        <w:t>D</w:t>
      </w:r>
      <w:r>
        <w:rPr>
          <w:color w:val="000007"/>
          <w:spacing w:val="-1"/>
          <w:w w:val="88"/>
        </w:rPr>
        <w:t>a</w:t>
      </w:r>
      <w:r>
        <w:rPr>
          <w:color w:val="000007"/>
          <w:spacing w:val="-1"/>
          <w:w w:val="55"/>
        </w:rPr>
        <w:t>t</w:t>
      </w:r>
      <w:r>
        <w:rPr>
          <w:color w:val="000007"/>
          <w:spacing w:val="-1"/>
          <w:w w:val="88"/>
        </w:rPr>
        <w:t>e</w:t>
      </w:r>
      <w:r>
        <w:rPr>
          <w:color w:val="000007"/>
          <w:w w:val="50"/>
        </w:rPr>
        <w:t>.</w:t>
      </w:r>
      <w:r>
        <w:rPr>
          <w:color w:val="000007"/>
        </w:rPr>
        <w:t>n</w:t>
      </w:r>
      <w:r>
        <w:rPr>
          <w:color w:val="000007"/>
          <w:spacing w:val="-1"/>
          <w:w w:val="88"/>
        </w:rPr>
        <w:t>o</w:t>
      </w:r>
      <w:r>
        <w:rPr>
          <w:color w:val="000007"/>
          <w:w w:val="121"/>
        </w:rPr>
        <w:t>w</w:t>
      </w:r>
      <w:r>
        <w:rPr>
          <w:color w:val="000007"/>
          <w:spacing w:val="-1"/>
          <w:w w:val="55"/>
        </w:rPr>
        <w:t>()</w:t>
      </w:r>
      <w:r>
        <w:rPr>
          <w:color w:val="000007"/>
          <w:spacing w:val="-1"/>
          <w:w w:val="109"/>
        </w:rPr>
        <w:t>&lt;</w:t>
      </w:r>
      <w:r>
        <w:rPr>
          <w:color w:val="000007"/>
          <w:spacing w:val="-1"/>
          <w:w w:val="88"/>
        </w:rPr>
        <w:t>ex</w:t>
      </w:r>
      <w:r>
        <w:rPr>
          <w:color w:val="000007"/>
        </w:rPr>
        <w:t>p</w:t>
      </w:r>
      <w:r>
        <w:rPr>
          <w:color w:val="000007"/>
          <w:spacing w:val="-1"/>
          <w:w w:val="55"/>
        </w:rPr>
        <w:t>i</w:t>
      </w:r>
      <w:r>
        <w:rPr>
          <w:color w:val="000007"/>
          <w:w w:val="66"/>
        </w:rPr>
        <w:t>r</w:t>
      </w:r>
      <w:r>
        <w:rPr>
          <w:color w:val="000007"/>
          <w:spacing w:val="-1"/>
          <w:w w:val="88"/>
        </w:rPr>
        <w:t>e</w:t>
      </w:r>
      <w:r>
        <w:rPr>
          <w:color w:val="000007"/>
          <w:spacing w:val="-1"/>
          <w:w w:val="55"/>
        </w:rPr>
        <w:t>)</w:t>
      </w:r>
      <w:r>
        <w:rPr>
          <w:color w:val="000007"/>
          <w:w w:val="50"/>
        </w:rPr>
        <w:t xml:space="preserve">; </w:t>
      </w:r>
      <w:r>
        <w:rPr>
          <w:color w:val="000007"/>
          <w:spacing w:val="-1"/>
          <w:w w:val="88"/>
        </w:rPr>
        <w:t>co</w:t>
      </w:r>
      <w:r>
        <w:rPr>
          <w:color w:val="000007"/>
        </w:rPr>
        <w:t>n</w:t>
      </w:r>
      <w:r>
        <w:rPr>
          <w:color w:val="000007"/>
          <w:w w:val="77"/>
        </w:rPr>
        <w:t>s</w:t>
      </w:r>
      <w:r>
        <w:rPr>
          <w:color w:val="000007"/>
          <w:spacing w:val="-1"/>
          <w:w w:val="88"/>
        </w:rPr>
        <w:t>o</w:t>
      </w:r>
      <w:r>
        <w:rPr>
          <w:color w:val="000007"/>
          <w:spacing w:val="-1"/>
          <w:w w:val="55"/>
        </w:rPr>
        <w:t>l</w:t>
      </w:r>
      <w:r>
        <w:rPr>
          <w:color w:val="000007"/>
          <w:spacing w:val="-1"/>
          <w:w w:val="88"/>
        </w:rPr>
        <w:t>e</w:t>
      </w:r>
      <w:r>
        <w:rPr>
          <w:color w:val="000007"/>
          <w:w w:val="50"/>
        </w:rPr>
        <w:t>.</w:t>
      </w:r>
      <w:r>
        <w:rPr>
          <w:color w:val="000007"/>
          <w:spacing w:val="-1"/>
          <w:w w:val="55"/>
        </w:rPr>
        <w:t>l</w:t>
      </w:r>
      <w:r>
        <w:rPr>
          <w:color w:val="000007"/>
          <w:spacing w:val="-1"/>
          <w:w w:val="88"/>
        </w:rPr>
        <w:t>og</w:t>
      </w:r>
      <w:r>
        <w:rPr>
          <w:color w:val="000007"/>
          <w:spacing w:val="-1"/>
          <w:w w:val="55"/>
        </w:rPr>
        <w:t>(</w:t>
      </w:r>
      <w:r>
        <w:rPr>
          <w:color w:val="000007"/>
          <w:spacing w:val="-1"/>
          <w:w w:val="43"/>
        </w:rPr>
        <w:t>'</w:t>
      </w:r>
      <w:r>
        <w:rPr>
          <w:color w:val="000007"/>
        </w:rPr>
        <w:t>1111</w:t>
      </w:r>
      <w:r>
        <w:rPr>
          <w:color w:val="000007"/>
          <w:spacing w:val="-1"/>
          <w:w w:val="43"/>
        </w:rPr>
        <w:t>'</w:t>
      </w:r>
      <w:r>
        <w:rPr>
          <w:color w:val="000007"/>
          <w:spacing w:val="-1"/>
          <w:w w:val="55"/>
        </w:rPr>
        <w:t>)</w:t>
      </w:r>
      <w:r>
        <w:rPr>
          <w:color w:val="000007"/>
          <w:w w:val="50"/>
        </w:rPr>
        <w:t>;</w:t>
      </w:r>
    </w:p>
    <w:p>
      <w:pPr>
        <w:spacing w:before="5"/>
        <w:ind w:left="160" w:right="0" w:firstLine="0"/>
        <w:jc w:val="left"/>
        <w:rPr>
          <w:sz w:val="24"/>
        </w:rPr>
      </w:pPr>
      <w:r>
        <w:rPr>
          <w:color w:val="000007"/>
          <w:w w:val="85"/>
          <w:sz w:val="24"/>
        </w:rPr>
        <w:t>return;</w:t>
      </w:r>
    </w:p>
    <w:p>
      <w:pPr>
        <w:spacing w:before="4"/>
        <w:ind w:left="160" w:right="0" w:firstLine="0"/>
        <w:jc w:val="left"/>
        <w:rPr>
          <w:sz w:val="24"/>
        </w:rPr>
      </w:pPr>
      <w:r>
        <w:rPr>
          <w:color w:val="000007"/>
          <w:w w:val="66"/>
          <w:sz w:val="24"/>
        </w:rPr>
        <w:t>}</w:t>
      </w:r>
    </w:p>
    <w:p>
      <w:pPr>
        <w:pStyle w:val="7"/>
        <w:spacing w:before="18" w:line="266" w:lineRule="auto"/>
        <w:ind w:right="347"/>
      </w:pPr>
      <w:r>
        <w:rPr>
          <w:color w:val="484848"/>
          <w:w w:val="95"/>
        </w:rPr>
        <w:t xml:space="preserve">执行sleep(1000)之后，休眠了 1000ms 之后输出了 1111。上述循环的方式缺点很明显， </w:t>
      </w:r>
      <w:r>
        <w:rPr>
          <w:color w:val="484848"/>
        </w:rPr>
        <w:t>容易造成死循环。</w:t>
      </w:r>
    </w:p>
    <w:p>
      <w:pPr>
        <w:pStyle w:val="18"/>
        <w:numPr>
          <w:ilvl w:val="0"/>
          <w:numId w:val="43"/>
        </w:numPr>
        <w:tabs>
          <w:tab w:val="left" w:pos="394"/>
        </w:tabs>
        <w:spacing w:before="0" w:after="0" w:line="280" w:lineRule="exact"/>
        <w:ind w:left="393" w:right="0" w:hanging="234"/>
        <w:jc w:val="left"/>
        <w:rPr>
          <w:rFonts w:hint="eastAsia" w:ascii="宋体" w:eastAsia="宋体"/>
          <w:sz w:val="22"/>
        </w:rPr>
      </w:pPr>
      <w:r>
        <w:rPr>
          <w:rFonts w:hint="eastAsia" w:ascii="宋体" w:eastAsia="宋体"/>
          <w:color w:val="484848"/>
          <w:spacing w:val="25"/>
          <w:w w:val="100"/>
          <w:sz w:val="22"/>
        </w:rPr>
        <w:t>通过</w:t>
      </w:r>
      <w:r>
        <w:rPr>
          <w:rFonts w:hint="eastAsia" w:ascii="宋体" w:eastAsia="宋体"/>
          <w:color w:val="484848"/>
          <w:spacing w:val="-1"/>
          <w:w w:val="100"/>
          <w:sz w:val="22"/>
        </w:rPr>
        <w:t>p</w:t>
      </w:r>
      <w:r>
        <w:rPr>
          <w:rFonts w:hint="eastAsia" w:ascii="宋体" w:eastAsia="宋体"/>
          <w:color w:val="484848"/>
          <w:spacing w:val="-1"/>
          <w:w w:val="66"/>
          <w:sz w:val="22"/>
        </w:rPr>
        <w:t>r</w:t>
      </w:r>
      <w:r>
        <w:rPr>
          <w:rFonts w:hint="eastAsia" w:ascii="宋体" w:eastAsia="宋体"/>
          <w:color w:val="484848"/>
          <w:spacing w:val="-1"/>
          <w:w w:val="88"/>
          <w:sz w:val="22"/>
        </w:rPr>
        <w:t>o</w:t>
      </w:r>
      <w:r>
        <w:rPr>
          <w:rFonts w:hint="eastAsia" w:ascii="宋体" w:eastAsia="宋体"/>
          <w:color w:val="484848"/>
          <w:spacing w:val="-1"/>
          <w:w w:val="144"/>
          <w:sz w:val="22"/>
        </w:rPr>
        <w:t>m</w:t>
      </w:r>
      <w:r>
        <w:rPr>
          <w:rFonts w:hint="eastAsia" w:ascii="宋体" w:eastAsia="宋体"/>
          <w:color w:val="484848"/>
          <w:spacing w:val="-1"/>
          <w:w w:val="55"/>
          <w:sz w:val="22"/>
        </w:rPr>
        <w:t>i</w:t>
      </w:r>
      <w:r>
        <w:rPr>
          <w:rFonts w:hint="eastAsia" w:ascii="宋体" w:eastAsia="宋体"/>
          <w:color w:val="484848"/>
          <w:spacing w:val="-1"/>
          <w:w w:val="77"/>
          <w:sz w:val="22"/>
        </w:rPr>
        <w:t>s</w:t>
      </w:r>
      <w:r>
        <w:rPr>
          <w:rFonts w:hint="eastAsia" w:ascii="宋体" w:eastAsia="宋体"/>
          <w:color w:val="484848"/>
          <w:w w:val="88"/>
          <w:sz w:val="22"/>
        </w:rPr>
        <w:t>e</w:t>
      </w:r>
      <w:r>
        <w:rPr>
          <w:rFonts w:hint="eastAsia" w:ascii="宋体" w:eastAsia="宋体"/>
          <w:color w:val="484848"/>
          <w:spacing w:val="-53"/>
          <w:sz w:val="22"/>
        </w:rPr>
        <w:t xml:space="preserve"> </w:t>
      </w:r>
      <w:r>
        <w:rPr>
          <w:rFonts w:hint="eastAsia" w:ascii="宋体" w:eastAsia="宋体"/>
          <w:color w:val="484848"/>
          <w:spacing w:val="-2"/>
          <w:w w:val="100"/>
          <w:sz w:val="22"/>
        </w:rPr>
        <w:t>来实现</w:t>
      </w:r>
    </w:p>
    <w:p>
      <w:pPr>
        <w:pStyle w:val="5"/>
        <w:spacing w:before="17"/>
      </w:pP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61"/>
        </w:rPr>
        <w:t xml:space="preserve"> </w:t>
      </w:r>
      <w:r>
        <w:rPr>
          <w:color w:val="000007"/>
          <w:w w:val="77"/>
        </w:rPr>
        <w:t>s</w:t>
      </w:r>
      <w:r>
        <w:rPr>
          <w:color w:val="000007"/>
          <w:spacing w:val="-1"/>
          <w:w w:val="55"/>
        </w:rPr>
        <w:t>l</w:t>
      </w:r>
      <w:r>
        <w:rPr>
          <w:color w:val="000007"/>
          <w:spacing w:val="-1"/>
          <w:w w:val="88"/>
        </w:rPr>
        <w:t>ee</w:t>
      </w:r>
      <w:r>
        <w:rPr>
          <w:color w:val="000007"/>
        </w:rPr>
        <w:t>p</w:t>
      </w:r>
      <w:r>
        <w:rPr>
          <w:color w:val="000007"/>
          <w:spacing w:val="-1"/>
          <w:w w:val="55"/>
        </w:rPr>
        <w:t>(</w:t>
      </w:r>
      <w:r>
        <w:rPr>
          <w:color w:val="000007"/>
          <w:spacing w:val="-1"/>
          <w:w w:val="143"/>
        </w:rPr>
        <w:t>m</w:t>
      </w:r>
      <w:r>
        <w:rPr>
          <w:color w:val="000007"/>
          <w:w w:val="77"/>
        </w:rPr>
        <w:t>s</w:t>
      </w:r>
      <w:r>
        <w:rPr>
          <w:color w:val="000007"/>
          <w:spacing w:val="-1"/>
          <w:w w:val="55"/>
        </w:rPr>
        <w:t>)</w:t>
      </w:r>
      <w:r>
        <w:rPr>
          <w:color w:val="000007"/>
          <w:w w:val="66"/>
        </w:rPr>
        <w:t>{</w:t>
      </w:r>
    </w:p>
    <w:p>
      <w:pPr>
        <w:spacing w:before="4" w:line="242" w:lineRule="auto"/>
        <w:ind w:left="160" w:right="5067"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55"/>
          <w:sz w:val="24"/>
        </w:rPr>
        <w:t>t</w:t>
      </w:r>
      <w:r>
        <w:rPr>
          <w:color w:val="000007"/>
          <w:spacing w:val="-1"/>
          <w:w w:val="88"/>
          <w:sz w:val="24"/>
        </w:rPr>
        <w:t>e</w:t>
      </w:r>
      <w:r>
        <w:rPr>
          <w:color w:val="000007"/>
          <w:spacing w:val="-1"/>
          <w:w w:val="143"/>
          <w:sz w:val="24"/>
        </w:rPr>
        <w:t>m</w:t>
      </w:r>
      <w:r>
        <w:rPr>
          <w:color w:val="000007"/>
          <w:sz w:val="24"/>
        </w:rPr>
        <w:t>p</w:t>
      </w:r>
      <w:r>
        <w:rPr>
          <w:color w:val="000007"/>
          <w:spacing w:val="-1"/>
          <w:w w:val="55"/>
          <w:sz w:val="24"/>
        </w:rPr>
        <w:t>l</w:t>
      </w:r>
      <w:r>
        <w:rPr>
          <w:color w:val="000007"/>
          <w:spacing w:val="-1"/>
          <w:w w:val="88"/>
          <w:sz w:val="24"/>
        </w:rPr>
        <w:t>e</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3"/>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w w:val="55"/>
          <w:sz w:val="24"/>
        </w:rPr>
        <w:t xml:space="preserve">( </w:t>
      </w:r>
      <w:r>
        <w:rPr>
          <w:color w:val="000007"/>
          <w:w w:val="95"/>
          <w:sz w:val="24"/>
        </w:rPr>
        <w:t>(resolve)=&gt;{</w:t>
      </w:r>
    </w:p>
    <w:p>
      <w:pPr>
        <w:spacing w:before="3"/>
        <w:ind w:left="160" w:right="0" w:firstLine="0"/>
        <w:jc w:val="left"/>
        <w:rPr>
          <w:sz w:val="24"/>
        </w:rPr>
      </w:pP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z w:val="24"/>
        </w:rPr>
        <w:t>111</w:t>
      </w:r>
      <w:r>
        <w:rPr>
          <w:color w:val="000007"/>
          <w:spacing w:val="-1"/>
          <w:w w:val="55"/>
          <w:sz w:val="24"/>
        </w:rPr>
        <w:t>)</w:t>
      </w:r>
      <w:r>
        <w:rPr>
          <w:color w:val="000007"/>
          <w:w w:val="50"/>
          <w:sz w:val="24"/>
        </w:rPr>
        <w:t>;</w:t>
      </w:r>
      <w:r>
        <w:rPr>
          <w:color w:val="000007"/>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spacing w:val="-1"/>
          <w:w w:val="143"/>
          <w:sz w:val="24"/>
        </w:rPr>
        <w:t>m</w:t>
      </w:r>
      <w:r>
        <w:rPr>
          <w:color w:val="000007"/>
          <w:w w:val="77"/>
          <w:sz w:val="24"/>
        </w:rPr>
        <w:t>s</w:t>
      </w:r>
      <w:r>
        <w:rPr>
          <w:color w:val="000007"/>
          <w:w w:val="55"/>
          <w:sz w:val="24"/>
        </w:rPr>
        <w:t>)</w:t>
      </w:r>
    </w:p>
    <w:p>
      <w:pPr>
        <w:spacing w:before="5"/>
        <w:ind w:left="160" w:right="0" w:firstLine="0"/>
        <w:jc w:val="left"/>
        <w:rPr>
          <w:sz w:val="24"/>
        </w:rPr>
      </w:pPr>
      <w:r>
        <w:rPr>
          <w:color w:val="000007"/>
          <w:w w:val="65"/>
          <w:sz w:val="24"/>
        </w:rPr>
        <w:t>});</w:t>
      </w:r>
    </w:p>
    <w:p>
      <w:pPr>
        <w:spacing w:before="4"/>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pacing w:val="-1"/>
          <w:w w:val="55"/>
          <w:sz w:val="24"/>
        </w:rPr>
        <w:t>t</w:t>
      </w:r>
      <w:r>
        <w:rPr>
          <w:color w:val="000007"/>
          <w:spacing w:val="-1"/>
          <w:w w:val="88"/>
          <w:sz w:val="24"/>
        </w:rPr>
        <w:t>e</w:t>
      </w:r>
      <w:r>
        <w:rPr>
          <w:color w:val="000007"/>
          <w:spacing w:val="-1"/>
          <w:w w:val="143"/>
          <w:sz w:val="24"/>
        </w:rPr>
        <w:t>m</w:t>
      </w:r>
      <w:r>
        <w:rPr>
          <w:color w:val="000007"/>
          <w:sz w:val="24"/>
        </w:rPr>
        <w:t>p</w:t>
      </w:r>
      <w:r>
        <w:rPr>
          <w:color w:val="000007"/>
          <w:spacing w:val="-1"/>
          <w:w w:val="55"/>
          <w:sz w:val="24"/>
        </w:rPr>
        <w:t>l</w:t>
      </w:r>
      <w:r>
        <w:rPr>
          <w:color w:val="000007"/>
          <w:w w:val="88"/>
          <w:sz w:val="24"/>
        </w:rPr>
        <w:t>e</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85"/>
          <w:sz w:val="24"/>
        </w:rPr>
        <w:t>sleep(500).then(function(){</w:t>
      </w:r>
    </w:p>
    <w:p>
      <w:pPr>
        <w:spacing w:after="0"/>
        <w:jc w:val="left"/>
        <w:rPr>
          <w:sz w:val="24"/>
        </w:rPr>
        <w:sectPr>
          <w:pgSz w:w="11910" w:h="16840"/>
          <w:pgMar w:top="1380" w:right="1460" w:bottom="1440" w:left="1640" w:header="0" w:footer="963" w:gutter="0"/>
        </w:sectPr>
      </w:pPr>
    </w:p>
    <w:p>
      <w:pPr>
        <w:spacing w:before="35"/>
        <w:ind w:left="160" w:right="0" w:firstLine="0"/>
        <w:jc w:val="left"/>
        <w:rPr>
          <w:sz w:val="24"/>
        </w:rPr>
      </w:pPr>
      <w:r>
        <w:rPr>
          <w:color w:val="000007"/>
          <w:w w:val="85"/>
          <w:sz w:val="24"/>
        </w:rPr>
        <w:t>//conso</w:t>
      </w:r>
      <w:bookmarkStart w:id="34" w:name="_bookmark59"/>
      <w:bookmarkEnd w:id="34"/>
      <w:r>
        <w:rPr>
          <w:color w:val="000007"/>
          <w:w w:val="85"/>
          <w:sz w:val="24"/>
        </w:rPr>
        <w:t>le.log(222)</w:t>
      </w:r>
    </w:p>
    <w:p>
      <w:pPr>
        <w:spacing w:before="5"/>
        <w:ind w:left="160" w:right="0" w:firstLine="0"/>
        <w:jc w:val="left"/>
        <w:rPr>
          <w:sz w:val="24"/>
        </w:rPr>
      </w:pPr>
      <w:r>
        <w:rPr>
          <w:color w:val="000007"/>
          <w:w w:val="70"/>
          <w:sz w:val="24"/>
        </w:rPr>
        <w:t>})</w:t>
      </w:r>
    </w:p>
    <w:p>
      <w:pPr>
        <w:pStyle w:val="7"/>
        <w:spacing w:before="20" w:line="266" w:lineRule="auto"/>
        <w:ind w:right="4869"/>
      </w:pPr>
      <w:r>
        <w:rPr>
          <w:color w:val="484848"/>
          <w:w w:val="95"/>
        </w:rPr>
        <w:t>//</w:t>
      </w:r>
      <w:r>
        <w:rPr>
          <w:color w:val="484848"/>
          <w:spacing w:val="-16"/>
        </w:rPr>
        <w:t xml:space="preserve">先输出了 </w:t>
      </w:r>
      <w:r>
        <w:rPr>
          <w:color w:val="484848"/>
        </w:rPr>
        <w:t>111</w:t>
      </w:r>
      <w:r>
        <w:rPr>
          <w:color w:val="484848"/>
          <w:spacing w:val="-19"/>
        </w:rPr>
        <w:t xml:space="preserve">，延迟 </w:t>
      </w:r>
      <w:r>
        <w:rPr>
          <w:color w:val="484848"/>
        </w:rPr>
        <w:t>500ms</w:t>
      </w:r>
      <w:r>
        <w:rPr>
          <w:color w:val="484848"/>
          <w:spacing w:val="-30"/>
        </w:rPr>
        <w:t xml:space="preserve"> 后输出 </w:t>
      </w:r>
      <w:r>
        <w:rPr>
          <w:color w:val="484848"/>
        </w:rPr>
        <w:t xml:space="preserve">222 </w:t>
      </w:r>
      <w:r>
        <w:rPr>
          <w:color w:val="484848"/>
          <w:w w:val="95"/>
        </w:rPr>
        <w:t>(3)</w:t>
      </w:r>
      <w:r>
        <w:rPr>
          <w:color w:val="484848"/>
          <w:spacing w:val="26"/>
        </w:rPr>
        <w:t>通过</w:t>
      </w:r>
      <w:r>
        <w:rPr>
          <w:color w:val="484848"/>
        </w:rPr>
        <w:t>async</w:t>
      </w:r>
      <w:r>
        <w:rPr>
          <w:color w:val="484848"/>
          <w:spacing w:val="-20"/>
        </w:rPr>
        <w:t xml:space="preserve"> 封装</w:t>
      </w:r>
    </w:p>
    <w:p>
      <w:pPr>
        <w:pStyle w:val="5"/>
        <w:spacing w:before="0" w:line="291" w:lineRule="exact"/>
      </w:pP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61"/>
        </w:rPr>
        <w:t xml:space="preserve"> </w:t>
      </w:r>
      <w:r>
        <w:rPr>
          <w:color w:val="000007"/>
          <w:w w:val="77"/>
        </w:rPr>
        <w:t>s</w:t>
      </w:r>
      <w:r>
        <w:rPr>
          <w:color w:val="000007"/>
          <w:spacing w:val="-1"/>
          <w:w w:val="55"/>
        </w:rPr>
        <w:t>l</w:t>
      </w:r>
      <w:r>
        <w:rPr>
          <w:color w:val="000007"/>
          <w:spacing w:val="-1"/>
          <w:w w:val="88"/>
        </w:rPr>
        <w:t>ee</w:t>
      </w:r>
      <w:r>
        <w:rPr>
          <w:color w:val="000007"/>
        </w:rPr>
        <w:t>p</w:t>
      </w:r>
      <w:r>
        <w:rPr>
          <w:color w:val="000007"/>
          <w:spacing w:val="-1"/>
          <w:w w:val="55"/>
        </w:rPr>
        <w:t>(</w:t>
      </w:r>
      <w:r>
        <w:rPr>
          <w:color w:val="000007"/>
          <w:spacing w:val="-1"/>
          <w:w w:val="143"/>
        </w:rPr>
        <w:t>m</w:t>
      </w:r>
      <w:r>
        <w:rPr>
          <w:color w:val="000007"/>
          <w:w w:val="77"/>
        </w:rPr>
        <w:t>s</w:t>
      </w:r>
      <w:r>
        <w:rPr>
          <w:color w:val="000007"/>
          <w:spacing w:val="-1"/>
          <w:w w:val="55"/>
        </w:rPr>
        <w:t>)</w:t>
      </w:r>
      <w:r>
        <w:rPr>
          <w:color w:val="000007"/>
          <w:w w:val="66"/>
        </w:rPr>
        <w:t>{</w:t>
      </w:r>
    </w:p>
    <w:p>
      <w:pPr>
        <w:spacing w:before="4"/>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spacing w:val="-1"/>
          <w:w w:val="55"/>
          <w:sz w:val="24"/>
        </w:rPr>
        <w:t>)</w:t>
      </w:r>
      <w:r>
        <w:rPr>
          <w:color w:val="000007"/>
          <w:spacing w:val="-1"/>
          <w:w w:val="109"/>
          <w:sz w:val="24"/>
        </w:rPr>
        <w:t>=&gt;</w:t>
      </w:r>
      <w:r>
        <w:rPr>
          <w:color w:val="000007"/>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spacing w:val="-1"/>
          <w:w w:val="143"/>
          <w:sz w:val="24"/>
        </w:rPr>
        <w:t>m</w:t>
      </w:r>
      <w:r>
        <w:rPr>
          <w:color w:val="000007"/>
          <w:w w:val="77"/>
          <w:sz w:val="24"/>
        </w:rPr>
        <w:t>s</w:t>
      </w:r>
      <w:r>
        <w:rPr>
          <w:color w:val="000007"/>
          <w:spacing w:val="-1"/>
          <w:w w:val="55"/>
          <w:sz w:val="24"/>
        </w:rPr>
        <w:t>)</w:t>
      </w:r>
      <w:r>
        <w:rPr>
          <w:color w:val="000007"/>
          <w:w w:val="55"/>
          <w:sz w:val="24"/>
        </w:rPr>
        <w:t>)</w:t>
      </w:r>
      <w:r>
        <w:rPr>
          <w:color w:val="000007"/>
          <w:w w:val="50"/>
          <w:sz w:val="24"/>
        </w:rPr>
        <w: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90"/>
          <w:sz w:val="24"/>
        </w:rPr>
        <w:t>async</w:t>
      </w:r>
      <w:r>
        <w:rPr>
          <w:color w:val="000007"/>
          <w:spacing w:val="-54"/>
          <w:w w:val="90"/>
          <w:sz w:val="24"/>
        </w:rPr>
        <w:t xml:space="preserve"> </w:t>
      </w:r>
      <w:r>
        <w:rPr>
          <w:color w:val="000007"/>
          <w:w w:val="90"/>
          <w:sz w:val="24"/>
        </w:rPr>
        <w:t>function</w:t>
      </w:r>
      <w:r>
        <w:rPr>
          <w:color w:val="000007"/>
          <w:spacing w:val="-52"/>
          <w:w w:val="90"/>
          <w:sz w:val="24"/>
        </w:rPr>
        <w:t xml:space="preserve"> </w:t>
      </w:r>
      <w:r>
        <w:rPr>
          <w:color w:val="000007"/>
          <w:w w:val="90"/>
          <w:sz w:val="24"/>
        </w:rPr>
        <w:t>test(){</w:t>
      </w:r>
    </w:p>
    <w:p>
      <w:pPr>
        <w:spacing w:before="5" w:line="242" w:lineRule="auto"/>
        <w:ind w:left="160" w:right="5067"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55"/>
          <w:sz w:val="24"/>
        </w:rPr>
        <w:t>t</w:t>
      </w:r>
      <w:r>
        <w:rPr>
          <w:color w:val="000007"/>
          <w:spacing w:val="-1"/>
          <w:w w:val="88"/>
          <w:sz w:val="24"/>
        </w:rPr>
        <w:t>e</w:t>
      </w:r>
      <w:r>
        <w:rPr>
          <w:color w:val="000007"/>
          <w:spacing w:val="-1"/>
          <w:w w:val="143"/>
          <w:sz w:val="24"/>
        </w:rPr>
        <w:t>m</w:t>
      </w:r>
      <w:r>
        <w:rPr>
          <w:color w:val="000007"/>
          <w:sz w:val="24"/>
        </w:rPr>
        <w:t>p</w:t>
      </w:r>
      <w:r>
        <w:rPr>
          <w:color w:val="000007"/>
          <w:spacing w:val="-1"/>
          <w:w w:val="55"/>
          <w:sz w:val="24"/>
        </w:rPr>
        <w:t>l</w:t>
      </w:r>
      <w:r>
        <w:rPr>
          <w:color w:val="000007"/>
          <w:spacing w:val="-1"/>
          <w:w w:val="88"/>
          <w:sz w:val="24"/>
        </w:rPr>
        <w:t>e</w:t>
      </w:r>
      <w:r>
        <w:rPr>
          <w:color w:val="000007"/>
          <w:spacing w:val="-1"/>
          <w:w w:val="109"/>
          <w:sz w:val="24"/>
        </w:rPr>
        <w:t>=</w:t>
      </w:r>
      <w:r>
        <w:rPr>
          <w:color w:val="000007"/>
          <w:spacing w:val="-1"/>
          <w:w w:val="88"/>
          <w:sz w:val="24"/>
        </w:rPr>
        <w:t>a</w:t>
      </w:r>
      <w:r>
        <w:rPr>
          <w:color w:val="000007"/>
          <w:w w:val="121"/>
          <w:sz w:val="24"/>
        </w:rPr>
        <w:t>w</w:t>
      </w:r>
      <w:r>
        <w:rPr>
          <w:color w:val="000007"/>
          <w:spacing w:val="-1"/>
          <w:w w:val="88"/>
          <w:sz w:val="24"/>
        </w:rPr>
        <w:t>a</w:t>
      </w:r>
      <w:r>
        <w:rPr>
          <w:color w:val="000007"/>
          <w:spacing w:val="-1"/>
          <w:w w:val="55"/>
          <w:sz w:val="24"/>
        </w:rPr>
        <w:t>i</w:t>
      </w:r>
      <w:r>
        <w:rPr>
          <w:color w:val="000007"/>
          <w:w w:val="55"/>
          <w:sz w:val="24"/>
        </w:rPr>
        <w:t>t</w:t>
      </w:r>
      <w:r>
        <w:rPr>
          <w:color w:val="000007"/>
          <w:spacing w:val="-62"/>
          <w:sz w:val="24"/>
        </w:rPr>
        <w:t xml:space="preserve"> </w:t>
      </w:r>
      <w:r>
        <w:rPr>
          <w:color w:val="000007"/>
          <w:w w:val="77"/>
          <w:sz w:val="24"/>
        </w:rPr>
        <w:t>s</w:t>
      </w:r>
      <w:r>
        <w:rPr>
          <w:color w:val="000007"/>
          <w:spacing w:val="-1"/>
          <w:w w:val="55"/>
          <w:sz w:val="24"/>
        </w:rPr>
        <w:t>l</w:t>
      </w:r>
      <w:r>
        <w:rPr>
          <w:color w:val="000007"/>
          <w:spacing w:val="-1"/>
          <w:w w:val="88"/>
          <w:sz w:val="24"/>
        </w:rPr>
        <w:t>ee</w:t>
      </w:r>
      <w:r>
        <w:rPr>
          <w:color w:val="000007"/>
          <w:sz w:val="24"/>
        </w:rPr>
        <w:t>p</w:t>
      </w:r>
      <w:r>
        <w:rPr>
          <w:color w:val="000007"/>
          <w:spacing w:val="-1"/>
          <w:w w:val="55"/>
          <w:sz w:val="24"/>
        </w:rPr>
        <w:t>(</w:t>
      </w:r>
      <w:r>
        <w:rPr>
          <w:color w:val="000007"/>
          <w:sz w:val="24"/>
        </w:rPr>
        <w:t>1000</w:t>
      </w:r>
      <w:r>
        <w:rPr>
          <w:color w:val="000007"/>
          <w:spacing w:val="-1"/>
          <w:w w:val="55"/>
          <w:sz w:val="24"/>
        </w:rPr>
        <w:t>)</w:t>
      </w:r>
      <w:r>
        <w:rPr>
          <w:color w:val="000007"/>
          <w:w w:val="50"/>
          <w:sz w:val="24"/>
        </w:rPr>
        <w:t xml:space="preserve">; </w:t>
      </w:r>
      <w:r>
        <w:rPr>
          <w:color w:val="000007"/>
          <w:w w:val="90"/>
          <w:sz w:val="24"/>
        </w:rPr>
        <w:t>console.log(1111)</w:t>
      </w:r>
    </w:p>
    <w:p>
      <w:pPr>
        <w:spacing w:before="3"/>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pacing w:val="-1"/>
          <w:w w:val="55"/>
          <w:sz w:val="24"/>
        </w:rPr>
        <w:t>t</w:t>
      </w:r>
      <w:r>
        <w:rPr>
          <w:color w:val="000007"/>
          <w:spacing w:val="-1"/>
          <w:w w:val="88"/>
          <w:sz w:val="24"/>
        </w:rPr>
        <w:t>e</w:t>
      </w:r>
      <w:r>
        <w:rPr>
          <w:color w:val="000007"/>
          <w:spacing w:val="-1"/>
          <w:w w:val="143"/>
          <w:sz w:val="24"/>
        </w:rPr>
        <w:t>m</w:t>
      </w:r>
      <w:r>
        <w:rPr>
          <w:color w:val="000007"/>
          <w:sz w:val="24"/>
        </w:rPr>
        <w:t>p</w:t>
      </w:r>
      <w:r>
        <w:rPr>
          <w:color w:val="000007"/>
          <w:spacing w:val="-1"/>
          <w:w w:val="55"/>
          <w:sz w:val="24"/>
        </w:rPr>
        <w:t>l</w:t>
      </w:r>
      <w:r>
        <w:rPr>
          <w:color w:val="000007"/>
          <w:w w:val="88"/>
          <w:sz w:val="24"/>
        </w:rPr>
        <w:t>e</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70"/>
          <w:sz w:val="24"/>
        </w:rPr>
        <w:t>test();</w:t>
      </w:r>
    </w:p>
    <w:p>
      <w:pPr>
        <w:spacing w:before="19" w:line="259" w:lineRule="auto"/>
        <w:ind w:left="160" w:right="6134" w:firstLine="0"/>
        <w:jc w:val="left"/>
        <w:rPr>
          <w:sz w:val="24"/>
        </w:rPr>
      </w:pPr>
      <w:r>
        <w:rPr>
          <w:color w:val="484848"/>
          <w:w w:val="90"/>
          <w:sz w:val="22"/>
        </w:rPr>
        <w:t>//</w:t>
      </w:r>
      <w:r>
        <w:rPr>
          <w:color w:val="484848"/>
          <w:spacing w:val="-25"/>
          <w:sz w:val="22"/>
        </w:rPr>
        <w:t xml:space="preserve">延迟 </w:t>
      </w:r>
      <w:r>
        <w:rPr>
          <w:color w:val="484848"/>
          <w:sz w:val="22"/>
        </w:rPr>
        <w:t>1000ms</w:t>
      </w:r>
      <w:r>
        <w:rPr>
          <w:color w:val="484848"/>
          <w:spacing w:val="-31"/>
          <w:sz w:val="22"/>
        </w:rPr>
        <w:t xml:space="preserve"> 输出了 </w:t>
      </w:r>
      <w:r>
        <w:rPr>
          <w:color w:val="484848"/>
          <w:sz w:val="22"/>
        </w:rPr>
        <w:t xml:space="preserve">1111 </w:t>
      </w:r>
      <w:r>
        <w:rPr>
          <w:color w:val="484848"/>
          <w:spacing w:val="-1"/>
          <w:w w:val="55"/>
          <w:sz w:val="22"/>
        </w:rPr>
        <w:t>(</w:t>
      </w:r>
      <w:r>
        <w:rPr>
          <w:color w:val="484848"/>
          <w:spacing w:val="-1"/>
          <w:w w:val="100"/>
          <w:sz w:val="22"/>
        </w:rPr>
        <w:t>4</w:t>
      </w:r>
      <w:r>
        <w:rPr>
          <w:color w:val="484848"/>
          <w:spacing w:val="-1"/>
          <w:w w:val="55"/>
          <w:sz w:val="22"/>
        </w:rPr>
        <w:t>)</w:t>
      </w:r>
      <w:r>
        <w:rPr>
          <w:color w:val="484848"/>
          <w:spacing w:val="-2"/>
          <w:w w:val="50"/>
          <w:sz w:val="22"/>
        </w:rPr>
        <w:t>.</w:t>
      </w:r>
      <w:r>
        <w:rPr>
          <w:color w:val="484848"/>
          <w:spacing w:val="25"/>
          <w:w w:val="100"/>
          <w:sz w:val="22"/>
        </w:rPr>
        <w:t>通过</w:t>
      </w:r>
      <w:r>
        <w:rPr>
          <w:color w:val="484848"/>
          <w:spacing w:val="-1"/>
          <w:w w:val="88"/>
          <w:sz w:val="22"/>
        </w:rPr>
        <w:t>ge</w:t>
      </w:r>
      <w:r>
        <w:rPr>
          <w:color w:val="484848"/>
          <w:spacing w:val="-1"/>
          <w:w w:val="100"/>
          <w:sz w:val="22"/>
        </w:rPr>
        <w:t>n</w:t>
      </w:r>
      <w:r>
        <w:rPr>
          <w:color w:val="484848"/>
          <w:spacing w:val="-1"/>
          <w:w w:val="88"/>
          <w:sz w:val="22"/>
        </w:rPr>
        <w:t>e</w:t>
      </w:r>
      <w:r>
        <w:rPr>
          <w:color w:val="484848"/>
          <w:spacing w:val="-1"/>
          <w:w w:val="66"/>
          <w:sz w:val="22"/>
        </w:rPr>
        <w:t>r</w:t>
      </w:r>
      <w:r>
        <w:rPr>
          <w:color w:val="484848"/>
          <w:spacing w:val="-1"/>
          <w:w w:val="88"/>
          <w:sz w:val="22"/>
        </w:rPr>
        <w:t>a</w:t>
      </w:r>
      <w:r>
        <w:rPr>
          <w:color w:val="484848"/>
          <w:spacing w:val="-1"/>
          <w:w w:val="55"/>
          <w:sz w:val="22"/>
        </w:rPr>
        <w:t>t</w:t>
      </w:r>
      <w:r>
        <w:rPr>
          <w:color w:val="484848"/>
          <w:w w:val="88"/>
          <w:sz w:val="22"/>
        </w:rPr>
        <w:t>e</w:t>
      </w:r>
      <w:r>
        <w:rPr>
          <w:color w:val="484848"/>
          <w:spacing w:val="-55"/>
          <w:sz w:val="22"/>
        </w:rPr>
        <w:t xml:space="preserve"> </w:t>
      </w:r>
      <w:r>
        <w:rPr>
          <w:color w:val="484848"/>
          <w:spacing w:val="-2"/>
          <w:w w:val="100"/>
          <w:sz w:val="22"/>
        </w:rPr>
        <w:t xml:space="preserve">来实现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w w:val="77"/>
          <w:sz w:val="24"/>
        </w:rPr>
        <w:t>s</w:t>
      </w:r>
      <w:r>
        <w:rPr>
          <w:color w:val="000007"/>
          <w:spacing w:val="-1"/>
          <w:w w:val="55"/>
          <w:sz w:val="24"/>
        </w:rPr>
        <w:t>l</w:t>
      </w:r>
      <w:r>
        <w:rPr>
          <w:color w:val="000007"/>
          <w:spacing w:val="-1"/>
          <w:w w:val="88"/>
          <w:sz w:val="24"/>
        </w:rPr>
        <w:t>ee</w:t>
      </w:r>
      <w:r>
        <w:rPr>
          <w:color w:val="000007"/>
          <w:sz w:val="24"/>
        </w:rPr>
        <w:t>p</w:t>
      </w:r>
      <w:r>
        <w:rPr>
          <w:color w:val="000007"/>
          <w:spacing w:val="-1"/>
          <w:w w:val="55"/>
          <w:sz w:val="24"/>
        </w:rPr>
        <w:t>(</w:t>
      </w:r>
      <w:r>
        <w:rPr>
          <w:color w:val="000007"/>
          <w:spacing w:val="-1"/>
          <w:w w:val="143"/>
          <w:sz w:val="24"/>
        </w:rPr>
        <w:t>m</w:t>
      </w:r>
      <w:r>
        <w:rPr>
          <w:color w:val="000007"/>
          <w:w w:val="77"/>
          <w:sz w:val="24"/>
        </w:rPr>
        <w:t>s</w:t>
      </w:r>
      <w:r>
        <w:rPr>
          <w:color w:val="000007"/>
          <w:spacing w:val="-1"/>
          <w:w w:val="55"/>
          <w:sz w:val="24"/>
        </w:rPr>
        <w:t>)</w:t>
      </w:r>
      <w:r>
        <w:rPr>
          <w:color w:val="000007"/>
          <w:w w:val="66"/>
          <w:sz w:val="24"/>
        </w:rPr>
        <w:t>{</w:t>
      </w:r>
    </w:p>
    <w:p>
      <w:pPr>
        <w:pStyle w:val="5"/>
        <w:spacing w:before="0" w:line="287" w:lineRule="exact"/>
      </w:pPr>
      <w:r>
        <w:rPr>
          <w:color w:val="000007"/>
          <w:spacing w:val="-1"/>
          <w:w w:val="88"/>
        </w:rPr>
        <w:t>y</w:t>
      </w:r>
      <w:r>
        <w:rPr>
          <w:color w:val="000007"/>
          <w:spacing w:val="-1"/>
          <w:w w:val="55"/>
        </w:rPr>
        <w:t>i</w:t>
      </w:r>
      <w:r>
        <w:rPr>
          <w:color w:val="000007"/>
          <w:spacing w:val="-1"/>
          <w:w w:val="88"/>
        </w:rPr>
        <w:t>e</w:t>
      </w:r>
      <w:r>
        <w:rPr>
          <w:color w:val="000007"/>
          <w:spacing w:val="-1"/>
          <w:w w:val="55"/>
        </w:rPr>
        <w:t>l</w:t>
      </w:r>
      <w:r>
        <w:rPr>
          <w:color w:val="000007"/>
        </w:rPr>
        <w:t>d</w:t>
      </w:r>
      <w:r>
        <w:rPr>
          <w:color w:val="000007"/>
          <w:spacing w:val="-62"/>
        </w:rPr>
        <w:t xml:space="preserve"> </w:t>
      </w:r>
      <w:r>
        <w:rPr>
          <w:color w:val="000007"/>
        </w:rPr>
        <w:t>n</w:t>
      </w:r>
      <w:r>
        <w:rPr>
          <w:color w:val="000007"/>
          <w:spacing w:val="-1"/>
          <w:w w:val="88"/>
        </w:rPr>
        <w:t>e</w:t>
      </w:r>
      <w:r>
        <w:rPr>
          <w:color w:val="000007"/>
          <w:w w:val="121"/>
        </w:rPr>
        <w:t>w</w:t>
      </w:r>
      <w:r>
        <w:rPr>
          <w:color w:val="000007"/>
          <w:spacing w:val="-63"/>
        </w:rPr>
        <w:t xml:space="preserve"> </w:t>
      </w:r>
      <w:r>
        <w:rPr>
          <w:color w:val="000007"/>
          <w:spacing w:val="-1"/>
          <w:w w:val="111"/>
        </w:rPr>
        <w:t>P</w:t>
      </w:r>
      <w:r>
        <w:rPr>
          <w:color w:val="000007"/>
          <w:w w:val="66"/>
        </w:rPr>
        <w:t>r</w:t>
      </w:r>
      <w:r>
        <w:rPr>
          <w:color w:val="000007"/>
          <w:spacing w:val="-1"/>
          <w:w w:val="88"/>
        </w:rPr>
        <w:t>o</w:t>
      </w:r>
      <w:r>
        <w:rPr>
          <w:color w:val="000007"/>
          <w:spacing w:val="-1"/>
          <w:w w:val="143"/>
        </w:rPr>
        <w:t>m</w:t>
      </w:r>
      <w:r>
        <w:rPr>
          <w:color w:val="000007"/>
          <w:spacing w:val="-1"/>
          <w:w w:val="55"/>
        </w:rPr>
        <w:t>i</w:t>
      </w:r>
      <w:r>
        <w:rPr>
          <w:color w:val="000007"/>
          <w:w w:val="77"/>
        </w:rPr>
        <w:t>s</w:t>
      </w:r>
      <w:r>
        <w:rPr>
          <w:color w:val="000007"/>
          <w:spacing w:val="-1"/>
          <w:w w:val="88"/>
        </w:rPr>
        <w:t>e</w:t>
      </w: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1"/>
          <w:w w:val="55"/>
        </w:rPr>
        <w:t>(</w:t>
      </w:r>
      <w:r>
        <w:rPr>
          <w:color w:val="000007"/>
          <w:w w:val="66"/>
        </w:rPr>
        <w:t>r</w:t>
      </w:r>
      <w:r>
        <w:rPr>
          <w:color w:val="000007"/>
          <w:spacing w:val="-1"/>
          <w:w w:val="88"/>
        </w:rPr>
        <w:t>e</w:t>
      </w:r>
      <w:r>
        <w:rPr>
          <w:color w:val="000007"/>
          <w:w w:val="77"/>
        </w:rPr>
        <w:t>s</w:t>
      </w:r>
      <w:r>
        <w:rPr>
          <w:color w:val="000007"/>
          <w:spacing w:val="-1"/>
          <w:w w:val="88"/>
        </w:rPr>
        <w:t>o</w:t>
      </w:r>
      <w:r>
        <w:rPr>
          <w:color w:val="000007"/>
          <w:spacing w:val="-1"/>
          <w:w w:val="55"/>
        </w:rPr>
        <w:t>l</w:t>
      </w:r>
      <w:r>
        <w:rPr>
          <w:color w:val="000007"/>
          <w:spacing w:val="-1"/>
          <w:w w:val="88"/>
        </w:rPr>
        <w:t>ve</w:t>
      </w:r>
      <w:r>
        <w:rPr>
          <w:color w:val="000007"/>
          <w:w w:val="50"/>
        </w:rPr>
        <w:t>,</w:t>
      </w:r>
      <w:r>
        <w:rPr>
          <w:color w:val="000007"/>
          <w:w w:val="66"/>
        </w:rPr>
        <w:t>r</w:t>
      </w:r>
      <w:r>
        <w:rPr>
          <w:color w:val="000007"/>
          <w:spacing w:val="-1"/>
          <w:w w:val="88"/>
        </w:rPr>
        <w:t>e</w:t>
      </w:r>
      <w:r>
        <w:rPr>
          <w:color w:val="000007"/>
          <w:spacing w:val="-1"/>
          <w:w w:val="55"/>
        </w:rPr>
        <w:t>j</w:t>
      </w:r>
      <w:r>
        <w:rPr>
          <w:color w:val="000007"/>
          <w:spacing w:val="-1"/>
          <w:w w:val="88"/>
        </w:rPr>
        <w:t>ec</w:t>
      </w:r>
      <w:r>
        <w:rPr>
          <w:color w:val="000007"/>
          <w:spacing w:val="-1"/>
          <w:w w:val="55"/>
        </w:rPr>
        <w:t>t)</w:t>
      </w:r>
      <w:r>
        <w:rPr>
          <w:color w:val="000007"/>
          <w:w w:val="66"/>
        </w:rPr>
        <w:t>{</w:t>
      </w:r>
    </w:p>
    <w:p>
      <w:pPr>
        <w:spacing w:before="5" w:line="242" w:lineRule="auto"/>
        <w:ind w:left="160" w:right="6413" w:firstLine="0"/>
        <w:jc w:val="left"/>
        <w:rPr>
          <w:sz w:val="24"/>
        </w:rPr>
      </w:pPr>
      <w:r>
        <w:rPr>
          <w:color w:val="000007"/>
          <w:w w:val="90"/>
          <w:sz w:val="24"/>
        </w:rPr>
        <w:t xml:space="preserve">console.log(111); </w:t>
      </w:r>
      <w:r>
        <w:rPr>
          <w:color w:val="000007"/>
          <w:w w:val="77"/>
          <w:sz w:val="24"/>
        </w:rPr>
        <w:t>s</w:t>
      </w:r>
      <w:r>
        <w:rPr>
          <w:color w:val="000007"/>
          <w:w w:val="88"/>
          <w:sz w:val="24"/>
        </w:rPr>
        <w:t>e</w:t>
      </w:r>
      <w:r>
        <w:rPr>
          <w:color w:val="000007"/>
          <w:w w:val="55"/>
          <w:sz w:val="24"/>
        </w:rPr>
        <w:t>t</w:t>
      </w:r>
      <w:r>
        <w:rPr>
          <w:color w:val="000007"/>
          <w:w w:val="111"/>
          <w:sz w:val="24"/>
        </w:rPr>
        <w:t>T</w:t>
      </w:r>
      <w:r>
        <w:rPr>
          <w:color w:val="000007"/>
          <w:w w:val="55"/>
          <w:sz w:val="24"/>
        </w:rPr>
        <w:t>i</w:t>
      </w:r>
      <w:r>
        <w:rPr>
          <w:color w:val="000007"/>
          <w:w w:val="143"/>
          <w:sz w:val="24"/>
        </w:rPr>
        <w:t>m</w:t>
      </w:r>
      <w:r>
        <w:rPr>
          <w:color w:val="000007"/>
          <w:w w:val="88"/>
          <w:sz w:val="24"/>
        </w:rPr>
        <w:t>eo</w:t>
      </w:r>
      <w:r>
        <w:rPr>
          <w:color w:val="000007"/>
          <w:sz w:val="24"/>
        </w:rPr>
        <w:t>u</w:t>
      </w:r>
      <w:r>
        <w:rPr>
          <w:color w:val="000007"/>
          <w:w w:val="55"/>
          <w:sz w:val="24"/>
        </w:rPr>
        <w:t>t(</w:t>
      </w:r>
      <w:r>
        <w:rPr>
          <w:color w:val="000007"/>
          <w:w w:val="66"/>
          <w:sz w:val="24"/>
        </w:rPr>
        <w:t>r</w:t>
      </w:r>
      <w:r>
        <w:rPr>
          <w:color w:val="000007"/>
          <w:w w:val="88"/>
          <w:sz w:val="24"/>
        </w:rPr>
        <w:t>e</w:t>
      </w:r>
      <w:r>
        <w:rPr>
          <w:color w:val="000007"/>
          <w:w w:val="77"/>
          <w:sz w:val="24"/>
        </w:rPr>
        <w:t>s</w:t>
      </w:r>
      <w:r>
        <w:rPr>
          <w:color w:val="000007"/>
          <w:w w:val="88"/>
          <w:sz w:val="24"/>
        </w:rPr>
        <w:t>o</w:t>
      </w:r>
      <w:r>
        <w:rPr>
          <w:color w:val="000007"/>
          <w:w w:val="55"/>
          <w:sz w:val="24"/>
        </w:rPr>
        <w:t>l</w:t>
      </w:r>
      <w:r>
        <w:rPr>
          <w:color w:val="000007"/>
          <w:w w:val="88"/>
          <w:sz w:val="24"/>
        </w:rPr>
        <w:t>ve</w:t>
      </w:r>
      <w:r>
        <w:rPr>
          <w:color w:val="000007"/>
          <w:w w:val="50"/>
          <w:sz w:val="24"/>
        </w:rPr>
        <w:t>,</w:t>
      </w:r>
      <w:r>
        <w:rPr>
          <w:color w:val="000007"/>
          <w:w w:val="143"/>
          <w:sz w:val="24"/>
        </w:rPr>
        <w:t>m</w:t>
      </w:r>
      <w:r>
        <w:rPr>
          <w:color w:val="000007"/>
          <w:w w:val="77"/>
          <w:sz w:val="24"/>
        </w:rPr>
        <w:t>s</w:t>
      </w:r>
      <w:r>
        <w:rPr>
          <w:color w:val="000007"/>
          <w:w w:val="55"/>
          <w:sz w:val="24"/>
        </w:rPr>
        <w:t>)</w:t>
      </w:r>
      <w:r>
        <w:rPr>
          <w:color w:val="000007"/>
          <w:w w:val="50"/>
          <w:sz w:val="24"/>
        </w:rPr>
        <w:t>;</w:t>
      </w:r>
    </w:p>
    <w:p>
      <w:pPr>
        <w:spacing w:before="3"/>
        <w:ind w:left="160" w:right="0" w:firstLine="0"/>
        <w:jc w:val="left"/>
        <w:rPr>
          <w:sz w:val="24"/>
        </w:rPr>
      </w:pPr>
      <w:r>
        <w:rPr>
          <w:color w:val="000007"/>
          <w:w w:val="70"/>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85"/>
          <w:sz w:val="24"/>
        </w:rPr>
        <w:t>sleep(500).next().value.then(function(){console.log(2222)})</w:t>
      </w:r>
    </w:p>
    <w:p>
      <w:pPr>
        <w:pStyle w:val="7"/>
        <w:ind w:left="0"/>
        <w:rPr>
          <w:sz w:val="24"/>
        </w:rPr>
      </w:pPr>
    </w:p>
    <w:p>
      <w:pPr>
        <w:pStyle w:val="4"/>
        <w:numPr>
          <w:ilvl w:val="1"/>
          <w:numId w:val="43"/>
        </w:numPr>
        <w:tabs>
          <w:tab w:val="left" w:pos="879"/>
          <w:tab w:val="left" w:pos="880"/>
        </w:tabs>
        <w:spacing w:before="210" w:after="0" w:line="240" w:lineRule="auto"/>
        <w:ind w:left="880" w:right="0" w:hanging="360"/>
        <w:jc w:val="left"/>
      </w:pPr>
      <w:r>
        <w:rPr>
          <w:color w:val="484848"/>
          <w:spacing w:val="8"/>
        </w:rPr>
        <w:t>简单的实现一个</w:t>
      </w:r>
      <w:r>
        <w:rPr>
          <w:color w:val="484848"/>
        </w:rPr>
        <w:t>promise</w:t>
      </w:r>
    </w:p>
    <w:p>
      <w:pPr>
        <w:pStyle w:val="6"/>
      </w:pPr>
      <w:r>
        <w:rPr>
          <w:color w:val="484848"/>
        </w:rPr>
        <w:t>参考回答：</w:t>
      </w:r>
    </w:p>
    <w:p>
      <w:pPr>
        <w:pStyle w:val="7"/>
        <w:spacing w:line="266" w:lineRule="auto"/>
        <w:ind w:right="3037"/>
      </w:pPr>
      <w:r>
        <w:fldChar w:fldCharType="begin"/>
      </w:r>
      <w:r>
        <w:instrText xml:space="preserve"> HYPERLINK "https://promisesaplus.com/" \h </w:instrText>
      </w:r>
      <w:r>
        <w:fldChar w:fldCharType="separate"/>
      </w:r>
      <w:r>
        <w:rPr>
          <w:color w:val="6FB0E7"/>
          <w:spacing w:val="-3"/>
          <w:w w:val="100"/>
          <w:u w:val="single" w:color="6FB0E7"/>
        </w:rPr>
        <w:t>首先明确什么是</w:t>
      </w:r>
      <w:r>
        <w:rPr>
          <w:color w:val="6FB0E7"/>
          <w:spacing w:val="-55"/>
          <w:u w:val="single" w:color="6FB0E7"/>
        </w:rPr>
        <w:t xml:space="preserve"> </w:t>
      </w:r>
      <w:r>
        <w:rPr>
          <w:color w:val="6FB0E7"/>
          <w:spacing w:val="-1"/>
          <w:w w:val="100"/>
          <w:u w:val="single" w:color="6FB0E7"/>
        </w:rPr>
        <w:t>p</w:t>
      </w:r>
      <w:r>
        <w:rPr>
          <w:color w:val="6FB0E7"/>
          <w:spacing w:val="-1"/>
          <w:w w:val="66"/>
          <w:u w:val="single" w:color="6FB0E7"/>
        </w:rPr>
        <w:t>r</w:t>
      </w:r>
      <w:r>
        <w:rPr>
          <w:color w:val="6FB0E7"/>
          <w:spacing w:val="-1"/>
          <w:w w:val="88"/>
          <w:u w:val="single" w:color="6FB0E7"/>
        </w:rPr>
        <w:t>o</w:t>
      </w:r>
      <w:r>
        <w:rPr>
          <w:color w:val="6FB0E7"/>
          <w:spacing w:val="-1"/>
          <w:w w:val="144"/>
          <w:u w:val="single" w:color="6FB0E7"/>
        </w:rPr>
        <w:t>m</w:t>
      </w:r>
      <w:r>
        <w:rPr>
          <w:color w:val="6FB0E7"/>
          <w:spacing w:val="-1"/>
          <w:w w:val="55"/>
          <w:u w:val="single" w:color="6FB0E7"/>
        </w:rPr>
        <w:t>i</w:t>
      </w:r>
      <w:r>
        <w:rPr>
          <w:color w:val="6FB0E7"/>
          <w:spacing w:val="-1"/>
          <w:w w:val="77"/>
          <w:u w:val="single" w:color="6FB0E7"/>
        </w:rPr>
        <w:t>s</w:t>
      </w:r>
      <w:r>
        <w:rPr>
          <w:color w:val="6FB0E7"/>
          <w:spacing w:val="-1"/>
          <w:w w:val="88"/>
          <w:u w:val="single" w:color="6FB0E7"/>
        </w:rPr>
        <w:t>e</w:t>
      </w:r>
      <w:r>
        <w:rPr>
          <w:color w:val="6FB0E7"/>
          <w:spacing w:val="-1"/>
          <w:w w:val="133"/>
          <w:u w:val="single" w:color="6FB0E7"/>
        </w:rPr>
        <w:t>A</w:t>
      </w:r>
      <w:r>
        <w:rPr>
          <w:color w:val="6FB0E7"/>
          <w:spacing w:val="-3"/>
          <w:w w:val="109"/>
          <w:u w:val="single" w:color="6FB0E7"/>
        </w:rPr>
        <w:t>+</w:t>
      </w:r>
      <w:r>
        <w:rPr>
          <w:color w:val="6FB0E7"/>
          <w:spacing w:val="-3"/>
          <w:w w:val="100"/>
          <w:u w:val="single" w:color="6FB0E7"/>
        </w:rPr>
        <w:t>规范，参考规范的地址：</w:t>
      </w:r>
      <w:r>
        <w:rPr>
          <w:color w:val="6FB0E7"/>
          <w:spacing w:val="-1"/>
          <w:w w:val="100"/>
          <w:u w:val="single" w:color="6FB0E7"/>
        </w:rPr>
        <w:t>p</w:t>
      </w:r>
      <w:r>
        <w:rPr>
          <w:color w:val="6FB0E7"/>
          <w:spacing w:val="-1"/>
          <w:w w:val="66"/>
          <w:u w:val="single" w:color="6FB0E7"/>
        </w:rPr>
        <w:t>r</w:t>
      </w:r>
      <w:r>
        <w:rPr>
          <w:color w:val="6FB0E7"/>
          <w:spacing w:val="-1"/>
          <w:w w:val="55"/>
          <w:u w:val="single" w:color="6FB0E7"/>
        </w:rPr>
        <w:t>i</w:t>
      </w:r>
      <w:r>
        <w:rPr>
          <w:color w:val="6FB0E7"/>
          <w:spacing w:val="-1"/>
          <w:w w:val="144"/>
          <w:u w:val="single" w:color="6FB0E7"/>
        </w:rPr>
        <w:t>m</w:t>
      </w:r>
      <w:r>
        <w:rPr>
          <w:color w:val="6FB0E7"/>
          <w:spacing w:val="-1"/>
          <w:w w:val="55"/>
          <w:u w:val="single" w:color="6FB0E7"/>
        </w:rPr>
        <w:t>i</w:t>
      </w:r>
      <w:r>
        <w:rPr>
          <w:color w:val="6FB0E7"/>
          <w:spacing w:val="-1"/>
          <w:w w:val="77"/>
          <w:u w:val="single" w:color="6FB0E7"/>
        </w:rPr>
        <w:t>s</w:t>
      </w:r>
      <w:r>
        <w:rPr>
          <w:color w:val="6FB0E7"/>
          <w:w w:val="88"/>
          <w:u w:val="single" w:color="6FB0E7"/>
        </w:rPr>
        <w:t>e</w:t>
      </w:r>
      <w:r>
        <w:rPr>
          <w:color w:val="6FB0E7"/>
          <w:w w:val="88"/>
          <w:u w:val="single" w:color="6FB0E7"/>
        </w:rPr>
        <w:fldChar w:fldCharType="end"/>
      </w:r>
      <w:r>
        <w:rPr>
          <w:color w:val="6FB0E7"/>
          <w:w w:val="88"/>
        </w:rPr>
        <w:t xml:space="preserve"> </w:t>
      </w:r>
      <w:r>
        <w:rPr>
          <w:color w:val="484848"/>
        </w:rPr>
        <w:t>A+规范</w:t>
      </w:r>
    </w:p>
    <w:p>
      <w:pPr>
        <w:pStyle w:val="7"/>
        <w:spacing w:line="280" w:lineRule="exact"/>
      </w:pPr>
      <w:r>
        <w:rPr>
          <w:color w:val="484848"/>
          <w:spacing w:val="6"/>
          <w:w w:val="100"/>
        </w:rPr>
        <w:t>如何实现一个</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spacing w:val="-3"/>
          <w:w w:val="100"/>
        </w:rPr>
        <w:t>，参考这篇文章：</w:t>
      </w:r>
    </w:p>
    <w:p>
      <w:pPr>
        <w:pStyle w:val="7"/>
        <w:spacing w:before="20"/>
      </w:pPr>
      <w:r>
        <w:fldChar w:fldCharType="begin"/>
      </w:r>
      <w:r>
        <w:instrText xml:space="preserve"> HYPERLINK "https://github.com/forthealllight/blog/issues/4" \h </w:instrText>
      </w:r>
      <w:r>
        <w:fldChar w:fldCharType="separate"/>
      </w:r>
      <w:r>
        <w:rPr>
          <w:color w:val="6FB0E7"/>
          <w:spacing w:val="3"/>
          <w:w w:val="100"/>
          <w:u w:val="single" w:color="6FB0E7"/>
        </w:rPr>
        <w:t>实现一个完美符合</w:t>
      </w:r>
      <w:r>
        <w:rPr>
          <w:color w:val="6FB0E7"/>
          <w:spacing w:val="-1"/>
          <w:w w:val="111"/>
          <w:u w:val="single" w:color="6FB0E7"/>
        </w:rPr>
        <w:t>P</w:t>
      </w:r>
      <w:r>
        <w:rPr>
          <w:color w:val="6FB0E7"/>
          <w:spacing w:val="-1"/>
          <w:w w:val="66"/>
          <w:u w:val="single" w:color="6FB0E7"/>
        </w:rPr>
        <w:t>r</w:t>
      </w:r>
      <w:r>
        <w:rPr>
          <w:color w:val="6FB0E7"/>
          <w:spacing w:val="-1"/>
          <w:w w:val="88"/>
          <w:u w:val="single" w:color="6FB0E7"/>
        </w:rPr>
        <w:t>o</w:t>
      </w:r>
      <w:r>
        <w:rPr>
          <w:color w:val="6FB0E7"/>
          <w:spacing w:val="-1"/>
          <w:w w:val="144"/>
          <w:u w:val="single" w:color="6FB0E7"/>
        </w:rPr>
        <w:t>m</w:t>
      </w:r>
      <w:r>
        <w:rPr>
          <w:color w:val="6FB0E7"/>
          <w:spacing w:val="-1"/>
          <w:w w:val="55"/>
          <w:u w:val="single" w:color="6FB0E7"/>
        </w:rPr>
        <w:t>i</w:t>
      </w:r>
      <w:r>
        <w:rPr>
          <w:color w:val="6FB0E7"/>
          <w:spacing w:val="-1"/>
          <w:w w:val="77"/>
          <w:u w:val="single" w:color="6FB0E7"/>
        </w:rPr>
        <w:t>s</w:t>
      </w:r>
      <w:r>
        <w:rPr>
          <w:color w:val="6FB0E7"/>
          <w:spacing w:val="-1"/>
          <w:w w:val="88"/>
          <w:u w:val="single" w:color="6FB0E7"/>
        </w:rPr>
        <w:t>e</w:t>
      </w:r>
      <w:r>
        <w:rPr>
          <w:color w:val="6FB0E7"/>
          <w:spacing w:val="-1"/>
          <w:w w:val="55"/>
          <w:u w:val="single" w:color="6FB0E7"/>
        </w:rPr>
        <w:t>/</w:t>
      </w:r>
      <w:r>
        <w:rPr>
          <w:color w:val="6FB0E7"/>
          <w:spacing w:val="-1"/>
          <w:w w:val="133"/>
          <w:u w:val="single" w:color="6FB0E7"/>
        </w:rPr>
        <w:t>A</w:t>
      </w:r>
      <w:r>
        <w:rPr>
          <w:color w:val="6FB0E7"/>
          <w:spacing w:val="-2"/>
          <w:w w:val="109"/>
          <w:u w:val="single" w:color="6FB0E7"/>
        </w:rPr>
        <w:t>+</w:t>
      </w:r>
      <w:r>
        <w:rPr>
          <w:color w:val="6FB0E7"/>
          <w:spacing w:val="17"/>
          <w:w w:val="100"/>
          <w:u w:val="single" w:color="6FB0E7"/>
        </w:rPr>
        <w:t>规范的</w:t>
      </w:r>
      <w:r>
        <w:rPr>
          <w:color w:val="6FB0E7"/>
          <w:spacing w:val="-1"/>
          <w:w w:val="111"/>
          <w:u w:val="single" w:color="6FB0E7"/>
        </w:rPr>
        <w:t>P</w:t>
      </w:r>
      <w:r>
        <w:rPr>
          <w:color w:val="6FB0E7"/>
          <w:spacing w:val="-1"/>
          <w:w w:val="66"/>
          <w:u w:val="single" w:color="6FB0E7"/>
        </w:rPr>
        <w:t>r</w:t>
      </w:r>
      <w:r>
        <w:rPr>
          <w:color w:val="6FB0E7"/>
          <w:spacing w:val="-1"/>
          <w:w w:val="88"/>
          <w:u w:val="single" w:color="6FB0E7"/>
        </w:rPr>
        <w:t>o</w:t>
      </w:r>
      <w:r>
        <w:rPr>
          <w:color w:val="6FB0E7"/>
          <w:spacing w:val="-1"/>
          <w:w w:val="144"/>
          <w:u w:val="single" w:color="6FB0E7"/>
        </w:rPr>
        <w:t>m</w:t>
      </w:r>
      <w:r>
        <w:rPr>
          <w:color w:val="6FB0E7"/>
          <w:spacing w:val="-1"/>
          <w:w w:val="55"/>
          <w:u w:val="single" w:color="6FB0E7"/>
        </w:rPr>
        <w:t>i</w:t>
      </w:r>
      <w:r>
        <w:rPr>
          <w:color w:val="6FB0E7"/>
          <w:spacing w:val="-1"/>
          <w:w w:val="77"/>
          <w:u w:val="single" w:color="6FB0E7"/>
        </w:rPr>
        <w:t>s</w:t>
      </w:r>
      <w:r>
        <w:rPr>
          <w:color w:val="6FB0E7"/>
          <w:w w:val="88"/>
          <w:u w:val="single" w:color="6FB0E7"/>
        </w:rPr>
        <w:t>e</w:t>
      </w:r>
      <w:r>
        <w:rPr>
          <w:color w:val="6FB0E7"/>
          <w:w w:val="88"/>
          <w:u w:val="single" w:color="6FB0E7"/>
        </w:rPr>
        <w:fldChar w:fldCharType="end"/>
      </w:r>
    </w:p>
    <w:p>
      <w:pPr>
        <w:pStyle w:val="7"/>
        <w:spacing w:before="30"/>
      </w:pPr>
      <w:r>
        <w:rPr>
          <w:color w:val="484848"/>
          <w:spacing w:val="-3"/>
          <w:w w:val="100"/>
        </w:rPr>
        <w:t>一般不会问的很详细，只要能写出上述文章中的</w:t>
      </w:r>
      <w:r>
        <w:rPr>
          <w:color w:val="484848"/>
          <w:spacing w:val="-55"/>
        </w:rPr>
        <w:t xml:space="preserve"> </w:t>
      </w:r>
      <w:r>
        <w:rPr>
          <w:color w:val="484848"/>
          <w:spacing w:val="-1"/>
          <w:w w:val="88"/>
        </w:rPr>
        <w:t>v</w:t>
      </w:r>
      <w:r>
        <w:rPr>
          <w:color w:val="484848"/>
          <w:spacing w:val="-1"/>
          <w:w w:val="100"/>
        </w:rPr>
        <w:t>1</w:t>
      </w:r>
      <w:r>
        <w:rPr>
          <w:color w:val="484848"/>
          <w:spacing w:val="-1"/>
          <w:w w:val="50"/>
        </w:rPr>
        <w:t>.</w:t>
      </w:r>
      <w:r>
        <w:rPr>
          <w:color w:val="484848"/>
          <w:w w:val="100"/>
        </w:rPr>
        <w:t>0</w:t>
      </w:r>
      <w:r>
        <w:rPr>
          <w:color w:val="484848"/>
          <w:spacing w:val="-56"/>
        </w:rPr>
        <w:t xml:space="preserve"> </w:t>
      </w:r>
      <w:r>
        <w:rPr>
          <w:color w:val="484848"/>
          <w:spacing w:val="8"/>
          <w:w w:val="100"/>
        </w:rPr>
        <w:t>版本的简单</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2"/>
          <w:w w:val="100"/>
        </w:rPr>
        <w:t>即可。</w:t>
      </w:r>
    </w:p>
    <w:p>
      <w:pPr>
        <w:pStyle w:val="7"/>
        <w:ind w:left="0"/>
      </w:pPr>
    </w:p>
    <w:p>
      <w:pPr>
        <w:pStyle w:val="7"/>
        <w:spacing w:before="3"/>
        <w:ind w:left="0"/>
        <w:rPr>
          <w:sz w:val="19"/>
        </w:rPr>
      </w:pPr>
    </w:p>
    <w:p>
      <w:pPr>
        <w:pStyle w:val="4"/>
        <w:numPr>
          <w:ilvl w:val="1"/>
          <w:numId w:val="43"/>
        </w:numPr>
        <w:tabs>
          <w:tab w:val="left" w:pos="879"/>
          <w:tab w:val="left" w:pos="880"/>
        </w:tabs>
        <w:spacing w:before="1" w:after="0" w:line="240" w:lineRule="auto"/>
        <w:ind w:left="880" w:right="0" w:hanging="360"/>
        <w:jc w:val="left"/>
      </w:pPr>
      <w:r>
        <w:rPr>
          <w:color w:val="484848"/>
        </w:rPr>
        <w:t>Function._proto_(getPrototypeOf)是什么？</w:t>
      </w:r>
    </w:p>
    <w:p>
      <w:pPr>
        <w:pStyle w:val="6"/>
        <w:spacing w:before="170"/>
      </w:pPr>
      <w:r>
        <w:rPr>
          <w:color w:val="484848"/>
        </w:rPr>
        <w:t>参考回答：</w:t>
      </w:r>
    </w:p>
    <w:p>
      <w:pPr>
        <w:pStyle w:val="7"/>
        <w:spacing w:line="266" w:lineRule="auto"/>
        <w:ind w:right="618"/>
      </w:pPr>
      <w:r>
        <w:rPr>
          <w:color w:val="484848"/>
          <w:spacing w:val="2"/>
          <w:w w:val="100"/>
        </w:rPr>
        <w:t>获取一个对象的原型，在</w:t>
      </w:r>
      <w:r>
        <w:rPr>
          <w:color w:val="484848"/>
          <w:spacing w:val="-1"/>
          <w:w w:val="88"/>
        </w:rPr>
        <w:t>c</w:t>
      </w:r>
      <w:r>
        <w:rPr>
          <w:color w:val="484848"/>
          <w:spacing w:val="-1"/>
          <w:w w:val="100"/>
        </w:rPr>
        <w:t>h</w:t>
      </w:r>
      <w:r>
        <w:rPr>
          <w:color w:val="484848"/>
          <w:spacing w:val="-1"/>
          <w:w w:val="66"/>
        </w:rPr>
        <w:t>r</w:t>
      </w:r>
      <w:r>
        <w:rPr>
          <w:color w:val="484848"/>
          <w:spacing w:val="-1"/>
          <w:w w:val="88"/>
        </w:rPr>
        <w:t>o</w:t>
      </w:r>
      <w:r>
        <w:rPr>
          <w:color w:val="484848"/>
          <w:spacing w:val="-1"/>
          <w:w w:val="144"/>
        </w:rPr>
        <w:t>m</w:t>
      </w:r>
      <w:r>
        <w:rPr>
          <w:color w:val="484848"/>
          <w:w w:val="88"/>
        </w:rPr>
        <w:t>e</w:t>
      </w:r>
      <w:r>
        <w:rPr>
          <w:color w:val="484848"/>
          <w:spacing w:val="-57"/>
        </w:rPr>
        <w:t xml:space="preserve"> </w:t>
      </w:r>
      <w:r>
        <w:rPr>
          <w:color w:val="484848"/>
          <w:spacing w:val="-2"/>
          <w:w w:val="100"/>
        </w:rPr>
        <w:t>中可以通过</w:t>
      </w:r>
      <w:r>
        <w:rPr>
          <w:color w:val="484848"/>
          <w:spacing w:val="-1"/>
          <w:w w:val="100"/>
        </w:rPr>
        <w:t>_p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100"/>
        </w:rPr>
        <w:t>_</w:t>
      </w:r>
      <w:r>
        <w:rPr>
          <w:color w:val="484848"/>
          <w:spacing w:val="-3"/>
          <w:w w:val="100"/>
        </w:rPr>
        <w:t>的形式，或者在</w:t>
      </w:r>
      <w:r>
        <w:rPr>
          <w:color w:val="484848"/>
          <w:spacing w:val="-55"/>
        </w:rPr>
        <w:t xml:space="preserve"> </w:t>
      </w:r>
      <w:r>
        <w:rPr>
          <w:color w:val="484848"/>
          <w:spacing w:val="-1"/>
          <w:w w:val="122"/>
        </w:rPr>
        <w:t>E</w:t>
      </w:r>
      <w:r>
        <w:rPr>
          <w:color w:val="484848"/>
          <w:spacing w:val="-1"/>
          <w:w w:val="100"/>
        </w:rPr>
        <w:t>S</w:t>
      </w:r>
      <w:r>
        <w:rPr>
          <w:color w:val="484848"/>
          <w:w w:val="100"/>
        </w:rPr>
        <w:t>6</w:t>
      </w:r>
      <w:r>
        <w:rPr>
          <w:color w:val="484848"/>
          <w:spacing w:val="-57"/>
        </w:rPr>
        <w:t xml:space="preserve"> </w:t>
      </w:r>
      <w:r>
        <w:rPr>
          <w:color w:val="484848"/>
          <w:spacing w:val="-2"/>
          <w:w w:val="100"/>
        </w:rPr>
        <w:t xml:space="preserve">中可以通过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88"/>
        </w:rPr>
        <w:t>ge</w:t>
      </w:r>
      <w:r>
        <w:rPr>
          <w:color w:val="484848"/>
          <w:spacing w:val="-1"/>
          <w:w w:val="55"/>
        </w:rPr>
        <w:t>t</w:t>
      </w:r>
      <w:r>
        <w:rPr>
          <w:color w:val="484848"/>
          <w:spacing w:val="-1"/>
          <w:w w:val="111"/>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spacing w:val="-1"/>
          <w:w w:val="88"/>
        </w:rPr>
        <w:t>e</w:t>
      </w:r>
      <w:r>
        <w:rPr>
          <w:color w:val="484848"/>
          <w:spacing w:val="-1"/>
          <w:w w:val="133"/>
        </w:rPr>
        <w:t>O</w:t>
      </w:r>
      <w:r>
        <w:rPr>
          <w:color w:val="484848"/>
          <w:w w:val="55"/>
        </w:rPr>
        <w:t>f</w:t>
      </w:r>
      <w:r>
        <w:rPr>
          <w:color w:val="484848"/>
          <w:spacing w:val="-56"/>
        </w:rPr>
        <w:t xml:space="preserve"> </w:t>
      </w:r>
      <w:r>
        <w:rPr>
          <w:color w:val="484848"/>
          <w:spacing w:val="-2"/>
          <w:w w:val="100"/>
        </w:rPr>
        <w:t>的形式。</w:t>
      </w:r>
    </w:p>
    <w:p>
      <w:pPr>
        <w:pStyle w:val="7"/>
        <w:spacing w:line="266" w:lineRule="auto"/>
        <w:ind w:right="337"/>
      </w:pPr>
      <w:r>
        <w:rPr>
          <w:color w:val="484848"/>
          <w:spacing w:val="25"/>
          <w:w w:val="100"/>
        </w:rPr>
        <w:t>那么</w:t>
      </w:r>
      <w:r>
        <w:rPr>
          <w:color w:val="484848"/>
          <w:spacing w:val="-1"/>
          <w:w w:val="111"/>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w w:val="88"/>
        </w:rPr>
        <w:t>o</w:t>
      </w:r>
      <w:r>
        <w:rPr>
          <w:color w:val="484848"/>
          <w:spacing w:val="-54"/>
        </w:rPr>
        <w:t xml:space="preserve"> </w:t>
      </w:r>
      <w:r>
        <w:rPr>
          <w:color w:val="484848"/>
          <w:spacing w:val="3"/>
          <w:w w:val="100"/>
        </w:rPr>
        <w:t>是什么么？也就是说</w:t>
      </w:r>
      <w:r>
        <w:rPr>
          <w:color w:val="484848"/>
          <w:spacing w:val="-1"/>
          <w:w w:val="111"/>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w w:val="100"/>
        </w:rPr>
        <w:t>n</w:t>
      </w:r>
      <w:r>
        <w:rPr>
          <w:color w:val="484848"/>
          <w:spacing w:val="-56"/>
        </w:rPr>
        <w:t xml:space="preserve"> </w:t>
      </w:r>
      <w:r>
        <w:rPr>
          <w:color w:val="484848"/>
          <w:spacing w:val="-13"/>
          <w:w w:val="100"/>
        </w:rPr>
        <w:t>由什么对象继承而来，我们来做如下判</w:t>
      </w:r>
      <w:r>
        <w:rPr>
          <w:color w:val="484848"/>
          <w:spacing w:val="-13"/>
        </w:rPr>
        <w:t>别。</w:t>
      </w:r>
    </w:p>
    <w:p>
      <w:pPr>
        <w:pStyle w:val="7"/>
        <w:spacing w:line="266" w:lineRule="auto"/>
        <w:ind w:right="4613"/>
      </w:pPr>
      <w:r>
        <w:rPr>
          <w:color w:val="484848"/>
          <w:spacing w:val="-1"/>
          <w:w w:val="111"/>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spacing w:val="-1"/>
          <w:w w:val="100"/>
        </w:rPr>
        <w:t>n</w:t>
      </w:r>
      <w:r>
        <w:rPr>
          <w:color w:val="484848"/>
          <w:spacing w:val="-1"/>
          <w:w w:val="50"/>
        </w:rPr>
        <w:t>.</w:t>
      </w:r>
      <w:r>
        <w:rPr>
          <w:rFonts w:ascii="Times New Roman" w:eastAsia="Times New Roman"/>
          <w:color w:val="484848"/>
          <w:spacing w:val="-1"/>
          <w:w w:val="100"/>
          <w:u w:val="single" w:color="474747"/>
        </w:rPr>
        <w:t xml:space="preserve"> </w:t>
      </w:r>
      <w:r>
        <w:rPr>
          <w:rFonts w:ascii="Times New Roman" w:eastAsia="Times New Roman"/>
          <w:color w:val="484848"/>
          <w:spacing w:val="-1"/>
          <w:u w:val="single" w:color="474747"/>
        </w:rPr>
        <w:t xml:space="preserve">   </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rFonts w:ascii="Times New Roman" w:eastAsia="Times New Roman"/>
          <w:color w:val="484848"/>
          <w:spacing w:val="-1"/>
          <w:w w:val="100"/>
          <w:u w:val="single" w:color="474747"/>
        </w:rPr>
        <w:t xml:space="preserve"> </w:t>
      </w:r>
      <w:r>
        <w:rPr>
          <w:rFonts w:ascii="Times New Roman" w:eastAsia="Times New Roman"/>
          <w:color w:val="484848"/>
          <w:spacing w:val="-1"/>
          <w:u w:val="single" w:color="474747"/>
        </w:rPr>
        <w:t xml:space="preserve">   </w:t>
      </w:r>
      <w:r>
        <w:rPr>
          <w:color w:val="484848"/>
          <w:spacing w:val="-1"/>
          <w:w w:val="109"/>
        </w:rPr>
        <w:t>==</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w w:val="88"/>
        </w:rPr>
        <w:t>e</w:t>
      </w:r>
      <w:r>
        <w:rPr>
          <w:color w:val="484848"/>
          <w:spacing w:val="-58"/>
        </w:rPr>
        <w:t xml:space="preserve"> </w:t>
      </w:r>
      <w:r>
        <w:rPr>
          <w:color w:val="484848"/>
          <w:spacing w:val="-1"/>
          <w:w w:val="55"/>
        </w:rPr>
        <w:t>//f</w:t>
      </w:r>
      <w:r>
        <w:rPr>
          <w:color w:val="484848"/>
          <w:spacing w:val="-1"/>
          <w:w w:val="88"/>
        </w:rPr>
        <w:t>a</w:t>
      </w:r>
      <w:r>
        <w:rPr>
          <w:color w:val="484848"/>
          <w:spacing w:val="-1"/>
          <w:w w:val="55"/>
        </w:rPr>
        <w:t>l</w:t>
      </w:r>
      <w:r>
        <w:rPr>
          <w:color w:val="484848"/>
          <w:spacing w:val="-1"/>
          <w:w w:val="77"/>
        </w:rPr>
        <w:t>s</w:t>
      </w:r>
      <w:r>
        <w:rPr>
          <w:color w:val="484848"/>
          <w:w w:val="88"/>
        </w:rPr>
        <w:t xml:space="preserve">e </w:t>
      </w:r>
      <w:r>
        <w:rPr>
          <w:color w:val="484848"/>
          <w:spacing w:val="-1"/>
          <w:w w:val="111"/>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spacing w:val="-1"/>
          <w:w w:val="100"/>
        </w:rPr>
        <w:t>n</w:t>
      </w:r>
      <w:r>
        <w:rPr>
          <w:color w:val="484848"/>
          <w:spacing w:val="-1"/>
          <w:w w:val="50"/>
        </w:rPr>
        <w:t>.</w:t>
      </w:r>
      <w:r>
        <w:rPr>
          <w:rFonts w:ascii="Times New Roman" w:eastAsia="Times New Roman"/>
          <w:color w:val="484848"/>
          <w:spacing w:val="-1"/>
          <w:w w:val="100"/>
          <w:u w:val="single" w:color="474747"/>
        </w:rPr>
        <w:t xml:space="preserve"> </w:t>
      </w:r>
      <w:r>
        <w:rPr>
          <w:rFonts w:ascii="Times New Roman" w:eastAsia="Times New Roman"/>
          <w:color w:val="484848"/>
          <w:spacing w:val="-1"/>
          <w:u w:val="single" w:color="474747"/>
        </w:rPr>
        <w:t xml:space="preserve">   </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rFonts w:ascii="Times New Roman" w:eastAsia="Times New Roman"/>
          <w:color w:val="484848"/>
          <w:spacing w:val="-1"/>
          <w:w w:val="100"/>
          <w:u w:val="single" w:color="474747"/>
        </w:rPr>
        <w:t xml:space="preserve"> </w:t>
      </w:r>
      <w:r>
        <w:rPr>
          <w:rFonts w:ascii="Times New Roman" w:eastAsia="Times New Roman"/>
          <w:color w:val="484848"/>
          <w:spacing w:val="-1"/>
          <w:u w:val="single" w:color="474747"/>
        </w:rPr>
        <w:t xml:space="preserve">   </w:t>
      </w:r>
      <w:r>
        <w:rPr>
          <w:color w:val="484848"/>
          <w:spacing w:val="-1"/>
          <w:w w:val="109"/>
        </w:rPr>
        <w:t>==</w:t>
      </w:r>
      <w:r>
        <w:rPr>
          <w:color w:val="484848"/>
          <w:spacing w:val="-1"/>
          <w:w w:val="111"/>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spacing w:val="-1"/>
          <w:w w:val="88"/>
        </w:rPr>
        <w:t>e</w:t>
      </w:r>
      <w:r>
        <w:rPr>
          <w:color w:val="484848"/>
          <w:spacing w:val="-1"/>
          <w:w w:val="55"/>
        </w:rPr>
        <w:t>//t</w:t>
      </w:r>
      <w:r>
        <w:rPr>
          <w:color w:val="484848"/>
          <w:spacing w:val="-1"/>
          <w:w w:val="66"/>
        </w:rPr>
        <w:t>r</w:t>
      </w:r>
      <w:r>
        <w:rPr>
          <w:color w:val="484848"/>
          <w:spacing w:val="-1"/>
          <w:w w:val="100"/>
        </w:rPr>
        <w:t>u</w:t>
      </w:r>
      <w:r>
        <w:rPr>
          <w:color w:val="484848"/>
          <w:w w:val="88"/>
        </w:rPr>
        <w:t>e</w:t>
      </w:r>
      <w:r>
        <w:rPr>
          <w:color w:val="484848"/>
          <w:spacing w:val="12"/>
          <w:w w:val="100"/>
        </w:rPr>
        <w:t>我们发现</w:t>
      </w:r>
      <w:r>
        <w:rPr>
          <w:color w:val="484848"/>
          <w:spacing w:val="-1"/>
          <w:w w:val="111"/>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w w:val="100"/>
        </w:rPr>
        <w:t>n</w:t>
      </w:r>
      <w:r>
        <w:rPr>
          <w:color w:val="484848"/>
          <w:spacing w:val="-58"/>
        </w:rPr>
        <w:t xml:space="preserve"> </w:t>
      </w:r>
      <w:r>
        <w:rPr>
          <w:color w:val="484848"/>
          <w:spacing w:val="9"/>
          <w:w w:val="100"/>
        </w:rPr>
        <w:t>的原型也是</w:t>
      </w:r>
      <w:r>
        <w:rPr>
          <w:color w:val="484848"/>
          <w:spacing w:val="-1"/>
          <w:w w:val="111"/>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spacing w:val="-1"/>
          <w:w w:val="100"/>
        </w:rPr>
        <w:t>n</w:t>
      </w:r>
      <w:r>
        <w:rPr>
          <w:color w:val="484848"/>
          <w:w w:val="100"/>
        </w:rPr>
        <w:t>。</w:t>
      </w:r>
      <w:r>
        <w:rPr>
          <w:color w:val="484848"/>
          <w:spacing w:val="-3"/>
        </w:rPr>
        <w:t>我们用图可以来明确这个关系：</w:t>
      </w:r>
    </w:p>
    <w:p>
      <w:pPr>
        <w:spacing w:after="0" w:line="266" w:lineRule="auto"/>
        <w:sectPr>
          <w:pgSz w:w="11910" w:h="16840"/>
          <w:pgMar w:top="1380" w:right="1460" w:bottom="1440" w:left="1640" w:header="0" w:footer="963" w:gutter="0"/>
        </w:sectPr>
      </w:pPr>
    </w:p>
    <w:p>
      <w:pPr>
        <w:pStyle w:val="7"/>
        <w:spacing w:before="51" w:line="266" w:lineRule="auto"/>
        <w:ind w:right="376"/>
        <w:jc w:val="both"/>
      </w:pPr>
      <w:r>
        <w:rPr>
          <w:color w:val="484848"/>
          <w:spacing w:val="-1"/>
          <w:w w:val="109"/>
        </w:rPr>
        <w:t>&lt;</w:t>
      </w:r>
      <w:r>
        <w:rPr>
          <w:color w:val="484848"/>
          <w:spacing w:val="-1"/>
          <w:w w:val="55"/>
        </w:rPr>
        <w:t>i</w:t>
      </w:r>
      <w:r>
        <w:rPr>
          <w:color w:val="484848"/>
          <w:spacing w:val="-1"/>
          <w:w w:val="144"/>
        </w:rPr>
        <w:t>m</w:t>
      </w:r>
      <w:r>
        <w:rPr>
          <w:color w:val="484848"/>
          <w:w w:val="88"/>
        </w:rPr>
        <w:t>g</w:t>
      </w:r>
      <w:r>
        <w:rPr>
          <w:color w:val="484848"/>
          <w:spacing w:val="-58"/>
        </w:rPr>
        <w:t xml:space="preserve"> </w:t>
      </w:r>
      <w:r>
        <w:rPr>
          <w:color w:val="484848"/>
          <w:spacing w:val="-1"/>
          <w:w w:val="122"/>
        </w:rPr>
        <w:t>w</w:t>
      </w:r>
      <w:r>
        <w:rPr>
          <w:color w:val="484848"/>
          <w:spacing w:val="-1"/>
          <w:w w:val="55"/>
        </w:rPr>
        <w:t>i</w:t>
      </w:r>
      <w:bookmarkStart w:id="35" w:name="_bookmark60"/>
      <w:bookmarkEnd w:id="35"/>
      <w:r>
        <w:rPr>
          <w:color w:val="484848"/>
          <w:spacing w:val="-1"/>
          <w:w w:val="100"/>
        </w:rPr>
        <w:t>d</w:t>
      </w:r>
      <w:r>
        <w:rPr>
          <w:color w:val="484848"/>
          <w:spacing w:val="-1"/>
          <w:w w:val="55"/>
        </w:rPr>
        <w:t>t</w:t>
      </w:r>
      <w:r>
        <w:rPr>
          <w:color w:val="484848"/>
          <w:spacing w:val="-1"/>
          <w:w w:val="100"/>
        </w:rPr>
        <w:t>h</w:t>
      </w:r>
      <w:r>
        <w:rPr>
          <w:color w:val="484848"/>
          <w:spacing w:val="-1"/>
          <w:w w:val="109"/>
        </w:rPr>
        <w:t>=</w:t>
      </w:r>
      <w:r>
        <w:rPr>
          <w:color w:val="484848"/>
          <w:spacing w:val="-1"/>
          <w:w w:val="80"/>
        </w:rPr>
        <w:t>"</w:t>
      </w:r>
      <w:r>
        <w:rPr>
          <w:color w:val="484848"/>
          <w:spacing w:val="-1"/>
          <w:w w:val="100"/>
        </w:rPr>
        <w:t>646</w:t>
      </w:r>
      <w:r>
        <w:rPr>
          <w:color w:val="484848"/>
          <w:w w:val="80"/>
        </w:rPr>
        <w:t>"</w:t>
      </w:r>
      <w:r>
        <w:rPr>
          <w:color w:val="484848"/>
          <w:spacing w:val="-56"/>
        </w:rPr>
        <w:t xml:space="preserve"> </w:t>
      </w:r>
      <w:r>
        <w:rPr>
          <w:color w:val="484848"/>
          <w:spacing w:val="-1"/>
          <w:w w:val="88"/>
        </w:rPr>
        <w:t>a</w:t>
      </w:r>
      <w:r>
        <w:rPr>
          <w:color w:val="484848"/>
          <w:spacing w:val="-1"/>
          <w:w w:val="55"/>
        </w:rPr>
        <w:t>lt</w:t>
      </w:r>
      <w:r>
        <w:rPr>
          <w:color w:val="484848"/>
          <w:spacing w:val="-1"/>
          <w:w w:val="109"/>
        </w:rPr>
        <w:t>=</w:t>
      </w:r>
      <w:r>
        <w:rPr>
          <w:color w:val="484848"/>
          <w:spacing w:val="-1"/>
          <w:w w:val="80"/>
        </w:rPr>
        <w:t>"</w:t>
      </w:r>
      <w:r>
        <w:rPr>
          <w:color w:val="484848"/>
          <w:spacing w:val="-1"/>
          <w:w w:val="100"/>
        </w:rPr>
        <w:t>2018</w:t>
      </w:r>
      <w:r>
        <w:rPr>
          <w:color w:val="484848"/>
          <w:spacing w:val="-1"/>
          <w:w w:val="109"/>
        </w:rPr>
        <w:t>-</w:t>
      </w:r>
      <w:r>
        <w:rPr>
          <w:color w:val="484848"/>
          <w:spacing w:val="-1"/>
          <w:w w:val="100"/>
        </w:rPr>
        <w:t>07</w:t>
      </w:r>
      <w:r>
        <w:rPr>
          <w:color w:val="484848"/>
          <w:spacing w:val="-1"/>
          <w:w w:val="109"/>
        </w:rPr>
        <w:t>-</w:t>
      </w:r>
      <w:r>
        <w:rPr>
          <w:color w:val="484848"/>
          <w:spacing w:val="-1"/>
          <w:w w:val="100"/>
        </w:rPr>
        <w:t>1</w:t>
      </w:r>
      <w:r>
        <w:rPr>
          <w:color w:val="484848"/>
          <w:w w:val="100"/>
        </w:rPr>
        <w:t>0</w:t>
      </w:r>
      <w:r>
        <w:rPr>
          <w:color w:val="484848"/>
          <w:spacing w:val="-58"/>
        </w:rPr>
        <w:t xml:space="preserve"> </w:t>
      </w:r>
      <w:r>
        <w:rPr>
          <w:color w:val="484848"/>
          <w:w w:val="100"/>
        </w:rPr>
        <w:t>2</w:t>
      </w:r>
      <w:r>
        <w:rPr>
          <w:color w:val="484848"/>
          <w:spacing w:val="-55"/>
        </w:rPr>
        <w:t xml:space="preserve"> </w:t>
      </w:r>
      <w:r>
        <w:rPr>
          <w:color w:val="484848"/>
          <w:spacing w:val="-1"/>
          <w:w w:val="100"/>
        </w:rPr>
        <w:t>3</w:t>
      </w:r>
      <w:r>
        <w:rPr>
          <w:color w:val="484848"/>
          <w:w w:val="100"/>
        </w:rPr>
        <w:t>8</w:t>
      </w:r>
      <w:r>
        <w:rPr>
          <w:color w:val="484848"/>
          <w:spacing w:val="-57"/>
        </w:rPr>
        <w:t xml:space="preserve"> </w:t>
      </w:r>
      <w:r>
        <w:rPr>
          <w:color w:val="484848"/>
          <w:spacing w:val="-1"/>
          <w:w w:val="100"/>
        </w:rPr>
        <w:t>27</w:t>
      </w:r>
      <w:r>
        <w:rPr>
          <w:color w:val="484848"/>
          <w:w w:val="80"/>
        </w:rPr>
        <w:t>"</w:t>
      </w:r>
      <w:r>
        <w:rPr>
          <w:color w:val="484848"/>
          <w:spacing w:val="-56"/>
        </w:rPr>
        <w:t xml:space="preserve"> </w:t>
      </w:r>
      <w:r>
        <w:rPr>
          <w:color w:val="484848"/>
          <w:spacing w:val="-1"/>
          <w:w w:val="77"/>
        </w:rPr>
        <w:t>s</w:t>
      </w:r>
      <w:r>
        <w:rPr>
          <w:color w:val="484848"/>
          <w:spacing w:val="-1"/>
          <w:w w:val="66"/>
        </w:rPr>
        <w:t>r</w:t>
      </w:r>
      <w:r>
        <w:rPr>
          <w:color w:val="484848"/>
          <w:spacing w:val="-1"/>
          <w:w w:val="88"/>
        </w:rPr>
        <w:t>c</w:t>
      </w:r>
      <w:r>
        <w:rPr>
          <w:color w:val="484848"/>
          <w:spacing w:val="-1"/>
          <w:w w:val="109"/>
        </w:rPr>
        <w:t>=</w:t>
      </w:r>
      <w:r>
        <w:rPr>
          <w:color w:val="484848"/>
          <w:spacing w:val="-1"/>
          <w:w w:val="80"/>
        </w:rPr>
        <w:t>"</w:t>
      </w:r>
      <w:r>
        <w:fldChar w:fldCharType="begin"/>
      </w:r>
      <w:r>
        <w:instrText xml:space="preserve"> HYPERLINK "https://user-images.githubusercontent.com/17233651/42493275-f55d0860-844e-11e8-983f-e04189a4f3d8.png"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00"/>
          <w:u w:val="single" w:color="6FB0E7"/>
        </w:rPr>
        <w:t>u</w:t>
      </w:r>
      <w:r>
        <w:rPr>
          <w:color w:val="6FB0E7"/>
          <w:spacing w:val="-1"/>
          <w:w w:val="77"/>
          <w:u w:val="single" w:color="6FB0E7"/>
        </w:rPr>
        <w:t>s</w:t>
      </w:r>
      <w:r>
        <w:rPr>
          <w:color w:val="6FB0E7"/>
          <w:spacing w:val="-1"/>
          <w:w w:val="88"/>
          <w:u w:val="single" w:color="6FB0E7"/>
        </w:rPr>
        <w:t>e</w:t>
      </w:r>
      <w:r>
        <w:rPr>
          <w:color w:val="6FB0E7"/>
          <w:spacing w:val="-1"/>
          <w:w w:val="66"/>
          <w:u w:val="single" w:color="6FB0E7"/>
        </w:rPr>
        <w:t>r</w:t>
      </w:r>
      <w:r>
        <w:rPr>
          <w:color w:val="6FB0E7"/>
          <w:spacing w:val="-1"/>
          <w:w w:val="109"/>
          <w:u w:val="single" w:color="6FB0E7"/>
        </w:rPr>
        <w:t>-</w:t>
      </w:r>
      <w:r>
        <w:rPr>
          <w:color w:val="6FB0E7"/>
          <w:spacing w:val="-1"/>
          <w:w w:val="55"/>
          <w:u w:val="single" w:color="6FB0E7"/>
        </w:rPr>
        <w:t>i</w:t>
      </w:r>
      <w:r>
        <w:rPr>
          <w:color w:val="6FB0E7"/>
          <w:spacing w:val="-1"/>
          <w:w w:val="144"/>
          <w:u w:val="single" w:color="6FB0E7"/>
        </w:rPr>
        <w:t>m</w:t>
      </w:r>
      <w:r>
        <w:rPr>
          <w:color w:val="6FB0E7"/>
          <w:spacing w:val="-1"/>
          <w:w w:val="88"/>
          <w:u w:val="single" w:color="6FB0E7"/>
        </w:rPr>
        <w:t>age</w:t>
      </w:r>
      <w:r>
        <w:rPr>
          <w:color w:val="6FB0E7"/>
          <w:spacing w:val="-1"/>
          <w:w w:val="77"/>
          <w:u w:val="single" w:color="6FB0E7"/>
        </w:rPr>
        <w:t>s</w:t>
      </w:r>
      <w:r>
        <w:rPr>
          <w:color w:val="6FB0E7"/>
          <w:spacing w:val="-1"/>
          <w:w w:val="50"/>
          <w:u w:val="single" w:color="6FB0E7"/>
        </w:rPr>
        <w:t>.</w:t>
      </w:r>
      <w:r>
        <w:rPr>
          <w:color w:val="6FB0E7"/>
          <w:spacing w:val="-1"/>
          <w:w w:val="88"/>
          <w:u w:val="single" w:color="6FB0E7"/>
        </w:rPr>
        <w:t>g</w:t>
      </w:r>
      <w:r>
        <w:rPr>
          <w:color w:val="6FB0E7"/>
          <w:spacing w:val="-1"/>
          <w:w w:val="55"/>
          <w:u w:val="single" w:color="6FB0E7"/>
        </w:rPr>
        <w:t>it</w:t>
      </w:r>
      <w:r>
        <w:rPr>
          <w:color w:val="6FB0E7"/>
          <w:spacing w:val="-1"/>
          <w:w w:val="100"/>
          <w:u w:val="single" w:color="6FB0E7"/>
        </w:rPr>
        <w:t>hubu</w:t>
      </w:r>
      <w:r>
        <w:rPr>
          <w:color w:val="6FB0E7"/>
          <w:spacing w:val="-1"/>
          <w:w w:val="77"/>
          <w:u w:val="single" w:color="6FB0E7"/>
        </w:rPr>
        <w:t>s</w:t>
      </w:r>
      <w:r>
        <w:rPr>
          <w:color w:val="6FB0E7"/>
          <w:spacing w:val="-1"/>
          <w:w w:val="88"/>
          <w:u w:val="single" w:color="6FB0E7"/>
        </w:rPr>
        <w:t>e</w:t>
      </w:r>
      <w:r>
        <w:rPr>
          <w:color w:val="6FB0E7"/>
          <w:spacing w:val="-1"/>
          <w:w w:val="66"/>
          <w:u w:val="single" w:color="6FB0E7"/>
        </w:rPr>
        <w:t>r</w:t>
      </w:r>
      <w:r>
        <w:rPr>
          <w:color w:val="6FB0E7"/>
          <w:spacing w:val="-1"/>
          <w:w w:val="88"/>
          <w:u w:val="single" w:color="6FB0E7"/>
        </w:rPr>
        <w:t>co</w:t>
      </w:r>
      <w:r>
        <w:rPr>
          <w:color w:val="6FB0E7"/>
          <w:spacing w:val="-1"/>
          <w:w w:val="100"/>
          <w:u w:val="single" w:color="6FB0E7"/>
        </w:rPr>
        <w:t>n</w:t>
      </w:r>
      <w:r>
        <w:rPr>
          <w:color w:val="6FB0E7"/>
          <w:spacing w:val="-1"/>
          <w:w w:val="55"/>
          <w:u w:val="single" w:color="6FB0E7"/>
        </w:rPr>
        <w:t>t</w:t>
      </w:r>
      <w:r>
        <w:rPr>
          <w:color w:val="6FB0E7"/>
          <w:spacing w:val="-1"/>
          <w:w w:val="88"/>
          <w:u w:val="single" w:color="6FB0E7"/>
        </w:rPr>
        <w:t>e</w:t>
      </w:r>
      <w:r>
        <w:rPr>
          <w:color w:val="6FB0E7"/>
          <w:spacing w:val="-1"/>
          <w:w w:val="100"/>
          <w:u w:val="single" w:color="6FB0E7"/>
        </w:rPr>
        <w:t>n</w:t>
      </w:r>
      <w:r>
        <w:rPr>
          <w:color w:val="6FB0E7"/>
          <w:spacing w:val="-1"/>
          <w:w w:val="55"/>
          <w:u w:val="single" w:color="6FB0E7"/>
        </w:rPr>
        <w:t>t</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w w:val="55"/>
          <w:u w:val="single" w:color="6FB0E7"/>
        </w:rPr>
        <w:t>/</w:t>
      </w:r>
      <w:r>
        <w:rPr>
          <w:color w:val="6FB0E7"/>
          <w:w w:val="55"/>
          <w:u w:val="single" w:color="6FB0E7"/>
        </w:rPr>
        <w:fldChar w:fldCharType="end"/>
      </w:r>
      <w:r>
        <w:rPr>
          <w:color w:val="6FB0E7"/>
          <w:w w:val="55"/>
        </w:rPr>
        <w:t xml:space="preserve"> </w:t>
      </w:r>
      <w:r>
        <w:rPr>
          <w:color w:val="6FB0E7"/>
          <w:spacing w:val="-1"/>
          <w:w w:val="100"/>
          <w:u w:val="single" w:color="6FB0E7"/>
        </w:rPr>
        <w:t>17233651</w:t>
      </w:r>
      <w:r>
        <w:rPr>
          <w:color w:val="6FB0E7"/>
          <w:spacing w:val="-1"/>
          <w:w w:val="55"/>
          <w:u w:val="single" w:color="6FB0E7"/>
        </w:rPr>
        <w:t>/</w:t>
      </w:r>
      <w:r>
        <w:rPr>
          <w:color w:val="6FB0E7"/>
          <w:spacing w:val="-1"/>
          <w:w w:val="100"/>
          <w:u w:val="single" w:color="6FB0E7"/>
        </w:rPr>
        <w:t>42493275</w:t>
      </w:r>
      <w:r>
        <w:rPr>
          <w:color w:val="6FB0E7"/>
          <w:spacing w:val="-1"/>
          <w:w w:val="109"/>
          <w:u w:val="single" w:color="6FB0E7"/>
        </w:rPr>
        <w:t>-</w:t>
      </w:r>
      <w:r>
        <w:rPr>
          <w:color w:val="6FB0E7"/>
          <w:spacing w:val="-1"/>
          <w:w w:val="55"/>
          <w:u w:val="single" w:color="6FB0E7"/>
        </w:rPr>
        <w:t>f</w:t>
      </w:r>
      <w:r>
        <w:rPr>
          <w:color w:val="6FB0E7"/>
          <w:spacing w:val="-1"/>
          <w:w w:val="100"/>
          <w:u w:val="single" w:color="6FB0E7"/>
        </w:rPr>
        <w:t>55d0860</w:t>
      </w:r>
      <w:r>
        <w:rPr>
          <w:color w:val="6FB0E7"/>
          <w:spacing w:val="-1"/>
          <w:w w:val="109"/>
          <w:u w:val="single" w:color="6FB0E7"/>
        </w:rPr>
        <w:t>-</w:t>
      </w:r>
      <w:r>
        <w:rPr>
          <w:color w:val="6FB0E7"/>
          <w:spacing w:val="-1"/>
          <w:w w:val="100"/>
          <w:u w:val="single" w:color="6FB0E7"/>
        </w:rPr>
        <w:t>844</w:t>
      </w:r>
      <w:r>
        <w:rPr>
          <w:color w:val="6FB0E7"/>
          <w:spacing w:val="-1"/>
          <w:w w:val="88"/>
          <w:u w:val="single" w:color="6FB0E7"/>
        </w:rPr>
        <w:t>e</w:t>
      </w:r>
      <w:r>
        <w:rPr>
          <w:color w:val="6FB0E7"/>
          <w:spacing w:val="-1"/>
          <w:w w:val="109"/>
          <w:u w:val="single" w:color="6FB0E7"/>
        </w:rPr>
        <w:t>-</w:t>
      </w:r>
      <w:r>
        <w:rPr>
          <w:color w:val="6FB0E7"/>
          <w:spacing w:val="-1"/>
          <w:w w:val="100"/>
          <w:u w:val="single" w:color="6FB0E7"/>
        </w:rPr>
        <w:t>11</w:t>
      </w:r>
      <w:r>
        <w:rPr>
          <w:color w:val="6FB0E7"/>
          <w:spacing w:val="-1"/>
          <w:w w:val="88"/>
          <w:u w:val="single" w:color="6FB0E7"/>
        </w:rPr>
        <w:t>e</w:t>
      </w:r>
      <w:r>
        <w:rPr>
          <w:color w:val="6FB0E7"/>
          <w:spacing w:val="-1"/>
          <w:w w:val="100"/>
          <w:u w:val="single" w:color="6FB0E7"/>
        </w:rPr>
        <w:t>8</w:t>
      </w:r>
      <w:r>
        <w:rPr>
          <w:color w:val="6FB0E7"/>
          <w:spacing w:val="-1"/>
          <w:w w:val="109"/>
          <w:u w:val="single" w:color="6FB0E7"/>
        </w:rPr>
        <w:t>-</w:t>
      </w:r>
      <w:r>
        <w:rPr>
          <w:color w:val="6FB0E7"/>
          <w:spacing w:val="-1"/>
          <w:w w:val="100"/>
          <w:u w:val="single" w:color="6FB0E7"/>
        </w:rPr>
        <w:t>983</w:t>
      </w:r>
      <w:r>
        <w:rPr>
          <w:color w:val="6FB0E7"/>
          <w:spacing w:val="-1"/>
          <w:w w:val="55"/>
          <w:u w:val="single" w:color="6FB0E7"/>
        </w:rPr>
        <w:t>f</w:t>
      </w:r>
      <w:r>
        <w:rPr>
          <w:color w:val="6FB0E7"/>
          <w:spacing w:val="-1"/>
          <w:w w:val="109"/>
          <w:u w:val="single" w:color="6FB0E7"/>
        </w:rPr>
        <w:t>-</w:t>
      </w:r>
      <w:r>
        <w:rPr>
          <w:color w:val="6FB0E7"/>
          <w:spacing w:val="-1"/>
          <w:w w:val="88"/>
          <w:u w:val="single" w:color="6FB0E7"/>
        </w:rPr>
        <w:t>e</w:t>
      </w:r>
      <w:r>
        <w:rPr>
          <w:color w:val="6FB0E7"/>
          <w:spacing w:val="-1"/>
          <w:w w:val="100"/>
          <w:u w:val="single" w:color="6FB0E7"/>
        </w:rPr>
        <w:t>04189</w:t>
      </w:r>
      <w:r>
        <w:rPr>
          <w:color w:val="6FB0E7"/>
          <w:spacing w:val="-1"/>
          <w:w w:val="88"/>
          <w:u w:val="single" w:color="6FB0E7"/>
        </w:rPr>
        <w:t>a</w:t>
      </w:r>
      <w:r>
        <w:rPr>
          <w:color w:val="6FB0E7"/>
          <w:spacing w:val="-1"/>
          <w:w w:val="100"/>
          <w:u w:val="single" w:color="6FB0E7"/>
        </w:rPr>
        <w:t>4</w:t>
      </w:r>
      <w:r>
        <w:rPr>
          <w:color w:val="6FB0E7"/>
          <w:spacing w:val="-1"/>
          <w:w w:val="55"/>
          <w:u w:val="single" w:color="6FB0E7"/>
        </w:rPr>
        <w:t>f</w:t>
      </w:r>
      <w:r>
        <w:rPr>
          <w:color w:val="6FB0E7"/>
          <w:spacing w:val="-1"/>
          <w:w w:val="100"/>
          <w:u w:val="single" w:color="6FB0E7"/>
        </w:rPr>
        <w:t>3d8</w:t>
      </w:r>
      <w:r>
        <w:rPr>
          <w:color w:val="6FB0E7"/>
          <w:spacing w:val="-1"/>
          <w:w w:val="50"/>
          <w:u w:val="single" w:color="6FB0E7"/>
        </w:rPr>
        <w:t>.</w:t>
      </w:r>
      <w:r>
        <w:rPr>
          <w:color w:val="6FB0E7"/>
          <w:spacing w:val="-1"/>
          <w:w w:val="100"/>
          <w:u w:val="single" w:color="6FB0E7"/>
        </w:rPr>
        <w:t>pn</w:t>
      </w:r>
      <w:r>
        <w:rPr>
          <w:color w:val="6FB0E7"/>
          <w:spacing w:val="-1"/>
          <w:w w:val="88"/>
          <w:u w:val="single" w:color="6FB0E7"/>
        </w:rPr>
        <w:t>g</w:t>
      </w:r>
      <w:r>
        <w:rPr>
          <w:color w:val="484848"/>
          <w:spacing w:val="-1"/>
          <w:w w:val="80"/>
        </w:rPr>
        <w:t>"</w:t>
      </w:r>
      <w:r>
        <w:rPr>
          <w:color w:val="484848"/>
          <w:w w:val="109"/>
        </w:rPr>
        <w:t>&gt;</w:t>
      </w:r>
    </w:p>
    <w:p>
      <w:pPr>
        <w:pStyle w:val="7"/>
        <w:ind w:left="0"/>
      </w:pPr>
    </w:p>
    <w:p>
      <w:pPr>
        <w:pStyle w:val="7"/>
        <w:spacing w:before="9"/>
        <w:ind w:left="0"/>
        <w:rPr>
          <w:sz w:val="16"/>
        </w:rPr>
      </w:pPr>
    </w:p>
    <w:p>
      <w:pPr>
        <w:pStyle w:val="4"/>
        <w:numPr>
          <w:ilvl w:val="1"/>
          <w:numId w:val="43"/>
        </w:numPr>
        <w:tabs>
          <w:tab w:val="left" w:pos="879"/>
          <w:tab w:val="left" w:pos="880"/>
        </w:tabs>
        <w:spacing w:before="0" w:after="0" w:line="240" w:lineRule="auto"/>
        <w:ind w:left="880" w:right="0" w:hanging="360"/>
        <w:jc w:val="left"/>
      </w:pPr>
      <w:r>
        <w:rPr>
          <w:color w:val="484848"/>
          <w:spacing w:val="-3"/>
        </w:rPr>
        <w:t xml:space="preserve">实现 </w:t>
      </w:r>
      <w:r>
        <w:rPr>
          <w:color w:val="484848"/>
        </w:rPr>
        <w:t>JS</w:t>
      </w:r>
      <w:r>
        <w:rPr>
          <w:color w:val="484848"/>
          <w:spacing w:val="-3"/>
        </w:rPr>
        <w:t xml:space="preserve"> 中所有对象的深度克隆</w:t>
      </w:r>
      <w:r>
        <w:rPr>
          <w:color w:val="484848"/>
        </w:rPr>
        <w:t>（包装对象，Date</w:t>
      </w:r>
      <w:r>
        <w:rPr>
          <w:color w:val="484848"/>
          <w:spacing w:val="-3"/>
        </w:rPr>
        <w:t xml:space="preserve"> 对象，正则对象</w:t>
      </w:r>
      <w:r>
        <w:rPr>
          <w:color w:val="484848"/>
        </w:rPr>
        <w:t>）</w:t>
      </w:r>
    </w:p>
    <w:p>
      <w:pPr>
        <w:pStyle w:val="6"/>
      </w:pPr>
      <w:r>
        <w:rPr>
          <w:color w:val="484848"/>
        </w:rPr>
        <w:t>参考回答：</w:t>
      </w:r>
    </w:p>
    <w:p>
      <w:pPr>
        <w:pStyle w:val="7"/>
        <w:spacing w:line="266" w:lineRule="auto"/>
        <w:ind w:right="337"/>
        <w:jc w:val="both"/>
      </w:pPr>
      <w:r>
        <w:rPr>
          <w:color w:val="484848"/>
          <w:spacing w:val="-8"/>
        </w:rPr>
        <w:t xml:space="preserve">通过递归可以简单实现对象的深度克隆，但是这种方法不管是 </w:t>
      </w:r>
      <w:r>
        <w:rPr>
          <w:color w:val="484848"/>
        </w:rPr>
        <w:t>ES6</w:t>
      </w:r>
      <w:r>
        <w:rPr>
          <w:color w:val="484848"/>
          <w:spacing w:val="4"/>
        </w:rPr>
        <w:t xml:space="preserve"> 还是</w:t>
      </w:r>
      <w:r>
        <w:rPr>
          <w:color w:val="484848"/>
        </w:rPr>
        <w:t>ES5</w:t>
      </w:r>
      <w:r>
        <w:rPr>
          <w:color w:val="484848"/>
          <w:spacing w:val="-17"/>
        </w:rPr>
        <w:t xml:space="preserve"> 实现，都有</w:t>
      </w:r>
      <w:r>
        <w:rPr>
          <w:color w:val="484848"/>
          <w:spacing w:val="-2"/>
          <w:w w:val="95"/>
        </w:rPr>
        <w:t xml:space="preserve">同样的缺陷，就是只能实现特定的 </w:t>
      </w:r>
      <w:r>
        <w:rPr>
          <w:color w:val="484848"/>
          <w:w w:val="95"/>
        </w:rPr>
        <w:t>object</w:t>
      </w:r>
      <w:r>
        <w:rPr>
          <w:color w:val="484848"/>
          <w:spacing w:val="8"/>
          <w:w w:val="95"/>
        </w:rPr>
        <w:t xml:space="preserve"> 的深度复制</w:t>
      </w:r>
      <w:r>
        <w:rPr>
          <w:color w:val="484848"/>
          <w:spacing w:val="-3"/>
          <w:w w:val="95"/>
        </w:rPr>
        <w:t>（比如数组和函数</w:t>
      </w:r>
      <w:r>
        <w:rPr>
          <w:color w:val="484848"/>
          <w:spacing w:val="-9"/>
          <w:w w:val="95"/>
        </w:rPr>
        <w:t>）</w:t>
      </w:r>
      <w:r>
        <w:rPr>
          <w:color w:val="484848"/>
          <w:spacing w:val="-4"/>
          <w:w w:val="95"/>
        </w:rPr>
        <w:t>，不能实现包</w:t>
      </w:r>
      <w:r>
        <w:rPr>
          <w:color w:val="484848"/>
          <w:spacing w:val="17"/>
          <w:w w:val="100"/>
        </w:rPr>
        <w:t>装对象</w:t>
      </w:r>
      <w:r>
        <w:rPr>
          <w:color w:val="484848"/>
          <w:spacing w:val="-1"/>
          <w:w w:val="133"/>
        </w:rPr>
        <w:t>N</w:t>
      </w:r>
      <w:r>
        <w:rPr>
          <w:color w:val="484848"/>
          <w:spacing w:val="-1"/>
          <w:w w:val="100"/>
        </w:rPr>
        <w:t>u</w:t>
      </w:r>
      <w:r>
        <w:rPr>
          <w:color w:val="484848"/>
          <w:spacing w:val="-1"/>
          <w:w w:val="144"/>
        </w:rPr>
        <w:t>m</w:t>
      </w:r>
      <w:r>
        <w:rPr>
          <w:color w:val="484848"/>
          <w:spacing w:val="-1"/>
          <w:w w:val="100"/>
        </w:rPr>
        <w:t>b</w:t>
      </w:r>
      <w:r>
        <w:rPr>
          <w:color w:val="484848"/>
          <w:spacing w:val="-1"/>
          <w:w w:val="88"/>
        </w:rPr>
        <w:t>e</w:t>
      </w:r>
      <w:r>
        <w:rPr>
          <w:color w:val="484848"/>
          <w:spacing w:val="-2"/>
          <w:w w:val="66"/>
        </w:rPr>
        <w:t>r</w:t>
      </w:r>
      <w:r>
        <w:rPr>
          <w:color w:val="484848"/>
          <w:spacing w:val="-1"/>
          <w:w w:val="100"/>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w w:val="88"/>
        </w:rPr>
        <w:t>g</w:t>
      </w:r>
      <w:r>
        <w:rPr>
          <w:color w:val="484848"/>
        </w:rPr>
        <w:t xml:space="preserve"> </w:t>
      </w:r>
      <w:r>
        <w:rPr>
          <w:color w:val="484848"/>
          <w:w w:val="100"/>
        </w:rPr>
        <w:t>，</w:t>
      </w:r>
      <w:r>
        <w:rPr>
          <w:color w:val="484848"/>
        </w:rPr>
        <w:t xml:space="preserve"> </w:t>
      </w:r>
      <w:r>
        <w:rPr>
          <w:color w:val="484848"/>
          <w:spacing w:val="-1"/>
          <w:w w:val="122"/>
        </w:rPr>
        <w:t>B</w:t>
      </w:r>
      <w:r>
        <w:rPr>
          <w:color w:val="484848"/>
          <w:spacing w:val="-1"/>
          <w:w w:val="88"/>
        </w:rPr>
        <w:t>oo</w:t>
      </w:r>
      <w:r>
        <w:rPr>
          <w:color w:val="484848"/>
          <w:spacing w:val="-1"/>
          <w:w w:val="55"/>
        </w:rPr>
        <w:t>l</w:t>
      </w:r>
      <w:r>
        <w:rPr>
          <w:color w:val="484848"/>
          <w:spacing w:val="-1"/>
          <w:w w:val="88"/>
        </w:rPr>
        <w:t>ea</w:t>
      </w:r>
      <w:r>
        <w:rPr>
          <w:color w:val="484848"/>
          <w:w w:val="100"/>
        </w:rPr>
        <w:t>n</w:t>
      </w:r>
      <w:r>
        <w:rPr>
          <w:color w:val="484848"/>
          <w:spacing w:val="17"/>
          <w:w w:val="100"/>
        </w:rPr>
        <w:t>，以及</w:t>
      </w:r>
      <w:r>
        <w:rPr>
          <w:color w:val="484848"/>
          <w:spacing w:val="-1"/>
          <w:w w:val="133"/>
        </w:rPr>
        <w:t>D</w:t>
      </w:r>
      <w:r>
        <w:rPr>
          <w:color w:val="484848"/>
          <w:spacing w:val="-1"/>
          <w:w w:val="88"/>
        </w:rPr>
        <w:t>a</w:t>
      </w:r>
      <w:r>
        <w:rPr>
          <w:color w:val="484848"/>
          <w:spacing w:val="-1"/>
          <w:w w:val="55"/>
        </w:rPr>
        <w:t>t</w:t>
      </w:r>
      <w:r>
        <w:rPr>
          <w:color w:val="484848"/>
          <w:w w:val="88"/>
        </w:rPr>
        <w:t>e</w:t>
      </w:r>
      <w:r>
        <w:rPr>
          <w:color w:val="484848"/>
          <w:spacing w:val="-56"/>
        </w:rPr>
        <w:t xml:space="preserve"> </w:t>
      </w:r>
      <w:r>
        <w:rPr>
          <w:color w:val="484848"/>
          <w:spacing w:val="-2"/>
          <w:w w:val="100"/>
        </w:rPr>
        <w:t>对象，</w:t>
      </w:r>
      <w:r>
        <w:rPr>
          <w:color w:val="484848"/>
          <w:spacing w:val="-1"/>
          <w:w w:val="133"/>
        </w:rPr>
        <w:t>R</w:t>
      </w:r>
      <w:r>
        <w:rPr>
          <w:color w:val="484848"/>
          <w:spacing w:val="-1"/>
          <w:w w:val="88"/>
        </w:rPr>
        <w:t>eg</w:t>
      </w:r>
      <w:r>
        <w:rPr>
          <w:color w:val="484848"/>
          <w:spacing w:val="-1"/>
          <w:w w:val="122"/>
        </w:rPr>
        <w:t>E</w:t>
      </w:r>
      <w:r>
        <w:rPr>
          <w:color w:val="484848"/>
          <w:spacing w:val="-1"/>
          <w:w w:val="88"/>
        </w:rPr>
        <w:t>x</w:t>
      </w:r>
      <w:r>
        <w:rPr>
          <w:color w:val="484848"/>
          <w:w w:val="100"/>
        </w:rPr>
        <w:t>p</w:t>
      </w:r>
      <w:r>
        <w:rPr>
          <w:color w:val="484848"/>
          <w:spacing w:val="-55"/>
        </w:rPr>
        <w:t xml:space="preserve"> </w:t>
      </w:r>
      <w:r>
        <w:rPr>
          <w:color w:val="484848"/>
          <w:spacing w:val="-3"/>
          <w:w w:val="100"/>
        </w:rPr>
        <w:t>对象的复制。</w:t>
      </w:r>
    </w:p>
    <w:p>
      <w:pPr>
        <w:pStyle w:val="18"/>
        <w:numPr>
          <w:ilvl w:val="0"/>
          <w:numId w:val="44"/>
        </w:numPr>
        <w:tabs>
          <w:tab w:val="left" w:pos="394"/>
        </w:tabs>
        <w:spacing w:before="0" w:after="0" w:line="279" w:lineRule="exact"/>
        <w:ind w:left="393" w:right="0" w:hanging="234"/>
        <w:jc w:val="left"/>
        <w:rPr>
          <w:rFonts w:hint="eastAsia" w:ascii="宋体" w:eastAsia="宋体"/>
          <w:sz w:val="22"/>
        </w:rPr>
      </w:pPr>
      <w:r>
        <w:rPr>
          <w:rFonts w:hint="eastAsia" w:ascii="宋体" w:eastAsia="宋体"/>
          <w:color w:val="484848"/>
          <w:spacing w:val="-2"/>
          <w:sz w:val="22"/>
        </w:rPr>
        <w:t>前文的方法</w:t>
      </w:r>
    </w:p>
    <w:p>
      <w:pPr>
        <w:spacing w:before="5"/>
        <w:ind w:left="160" w:right="0" w:firstLine="0"/>
        <w:jc w:val="left"/>
        <w:rPr>
          <w:sz w:val="24"/>
        </w:rPr>
      </w:pP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sz w:val="24"/>
        </w:rPr>
        <w:t>d</w:t>
      </w:r>
      <w:r>
        <w:rPr>
          <w:color w:val="000007"/>
          <w:spacing w:val="-1"/>
          <w:w w:val="88"/>
          <w:sz w:val="24"/>
        </w:rPr>
        <w:t>ee</w:t>
      </w:r>
      <w:r>
        <w:rPr>
          <w:color w:val="000007"/>
          <w:sz w:val="24"/>
        </w:rPr>
        <w:t>p</w:t>
      </w:r>
      <w:r>
        <w:rPr>
          <w:color w:val="000007"/>
          <w:w w:val="121"/>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spacing w:val="-1"/>
          <w:w w:val="88"/>
          <w:sz w:val="24"/>
        </w:rPr>
        <w:t>o</w:t>
      </w:r>
      <w:r>
        <w:rPr>
          <w:color w:val="000007"/>
          <w:sz w:val="24"/>
        </w:rPr>
        <w:t>b</w:t>
      </w:r>
      <w:r>
        <w:rPr>
          <w:color w:val="000007"/>
          <w:spacing w:val="-1"/>
          <w:w w:val="55"/>
          <w:sz w:val="24"/>
        </w:rPr>
        <w:t>j)</w:t>
      </w:r>
      <w:r>
        <w:rPr>
          <w:color w:val="000007"/>
          <w:w w:val="66"/>
          <w:sz w:val="24"/>
        </w:rPr>
        <w:t>{</w:t>
      </w:r>
    </w:p>
    <w:p>
      <w:pPr>
        <w:spacing w:before="5" w:line="242" w:lineRule="auto"/>
        <w:ind w:left="160" w:right="4705"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w:t>
      </w:r>
      <w:r>
        <w:rPr>
          <w:color w:val="000007"/>
          <w:w w:val="109"/>
          <w:sz w:val="24"/>
        </w:rPr>
        <w:t>=</w:t>
      </w:r>
      <w:r>
        <w:rPr>
          <w:color w:val="000007"/>
          <w:spacing w:val="-62"/>
          <w:sz w:val="24"/>
        </w:rPr>
        <w:t xml:space="preserve"> </w:t>
      </w:r>
      <w:r>
        <w:rPr>
          <w:color w:val="000007"/>
          <w:spacing w:val="-1"/>
          <w:w w:val="88"/>
          <w:sz w:val="24"/>
        </w:rPr>
        <w:t>o</w:t>
      </w:r>
      <w:r>
        <w:rPr>
          <w:color w:val="000007"/>
          <w:sz w:val="24"/>
        </w:rPr>
        <w:t>b</w:t>
      </w:r>
      <w:r>
        <w:rPr>
          <w:color w:val="000007"/>
          <w:w w:val="55"/>
          <w:sz w:val="24"/>
        </w:rPr>
        <w:t>j</w:t>
      </w:r>
      <w:r>
        <w:rPr>
          <w:color w:val="000007"/>
          <w:spacing w:val="-62"/>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32"/>
          <w:sz w:val="24"/>
        </w:rPr>
        <w:t>A</w:t>
      </w:r>
      <w:r>
        <w:rPr>
          <w:color w:val="000007"/>
          <w:w w:val="66"/>
          <w:sz w:val="24"/>
        </w:rPr>
        <w:t>rr</w:t>
      </w:r>
      <w:r>
        <w:rPr>
          <w:color w:val="000007"/>
          <w:spacing w:val="-1"/>
          <w:w w:val="88"/>
          <w:sz w:val="24"/>
        </w:rPr>
        <w:t>ay</w:t>
      </w:r>
      <w:r>
        <w:rPr>
          <w:color w:val="000007"/>
          <w:sz w:val="24"/>
        </w:rPr>
        <w:t>?</w:t>
      </w:r>
      <w:r>
        <w:rPr>
          <w:color w:val="000007"/>
          <w:spacing w:val="-1"/>
          <w:w w:val="55"/>
          <w:sz w:val="24"/>
        </w:rPr>
        <w:t>[]</w:t>
      </w:r>
      <w:r>
        <w:rPr>
          <w:color w:val="000007"/>
          <w:w w:val="50"/>
          <w:sz w:val="24"/>
        </w:rPr>
        <w:t>:</w:t>
      </w:r>
      <w:r>
        <w:rPr>
          <w:color w:val="000007"/>
          <w:w w:val="66"/>
          <w:sz w:val="24"/>
        </w:rPr>
        <w:t>{}</w:t>
      </w:r>
      <w:r>
        <w:rPr>
          <w:color w:val="000007"/>
          <w:w w:val="50"/>
          <w:sz w:val="24"/>
        </w:rPr>
        <w:t xml:space="preserve">; </w:t>
      </w:r>
      <w:r>
        <w:rPr>
          <w:color w:val="000007"/>
          <w:w w:val="90"/>
          <w:sz w:val="24"/>
        </w:rPr>
        <w:t>for(var</w:t>
      </w:r>
      <w:r>
        <w:rPr>
          <w:color w:val="000007"/>
          <w:spacing w:val="-59"/>
          <w:w w:val="90"/>
          <w:sz w:val="24"/>
        </w:rPr>
        <w:t xml:space="preserve"> </w:t>
      </w:r>
      <w:r>
        <w:rPr>
          <w:color w:val="000007"/>
          <w:w w:val="90"/>
          <w:sz w:val="24"/>
        </w:rPr>
        <w:t>i</w:t>
      </w:r>
      <w:r>
        <w:rPr>
          <w:color w:val="000007"/>
          <w:spacing w:val="-56"/>
          <w:w w:val="90"/>
          <w:sz w:val="24"/>
        </w:rPr>
        <w:t xml:space="preserve"> </w:t>
      </w:r>
      <w:r>
        <w:rPr>
          <w:color w:val="000007"/>
          <w:w w:val="90"/>
          <w:sz w:val="24"/>
        </w:rPr>
        <w:t>in</w:t>
      </w:r>
      <w:r>
        <w:rPr>
          <w:color w:val="000007"/>
          <w:spacing w:val="-58"/>
          <w:w w:val="90"/>
          <w:sz w:val="24"/>
        </w:rPr>
        <w:t xml:space="preserve"> </w:t>
      </w:r>
      <w:r>
        <w:rPr>
          <w:color w:val="000007"/>
          <w:w w:val="90"/>
          <w:sz w:val="24"/>
        </w:rPr>
        <w:t>obj){</w:t>
      </w:r>
    </w:p>
    <w:p>
      <w:pPr>
        <w:spacing w:before="3" w:line="242" w:lineRule="auto"/>
        <w:ind w:left="160" w:right="5067" w:firstLine="0"/>
        <w:jc w:val="left"/>
        <w:rPr>
          <w:sz w:val="24"/>
        </w:rPr>
      </w:pP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j[i]</w:t>
      </w:r>
      <w:r>
        <w:rPr>
          <w:color w:val="000007"/>
          <w:spacing w:val="-1"/>
          <w:w w:val="109"/>
          <w:sz w:val="24"/>
        </w:rPr>
        <w:t>=</w:t>
      </w:r>
      <w:r>
        <w:rPr>
          <w:color w:val="000007"/>
          <w:spacing w:val="-1"/>
          <w:w w:val="55"/>
          <w:sz w:val="24"/>
        </w:rPr>
        <w:t>t</w:t>
      </w:r>
      <w:r>
        <w:rPr>
          <w:color w:val="000007"/>
          <w:spacing w:val="-1"/>
          <w:w w:val="88"/>
          <w:sz w:val="24"/>
        </w:rPr>
        <w:t>y</w:t>
      </w:r>
      <w:r>
        <w:rPr>
          <w:color w:val="000007"/>
          <w:sz w:val="24"/>
        </w:rPr>
        <w:t>p</w:t>
      </w:r>
      <w:r>
        <w:rPr>
          <w:color w:val="000007"/>
          <w:spacing w:val="-1"/>
          <w:w w:val="88"/>
          <w:sz w:val="24"/>
        </w:rPr>
        <w:t>eo</w:t>
      </w:r>
      <w:r>
        <w:rPr>
          <w:color w:val="000007"/>
          <w:w w:val="55"/>
          <w:sz w:val="24"/>
        </w:rPr>
        <w:t>f</w:t>
      </w:r>
      <w:r>
        <w:rPr>
          <w:color w:val="000007"/>
          <w:spacing w:val="-62"/>
          <w:sz w:val="24"/>
        </w:rPr>
        <w:t xml:space="preserve"> </w:t>
      </w:r>
      <w:r>
        <w:rPr>
          <w:color w:val="000007"/>
          <w:spacing w:val="-1"/>
          <w:w w:val="88"/>
          <w:sz w:val="24"/>
        </w:rPr>
        <w:t>o</w:t>
      </w:r>
      <w:r>
        <w:rPr>
          <w:color w:val="000007"/>
          <w:sz w:val="24"/>
        </w:rPr>
        <w:t>b</w:t>
      </w:r>
      <w:r>
        <w:rPr>
          <w:color w:val="000007"/>
          <w:spacing w:val="-1"/>
          <w:w w:val="55"/>
          <w:sz w:val="24"/>
        </w:rPr>
        <w:t>j[i]</w:t>
      </w:r>
      <w:r>
        <w:rPr>
          <w:color w:val="000007"/>
          <w:spacing w:val="-1"/>
          <w:w w:val="109"/>
          <w:sz w:val="24"/>
        </w:rPr>
        <w:t>==</w:t>
      </w:r>
      <w:r>
        <w:rPr>
          <w:color w:val="000007"/>
          <w:spacing w:val="-1"/>
          <w:w w:val="43"/>
          <w:sz w:val="24"/>
        </w:rPr>
        <w:t>'</w:t>
      </w:r>
      <w:r>
        <w:rPr>
          <w:color w:val="000007"/>
          <w:spacing w:val="-1"/>
          <w:w w:val="88"/>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43"/>
          <w:sz w:val="24"/>
        </w:rPr>
        <w:t>'</w:t>
      </w:r>
      <w:r>
        <w:rPr>
          <w:color w:val="000007"/>
          <w:sz w:val="24"/>
        </w:rPr>
        <w:t>? d</w:t>
      </w:r>
      <w:r>
        <w:rPr>
          <w:color w:val="000007"/>
          <w:spacing w:val="-1"/>
          <w:w w:val="88"/>
          <w:sz w:val="24"/>
        </w:rPr>
        <w:t>ee</w:t>
      </w:r>
      <w:r>
        <w:rPr>
          <w:color w:val="000007"/>
          <w:sz w:val="24"/>
        </w:rPr>
        <w:t>p</w:t>
      </w:r>
      <w:r>
        <w:rPr>
          <w:color w:val="000007"/>
          <w:w w:val="121"/>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spacing w:val="-1"/>
          <w:w w:val="88"/>
          <w:sz w:val="24"/>
        </w:rPr>
        <w:t>o</w:t>
      </w:r>
      <w:r>
        <w:rPr>
          <w:color w:val="000007"/>
          <w:sz w:val="24"/>
        </w:rPr>
        <w:t>b</w:t>
      </w:r>
      <w:r>
        <w:rPr>
          <w:color w:val="000007"/>
          <w:spacing w:val="-1"/>
          <w:w w:val="55"/>
          <w:sz w:val="24"/>
        </w:rPr>
        <w:t>j[i])</w:t>
      </w:r>
      <w:r>
        <w:rPr>
          <w:color w:val="000007"/>
          <w:w w:val="50"/>
          <w:sz w:val="24"/>
        </w:rPr>
        <w:t>:</w:t>
      </w:r>
      <w:r>
        <w:rPr>
          <w:color w:val="000007"/>
          <w:spacing w:val="-1"/>
          <w:w w:val="88"/>
          <w:sz w:val="24"/>
        </w:rPr>
        <w:t>o</w:t>
      </w:r>
      <w:r>
        <w:rPr>
          <w:color w:val="000007"/>
          <w:sz w:val="24"/>
        </w:rPr>
        <w:t>b</w:t>
      </w:r>
      <w:r>
        <w:rPr>
          <w:color w:val="000007"/>
          <w:spacing w:val="-1"/>
          <w:w w:val="55"/>
          <w:sz w:val="24"/>
        </w:rPr>
        <w:t>j[i]</w:t>
      </w:r>
      <w:r>
        <w:rPr>
          <w:color w:val="000007"/>
          <w:w w:val="50"/>
          <w:sz w:val="24"/>
        </w:rPr>
        <w:t>;</w:t>
      </w:r>
    </w:p>
    <w:p>
      <w:pPr>
        <w:spacing w:before="2"/>
        <w:ind w:left="160" w:right="0" w:firstLine="0"/>
        <w:jc w:val="left"/>
        <w:rPr>
          <w:sz w:val="24"/>
        </w:rPr>
      </w:pPr>
      <w:r>
        <w:rPr>
          <w:color w:val="000007"/>
          <w:w w:val="66"/>
          <w:sz w:val="24"/>
        </w:rPr>
        <w:t>}</w:t>
      </w:r>
    </w:p>
    <w:p>
      <w:pPr>
        <w:spacing w:before="5"/>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w:t>
      </w:r>
      <w:r>
        <w:rPr>
          <w:color w:val="000007"/>
          <w:w w:val="50"/>
          <w:sz w:val="24"/>
        </w:rPr>
        <w:t>;</w:t>
      </w:r>
    </w:p>
    <w:p>
      <w:pPr>
        <w:spacing w:before="4"/>
        <w:ind w:left="160" w:right="0" w:firstLine="0"/>
        <w:jc w:val="left"/>
        <w:rPr>
          <w:sz w:val="24"/>
        </w:rPr>
      </w:pPr>
      <w:r>
        <w:rPr>
          <w:color w:val="000007"/>
          <w:w w:val="66"/>
          <w:sz w:val="24"/>
        </w:rPr>
        <w:t>}</w:t>
      </w:r>
    </w:p>
    <w:p>
      <w:pPr>
        <w:pStyle w:val="7"/>
        <w:spacing w:before="20"/>
      </w:pPr>
      <w:r>
        <w:rPr>
          <w:color w:val="484848"/>
        </w:rPr>
        <w:t>这种方法可以实现一般对象和数组对象的克隆，比如：</w:t>
      </w:r>
    </w:p>
    <w:p>
      <w:pPr>
        <w:pStyle w:val="5"/>
        <w:spacing w:before="15"/>
      </w:pPr>
      <w:r>
        <w:rPr>
          <w:color w:val="000007"/>
          <w:spacing w:val="-1"/>
          <w:w w:val="88"/>
        </w:rPr>
        <w:t>va</w:t>
      </w:r>
      <w:r>
        <w:rPr>
          <w:color w:val="000007"/>
          <w:w w:val="66"/>
        </w:rPr>
        <w:t>r</w:t>
      </w:r>
      <w:r>
        <w:rPr>
          <w:color w:val="000007"/>
          <w:spacing w:val="-61"/>
        </w:rPr>
        <w:t xml:space="preserve"> </w:t>
      </w:r>
      <w:r>
        <w:rPr>
          <w:color w:val="000007"/>
          <w:spacing w:val="-1"/>
          <w:w w:val="88"/>
        </w:rPr>
        <w:t>a</w:t>
      </w:r>
      <w:r>
        <w:rPr>
          <w:color w:val="000007"/>
          <w:w w:val="66"/>
        </w:rPr>
        <w:t>rr</w:t>
      </w:r>
      <w:r>
        <w:rPr>
          <w:color w:val="000007"/>
          <w:spacing w:val="-1"/>
          <w:w w:val="109"/>
        </w:rPr>
        <w:t>=</w:t>
      </w:r>
      <w:r>
        <w:rPr>
          <w:color w:val="000007"/>
          <w:spacing w:val="-1"/>
          <w:w w:val="55"/>
        </w:rPr>
        <w:t>[</w:t>
      </w:r>
      <w:r>
        <w:rPr>
          <w:color w:val="000007"/>
        </w:rPr>
        <w:t>1</w:t>
      </w:r>
      <w:r>
        <w:rPr>
          <w:color w:val="000007"/>
          <w:w w:val="50"/>
        </w:rPr>
        <w:t>,</w:t>
      </w:r>
      <w:r>
        <w:rPr>
          <w:color w:val="000007"/>
        </w:rPr>
        <w:t>2</w:t>
      </w:r>
      <w:r>
        <w:rPr>
          <w:color w:val="000007"/>
          <w:w w:val="50"/>
        </w:rPr>
        <w:t>,</w:t>
      </w:r>
      <w:r>
        <w:rPr>
          <w:color w:val="000007"/>
        </w:rPr>
        <w:t>3</w:t>
      </w:r>
      <w:r>
        <w:rPr>
          <w:color w:val="000007"/>
          <w:spacing w:val="-1"/>
          <w:w w:val="55"/>
        </w:rPr>
        <w:t>]</w:t>
      </w:r>
      <w:r>
        <w:rPr>
          <w:color w:val="000007"/>
          <w:w w:val="50"/>
        </w:rPr>
        <w:t>;</w:t>
      </w:r>
    </w:p>
    <w:p>
      <w:pPr>
        <w:spacing w:before="5"/>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A</w:t>
      </w:r>
      <w:r>
        <w:rPr>
          <w:color w:val="000007"/>
          <w:w w:val="66"/>
          <w:sz w:val="24"/>
        </w:rPr>
        <w:t>rr</w:t>
      </w:r>
      <w:r>
        <w:rPr>
          <w:color w:val="000007"/>
          <w:spacing w:val="-1"/>
          <w:w w:val="109"/>
          <w:sz w:val="24"/>
        </w:rPr>
        <w:t>=</w:t>
      </w:r>
      <w:r>
        <w:rPr>
          <w:color w:val="000007"/>
          <w:sz w:val="24"/>
        </w:rPr>
        <w:t>d</w:t>
      </w:r>
      <w:r>
        <w:rPr>
          <w:color w:val="000007"/>
          <w:spacing w:val="-1"/>
          <w:w w:val="88"/>
          <w:sz w:val="24"/>
        </w:rPr>
        <w:t>ee</w:t>
      </w:r>
      <w:r>
        <w:rPr>
          <w:color w:val="000007"/>
          <w:sz w:val="24"/>
        </w:rPr>
        <w:t>p</w:t>
      </w:r>
      <w:r>
        <w:rPr>
          <w:color w:val="000007"/>
          <w:w w:val="121"/>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spacing w:val="-1"/>
          <w:w w:val="88"/>
          <w:sz w:val="24"/>
        </w:rPr>
        <w:t>a</w:t>
      </w:r>
      <w:r>
        <w:rPr>
          <w:color w:val="000007"/>
          <w:w w:val="66"/>
          <w:sz w:val="24"/>
        </w:rPr>
        <w:t>rr</w:t>
      </w:r>
      <w:r>
        <w:rPr>
          <w:color w:val="000007"/>
          <w:spacing w:val="-1"/>
          <w:w w:val="55"/>
          <w:sz w:val="24"/>
        </w:rPr>
        <w:t>)</w:t>
      </w:r>
      <w:r>
        <w:rPr>
          <w:color w:val="000007"/>
          <w:w w:val="50"/>
          <w:sz w:val="24"/>
        </w:rPr>
        <w:t>;</w:t>
      </w:r>
    </w:p>
    <w:p>
      <w:pPr>
        <w:spacing w:before="4" w:line="242" w:lineRule="auto"/>
        <w:ind w:left="160" w:right="6782" w:firstLine="0"/>
        <w:jc w:val="left"/>
        <w:rPr>
          <w:sz w:val="24"/>
        </w:rPr>
      </w:pPr>
      <w:r>
        <w:rPr>
          <w:color w:val="000007"/>
          <w:spacing w:val="-1"/>
          <w:w w:val="55"/>
          <w:sz w:val="24"/>
        </w:rPr>
        <w:t>/</w:t>
      </w:r>
      <w:r>
        <w:rPr>
          <w:color w:val="000007"/>
          <w:w w:val="55"/>
          <w:sz w:val="24"/>
        </w:rPr>
        <w:t>/</w:t>
      </w:r>
      <w:r>
        <w:rPr>
          <w:color w:val="000007"/>
          <w:spacing w:val="-61"/>
          <w:sz w:val="24"/>
        </w:rPr>
        <w:t xml:space="preserve"> </w:t>
      </w:r>
      <w:r>
        <w:rPr>
          <w:color w:val="000007"/>
          <w:spacing w:val="-1"/>
          <w:sz w:val="24"/>
        </w:rPr>
        <w:t>n</w:t>
      </w:r>
      <w:r>
        <w:rPr>
          <w:color w:val="000007"/>
          <w:spacing w:val="-2"/>
          <w:w w:val="88"/>
          <w:sz w:val="24"/>
        </w:rPr>
        <w:t>e</w:t>
      </w:r>
      <w:r>
        <w:rPr>
          <w:color w:val="000007"/>
          <w:spacing w:val="-1"/>
          <w:w w:val="121"/>
          <w:sz w:val="24"/>
        </w:rPr>
        <w:t>w</w:t>
      </w:r>
      <w:r>
        <w:rPr>
          <w:color w:val="000007"/>
          <w:spacing w:val="-1"/>
          <w:w w:val="132"/>
          <w:sz w:val="24"/>
        </w:rPr>
        <w:t>A</w:t>
      </w:r>
      <w:r>
        <w:rPr>
          <w:color w:val="000007"/>
          <w:spacing w:val="-1"/>
          <w:w w:val="66"/>
          <w:sz w:val="24"/>
        </w:rPr>
        <w:t>rr</w:t>
      </w:r>
      <w:r>
        <w:rPr>
          <w:color w:val="000007"/>
          <w:spacing w:val="-2"/>
          <w:w w:val="109"/>
          <w:sz w:val="24"/>
        </w:rPr>
        <w:t>-&gt;</w:t>
      </w:r>
      <w:r>
        <w:rPr>
          <w:color w:val="000007"/>
          <w:spacing w:val="-2"/>
          <w:w w:val="55"/>
          <w:sz w:val="24"/>
        </w:rPr>
        <w:t>[</w:t>
      </w:r>
      <w:r>
        <w:rPr>
          <w:color w:val="000007"/>
          <w:spacing w:val="-1"/>
          <w:sz w:val="24"/>
        </w:rPr>
        <w:t>1</w:t>
      </w:r>
      <w:r>
        <w:rPr>
          <w:color w:val="000007"/>
          <w:spacing w:val="-1"/>
          <w:w w:val="50"/>
          <w:sz w:val="24"/>
        </w:rPr>
        <w:t>,</w:t>
      </w:r>
      <w:r>
        <w:rPr>
          <w:color w:val="000007"/>
          <w:spacing w:val="-1"/>
          <w:sz w:val="24"/>
        </w:rPr>
        <w:t>2</w:t>
      </w:r>
      <w:r>
        <w:rPr>
          <w:color w:val="000007"/>
          <w:spacing w:val="-1"/>
          <w:w w:val="50"/>
          <w:sz w:val="24"/>
        </w:rPr>
        <w:t>,</w:t>
      </w:r>
      <w:r>
        <w:rPr>
          <w:color w:val="000007"/>
          <w:spacing w:val="-1"/>
          <w:sz w:val="24"/>
        </w:rPr>
        <w:t>3</w:t>
      </w:r>
      <w:r>
        <w:rPr>
          <w:color w:val="000007"/>
          <w:spacing w:val="-1"/>
          <w:w w:val="55"/>
          <w:sz w:val="24"/>
        </w:rPr>
        <w:t>]</w:t>
      </w:r>
      <w:r>
        <w:rPr>
          <w:color w:val="000007"/>
          <w:w w:val="55"/>
          <w:sz w:val="24"/>
        </w:rPr>
        <w:t xml:space="preserve"> </w:t>
      </w:r>
      <w:r>
        <w:rPr>
          <w:color w:val="000007"/>
          <w:w w:val="90"/>
          <w:sz w:val="24"/>
        </w:rPr>
        <w:t>var</w:t>
      </w:r>
      <w:r>
        <w:rPr>
          <w:color w:val="000007"/>
          <w:spacing w:val="-54"/>
          <w:w w:val="90"/>
          <w:sz w:val="24"/>
        </w:rPr>
        <w:t xml:space="preserve"> </w:t>
      </w:r>
      <w:r>
        <w:rPr>
          <w:color w:val="000007"/>
          <w:w w:val="90"/>
          <w:sz w:val="24"/>
        </w:rPr>
        <w:t>obj={</w:t>
      </w:r>
    </w:p>
    <w:p>
      <w:pPr>
        <w:spacing w:before="3"/>
        <w:ind w:left="160" w:right="0" w:firstLine="0"/>
        <w:jc w:val="left"/>
        <w:rPr>
          <w:sz w:val="24"/>
        </w:rPr>
      </w:pPr>
      <w:r>
        <w:rPr>
          <w:color w:val="000007"/>
          <w:w w:val="80"/>
          <w:sz w:val="24"/>
        </w:rPr>
        <w:t>x:1,</w:t>
      </w:r>
    </w:p>
    <w:p>
      <w:pPr>
        <w:spacing w:before="4"/>
        <w:ind w:left="160" w:right="0" w:firstLine="0"/>
        <w:jc w:val="left"/>
        <w:rPr>
          <w:sz w:val="24"/>
        </w:rPr>
      </w:pPr>
      <w:r>
        <w:rPr>
          <w:color w:val="000007"/>
          <w:w w:val="90"/>
          <w:sz w:val="24"/>
        </w:rPr>
        <w:t>y:2</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w:t>
      </w:r>
      <w:r>
        <w:rPr>
          <w:color w:val="000007"/>
          <w:spacing w:val="-1"/>
          <w:w w:val="109"/>
          <w:sz w:val="24"/>
        </w:rPr>
        <w:t>=</w:t>
      </w:r>
      <w:r>
        <w:rPr>
          <w:color w:val="000007"/>
          <w:sz w:val="24"/>
        </w:rPr>
        <w:t>d</w:t>
      </w:r>
      <w:r>
        <w:rPr>
          <w:color w:val="000007"/>
          <w:spacing w:val="-1"/>
          <w:w w:val="88"/>
          <w:sz w:val="24"/>
        </w:rPr>
        <w:t>ee</w:t>
      </w:r>
      <w:r>
        <w:rPr>
          <w:color w:val="000007"/>
          <w:sz w:val="24"/>
        </w:rPr>
        <w:t>p</w:t>
      </w:r>
      <w:r>
        <w:rPr>
          <w:color w:val="000007"/>
          <w:w w:val="121"/>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spacing w:val="-1"/>
          <w:w w:val="88"/>
          <w:sz w:val="24"/>
        </w:rPr>
        <w:t>o</w:t>
      </w:r>
      <w:r>
        <w:rPr>
          <w:color w:val="000007"/>
          <w:sz w:val="24"/>
        </w:rPr>
        <w:t>b</w:t>
      </w:r>
      <w:r>
        <w:rPr>
          <w:color w:val="000007"/>
          <w:spacing w:val="-1"/>
          <w:w w:val="55"/>
          <w:sz w:val="24"/>
        </w:rPr>
        <w:t>j)</w:t>
      </w:r>
      <w:r>
        <w:rPr>
          <w:color w:val="000007"/>
          <w:w w:val="50"/>
          <w:sz w:val="24"/>
        </w:rPr>
        <w:t>;</w:t>
      </w:r>
    </w:p>
    <w:p>
      <w:pPr>
        <w:spacing w:before="5"/>
        <w:ind w:left="160" w:right="0" w:firstLine="0"/>
        <w:jc w:val="left"/>
        <w:rPr>
          <w:sz w:val="24"/>
        </w:rPr>
      </w:pPr>
      <w:r>
        <w:rPr>
          <w:color w:val="000007"/>
          <w:spacing w:val="-1"/>
          <w:w w:val="55"/>
          <w:sz w:val="24"/>
        </w:rPr>
        <w:t>/</w:t>
      </w:r>
      <w:r>
        <w:rPr>
          <w:color w:val="000007"/>
          <w:w w:val="55"/>
          <w:sz w:val="24"/>
        </w:rPr>
        <w:t>/</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w:t>
      </w:r>
      <w:r>
        <w:rPr>
          <w:color w:val="000007"/>
          <w:spacing w:val="-1"/>
          <w:w w:val="109"/>
          <w:sz w:val="24"/>
        </w:rPr>
        <w:t>=</w:t>
      </w:r>
      <w:r>
        <w:rPr>
          <w:color w:val="000007"/>
          <w:w w:val="66"/>
          <w:sz w:val="24"/>
        </w:rPr>
        <w:t>{</w:t>
      </w:r>
      <w:r>
        <w:rPr>
          <w:color w:val="000007"/>
          <w:spacing w:val="-1"/>
          <w:w w:val="88"/>
          <w:sz w:val="24"/>
        </w:rPr>
        <w:t>x</w:t>
      </w:r>
      <w:r>
        <w:rPr>
          <w:color w:val="000007"/>
          <w:w w:val="50"/>
          <w:sz w:val="24"/>
        </w:rPr>
        <w:t>:</w:t>
      </w:r>
      <w:r>
        <w:rPr>
          <w:color w:val="000007"/>
          <w:sz w:val="24"/>
        </w:rPr>
        <w:t>1</w:t>
      </w:r>
      <w:r>
        <w:rPr>
          <w:color w:val="000007"/>
          <w:w w:val="50"/>
          <w:sz w:val="24"/>
        </w:rPr>
        <w:t>,</w:t>
      </w:r>
      <w:r>
        <w:rPr>
          <w:color w:val="000007"/>
          <w:spacing w:val="-1"/>
          <w:w w:val="88"/>
          <w:sz w:val="24"/>
        </w:rPr>
        <w:t>y</w:t>
      </w:r>
      <w:r>
        <w:rPr>
          <w:color w:val="000007"/>
          <w:w w:val="50"/>
          <w:sz w:val="24"/>
        </w:rPr>
        <w:t>:</w:t>
      </w:r>
      <w:r>
        <w:rPr>
          <w:color w:val="000007"/>
          <w:sz w:val="24"/>
        </w:rPr>
        <w:t>2</w:t>
      </w:r>
      <w:r>
        <w:rPr>
          <w:color w:val="000007"/>
          <w:w w:val="66"/>
          <w:sz w:val="24"/>
        </w:rPr>
        <w:t>}</w:t>
      </w:r>
    </w:p>
    <w:p>
      <w:pPr>
        <w:pStyle w:val="7"/>
        <w:spacing w:before="20" w:line="266" w:lineRule="auto"/>
        <w:ind w:right="383"/>
      </w:pPr>
      <w:r>
        <w:rPr>
          <w:color w:val="484848"/>
          <w:spacing w:val="-3"/>
          <w:w w:val="100"/>
        </w:rPr>
        <w:t>但是不能实现例如包装对象</w:t>
      </w:r>
      <w:r>
        <w:rPr>
          <w:color w:val="484848"/>
          <w:spacing w:val="-55"/>
        </w:rPr>
        <w:t xml:space="preserve"> </w:t>
      </w:r>
      <w:r>
        <w:rPr>
          <w:color w:val="484848"/>
          <w:spacing w:val="-1"/>
          <w:w w:val="133"/>
        </w:rPr>
        <w:t>N</w:t>
      </w:r>
      <w:r>
        <w:rPr>
          <w:color w:val="484848"/>
          <w:spacing w:val="-1"/>
          <w:w w:val="100"/>
        </w:rPr>
        <w:t>u</w:t>
      </w:r>
      <w:r>
        <w:rPr>
          <w:color w:val="484848"/>
          <w:spacing w:val="-1"/>
          <w:w w:val="144"/>
        </w:rPr>
        <w:t>m</w:t>
      </w:r>
      <w:r>
        <w:rPr>
          <w:color w:val="484848"/>
          <w:spacing w:val="-1"/>
          <w:w w:val="100"/>
        </w:rPr>
        <w:t>b</w:t>
      </w:r>
      <w:r>
        <w:rPr>
          <w:color w:val="484848"/>
          <w:spacing w:val="-1"/>
          <w:w w:val="88"/>
        </w:rPr>
        <w:t>e</w:t>
      </w:r>
      <w:r>
        <w:rPr>
          <w:color w:val="484848"/>
          <w:spacing w:val="-1"/>
          <w:w w:val="66"/>
        </w:rPr>
        <w:t>r</w:t>
      </w:r>
      <w:r>
        <w:rPr>
          <w:color w:val="484848"/>
          <w:spacing w:val="-1"/>
          <w:w w:val="50"/>
        </w:rPr>
        <w:t>,</w:t>
      </w:r>
      <w:r>
        <w:rPr>
          <w:color w:val="484848"/>
          <w:spacing w:val="-1"/>
          <w:w w:val="100"/>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spacing w:val="-1"/>
          <w:w w:val="88"/>
        </w:rPr>
        <w:t>g</w:t>
      </w:r>
      <w:r>
        <w:rPr>
          <w:color w:val="484848"/>
          <w:spacing w:val="-1"/>
          <w:w w:val="50"/>
        </w:rPr>
        <w:t>,</w:t>
      </w:r>
      <w:r>
        <w:rPr>
          <w:color w:val="484848"/>
          <w:spacing w:val="-1"/>
          <w:w w:val="122"/>
        </w:rPr>
        <w:t>B</w:t>
      </w:r>
      <w:r>
        <w:rPr>
          <w:color w:val="484848"/>
          <w:spacing w:val="-1"/>
          <w:w w:val="88"/>
        </w:rPr>
        <w:t>oo</w:t>
      </w:r>
      <w:r>
        <w:rPr>
          <w:color w:val="484848"/>
          <w:spacing w:val="-1"/>
          <w:w w:val="55"/>
        </w:rPr>
        <w:t>l</w:t>
      </w:r>
      <w:r>
        <w:rPr>
          <w:color w:val="484848"/>
          <w:spacing w:val="-1"/>
          <w:w w:val="88"/>
        </w:rPr>
        <w:t>ea</w:t>
      </w:r>
      <w:r>
        <w:rPr>
          <w:color w:val="484848"/>
          <w:spacing w:val="-1"/>
          <w:w w:val="100"/>
        </w:rPr>
        <w:t>n</w:t>
      </w:r>
      <w:r>
        <w:rPr>
          <w:color w:val="484848"/>
          <w:spacing w:val="-1"/>
          <w:w w:val="50"/>
        </w:rPr>
        <w:t>,</w:t>
      </w:r>
      <w:r>
        <w:rPr>
          <w:color w:val="484848"/>
          <w:spacing w:val="-3"/>
          <w:w w:val="100"/>
        </w:rPr>
        <w:t>以及正则对象</w:t>
      </w:r>
      <w:r>
        <w:rPr>
          <w:color w:val="484848"/>
          <w:spacing w:val="-55"/>
        </w:rPr>
        <w:t xml:space="preserve"> </w:t>
      </w:r>
      <w:r>
        <w:rPr>
          <w:color w:val="484848"/>
          <w:spacing w:val="-1"/>
          <w:w w:val="133"/>
        </w:rPr>
        <w:t>R</w:t>
      </w:r>
      <w:r>
        <w:rPr>
          <w:color w:val="484848"/>
          <w:spacing w:val="-1"/>
          <w:w w:val="88"/>
        </w:rPr>
        <w:t>eg</w:t>
      </w:r>
      <w:r>
        <w:rPr>
          <w:color w:val="484848"/>
          <w:spacing w:val="-1"/>
          <w:w w:val="122"/>
        </w:rPr>
        <w:t>E</w:t>
      </w:r>
      <w:r>
        <w:rPr>
          <w:color w:val="484848"/>
          <w:spacing w:val="-1"/>
          <w:w w:val="88"/>
        </w:rPr>
        <w:t>x</w:t>
      </w:r>
      <w:r>
        <w:rPr>
          <w:color w:val="484848"/>
          <w:w w:val="100"/>
        </w:rPr>
        <w:t>p</w:t>
      </w:r>
      <w:r>
        <w:rPr>
          <w:color w:val="484848"/>
          <w:spacing w:val="-58"/>
        </w:rPr>
        <w:t xml:space="preserve"> </w:t>
      </w:r>
      <w:r>
        <w:rPr>
          <w:color w:val="484848"/>
          <w:spacing w:val="55"/>
          <w:w w:val="100"/>
        </w:rPr>
        <w:t>和</w:t>
      </w:r>
      <w:r>
        <w:rPr>
          <w:color w:val="484848"/>
          <w:spacing w:val="-1"/>
          <w:w w:val="133"/>
        </w:rPr>
        <w:t>D</w:t>
      </w:r>
      <w:r>
        <w:rPr>
          <w:color w:val="484848"/>
          <w:spacing w:val="-1"/>
          <w:w w:val="88"/>
        </w:rPr>
        <w:t>a</w:t>
      </w:r>
      <w:r>
        <w:rPr>
          <w:color w:val="484848"/>
          <w:spacing w:val="-1"/>
          <w:w w:val="55"/>
        </w:rPr>
        <w:t>t</w:t>
      </w:r>
      <w:r>
        <w:rPr>
          <w:color w:val="484848"/>
          <w:w w:val="88"/>
        </w:rPr>
        <w:t>e</w:t>
      </w:r>
      <w:r>
        <w:rPr>
          <w:color w:val="484848"/>
          <w:spacing w:val="-56"/>
        </w:rPr>
        <w:t xml:space="preserve"> </w:t>
      </w:r>
      <w:r>
        <w:rPr>
          <w:color w:val="484848"/>
          <w:spacing w:val="-2"/>
          <w:w w:val="100"/>
        </w:rPr>
        <w:t>对象的</w:t>
      </w:r>
      <w:r>
        <w:rPr>
          <w:color w:val="484848"/>
          <w:spacing w:val="-3"/>
        </w:rPr>
        <w:t>克隆，比如：</w:t>
      </w:r>
    </w:p>
    <w:p>
      <w:pPr>
        <w:pStyle w:val="7"/>
        <w:spacing w:line="280" w:lineRule="exact"/>
      </w:pPr>
      <w:r>
        <w:rPr>
          <w:color w:val="484848"/>
          <w:spacing w:val="-1"/>
          <w:w w:val="55"/>
        </w:rPr>
        <w:t>//</w:t>
      </w:r>
      <w:r>
        <w:rPr>
          <w:color w:val="484848"/>
          <w:spacing w:val="-1"/>
          <w:w w:val="133"/>
        </w:rPr>
        <w:t>N</w:t>
      </w:r>
      <w:r>
        <w:rPr>
          <w:color w:val="484848"/>
          <w:spacing w:val="-1"/>
          <w:w w:val="100"/>
        </w:rPr>
        <w:t>u</w:t>
      </w:r>
      <w:r>
        <w:rPr>
          <w:color w:val="484848"/>
          <w:spacing w:val="-1"/>
          <w:w w:val="144"/>
        </w:rPr>
        <w:t>m</w:t>
      </w:r>
      <w:r>
        <w:rPr>
          <w:color w:val="484848"/>
          <w:spacing w:val="-1"/>
          <w:w w:val="100"/>
        </w:rPr>
        <w:t>b</w:t>
      </w:r>
      <w:r>
        <w:rPr>
          <w:color w:val="484848"/>
          <w:spacing w:val="-1"/>
          <w:w w:val="88"/>
        </w:rPr>
        <w:t>e</w:t>
      </w:r>
      <w:r>
        <w:rPr>
          <w:color w:val="484848"/>
          <w:w w:val="66"/>
        </w:rPr>
        <w:t>r</w:t>
      </w:r>
      <w:r>
        <w:rPr>
          <w:color w:val="484848"/>
          <w:spacing w:val="-56"/>
        </w:rPr>
        <w:t xml:space="preserve"> </w:t>
      </w:r>
      <w:r>
        <w:rPr>
          <w:color w:val="484848"/>
          <w:spacing w:val="-2"/>
          <w:w w:val="100"/>
        </w:rPr>
        <w:t>包装对象</w:t>
      </w:r>
    </w:p>
    <w:p>
      <w:pPr>
        <w:pStyle w:val="5"/>
        <w:spacing w:before="15" w:line="242" w:lineRule="auto"/>
        <w:ind w:right="6244"/>
      </w:pPr>
      <w:r>
        <w:rPr>
          <w:color w:val="000007"/>
          <w:spacing w:val="-1"/>
          <w:w w:val="88"/>
        </w:rPr>
        <w:t>va</w:t>
      </w:r>
      <w:r>
        <w:rPr>
          <w:color w:val="000007"/>
          <w:w w:val="66"/>
        </w:rPr>
        <w:t>r</w:t>
      </w:r>
      <w:r>
        <w:rPr>
          <w:color w:val="000007"/>
          <w:spacing w:val="-61"/>
        </w:rPr>
        <w:t xml:space="preserve"> </w:t>
      </w:r>
      <w:r>
        <w:rPr>
          <w:color w:val="000007"/>
        </w:rPr>
        <w:t>nu</w:t>
      </w:r>
      <w:r>
        <w:rPr>
          <w:color w:val="000007"/>
          <w:spacing w:val="-1"/>
          <w:w w:val="143"/>
        </w:rPr>
        <w:t>m</w:t>
      </w:r>
      <w:r>
        <w:rPr>
          <w:color w:val="000007"/>
          <w:spacing w:val="-1"/>
          <w:w w:val="109"/>
        </w:rPr>
        <w:t>=</w:t>
      </w:r>
      <w:r>
        <w:rPr>
          <w:color w:val="000007"/>
        </w:rPr>
        <w:t>n</w:t>
      </w:r>
      <w:r>
        <w:rPr>
          <w:color w:val="000007"/>
          <w:spacing w:val="-1"/>
          <w:w w:val="88"/>
        </w:rPr>
        <w:t>e</w:t>
      </w:r>
      <w:r>
        <w:rPr>
          <w:color w:val="000007"/>
          <w:w w:val="121"/>
        </w:rPr>
        <w:t>w</w:t>
      </w:r>
      <w:r>
        <w:rPr>
          <w:color w:val="000007"/>
          <w:spacing w:val="-62"/>
        </w:rPr>
        <w:t xml:space="preserve"> </w:t>
      </w:r>
      <w:r>
        <w:rPr>
          <w:color w:val="000007"/>
          <w:w w:val="132"/>
        </w:rPr>
        <w:t>N</w:t>
      </w:r>
      <w:r>
        <w:rPr>
          <w:color w:val="000007"/>
        </w:rPr>
        <w:t>u</w:t>
      </w:r>
      <w:r>
        <w:rPr>
          <w:color w:val="000007"/>
          <w:spacing w:val="-1"/>
          <w:w w:val="143"/>
        </w:rPr>
        <w:t>m</w:t>
      </w:r>
      <w:r>
        <w:rPr>
          <w:color w:val="000007"/>
        </w:rPr>
        <w:t>b</w:t>
      </w:r>
      <w:r>
        <w:rPr>
          <w:color w:val="000007"/>
          <w:spacing w:val="-1"/>
          <w:w w:val="88"/>
        </w:rPr>
        <w:t>e</w:t>
      </w:r>
      <w:r>
        <w:rPr>
          <w:color w:val="000007"/>
          <w:w w:val="66"/>
        </w:rPr>
        <w:t>r</w:t>
      </w:r>
      <w:r>
        <w:rPr>
          <w:color w:val="000007"/>
          <w:spacing w:val="-1"/>
          <w:w w:val="55"/>
        </w:rPr>
        <w:t>(</w:t>
      </w:r>
      <w:r>
        <w:rPr>
          <w:color w:val="000007"/>
        </w:rPr>
        <w:t>1</w:t>
      </w:r>
      <w:r>
        <w:rPr>
          <w:color w:val="000007"/>
          <w:spacing w:val="-1"/>
          <w:w w:val="55"/>
        </w:rPr>
        <w:t>)</w:t>
      </w:r>
      <w:r>
        <w:rPr>
          <w:color w:val="000007"/>
          <w:w w:val="50"/>
        </w:rPr>
        <w:t xml:space="preserve">; </w:t>
      </w:r>
      <w:r>
        <w:rPr>
          <w:color w:val="000007"/>
          <w:w w:val="95"/>
        </w:rPr>
        <w:t>typeof</w:t>
      </w:r>
      <w:r>
        <w:rPr>
          <w:color w:val="000007"/>
          <w:spacing w:val="-89"/>
          <w:w w:val="95"/>
        </w:rPr>
        <w:t xml:space="preserve"> </w:t>
      </w:r>
      <w:r>
        <w:rPr>
          <w:color w:val="000007"/>
          <w:w w:val="95"/>
        </w:rPr>
        <w:t>num</w:t>
      </w:r>
      <w:r>
        <w:rPr>
          <w:color w:val="000007"/>
          <w:spacing w:val="-87"/>
          <w:w w:val="95"/>
        </w:rPr>
        <w:t xml:space="preserve"> </w:t>
      </w:r>
      <w:r>
        <w:rPr>
          <w:color w:val="000007"/>
          <w:w w:val="95"/>
        </w:rPr>
        <w:t>//</w:t>
      </w:r>
      <w:r>
        <w:rPr>
          <w:color w:val="000007"/>
          <w:spacing w:val="-88"/>
          <w:w w:val="95"/>
        </w:rPr>
        <w:t xml:space="preserve"> </w:t>
      </w:r>
      <w:r>
        <w:rPr>
          <w:color w:val="000007"/>
          <w:w w:val="95"/>
        </w:rPr>
        <w:t>"object"</w:t>
      </w:r>
    </w:p>
    <w:p>
      <w:pPr>
        <w:spacing w:before="2"/>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N</w:t>
      </w:r>
      <w:r>
        <w:rPr>
          <w:color w:val="000007"/>
          <w:sz w:val="24"/>
        </w:rPr>
        <w:t>u</w:t>
      </w:r>
      <w:r>
        <w:rPr>
          <w:color w:val="000007"/>
          <w:spacing w:val="-1"/>
          <w:w w:val="143"/>
          <w:sz w:val="24"/>
        </w:rPr>
        <w:t>m</w:t>
      </w:r>
      <w:r>
        <w:rPr>
          <w:color w:val="000007"/>
          <w:spacing w:val="-1"/>
          <w:w w:val="109"/>
          <w:sz w:val="24"/>
        </w:rPr>
        <w:t>=</w:t>
      </w:r>
      <w:r>
        <w:rPr>
          <w:color w:val="000007"/>
          <w:sz w:val="24"/>
        </w:rPr>
        <w:t>d</w:t>
      </w:r>
      <w:r>
        <w:rPr>
          <w:color w:val="000007"/>
          <w:spacing w:val="-1"/>
          <w:w w:val="88"/>
          <w:sz w:val="24"/>
        </w:rPr>
        <w:t>ee</w:t>
      </w:r>
      <w:r>
        <w:rPr>
          <w:color w:val="000007"/>
          <w:sz w:val="24"/>
        </w:rPr>
        <w:t>p</w:t>
      </w:r>
      <w:r>
        <w:rPr>
          <w:color w:val="000007"/>
          <w:w w:val="121"/>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sz w:val="24"/>
        </w:rPr>
        <w:t>nu</w:t>
      </w:r>
      <w:r>
        <w:rPr>
          <w:color w:val="000007"/>
          <w:spacing w:val="-1"/>
          <w:w w:val="143"/>
          <w:sz w:val="24"/>
        </w:rPr>
        <w:t>m</w:t>
      </w:r>
      <w:r>
        <w:rPr>
          <w:color w:val="000007"/>
          <w:spacing w:val="-1"/>
          <w:w w:val="55"/>
          <w:sz w:val="24"/>
        </w:rPr>
        <w:t>)</w:t>
      </w:r>
      <w:r>
        <w:rPr>
          <w:color w:val="000007"/>
          <w:w w:val="50"/>
          <w:sz w:val="24"/>
        </w:rPr>
        <w:t>;</w:t>
      </w:r>
    </w:p>
    <w:p>
      <w:pPr>
        <w:pStyle w:val="7"/>
        <w:spacing w:before="20"/>
      </w:pPr>
      <w:r>
        <w:rPr>
          <w:color w:val="484848"/>
          <w:spacing w:val="-1"/>
          <w:w w:val="55"/>
        </w:rPr>
        <w:t>//</w:t>
      </w:r>
      <w:r>
        <w:rPr>
          <w:color w:val="484848"/>
          <w:spacing w:val="-1"/>
          <w:w w:val="100"/>
        </w:rPr>
        <w:t>n</w:t>
      </w:r>
      <w:r>
        <w:rPr>
          <w:color w:val="484848"/>
          <w:spacing w:val="-1"/>
          <w:w w:val="88"/>
        </w:rPr>
        <w:t>e</w:t>
      </w:r>
      <w:r>
        <w:rPr>
          <w:color w:val="484848"/>
          <w:spacing w:val="-1"/>
          <w:w w:val="122"/>
        </w:rPr>
        <w:t>w</w:t>
      </w:r>
      <w:r>
        <w:rPr>
          <w:color w:val="484848"/>
          <w:spacing w:val="-1"/>
          <w:w w:val="133"/>
        </w:rPr>
        <w:t>N</w:t>
      </w:r>
      <w:r>
        <w:rPr>
          <w:color w:val="484848"/>
          <w:spacing w:val="-1"/>
          <w:w w:val="100"/>
        </w:rPr>
        <w:t>u</w:t>
      </w:r>
      <w:r>
        <w:rPr>
          <w:color w:val="484848"/>
          <w:w w:val="144"/>
        </w:rPr>
        <w:t>m</w:t>
      </w:r>
      <w:r>
        <w:rPr>
          <w:color w:val="484848"/>
          <w:spacing w:val="-57"/>
        </w:rPr>
        <w:t xml:space="preserve"> </w:t>
      </w:r>
      <w:r>
        <w:rPr>
          <w:color w:val="484848"/>
          <w:spacing w:val="-1"/>
          <w:w w:val="109"/>
        </w:rPr>
        <w:t>-&gt;</w:t>
      </w:r>
      <w:r>
        <w:rPr>
          <w:color w:val="484848"/>
          <w:spacing w:val="54"/>
        </w:rPr>
        <w:t xml:space="preserve"> </w:t>
      </w:r>
      <w:r>
        <w:rPr>
          <w:color w:val="484848"/>
          <w:spacing w:val="-1"/>
          <w:w w:val="66"/>
        </w:rPr>
        <w:t>{}</w:t>
      </w:r>
      <w:r>
        <w:rPr>
          <w:color w:val="484848"/>
          <w:spacing w:val="-3"/>
        </w:rPr>
        <w:t xml:space="preserve"> </w:t>
      </w:r>
      <w:r>
        <w:rPr>
          <w:color w:val="484848"/>
          <w:spacing w:val="-2"/>
          <w:w w:val="100"/>
        </w:rPr>
        <w:t>空对象</w:t>
      </w:r>
    </w:p>
    <w:p>
      <w:pPr>
        <w:pStyle w:val="7"/>
        <w:spacing w:before="9"/>
        <w:ind w:left="0"/>
        <w:rPr>
          <w:sz w:val="26"/>
        </w:rPr>
      </w:pPr>
    </w:p>
    <w:p>
      <w:pPr>
        <w:pStyle w:val="7"/>
      </w:pPr>
      <w:r>
        <w:rPr>
          <w:color w:val="484848"/>
        </w:rPr>
        <w:t>//String 包装对象</w:t>
      </w:r>
    </w:p>
    <w:p>
      <w:pPr>
        <w:pStyle w:val="5"/>
        <w:spacing w:before="15" w:line="242" w:lineRule="auto"/>
        <w:ind w:right="5898"/>
      </w:pPr>
      <w:r>
        <w:rPr>
          <w:color w:val="000007"/>
          <w:spacing w:val="-1"/>
          <w:w w:val="88"/>
        </w:rPr>
        <w:t>va</w:t>
      </w:r>
      <w:r>
        <w:rPr>
          <w:color w:val="000007"/>
          <w:w w:val="66"/>
        </w:rPr>
        <w:t>r</w:t>
      </w:r>
      <w:r>
        <w:rPr>
          <w:color w:val="000007"/>
          <w:spacing w:val="-61"/>
        </w:rPr>
        <w:t xml:space="preserve"> </w:t>
      </w:r>
      <w:r>
        <w:rPr>
          <w:color w:val="000007"/>
          <w:w w:val="77"/>
        </w:rPr>
        <w:t>s</w:t>
      </w:r>
      <w:r>
        <w:rPr>
          <w:color w:val="000007"/>
          <w:spacing w:val="-1"/>
          <w:w w:val="55"/>
        </w:rPr>
        <w:t>t</w:t>
      </w:r>
      <w:r>
        <w:rPr>
          <w:color w:val="000007"/>
          <w:w w:val="66"/>
        </w:rPr>
        <w:t>r</w:t>
      </w:r>
      <w:r>
        <w:rPr>
          <w:color w:val="000007"/>
          <w:spacing w:val="-1"/>
          <w:w w:val="109"/>
        </w:rPr>
        <w:t>=</w:t>
      </w:r>
      <w:r>
        <w:rPr>
          <w:color w:val="000007"/>
        </w:rPr>
        <w:t>n</w:t>
      </w:r>
      <w:r>
        <w:rPr>
          <w:color w:val="000007"/>
          <w:spacing w:val="-1"/>
          <w:w w:val="88"/>
        </w:rPr>
        <w:t>e</w:t>
      </w:r>
      <w:r>
        <w:rPr>
          <w:color w:val="000007"/>
          <w:w w:val="121"/>
        </w:rPr>
        <w:t>w</w:t>
      </w:r>
      <w:r>
        <w:rPr>
          <w:color w:val="000007"/>
          <w:spacing w:val="-61"/>
        </w:rPr>
        <w:t xml:space="preserve"> </w:t>
      </w:r>
      <w:r>
        <w:rPr>
          <w:color w:val="000007"/>
        </w:rPr>
        <w:t>S</w:t>
      </w:r>
      <w:r>
        <w:rPr>
          <w:color w:val="000007"/>
          <w:spacing w:val="-1"/>
          <w:w w:val="55"/>
        </w:rPr>
        <w:t>t</w:t>
      </w:r>
      <w:r>
        <w:rPr>
          <w:color w:val="000007"/>
          <w:w w:val="66"/>
        </w:rPr>
        <w:t>r</w:t>
      </w:r>
      <w:r>
        <w:rPr>
          <w:color w:val="000007"/>
          <w:spacing w:val="-1"/>
          <w:w w:val="55"/>
        </w:rPr>
        <w:t>i</w:t>
      </w:r>
      <w:r>
        <w:rPr>
          <w:color w:val="000007"/>
        </w:rPr>
        <w:t>n</w:t>
      </w:r>
      <w:r>
        <w:rPr>
          <w:color w:val="000007"/>
          <w:spacing w:val="-1"/>
          <w:w w:val="88"/>
        </w:rPr>
        <w:t>g</w:t>
      </w:r>
      <w:r>
        <w:rPr>
          <w:color w:val="000007"/>
          <w:spacing w:val="-1"/>
          <w:w w:val="55"/>
        </w:rPr>
        <w:t>(</w:t>
      </w:r>
      <w:r>
        <w:rPr>
          <w:color w:val="000007"/>
          <w:w w:val="80"/>
        </w:rPr>
        <w:t>"</w:t>
      </w:r>
      <w:r>
        <w:rPr>
          <w:color w:val="000007"/>
        </w:rPr>
        <w:t>h</w:t>
      </w:r>
      <w:r>
        <w:rPr>
          <w:color w:val="000007"/>
          <w:spacing w:val="-1"/>
          <w:w w:val="88"/>
        </w:rPr>
        <w:t>e</w:t>
      </w:r>
      <w:r>
        <w:rPr>
          <w:color w:val="000007"/>
          <w:spacing w:val="-1"/>
          <w:w w:val="55"/>
        </w:rPr>
        <w:t>ll</w:t>
      </w:r>
      <w:r>
        <w:rPr>
          <w:color w:val="000007"/>
          <w:spacing w:val="-1"/>
          <w:w w:val="88"/>
        </w:rPr>
        <w:t>o</w:t>
      </w:r>
      <w:r>
        <w:rPr>
          <w:color w:val="000007"/>
          <w:w w:val="80"/>
        </w:rPr>
        <w:t>"</w:t>
      </w:r>
      <w:r>
        <w:rPr>
          <w:color w:val="000007"/>
          <w:spacing w:val="-1"/>
          <w:w w:val="55"/>
        </w:rPr>
        <w:t>)</w:t>
      </w:r>
      <w:r>
        <w:rPr>
          <w:color w:val="000007"/>
          <w:w w:val="50"/>
        </w:rPr>
        <w:t xml:space="preserve">; </w:t>
      </w:r>
      <w:r>
        <w:rPr>
          <w:color w:val="000007"/>
          <w:w w:val="85"/>
        </w:rPr>
        <w:t>typeof</w:t>
      </w:r>
      <w:r>
        <w:rPr>
          <w:color w:val="000007"/>
          <w:spacing w:val="-61"/>
          <w:w w:val="85"/>
        </w:rPr>
        <w:t xml:space="preserve"> </w:t>
      </w:r>
      <w:r>
        <w:rPr>
          <w:color w:val="000007"/>
          <w:w w:val="85"/>
        </w:rPr>
        <w:t>str</w:t>
      </w:r>
      <w:r>
        <w:rPr>
          <w:color w:val="000007"/>
          <w:spacing w:val="-60"/>
          <w:w w:val="85"/>
        </w:rPr>
        <w:t xml:space="preserve"> </w:t>
      </w:r>
      <w:r>
        <w:rPr>
          <w:color w:val="000007"/>
          <w:w w:val="85"/>
        </w:rPr>
        <w:t>//"object"</w:t>
      </w:r>
    </w:p>
    <w:p>
      <w:pPr>
        <w:spacing w:before="3"/>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sz w:val="24"/>
        </w:rPr>
        <w:t>S</w:t>
      </w:r>
      <w:r>
        <w:rPr>
          <w:color w:val="000007"/>
          <w:spacing w:val="-1"/>
          <w:w w:val="55"/>
          <w:sz w:val="24"/>
        </w:rPr>
        <w:t>t</w:t>
      </w:r>
      <w:r>
        <w:rPr>
          <w:color w:val="000007"/>
          <w:w w:val="66"/>
          <w:sz w:val="24"/>
        </w:rPr>
        <w:t>r</w:t>
      </w:r>
      <w:r>
        <w:rPr>
          <w:color w:val="000007"/>
          <w:spacing w:val="-1"/>
          <w:w w:val="109"/>
          <w:sz w:val="24"/>
        </w:rPr>
        <w:t>=</w:t>
      </w:r>
      <w:r>
        <w:rPr>
          <w:color w:val="000007"/>
          <w:sz w:val="24"/>
        </w:rPr>
        <w:t>d</w:t>
      </w:r>
      <w:r>
        <w:rPr>
          <w:color w:val="000007"/>
          <w:spacing w:val="-1"/>
          <w:w w:val="88"/>
          <w:sz w:val="24"/>
        </w:rPr>
        <w:t>ee</w:t>
      </w:r>
      <w:r>
        <w:rPr>
          <w:color w:val="000007"/>
          <w:sz w:val="24"/>
        </w:rPr>
        <w:t>p</w:t>
      </w:r>
      <w:r>
        <w:rPr>
          <w:color w:val="000007"/>
          <w:w w:val="121"/>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w w:val="77"/>
          <w:sz w:val="24"/>
        </w:rPr>
        <w:t>s</w:t>
      </w:r>
      <w:r>
        <w:rPr>
          <w:color w:val="000007"/>
          <w:spacing w:val="-1"/>
          <w:w w:val="55"/>
          <w:sz w:val="24"/>
        </w:rPr>
        <w:t>t</w:t>
      </w:r>
      <w:r>
        <w:rPr>
          <w:color w:val="000007"/>
          <w:w w:val="66"/>
          <w:sz w:val="24"/>
        </w:rPr>
        <w:t>r</w:t>
      </w:r>
      <w:r>
        <w:rPr>
          <w:color w:val="000007"/>
          <w:spacing w:val="-1"/>
          <w:w w:val="55"/>
          <w:sz w:val="24"/>
        </w:rPr>
        <w:t>)</w:t>
      </w:r>
      <w:r>
        <w:rPr>
          <w:color w:val="000007"/>
          <w:w w:val="50"/>
          <w:sz w:val="24"/>
        </w:rPr>
        <w:t>;</w:t>
      </w:r>
    </w:p>
    <w:p>
      <w:pPr>
        <w:tabs>
          <w:tab w:val="left" w:pos="1431"/>
        </w:tabs>
        <w:spacing w:before="4"/>
        <w:ind w:left="160" w:right="0" w:firstLine="0"/>
        <w:jc w:val="left"/>
        <w:rPr>
          <w:sz w:val="24"/>
        </w:rPr>
      </w:pPr>
      <w:r>
        <w:rPr>
          <w:color w:val="000007"/>
          <w:spacing w:val="-1"/>
          <w:w w:val="55"/>
          <w:sz w:val="24"/>
        </w:rPr>
        <w:t>//</w:t>
      </w:r>
      <w:r>
        <w:rPr>
          <w:color w:val="000007"/>
          <w:sz w:val="24"/>
        </w:rPr>
        <w:t>n</w:t>
      </w:r>
      <w:r>
        <w:rPr>
          <w:color w:val="000007"/>
          <w:spacing w:val="-1"/>
          <w:w w:val="88"/>
          <w:sz w:val="24"/>
        </w:rPr>
        <w:t>e</w:t>
      </w:r>
      <w:r>
        <w:rPr>
          <w:color w:val="000007"/>
          <w:w w:val="121"/>
          <w:sz w:val="24"/>
        </w:rPr>
        <w:t>w</w:t>
      </w:r>
      <w:r>
        <w:rPr>
          <w:color w:val="000007"/>
          <w:sz w:val="24"/>
        </w:rPr>
        <w:t>S</w:t>
      </w:r>
      <w:r>
        <w:rPr>
          <w:color w:val="000007"/>
          <w:spacing w:val="-1"/>
          <w:w w:val="55"/>
          <w:sz w:val="24"/>
        </w:rPr>
        <w:t>t</w:t>
      </w:r>
      <w:r>
        <w:rPr>
          <w:color w:val="000007"/>
          <w:w w:val="66"/>
          <w:sz w:val="24"/>
        </w:rPr>
        <w:t>r</w:t>
      </w:r>
      <w:r>
        <w:rPr>
          <w:color w:val="000007"/>
          <w:spacing w:val="-1"/>
          <w:w w:val="109"/>
          <w:sz w:val="24"/>
        </w:rPr>
        <w:t>-</w:t>
      </w:r>
      <w:r>
        <w:rPr>
          <w:color w:val="000007"/>
          <w:w w:val="109"/>
          <w:sz w:val="24"/>
        </w:rPr>
        <w:t>&gt;</w:t>
      </w:r>
      <w:r>
        <w:rPr>
          <w:color w:val="000007"/>
          <w:sz w:val="24"/>
        </w:rPr>
        <w:tab/>
      </w:r>
      <w:r>
        <w:rPr>
          <w:color w:val="000007"/>
          <w:w w:val="66"/>
          <w:sz w:val="24"/>
        </w:rPr>
        <w:t>{</w:t>
      </w:r>
      <w:r>
        <w:rPr>
          <w:color w:val="000007"/>
          <w:sz w:val="24"/>
        </w:rPr>
        <w:t>0</w:t>
      </w:r>
      <w:r>
        <w:rPr>
          <w:color w:val="000007"/>
          <w:w w:val="50"/>
          <w:sz w:val="24"/>
        </w:rPr>
        <w:t>:</w:t>
      </w:r>
      <w:r>
        <w:rPr>
          <w:color w:val="000007"/>
          <w:spacing w:val="-1"/>
          <w:w w:val="43"/>
          <w:sz w:val="24"/>
        </w:rPr>
        <w:t>'</w:t>
      </w:r>
      <w:r>
        <w:rPr>
          <w:color w:val="000007"/>
          <w:sz w:val="24"/>
        </w:rPr>
        <w:t>h</w:t>
      </w:r>
      <w:r>
        <w:rPr>
          <w:color w:val="000007"/>
          <w:spacing w:val="-1"/>
          <w:w w:val="43"/>
          <w:sz w:val="24"/>
        </w:rPr>
        <w:t>'</w:t>
      </w:r>
      <w:r>
        <w:rPr>
          <w:color w:val="000007"/>
          <w:w w:val="50"/>
          <w:sz w:val="24"/>
        </w:rPr>
        <w:t>,</w:t>
      </w:r>
      <w:r>
        <w:rPr>
          <w:color w:val="000007"/>
          <w:sz w:val="24"/>
        </w:rPr>
        <w:t>1</w:t>
      </w:r>
      <w:r>
        <w:rPr>
          <w:color w:val="000007"/>
          <w:w w:val="50"/>
          <w:sz w:val="24"/>
        </w:rPr>
        <w:t>:</w:t>
      </w:r>
      <w:r>
        <w:rPr>
          <w:color w:val="000007"/>
          <w:spacing w:val="-1"/>
          <w:w w:val="43"/>
          <w:sz w:val="24"/>
        </w:rPr>
        <w:t>'</w:t>
      </w:r>
      <w:r>
        <w:rPr>
          <w:color w:val="000007"/>
          <w:spacing w:val="-1"/>
          <w:w w:val="88"/>
          <w:sz w:val="24"/>
        </w:rPr>
        <w:t>e</w:t>
      </w:r>
      <w:r>
        <w:rPr>
          <w:color w:val="000007"/>
          <w:spacing w:val="-1"/>
          <w:w w:val="43"/>
          <w:sz w:val="24"/>
        </w:rPr>
        <w:t>'</w:t>
      </w:r>
      <w:r>
        <w:rPr>
          <w:color w:val="000007"/>
          <w:w w:val="50"/>
          <w:sz w:val="24"/>
        </w:rPr>
        <w:t>,</w:t>
      </w:r>
      <w:r>
        <w:rPr>
          <w:color w:val="000007"/>
          <w:sz w:val="24"/>
        </w:rPr>
        <w:t>2</w:t>
      </w:r>
      <w:r>
        <w:rPr>
          <w:color w:val="000007"/>
          <w:w w:val="50"/>
          <w:sz w:val="24"/>
        </w:rPr>
        <w:t>:</w:t>
      </w:r>
      <w:r>
        <w:rPr>
          <w:color w:val="000007"/>
          <w:spacing w:val="-1"/>
          <w:w w:val="43"/>
          <w:sz w:val="24"/>
        </w:rPr>
        <w:t>'</w:t>
      </w:r>
      <w:r>
        <w:rPr>
          <w:color w:val="000007"/>
          <w:spacing w:val="-1"/>
          <w:w w:val="55"/>
          <w:sz w:val="24"/>
        </w:rPr>
        <w:t>l</w:t>
      </w:r>
      <w:r>
        <w:rPr>
          <w:color w:val="000007"/>
          <w:spacing w:val="-1"/>
          <w:w w:val="43"/>
          <w:sz w:val="24"/>
        </w:rPr>
        <w:t>'</w:t>
      </w:r>
      <w:r>
        <w:rPr>
          <w:color w:val="000007"/>
          <w:w w:val="50"/>
          <w:sz w:val="24"/>
        </w:rPr>
        <w:t>,</w:t>
      </w:r>
      <w:r>
        <w:rPr>
          <w:color w:val="000007"/>
          <w:sz w:val="24"/>
        </w:rPr>
        <w:t>3</w:t>
      </w:r>
      <w:r>
        <w:rPr>
          <w:color w:val="000007"/>
          <w:w w:val="50"/>
          <w:sz w:val="24"/>
        </w:rPr>
        <w:t>:</w:t>
      </w:r>
      <w:r>
        <w:rPr>
          <w:color w:val="000007"/>
          <w:spacing w:val="-1"/>
          <w:w w:val="43"/>
          <w:sz w:val="24"/>
        </w:rPr>
        <w:t>'</w:t>
      </w:r>
      <w:r>
        <w:rPr>
          <w:color w:val="000007"/>
          <w:spacing w:val="-1"/>
          <w:w w:val="55"/>
          <w:sz w:val="24"/>
        </w:rPr>
        <w:t>l</w:t>
      </w:r>
      <w:r>
        <w:rPr>
          <w:color w:val="000007"/>
          <w:spacing w:val="-1"/>
          <w:w w:val="43"/>
          <w:sz w:val="24"/>
        </w:rPr>
        <w:t>'</w:t>
      </w:r>
      <w:r>
        <w:rPr>
          <w:color w:val="000007"/>
          <w:w w:val="50"/>
          <w:sz w:val="24"/>
        </w:rPr>
        <w:t>,</w:t>
      </w:r>
      <w:r>
        <w:rPr>
          <w:color w:val="000007"/>
          <w:sz w:val="24"/>
        </w:rPr>
        <w:t>4</w:t>
      </w:r>
      <w:r>
        <w:rPr>
          <w:color w:val="000007"/>
          <w:w w:val="50"/>
          <w:sz w:val="24"/>
        </w:rPr>
        <w:t>:</w:t>
      </w:r>
      <w:r>
        <w:rPr>
          <w:color w:val="000007"/>
          <w:spacing w:val="-1"/>
          <w:w w:val="43"/>
          <w:sz w:val="24"/>
        </w:rPr>
        <w:t>'</w:t>
      </w:r>
      <w:r>
        <w:rPr>
          <w:color w:val="000007"/>
          <w:spacing w:val="-1"/>
          <w:w w:val="88"/>
          <w:sz w:val="24"/>
        </w:rPr>
        <w:t>o</w:t>
      </w:r>
      <w:r>
        <w:rPr>
          <w:color w:val="000007"/>
          <w:spacing w:val="-1"/>
          <w:w w:val="43"/>
          <w:sz w:val="24"/>
        </w:rPr>
        <w:t>'</w:t>
      </w:r>
      <w:r>
        <w:rPr>
          <w:color w:val="000007"/>
          <w:w w:val="66"/>
          <w:sz w:val="24"/>
        </w:rPr>
        <w:t>}</w:t>
      </w:r>
      <w:r>
        <w:rPr>
          <w:color w:val="000007"/>
          <w:w w:val="50"/>
          <w:sz w:val="24"/>
        </w:rPr>
        <w:t>;</w:t>
      </w:r>
    </w:p>
    <w:p>
      <w:pPr>
        <w:pStyle w:val="7"/>
        <w:spacing w:before="12"/>
        <w:ind w:left="0"/>
        <w:rPr>
          <w:sz w:val="25"/>
        </w:rPr>
      </w:pPr>
    </w:p>
    <w:p>
      <w:pPr>
        <w:pStyle w:val="7"/>
      </w:pPr>
      <w:r>
        <w:rPr>
          <w:color w:val="484848"/>
          <w:spacing w:val="-1"/>
          <w:w w:val="55"/>
        </w:rPr>
        <w:t>//</w:t>
      </w:r>
      <w:r>
        <w:rPr>
          <w:color w:val="484848"/>
          <w:spacing w:val="-1"/>
          <w:w w:val="122"/>
        </w:rPr>
        <w:t>B</w:t>
      </w:r>
      <w:r>
        <w:rPr>
          <w:color w:val="484848"/>
          <w:spacing w:val="-1"/>
          <w:w w:val="88"/>
        </w:rPr>
        <w:t>oo</w:t>
      </w:r>
      <w:r>
        <w:rPr>
          <w:color w:val="484848"/>
          <w:spacing w:val="-1"/>
          <w:w w:val="55"/>
        </w:rPr>
        <w:t>l</w:t>
      </w:r>
      <w:r>
        <w:rPr>
          <w:color w:val="484848"/>
          <w:spacing w:val="-1"/>
          <w:w w:val="88"/>
        </w:rPr>
        <w:t>ea</w:t>
      </w:r>
      <w:r>
        <w:rPr>
          <w:color w:val="484848"/>
          <w:w w:val="100"/>
        </w:rPr>
        <w:t>n</w:t>
      </w:r>
      <w:r>
        <w:rPr>
          <w:color w:val="484848"/>
          <w:spacing w:val="-57"/>
        </w:rPr>
        <w:t xml:space="preserve"> </w:t>
      </w:r>
      <w:r>
        <w:rPr>
          <w:color w:val="484848"/>
          <w:spacing w:val="-2"/>
          <w:w w:val="100"/>
        </w:rPr>
        <w:t>包装对象</w:t>
      </w:r>
    </w:p>
    <w:p>
      <w:pPr>
        <w:spacing w:after="0"/>
        <w:sectPr>
          <w:pgSz w:w="11910" w:h="16840"/>
          <w:pgMar w:top="1380" w:right="1460" w:bottom="1680" w:left="1640" w:header="0" w:footer="963" w:gutter="0"/>
        </w:sectPr>
      </w:pPr>
    </w:p>
    <w:p>
      <w:pPr>
        <w:pStyle w:val="5"/>
        <w:spacing w:before="35" w:line="242" w:lineRule="auto"/>
        <w:ind w:right="5898"/>
      </w:pPr>
      <w:r>
        <w:rPr>
          <w:color w:val="000007"/>
          <w:spacing w:val="-1"/>
          <w:w w:val="88"/>
        </w:rPr>
        <w:t>va</w:t>
      </w:r>
      <w:r>
        <w:rPr>
          <w:color w:val="000007"/>
          <w:w w:val="66"/>
        </w:rPr>
        <w:t>r</w:t>
      </w:r>
      <w:r>
        <w:rPr>
          <w:color w:val="000007"/>
          <w:spacing w:val="-61"/>
        </w:rPr>
        <w:t xml:space="preserve"> </w:t>
      </w:r>
      <w:r>
        <w:rPr>
          <w:color w:val="000007"/>
        </w:rPr>
        <w:t>b</w:t>
      </w:r>
      <w:r>
        <w:rPr>
          <w:color w:val="000007"/>
          <w:spacing w:val="-1"/>
          <w:w w:val="88"/>
        </w:rPr>
        <w:t>o</w:t>
      </w:r>
      <w:r>
        <w:rPr>
          <w:color w:val="000007"/>
          <w:spacing w:val="-1"/>
          <w:w w:val="55"/>
        </w:rPr>
        <w:t>l</w:t>
      </w:r>
      <w:r>
        <w:rPr>
          <w:color w:val="000007"/>
          <w:spacing w:val="-1"/>
          <w:w w:val="109"/>
        </w:rPr>
        <w:t>=</w:t>
      </w:r>
      <w:r>
        <w:rPr>
          <w:color w:val="000007"/>
        </w:rPr>
        <w:t>n</w:t>
      </w:r>
      <w:r>
        <w:rPr>
          <w:color w:val="000007"/>
          <w:spacing w:val="-1"/>
          <w:w w:val="88"/>
        </w:rPr>
        <w:t>e</w:t>
      </w:r>
      <w:r>
        <w:rPr>
          <w:color w:val="000007"/>
          <w:w w:val="121"/>
        </w:rPr>
        <w:t>w</w:t>
      </w:r>
      <w:r>
        <w:rPr>
          <w:color w:val="000007"/>
          <w:spacing w:val="-62"/>
        </w:rPr>
        <w:t xml:space="preserve"> </w:t>
      </w:r>
      <w:r>
        <w:rPr>
          <w:color w:val="000007"/>
          <w:w w:val="121"/>
        </w:rPr>
        <w:t>B</w:t>
      </w:r>
      <w:r>
        <w:rPr>
          <w:color w:val="000007"/>
          <w:spacing w:val="-1"/>
          <w:w w:val="88"/>
        </w:rPr>
        <w:t>oo</w:t>
      </w:r>
      <w:r>
        <w:rPr>
          <w:color w:val="000007"/>
          <w:spacing w:val="-1"/>
          <w:w w:val="55"/>
        </w:rPr>
        <w:t>l</w:t>
      </w:r>
      <w:r>
        <w:rPr>
          <w:color w:val="000007"/>
          <w:spacing w:val="-1"/>
          <w:w w:val="88"/>
        </w:rPr>
        <w:t>ea</w:t>
      </w:r>
      <w:r>
        <w:rPr>
          <w:color w:val="000007"/>
        </w:rPr>
        <w:t>n</w:t>
      </w:r>
      <w:r>
        <w:rPr>
          <w:color w:val="000007"/>
          <w:spacing w:val="-1"/>
          <w:w w:val="55"/>
        </w:rPr>
        <w:t>(t</w:t>
      </w:r>
      <w:r>
        <w:rPr>
          <w:color w:val="000007"/>
          <w:w w:val="66"/>
        </w:rPr>
        <w:t>r</w:t>
      </w:r>
      <w:r>
        <w:rPr>
          <w:color w:val="000007"/>
        </w:rPr>
        <w:t>u</w:t>
      </w:r>
      <w:r>
        <w:rPr>
          <w:color w:val="000007"/>
          <w:spacing w:val="-1"/>
          <w:w w:val="88"/>
        </w:rPr>
        <w:t>e</w:t>
      </w:r>
      <w:r>
        <w:rPr>
          <w:color w:val="000007"/>
          <w:spacing w:val="-1"/>
          <w:w w:val="55"/>
        </w:rPr>
        <w:t>)</w:t>
      </w:r>
      <w:r>
        <w:rPr>
          <w:color w:val="000007"/>
          <w:w w:val="50"/>
        </w:rPr>
        <w:t xml:space="preserve">; </w:t>
      </w:r>
      <w:r>
        <w:rPr>
          <w:color w:val="000007"/>
          <w:w w:val="90"/>
        </w:rPr>
        <w:t>typeof</w:t>
      </w:r>
      <w:r>
        <w:rPr>
          <w:color w:val="000007"/>
          <w:spacing w:val="-73"/>
          <w:w w:val="90"/>
        </w:rPr>
        <w:t xml:space="preserve"> </w:t>
      </w:r>
      <w:r>
        <w:rPr>
          <w:color w:val="000007"/>
          <w:w w:val="90"/>
        </w:rPr>
        <w:t>bol</w:t>
      </w:r>
      <w:r>
        <w:rPr>
          <w:color w:val="000007"/>
          <w:spacing w:val="-73"/>
          <w:w w:val="90"/>
        </w:rPr>
        <w:t xml:space="preserve"> </w:t>
      </w:r>
      <w:r>
        <w:rPr>
          <w:color w:val="000007"/>
          <w:w w:val="90"/>
        </w:rPr>
        <w:t>//"object"</w:t>
      </w:r>
    </w:p>
    <w:p>
      <w:pPr>
        <w:spacing w:before="3"/>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wB</w:t>
      </w:r>
      <w:r>
        <w:rPr>
          <w:color w:val="000007"/>
          <w:spacing w:val="-1"/>
          <w:w w:val="88"/>
          <w:sz w:val="24"/>
        </w:rPr>
        <w:t>o</w:t>
      </w:r>
      <w:r>
        <w:rPr>
          <w:color w:val="000007"/>
          <w:spacing w:val="-1"/>
          <w:w w:val="55"/>
          <w:sz w:val="24"/>
        </w:rPr>
        <w:t>l</w:t>
      </w:r>
      <w:r>
        <w:rPr>
          <w:color w:val="000007"/>
          <w:spacing w:val="-1"/>
          <w:w w:val="109"/>
          <w:sz w:val="24"/>
        </w:rPr>
        <w:t>=</w:t>
      </w:r>
      <w:r>
        <w:rPr>
          <w:color w:val="000007"/>
          <w:sz w:val="24"/>
        </w:rPr>
        <w:t>d</w:t>
      </w:r>
      <w:r>
        <w:rPr>
          <w:color w:val="000007"/>
          <w:spacing w:val="-1"/>
          <w:w w:val="88"/>
          <w:sz w:val="24"/>
        </w:rPr>
        <w:t>ee</w:t>
      </w:r>
      <w:r>
        <w:rPr>
          <w:color w:val="000007"/>
          <w:sz w:val="24"/>
        </w:rPr>
        <w:t>p</w:t>
      </w:r>
      <w:r>
        <w:rPr>
          <w:color w:val="000007"/>
          <w:w w:val="121"/>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sz w:val="24"/>
        </w:rPr>
        <w:t>b</w:t>
      </w:r>
      <w:r>
        <w:rPr>
          <w:color w:val="000007"/>
          <w:spacing w:val="-1"/>
          <w:w w:val="88"/>
          <w:sz w:val="24"/>
        </w:rPr>
        <w:t>o</w:t>
      </w:r>
      <w:r>
        <w:rPr>
          <w:color w:val="000007"/>
          <w:spacing w:val="-1"/>
          <w:w w:val="55"/>
          <w:sz w:val="24"/>
        </w:rPr>
        <w:t>l)</w:t>
      </w:r>
      <w:r>
        <w:rPr>
          <w:color w:val="000007"/>
          <w:w w:val="50"/>
          <w:sz w:val="24"/>
        </w:rPr>
        <w:t>;</w:t>
      </w:r>
    </w:p>
    <w:p>
      <w:pPr>
        <w:pStyle w:val="7"/>
        <w:spacing w:before="20"/>
      </w:pPr>
      <w:r>
        <w:rPr>
          <w:color w:val="484848"/>
          <w:spacing w:val="-1"/>
          <w:w w:val="55"/>
        </w:rPr>
        <w:t>/</w:t>
      </w:r>
      <w:r>
        <w:rPr>
          <w:color w:val="484848"/>
          <w:w w:val="55"/>
        </w:rPr>
        <w:t>/</w:t>
      </w:r>
      <w:r>
        <w:rPr>
          <w:color w:val="484848"/>
          <w:spacing w:val="-57"/>
        </w:rPr>
        <w:t xml:space="preserve"> </w:t>
      </w:r>
      <w:r>
        <w:rPr>
          <w:color w:val="484848"/>
          <w:spacing w:val="-1"/>
          <w:w w:val="100"/>
        </w:rPr>
        <w:t>n</w:t>
      </w:r>
      <w:r>
        <w:rPr>
          <w:color w:val="484848"/>
          <w:spacing w:val="-1"/>
          <w:w w:val="88"/>
        </w:rPr>
        <w:t>e</w:t>
      </w:r>
      <w:r>
        <w:rPr>
          <w:color w:val="484848"/>
          <w:spacing w:val="-1"/>
          <w:w w:val="122"/>
        </w:rPr>
        <w:t>wB</w:t>
      </w:r>
      <w:r>
        <w:rPr>
          <w:color w:val="484848"/>
          <w:spacing w:val="-1"/>
          <w:w w:val="88"/>
        </w:rPr>
        <w:t>o</w:t>
      </w:r>
      <w:r>
        <w:rPr>
          <w:color w:val="484848"/>
          <w:w w:val="55"/>
        </w:rPr>
        <w:t>l</w:t>
      </w:r>
      <w:r>
        <w:rPr>
          <w:color w:val="484848"/>
          <w:spacing w:val="-55"/>
        </w:rPr>
        <w:t xml:space="preserve"> </w:t>
      </w:r>
      <w:r>
        <w:rPr>
          <w:color w:val="484848"/>
          <w:spacing w:val="-1"/>
          <w:w w:val="109"/>
        </w:rPr>
        <w:t>-&gt;</w:t>
      </w:r>
      <w:r>
        <w:rPr>
          <w:color w:val="484848"/>
          <w:spacing w:val="-1"/>
          <w:w w:val="66"/>
        </w:rPr>
        <w:t>{}</w:t>
      </w:r>
      <w:r>
        <w:rPr>
          <w:color w:val="484848"/>
          <w:spacing w:val="-3"/>
        </w:rPr>
        <w:t xml:space="preserve"> </w:t>
      </w:r>
      <w:r>
        <w:rPr>
          <w:color w:val="484848"/>
          <w:spacing w:val="-2"/>
          <w:w w:val="100"/>
        </w:rPr>
        <w:t>空对象</w:t>
      </w:r>
    </w:p>
    <w:p>
      <w:pPr>
        <w:pStyle w:val="7"/>
        <w:spacing w:before="9"/>
        <w:ind w:left="0"/>
        <w:rPr>
          <w:sz w:val="26"/>
        </w:rPr>
      </w:pPr>
    </w:p>
    <w:p>
      <w:pPr>
        <w:pStyle w:val="7"/>
      </w:pPr>
      <w:r>
        <w:rPr>
          <w:color w:val="484848"/>
          <w:w w:val="60"/>
        </w:rPr>
        <w:t>....</w:t>
      </w:r>
    </w:p>
    <w:p>
      <w:pPr>
        <w:pStyle w:val="18"/>
        <w:numPr>
          <w:ilvl w:val="0"/>
          <w:numId w:val="44"/>
        </w:numPr>
        <w:tabs>
          <w:tab w:val="left" w:pos="394"/>
        </w:tabs>
        <w:spacing w:before="30" w:after="0" w:line="240" w:lineRule="auto"/>
        <w:ind w:left="393" w:right="0" w:hanging="234"/>
        <w:jc w:val="left"/>
        <w:rPr>
          <w:rFonts w:hint="eastAsia" w:ascii="宋体" w:eastAsia="宋体"/>
          <w:sz w:val="22"/>
        </w:rPr>
      </w:pPr>
      <w:r>
        <w:rPr>
          <w:rFonts w:hint="eastAsia" w:ascii="宋体" w:eastAsia="宋体"/>
          <w:color w:val="484848"/>
          <w:sz w:val="22"/>
        </w:rPr>
        <w:t>valueof()函数</w:t>
      </w:r>
    </w:p>
    <w:p>
      <w:pPr>
        <w:pStyle w:val="7"/>
        <w:spacing w:before="30" w:line="266" w:lineRule="auto"/>
        <w:ind w:right="282"/>
        <w:jc w:val="both"/>
      </w:pPr>
      <w:r>
        <w:rPr>
          <w:color w:val="484848"/>
          <w:spacing w:val="6"/>
          <w:w w:val="100"/>
        </w:rPr>
        <w:t>所有对象都有</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33"/>
        </w:rPr>
        <w:t>O</w:t>
      </w:r>
      <w:r>
        <w:rPr>
          <w:color w:val="484848"/>
          <w:w w:val="55"/>
        </w:rPr>
        <w:t>f</w:t>
      </w:r>
      <w:r>
        <w:rPr>
          <w:color w:val="484848"/>
          <w:spacing w:val="-55"/>
        </w:rPr>
        <w:t xml:space="preserve"> </w:t>
      </w:r>
      <w:r>
        <w:rPr>
          <w:color w:val="484848"/>
          <w:spacing w:val="-4"/>
          <w:w w:val="100"/>
        </w:rPr>
        <w:t>方法，</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33"/>
        </w:rPr>
        <w:t>O</w:t>
      </w:r>
      <w:r>
        <w:rPr>
          <w:color w:val="484848"/>
          <w:w w:val="55"/>
        </w:rPr>
        <w:t>f</w:t>
      </w:r>
      <w:r>
        <w:rPr>
          <w:color w:val="484848"/>
          <w:spacing w:val="-55"/>
        </w:rPr>
        <w:t xml:space="preserve"> </w:t>
      </w:r>
      <w:r>
        <w:rPr>
          <w:color w:val="484848"/>
          <w:spacing w:val="-5"/>
          <w:w w:val="100"/>
        </w:rPr>
        <w:t>方法对于：如果存在任意原始值，它就默认将对象</w:t>
      </w:r>
      <w:r>
        <w:rPr>
          <w:color w:val="484848"/>
          <w:spacing w:val="-3"/>
        </w:rPr>
        <w:t xml:space="preserve">转换为表示它的原始值。对象是复合值，而且大多数对象无法真正表示为一个原始值， </w:t>
      </w:r>
      <w:r>
        <w:rPr>
          <w:color w:val="484848"/>
          <w:spacing w:val="8"/>
          <w:w w:val="100"/>
        </w:rPr>
        <w:t>因此默认的</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33"/>
        </w:rPr>
        <w:t>O</w:t>
      </w:r>
      <w:r>
        <w:rPr>
          <w:color w:val="484848"/>
          <w:spacing w:val="-1"/>
          <w:w w:val="55"/>
        </w:rPr>
        <w:t>f(</w:t>
      </w:r>
      <w:r>
        <w:rPr>
          <w:color w:val="484848"/>
          <w:spacing w:val="-2"/>
          <w:w w:val="55"/>
        </w:rPr>
        <w:t>)</w:t>
      </w:r>
      <w:r>
        <w:rPr>
          <w:color w:val="484848"/>
          <w:spacing w:val="-6"/>
          <w:w w:val="100"/>
        </w:rPr>
        <w:t>方法简单地返回对象本身，而不是返回一个原始值。数组、函数和</w:t>
      </w:r>
      <w:r>
        <w:rPr>
          <w:color w:val="484848"/>
          <w:spacing w:val="-2"/>
          <w:w w:val="100"/>
        </w:rPr>
        <w:t>正则表达式简单地继承了这个默认方法，调用这些类型的实例的</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33"/>
        </w:rPr>
        <w:t>O</w:t>
      </w:r>
      <w:r>
        <w:rPr>
          <w:color w:val="484848"/>
          <w:spacing w:val="-1"/>
          <w:w w:val="55"/>
        </w:rPr>
        <w:t>f(</w:t>
      </w:r>
      <w:r>
        <w:rPr>
          <w:color w:val="484848"/>
          <w:w w:val="55"/>
        </w:rPr>
        <w:t>)</w:t>
      </w:r>
      <w:r>
        <w:rPr>
          <w:color w:val="484848"/>
          <w:spacing w:val="-3"/>
          <w:w w:val="100"/>
        </w:rPr>
        <w:t>方法只是简单</w:t>
      </w:r>
      <w:r>
        <w:rPr>
          <w:color w:val="484848"/>
          <w:spacing w:val="-3"/>
        </w:rPr>
        <w:t>返回这个对象本身。</w:t>
      </w:r>
    </w:p>
    <w:p>
      <w:pPr>
        <w:pStyle w:val="5"/>
        <w:spacing w:before="0" w:line="247" w:lineRule="auto"/>
        <w:ind w:right="6207"/>
        <w:jc w:val="both"/>
      </w:pPr>
      <w:r>
        <w:rPr>
          <w:color w:val="484848"/>
          <w:spacing w:val="-3"/>
          <w:sz w:val="22"/>
        </w:rPr>
        <w:t xml:space="preserve">对于原始值或者包装类： </w:t>
      </w: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61"/>
        </w:rPr>
        <w:t xml:space="preserve"> </w:t>
      </w:r>
      <w:r>
        <w:rPr>
          <w:color w:val="000007"/>
        </w:rPr>
        <w:t>b</w:t>
      </w:r>
      <w:r>
        <w:rPr>
          <w:color w:val="000007"/>
          <w:spacing w:val="-1"/>
          <w:w w:val="88"/>
        </w:rPr>
        <w:t>a</w:t>
      </w:r>
      <w:r>
        <w:rPr>
          <w:color w:val="000007"/>
          <w:w w:val="77"/>
        </w:rPr>
        <w:t>s</w:t>
      </w:r>
      <w:r>
        <w:rPr>
          <w:color w:val="000007"/>
          <w:spacing w:val="-1"/>
          <w:w w:val="88"/>
        </w:rPr>
        <w:t>e</w:t>
      </w:r>
      <w:r>
        <w:rPr>
          <w:color w:val="000007"/>
          <w:w w:val="121"/>
        </w:rPr>
        <w:t>C</w:t>
      </w:r>
      <w:r>
        <w:rPr>
          <w:color w:val="000007"/>
          <w:spacing w:val="-1"/>
          <w:w w:val="55"/>
        </w:rPr>
        <w:t>l</w:t>
      </w:r>
      <w:r>
        <w:rPr>
          <w:color w:val="000007"/>
          <w:spacing w:val="-1"/>
          <w:w w:val="88"/>
        </w:rPr>
        <w:t>o</w:t>
      </w:r>
      <w:r>
        <w:rPr>
          <w:color w:val="000007"/>
        </w:rPr>
        <w:t>n</w:t>
      </w:r>
      <w:r>
        <w:rPr>
          <w:color w:val="000007"/>
          <w:spacing w:val="-1"/>
          <w:w w:val="88"/>
        </w:rPr>
        <w:t>e</w:t>
      </w:r>
      <w:r>
        <w:rPr>
          <w:color w:val="000007"/>
          <w:spacing w:val="-1"/>
          <w:w w:val="55"/>
        </w:rPr>
        <w:t>(</w:t>
      </w:r>
      <w:r>
        <w:rPr>
          <w:color w:val="000007"/>
        </w:rPr>
        <w:t>b</w:t>
      </w:r>
      <w:r>
        <w:rPr>
          <w:color w:val="000007"/>
          <w:spacing w:val="-1"/>
          <w:w w:val="88"/>
        </w:rPr>
        <w:t>a</w:t>
      </w:r>
      <w:r>
        <w:rPr>
          <w:color w:val="000007"/>
          <w:w w:val="77"/>
        </w:rPr>
        <w:t>s</w:t>
      </w:r>
      <w:r>
        <w:rPr>
          <w:color w:val="000007"/>
          <w:spacing w:val="-1"/>
          <w:w w:val="88"/>
        </w:rPr>
        <w:t>e</w:t>
      </w:r>
      <w:r>
        <w:rPr>
          <w:color w:val="000007"/>
          <w:spacing w:val="-1"/>
          <w:w w:val="55"/>
        </w:rPr>
        <w:t>)</w:t>
      </w:r>
      <w:r>
        <w:rPr>
          <w:color w:val="000007"/>
          <w:w w:val="66"/>
        </w:rPr>
        <w:t>{ r</w:t>
      </w:r>
      <w:r>
        <w:rPr>
          <w:color w:val="000007"/>
          <w:spacing w:val="-1"/>
          <w:w w:val="88"/>
        </w:rPr>
        <w:t>e</w:t>
      </w:r>
      <w:r>
        <w:rPr>
          <w:color w:val="000007"/>
          <w:spacing w:val="-1"/>
          <w:w w:val="55"/>
        </w:rPr>
        <w:t>t</w:t>
      </w:r>
      <w:r>
        <w:rPr>
          <w:color w:val="000007"/>
        </w:rPr>
        <w:t>u</w:t>
      </w:r>
      <w:r>
        <w:rPr>
          <w:color w:val="000007"/>
          <w:w w:val="66"/>
        </w:rPr>
        <w:t>r</w:t>
      </w:r>
      <w:r>
        <w:rPr>
          <w:color w:val="000007"/>
        </w:rPr>
        <w:t>n</w:t>
      </w:r>
      <w:r>
        <w:rPr>
          <w:color w:val="000007"/>
          <w:spacing w:val="-63"/>
        </w:rPr>
        <w:t xml:space="preserve"> </w:t>
      </w:r>
      <w:r>
        <w:rPr>
          <w:color w:val="000007"/>
        </w:rPr>
        <w:t>b</w:t>
      </w:r>
      <w:r>
        <w:rPr>
          <w:color w:val="000007"/>
          <w:spacing w:val="-1"/>
          <w:w w:val="88"/>
        </w:rPr>
        <w:t>a</w:t>
      </w:r>
      <w:r>
        <w:rPr>
          <w:color w:val="000007"/>
          <w:w w:val="77"/>
        </w:rPr>
        <w:t>s</w:t>
      </w:r>
      <w:r>
        <w:rPr>
          <w:color w:val="000007"/>
          <w:spacing w:val="-1"/>
          <w:w w:val="88"/>
        </w:rPr>
        <w:t>e</w:t>
      </w:r>
      <w:r>
        <w:rPr>
          <w:color w:val="000007"/>
          <w:w w:val="50"/>
        </w:rPr>
        <w:t>.</w:t>
      </w:r>
      <w:r>
        <w:rPr>
          <w:color w:val="000007"/>
          <w:spacing w:val="-1"/>
          <w:w w:val="88"/>
        </w:rPr>
        <w:t>va</w:t>
      </w:r>
      <w:r>
        <w:rPr>
          <w:color w:val="000007"/>
          <w:spacing w:val="-1"/>
          <w:w w:val="55"/>
        </w:rPr>
        <w:t>l</w:t>
      </w:r>
      <w:r>
        <w:rPr>
          <w:color w:val="000007"/>
        </w:rPr>
        <w:t>u</w:t>
      </w:r>
      <w:r>
        <w:rPr>
          <w:color w:val="000007"/>
          <w:spacing w:val="-1"/>
          <w:w w:val="88"/>
        </w:rPr>
        <w:t>e</w:t>
      </w:r>
      <w:r>
        <w:rPr>
          <w:color w:val="000007"/>
          <w:w w:val="132"/>
        </w:rPr>
        <w:t>O</w:t>
      </w:r>
      <w:r>
        <w:rPr>
          <w:color w:val="000007"/>
          <w:spacing w:val="-1"/>
          <w:w w:val="55"/>
        </w:rPr>
        <w:t>f()</w:t>
      </w:r>
      <w:r>
        <w:rPr>
          <w:color w:val="000007"/>
          <w:w w:val="50"/>
        </w:rPr>
        <w:t>;</w:t>
      </w:r>
    </w:p>
    <w:p>
      <w:pPr>
        <w:spacing w:before="0" w:line="305" w:lineRule="exact"/>
        <w:ind w:left="160" w:right="0" w:firstLine="0"/>
        <w:jc w:val="left"/>
        <w:rPr>
          <w:sz w:val="24"/>
        </w:rPr>
      </w:pPr>
      <w:r>
        <w:rPr>
          <w:color w:val="000007"/>
          <w:w w:val="66"/>
          <w:sz w:val="24"/>
        </w:rPr>
        <w:t>}</w:t>
      </w:r>
    </w:p>
    <w:p>
      <w:pPr>
        <w:spacing w:before="0"/>
        <w:ind w:left="160" w:right="0" w:firstLine="0"/>
        <w:jc w:val="left"/>
        <w:rPr>
          <w:sz w:val="24"/>
        </w:rPr>
      </w:pPr>
      <w:r>
        <w:rPr>
          <w:color w:val="000007"/>
          <w:spacing w:val="-1"/>
          <w:w w:val="55"/>
          <w:sz w:val="24"/>
        </w:rPr>
        <w:t>//</w:t>
      </w:r>
      <w:r>
        <w:rPr>
          <w:color w:val="000007"/>
          <w:w w:val="132"/>
          <w:sz w:val="24"/>
        </w:rPr>
        <w:t>N</w:t>
      </w:r>
      <w:r>
        <w:rPr>
          <w:color w:val="000007"/>
          <w:sz w:val="24"/>
        </w:rPr>
        <w:t>u</w:t>
      </w:r>
      <w:r>
        <w:rPr>
          <w:color w:val="000007"/>
          <w:spacing w:val="-1"/>
          <w:w w:val="143"/>
          <w:sz w:val="24"/>
        </w:rPr>
        <w:t>m</w:t>
      </w:r>
      <w:r>
        <w:rPr>
          <w:color w:val="000007"/>
          <w:sz w:val="24"/>
        </w:rPr>
        <w:t>b</w:t>
      </w:r>
      <w:r>
        <w:rPr>
          <w:color w:val="000007"/>
          <w:spacing w:val="-1"/>
          <w:w w:val="88"/>
          <w:sz w:val="24"/>
        </w:rPr>
        <w:t>e</w:t>
      </w:r>
      <w:r>
        <w:rPr>
          <w:color w:val="000007"/>
          <w:w w:val="66"/>
          <w:sz w:val="24"/>
        </w:rPr>
        <w:t>r</w:t>
      </w:r>
    </w:p>
    <w:p>
      <w:pPr>
        <w:spacing w:before="5"/>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nu</w:t>
      </w:r>
      <w:r>
        <w:rPr>
          <w:color w:val="000007"/>
          <w:spacing w:val="-1"/>
          <w:w w:val="143"/>
          <w:sz w:val="24"/>
        </w:rPr>
        <w:t>m</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2"/>
          <w:sz w:val="24"/>
        </w:rPr>
        <w:t xml:space="preserve"> </w:t>
      </w:r>
      <w:r>
        <w:rPr>
          <w:color w:val="000007"/>
          <w:w w:val="132"/>
          <w:sz w:val="24"/>
        </w:rPr>
        <w:t>N</w:t>
      </w:r>
      <w:r>
        <w:rPr>
          <w:color w:val="000007"/>
          <w:sz w:val="24"/>
        </w:rPr>
        <w:t>u</w:t>
      </w:r>
      <w:r>
        <w:rPr>
          <w:color w:val="000007"/>
          <w:spacing w:val="-1"/>
          <w:w w:val="143"/>
          <w:sz w:val="24"/>
        </w:rPr>
        <w:t>m</w:t>
      </w:r>
      <w:r>
        <w:rPr>
          <w:color w:val="000007"/>
          <w:sz w:val="24"/>
        </w:rPr>
        <w:t>b</w:t>
      </w:r>
      <w:r>
        <w:rPr>
          <w:color w:val="000007"/>
          <w:spacing w:val="-1"/>
          <w:w w:val="88"/>
          <w:sz w:val="24"/>
        </w:rPr>
        <w:t>e</w:t>
      </w:r>
      <w:r>
        <w:rPr>
          <w:color w:val="000007"/>
          <w:w w:val="66"/>
          <w:sz w:val="24"/>
        </w:rPr>
        <w:t>r</w:t>
      </w:r>
      <w:r>
        <w:rPr>
          <w:color w:val="000007"/>
          <w:spacing w:val="-1"/>
          <w:w w:val="55"/>
          <w:sz w:val="24"/>
        </w:rPr>
        <w:t>(</w:t>
      </w:r>
      <w:r>
        <w:rPr>
          <w:color w:val="000007"/>
          <w:sz w:val="24"/>
        </w:rPr>
        <w:t>1</w:t>
      </w:r>
      <w:r>
        <w:rPr>
          <w:color w:val="000007"/>
          <w:spacing w:val="-1"/>
          <w:w w:val="55"/>
          <w:sz w:val="24"/>
        </w:rPr>
        <w:t>)</w:t>
      </w:r>
      <w:r>
        <w:rPr>
          <w:color w:val="000007"/>
          <w:w w:val="50"/>
          <w:sz w:val="24"/>
        </w:rPr>
        <w:t>;</w:t>
      </w:r>
    </w:p>
    <w:p>
      <w:pPr>
        <w:spacing w:before="4"/>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N</w:t>
      </w:r>
      <w:r>
        <w:rPr>
          <w:color w:val="000007"/>
          <w:sz w:val="24"/>
        </w:rPr>
        <w:t>u</w:t>
      </w:r>
      <w:r>
        <w:rPr>
          <w:color w:val="000007"/>
          <w:spacing w:val="-1"/>
          <w:w w:val="143"/>
          <w:sz w:val="24"/>
        </w:rPr>
        <w:t>m</w:t>
      </w:r>
      <w:r>
        <w:rPr>
          <w:color w:val="000007"/>
          <w:spacing w:val="-1"/>
          <w:w w:val="109"/>
          <w:sz w:val="24"/>
        </w:rPr>
        <w:t>=</w:t>
      </w:r>
      <w:r>
        <w:rPr>
          <w:color w:val="000007"/>
          <w:sz w:val="24"/>
        </w:rPr>
        <w:t>b</w:t>
      </w:r>
      <w:r>
        <w:rPr>
          <w:color w:val="000007"/>
          <w:spacing w:val="-1"/>
          <w:w w:val="88"/>
          <w:sz w:val="24"/>
        </w:rPr>
        <w:t>a</w:t>
      </w:r>
      <w:r>
        <w:rPr>
          <w:color w:val="000007"/>
          <w:w w:val="77"/>
          <w:sz w:val="24"/>
        </w:rPr>
        <w:t>s</w:t>
      </w:r>
      <w:r>
        <w:rPr>
          <w:color w:val="000007"/>
          <w:spacing w:val="-1"/>
          <w:w w:val="88"/>
          <w:sz w:val="24"/>
        </w:rPr>
        <w:t>e</w:t>
      </w:r>
      <w:r>
        <w:rPr>
          <w:color w:val="000007"/>
          <w:w w:val="121"/>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sz w:val="24"/>
        </w:rPr>
        <w:t>nu</w:t>
      </w:r>
      <w:r>
        <w:rPr>
          <w:color w:val="000007"/>
          <w:spacing w:val="-1"/>
          <w:w w:val="143"/>
          <w:sz w:val="24"/>
        </w:rPr>
        <w:t>m</w:t>
      </w:r>
      <w:r>
        <w:rPr>
          <w:color w:val="000007"/>
          <w:spacing w:val="-1"/>
          <w:w w:val="55"/>
          <w:sz w:val="24"/>
        </w:rPr>
        <w:t>)</w:t>
      </w:r>
      <w:r>
        <w:rPr>
          <w:color w:val="000007"/>
          <w:w w:val="50"/>
          <w:sz w:val="24"/>
        </w:rPr>
        <w:t>;</w:t>
      </w:r>
    </w:p>
    <w:p>
      <w:pPr>
        <w:spacing w:before="5"/>
        <w:ind w:left="160" w:right="0" w:firstLine="0"/>
        <w:jc w:val="left"/>
        <w:rPr>
          <w:sz w:val="24"/>
        </w:rPr>
      </w:pPr>
      <w:r>
        <w:rPr>
          <w:color w:val="000007"/>
          <w:spacing w:val="-1"/>
          <w:w w:val="55"/>
          <w:sz w:val="24"/>
        </w:rPr>
        <w:t>//</w:t>
      </w:r>
      <w:r>
        <w:rPr>
          <w:color w:val="000007"/>
          <w:sz w:val="24"/>
        </w:rPr>
        <w:t>n</w:t>
      </w:r>
      <w:r>
        <w:rPr>
          <w:color w:val="000007"/>
          <w:spacing w:val="-1"/>
          <w:w w:val="88"/>
          <w:sz w:val="24"/>
        </w:rPr>
        <w:t>e</w:t>
      </w:r>
      <w:r>
        <w:rPr>
          <w:color w:val="000007"/>
          <w:w w:val="121"/>
          <w:sz w:val="24"/>
        </w:rPr>
        <w:t>w</w:t>
      </w:r>
      <w:r>
        <w:rPr>
          <w:color w:val="000007"/>
          <w:w w:val="132"/>
          <w:sz w:val="24"/>
        </w:rPr>
        <w:t>N</w:t>
      </w:r>
      <w:r>
        <w:rPr>
          <w:color w:val="000007"/>
          <w:sz w:val="24"/>
        </w:rPr>
        <w:t>u</w:t>
      </w:r>
      <w:r>
        <w:rPr>
          <w:color w:val="000007"/>
          <w:spacing w:val="-1"/>
          <w:w w:val="143"/>
          <w:sz w:val="24"/>
        </w:rPr>
        <w:t>m</w:t>
      </w:r>
      <w:r>
        <w:rPr>
          <w:color w:val="000007"/>
          <w:spacing w:val="-1"/>
          <w:w w:val="109"/>
          <w:sz w:val="24"/>
        </w:rPr>
        <w:t>-&gt;</w:t>
      </w:r>
      <w:r>
        <w:rPr>
          <w:color w:val="000007"/>
          <w:sz w:val="24"/>
        </w:rPr>
        <w:t>1</w:t>
      </w:r>
    </w:p>
    <w:p>
      <w:pPr>
        <w:spacing w:before="4"/>
        <w:ind w:left="160" w:right="0" w:firstLine="0"/>
        <w:jc w:val="left"/>
        <w:rPr>
          <w:sz w:val="24"/>
        </w:rPr>
      </w:pPr>
      <w:r>
        <w:rPr>
          <w:color w:val="000007"/>
          <w:w w:val="80"/>
          <w:sz w:val="24"/>
        </w:rPr>
        <w:t>//String</w:t>
      </w:r>
    </w:p>
    <w:p>
      <w:pPr>
        <w:spacing w:before="5" w:line="242" w:lineRule="auto"/>
        <w:ind w:left="160" w:right="6122"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w w:val="77"/>
          <w:sz w:val="24"/>
        </w:rPr>
        <w:t>s</w:t>
      </w:r>
      <w:r>
        <w:rPr>
          <w:color w:val="000007"/>
          <w:spacing w:val="-1"/>
          <w:w w:val="55"/>
          <w:sz w:val="24"/>
        </w:rPr>
        <w:t>t</w:t>
      </w:r>
      <w:r>
        <w:rPr>
          <w:color w:val="000007"/>
          <w:w w:val="66"/>
          <w:sz w:val="24"/>
        </w:rPr>
        <w:t>r</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1"/>
          <w:sz w:val="24"/>
        </w:rPr>
        <w:t xml:space="preserve"> </w:t>
      </w:r>
      <w:r>
        <w:rPr>
          <w:color w:val="000007"/>
          <w:sz w:val="24"/>
        </w:rPr>
        <w:t>S</w:t>
      </w:r>
      <w:r>
        <w:rPr>
          <w:color w:val="000007"/>
          <w:spacing w:val="-1"/>
          <w:w w:val="55"/>
          <w:sz w:val="24"/>
        </w:rPr>
        <w:t>t</w:t>
      </w:r>
      <w:r>
        <w:rPr>
          <w:color w:val="000007"/>
          <w:w w:val="66"/>
          <w:sz w:val="24"/>
        </w:rPr>
        <w:t>r</w:t>
      </w:r>
      <w:r>
        <w:rPr>
          <w:color w:val="000007"/>
          <w:spacing w:val="-1"/>
          <w:w w:val="55"/>
          <w:sz w:val="24"/>
        </w:rPr>
        <w:t>i</w:t>
      </w:r>
      <w:r>
        <w:rPr>
          <w:color w:val="000007"/>
          <w:sz w:val="24"/>
        </w:rPr>
        <w:t>n</w:t>
      </w:r>
      <w:r>
        <w:rPr>
          <w:color w:val="000007"/>
          <w:spacing w:val="-1"/>
          <w:w w:val="88"/>
          <w:sz w:val="24"/>
        </w:rPr>
        <w:t>g</w:t>
      </w:r>
      <w:r>
        <w:rPr>
          <w:color w:val="000007"/>
          <w:spacing w:val="-1"/>
          <w:w w:val="55"/>
          <w:sz w:val="24"/>
        </w:rPr>
        <w:t>(</w:t>
      </w:r>
      <w:r>
        <w:rPr>
          <w:color w:val="000007"/>
          <w:spacing w:val="-1"/>
          <w:w w:val="43"/>
          <w:sz w:val="24"/>
        </w:rPr>
        <w:t>'</w:t>
      </w:r>
      <w:r>
        <w:rPr>
          <w:color w:val="000007"/>
          <w:sz w:val="24"/>
        </w:rPr>
        <w:t>h</w:t>
      </w:r>
      <w:r>
        <w:rPr>
          <w:color w:val="000007"/>
          <w:spacing w:val="-1"/>
          <w:w w:val="88"/>
          <w:sz w:val="24"/>
        </w:rPr>
        <w:t>e</w:t>
      </w:r>
      <w:r>
        <w:rPr>
          <w:color w:val="000007"/>
          <w:spacing w:val="-1"/>
          <w:w w:val="55"/>
          <w:sz w:val="24"/>
        </w:rPr>
        <w:t>ll</w:t>
      </w:r>
      <w:r>
        <w:rPr>
          <w:color w:val="000007"/>
          <w:spacing w:val="-1"/>
          <w:w w:val="88"/>
          <w:sz w:val="24"/>
        </w:rPr>
        <w:t>o</w:t>
      </w:r>
      <w:r>
        <w:rPr>
          <w:color w:val="000007"/>
          <w:spacing w:val="-1"/>
          <w:w w:val="43"/>
          <w:sz w:val="24"/>
        </w:rPr>
        <w:t>'</w:t>
      </w:r>
      <w:r>
        <w:rPr>
          <w:color w:val="000007"/>
          <w:spacing w:val="-1"/>
          <w:w w:val="55"/>
          <w:sz w:val="24"/>
        </w:rPr>
        <w:t>)</w:t>
      </w:r>
      <w:r>
        <w:rPr>
          <w:color w:val="000007"/>
          <w:w w:val="50"/>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sz w:val="24"/>
        </w:rPr>
        <w:t>S</w:t>
      </w:r>
      <w:r>
        <w:rPr>
          <w:color w:val="000007"/>
          <w:spacing w:val="-1"/>
          <w:w w:val="55"/>
          <w:sz w:val="24"/>
        </w:rPr>
        <w:t>t</w:t>
      </w:r>
      <w:r>
        <w:rPr>
          <w:color w:val="000007"/>
          <w:w w:val="66"/>
          <w:sz w:val="24"/>
        </w:rPr>
        <w:t>r</w:t>
      </w:r>
      <w:r>
        <w:rPr>
          <w:color w:val="000007"/>
          <w:spacing w:val="-1"/>
          <w:w w:val="109"/>
          <w:sz w:val="24"/>
        </w:rPr>
        <w:t>=</w:t>
      </w:r>
      <w:r>
        <w:rPr>
          <w:color w:val="000007"/>
          <w:sz w:val="24"/>
        </w:rPr>
        <w:t>b</w:t>
      </w:r>
      <w:r>
        <w:rPr>
          <w:color w:val="000007"/>
          <w:spacing w:val="-1"/>
          <w:w w:val="88"/>
          <w:sz w:val="24"/>
        </w:rPr>
        <w:t>a</w:t>
      </w:r>
      <w:r>
        <w:rPr>
          <w:color w:val="000007"/>
          <w:w w:val="77"/>
          <w:sz w:val="24"/>
        </w:rPr>
        <w:t>s</w:t>
      </w:r>
      <w:r>
        <w:rPr>
          <w:color w:val="000007"/>
          <w:spacing w:val="-1"/>
          <w:w w:val="88"/>
          <w:sz w:val="24"/>
        </w:rPr>
        <w:t>e</w:t>
      </w:r>
      <w:r>
        <w:rPr>
          <w:color w:val="000007"/>
          <w:w w:val="121"/>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w w:val="77"/>
          <w:sz w:val="24"/>
        </w:rPr>
        <w:t>s</w:t>
      </w:r>
      <w:r>
        <w:rPr>
          <w:color w:val="000007"/>
          <w:spacing w:val="-1"/>
          <w:w w:val="55"/>
          <w:sz w:val="24"/>
        </w:rPr>
        <w:t>t</w:t>
      </w:r>
      <w:r>
        <w:rPr>
          <w:color w:val="000007"/>
          <w:w w:val="66"/>
          <w:sz w:val="24"/>
        </w:rPr>
        <w:t>r</w:t>
      </w:r>
      <w:r>
        <w:rPr>
          <w:color w:val="000007"/>
          <w:spacing w:val="-1"/>
          <w:w w:val="55"/>
          <w:sz w:val="24"/>
        </w:rPr>
        <w:t>)</w:t>
      </w:r>
      <w:r>
        <w:rPr>
          <w:color w:val="000007"/>
          <w:w w:val="50"/>
          <w:sz w:val="24"/>
        </w:rPr>
        <w:t>;</w:t>
      </w:r>
    </w:p>
    <w:p>
      <w:pPr>
        <w:spacing w:before="3"/>
        <w:ind w:left="160" w:right="0" w:firstLine="0"/>
        <w:jc w:val="left"/>
        <w:rPr>
          <w:sz w:val="24"/>
        </w:rPr>
      </w:pPr>
      <w:r>
        <w:rPr>
          <w:color w:val="000007"/>
          <w:spacing w:val="-1"/>
          <w:w w:val="55"/>
          <w:sz w:val="24"/>
        </w:rPr>
        <w:t>/</w:t>
      </w:r>
      <w:r>
        <w:rPr>
          <w:color w:val="000007"/>
          <w:w w:val="55"/>
          <w:sz w:val="24"/>
        </w:rPr>
        <w:t>/</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sz w:val="24"/>
        </w:rPr>
        <w:t>S</w:t>
      </w:r>
      <w:r>
        <w:rPr>
          <w:color w:val="000007"/>
          <w:spacing w:val="-1"/>
          <w:w w:val="55"/>
          <w:sz w:val="24"/>
        </w:rPr>
        <w:t>t</w:t>
      </w:r>
      <w:r>
        <w:rPr>
          <w:color w:val="000007"/>
          <w:w w:val="66"/>
          <w:sz w:val="24"/>
        </w:rPr>
        <w:t>r</w:t>
      </w:r>
      <w:r>
        <w:rPr>
          <w:color w:val="000007"/>
          <w:spacing w:val="-1"/>
          <w:w w:val="109"/>
          <w:sz w:val="24"/>
        </w:rPr>
        <w:t>-&gt;</w:t>
      </w:r>
      <w:r>
        <w:rPr>
          <w:color w:val="000007"/>
          <w:w w:val="80"/>
          <w:sz w:val="24"/>
        </w:rPr>
        <w:t>"</w:t>
      </w:r>
      <w:r>
        <w:rPr>
          <w:color w:val="000007"/>
          <w:sz w:val="24"/>
        </w:rPr>
        <w:t>h</w:t>
      </w:r>
      <w:r>
        <w:rPr>
          <w:color w:val="000007"/>
          <w:spacing w:val="-1"/>
          <w:w w:val="88"/>
          <w:sz w:val="24"/>
        </w:rPr>
        <w:t>e</w:t>
      </w:r>
      <w:r>
        <w:rPr>
          <w:color w:val="000007"/>
          <w:spacing w:val="-1"/>
          <w:w w:val="55"/>
          <w:sz w:val="24"/>
        </w:rPr>
        <w:t>ll</w:t>
      </w:r>
      <w:r>
        <w:rPr>
          <w:color w:val="000007"/>
          <w:spacing w:val="-1"/>
          <w:w w:val="88"/>
          <w:sz w:val="24"/>
        </w:rPr>
        <w:t>o</w:t>
      </w:r>
      <w:r>
        <w:rPr>
          <w:color w:val="000007"/>
          <w:w w:val="80"/>
          <w:sz w:val="24"/>
        </w:rPr>
        <w:t>"</w:t>
      </w:r>
    </w:p>
    <w:p>
      <w:pPr>
        <w:spacing w:before="4"/>
        <w:ind w:left="160" w:right="0" w:firstLine="0"/>
        <w:jc w:val="left"/>
        <w:rPr>
          <w:sz w:val="24"/>
        </w:rPr>
      </w:pPr>
      <w:r>
        <w:rPr>
          <w:color w:val="000007"/>
          <w:spacing w:val="-1"/>
          <w:w w:val="55"/>
          <w:sz w:val="24"/>
        </w:rPr>
        <w:t>//</w:t>
      </w:r>
      <w:r>
        <w:rPr>
          <w:color w:val="000007"/>
          <w:w w:val="121"/>
          <w:sz w:val="24"/>
        </w:rPr>
        <w:t>B</w:t>
      </w:r>
      <w:r>
        <w:rPr>
          <w:color w:val="000007"/>
          <w:spacing w:val="-1"/>
          <w:w w:val="88"/>
          <w:sz w:val="24"/>
        </w:rPr>
        <w:t>oo</w:t>
      </w:r>
      <w:r>
        <w:rPr>
          <w:color w:val="000007"/>
          <w:spacing w:val="-1"/>
          <w:w w:val="55"/>
          <w:sz w:val="24"/>
        </w:rPr>
        <w:t>l</w:t>
      </w:r>
      <w:r>
        <w:rPr>
          <w:color w:val="000007"/>
          <w:spacing w:val="-1"/>
          <w:w w:val="88"/>
          <w:sz w:val="24"/>
        </w:rPr>
        <w:t>ea</w:t>
      </w:r>
      <w:r>
        <w:rPr>
          <w:color w:val="000007"/>
          <w:sz w:val="24"/>
        </w:rPr>
        <w:t>n</w:t>
      </w:r>
    </w:p>
    <w:p>
      <w:pPr>
        <w:spacing w:before="5" w:line="242" w:lineRule="auto"/>
        <w:ind w:left="160" w:right="5898"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b</w:t>
      </w:r>
      <w:r>
        <w:rPr>
          <w:color w:val="000007"/>
          <w:spacing w:val="-1"/>
          <w:w w:val="88"/>
          <w:sz w:val="24"/>
        </w:rPr>
        <w:t>o</w:t>
      </w:r>
      <w:r>
        <w:rPr>
          <w:color w:val="000007"/>
          <w:spacing w:val="-1"/>
          <w:w w:val="55"/>
          <w:sz w:val="24"/>
        </w:rPr>
        <w:t>l</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2"/>
          <w:sz w:val="24"/>
        </w:rPr>
        <w:t xml:space="preserve"> </w:t>
      </w:r>
      <w:r>
        <w:rPr>
          <w:color w:val="000007"/>
          <w:w w:val="121"/>
          <w:sz w:val="24"/>
        </w:rPr>
        <w:t>B</w:t>
      </w:r>
      <w:r>
        <w:rPr>
          <w:color w:val="000007"/>
          <w:spacing w:val="-1"/>
          <w:w w:val="88"/>
          <w:sz w:val="24"/>
        </w:rPr>
        <w:t>oo</w:t>
      </w:r>
      <w:r>
        <w:rPr>
          <w:color w:val="000007"/>
          <w:spacing w:val="-1"/>
          <w:w w:val="55"/>
          <w:sz w:val="24"/>
        </w:rPr>
        <w:t>l</w:t>
      </w:r>
      <w:r>
        <w:rPr>
          <w:color w:val="000007"/>
          <w:spacing w:val="-1"/>
          <w:w w:val="88"/>
          <w:sz w:val="24"/>
        </w:rPr>
        <w:t>ea</w:t>
      </w:r>
      <w:r>
        <w:rPr>
          <w:color w:val="000007"/>
          <w:sz w:val="24"/>
        </w:rPr>
        <w:t>n</w:t>
      </w:r>
      <w:r>
        <w:rPr>
          <w:color w:val="000007"/>
          <w:spacing w:val="-1"/>
          <w:w w:val="55"/>
          <w:sz w:val="24"/>
        </w:rPr>
        <w:t>(t</w:t>
      </w:r>
      <w:r>
        <w:rPr>
          <w:color w:val="000007"/>
          <w:w w:val="66"/>
          <w:sz w:val="24"/>
        </w:rPr>
        <w:t>r</w:t>
      </w:r>
      <w:r>
        <w:rPr>
          <w:color w:val="000007"/>
          <w:sz w:val="24"/>
        </w:rPr>
        <w:t>u</w:t>
      </w:r>
      <w:r>
        <w:rPr>
          <w:color w:val="000007"/>
          <w:spacing w:val="-1"/>
          <w:w w:val="88"/>
          <w:sz w:val="24"/>
        </w:rPr>
        <w:t>e</w:t>
      </w:r>
      <w:r>
        <w:rPr>
          <w:color w:val="000007"/>
          <w:spacing w:val="-1"/>
          <w:w w:val="55"/>
          <w:sz w:val="24"/>
        </w:rPr>
        <w:t>)</w:t>
      </w:r>
      <w:r>
        <w:rPr>
          <w:color w:val="000007"/>
          <w:w w:val="50"/>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wB</w:t>
      </w:r>
      <w:r>
        <w:rPr>
          <w:color w:val="000007"/>
          <w:spacing w:val="-1"/>
          <w:w w:val="88"/>
          <w:sz w:val="24"/>
        </w:rPr>
        <w:t>o</w:t>
      </w:r>
      <w:r>
        <w:rPr>
          <w:color w:val="000007"/>
          <w:spacing w:val="-1"/>
          <w:w w:val="55"/>
          <w:sz w:val="24"/>
        </w:rPr>
        <w:t>l</w:t>
      </w:r>
      <w:r>
        <w:rPr>
          <w:color w:val="000007"/>
          <w:spacing w:val="-1"/>
          <w:w w:val="109"/>
          <w:sz w:val="24"/>
        </w:rPr>
        <w:t>=</w:t>
      </w:r>
      <w:r>
        <w:rPr>
          <w:color w:val="000007"/>
          <w:sz w:val="24"/>
        </w:rPr>
        <w:t>b</w:t>
      </w:r>
      <w:r>
        <w:rPr>
          <w:color w:val="000007"/>
          <w:spacing w:val="-1"/>
          <w:w w:val="88"/>
          <w:sz w:val="24"/>
        </w:rPr>
        <w:t>a</w:t>
      </w:r>
      <w:r>
        <w:rPr>
          <w:color w:val="000007"/>
          <w:w w:val="77"/>
          <w:sz w:val="24"/>
        </w:rPr>
        <w:t>s</w:t>
      </w:r>
      <w:r>
        <w:rPr>
          <w:color w:val="000007"/>
          <w:spacing w:val="-1"/>
          <w:w w:val="88"/>
          <w:sz w:val="24"/>
        </w:rPr>
        <w:t>e</w:t>
      </w:r>
      <w:r>
        <w:rPr>
          <w:color w:val="000007"/>
          <w:w w:val="121"/>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sz w:val="24"/>
        </w:rPr>
        <w:t>b</w:t>
      </w:r>
      <w:r>
        <w:rPr>
          <w:color w:val="000007"/>
          <w:spacing w:val="-1"/>
          <w:w w:val="88"/>
          <w:sz w:val="24"/>
        </w:rPr>
        <w:t>o</w:t>
      </w:r>
      <w:r>
        <w:rPr>
          <w:color w:val="000007"/>
          <w:spacing w:val="-1"/>
          <w:w w:val="55"/>
          <w:sz w:val="24"/>
        </w:rPr>
        <w:t>l)</w:t>
      </w:r>
      <w:r>
        <w:rPr>
          <w:color w:val="000007"/>
          <w:w w:val="50"/>
          <w:sz w:val="24"/>
        </w:rPr>
        <w:t>;</w:t>
      </w:r>
    </w:p>
    <w:p>
      <w:pPr>
        <w:spacing w:before="3"/>
        <w:ind w:left="160" w:right="0" w:firstLine="0"/>
        <w:jc w:val="left"/>
        <w:rPr>
          <w:sz w:val="24"/>
        </w:rPr>
      </w:pPr>
      <w:r>
        <w:rPr>
          <w:color w:val="000007"/>
          <w:spacing w:val="-1"/>
          <w:w w:val="55"/>
          <w:sz w:val="24"/>
        </w:rPr>
        <w:t>//</w:t>
      </w:r>
      <w:r>
        <w:rPr>
          <w:color w:val="000007"/>
          <w:sz w:val="24"/>
        </w:rPr>
        <w:t>n</w:t>
      </w:r>
      <w:r>
        <w:rPr>
          <w:color w:val="000007"/>
          <w:spacing w:val="-1"/>
          <w:w w:val="88"/>
          <w:sz w:val="24"/>
        </w:rPr>
        <w:t>e</w:t>
      </w:r>
      <w:r>
        <w:rPr>
          <w:color w:val="000007"/>
          <w:w w:val="121"/>
          <w:sz w:val="24"/>
        </w:rPr>
        <w:t>wB</w:t>
      </w:r>
      <w:r>
        <w:rPr>
          <w:color w:val="000007"/>
          <w:spacing w:val="-1"/>
          <w:w w:val="88"/>
          <w:sz w:val="24"/>
        </w:rPr>
        <w:t>o</w:t>
      </w:r>
      <w:r>
        <w:rPr>
          <w:color w:val="000007"/>
          <w:spacing w:val="-1"/>
          <w:w w:val="55"/>
          <w:sz w:val="24"/>
        </w:rPr>
        <w:t>l</w:t>
      </w:r>
      <w:r>
        <w:rPr>
          <w:color w:val="000007"/>
          <w:spacing w:val="-1"/>
          <w:w w:val="109"/>
          <w:sz w:val="24"/>
        </w:rPr>
        <w:t>-</w:t>
      </w:r>
      <w:r>
        <w:rPr>
          <w:color w:val="000007"/>
          <w:w w:val="109"/>
          <w:sz w:val="24"/>
        </w:rPr>
        <w:t>&gt;</w:t>
      </w:r>
      <w:r>
        <w:rPr>
          <w:color w:val="000007"/>
          <w:spacing w:val="-62"/>
          <w:sz w:val="24"/>
        </w:rPr>
        <w:t xml:space="preserve"> </w:t>
      </w:r>
      <w:r>
        <w:rPr>
          <w:color w:val="000007"/>
          <w:spacing w:val="-1"/>
          <w:w w:val="55"/>
          <w:sz w:val="24"/>
        </w:rPr>
        <w:t>t</w:t>
      </w:r>
      <w:r>
        <w:rPr>
          <w:color w:val="000007"/>
          <w:w w:val="66"/>
          <w:sz w:val="24"/>
        </w:rPr>
        <w:t>r</w:t>
      </w:r>
      <w:r>
        <w:rPr>
          <w:color w:val="000007"/>
          <w:sz w:val="24"/>
        </w:rPr>
        <w:t>u</w:t>
      </w:r>
      <w:r>
        <w:rPr>
          <w:color w:val="000007"/>
          <w:w w:val="88"/>
          <w:sz w:val="24"/>
        </w:rPr>
        <w:t>e</w:t>
      </w:r>
    </w:p>
    <w:p>
      <w:pPr>
        <w:pStyle w:val="7"/>
        <w:spacing w:before="19" w:line="266" w:lineRule="auto"/>
        <w:ind w:right="1703"/>
      </w:pPr>
      <w:r>
        <w:rPr>
          <w:color w:val="484848"/>
          <w:spacing w:val="-3"/>
        </w:rPr>
        <w:t xml:space="preserve">其实对于包装类，完全可以用=号来进行克隆，其实没有深度克隆一说， </w:t>
      </w:r>
      <w:r>
        <w:rPr>
          <w:color w:val="484848"/>
          <w:spacing w:val="17"/>
          <w:w w:val="100"/>
        </w:rPr>
        <w:t>这里用</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33"/>
        </w:rPr>
        <w:t>O</w:t>
      </w:r>
      <w:r>
        <w:rPr>
          <w:color w:val="484848"/>
          <w:w w:val="55"/>
        </w:rPr>
        <w:t>f</w:t>
      </w:r>
      <w:r>
        <w:rPr>
          <w:color w:val="484848"/>
          <w:spacing w:val="-55"/>
        </w:rPr>
        <w:t xml:space="preserve"> </w:t>
      </w:r>
      <w:r>
        <w:rPr>
          <w:color w:val="484848"/>
          <w:spacing w:val="-3"/>
          <w:w w:val="100"/>
        </w:rPr>
        <w:t>实现，语法上比较符合规范。</w:t>
      </w:r>
    </w:p>
    <w:p>
      <w:pPr>
        <w:pStyle w:val="7"/>
        <w:spacing w:line="280" w:lineRule="exact"/>
      </w:pPr>
      <w:r>
        <w:rPr>
          <w:color w:val="484848"/>
          <w:spacing w:val="25"/>
          <w:w w:val="100"/>
        </w:rPr>
        <w:t>对于</w:t>
      </w:r>
      <w:r>
        <w:rPr>
          <w:color w:val="484848"/>
          <w:spacing w:val="-1"/>
          <w:w w:val="133"/>
        </w:rPr>
        <w:t>D</w:t>
      </w:r>
      <w:r>
        <w:rPr>
          <w:color w:val="484848"/>
          <w:spacing w:val="-1"/>
          <w:w w:val="88"/>
        </w:rPr>
        <w:t>a</w:t>
      </w:r>
      <w:r>
        <w:rPr>
          <w:color w:val="484848"/>
          <w:spacing w:val="-1"/>
          <w:w w:val="55"/>
        </w:rPr>
        <w:t>t</w:t>
      </w:r>
      <w:r>
        <w:rPr>
          <w:color w:val="484848"/>
          <w:w w:val="88"/>
        </w:rPr>
        <w:t>e</w:t>
      </w:r>
      <w:r>
        <w:rPr>
          <w:color w:val="484848"/>
          <w:spacing w:val="-56"/>
        </w:rPr>
        <w:t xml:space="preserve"> </w:t>
      </w:r>
      <w:r>
        <w:rPr>
          <w:color w:val="484848"/>
          <w:spacing w:val="-2"/>
          <w:w w:val="100"/>
        </w:rPr>
        <w:t>类型：</w:t>
      </w:r>
    </w:p>
    <w:p>
      <w:pPr>
        <w:spacing w:before="30" w:line="259" w:lineRule="auto"/>
        <w:ind w:left="160" w:right="363" w:firstLine="0"/>
        <w:jc w:val="left"/>
        <w:rPr>
          <w:sz w:val="24"/>
        </w:rPr>
      </w:pPr>
      <w:r>
        <w:rPr>
          <w:color w:val="484848"/>
          <w:spacing w:val="25"/>
          <w:w w:val="100"/>
          <w:sz w:val="22"/>
        </w:rPr>
        <w:t>因为</w:t>
      </w:r>
      <w:r>
        <w:rPr>
          <w:color w:val="484848"/>
          <w:spacing w:val="-1"/>
          <w:w w:val="88"/>
          <w:sz w:val="22"/>
        </w:rPr>
        <w:t>va</w:t>
      </w:r>
      <w:r>
        <w:rPr>
          <w:color w:val="484848"/>
          <w:spacing w:val="-1"/>
          <w:w w:val="55"/>
          <w:sz w:val="22"/>
        </w:rPr>
        <w:t>l</w:t>
      </w:r>
      <w:r>
        <w:rPr>
          <w:color w:val="484848"/>
          <w:spacing w:val="-1"/>
          <w:w w:val="100"/>
          <w:sz w:val="22"/>
        </w:rPr>
        <w:t>u</w:t>
      </w:r>
      <w:r>
        <w:rPr>
          <w:color w:val="484848"/>
          <w:spacing w:val="-1"/>
          <w:w w:val="88"/>
          <w:sz w:val="22"/>
        </w:rPr>
        <w:t>e</w:t>
      </w:r>
      <w:r>
        <w:rPr>
          <w:color w:val="484848"/>
          <w:spacing w:val="-1"/>
          <w:w w:val="133"/>
          <w:sz w:val="22"/>
        </w:rPr>
        <w:t>O</w:t>
      </w:r>
      <w:r>
        <w:rPr>
          <w:color w:val="484848"/>
          <w:w w:val="55"/>
          <w:sz w:val="22"/>
        </w:rPr>
        <w:t>f</w:t>
      </w:r>
      <w:r>
        <w:rPr>
          <w:color w:val="484848"/>
          <w:spacing w:val="-55"/>
          <w:sz w:val="22"/>
        </w:rPr>
        <w:t xml:space="preserve"> </w:t>
      </w:r>
      <w:r>
        <w:rPr>
          <w:color w:val="484848"/>
          <w:spacing w:val="-3"/>
          <w:w w:val="100"/>
          <w:sz w:val="22"/>
        </w:rPr>
        <w:t>方法，日期类定义的</w:t>
      </w:r>
      <w:r>
        <w:rPr>
          <w:color w:val="484848"/>
          <w:spacing w:val="-55"/>
          <w:sz w:val="22"/>
        </w:rPr>
        <w:t xml:space="preserve"> </w:t>
      </w:r>
      <w:r>
        <w:rPr>
          <w:color w:val="484848"/>
          <w:spacing w:val="-1"/>
          <w:w w:val="88"/>
          <w:sz w:val="22"/>
        </w:rPr>
        <w:t>va</w:t>
      </w:r>
      <w:r>
        <w:rPr>
          <w:color w:val="484848"/>
          <w:spacing w:val="-1"/>
          <w:w w:val="55"/>
          <w:sz w:val="22"/>
        </w:rPr>
        <w:t>l</w:t>
      </w:r>
      <w:r>
        <w:rPr>
          <w:color w:val="484848"/>
          <w:spacing w:val="-1"/>
          <w:w w:val="100"/>
          <w:sz w:val="22"/>
        </w:rPr>
        <w:t>u</w:t>
      </w:r>
      <w:r>
        <w:rPr>
          <w:color w:val="484848"/>
          <w:spacing w:val="-1"/>
          <w:w w:val="88"/>
          <w:sz w:val="22"/>
        </w:rPr>
        <w:t>e</w:t>
      </w:r>
      <w:r>
        <w:rPr>
          <w:color w:val="484848"/>
          <w:spacing w:val="-1"/>
          <w:w w:val="133"/>
          <w:sz w:val="22"/>
        </w:rPr>
        <w:t>O</w:t>
      </w:r>
      <w:r>
        <w:rPr>
          <w:color w:val="484848"/>
          <w:spacing w:val="-1"/>
          <w:w w:val="55"/>
          <w:sz w:val="22"/>
        </w:rPr>
        <w:t>f(</w:t>
      </w:r>
      <w:r>
        <w:rPr>
          <w:color w:val="484848"/>
          <w:spacing w:val="-2"/>
          <w:w w:val="55"/>
          <w:sz w:val="22"/>
        </w:rPr>
        <w:t>)</w:t>
      </w:r>
      <w:r>
        <w:rPr>
          <w:color w:val="484848"/>
          <w:spacing w:val="-3"/>
          <w:w w:val="100"/>
          <w:sz w:val="22"/>
        </w:rPr>
        <w:t>方法会返回它的一个内部表示：</w:t>
      </w:r>
      <w:r>
        <w:rPr>
          <w:color w:val="484848"/>
          <w:spacing w:val="-1"/>
          <w:w w:val="100"/>
          <w:sz w:val="22"/>
        </w:rPr>
        <w:t>197</w:t>
      </w:r>
      <w:r>
        <w:rPr>
          <w:color w:val="484848"/>
          <w:w w:val="100"/>
          <w:sz w:val="22"/>
        </w:rPr>
        <w:t>0</w:t>
      </w:r>
      <w:r>
        <w:rPr>
          <w:color w:val="484848"/>
          <w:spacing w:val="-54"/>
          <w:sz w:val="22"/>
        </w:rPr>
        <w:t xml:space="preserve"> </w:t>
      </w:r>
      <w:r>
        <w:rPr>
          <w:color w:val="484848"/>
          <w:w w:val="100"/>
          <w:sz w:val="22"/>
        </w:rPr>
        <w:t>年</w:t>
      </w:r>
      <w:r>
        <w:rPr>
          <w:color w:val="484848"/>
          <w:spacing w:val="-58"/>
          <w:sz w:val="22"/>
        </w:rPr>
        <w:t xml:space="preserve"> </w:t>
      </w:r>
      <w:r>
        <w:rPr>
          <w:color w:val="484848"/>
          <w:w w:val="100"/>
          <w:sz w:val="22"/>
        </w:rPr>
        <w:t>1</w:t>
      </w:r>
      <w:r>
        <w:rPr>
          <w:color w:val="484848"/>
          <w:spacing w:val="-55"/>
          <w:sz w:val="22"/>
        </w:rPr>
        <w:t xml:space="preserve"> </w:t>
      </w:r>
      <w:r>
        <w:rPr>
          <w:color w:val="484848"/>
          <w:w w:val="100"/>
          <w:sz w:val="22"/>
        </w:rPr>
        <w:t>月 1</w:t>
      </w:r>
      <w:r>
        <w:rPr>
          <w:color w:val="484848"/>
          <w:spacing w:val="-55"/>
          <w:sz w:val="22"/>
        </w:rPr>
        <w:t xml:space="preserve"> </w:t>
      </w:r>
      <w:r>
        <w:rPr>
          <w:color w:val="484848"/>
          <w:spacing w:val="-3"/>
          <w:w w:val="100"/>
          <w:sz w:val="22"/>
        </w:rPr>
        <w:t>日以来的毫秒数</w:t>
      </w:r>
      <w:r>
        <w:rPr>
          <w:color w:val="484848"/>
          <w:spacing w:val="-1"/>
          <w:w w:val="50"/>
          <w:sz w:val="22"/>
        </w:rPr>
        <w:t>.</w:t>
      </w:r>
      <w:r>
        <w:rPr>
          <w:color w:val="484848"/>
          <w:spacing w:val="-3"/>
          <w:w w:val="100"/>
          <w:sz w:val="22"/>
        </w:rPr>
        <w:t>因此我们可以在</w:t>
      </w:r>
      <w:r>
        <w:rPr>
          <w:color w:val="484848"/>
          <w:spacing w:val="-55"/>
          <w:sz w:val="22"/>
        </w:rPr>
        <w:t xml:space="preserve"> </w:t>
      </w:r>
      <w:r>
        <w:rPr>
          <w:color w:val="484848"/>
          <w:spacing w:val="-1"/>
          <w:w w:val="133"/>
          <w:sz w:val="22"/>
        </w:rPr>
        <w:t>D</w:t>
      </w:r>
      <w:r>
        <w:rPr>
          <w:color w:val="484848"/>
          <w:spacing w:val="-1"/>
          <w:w w:val="88"/>
          <w:sz w:val="22"/>
        </w:rPr>
        <w:t>a</w:t>
      </w:r>
      <w:r>
        <w:rPr>
          <w:color w:val="484848"/>
          <w:spacing w:val="-1"/>
          <w:w w:val="55"/>
          <w:sz w:val="22"/>
        </w:rPr>
        <w:t>t</w:t>
      </w:r>
      <w:r>
        <w:rPr>
          <w:color w:val="484848"/>
          <w:w w:val="88"/>
          <w:sz w:val="22"/>
        </w:rPr>
        <w:t>e</w:t>
      </w:r>
      <w:r>
        <w:rPr>
          <w:color w:val="484848"/>
          <w:spacing w:val="-56"/>
          <w:sz w:val="22"/>
        </w:rPr>
        <w:t xml:space="preserve"> </w:t>
      </w:r>
      <w:r>
        <w:rPr>
          <w:color w:val="484848"/>
          <w:spacing w:val="-3"/>
          <w:w w:val="100"/>
          <w:sz w:val="22"/>
        </w:rPr>
        <w:t xml:space="preserve">的原型上定义克隆的方法： </w:t>
      </w:r>
      <w:r>
        <w:rPr>
          <w:color w:val="000007"/>
          <w:spacing w:val="-3"/>
          <w:w w:val="132"/>
          <w:sz w:val="24"/>
        </w:rPr>
        <w:t>D</w:t>
      </w:r>
      <w:r>
        <w:rPr>
          <w:color w:val="000007"/>
          <w:spacing w:val="-1"/>
          <w:w w:val="88"/>
          <w:sz w:val="24"/>
        </w:rPr>
        <w:t>a</w:t>
      </w:r>
      <w:r>
        <w:rPr>
          <w:color w:val="000007"/>
          <w:spacing w:val="-1"/>
          <w:w w:val="55"/>
          <w:sz w:val="24"/>
        </w:rPr>
        <w:t>t</w:t>
      </w:r>
      <w:r>
        <w:rPr>
          <w:color w:val="000007"/>
          <w:spacing w:val="-1"/>
          <w:w w:val="88"/>
          <w:sz w:val="24"/>
        </w:rPr>
        <w:t>e</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spacing w:val="-1"/>
          <w:w w:val="88"/>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109"/>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w:t>
      </w:r>
    </w:p>
    <w:p>
      <w:pPr>
        <w:pStyle w:val="5"/>
        <w:spacing w:before="0" w:line="287" w:lineRule="exact"/>
      </w:pPr>
      <w:r>
        <w:rPr>
          <w:color w:val="000007"/>
          <w:w w:val="66"/>
        </w:rPr>
        <w:t>r</w:t>
      </w:r>
      <w:r>
        <w:rPr>
          <w:color w:val="000007"/>
          <w:spacing w:val="-1"/>
          <w:w w:val="88"/>
        </w:rPr>
        <w:t>e</w:t>
      </w:r>
      <w:r>
        <w:rPr>
          <w:color w:val="000007"/>
          <w:spacing w:val="-1"/>
          <w:w w:val="55"/>
        </w:rPr>
        <w:t>t</w:t>
      </w:r>
      <w:r>
        <w:rPr>
          <w:color w:val="000007"/>
        </w:rPr>
        <w:t>u</w:t>
      </w:r>
      <w:r>
        <w:rPr>
          <w:color w:val="000007"/>
          <w:w w:val="66"/>
        </w:rPr>
        <w:t>r</w:t>
      </w:r>
      <w:r>
        <w:rPr>
          <w:color w:val="000007"/>
        </w:rPr>
        <w:t>n</w:t>
      </w:r>
      <w:r>
        <w:rPr>
          <w:color w:val="000007"/>
          <w:spacing w:val="-63"/>
        </w:rPr>
        <w:t xml:space="preserve"> </w:t>
      </w:r>
      <w:r>
        <w:rPr>
          <w:color w:val="000007"/>
        </w:rPr>
        <w:t>n</w:t>
      </w:r>
      <w:r>
        <w:rPr>
          <w:color w:val="000007"/>
          <w:spacing w:val="-1"/>
          <w:w w:val="88"/>
        </w:rPr>
        <w:t>e</w:t>
      </w:r>
      <w:r>
        <w:rPr>
          <w:color w:val="000007"/>
          <w:w w:val="121"/>
        </w:rPr>
        <w:t>w</w:t>
      </w:r>
      <w:r>
        <w:rPr>
          <w:color w:val="000007"/>
          <w:spacing w:val="-60"/>
        </w:rPr>
        <w:t xml:space="preserve"> </w:t>
      </w:r>
      <w:r>
        <w:rPr>
          <w:color w:val="000007"/>
          <w:w w:val="132"/>
        </w:rPr>
        <w:t>D</w:t>
      </w:r>
      <w:r>
        <w:rPr>
          <w:color w:val="000007"/>
          <w:spacing w:val="-1"/>
          <w:w w:val="88"/>
        </w:rPr>
        <w:t>a</w:t>
      </w:r>
      <w:r>
        <w:rPr>
          <w:color w:val="000007"/>
          <w:spacing w:val="-1"/>
          <w:w w:val="55"/>
        </w:rPr>
        <w:t>t</w:t>
      </w:r>
      <w:r>
        <w:rPr>
          <w:color w:val="000007"/>
          <w:spacing w:val="-1"/>
          <w:w w:val="88"/>
        </w:rPr>
        <w:t>e</w:t>
      </w:r>
      <w:r>
        <w:rPr>
          <w:color w:val="000007"/>
          <w:spacing w:val="-1"/>
          <w:w w:val="55"/>
        </w:rPr>
        <w:t>(t</w:t>
      </w:r>
      <w:r>
        <w:rPr>
          <w:color w:val="000007"/>
        </w:rPr>
        <w:t>h</w:t>
      </w:r>
      <w:r>
        <w:rPr>
          <w:color w:val="000007"/>
          <w:spacing w:val="-1"/>
          <w:w w:val="55"/>
        </w:rPr>
        <w:t>i</w:t>
      </w:r>
      <w:r>
        <w:rPr>
          <w:color w:val="000007"/>
          <w:w w:val="77"/>
        </w:rPr>
        <w:t>s</w:t>
      </w:r>
      <w:r>
        <w:rPr>
          <w:color w:val="000007"/>
          <w:w w:val="50"/>
        </w:rPr>
        <w:t>.</w:t>
      </w:r>
      <w:r>
        <w:rPr>
          <w:color w:val="000007"/>
          <w:spacing w:val="-1"/>
          <w:w w:val="88"/>
        </w:rPr>
        <w:t>va</w:t>
      </w:r>
      <w:r>
        <w:rPr>
          <w:color w:val="000007"/>
          <w:spacing w:val="-1"/>
          <w:w w:val="55"/>
        </w:rPr>
        <w:t>l</w:t>
      </w:r>
      <w:r>
        <w:rPr>
          <w:color w:val="000007"/>
        </w:rPr>
        <w:t>u</w:t>
      </w:r>
      <w:r>
        <w:rPr>
          <w:color w:val="000007"/>
          <w:spacing w:val="-1"/>
          <w:w w:val="88"/>
        </w:rPr>
        <w:t>e</w:t>
      </w:r>
      <w:r>
        <w:rPr>
          <w:color w:val="000007"/>
          <w:w w:val="132"/>
        </w:rPr>
        <w:t>O</w:t>
      </w:r>
      <w:r>
        <w:rPr>
          <w:color w:val="000007"/>
          <w:spacing w:val="-1"/>
          <w:w w:val="55"/>
        </w:rPr>
        <w:t>f())</w:t>
      </w:r>
      <w:r>
        <w:rPr>
          <w:color w:val="000007"/>
          <w:w w:val="50"/>
        </w:rPr>
        <w:t>;</w:t>
      </w:r>
    </w:p>
    <w:p>
      <w:pPr>
        <w:spacing w:before="5"/>
        <w:ind w:left="160" w:right="0" w:firstLine="0"/>
        <w:jc w:val="left"/>
        <w:rPr>
          <w:sz w:val="24"/>
        </w:rPr>
      </w:pPr>
      <w:r>
        <w:rPr>
          <w:color w:val="000007"/>
          <w:w w:val="66"/>
          <w:sz w:val="24"/>
        </w:rPr>
        <w:t>}</w:t>
      </w:r>
    </w:p>
    <w:p>
      <w:pPr>
        <w:spacing w:before="4" w:line="242" w:lineRule="auto"/>
        <w:ind w:left="160" w:right="5898"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d</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2"/>
          <w:sz w:val="24"/>
        </w:rPr>
        <w:t xml:space="preserve"> </w:t>
      </w:r>
      <w:r>
        <w:rPr>
          <w:color w:val="000007"/>
          <w:w w:val="132"/>
          <w:sz w:val="24"/>
        </w:rPr>
        <w:t>D</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55"/>
          <w:sz w:val="24"/>
        </w:rPr>
        <w:t>(</w:t>
      </w:r>
      <w:r>
        <w:rPr>
          <w:color w:val="000007"/>
          <w:spacing w:val="-1"/>
          <w:w w:val="43"/>
          <w:sz w:val="24"/>
        </w:rPr>
        <w:t>'</w:t>
      </w:r>
      <w:r>
        <w:rPr>
          <w:color w:val="000007"/>
          <w:sz w:val="24"/>
        </w:rPr>
        <w:t>2010</w:t>
      </w:r>
      <w:r>
        <w:rPr>
          <w:color w:val="000007"/>
          <w:spacing w:val="-1"/>
          <w:w w:val="43"/>
          <w:sz w:val="24"/>
        </w:rPr>
        <w:t>'</w:t>
      </w:r>
      <w:r>
        <w:rPr>
          <w:color w:val="000007"/>
          <w:spacing w:val="-1"/>
          <w:w w:val="55"/>
          <w:sz w:val="24"/>
        </w:rPr>
        <w:t>)</w:t>
      </w:r>
      <w:r>
        <w:rPr>
          <w:color w:val="000007"/>
          <w:w w:val="50"/>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D</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09"/>
          <w:sz w:val="24"/>
        </w:rPr>
        <w:t>=</w:t>
      </w:r>
      <w:r>
        <w:rPr>
          <w:color w:val="000007"/>
          <w:sz w:val="24"/>
        </w:rPr>
        <w:t>d</w:t>
      </w:r>
      <w:r>
        <w:rPr>
          <w:color w:val="000007"/>
          <w:spacing w:val="-1"/>
          <w:w w:val="88"/>
          <w:sz w:val="24"/>
        </w:rPr>
        <w:t>a</w:t>
      </w:r>
      <w:r>
        <w:rPr>
          <w:color w:val="000007"/>
          <w:spacing w:val="-1"/>
          <w:w w:val="55"/>
          <w:sz w:val="24"/>
        </w:rPr>
        <w:t>t</w:t>
      </w:r>
      <w:r>
        <w:rPr>
          <w:color w:val="000007"/>
          <w:spacing w:val="-1"/>
          <w:w w:val="88"/>
          <w:sz w:val="24"/>
        </w:rPr>
        <w:t>e</w:t>
      </w:r>
      <w:r>
        <w:rPr>
          <w:color w:val="000007"/>
          <w:w w:val="50"/>
          <w:sz w:val="24"/>
        </w:rPr>
        <w:t>.</w:t>
      </w:r>
      <w:r>
        <w:rPr>
          <w:color w:val="000007"/>
          <w:spacing w:val="-1"/>
          <w:w w:val="88"/>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w w:val="50"/>
          <w:sz w:val="24"/>
        </w:rPr>
        <w:t>;</w:t>
      </w:r>
    </w:p>
    <w:p>
      <w:pPr>
        <w:tabs>
          <w:tab w:val="left" w:pos="1664"/>
        </w:tabs>
        <w:spacing w:before="3"/>
        <w:ind w:left="160" w:right="0" w:firstLine="0"/>
        <w:jc w:val="left"/>
        <w:rPr>
          <w:sz w:val="24"/>
        </w:rPr>
      </w:pPr>
      <w:r>
        <w:rPr>
          <w:color w:val="000007"/>
          <w:spacing w:val="-1"/>
          <w:w w:val="55"/>
          <w:sz w:val="24"/>
        </w:rPr>
        <w:t>/</w:t>
      </w:r>
      <w:r>
        <w:rPr>
          <w:color w:val="000007"/>
          <w:w w:val="55"/>
          <w:sz w:val="24"/>
        </w:rPr>
        <w:t>/</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D</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09"/>
          <w:sz w:val="24"/>
        </w:rPr>
        <w:t>-</w:t>
      </w:r>
      <w:r>
        <w:rPr>
          <w:color w:val="000007"/>
          <w:w w:val="109"/>
          <w:sz w:val="24"/>
        </w:rPr>
        <w:t>&gt;</w:t>
      </w:r>
      <w:r>
        <w:rPr>
          <w:color w:val="000007"/>
          <w:sz w:val="24"/>
        </w:rPr>
        <w:tab/>
      </w:r>
      <w:r>
        <w:rPr>
          <w:color w:val="000007"/>
          <w:spacing w:val="-1"/>
          <w:w w:val="111"/>
          <w:sz w:val="24"/>
        </w:rPr>
        <w:t>F</w:t>
      </w:r>
      <w:r>
        <w:rPr>
          <w:color w:val="000007"/>
          <w:w w:val="66"/>
          <w:sz w:val="24"/>
        </w:rPr>
        <w:t>r</w:t>
      </w:r>
      <w:r>
        <w:rPr>
          <w:color w:val="000007"/>
          <w:w w:val="55"/>
          <w:sz w:val="24"/>
        </w:rPr>
        <w:t>i</w:t>
      </w:r>
      <w:r>
        <w:rPr>
          <w:color w:val="000007"/>
          <w:spacing w:val="-64"/>
          <w:sz w:val="24"/>
        </w:rPr>
        <w:t xml:space="preserve"> </w:t>
      </w:r>
      <w:r>
        <w:rPr>
          <w:color w:val="000007"/>
          <w:w w:val="77"/>
          <w:sz w:val="24"/>
        </w:rPr>
        <w:t>J</w:t>
      </w:r>
      <w:r>
        <w:rPr>
          <w:color w:val="000007"/>
          <w:spacing w:val="-1"/>
          <w:w w:val="88"/>
          <w:sz w:val="24"/>
        </w:rPr>
        <w:t>a</w:t>
      </w:r>
      <w:r>
        <w:rPr>
          <w:color w:val="000007"/>
          <w:sz w:val="24"/>
        </w:rPr>
        <w:t>n</w:t>
      </w:r>
      <w:r>
        <w:rPr>
          <w:color w:val="000007"/>
          <w:spacing w:val="-60"/>
          <w:sz w:val="24"/>
        </w:rPr>
        <w:t xml:space="preserve"> </w:t>
      </w:r>
      <w:r>
        <w:rPr>
          <w:color w:val="000007"/>
          <w:sz w:val="24"/>
        </w:rPr>
        <w:t>01</w:t>
      </w:r>
      <w:r>
        <w:rPr>
          <w:color w:val="000007"/>
          <w:spacing w:val="-60"/>
          <w:sz w:val="24"/>
        </w:rPr>
        <w:t xml:space="preserve"> </w:t>
      </w:r>
      <w:r>
        <w:rPr>
          <w:color w:val="000007"/>
          <w:sz w:val="24"/>
        </w:rPr>
        <w:t>2010</w:t>
      </w:r>
      <w:r>
        <w:rPr>
          <w:color w:val="000007"/>
          <w:spacing w:val="-63"/>
          <w:sz w:val="24"/>
        </w:rPr>
        <w:t xml:space="preserve"> </w:t>
      </w:r>
      <w:r>
        <w:rPr>
          <w:color w:val="000007"/>
          <w:sz w:val="24"/>
        </w:rPr>
        <w:t>08</w:t>
      </w:r>
      <w:r>
        <w:rPr>
          <w:color w:val="000007"/>
          <w:w w:val="50"/>
          <w:sz w:val="24"/>
        </w:rPr>
        <w:t>:</w:t>
      </w:r>
      <w:r>
        <w:rPr>
          <w:color w:val="000007"/>
          <w:sz w:val="24"/>
        </w:rPr>
        <w:t>00</w:t>
      </w:r>
      <w:r>
        <w:rPr>
          <w:color w:val="000007"/>
          <w:w w:val="50"/>
          <w:sz w:val="24"/>
        </w:rPr>
        <w:t>:</w:t>
      </w:r>
      <w:r>
        <w:rPr>
          <w:color w:val="000007"/>
          <w:sz w:val="24"/>
        </w:rPr>
        <w:t>00</w:t>
      </w:r>
      <w:r>
        <w:rPr>
          <w:color w:val="000007"/>
          <w:spacing w:val="-60"/>
          <w:sz w:val="24"/>
        </w:rPr>
        <w:t xml:space="preserve"> </w:t>
      </w:r>
      <w:r>
        <w:rPr>
          <w:color w:val="000007"/>
          <w:w w:val="132"/>
          <w:sz w:val="24"/>
        </w:rPr>
        <w:t>G</w:t>
      </w:r>
      <w:r>
        <w:rPr>
          <w:color w:val="000007"/>
          <w:w w:val="155"/>
          <w:sz w:val="24"/>
        </w:rPr>
        <w:t>M</w:t>
      </w:r>
      <w:r>
        <w:rPr>
          <w:color w:val="000007"/>
          <w:spacing w:val="-1"/>
          <w:w w:val="111"/>
          <w:sz w:val="24"/>
        </w:rPr>
        <w:t>T</w:t>
      </w:r>
      <w:r>
        <w:rPr>
          <w:color w:val="000007"/>
          <w:spacing w:val="-1"/>
          <w:w w:val="109"/>
          <w:sz w:val="24"/>
        </w:rPr>
        <w:t>+</w:t>
      </w:r>
      <w:r>
        <w:rPr>
          <w:color w:val="000007"/>
          <w:sz w:val="24"/>
        </w:rPr>
        <w:t>0800</w:t>
      </w:r>
    </w:p>
    <w:p>
      <w:pPr>
        <w:spacing w:before="20" w:line="247" w:lineRule="auto"/>
        <w:ind w:left="160" w:right="5067" w:firstLine="0"/>
        <w:jc w:val="left"/>
        <w:rPr>
          <w:sz w:val="24"/>
        </w:rPr>
      </w:pPr>
      <w:r>
        <w:rPr>
          <w:color w:val="484848"/>
          <w:spacing w:val="6"/>
          <w:sz w:val="22"/>
        </w:rPr>
        <w:t xml:space="preserve">对 于 正 则 对 象 </w:t>
      </w:r>
      <w:r>
        <w:rPr>
          <w:color w:val="484848"/>
          <w:sz w:val="22"/>
        </w:rPr>
        <w:t xml:space="preserve">RegExp： </w:t>
      </w:r>
      <w:r>
        <w:rPr>
          <w:color w:val="000007"/>
          <w:w w:val="132"/>
          <w:sz w:val="24"/>
        </w:rPr>
        <w:t>R</w:t>
      </w:r>
      <w:r>
        <w:rPr>
          <w:color w:val="000007"/>
          <w:spacing w:val="-1"/>
          <w:w w:val="88"/>
          <w:sz w:val="24"/>
        </w:rPr>
        <w:t>eg</w:t>
      </w:r>
      <w:r>
        <w:rPr>
          <w:color w:val="000007"/>
          <w:w w:val="121"/>
          <w:sz w:val="24"/>
        </w:rPr>
        <w:t>E</w:t>
      </w:r>
      <w:r>
        <w:rPr>
          <w:color w:val="000007"/>
          <w:spacing w:val="-1"/>
          <w:w w:val="88"/>
          <w:sz w:val="24"/>
        </w:rPr>
        <w:t>x</w:t>
      </w:r>
      <w:r>
        <w:rPr>
          <w:color w:val="000007"/>
          <w:sz w:val="24"/>
        </w:rPr>
        <w:t>p</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spacing w:val="-1"/>
          <w:w w:val="88"/>
          <w:sz w:val="24"/>
        </w:rPr>
        <w:t>c</w:t>
      </w:r>
      <w:r>
        <w:rPr>
          <w:color w:val="000007"/>
          <w:spacing w:val="-1"/>
          <w:w w:val="55"/>
          <w:sz w:val="24"/>
        </w:rPr>
        <w:t>l</w:t>
      </w:r>
      <w:r>
        <w:rPr>
          <w:color w:val="000007"/>
          <w:spacing w:val="-1"/>
          <w:w w:val="88"/>
          <w:sz w:val="24"/>
        </w:rPr>
        <w:t>o</w:t>
      </w:r>
      <w:r>
        <w:rPr>
          <w:color w:val="000007"/>
          <w:sz w:val="24"/>
        </w:rPr>
        <w:t>n</w:t>
      </w:r>
      <w:r>
        <w:rPr>
          <w:color w:val="000007"/>
          <w:w w:val="88"/>
          <w:sz w:val="24"/>
        </w:rPr>
        <w:t>e</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pacing w:val="-60"/>
          <w:sz w:val="24"/>
        </w:rPr>
        <w:t xml:space="preserve"> </w:t>
      </w:r>
      <w:r>
        <w:rPr>
          <w:color w:val="000007"/>
          <w:w w:val="66"/>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z w:val="24"/>
        </w:rPr>
        <w:t>p</w:t>
      </w:r>
      <w:r>
        <w:rPr>
          <w:color w:val="000007"/>
          <w:spacing w:val="-1"/>
          <w:w w:val="88"/>
          <w:sz w:val="24"/>
        </w:rPr>
        <w:t>a</w:t>
      </w:r>
      <w:r>
        <w:rPr>
          <w:color w:val="000007"/>
          <w:spacing w:val="-1"/>
          <w:w w:val="55"/>
          <w:sz w:val="24"/>
        </w:rPr>
        <w:t>tt</w:t>
      </w:r>
      <w:r>
        <w:rPr>
          <w:color w:val="000007"/>
          <w:spacing w:val="-1"/>
          <w:w w:val="88"/>
          <w:sz w:val="24"/>
        </w:rPr>
        <w:t>e</w:t>
      </w:r>
      <w:r>
        <w:rPr>
          <w:color w:val="000007"/>
          <w:w w:val="66"/>
          <w:sz w:val="24"/>
        </w:rPr>
        <w:t>r</w:t>
      </w:r>
      <w:r>
        <w:rPr>
          <w:color w:val="000007"/>
          <w:sz w:val="24"/>
        </w:rPr>
        <w:t>n</w:t>
      </w:r>
      <w:r>
        <w:rPr>
          <w:color w:val="000007"/>
          <w:spacing w:val="-62"/>
          <w:sz w:val="24"/>
        </w:rPr>
        <w:t xml:space="preserve"> </w:t>
      </w:r>
      <w:r>
        <w:rPr>
          <w:color w:val="000007"/>
          <w:w w:val="109"/>
          <w:sz w:val="24"/>
        </w:rPr>
        <w:t>=</w:t>
      </w:r>
      <w:r>
        <w:rPr>
          <w:color w:val="000007"/>
          <w:spacing w:val="-60"/>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pacing w:val="-1"/>
          <w:w w:val="88"/>
          <w:sz w:val="24"/>
        </w:rPr>
        <w:t>va</w:t>
      </w:r>
      <w:r>
        <w:rPr>
          <w:color w:val="000007"/>
          <w:spacing w:val="-1"/>
          <w:w w:val="55"/>
          <w:sz w:val="24"/>
        </w:rPr>
        <w:t>l</w:t>
      </w:r>
      <w:r>
        <w:rPr>
          <w:color w:val="000007"/>
          <w:sz w:val="24"/>
        </w:rPr>
        <w:t>u</w:t>
      </w:r>
      <w:r>
        <w:rPr>
          <w:color w:val="000007"/>
          <w:spacing w:val="-1"/>
          <w:w w:val="88"/>
          <w:sz w:val="24"/>
        </w:rPr>
        <w:t>e</w:t>
      </w:r>
      <w:r>
        <w:rPr>
          <w:color w:val="000007"/>
          <w:w w:val="132"/>
          <w:sz w:val="24"/>
        </w:rPr>
        <w:t>O</w:t>
      </w:r>
      <w:r>
        <w:rPr>
          <w:color w:val="000007"/>
          <w:spacing w:val="-1"/>
          <w:w w:val="55"/>
          <w:sz w:val="24"/>
        </w:rPr>
        <w:t>f()</w:t>
      </w:r>
      <w:r>
        <w:rPr>
          <w:color w:val="000007"/>
          <w:w w:val="50"/>
          <w:sz w:val="24"/>
        </w:rPr>
        <w:t>;</w:t>
      </w:r>
    </w:p>
    <w:p>
      <w:pPr>
        <w:pStyle w:val="5"/>
        <w:spacing w:before="0" w:line="305" w:lineRule="exact"/>
      </w:pPr>
      <w:r>
        <w:rPr>
          <w:color w:val="000007"/>
          <w:w w:val="80"/>
        </w:rPr>
        <w:t xml:space="preserve">var flags </w:t>
      </w:r>
      <w:r>
        <w:rPr>
          <w:color w:val="000007"/>
          <w:w w:val="90"/>
        </w:rPr>
        <w:t xml:space="preserve">= </w:t>
      </w:r>
      <w:r>
        <w:rPr>
          <w:color w:val="000007"/>
          <w:w w:val="80"/>
        </w:rPr>
        <w:t>'';</w:t>
      </w:r>
    </w:p>
    <w:p>
      <w:pPr>
        <w:spacing w:before="4"/>
        <w:ind w:left="160" w:right="0" w:firstLine="0"/>
        <w:jc w:val="left"/>
        <w:rPr>
          <w:sz w:val="24"/>
        </w:rPr>
      </w:pPr>
      <w:r>
        <w:rPr>
          <w:color w:val="000007"/>
          <w:spacing w:val="-1"/>
          <w:w w:val="55"/>
          <w:sz w:val="24"/>
        </w:rPr>
        <w:t>fl</w:t>
      </w:r>
      <w:r>
        <w:rPr>
          <w:color w:val="000007"/>
          <w:spacing w:val="-1"/>
          <w:w w:val="88"/>
          <w:sz w:val="24"/>
        </w:rPr>
        <w:t>ag</w:t>
      </w:r>
      <w:r>
        <w:rPr>
          <w:color w:val="000007"/>
          <w:w w:val="77"/>
          <w:sz w:val="24"/>
        </w:rPr>
        <w:t>s</w:t>
      </w:r>
      <w:r>
        <w:rPr>
          <w:color w:val="000007"/>
          <w:spacing w:val="-61"/>
          <w:sz w:val="24"/>
        </w:rPr>
        <w:t xml:space="preserve"> </w:t>
      </w:r>
      <w:r>
        <w:rPr>
          <w:color w:val="000007"/>
          <w:spacing w:val="-1"/>
          <w:w w:val="109"/>
          <w:sz w:val="24"/>
        </w:rPr>
        <w:t>+</w:t>
      </w:r>
      <w:r>
        <w:rPr>
          <w:color w:val="000007"/>
          <w:w w:val="109"/>
          <w:sz w:val="24"/>
        </w:rPr>
        <w:t>=</w:t>
      </w:r>
      <w:r>
        <w:rPr>
          <w:color w:val="000007"/>
          <w:spacing w:val="-61"/>
          <w:sz w:val="24"/>
        </w:rPr>
        <w:t xml:space="preserve"> </w:t>
      </w:r>
      <w:r>
        <w:rPr>
          <w:color w:val="000007"/>
          <w:sz w:val="24"/>
        </w:rPr>
        <w:t>p</w:t>
      </w:r>
      <w:r>
        <w:rPr>
          <w:color w:val="000007"/>
          <w:spacing w:val="-1"/>
          <w:w w:val="88"/>
          <w:sz w:val="24"/>
        </w:rPr>
        <w:t>a</w:t>
      </w:r>
      <w:r>
        <w:rPr>
          <w:color w:val="000007"/>
          <w:spacing w:val="-1"/>
          <w:w w:val="55"/>
          <w:sz w:val="24"/>
        </w:rPr>
        <w:t>tt</w:t>
      </w:r>
      <w:r>
        <w:rPr>
          <w:color w:val="000007"/>
          <w:spacing w:val="-1"/>
          <w:w w:val="88"/>
          <w:sz w:val="24"/>
        </w:rPr>
        <w:t>e</w:t>
      </w:r>
      <w:r>
        <w:rPr>
          <w:color w:val="000007"/>
          <w:w w:val="66"/>
          <w:sz w:val="24"/>
        </w:rPr>
        <w:t>r</w:t>
      </w:r>
      <w:r>
        <w:rPr>
          <w:color w:val="000007"/>
          <w:sz w:val="24"/>
        </w:rPr>
        <w:t>n</w:t>
      </w:r>
      <w:r>
        <w:rPr>
          <w:color w:val="000007"/>
          <w:w w:val="50"/>
          <w:sz w:val="24"/>
        </w:rPr>
        <w:t>.</w:t>
      </w:r>
      <w:r>
        <w:rPr>
          <w:color w:val="000007"/>
          <w:spacing w:val="-1"/>
          <w:w w:val="88"/>
          <w:sz w:val="24"/>
        </w:rPr>
        <w:t>g</w:t>
      </w:r>
      <w:r>
        <w:rPr>
          <w:color w:val="000007"/>
          <w:spacing w:val="-1"/>
          <w:w w:val="55"/>
          <w:sz w:val="24"/>
        </w:rPr>
        <w:t>l</w:t>
      </w:r>
      <w:r>
        <w:rPr>
          <w:color w:val="000007"/>
          <w:spacing w:val="-1"/>
          <w:w w:val="88"/>
          <w:sz w:val="24"/>
        </w:rPr>
        <w:t>o</w:t>
      </w:r>
      <w:r>
        <w:rPr>
          <w:color w:val="000007"/>
          <w:sz w:val="24"/>
        </w:rPr>
        <w:t>b</w:t>
      </w:r>
      <w:r>
        <w:rPr>
          <w:color w:val="000007"/>
          <w:spacing w:val="-1"/>
          <w:w w:val="88"/>
          <w:sz w:val="24"/>
        </w:rPr>
        <w:t>a</w:t>
      </w:r>
      <w:r>
        <w:rPr>
          <w:color w:val="000007"/>
          <w:w w:val="55"/>
          <w:sz w:val="24"/>
        </w:rPr>
        <w:t>l</w:t>
      </w:r>
      <w:r>
        <w:rPr>
          <w:color w:val="000007"/>
          <w:spacing w:val="-62"/>
          <w:sz w:val="24"/>
        </w:rPr>
        <w:t xml:space="preserve"> </w:t>
      </w:r>
      <w:r>
        <w:rPr>
          <w:color w:val="000007"/>
          <w:sz w:val="24"/>
        </w:rPr>
        <w:t>?</w:t>
      </w:r>
      <w:r>
        <w:rPr>
          <w:color w:val="000007"/>
          <w:spacing w:val="-60"/>
          <w:sz w:val="24"/>
        </w:rPr>
        <w:t xml:space="preserve"> </w:t>
      </w:r>
      <w:r>
        <w:rPr>
          <w:color w:val="000007"/>
          <w:spacing w:val="-1"/>
          <w:w w:val="43"/>
          <w:sz w:val="24"/>
        </w:rPr>
        <w:t>'</w:t>
      </w:r>
      <w:r>
        <w:rPr>
          <w:color w:val="000007"/>
          <w:spacing w:val="-1"/>
          <w:w w:val="88"/>
          <w:sz w:val="24"/>
        </w:rPr>
        <w:t>g</w:t>
      </w:r>
      <w:r>
        <w:rPr>
          <w:color w:val="000007"/>
          <w:w w:val="43"/>
          <w:sz w:val="24"/>
        </w:rPr>
        <w:t>'</w:t>
      </w:r>
      <w:r>
        <w:rPr>
          <w:color w:val="000007"/>
          <w:spacing w:val="-63"/>
          <w:sz w:val="24"/>
        </w:rPr>
        <w:t xml:space="preserve"> </w:t>
      </w:r>
      <w:r>
        <w:rPr>
          <w:color w:val="000007"/>
          <w:w w:val="50"/>
          <w:sz w:val="24"/>
        </w:rPr>
        <w:t>:</w:t>
      </w:r>
      <w:r>
        <w:rPr>
          <w:color w:val="000007"/>
          <w:spacing w:val="-60"/>
          <w:sz w:val="24"/>
        </w:rPr>
        <w:t xml:space="preserve"> </w:t>
      </w:r>
      <w:r>
        <w:rPr>
          <w:color w:val="000007"/>
          <w:spacing w:val="-1"/>
          <w:w w:val="43"/>
          <w:sz w:val="24"/>
        </w:rPr>
        <w:t>''</w:t>
      </w:r>
      <w:r>
        <w:rPr>
          <w:color w:val="000007"/>
          <w:w w:val="50"/>
          <w:sz w:val="24"/>
        </w:rPr>
        <w:t>;</w:t>
      </w:r>
    </w:p>
    <w:p>
      <w:pPr>
        <w:spacing w:after="0"/>
        <w:jc w:val="left"/>
        <w:rPr>
          <w:sz w:val="24"/>
        </w:rPr>
        <w:sectPr>
          <w:pgSz w:w="11910" w:h="16840"/>
          <w:pgMar w:top="1380" w:right="1460" w:bottom="1620" w:left="1640" w:header="0" w:footer="963" w:gutter="0"/>
        </w:sectPr>
      </w:pPr>
    </w:p>
    <w:p>
      <w:pPr>
        <w:spacing w:before="35" w:line="242" w:lineRule="auto"/>
        <w:ind w:left="160" w:right="5067" w:firstLine="0"/>
        <w:jc w:val="left"/>
        <w:rPr>
          <w:sz w:val="24"/>
        </w:rPr>
      </w:pPr>
      <w:r>
        <w:rPr>
          <w:color w:val="000007"/>
          <w:spacing w:val="-1"/>
          <w:w w:val="55"/>
          <w:sz w:val="24"/>
        </w:rPr>
        <w:t>fl</w:t>
      </w:r>
      <w:r>
        <w:rPr>
          <w:color w:val="000007"/>
          <w:spacing w:val="-1"/>
          <w:w w:val="88"/>
          <w:sz w:val="24"/>
        </w:rPr>
        <w:t>ag</w:t>
      </w:r>
      <w:r>
        <w:rPr>
          <w:color w:val="000007"/>
          <w:w w:val="77"/>
          <w:sz w:val="24"/>
        </w:rPr>
        <w:t>s</w:t>
      </w:r>
      <w:r>
        <w:rPr>
          <w:color w:val="000007"/>
          <w:spacing w:val="-61"/>
          <w:sz w:val="24"/>
        </w:rPr>
        <w:t xml:space="preserve"> </w:t>
      </w:r>
      <w:r>
        <w:rPr>
          <w:color w:val="000007"/>
          <w:spacing w:val="-1"/>
          <w:w w:val="109"/>
          <w:sz w:val="24"/>
        </w:rPr>
        <w:t>+</w:t>
      </w:r>
      <w:bookmarkStart w:id="36" w:name="_bookmark61"/>
      <w:bookmarkEnd w:id="36"/>
      <w:r>
        <w:rPr>
          <w:color w:val="000007"/>
          <w:w w:val="109"/>
          <w:sz w:val="24"/>
        </w:rPr>
        <w:t>=</w:t>
      </w:r>
      <w:r>
        <w:rPr>
          <w:color w:val="000007"/>
          <w:spacing w:val="-61"/>
          <w:sz w:val="24"/>
        </w:rPr>
        <w:t xml:space="preserve"> </w:t>
      </w:r>
      <w:r>
        <w:rPr>
          <w:color w:val="000007"/>
          <w:sz w:val="24"/>
        </w:rPr>
        <w:t>p</w:t>
      </w:r>
      <w:r>
        <w:rPr>
          <w:color w:val="000007"/>
          <w:spacing w:val="-1"/>
          <w:w w:val="88"/>
          <w:sz w:val="24"/>
        </w:rPr>
        <w:t>a</w:t>
      </w:r>
      <w:r>
        <w:rPr>
          <w:color w:val="000007"/>
          <w:spacing w:val="-1"/>
          <w:w w:val="55"/>
          <w:sz w:val="24"/>
        </w:rPr>
        <w:t>tt</w:t>
      </w:r>
      <w:r>
        <w:rPr>
          <w:color w:val="000007"/>
          <w:spacing w:val="-1"/>
          <w:w w:val="88"/>
          <w:sz w:val="24"/>
        </w:rPr>
        <w:t>e</w:t>
      </w:r>
      <w:r>
        <w:rPr>
          <w:color w:val="000007"/>
          <w:w w:val="66"/>
          <w:sz w:val="24"/>
        </w:rPr>
        <w:t>r</w:t>
      </w:r>
      <w:r>
        <w:rPr>
          <w:color w:val="000007"/>
          <w:sz w:val="24"/>
        </w:rPr>
        <w:t>n</w:t>
      </w:r>
      <w:r>
        <w:rPr>
          <w:color w:val="000007"/>
          <w:w w:val="50"/>
          <w:sz w:val="24"/>
        </w:rPr>
        <w:t>.</w:t>
      </w:r>
      <w:r>
        <w:rPr>
          <w:color w:val="000007"/>
          <w:spacing w:val="-1"/>
          <w:w w:val="55"/>
          <w:sz w:val="24"/>
        </w:rPr>
        <w:t>i</w:t>
      </w:r>
      <w:r>
        <w:rPr>
          <w:color w:val="000007"/>
          <w:spacing w:val="-1"/>
          <w:w w:val="88"/>
          <w:sz w:val="24"/>
        </w:rPr>
        <w:t>g</w:t>
      </w:r>
      <w:r>
        <w:rPr>
          <w:color w:val="000007"/>
          <w:sz w:val="24"/>
        </w:rPr>
        <w:t>n</w:t>
      </w:r>
      <w:r>
        <w:rPr>
          <w:color w:val="000007"/>
          <w:spacing w:val="-1"/>
          <w:w w:val="88"/>
          <w:sz w:val="24"/>
        </w:rPr>
        <w:t>o</w:t>
      </w:r>
      <w:r>
        <w:rPr>
          <w:color w:val="000007"/>
          <w:w w:val="66"/>
          <w:sz w:val="24"/>
        </w:rPr>
        <w:t>r</w:t>
      </w:r>
      <w:r>
        <w:rPr>
          <w:color w:val="000007"/>
          <w:spacing w:val="-1"/>
          <w:w w:val="88"/>
          <w:sz w:val="24"/>
        </w:rPr>
        <w:t>e</w:t>
      </w:r>
      <w:r>
        <w:rPr>
          <w:color w:val="000007"/>
          <w:w w:val="121"/>
          <w:sz w:val="24"/>
        </w:rPr>
        <w:t>C</w:t>
      </w:r>
      <w:r>
        <w:rPr>
          <w:color w:val="000007"/>
          <w:spacing w:val="-1"/>
          <w:w w:val="88"/>
          <w:sz w:val="24"/>
        </w:rPr>
        <w:t>a</w:t>
      </w:r>
      <w:r>
        <w:rPr>
          <w:color w:val="000007"/>
          <w:w w:val="77"/>
          <w:sz w:val="24"/>
        </w:rPr>
        <w:t>s</w:t>
      </w:r>
      <w:r>
        <w:rPr>
          <w:color w:val="000007"/>
          <w:w w:val="88"/>
          <w:sz w:val="24"/>
        </w:rPr>
        <w:t>e</w:t>
      </w:r>
      <w:r>
        <w:rPr>
          <w:color w:val="000007"/>
          <w:spacing w:val="-62"/>
          <w:sz w:val="24"/>
        </w:rPr>
        <w:t xml:space="preserve"> </w:t>
      </w:r>
      <w:r>
        <w:rPr>
          <w:color w:val="000007"/>
          <w:sz w:val="24"/>
        </w:rPr>
        <w:t>?</w:t>
      </w:r>
      <w:r>
        <w:rPr>
          <w:color w:val="000007"/>
          <w:spacing w:val="-63"/>
          <w:sz w:val="24"/>
        </w:rPr>
        <w:t xml:space="preserve"> </w:t>
      </w:r>
      <w:r>
        <w:rPr>
          <w:color w:val="000007"/>
          <w:spacing w:val="-1"/>
          <w:w w:val="43"/>
          <w:sz w:val="24"/>
        </w:rPr>
        <w:t>'</w:t>
      </w:r>
      <w:r>
        <w:rPr>
          <w:color w:val="000007"/>
          <w:spacing w:val="-1"/>
          <w:w w:val="55"/>
          <w:sz w:val="24"/>
        </w:rPr>
        <w:t>i</w:t>
      </w:r>
      <w:r>
        <w:rPr>
          <w:color w:val="000007"/>
          <w:w w:val="43"/>
          <w:sz w:val="24"/>
        </w:rPr>
        <w:t>'</w:t>
      </w:r>
      <w:r>
        <w:rPr>
          <w:color w:val="000007"/>
          <w:spacing w:val="-59"/>
          <w:sz w:val="24"/>
        </w:rPr>
        <w:t xml:space="preserve"> </w:t>
      </w:r>
      <w:r>
        <w:rPr>
          <w:color w:val="000007"/>
          <w:w w:val="50"/>
          <w:sz w:val="24"/>
        </w:rPr>
        <w:t>:</w:t>
      </w:r>
      <w:r>
        <w:rPr>
          <w:color w:val="000007"/>
          <w:spacing w:val="-63"/>
          <w:sz w:val="24"/>
        </w:rPr>
        <w:t xml:space="preserve"> </w:t>
      </w:r>
      <w:r>
        <w:rPr>
          <w:color w:val="000007"/>
          <w:spacing w:val="-1"/>
          <w:w w:val="43"/>
          <w:sz w:val="24"/>
        </w:rPr>
        <w:t>''</w:t>
      </w:r>
      <w:r>
        <w:rPr>
          <w:color w:val="000007"/>
          <w:w w:val="50"/>
          <w:sz w:val="24"/>
        </w:rPr>
        <w:t xml:space="preserve">; </w:t>
      </w:r>
      <w:r>
        <w:rPr>
          <w:color w:val="000007"/>
          <w:spacing w:val="-1"/>
          <w:w w:val="55"/>
          <w:sz w:val="24"/>
        </w:rPr>
        <w:t>fl</w:t>
      </w:r>
      <w:r>
        <w:rPr>
          <w:color w:val="000007"/>
          <w:spacing w:val="-1"/>
          <w:w w:val="88"/>
          <w:sz w:val="24"/>
        </w:rPr>
        <w:t>ag</w:t>
      </w:r>
      <w:r>
        <w:rPr>
          <w:color w:val="000007"/>
          <w:w w:val="77"/>
          <w:sz w:val="24"/>
        </w:rPr>
        <w:t>s</w:t>
      </w:r>
      <w:r>
        <w:rPr>
          <w:color w:val="000007"/>
          <w:spacing w:val="-61"/>
          <w:sz w:val="24"/>
        </w:rPr>
        <w:t xml:space="preserve"> </w:t>
      </w:r>
      <w:r>
        <w:rPr>
          <w:color w:val="000007"/>
          <w:spacing w:val="-1"/>
          <w:w w:val="109"/>
          <w:sz w:val="24"/>
        </w:rPr>
        <w:t>+</w:t>
      </w:r>
      <w:r>
        <w:rPr>
          <w:color w:val="000007"/>
          <w:w w:val="109"/>
          <w:sz w:val="24"/>
        </w:rPr>
        <w:t>=</w:t>
      </w:r>
      <w:r>
        <w:rPr>
          <w:color w:val="000007"/>
          <w:spacing w:val="-61"/>
          <w:sz w:val="24"/>
        </w:rPr>
        <w:t xml:space="preserve"> </w:t>
      </w:r>
      <w:r>
        <w:rPr>
          <w:color w:val="000007"/>
          <w:sz w:val="24"/>
        </w:rPr>
        <w:t>p</w:t>
      </w:r>
      <w:r>
        <w:rPr>
          <w:color w:val="000007"/>
          <w:spacing w:val="-1"/>
          <w:w w:val="88"/>
          <w:sz w:val="24"/>
        </w:rPr>
        <w:t>a</w:t>
      </w:r>
      <w:r>
        <w:rPr>
          <w:color w:val="000007"/>
          <w:spacing w:val="-1"/>
          <w:w w:val="55"/>
          <w:sz w:val="24"/>
        </w:rPr>
        <w:t>tt</w:t>
      </w:r>
      <w:r>
        <w:rPr>
          <w:color w:val="000007"/>
          <w:spacing w:val="-1"/>
          <w:w w:val="88"/>
          <w:sz w:val="24"/>
        </w:rPr>
        <w:t>e</w:t>
      </w:r>
      <w:r>
        <w:rPr>
          <w:color w:val="000007"/>
          <w:w w:val="66"/>
          <w:sz w:val="24"/>
        </w:rPr>
        <w:t>r</w:t>
      </w:r>
      <w:r>
        <w:rPr>
          <w:color w:val="000007"/>
          <w:sz w:val="24"/>
        </w:rPr>
        <w:t>n</w:t>
      </w:r>
      <w:r>
        <w:rPr>
          <w:color w:val="000007"/>
          <w:w w:val="50"/>
          <w:sz w:val="24"/>
        </w:rPr>
        <w:t>.</w:t>
      </w:r>
      <w:r>
        <w:rPr>
          <w:color w:val="000007"/>
          <w:spacing w:val="-1"/>
          <w:w w:val="143"/>
          <w:sz w:val="24"/>
        </w:rPr>
        <w:t>m</w:t>
      </w:r>
      <w:r>
        <w:rPr>
          <w:color w:val="000007"/>
          <w:sz w:val="24"/>
        </w:rPr>
        <w:t>u</w:t>
      </w:r>
      <w:r>
        <w:rPr>
          <w:color w:val="000007"/>
          <w:spacing w:val="-1"/>
          <w:w w:val="55"/>
          <w:sz w:val="24"/>
        </w:rPr>
        <w:t>ltili</w:t>
      </w:r>
      <w:r>
        <w:rPr>
          <w:color w:val="000007"/>
          <w:sz w:val="24"/>
        </w:rPr>
        <w:t>n</w:t>
      </w:r>
      <w:r>
        <w:rPr>
          <w:color w:val="000007"/>
          <w:w w:val="88"/>
          <w:sz w:val="24"/>
        </w:rPr>
        <w:t>e</w:t>
      </w:r>
      <w:r>
        <w:rPr>
          <w:color w:val="000007"/>
          <w:spacing w:val="-61"/>
          <w:sz w:val="24"/>
        </w:rPr>
        <w:t xml:space="preserve"> </w:t>
      </w:r>
      <w:r>
        <w:rPr>
          <w:color w:val="000007"/>
          <w:sz w:val="24"/>
        </w:rPr>
        <w:t>?</w:t>
      </w:r>
      <w:r>
        <w:rPr>
          <w:color w:val="000007"/>
          <w:spacing w:val="-63"/>
          <w:sz w:val="24"/>
        </w:rPr>
        <w:t xml:space="preserve"> </w:t>
      </w:r>
      <w:r>
        <w:rPr>
          <w:color w:val="000007"/>
          <w:spacing w:val="-1"/>
          <w:w w:val="43"/>
          <w:sz w:val="24"/>
        </w:rPr>
        <w:t>'</w:t>
      </w:r>
      <w:r>
        <w:rPr>
          <w:color w:val="000007"/>
          <w:spacing w:val="-1"/>
          <w:w w:val="143"/>
          <w:sz w:val="24"/>
        </w:rPr>
        <w:t>m</w:t>
      </w:r>
      <w:r>
        <w:rPr>
          <w:color w:val="000007"/>
          <w:w w:val="43"/>
          <w:sz w:val="24"/>
        </w:rPr>
        <w:t>'</w:t>
      </w:r>
      <w:r>
        <w:rPr>
          <w:color w:val="000007"/>
          <w:spacing w:val="-60"/>
          <w:sz w:val="24"/>
        </w:rPr>
        <w:t xml:space="preserve"> </w:t>
      </w:r>
      <w:r>
        <w:rPr>
          <w:color w:val="000007"/>
          <w:w w:val="50"/>
          <w:sz w:val="24"/>
        </w:rPr>
        <w:t>:</w:t>
      </w:r>
      <w:r>
        <w:rPr>
          <w:color w:val="000007"/>
          <w:spacing w:val="-63"/>
          <w:sz w:val="24"/>
        </w:rPr>
        <w:t xml:space="preserve"> </w:t>
      </w:r>
      <w:r>
        <w:rPr>
          <w:color w:val="000007"/>
          <w:spacing w:val="-1"/>
          <w:w w:val="43"/>
          <w:sz w:val="24"/>
        </w:rPr>
        <w:t>''</w:t>
      </w:r>
      <w:r>
        <w:rPr>
          <w:color w:val="000007"/>
          <w:w w:val="50"/>
          <w:sz w:val="24"/>
        </w:rPr>
        <w:t>;</w:t>
      </w:r>
    </w:p>
    <w:p>
      <w:pPr>
        <w:spacing w:before="3"/>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32"/>
          <w:sz w:val="24"/>
        </w:rPr>
        <w:t>R</w:t>
      </w:r>
      <w:r>
        <w:rPr>
          <w:color w:val="000007"/>
          <w:spacing w:val="-1"/>
          <w:w w:val="88"/>
          <w:sz w:val="24"/>
        </w:rPr>
        <w:t>eg</w:t>
      </w:r>
      <w:r>
        <w:rPr>
          <w:color w:val="000007"/>
          <w:w w:val="121"/>
          <w:sz w:val="24"/>
        </w:rPr>
        <w:t>E</w:t>
      </w:r>
      <w:r>
        <w:rPr>
          <w:color w:val="000007"/>
          <w:spacing w:val="-1"/>
          <w:w w:val="88"/>
          <w:sz w:val="24"/>
        </w:rPr>
        <w:t>x</w:t>
      </w:r>
      <w:r>
        <w:rPr>
          <w:color w:val="000007"/>
          <w:sz w:val="24"/>
        </w:rPr>
        <w:t>p</w:t>
      </w:r>
      <w:r>
        <w:rPr>
          <w:color w:val="000007"/>
          <w:spacing w:val="-1"/>
          <w:w w:val="55"/>
          <w:sz w:val="24"/>
        </w:rPr>
        <w:t>(</w:t>
      </w:r>
      <w:r>
        <w:rPr>
          <w:color w:val="000007"/>
          <w:sz w:val="24"/>
        </w:rPr>
        <w:t>p</w:t>
      </w:r>
      <w:r>
        <w:rPr>
          <w:color w:val="000007"/>
          <w:spacing w:val="-1"/>
          <w:w w:val="88"/>
          <w:sz w:val="24"/>
        </w:rPr>
        <w:t>a</w:t>
      </w:r>
      <w:r>
        <w:rPr>
          <w:color w:val="000007"/>
          <w:spacing w:val="-1"/>
          <w:w w:val="55"/>
          <w:sz w:val="24"/>
        </w:rPr>
        <w:t>tt</w:t>
      </w:r>
      <w:r>
        <w:rPr>
          <w:color w:val="000007"/>
          <w:spacing w:val="-1"/>
          <w:w w:val="88"/>
          <w:sz w:val="24"/>
        </w:rPr>
        <w:t>e</w:t>
      </w:r>
      <w:r>
        <w:rPr>
          <w:color w:val="000007"/>
          <w:w w:val="66"/>
          <w:sz w:val="24"/>
        </w:rPr>
        <w:t>r</w:t>
      </w:r>
      <w:r>
        <w:rPr>
          <w:color w:val="000007"/>
          <w:sz w:val="24"/>
        </w:rPr>
        <w:t>n</w:t>
      </w:r>
      <w:r>
        <w:rPr>
          <w:color w:val="000007"/>
          <w:w w:val="50"/>
          <w:sz w:val="24"/>
        </w:rPr>
        <w:t>.</w:t>
      </w:r>
      <w:r>
        <w:rPr>
          <w:color w:val="000007"/>
          <w:w w:val="77"/>
          <w:sz w:val="24"/>
        </w:rPr>
        <w:t>s</w:t>
      </w:r>
      <w:r>
        <w:rPr>
          <w:color w:val="000007"/>
          <w:spacing w:val="-1"/>
          <w:w w:val="88"/>
          <w:sz w:val="24"/>
        </w:rPr>
        <w:t>o</w:t>
      </w:r>
      <w:r>
        <w:rPr>
          <w:color w:val="000007"/>
          <w:sz w:val="24"/>
        </w:rPr>
        <w:t>u</w:t>
      </w:r>
      <w:r>
        <w:rPr>
          <w:color w:val="000007"/>
          <w:w w:val="66"/>
          <w:sz w:val="24"/>
        </w:rPr>
        <w:t>r</w:t>
      </w:r>
      <w:r>
        <w:rPr>
          <w:color w:val="000007"/>
          <w:spacing w:val="-1"/>
          <w:w w:val="88"/>
          <w:sz w:val="24"/>
        </w:rPr>
        <w:t>ce</w:t>
      </w:r>
      <w:r>
        <w:rPr>
          <w:color w:val="000007"/>
          <w:w w:val="50"/>
          <w:sz w:val="24"/>
        </w:rPr>
        <w:t>,</w:t>
      </w:r>
      <w:r>
        <w:rPr>
          <w:color w:val="000007"/>
          <w:spacing w:val="-61"/>
          <w:sz w:val="24"/>
        </w:rPr>
        <w:t xml:space="preserve"> </w:t>
      </w:r>
      <w:r>
        <w:rPr>
          <w:color w:val="000007"/>
          <w:spacing w:val="-1"/>
          <w:w w:val="55"/>
          <w:sz w:val="24"/>
        </w:rPr>
        <w:t>fl</w:t>
      </w:r>
      <w:r>
        <w:rPr>
          <w:color w:val="000007"/>
          <w:spacing w:val="-1"/>
          <w:w w:val="88"/>
          <w:sz w:val="24"/>
        </w:rPr>
        <w:t>ag</w:t>
      </w:r>
      <w:r>
        <w:rPr>
          <w:color w:val="000007"/>
          <w:w w:val="77"/>
          <w:sz w:val="24"/>
        </w:rPr>
        <w:t>s</w:t>
      </w:r>
      <w:r>
        <w:rPr>
          <w:color w:val="000007"/>
          <w:spacing w:val="-1"/>
          <w:w w:val="55"/>
          <w:sz w:val="24"/>
        </w:rPr>
        <w:t>)</w:t>
      </w:r>
      <w:r>
        <w:rPr>
          <w:color w:val="000007"/>
          <w:w w:val="50"/>
          <w:sz w:val="24"/>
        </w:rPr>
        <w:t>;</w:t>
      </w:r>
    </w:p>
    <w:p>
      <w:pPr>
        <w:spacing w:before="5"/>
        <w:ind w:left="160" w:right="0" w:firstLine="0"/>
        <w:jc w:val="left"/>
        <w:rPr>
          <w:sz w:val="24"/>
        </w:rPr>
      </w:pPr>
      <w:r>
        <w:rPr>
          <w:color w:val="000007"/>
          <w:w w:val="70"/>
          <w:sz w:val="24"/>
        </w:rPr>
        <w:t>};</w:t>
      </w:r>
    </w:p>
    <w:p>
      <w:pPr>
        <w:spacing w:before="4" w:line="242" w:lineRule="auto"/>
        <w:ind w:left="160" w:right="5898"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w w:val="66"/>
          <w:sz w:val="24"/>
        </w:rPr>
        <w:t>r</w:t>
      </w:r>
      <w:r>
        <w:rPr>
          <w:color w:val="000007"/>
          <w:spacing w:val="-1"/>
          <w:w w:val="88"/>
          <w:sz w:val="24"/>
        </w:rPr>
        <w:t>eg</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1"/>
          <w:sz w:val="24"/>
        </w:rPr>
        <w:t xml:space="preserve"> </w:t>
      </w:r>
      <w:r>
        <w:rPr>
          <w:color w:val="000007"/>
          <w:w w:val="132"/>
          <w:sz w:val="24"/>
        </w:rPr>
        <w:t>R</w:t>
      </w:r>
      <w:r>
        <w:rPr>
          <w:color w:val="000007"/>
          <w:spacing w:val="-1"/>
          <w:w w:val="88"/>
          <w:sz w:val="24"/>
        </w:rPr>
        <w:t>eg</w:t>
      </w:r>
      <w:r>
        <w:rPr>
          <w:color w:val="000007"/>
          <w:w w:val="121"/>
          <w:sz w:val="24"/>
        </w:rPr>
        <w:t>E</w:t>
      </w:r>
      <w:r>
        <w:rPr>
          <w:color w:val="000007"/>
          <w:spacing w:val="-1"/>
          <w:w w:val="88"/>
          <w:sz w:val="24"/>
        </w:rPr>
        <w:t>x</w:t>
      </w:r>
      <w:r>
        <w:rPr>
          <w:color w:val="000007"/>
          <w:sz w:val="24"/>
        </w:rPr>
        <w:t>p</w:t>
      </w:r>
      <w:r>
        <w:rPr>
          <w:color w:val="000007"/>
          <w:spacing w:val="-1"/>
          <w:w w:val="55"/>
          <w:sz w:val="24"/>
        </w:rPr>
        <w:t>(</w:t>
      </w:r>
      <w:r>
        <w:rPr>
          <w:color w:val="000007"/>
          <w:spacing w:val="-1"/>
          <w:w w:val="43"/>
          <w:sz w:val="24"/>
        </w:rPr>
        <w:t>'</w:t>
      </w:r>
      <w:r>
        <w:rPr>
          <w:color w:val="000007"/>
          <w:spacing w:val="-1"/>
          <w:w w:val="55"/>
          <w:sz w:val="24"/>
        </w:rPr>
        <w:t>/</w:t>
      </w:r>
      <w:r>
        <w:rPr>
          <w:color w:val="000007"/>
          <w:sz w:val="24"/>
        </w:rPr>
        <w:t>111</w:t>
      </w:r>
      <w:r>
        <w:rPr>
          <w:color w:val="000007"/>
          <w:spacing w:val="-1"/>
          <w:w w:val="55"/>
          <w:sz w:val="24"/>
        </w:rPr>
        <w:t>/</w:t>
      </w:r>
      <w:r>
        <w:rPr>
          <w:color w:val="000007"/>
          <w:spacing w:val="-1"/>
          <w:w w:val="43"/>
          <w:sz w:val="24"/>
        </w:rPr>
        <w:t>'</w:t>
      </w:r>
      <w:r>
        <w:rPr>
          <w:color w:val="000007"/>
          <w:spacing w:val="-1"/>
          <w:w w:val="55"/>
          <w:sz w:val="24"/>
        </w:rPr>
        <w:t>)</w:t>
      </w:r>
      <w:r>
        <w:rPr>
          <w:color w:val="000007"/>
          <w:w w:val="50"/>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R</w:t>
      </w:r>
      <w:r>
        <w:rPr>
          <w:color w:val="000007"/>
          <w:spacing w:val="-1"/>
          <w:w w:val="88"/>
          <w:sz w:val="24"/>
        </w:rPr>
        <w:t>eg</w:t>
      </w:r>
      <w:r>
        <w:rPr>
          <w:color w:val="000007"/>
          <w:spacing w:val="-1"/>
          <w:w w:val="109"/>
          <w:sz w:val="24"/>
        </w:rPr>
        <w:t>=</w:t>
      </w:r>
      <w:r>
        <w:rPr>
          <w:color w:val="000007"/>
          <w:w w:val="66"/>
          <w:sz w:val="24"/>
        </w:rPr>
        <w:t>r</w:t>
      </w:r>
      <w:r>
        <w:rPr>
          <w:color w:val="000007"/>
          <w:spacing w:val="-1"/>
          <w:w w:val="88"/>
          <w:sz w:val="24"/>
        </w:rPr>
        <w:t>eg</w:t>
      </w:r>
      <w:r>
        <w:rPr>
          <w:color w:val="000007"/>
          <w:w w:val="50"/>
          <w:sz w:val="24"/>
        </w:rPr>
        <w:t>.</w:t>
      </w:r>
      <w:r>
        <w:rPr>
          <w:color w:val="000007"/>
          <w:spacing w:val="-1"/>
          <w:w w:val="88"/>
          <w:sz w:val="24"/>
        </w:rPr>
        <w:t>c</w:t>
      </w:r>
      <w:r>
        <w:rPr>
          <w:color w:val="000007"/>
          <w:spacing w:val="-1"/>
          <w:w w:val="55"/>
          <w:sz w:val="24"/>
        </w:rPr>
        <w:t>l</w:t>
      </w:r>
      <w:r>
        <w:rPr>
          <w:color w:val="000007"/>
          <w:spacing w:val="-1"/>
          <w:w w:val="88"/>
          <w:sz w:val="24"/>
        </w:rPr>
        <w:t>o</w:t>
      </w:r>
      <w:r>
        <w:rPr>
          <w:color w:val="000007"/>
          <w:sz w:val="24"/>
        </w:rPr>
        <w:t>n</w:t>
      </w:r>
      <w:r>
        <w:rPr>
          <w:color w:val="000007"/>
          <w:spacing w:val="-1"/>
          <w:w w:val="88"/>
          <w:sz w:val="24"/>
        </w:rPr>
        <w:t>e</w:t>
      </w:r>
      <w:r>
        <w:rPr>
          <w:color w:val="000007"/>
          <w:spacing w:val="-1"/>
          <w:w w:val="55"/>
          <w:sz w:val="24"/>
        </w:rPr>
        <w:t>()</w:t>
      </w:r>
      <w:r>
        <w:rPr>
          <w:color w:val="000007"/>
          <w:w w:val="50"/>
          <w:sz w:val="24"/>
        </w:rPr>
        <w:t>;</w:t>
      </w:r>
    </w:p>
    <w:p>
      <w:pPr>
        <w:tabs>
          <w:tab w:val="left" w:pos="1537"/>
        </w:tabs>
        <w:spacing w:before="3"/>
        <w:ind w:left="160" w:right="0" w:firstLine="0"/>
        <w:jc w:val="left"/>
        <w:rPr>
          <w:sz w:val="24"/>
        </w:rPr>
      </w:pPr>
      <w:r>
        <w:rPr>
          <w:color w:val="000007"/>
          <w:spacing w:val="-1"/>
          <w:w w:val="55"/>
          <w:sz w:val="24"/>
        </w:rPr>
        <w:t>//</w:t>
      </w:r>
      <w:r>
        <w:rPr>
          <w:color w:val="000007"/>
          <w:sz w:val="24"/>
        </w:rPr>
        <w:t>n</w:t>
      </w:r>
      <w:r>
        <w:rPr>
          <w:color w:val="000007"/>
          <w:spacing w:val="-1"/>
          <w:w w:val="88"/>
          <w:sz w:val="24"/>
        </w:rPr>
        <w:t>e</w:t>
      </w:r>
      <w:r>
        <w:rPr>
          <w:color w:val="000007"/>
          <w:w w:val="121"/>
          <w:sz w:val="24"/>
        </w:rPr>
        <w:t>w</w:t>
      </w:r>
      <w:r>
        <w:rPr>
          <w:color w:val="000007"/>
          <w:w w:val="132"/>
          <w:sz w:val="24"/>
        </w:rPr>
        <w:t>R</w:t>
      </w:r>
      <w:r>
        <w:rPr>
          <w:color w:val="000007"/>
          <w:spacing w:val="-1"/>
          <w:w w:val="88"/>
          <w:sz w:val="24"/>
        </w:rPr>
        <w:t>eg</w:t>
      </w:r>
      <w:r>
        <w:rPr>
          <w:color w:val="000007"/>
          <w:spacing w:val="-1"/>
          <w:w w:val="109"/>
          <w:sz w:val="24"/>
        </w:rPr>
        <w:t>-</w:t>
      </w:r>
      <w:r>
        <w:rPr>
          <w:color w:val="000007"/>
          <w:w w:val="109"/>
          <w:sz w:val="24"/>
        </w:rPr>
        <w:t>&gt;</w:t>
      </w:r>
      <w:r>
        <w:rPr>
          <w:color w:val="000007"/>
          <w:sz w:val="24"/>
        </w:rPr>
        <w:tab/>
      </w:r>
      <w:r>
        <w:rPr>
          <w:color w:val="000007"/>
          <w:spacing w:val="-1"/>
          <w:w w:val="55"/>
          <w:sz w:val="24"/>
        </w:rPr>
        <w:t>/\/</w:t>
      </w:r>
      <w:r>
        <w:rPr>
          <w:color w:val="000007"/>
          <w:sz w:val="24"/>
        </w:rPr>
        <w:t>111</w:t>
      </w:r>
      <w:r>
        <w:rPr>
          <w:color w:val="000007"/>
          <w:spacing w:val="-1"/>
          <w:w w:val="55"/>
          <w:sz w:val="24"/>
        </w:rPr>
        <w:t>\/</w:t>
      </w:r>
      <w:r>
        <w:rPr>
          <w:color w:val="000007"/>
          <w:w w:val="55"/>
          <w:sz w:val="24"/>
        </w:rPr>
        <w:t>/</w:t>
      </w:r>
    </w:p>
    <w:p>
      <w:pPr>
        <w:pStyle w:val="7"/>
        <w:ind w:left="0"/>
        <w:rPr>
          <w:sz w:val="24"/>
        </w:rPr>
      </w:pPr>
    </w:p>
    <w:p>
      <w:pPr>
        <w:pStyle w:val="4"/>
        <w:numPr>
          <w:ilvl w:val="1"/>
          <w:numId w:val="44"/>
        </w:numPr>
        <w:tabs>
          <w:tab w:val="left" w:pos="879"/>
          <w:tab w:val="left" w:pos="880"/>
        </w:tabs>
        <w:spacing w:before="211" w:after="0" w:line="240" w:lineRule="auto"/>
        <w:ind w:left="880" w:right="0" w:hanging="360"/>
        <w:jc w:val="left"/>
      </w:pPr>
      <w:r>
        <w:rPr>
          <w:color w:val="484848"/>
          <w:spacing w:val="-1"/>
        </w:rPr>
        <w:t xml:space="preserve">简单实现 </w:t>
      </w:r>
      <w:r>
        <w:rPr>
          <w:color w:val="484848"/>
        </w:rPr>
        <w:t>Node</w:t>
      </w:r>
      <w:r>
        <w:rPr>
          <w:color w:val="484848"/>
          <w:spacing w:val="-3"/>
        </w:rPr>
        <w:t xml:space="preserve"> 的 </w:t>
      </w:r>
      <w:r>
        <w:rPr>
          <w:color w:val="484848"/>
        </w:rPr>
        <w:t>Events</w:t>
      </w:r>
      <w:r>
        <w:rPr>
          <w:color w:val="484848"/>
          <w:spacing w:val="-2"/>
        </w:rPr>
        <w:t xml:space="preserve"> 模块</w:t>
      </w:r>
    </w:p>
    <w:p>
      <w:pPr>
        <w:pStyle w:val="6"/>
      </w:pPr>
      <w:r>
        <w:rPr>
          <w:color w:val="484848"/>
        </w:rPr>
        <w:t>参考回答：</w:t>
      </w:r>
    </w:p>
    <w:p>
      <w:pPr>
        <w:pStyle w:val="7"/>
        <w:spacing w:line="266" w:lineRule="auto"/>
        <w:ind w:right="337"/>
        <w:jc w:val="both"/>
      </w:pPr>
      <w:r>
        <w:rPr>
          <w:color w:val="484848"/>
          <w:spacing w:val="-8"/>
        </w:rPr>
        <w:t>简介：观察者模式或者说订阅模式，它定义了对象间的一种一对多的关系，让多个观察</w:t>
      </w:r>
      <w:r>
        <w:rPr>
          <w:color w:val="484848"/>
          <w:spacing w:val="-6"/>
        </w:rPr>
        <w:t>者对象同时监听某一个主题对象，当一个对象发生改变时，所有依赖于它的对象都将得</w:t>
      </w:r>
      <w:r>
        <w:rPr>
          <w:color w:val="484848"/>
          <w:spacing w:val="-3"/>
        </w:rPr>
        <w:t>到通知。</w:t>
      </w:r>
    </w:p>
    <w:p>
      <w:pPr>
        <w:pStyle w:val="7"/>
        <w:spacing w:line="279" w:lineRule="exact"/>
        <w:jc w:val="both"/>
      </w:pPr>
      <w:r>
        <w:rPr>
          <w:color w:val="484848"/>
          <w:spacing w:val="-1"/>
          <w:w w:val="100"/>
        </w:rPr>
        <w:t>n</w:t>
      </w:r>
      <w:r>
        <w:rPr>
          <w:color w:val="484848"/>
          <w:spacing w:val="-1"/>
          <w:w w:val="88"/>
        </w:rPr>
        <w:t>o</w:t>
      </w:r>
      <w:r>
        <w:rPr>
          <w:color w:val="484848"/>
          <w:spacing w:val="-1"/>
          <w:w w:val="100"/>
        </w:rPr>
        <w:t>d</w:t>
      </w:r>
      <w:r>
        <w:rPr>
          <w:color w:val="484848"/>
          <w:w w:val="88"/>
        </w:rPr>
        <w:t>e</w:t>
      </w:r>
      <w:r>
        <w:rPr>
          <w:color w:val="484848"/>
          <w:spacing w:val="-57"/>
        </w:rPr>
        <w:t xml:space="preserve"> </w:t>
      </w:r>
      <w:r>
        <w:rPr>
          <w:color w:val="484848"/>
          <w:spacing w:val="27"/>
          <w:w w:val="100"/>
        </w:rPr>
        <w:t>中的</w:t>
      </w:r>
      <w:r>
        <w:rPr>
          <w:color w:val="484848"/>
          <w:spacing w:val="-1"/>
          <w:w w:val="122"/>
        </w:rPr>
        <w:t>E</w:t>
      </w:r>
      <w:r>
        <w:rPr>
          <w:color w:val="484848"/>
          <w:spacing w:val="-1"/>
          <w:w w:val="88"/>
        </w:rPr>
        <w:t>ve</w:t>
      </w:r>
      <w:r>
        <w:rPr>
          <w:color w:val="484848"/>
          <w:spacing w:val="-1"/>
          <w:w w:val="100"/>
        </w:rPr>
        <w:t>n</w:t>
      </w:r>
      <w:r>
        <w:rPr>
          <w:color w:val="484848"/>
          <w:spacing w:val="-1"/>
          <w:w w:val="55"/>
        </w:rPr>
        <w:t>t</w:t>
      </w:r>
      <w:r>
        <w:rPr>
          <w:color w:val="484848"/>
          <w:w w:val="77"/>
        </w:rPr>
        <w:t>s</w:t>
      </w:r>
      <w:r>
        <w:rPr>
          <w:color w:val="484848"/>
          <w:spacing w:val="-57"/>
        </w:rPr>
        <w:t xml:space="preserve"> </w:t>
      </w:r>
      <w:r>
        <w:rPr>
          <w:color w:val="484848"/>
          <w:spacing w:val="-3"/>
          <w:w w:val="100"/>
        </w:rPr>
        <w:t>模块就是通过观察者模式来实现的：</w:t>
      </w:r>
    </w:p>
    <w:p>
      <w:pPr>
        <w:pStyle w:val="5"/>
        <w:spacing w:before="5"/>
        <w:jc w:val="both"/>
      </w:pPr>
      <w:r>
        <w:rPr>
          <w:color w:val="000007"/>
          <w:spacing w:val="-1"/>
          <w:w w:val="88"/>
        </w:rPr>
        <w:t>va</w:t>
      </w:r>
      <w:r>
        <w:rPr>
          <w:color w:val="000007"/>
          <w:w w:val="66"/>
        </w:rPr>
        <w:t>r</w:t>
      </w:r>
      <w:r>
        <w:rPr>
          <w:color w:val="000007"/>
          <w:spacing w:val="-61"/>
        </w:rPr>
        <w:t xml:space="preserve"> </w:t>
      </w:r>
      <w:r>
        <w:rPr>
          <w:color w:val="000007"/>
          <w:spacing w:val="-1"/>
          <w:w w:val="88"/>
        </w:rPr>
        <w:t>eve</w:t>
      </w:r>
      <w:r>
        <w:rPr>
          <w:color w:val="000007"/>
        </w:rPr>
        <w:t>n</w:t>
      </w:r>
      <w:r>
        <w:rPr>
          <w:color w:val="000007"/>
          <w:spacing w:val="-1"/>
          <w:w w:val="55"/>
        </w:rPr>
        <w:t>t</w:t>
      </w:r>
      <w:r>
        <w:rPr>
          <w:color w:val="000007"/>
          <w:w w:val="77"/>
        </w:rPr>
        <w:t>s</w:t>
      </w:r>
      <w:r>
        <w:rPr>
          <w:color w:val="000007"/>
          <w:spacing w:val="-1"/>
          <w:w w:val="109"/>
        </w:rPr>
        <w:t>=</w:t>
      </w:r>
      <w:r>
        <w:rPr>
          <w:color w:val="000007"/>
          <w:w w:val="66"/>
        </w:rPr>
        <w:t>r</w:t>
      </w:r>
      <w:r>
        <w:rPr>
          <w:color w:val="000007"/>
          <w:spacing w:val="-1"/>
          <w:w w:val="88"/>
        </w:rPr>
        <w:t>e</w:t>
      </w:r>
      <w:r>
        <w:rPr>
          <w:color w:val="000007"/>
        </w:rPr>
        <w:t>qu</w:t>
      </w:r>
      <w:r>
        <w:rPr>
          <w:color w:val="000007"/>
          <w:spacing w:val="-1"/>
          <w:w w:val="55"/>
        </w:rPr>
        <w:t>i</w:t>
      </w:r>
      <w:r>
        <w:rPr>
          <w:color w:val="000007"/>
          <w:w w:val="66"/>
        </w:rPr>
        <w:t>r</w:t>
      </w:r>
      <w:r>
        <w:rPr>
          <w:color w:val="000007"/>
          <w:spacing w:val="-1"/>
          <w:w w:val="88"/>
        </w:rPr>
        <w:t>e</w:t>
      </w:r>
      <w:r>
        <w:rPr>
          <w:color w:val="000007"/>
          <w:spacing w:val="-1"/>
          <w:w w:val="55"/>
        </w:rPr>
        <w:t>(</w:t>
      </w:r>
      <w:r>
        <w:rPr>
          <w:color w:val="000007"/>
          <w:spacing w:val="-1"/>
          <w:w w:val="43"/>
        </w:rPr>
        <w:t>'</w:t>
      </w:r>
      <w:r>
        <w:rPr>
          <w:color w:val="000007"/>
          <w:spacing w:val="-1"/>
          <w:w w:val="88"/>
        </w:rPr>
        <w:t>eve</w:t>
      </w:r>
      <w:r>
        <w:rPr>
          <w:color w:val="000007"/>
        </w:rPr>
        <w:t>n</w:t>
      </w:r>
      <w:r>
        <w:rPr>
          <w:color w:val="000007"/>
          <w:spacing w:val="-1"/>
          <w:w w:val="55"/>
        </w:rPr>
        <w:t>t</w:t>
      </w:r>
      <w:r>
        <w:rPr>
          <w:color w:val="000007"/>
          <w:w w:val="77"/>
        </w:rPr>
        <w:t>s</w:t>
      </w:r>
      <w:r>
        <w:rPr>
          <w:color w:val="000007"/>
          <w:spacing w:val="-1"/>
          <w:w w:val="43"/>
        </w:rPr>
        <w:t>'</w:t>
      </w:r>
      <w:r>
        <w:rPr>
          <w:color w:val="000007"/>
          <w:spacing w:val="-1"/>
          <w:w w:val="55"/>
        </w:rPr>
        <w:t>)</w:t>
      </w:r>
      <w:r>
        <w:rPr>
          <w:color w:val="000007"/>
          <w:w w:val="50"/>
        </w:rPr>
        <w:t>;</w:t>
      </w:r>
    </w:p>
    <w:p>
      <w:pPr>
        <w:spacing w:before="4" w:line="242" w:lineRule="auto"/>
        <w:ind w:left="160" w:right="3568"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eve</w:t>
      </w:r>
      <w:r>
        <w:rPr>
          <w:color w:val="000007"/>
          <w:sz w:val="24"/>
        </w:rPr>
        <w:t>n</w:t>
      </w:r>
      <w:r>
        <w:rPr>
          <w:color w:val="000007"/>
          <w:spacing w:val="-1"/>
          <w:w w:val="55"/>
          <w:sz w:val="24"/>
        </w:rPr>
        <w:t>t</w:t>
      </w:r>
      <w:r>
        <w:rPr>
          <w:color w:val="000007"/>
          <w:w w:val="121"/>
          <w:sz w:val="24"/>
        </w:rPr>
        <w:t>E</w:t>
      </w:r>
      <w:r>
        <w:rPr>
          <w:color w:val="000007"/>
          <w:spacing w:val="-1"/>
          <w:w w:val="143"/>
          <w:sz w:val="24"/>
        </w:rPr>
        <w:t>m</w:t>
      </w:r>
      <w:r>
        <w:rPr>
          <w:color w:val="000007"/>
          <w:spacing w:val="-1"/>
          <w:w w:val="55"/>
          <w:sz w:val="24"/>
        </w:rPr>
        <w:t>itt</w:t>
      </w:r>
      <w:r>
        <w:rPr>
          <w:color w:val="000007"/>
          <w:spacing w:val="-1"/>
          <w:w w:val="88"/>
          <w:sz w:val="24"/>
        </w:rPr>
        <w:t>e</w:t>
      </w:r>
      <w:r>
        <w:rPr>
          <w:color w:val="000007"/>
          <w:w w:val="66"/>
          <w:sz w:val="24"/>
        </w:rPr>
        <w:t>r</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3"/>
          <w:sz w:val="24"/>
        </w:rPr>
        <w:t xml:space="preserve"> </w:t>
      </w:r>
      <w:r>
        <w:rPr>
          <w:color w:val="000007"/>
          <w:spacing w:val="-1"/>
          <w:w w:val="88"/>
          <w:sz w:val="24"/>
        </w:rPr>
        <w:t>eve</w:t>
      </w:r>
      <w:r>
        <w:rPr>
          <w:color w:val="000007"/>
          <w:sz w:val="24"/>
        </w:rPr>
        <w:t>n</w:t>
      </w:r>
      <w:r>
        <w:rPr>
          <w:color w:val="000007"/>
          <w:spacing w:val="-1"/>
          <w:w w:val="55"/>
          <w:sz w:val="24"/>
        </w:rPr>
        <w:t>t</w:t>
      </w:r>
      <w:r>
        <w:rPr>
          <w:color w:val="000007"/>
          <w:w w:val="77"/>
          <w:sz w:val="24"/>
        </w:rPr>
        <w:t>s</w:t>
      </w:r>
      <w:r>
        <w:rPr>
          <w:color w:val="000007"/>
          <w:w w:val="50"/>
          <w:sz w:val="24"/>
        </w:rPr>
        <w:t>.</w:t>
      </w:r>
      <w:r>
        <w:rPr>
          <w:color w:val="000007"/>
          <w:w w:val="121"/>
          <w:sz w:val="24"/>
        </w:rPr>
        <w:t>E</w:t>
      </w:r>
      <w:r>
        <w:rPr>
          <w:color w:val="000007"/>
          <w:spacing w:val="-1"/>
          <w:w w:val="88"/>
          <w:sz w:val="24"/>
        </w:rPr>
        <w:t>ve</w:t>
      </w:r>
      <w:r>
        <w:rPr>
          <w:color w:val="000007"/>
          <w:sz w:val="24"/>
        </w:rPr>
        <w:t>n</w:t>
      </w:r>
      <w:r>
        <w:rPr>
          <w:color w:val="000007"/>
          <w:spacing w:val="-1"/>
          <w:w w:val="55"/>
          <w:sz w:val="24"/>
        </w:rPr>
        <w:t>t</w:t>
      </w:r>
      <w:r>
        <w:rPr>
          <w:color w:val="000007"/>
          <w:w w:val="121"/>
          <w:sz w:val="24"/>
        </w:rPr>
        <w:t>E</w:t>
      </w:r>
      <w:r>
        <w:rPr>
          <w:color w:val="000007"/>
          <w:spacing w:val="-1"/>
          <w:w w:val="143"/>
          <w:sz w:val="24"/>
        </w:rPr>
        <w:t>m</w:t>
      </w:r>
      <w:r>
        <w:rPr>
          <w:color w:val="000007"/>
          <w:spacing w:val="-1"/>
          <w:w w:val="55"/>
          <w:sz w:val="24"/>
        </w:rPr>
        <w:t>itt</w:t>
      </w:r>
      <w:r>
        <w:rPr>
          <w:color w:val="000007"/>
          <w:spacing w:val="-1"/>
          <w:w w:val="88"/>
          <w:sz w:val="24"/>
        </w:rPr>
        <w:t>e</w:t>
      </w:r>
      <w:r>
        <w:rPr>
          <w:color w:val="000007"/>
          <w:w w:val="66"/>
          <w:sz w:val="24"/>
        </w:rPr>
        <w:t>r</w:t>
      </w:r>
      <w:r>
        <w:rPr>
          <w:color w:val="000007"/>
          <w:spacing w:val="-1"/>
          <w:w w:val="55"/>
          <w:sz w:val="24"/>
        </w:rPr>
        <w:t>()</w:t>
      </w:r>
      <w:r>
        <w:rPr>
          <w:color w:val="000007"/>
          <w:w w:val="50"/>
          <w:sz w:val="24"/>
        </w:rPr>
        <w:t xml:space="preserve">; </w:t>
      </w:r>
      <w:r>
        <w:rPr>
          <w:color w:val="000007"/>
          <w:spacing w:val="-1"/>
          <w:w w:val="88"/>
          <w:sz w:val="24"/>
        </w:rPr>
        <w:t>eve</w:t>
      </w:r>
      <w:r>
        <w:rPr>
          <w:color w:val="000007"/>
          <w:sz w:val="24"/>
        </w:rPr>
        <w:t>n</w:t>
      </w:r>
      <w:r>
        <w:rPr>
          <w:color w:val="000007"/>
          <w:spacing w:val="-1"/>
          <w:w w:val="55"/>
          <w:sz w:val="24"/>
        </w:rPr>
        <w:t>t</w:t>
      </w:r>
      <w:r>
        <w:rPr>
          <w:color w:val="000007"/>
          <w:w w:val="121"/>
          <w:sz w:val="24"/>
        </w:rPr>
        <w:t>E</w:t>
      </w:r>
      <w:r>
        <w:rPr>
          <w:color w:val="000007"/>
          <w:spacing w:val="-1"/>
          <w:w w:val="143"/>
          <w:sz w:val="24"/>
        </w:rPr>
        <w:t>m</w:t>
      </w:r>
      <w:r>
        <w:rPr>
          <w:color w:val="000007"/>
          <w:spacing w:val="-1"/>
          <w:w w:val="55"/>
          <w:sz w:val="24"/>
        </w:rPr>
        <w:t>itt</w:t>
      </w:r>
      <w:r>
        <w:rPr>
          <w:color w:val="000007"/>
          <w:spacing w:val="-1"/>
          <w:w w:val="88"/>
          <w:sz w:val="24"/>
        </w:rPr>
        <w:t>e</w:t>
      </w:r>
      <w:r>
        <w:rPr>
          <w:color w:val="000007"/>
          <w:w w:val="66"/>
          <w:sz w:val="24"/>
        </w:rPr>
        <w:t>r</w:t>
      </w:r>
      <w:r>
        <w:rPr>
          <w:color w:val="000007"/>
          <w:w w:val="50"/>
          <w:sz w:val="24"/>
        </w:rPr>
        <w:t>.</w:t>
      </w:r>
      <w:r>
        <w:rPr>
          <w:color w:val="000007"/>
          <w:spacing w:val="-1"/>
          <w:w w:val="88"/>
          <w:sz w:val="24"/>
        </w:rPr>
        <w:t>o</w:t>
      </w:r>
      <w:r>
        <w:rPr>
          <w:color w:val="000007"/>
          <w:sz w:val="24"/>
        </w:rPr>
        <w:t>n</w:t>
      </w:r>
      <w:r>
        <w:rPr>
          <w:color w:val="000007"/>
          <w:spacing w:val="-1"/>
          <w:w w:val="55"/>
          <w:sz w:val="24"/>
        </w:rPr>
        <w:t>(</w:t>
      </w:r>
      <w:r>
        <w:rPr>
          <w:color w:val="000007"/>
          <w:spacing w:val="-1"/>
          <w:w w:val="43"/>
          <w:sz w:val="24"/>
        </w:rPr>
        <w:t>'</w:t>
      </w:r>
      <w:r>
        <w:rPr>
          <w:color w:val="000007"/>
          <w:w w:val="77"/>
          <w:sz w:val="24"/>
        </w:rPr>
        <w:t>s</w:t>
      </w:r>
      <w:r>
        <w:rPr>
          <w:color w:val="000007"/>
          <w:spacing w:val="-1"/>
          <w:w w:val="88"/>
          <w:sz w:val="24"/>
        </w:rPr>
        <w:t>ay</w:t>
      </w:r>
      <w:r>
        <w:rPr>
          <w:color w:val="000007"/>
          <w:spacing w:val="-1"/>
          <w:w w:val="43"/>
          <w:sz w:val="24"/>
        </w:rPr>
        <w:t>'</w:t>
      </w:r>
      <w:r>
        <w:rPr>
          <w:color w:val="000007"/>
          <w:w w:val="50"/>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66"/>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43"/>
          <w:sz w:val="24"/>
        </w:rPr>
        <w:t>'</w:t>
      </w:r>
      <w:r>
        <w:rPr>
          <w:color w:val="000007"/>
          <w:spacing w:val="-1"/>
          <w:w w:val="143"/>
          <w:sz w:val="24"/>
        </w:rPr>
        <w:t>H</w:t>
      </w:r>
      <w:r>
        <w:rPr>
          <w:color w:val="000007"/>
          <w:spacing w:val="-1"/>
          <w:w w:val="88"/>
          <w:sz w:val="24"/>
        </w:rPr>
        <w:t>e</w:t>
      </w:r>
      <w:r>
        <w:rPr>
          <w:color w:val="000007"/>
          <w:spacing w:val="-1"/>
          <w:w w:val="55"/>
          <w:sz w:val="24"/>
        </w:rPr>
        <w:t>ll</w:t>
      </w:r>
      <w:r>
        <w:rPr>
          <w:color w:val="000007"/>
          <w:spacing w:val="-1"/>
          <w:w w:val="88"/>
          <w:sz w:val="24"/>
        </w:rPr>
        <w:t>o</w:t>
      </w:r>
      <w:r>
        <w:rPr>
          <w:color w:val="000007"/>
          <w:spacing w:val="-1"/>
          <w:w w:val="43"/>
          <w:sz w:val="24"/>
        </w:rPr>
        <w:t>'</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50"/>
          <w:sz w:val="24"/>
        </w:rPr>
        <w:t>;</w:t>
      </w:r>
    </w:p>
    <w:p>
      <w:pPr>
        <w:spacing w:before="4"/>
        <w:ind w:left="160" w:right="0" w:firstLine="0"/>
        <w:jc w:val="left"/>
        <w:rPr>
          <w:sz w:val="24"/>
        </w:rPr>
      </w:pPr>
      <w:r>
        <w:rPr>
          <w:color w:val="000007"/>
          <w:w w:val="70"/>
          <w:sz w:val="24"/>
        </w:rPr>
        <w:t>})</w:t>
      </w:r>
    </w:p>
    <w:p>
      <w:pPr>
        <w:spacing w:before="5"/>
        <w:ind w:left="160" w:right="0" w:firstLine="0"/>
        <w:jc w:val="left"/>
        <w:rPr>
          <w:sz w:val="24"/>
        </w:rPr>
      </w:pPr>
      <w:r>
        <w:rPr>
          <w:color w:val="000007"/>
          <w:spacing w:val="-1"/>
          <w:w w:val="88"/>
          <w:sz w:val="24"/>
        </w:rPr>
        <w:t>eve</w:t>
      </w:r>
      <w:r>
        <w:rPr>
          <w:color w:val="000007"/>
          <w:sz w:val="24"/>
        </w:rPr>
        <w:t>n</w:t>
      </w:r>
      <w:r>
        <w:rPr>
          <w:color w:val="000007"/>
          <w:spacing w:val="-1"/>
          <w:w w:val="55"/>
          <w:sz w:val="24"/>
        </w:rPr>
        <w:t>t</w:t>
      </w:r>
      <w:r>
        <w:rPr>
          <w:color w:val="000007"/>
          <w:w w:val="121"/>
          <w:sz w:val="24"/>
        </w:rPr>
        <w:t>E</w:t>
      </w:r>
      <w:r>
        <w:rPr>
          <w:color w:val="000007"/>
          <w:spacing w:val="-1"/>
          <w:w w:val="143"/>
          <w:sz w:val="24"/>
        </w:rPr>
        <w:t>m</w:t>
      </w:r>
      <w:r>
        <w:rPr>
          <w:color w:val="000007"/>
          <w:spacing w:val="-1"/>
          <w:w w:val="55"/>
          <w:sz w:val="24"/>
        </w:rPr>
        <w:t>itt</w:t>
      </w:r>
      <w:r>
        <w:rPr>
          <w:color w:val="000007"/>
          <w:spacing w:val="-1"/>
          <w:w w:val="88"/>
          <w:sz w:val="24"/>
        </w:rPr>
        <w:t>e</w:t>
      </w:r>
      <w:r>
        <w:rPr>
          <w:color w:val="000007"/>
          <w:w w:val="66"/>
          <w:sz w:val="24"/>
        </w:rPr>
        <w:t>r</w:t>
      </w:r>
      <w:r>
        <w:rPr>
          <w:color w:val="000007"/>
          <w:w w:val="50"/>
          <w:sz w:val="24"/>
        </w:rPr>
        <w:t>.</w:t>
      </w:r>
      <w:r>
        <w:rPr>
          <w:color w:val="000007"/>
          <w:spacing w:val="-1"/>
          <w:w w:val="88"/>
          <w:sz w:val="24"/>
        </w:rPr>
        <w:t>e</w:t>
      </w:r>
      <w:r>
        <w:rPr>
          <w:color w:val="000007"/>
          <w:spacing w:val="-1"/>
          <w:w w:val="143"/>
          <w:sz w:val="24"/>
        </w:rPr>
        <w:t>m</w:t>
      </w:r>
      <w:r>
        <w:rPr>
          <w:color w:val="000007"/>
          <w:spacing w:val="-1"/>
          <w:w w:val="55"/>
          <w:sz w:val="24"/>
        </w:rPr>
        <w:t>it(</w:t>
      </w:r>
      <w:r>
        <w:rPr>
          <w:color w:val="000007"/>
          <w:spacing w:val="-1"/>
          <w:w w:val="43"/>
          <w:sz w:val="24"/>
        </w:rPr>
        <w:t>'</w:t>
      </w:r>
      <w:r>
        <w:rPr>
          <w:color w:val="000007"/>
          <w:w w:val="77"/>
          <w:sz w:val="24"/>
        </w:rPr>
        <w:t>s</w:t>
      </w:r>
      <w:r>
        <w:rPr>
          <w:color w:val="000007"/>
          <w:spacing w:val="-1"/>
          <w:w w:val="88"/>
          <w:sz w:val="24"/>
        </w:rPr>
        <w:t>ay</w:t>
      </w:r>
      <w:r>
        <w:rPr>
          <w:color w:val="000007"/>
          <w:spacing w:val="-1"/>
          <w:w w:val="43"/>
          <w:sz w:val="24"/>
        </w:rPr>
        <w:t>'</w:t>
      </w:r>
      <w:r>
        <w:rPr>
          <w:color w:val="000007"/>
          <w:w w:val="50"/>
          <w:sz w:val="24"/>
        </w:rPr>
        <w:t>,</w:t>
      </w:r>
      <w:r>
        <w:rPr>
          <w:color w:val="000007"/>
          <w:spacing w:val="-1"/>
          <w:w w:val="43"/>
          <w:sz w:val="24"/>
        </w:rPr>
        <w:t>'</w:t>
      </w:r>
      <w:r>
        <w:rPr>
          <w:color w:val="000007"/>
          <w:w w:val="77"/>
          <w:sz w:val="24"/>
        </w:rPr>
        <w:t>J</w:t>
      </w:r>
      <w:r>
        <w:rPr>
          <w:color w:val="000007"/>
          <w:spacing w:val="-1"/>
          <w:w w:val="88"/>
          <w:sz w:val="24"/>
        </w:rPr>
        <w:t>o</w:t>
      </w:r>
      <w:r>
        <w:rPr>
          <w:color w:val="000007"/>
          <w:sz w:val="24"/>
        </w:rPr>
        <w:t>n</w:t>
      </w:r>
      <w:r>
        <w:rPr>
          <w:color w:val="000007"/>
          <w:w w:val="88"/>
          <w:sz w:val="24"/>
        </w:rPr>
        <w:t>y</w:t>
      </w:r>
      <w:r>
        <w:rPr>
          <w:color w:val="000007"/>
          <w:spacing w:val="-62"/>
          <w:sz w:val="24"/>
        </w:rPr>
        <w:t xml:space="preserve"> </w:t>
      </w:r>
      <w:r>
        <w:rPr>
          <w:color w:val="000007"/>
          <w:spacing w:val="-1"/>
          <w:w w:val="88"/>
          <w:sz w:val="24"/>
        </w:rPr>
        <w:t>y</w:t>
      </w:r>
      <w:r>
        <w:rPr>
          <w:color w:val="000007"/>
          <w:sz w:val="24"/>
        </w:rPr>
        <w:t>u</w:t>
      </w:r>
      <w:r>
        <w:rPr>
          <w:color w:val="000007"/>
          <w:spacing w:val="-1"/>
          <w:w w:val="43"/>
          <w:sz w:val="24"/>
        </w:rPr>
        <w:t>'</w:t>
      </w:r>
      <w:r>
        <w:rPr>
          <w:color w:val="000007"/>
          <w:spacing w:val="-1"/>
          <w:w w:val="55"/>
          <w:sz w:val="24"/>
        </w:rPr>
        <w:t>)</w:t>
      </w:r>
      <w:r>
        <w:rPr>
          <w:color w:val="000007"/>
          <w:w w:val="50"/>
          <w:sz w:val="24"/>
        </w:rPr>
        <w:t>;</w:t>
      </w:r>
    </w:p>
    <w:p>
      <w:pPr>
        <w:pStyle w:val="7"/>
        <w:spacing w:before="20" w:line="266" w:lineRule="auto"/>
        <w:ind w:right="347"/>
      </w:pPr>
      <w:r>
        <w:rPr>
          <w:color w:val="484848"/>
          <w:spacing w:val="-2"/>
          <w:w w:val="100"/>
        </w:rPr>
        <w:t>这样，</w:t>
      </w:r>
      <w:r>
        <w:rPr>
          <w:color w:val="484848"/>
          <w:spacing w:val="-1"/>
          <w:w w:val="88"/>
        </w:rPr>
        <w:t>eve</w:t>
      </w:r>
      <w:r>
        <w:rPr>
          <w:color w:val="484848"/>
          <w:spacing w:val="-1"/>
          <w:w w:val="100"/>
        </w:rPr>
        <w:t>n</w:t>
      </w:r>
      <w:r>
        <w:rPr>
          <w:color w:val="484848"/>
          <w:spacing w:val="-1"/>
          <w:w w:val="55"/>
        </w:rPr>
        <w:t>t</w:t>
      </w:r>
      <w:r>
        <w:rPr>
          <w:color w:val="484848"/>
          <w:spacing w:val="-1"/>
          <w:w w:val="122"/>
        </w:rPr>
        <w:t>E</w:t>
      </w:r>
      <w:r>
        <w:rPr>
          <w:color w:val="484848"/>
          <w:spacing w:val="-1"/>
          <w:w w:val="144"/>
        </w:rPr>
        <w:t>m</w:t>
      </w:r>
      <w:r>
        <w:rPr>
          <w:color w:val="484848"/>
          <w:spacing w:val="-1"/>
          <w:w w:val="55"/>
        </w:rPr>
        <w:t>itt</w:t>
      </w:r>
      <w:r>
        <w:rPr>
          <w:color w:val="484848"/>
          <w:spacing w:val="-1"/>
          <w:w w:val="88"/>
        </w:rPr>
        <w:t>e</w:t>
      </w:r>
      <w:r>
        <w:rPr>
          <w:color w:val="484848"/>
          <w:w w:val="66"/>
        </w:rPr>
        <w:t>r</w:t>
      </w:r>
      <w:r>
        <w:rPr>
          <w:color w:val="484848"/>
          <w:spacing w:val="-56"/>
        </w:rPr>
        <w:t xml:space="preserve"> </w:t>
      </w:r>
      <w:r>
        <w:rPr>
          <w:color w:val="484848"/>
          <w:spacing w:val="25"/>
          <w:w w:val="100"/>
        </w:rPr>
        <w:t>发出</w:t>
      </w:r>
      <w:r>
        <w:rPr>
          <w:color w:val="484848"/>
          <w:spacing w:val="-1"/>
          <w:w w:val="77"/>
        </w:rPr>
        <w:t>s</w:t>
      </w:r>
      <w:r>
        <w:rPr>
          <w:color w:val="484848"/>
          <w:spacing w:val="-1"/>
          <w:w w:val="88"/>
        </w:rPr>
        <w:t>a</w:t>
      </w:r>
      <w:r>
        <w:rPr>
          <w:color w:val="484848"/>
          <w:w w:val="88"/>
        </w:rPr>
        <w:t>y</w:t>
      </w:r>
      <w:r>
        <w:rPr>
          <w:color w:val="484848"/>
          <w:spacing w:val="-54"/>
        </w:rPr>
        <w:t xml:space="preserve"> </w:t>
      </w:r>
      <w:r>
        <w:rPr>
          <w:color w:val="484848"/>
          <w:spacing w:val="8"/>
          <w:w w:val="100"/>
        </w:rPr>
        <w:t>事件，通过</w:t>
      </w:r>
      <w:r>
        <w:rPr>
          <w:color w:val="484848"/>
          <w:spacing w:val="-1"/>
          <w:w w:val="133"/>
        </w:rPr>
        <w:t>O</w:t>
      </w:r>
      <w:r>
        <w:rPr>
          <w:color w:val="484848"/>
          <w:w w:val="100"/>
        </w:rPr>
        <w:t>n</w:t>
      </w:r>
      <w:r>
        <w:rPr>
          <w:color w:val="484848"/>
          <w:spacing w:val="-57"/>
        </w:rPr>
        <w:t xml:space="preserve"> </w:t>
      </w:r>
      <w:r>
        <w:rPr>
          <w:color w:val="484848"/>
          <w:spacing w:val="-3"/>
          <w:w w:val="100"/>
        </w:rPr>
        <w:t>接收，并且输出结果，这就是一个订阅模式的实现，下面我们来简单的实现一个</w:t>
      </w:r>
      <w:r>
        <w:rPr>
          <w:color w:val="484848"/>
          <w:spacing w:val="-55"/>
        </w:rPr>
        <w:t xml:space="preserve"> </w:t>
      </w:r>
      <w:r>
        <w:rPr>
          <w:color w:val="484848"/>
          <w:spacing w:val="-1"/>
          <w:w w:val="122"/>
        </w:rPr>
        <w:t>E</w:t>
      </w:r>
      <w:r>
        <w:rPr>
          <w:color w:val="484848"/>
          <w:spacing w:val="-1"/>
          <w:w w:val="88"/>
        </w:rPr>
        <w:t>ve</w:t>
      </w:r>
      <w:r>
        <w:rPr>
          <w:color w:val="484848"/>
          <w:spacing w:val="-1"/>
          <w:w w:val="100"/>
        </w:rPr>
        <w:t>n</w:t>
      </w:r>
      <w:r>
        <w:rPr>
          <w:color w:val="484848"/>
          <w:spacing w:val="-1"/>
          <w:w w:val="55"/>
        </w:rPr>
        <w:t>t</w:t>
      </w:r>
      <w:r>
        <w:rPr>
          <w:color w:val="484848"/>
          <w:w w:val="77"/>
        </w:rPr>
        <w:t>s</w:t>
      </w:r>
      <w:r>
        <w:rPr>
          <w:color w:val="484848"/>
          <w:spacing w:val="-57"/>
        </w:rPr>
        <w:t xml:space="preserve"> </w:t>
      </w:r>
      <w:r>
        <w:rPr>
          <w:color w:val="484848"/>
          <w:spacing w:val="17"/>
          <w:w w:val="100"/>
        </w:rPr>
        <w:t>模块的</w:t>
      </w:r>
      <w:r>
        <w:rPr>
          <w:color w:val="484848"/>
          <w:spacing w:val="-1"/>
          <w:w w:val="122"/>
        </w:rPr>
        <w:t>E</w:t>
      </w:r>
      <w:r>
        <w:rPr>
          <w:color w:val="484848"/>
          <w:spacing w:val="-1"/>
          <w:w w:val="88"/>
        </w:rPr>
        <w:t>ve</w:t>
      </w:r>
      <w:r>
        <w:rPr>
          <w:color w:val="484848"/>
          <w:spacing w:val="-1"/>
          <w:w w:val="100"/>
        </w:rPr>
        <w:t>n</w:t>
      </w:r>
      <w:r>
        <w:rPr>
          <w:color w:val="484848"/>
          <w:spacing w:val="-1"/>
          <w:w w:val="55"/>
        </w:rPr>
        <w:t>t</w:t>
      </w:r>
      <w:r>
        <w:rPr>
          <w:color w:val="484848"/>
          <w:spacing w:val="-1"/>
          <w:w w:val="122"/>
        </w:rPr>
        <w:t>E</w:t>
      </w:r>
      <w:r>
        <w:rPr>
          <w:color w:val="484848"/>
          <w:spacing w:val="-1"/>
          <w:w w:val="144"/>
        </w:rPr>
        <w:t>m</w:t>
      </w:r>
      <w:r>
        <w:rPr>
          <w:color w:val="484848"/>
          <w:spacing w:val="-1"/>
          <w:w w:val="55"/>
        </w:rPr>
        <w:t>itt</w:t>
      </w:r>
      <w:r>
        <w:rPr>
          <w:color w:val="484848"/>
          <w:spacing w:val="-1"/>
          <w:w w:val="88"/>
        </w:rPr>
        <w:t>e</w:t>
      </w:r>
      <w:r>
        <w:rPr>
          <w:color w:val="484848"/>
          <w:spacing w:val="-2"/>
          <w:w w:val="66"/>
        </w:rPr>
        <w:t>r</w:t>
      </w:r>
      <w:r>
        <w:rPr>
          <w:color w:val="484848"/>
          <w:w w:val="100"/>
        </w:rPr>
        <w:t>。</w:t>
      </w:r>
    </w:p>
    <w:p>
      <w:pPr>
        <w:pStyle w:val="18"/>
        <w:numPr>
          <w:ilvl w:val="0"/>
          <w:numId w:val="45"/>
        </w:numPr>
        <w:tabs>
          <w:tab w:val="left" w:pos="394"/>
        </w:tabs>
        <w:spacing w:before="0" w:after="0" w:line="247" w:lineRule="auto"/>
        <w:ind w:left="160" w:right="4578" w:firstLine="0"/>
        <w:jc w:val="left"/>
        <w:rPr>
          <w:rFonts w:hint="eastAsia" w:ascii="宋体" w:eastAsia="宋体"/>
          <w:sz w:val="24"/>
        </w:rPr>
      </w:pPr>
      <w:r>
        <w:rPr>
          <w:rFonts w:hint="eastAsia" w:ascii="宋体" w:eastAsia="宋体"/>
          <w:color w:val="484848"/>
          <w:spacing w:val="8"/>
          <w:w w:val="100"/>
          <w:sz w:val="22"/>
        </w:rPr>
        <w:t>实现简单的</w:t>
      </w:r>
      <w:r>
        <w:rPr>
          <w:rFonts w:hint="eastAsia" w:ascii="宋体" w:eastAsia="宋体"/>
          <w:color w:val="484848"/>
          <w:spacing w:val="-1"/>
          <w:w w:val="122"/>
          <w:sz w:val="22"/>
        </w:rPr>
        <w:t>E</w:t>
      </w:r>
      <w:r>
        <w:rPr>
          <w:rFonts w:hint="eastAsia" w:ascii="宋体" w:eastAsia="宋体"/>
          <w:color w:val="484848"/>
          <w:spacing w:val="-1"/>
          <w:w w:val="88"/>
          <w:sz w:val="22"/>
        </w:rPr>
        <w:t>ve</w:t>
      </w:r>
      <w:r>
        <w:rPr>
          <w:rFonts w:hint="eastAsia" w:ascii="宋体" w:eastAsia="宋体"/>
          <w:color w:val="484848"/>
          <w:spacing w:val="-1"/>
          <w:w w:val="100"/>
          <w:sz w:val="22"/>
        </w:rPr>
        <w:t>n</w:t>
      </w:r>
      <w:r>
        <w:rPr>
          <w:rFonts w:hint="eastAsia" w:ascii="宋体" w:eastAsia="宋体"/>
          <w:color w:val="484848"/>
          <w:w w:val="55"/>
          <w:sz w:val="22"/>
        </w:rPr>
        <w:t>t</w:t>
      </w:r>
      <w:r>
        <w:rPr>
          <w:rFonts w:hint="eastAsia" w:ascii="宋体" w:eastAsia="宋体"/>
          <w:color w:val="484848"/>
          <w:spacing w:val="-55"/>
          <w:sz w:val="22"/>
        </w:rPr>
        <w:t xml:space="preserve"> </w:t>
      </w:r>
      <w:r>
        <w:rPr>
          <w:rFonts w:hint="eastAsia" w:ascii="宋体" w:eastAsia="宋体"/>
          <w:color w:val="484848"/>
          <w:spacing w:val="-2"/>
          <w:w w:val="100"/>
          <w:sz w:val="22"/>
        </w:rPr>
        <w:t>模块的</w:t>
      </w:r>
      <w:r>
        <w:rPr>
          <w:rFonts w:hint="eastAsia" w:ascii="宋体" w:eastAsia="宋体"/>
          <w:color w:val="484848"/>
          <w:spacing w:val="-55"/>
          <w:sz w:val="22"/>
        </w:rPr>
        <w:t xml:space="preserve"> </w:t>
      </w:r>
      <w:r>
        <w:rPr>
          <w:rFonts w:hint="eastAsia" w:ascii="宋体" w:eastAsia="宋体"/>
          <w:color w:val="484848"/>
          <w:spacing w:val="-1"/>
          <w:w w:val="88"/>
          <w:sz w:val="22"/>
        </w:rPr>
        <w:t>e</w:t>
      </w:r>
      <w:r>
        <w:rPr>
          <w:rFonts w:hint="eastAsia" w:ascii="宋体" w:eastAsia="宋体"/>
          <w:color w:val="484848"/>
          <w:spacing w:val="-1"/>
          <w:w w:val="144"/>
          <w:sz w:val="22"/>
        </w:rPr>
        <w:t>m</w:t>
      </w:r>
      <w:r>
        <w:rPr>
          <w:rFonts w:hint="eastAsia" w:ascii="宋体" w:eastAsia="宋体"/>
          <w:color w:val="484848"/>
          <w:spacing w:val="-1"/>
          <w:w w:val="55"/>
          <w:sz w:val="22"/>
        </w:rPr>
        <w:t>i</w:t>
      </w:r>
      <w:r>
        <w:rPr>
          <w:rFonts w:hint="eastAsia" w:ascii="宋体" w:eastAsia="宋体"/>
          <w:color w:val="484848"/>
          <w:w w:val="55"/>
          <w:sz w:val="22"/>
        </w:rPr>
        <w:t>t</w:t>
      </w:r>
      <w:r>
        <w:rPr>
          <w:rFonts w:hint="eastAsia" w:ascii="宋体" w:eastAsia="宋体"/>
          <w:color w:val="484848"/>
          <w:spacing w:val="-56"/>
          <w:sz w:val="22"/>
        </w:rPr>
        <w:t xml:space="preserve"> </w:t>
      </w:r>
      <w:r>
        <w:rPr>
          <w:rFonts w:hint="eastAsia" w:ascii="宋体" w:eastAsia="宋体"/>
          <w:color w:val="484848"/>
          <w:spacing w:val="55"/>
          <w:w w:val="100"/>
          <w:sz w:val="22"/>
        </w:rPr>
        <w:t>和</w:t>
      </w:r>
      <w:r>
        <w:rPr>
          <w:rFonts w:hint="eastAsia" w:ascii="宋体" w:eastAsia="宋体"/>
          <w:color w:val="484848"/>
          <w:spacing w:val="-1"/>
          <w:w w:val="88"/>
          <w:sz w:val="22"/>
        </w:rPr>
        <w:t>o</w:t>
      </w:r>
      <w:r>
        <w:rPr>
          <w:rFonts w:hint="eastAsia" w:ascii="宋体" w:eastAsia="宋体"/>
          <w:color w:val="484848"/>
          <w:w w:val="100"/>
          <w:sz w:val="22"/>
        </w:rPr>
        <w:t>n</w:t>
      </w:r>
      <w:r>
        <w:rPr>
          <w:rFonts w:hint="eastAsia" w:ascii="宋体" w:eastAsia="宋体"/>
          <w:color w:val="484848"/>
          <w:spacing w:val="-56"/>
          <w:sz w:val="22"/>
        </w:rPr>
        <w:t xml:space="preserve"> </w:t>
      </w:r>
      <w:r>
        <w:rPr>
          <w:rFonts w:hint="eastAsia" w:ascii="宋体" w:eastAsia="宋体"/>
          <w:color w:val="484848"/>
          <w:spacing w:val="-1"/>
          <w:w w:val="100"/>
          <w:sz w:val="22"/>
        </w:rPr>
        <w:t xml:space="preserve">方法 </w:t>
      </w:r>
      <w:r>
        <w:rPr>
          <w:rFonts w:hint="eastAsia" w:ascii="宋体" w:eastAsia="宋体"/>
          <w:color w:val="000007"/>
          <w:spacing w:val="-1"/>
          <w:w w:val="55"/>
          <w:sz w:val="24"/>
        </w:rPr>
        <w:t>f</w:t>
      </w:r>
      <w:r>
        <w:rPr>
          <w:rFonts w:hint="eastAsia" w:ascii="宋体" w:eastAsia="宋体"/>
          <w:color w:val="000007"/>
          <w:sz w:val="24"/>
        </w:rPr>
        <w:t>un</w:t>
      </w:r>
      <w:r>
        <w:rPr>
          <w:rFonts w:hint="eastAsia" w:ascii="宋体" w:eastAsia="宋体"/>
          <w:color w:val="000007"/>
          <w:spacing w:val="-1"/>
          <w:w w:val="88"/>
          <w:sz w:val="24"/>
        </w:rPr>
        <w:t>c</w:t>
      </w:r>
      <w:r>
        <w:rPr>
          <w:rFonts w:hint="eastAsia" w:ascii="宋体" w:eastAsia="宋体"/>
          <w:color w:val="000007"/>
          <w:spacing w:val="-1"/>
          <w:w w:val="55"/>
          <w:sz w:val="24"/>
        </w:rPr>
        <w:t>ti</w:t>
      </w:r>
      <w:r>
        <w:rPr>
          <w:rFonts w:hint="eastAsia" w:ascii="宋体" w:eastAsia="宋体"/>
          <w:color w:val="000007"/>
          <w:spacing w:val="-1"/>
          <w:w w:val="88"/>
          <w:sz w:val="24"/>
        </w:rPr>
        <w:t>o</w:t>
      </w:r>
      <w:r>
        <w:rPr>
          <w:rFonts w:hint="eastAsia" w:ascii="宋体" w:eastAsia="宋体"/>
          <w:color w:val="000007"/>
          <w:sz w:val="24"/>
        </w:rPr>
        <w:t>n</w:t>
      </w:r>
      <w:r>
        <w:rPr>
          <w:rFonts w:hint="eastAsia" w:ascii="宋体" w:eastAsia="宋体"/>
          <w:color w:val="000007"/>
          <w:spacing w:val="-61"/>
          <w:sz w:val="24"/>
        </w:rPr>
        <w:t xml:space="preserve"> </w:t>
      </w:r>
      <w:r>
        <w:rPr>
          <w:rFonts w:hint="eastAsia" w:ascii="宋体" w:eastAsia="宋体"/>
          <w:color w:val="000007"/>
          <w:w w:val="121"/>
          <w:sz w:val="24"/>
        </w:rPr>
        <w:t>E</w:t>
      </w:r>
      <w:r>
        <w:rPr>
          <w:rFonts w:hint="eastAsia" w:ascii="宋体" w:eastAsia="宋体"/>
          <w:color w:val="000007"/>
          <w:spacing w:val="-1"/>
          <w:w w:val="88"/>
          <w:sz w:val="24"/>
        </w:rPr>
        <w:t>ve</w:t>
      </w:r>
      <w:r>
        <w:rPr>
          <w:rFonts w:hint="eastAsia" w:ascii="宋体" w:eastAsia="宋体"/>
          <w:color w:val="000007"/>
          <w:sz w:val="24"/>
        </w:rPr>
        <w:t>n</w:t>
      </w:r>
      <w:r>
        <w:rPr>
          <w:rFonts w:hint="eastAsia" w:ascii="宋体" w:eastAsia="宋体"/>
          <w:color w:val="000007"/>
          <w:spacing w:val="-1"/>
          <w:w w:val="55"/>
          <w:sz w:val="24"/>
        </w:rPr>
        <w:t>t</w:t>
      </w:r>
      <w:r>
        <w:rPr>
          <w:rFonts w:hint="eastAsia" w:ascii="宋体" w:eastAsia="宋体"/>
          <w:color w:val="000007"/>
          <w:w w:val="77"/>
          <w:sz w:val="24"/>
        </w:rPr>
        <w:t>s</w:t>
      </w:r>
      <w:r>
        <w:rPr>
          <w:rFonts w:hint="eastAsia" w:ascii="宋体" w:eastAsia="宋体"/>
          <w:color w:val="000007"/>
          <w:spacing w:val="-1"/>
          <w:w w:val="55"/>
          <w:sz w:val="24"/>
        </w:rPr>
        <w:t>()</w:t>
      </w:r>
      <w:r>
        <w:rPr>
          <w:rFonts w:hint="eastAsia" w:ascii="宋体" w:eastAsia="宋体"/>
          <w:color w:val="000007"/>
          <w:w w:val="66"/>
          <w:sz w:val="24"/>
        </w:rPr>
        <w:t xml:space="preserve">{ </w:t>
      </w:r>
      <w:r>
        <w:rPr>
          <w:rFonts w:hint="eastAsia" w:ascii="宋体" w:eastAsia="宋体"/>
          <w:color w:val="000007"/>
          <w:spacing w:val="-1"/>
          <w:w w:val="55"/>
          <w:sz w:val="24"/>
        </w:rPr>
        <w:t>t</w:t>
      </w:r>
      <w:r>
        <w:rPr>
          <w:rFonts w:hint="eastAsia" w:ascii="宋体" w:eastAsia="宋体"/>
          <w:color w:val="000007"/>
          <w:sz w:val="24"/>
        </w:rPr>
        <w:t>h</w:t>
      </w:r>
      <w:r>
        <w:rPr>
          <w:rFonts w:hint="eastAsia" w:ascii="宋体" w:eastAsia="宋体"/>
          <w:color w:val="000007"/>
          <w:spacing w:val="-1"/>
          <w:w w:val="55"/>
          <w:sz w:val="24"/>
        </w:rPr>
        <w:t>i</w:t>
      </w:r>
      <w:r>
        <w:rPr>
          <w:rFonts w:hint="eastAsia" w:ascii="宋体" w:eastAsia="宋体"/>
          <w:color w:val="000007"/>
          <w:w w:val="77"/>
          <w:sz w:val="24"/>
        </w:rPr>
        <w:t>s</w:t>
      </w:r>
      <w:r>
        <w:rPr>
          <w:rFonts w:hint="eastAsia" w:ascii="宋体" w:eastAsia="宋体"/>
          <w:color w:val="000007"/>
          <w:w w:val="50"/>
          <w:sz w:val="24"/>
        </w:rPr>
        <w:t>.</w:t>
      </w:r>
      <w:r>
        <w:rPr>
          <w:rFonts w:hint="eastAsia" w:ascii="宋体" w:eastAsia="宋体"/>
          <w:color w:val="000007"/>
          <w:spacing w:val="-1"/>
          <w:w w:val="88"/>
          <w:sz w:val="24"/>
        </w:rPr>
        <w:t>o</w:t>
      </w:r>
      <w:r>
        <w:rPr>
          <w:rFonts w:hint="eastAsia" w:ascii="宋体" w:eastAsia="宋体"/>
          <w:color w:val="000007"/>
          <w:sz w:val="24"/>
        </w:rPr>
        <w:t>n</w:t>
      </w:r>
      <w:r>
        <w:rPr>
          <w:rFonts w:hint="eastAsia" w:ascii="宋体" w:eastAsia="宋体"/>
          <w:color w:val="000007"/>
          <w:spacing w:val="-1"/>
          <w:w w:val="109"/>
          <w:sz w:val="24"/>
        </w:rPr>
        <w:t>=</w:t>
      </w:r>
      <w:r>
        <w:rPr>
          <w:rFonts w:hint="eastAsia" w:ascii="宋体" w:eastAsia="宋体"/>
          <w:color w:val="000007"/>
          <w:spacing w:val="-1"/>
          <w:w w:val="55"/>
          <w:sz w:val="24"/>
        </w:rPr>
        <w:t>f</w:t>
      </w:r>
      <w:r>
        <w:rPr>
          <w:rFonts w:hint="eastAsia" w:ascii="宋体" w:eastAsia="宋体"/>
          <w:color w:val="000007"/>
          <w:sz w:val="24"/>
        </w:rPr>
        <w:t>un</w:t>
      </w:r>
      <w:r>
        <w:rPr>
          <w:rFonts w:hint="eastAsia" w:ascii="宋体" w:eastAsia="宋体"/>
          <w:color w:val="000007"/>
          <w:spacing w:val="-1"/>
          <w:w w:val="88"/>
          <w:sz w:val="24"/>
        </w:rPr>
        <w:t>c</w:t>
      </w:r>
      <w:r>
        <w:rPr>
          <w:rFonts w:hint="eastAsia" w:ascii="宋体" w:eastAsia="宋体"/>
          <w:color w:val="000007"/>
          <w:spacing w:val="-1"/>
          <w:w w:val="55"/>
          <w:sz w:val="24"/>
        </w:rPr>
        <w:t>ti</w:t>
      </w:r>
      <w:r>
        <w:rPr>
          <w:rFonts w:hint="eastAsia" w:ascii="宋体" w:eastAsia="宋体"/>
          <w:color w:val="000007"/>
          <w:spacing w:val="-1"/>
          <w:w w:val="88"/>
          <w:sz w:val="24"/>
        </w:rPr>
        <w:t>o</w:t>
      </w:r>
      <w:r>
        <w:rPr>
          <w:rFonts w:hint="eastAsia" w:ascii="宋体" w:eastAsia="宋体"/>
          <w:color w:val="000007"/>
          <w:sz w:val="24"/>
        </w:rPr>
        <w:t>n</w:t>
      </w:r>
      <w:r>
        <w:rPr>
          <w:rFonts w:hint="eastAsia" w:ascii="宋体" w:eastAsia="宋体"/>
          <w:color w:val="000007"/>
          <w:spacing w:val="-1"/>
          <w:w w:val="55"/>
          <w:sz w:val="24"/>
        </w:rPr>
        <w:t>(</w:t>
      </w:r>
      <w:r>
        <w:rPr>
          <w:rFonts w:hint="eastAsia" w:ascii="宋体" w:eastAsia="宋体"/>
          <w:color w:val="000007"/>
          <w:spacing w:val="-1"/>
          <w:w w:val="88"/>
          <w:sz w:val="24"/>
        </w:rPr>
        <w:t>eve</w:t>
      </w:r>
      <w:r>
        <w:rPr>
          <w:rFonts w:hint="eastAsia" w:ascii="宋体" w:eastAsia="宋体"/>
          <w:color w:val="000007"/>
          <w:sz w:val="24"/>
        </w:rPr>
        <w:t>n</w:t>
      </w:r>
      <w:r>
        <w:rPr>
          <w:rFonts w:hint="eastAsia" w:ascii="宋体" w:eastAsia="宋体"/>
          <w:color w:val="000007"/>
          <w:spacing w:val="-1"/>
          <w:w w:val="55"/>
          <w:sz w:val="24"/>
        </w:rPr>
        <w:t>t</w:t>
      </w:r>
      <w:r>
        <w:rPr>
          <w:rFonts w:hint="eastAsia" w:ascii="宋体" w:eastAsia="宋体"/>
          <w:color w:val="000007"/>
          <w:w w:val="132"/>
          <w:sz w:val="24"/>
        </w:rPr>
        <w:t>N</w:t>
      </w:r>
      <w:r>
        <w:rPr>
          <w:rFonts w:hint="eastAsia" w:ascii="宋体" w:eastAsia="宋体"/>
          <w:color w:val="000007"/>
          <w:spacing w:val="-1"/>
          <w:w w:val="88"/>
          <w:sz w:val="24"/>
        </w:rPr>
        <w:t>a</w:t>
      </w:r>
      <w:r>
        <w:rPr>
          <w:rFonts w:hint="eastAsia" w:ascii="宋体" w:eastAsia="宋体"/>
          <w:color w:val="000007"/>
          <w:spacing w:val="-1"/>
          <w:w w:val="143"/>
          <w:sz w:val="24"/>
        </w:rPr>
        <w:t>m</w:t>
      </w:r>
      <w:r>
        <w:rPr>
          <w:rFonts w:hint="eastAsia" w:ascii="宋体" w:eastAsia="宋体"/>
          <w:color w:val="000007"/>
          <w:spacing w:val="-1"/>
          <w:w w:val="88"/>
          <w:sz w:val="24"/>
        </w:rPr>
        <w:t>e</w:t>
      </w:r>
      <w:r>
        <w:rPr>
          <w:rFonts w:hint="eastAsia" w:ascii="宋体" w:eastAsia="宋体"/>
          <w:color w:val="000007"/>
          <w:w w:val="50"/>
          <w:sz w:val="24"/>
        </w:rPr>
        <w:t>,</w:t>
      </w:r>
      <w:r>
        <w:rPr>
          <w:rFonts w:hint="eastAsia" w:ascii="宋体" w:eastAsia="宋体"/>
          <w:color w:val="000007"/>
          <w:spacing w:val="-1"/>
          <w:w w:val="88"/>
          <w:sz w:val="24"/>
        </w:rPr>
        <w:t>ca</w:t>
      </w:r>
      <w:r>
        <w:rPr>
          <w:rFonts w:hint="eastAsia" w:ascii="宋体" w:eastAsia="宋体"/>
          <w:color w:val="000007"/>
          <w:spacing w:val="-1"/>
          <w:w w:val="55"/>
          <w:sz w:val="24"/>
        </w:rPr>
        <w:t>ll</w:t>
      </w:r>
      <w:r>
        <w:rPr>
          <w:rFonts w:hint="eastAsia" w:ascii="宋体" w:eastAsia="宋体"/>
          <w:color w:val="000007"/>
          <w:w w:val="121"/>
          <w:sz w:val="24"/>
        </w:rPr>
        <w:t>B</w:t>
      </w:r>
      <w:r>
        <w:rPr>
          <w:rFonts w:hint="eastAsia" w:ascii="宋体" w:eastAsia="宋体"/>
          <w:color w:val="000007"/>
          <w:spacing w:val="-1"/>
          <w:w w:val="88"/>
          <w:sz w:val="24"/>
        </w:rPr>
        <w:t>ac</w:t>
      </w:r>
      <w:r>
        <w:rPr>
          <w:rFonts w:hint="eastAsia" w:ascii="宋体" w:eastAsia="宋体"/>
          <w:color w:val="000007"/>
          <w:sz w:val="24"/>
        </w:rPr>
        <w:t>k</w:t>
      </w:r>
      <w:r>
        <w:rPr>
          <w:rFonts w:hint="eastAsia" w:ascii="宋体" w:eastAsia="宋体"/>
          <w:color w:val="000007"/>
          <w:spacing w:val="-1"/>
          <w:w w:val="55"/>
          <w:sz w:val="24"/>
        </w:rPr>
        <w:t>)</w:t>
      </w:r>
      <w:r>
        <w:rPr>
          <w:rFonts w:hint="eastAsia" w:ascii="宋体" w:eastAsia="宋体"/>
          <w:color w:val="000007"/>
          <w:w w:val="66"/>
          <w:sz w:val="24"/>
        </w:rPr>
        <w:t xml:space="preserve">{ </w:t>
      </w:r>
      <w:r>
        <w:rPr>
          <w:rFonts w:hint="eastAsia" w:ascii="宋体" w:eastAsia="宋体"/>
          <w:color w:val="000007"/>
          <w:sz w:val="24"/>
        </w:rPr>
        <w:t>if(!this.handles){</w:t>
      </w:r>
    </w:p>
    <w:p>
      <w:pPr>
        <w:pStyle w:val="5"/>
        <w:spacing w:before="0" w:line="300" w:lineRule="exact"/>
      </w:pPr>
      <w:r>
        <w:rPr>
          <w:color w:val="000007"/>
          <w:spacing w:val="-1"/>
          <w:w w:val="55"/>
        </w:rPr>
        <w:t>t</w:t>
      </w:r>
      <w:r>
        <w:rPr>
          <w:color w:val="000007"/>
        </w:rPr>
        <w:t>h</w:t>
      </w:r>
      <w:r>
        <w:rPr>
          <w:color w:val="000007"/>
          <w:spacing w:val="-1"/>
          <w:w w:val="55"/>
        </w:rPr>
        <w:t>i</w:t>
      </w:r>
      <w:r>
        <w:rPr>
          <w:color w:val="000007"/>
          <w:w w:val="77"/>
        </w:rPr>
        <w:t>s</w:t>
      </w:r>
      <w:r>
        <w:rPr>
          <w:color w:val="000007"/>
          <w:w w:val="50"/>
        </w:rPr>
        <w:t>.</w:t>
      </w:r>
      <w:r>
        <w:rPr>
          <w:color w:val="000007"/>
        </w:rPr>
        <w:t>h</w:t>
      </w:r>
      <w:r>
        <w:rPr>
          <w:color w:val="000007"/>
          <w:spacing w:val="-1"/>
          <w:w w:val="88"/>
        </w:rPr>
        <w:t>a</w:t>
      </w:r>
      <w:r>
        <w:rPr>
          <w:color w:val="000007"/>
        </w:rPr>
        <w:t>nd</w:t>
      </w:r>
      <w:r>
        <w:rPr>
          <w:color w:val="000007"/>
          <w:spacing w:val="-1"/>
          <w:w w:val="55"/>
        </w:rPr>
        <w:t>l</w:t>
      </w:r>
      <w:r>
        <w:rPr>
          <w:color w:val="000007"/>
          <w:spacing w:val="-1"/>
          <w:w w:val="88"/>
        </w:rPr>
        <w:t>e</w:t>
      </w:r>
      <w:r>
        <w:rPr>
          <w:color w:val="000007"/>
          <w:w w:val="77"/>
        </w:rPr>
        <w:t>s</w:t>
      </w:r>
      <w:r>
        <w:rPr>
          <w:color w:val="000007"/>
          <w:spacing w:val="-1"/>
          <w:w w:val="109"/>
        </w:rPr>
        <w:t>=</w:t>
      </w:r>
      <w:r>
        <w:rPr>
          <w:color w:val="000007"/>
          <w:w w:val="66"/>
        </w:rPr>
        <w:t>{}</w:t>
      </w:r>
      <w:r>
        <w:rPr>
          <w:color w:val="000007"/>
          <w:w w:val="50"/>
        </w:rPr>
        <w:t>;</w:t>
      </w:r>
    </w:p>
    <w:p>
      <w:pPr>
        <w:spacing w:before="2"/>
        <w:ind w:left="160" w:right="0" w:firstLine="0"/>
        <w:jc w:val="left"/>
        <w:rPr>
          <w:sz w:val="24"/>
        </w:rPr>
      </w:pPr>
      <w:r>
        <w:rPr>
          <w:color w:val="000007"/>
          <w:w w:val="66"/>
          <w:sz w:val="24"/>
        </w:rPr>
        <w:t>}</w:t>
      </w:r>
    </w:p>
    <w:p>
      <w:pPr>
        <w:spacing w:before="5" w:line="242" w:lineRule="auto"/>
        <w:ind w:left="160" w:right="5067" w:firstLine="0"/>
        <w:jc w:val="left"/>
        <w:rPr>
          <w:sz w:val="24"/>
        </w:rPr>
      </w:pPr>
      <w:r>
        <w:rPr>
          <w:color w:val="000007"/>
          <w:spacing w:val="-1"/>
          <w:w w:val="55"/>
          <w:sz w:val="24"/>
        </w:rPr>
        <w:t>if(!t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77"/>
          <w:sz w:val="24"/>
        </w:rPr>
        <w:t>s</w:t>
      </w:r>
      <w:r>
        <w:rPr>
          <w:color w:val="000007"/>
          <w:spacing w:val="-1"/>
          <w:w w:val="55"/>
          <w:sz w:val="24"/>
        </w:rPr>
        <w:t>[</w:t>
      </w:r>
      <w:r>
        <w:rPr>
          <w:color w:val="000007"/>
          <w:spacing w:val="-1"/>
          <w:w w:val="88"/>
          <w:sz w:val="24"/>
        </w:rPr>
        <w:t>eve</w:t>
      </w:r>
      <w:r>
        <w:rPr>
          <w:color w:val="000007"/>
          <w:sz w:val="24"/>
        </w:rPr>
        <w:t>n</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66"/>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77"/>
          <w:sz w:val="24"/>
        </w:rPr>
        <w:t>s</w:t>
      </w:r>
      <w:r>
        <w:rPr>
          <w:color w:val="000007"/>
          <w:spacing w:val="-1"/>
          <w:w w:val="55"/>
          <w:sz w:val="24"/>
        </w:rPr>
        <w:t>[</w:t>
      </w:r>
      <w:r>
        <w:rPr>
          <w:color w:val="000007"/>
          <w:spacing w:val="-1"/>
          <w:w w:val="88"/>
          <w:sz w:val="24"/>
        </w:rPr>
        <w:t>eve</w:t>
      </w:r>
      <w:r>
        <w:rPr>
          <w:color w:val="000007"/>
          <w:sz w:val="24"/>
        </w:rPr>
        <w:t>n</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spacing w:val="-1"/>
          <w:w w:val="109"/>
          <w:sz w:val="24"/>
        </w:rPr>
        <w:t>=</w:t>
      </w:r>
      <w:r>
        <w:rPr>
          <w:color w:val="000007"/>
          <w:spacing w:val="-1"/>
          <w:w w:val="55"/>
          <w:sz w:val="24"/>
        </w:rPr>
        <w:t>[]</w:t>
      </w:r>
      <w:r>
        <w:rPr>
          <w:color w:val="000007"/>
          <w:w w:val="50"/>
          <w:sz w:val="24"/>
        </w:rPr>
        <w:t>;</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77"/>
          <w:sz w:val="24"/>
        </w:rPr>
        <w:t>s</w:t>
      </w:r>
      <w:r>
        <w:rPr>
          <w:color w:val="000007"/>
          <w:spacing w:val="-1"/>
          <w:w w:val="55"/>
          <w:sz w:val="24"/>
        </w:rPr>
        <w:t>[</w:t>
      </w:r>
      <w:r>
        <w:rPr>
          <w:color w:val="000007"/>
          <w:spacing w:val="-1"/>
          <w:w w:val="88"/>
          <w:sz w:val="24"/>
        </w:rPr>
        <w:t>eve</w:t>
      </w:r>
      <w:r>
        <w:rPr>
          <w:color w:val="000007"/>
          <w:sz w:val="24"/>
        </w:rPr>
        <w:t>n</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50"/>
          <w:sz w:val="24"/>
        </w:rPr>
        <w:t>.</w:t>
      </w:r>
      <w:r>
        <w:rPr>
          <w:color w:val="000007"/>
          <w:sz w:val="24"/>
        </w:rPr>
        <w:t>pu</w:t>
      </w:r>
      <w:r>
        <w:rPr>
          <w:color w:val="000007"/>
          <w:w w:val="77"/>
          <w:sz w:val="24"/>
        </w:rPr>
        <w:t>s</w:t>
      </w:r>
      <w:r>
        <w:rPr>
          <w:color w:val="000007"/>
          <w:sz w:val="24"/>
        </w:rPr>
        <w:t>h</w:t>
      </w:r>
      <w:r>
        <w:rPr>
          <w:color w:val="000007"/>
          <w:spacing w:val="-1"/>
          <w:w w:val="55"/>
          <w:sz w:val="24"/>
        </w:rPr>
        <w:t>(</w:t>
      </w:r>
      <w:r>
        <w:rPr>
          <w:color w:val="000007"/>
          <w:spacing w:val="-1"/>
          <w:w w:val="88"/>
          <w:sz w:val="24"/>
        </w:rPr>
        <w:t>ca</w:t>
      </w:r>
      <w:r>
        <w:rPr>
          <w:color w:val="000007"/>
          <w:spacing w:val="-1"/>
          <w:w w:val="55"/>
          <w:sz w:val="24"/>
        </w:rPr>
        <w:t>ll</w:t>
      </w:r>
      <w:r>
        <w:rPr>
          <w:color w:val="000007"/>
          <w:w w:val="121"/>
          <w:sz w:val="24"/>
        </w:rPr>
        <w:t>B</w:t>
      </w:r>
      <w:r>
        <w:rPr>
          <w:color w:val="000007"/>
          <w:spacing w:val="-1"/>
          <w:w w:val="88"/>
          <w:sz w:val="24"/>
        </w:rPr>
        <w:t>ac</w:t>
      </w:r>
      <w:r>
        <w:rPr>
          <w:color w:val="000007"/>
          <w:sz w:val="24"/>
        </w:rPr>
        <w:t>k</w:t>
      </w:r>
      <w:r>
        <w:rPr>
          <w:color w:val="000007"/>
          <w:spacing w:val="-1"/>
          <w:w w:val="55"/>
          <w:sz w:val="24"/>
        </w:rPr>
        <w:t>)</w:t>
      </w:r>
      <w:r>
        <w:rPr>
          <w:color w:val="000007"/>
          <w:w w:val="50"/>
          <w:sz w:val="24"/>
        </w:rPr>
        <w:t>;</w:t>
      </w:r>
    </w:p>
    <w:p>
      <w:pPr>
        <w:spacing w:before="5"/>
        <w:ind w:left="160" w:right="0" w:firstLine="0"/>
        <w:jc w:val="left"/>
        <w:rPr>
          <w:sz w:val="24"/>
        </w:rPr>
      </w:pPr>
      <w:r>
        <w:rPr>
          <w:color w:val="000007"/>
          <w:w w:val="66"/>
          <w:sz w:val="24"/>
        </w:rPr>
        <w:t>}</w:t>
      </w:r>
    </w:p>
    <w:p>
      <w:pPr>
        <w:spacing w:before="4" w:line="242" w:lineRule="auto"/>
        <w:ind w:left="160" w:right="5067" w:firstLine="0"/>
        <w:jc w:val="left"/>
        <w:rPr>
          <w:sz w:val="24"/>
        </w:rPr>
      </w:pP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pacing w:val="-1"/>
          <w:w w:val="88"/>
          <w:sz w:val="24"/>
        </w:rPr>
        <w:t>e</w:t>
      </w:r>
      <w:r>
        <w:rPr>
          <w:color w:val="000007"/>
          <w:spacing w:val="-1"/>
          <w:w w:val="143"/>
          <w:sz w:val="24"/>
        </w:rPr>
        <w:t>m</w:t>
      </w:r>
      <w:r>
        <w:rPr>
          <w:color w:val="000007"/>
          <w:spacing w:val="-1"/>
          <w:w w:val="55"/>
          <w:sz w:val="24"/>
        </w:rPr>
        <w:t>it</w:t>
      </w:r>
      <w:r>
        <w:rPr>
          <w:color w:val="000007"/>
          <w:spacing w:val="-1"/>
          <w:w w:val="109"/>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pacing w:val="-1"/>
          <w:w w:val="88"/>
          <w:sz w:val="24"/>
        </w:rPr>
        <w:t>eve</w:t>
      </w:r>
      <w:r>
        <w:rPr>
          <w:color w:val="000007"/>
          <w:sz w:val="24"/>
        </w:rPr>
        <w:t>n</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w w:val="50"/>
          <w:sz w:val="24"/>
        </w:rPr>
        <w:t>,</w:t>
      </w:r>
      <w:r>
        <w:rPr>
          <w:color w:val="000007"/>
          <w:spacing w:val="-1"/>
          <w:w w:val="88"/>
          <w:sz w:val="24"/>
        </w:rPr>
        <w:t>o</w:t>
      </w:r>
      <w:r>
        <w:rPr>
          <w:color w:val="000007"/>
          <w:sz w:val="24"/>
        </w:rPr>
        <w:t>b</w:t>
      </w:r>
      <w:r>
        <w:rPr>
          <w:color w:val="000007"/>
          <w:spacing w:val="-1"/>
          <w:w w:val="55"/>
          <w:sz w:val="24"/>
        </w:rPr>
        <w:t>j)</w:t>
      </w:r>
      <w:r>
        <w:rPr>
          <w:color w:val="000007"/>
          <w:w w:val="66"/>
          <w:sz w:val="24"/>
        </w:rPr>
        <w:t xml:space="preserve">{ </w:t>
      </w:r>
      <w:r>
        <w:rPr>
          <w:color w:val="000007"/>
          <w:spacing w:val="-1"/>
          <w:w w:val="55"/>
          <w:sz w:val="24"/>
        </w:rPr>
        <w:t>if(t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77"/>
          <w:sz w:val="24"/>
        </w:rPr>
        <w:t>s</w:t>
      </w:r>
      <w:r>
        <w:rPr>
          <w:color w:val="000007"/>
          <w:spacing w:val="-1"/>
          <w:w w:val="55"/>
          <w:sz w:val="24"/>
        </w:rPr>
        <w:t>[</w:t>
      </w:r>
      <w:r>
        <w:rPr>
          <w:color w:val="000007"/>
          <w:spacing w:val="-1"/>
          <w:w w:val="88"/>
          <w:sz w:val="24"/>
        </w:rPr>
        <w:t>eve</w:t>
      </w:r>
      <w:r>
        <w:rPr>
          <w:color w:val="000007"/>
          <w:sz w:val="24"/>
        </w:rPr>
        <w:t>n</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66"/>
          <w:sz w:val="24"/>
        </w:rPr>
        <w:t>{</w:t>
      </w:r>
    </w:p>
    <w:p>
      <w:pPr>
        <w:spacing w:before="3" w:line="242" w:lineRule="auto"/>
        <w:ind w:left="160" w:right="1227" w:firstLine="0"/>
        <w:jc w:val="left"/>
        <w:rPr>
          <w:sz w:val="24"/>
        </w:rPr>
      </w:pPr>
      <w:r>
        <w:rPr>
          <w:color w:val="000007"/>
          <w:spacing w:val="-1"/>
          <w:w w:val="55"/>
          <w:sz w:val="24"/>
        </w:rPr>
        <w:t>f</w:t>
      </w:r>
      <w:r>
        <w:rPr>
          <w:color w:val="000007"/>
          <w:spacing w:val="-1"/>
          <w:w w:val="88"/>
          <w:sz w:val="24"/>
        </w:rPr>
        <w:t>o</w:t>
      </w:r>
      <w:r>
        <w:rPr>
          <w:color w:val="000007"/>
          <w:w w:val="66"/>
          <w:sz w:val="24"/>
        </w:rPr>
        <w:t>r</w:t>
      </w:r>
      <w:r>
        <w:rPr>
          <w:color w:val="000007"/>
          <w:spacing w:val="-1"/>
          <w:w w:val="55"/>
          <w:sz w:val="24"/>
        </w:rPr>
        <w:t>(</w:t>
      </w:r>
      <w:r>
        <w:rPr>
          <w:color w:val="000007"/>
          <w:spacing w:val="-1"/>
          <w:w w:val="88"/>
          <w:sz w:val="24"/>
        </w:rPr>
        <w:t>va</w:t>
      </w:r>
      <w:r>
        <w:rPr>
          <w:color w:val="000007"/>
          <w:w w:val="66"/>
          <w:sz w:val="24"/>
        </w:rPr>
        <w:t>r</w:t>
      </w:r>
      <w:r>
        <w:rPr>
          <w:color w:val="000007"/>
          <w:spacing w:val="-63"/>
          <w:sz w:val="24"/>
        </w:rPr>
        <w:t xml:space="preserve"> </w:t>
      </w:r>
      <w:r>
        <w:rPr>
          <w:color w:val="000007"/>
          <w:spacing w:val="-1"/>
          <w:w w:val="55"/>
          <w:sz w:val="24"/>
        </w:rPr>
        <w:t>i</w:t>
      </w:r>
      <w:r>
        <w:rPr>
          <w:color w:val="000007"/>
          <w:spacing w:val="-1"/>
          <w:w w:val="109"/>
          <w:sz w:val="24"/>
        </w:rPr>
        <w:t>=</w:t>
      </w:r>
      <w:r>
        <w:rPr>
          <w:color w:val="000007"/>
          <w:sz w:val="24"/>
        </w:rPr>
        <w:t>0</w:t>
      </w:r>
      <w:r>
        <w:rPr>
          <w:color w:val="000007"/>
          <w:w w:val="50"/>
          <w:sz w:val="24"/>
        </w:rPr>
        <w:t>;</w:t>
      </w:r>
      <w:r>
        <w:rPr>
          <w:color w:val="000007"/>
          <w:spacing w:val="-1"/>
          <w:w w:val="88"/>
          <w:sz w:val="24"/>
        </w:rPr>
        <w:t>o</w:t>
      </w:r>
      <w:r>
        <w:rPr>
          <w:color w:val="000007"/>
          <w:spacing w:val="-1"/>
          <w:w w:val="109"/>
          <w:sz w:val="24"/>
        </w:rPr>
        <w:t>&lt;</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77"/>
          <w:sz w:val="24"/>
        </w:rPr>
        <w:t>s</w:t>
      </w:r>
      <w:r>
        <w:rPr>
          <w:color w:val="000007"/>
          <w:spacing w:val="-1"/>
          <w:w w:val="55"/>
          <w:sz w:val="24"/>
        </w:rPr>
        <w:t>[</w:t>
      </w:r>
      <w:r>
        <w:rPr>
          <w:color w:val="000007"/>
          <w:spacing w:val="-1"/>
          <w:w w:val="88"/>
          <w:sz w:val="24"/>
        </w:rPr>
        <w:t>eve</w:t>
      </w:r>
      <w:r>
        <w:rPr>
          <w:color w:val="000007"/>
          <w:sz w:val="24"/>
        </w:rPr>
        <w:t>n</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w w:val="88"/>
          <w:sz w:val="24"/>
        </w:rPr>
        <w:t>e</w:t>
      </w:r>
      <w:r>
        <w:rPr>
          <w:color w:val="000007"/>
          <w:spacing w:val="-1"/>
          <w:w w:val="55"/>
          <w:sz w:val="24"/>
        </w:rPr>
        <w:t>]</w:t>
      </w:r>
      <w:r>
        <w:rPr>
          <w:color w:val="000007"/>
          <w:w w:val="50"/>
          <w:sz w:val="24"/>
        </w:rPr>
        <w:t>.</w:t>
      </w:r>
      <w:r>
        <w:rPr>
          <w:color w:val="000007"/>
          <w:spacing w:val="-1"/>
          <w:w w:val="55"/>
          <w:sz w:val="24"/>
        </w:rPr>
        <w:t>l</w:t>
      </w:r>
      <w:r>
        <w:rPr>
          <w:color w:val="000007"/>
          <w:spacing w:val="-1"/>
          <w:w w:val="88"/>
          <w:sz w:val="24"/>
        </w:rPr>
        <w:t>e</w:t>
      </w:r>
      <w:r>
        <w:rPr>
          <w:color w:val="000007"/>
          <w:sz w:val="24"/>
        </w:rPr>
        <w:t>n</w:t>
      </w:r>
      <w:r>
        <w:rPr>
          <w:color w:val="000007"/>
          <w:spacing w:val="-1"/>
          <w:w w:val="88"/>
          <w:sz w:val="24"/>
        </w:rPr>
        <w:t>g</w:t>
      </w:r>
      <w:r>
        <w:rPr>
          <w:color w:val="000007"/>
          <w:w w:val="55"/>
          <w:sz w:val="24"/>
        </w:rPr>
        <w:t>t</w:t>
      </w:r>
      <w:r>
        <w:rPr>
          <w:color w:val="000007"/>
          <w:sz w:val="24"/>
        </w:rPr>
        <w:t>h</w:t>
      </w:r>
      <w:r>
        <w:rPr>
          <w:color w:val="000007"/>
          <w:w w:val="50"/>
          <w:sz w:val="24"/>
        </w:rPr>
        <w:t>;</w:t>
      </w:r>
      <w:r>
        <w:rPr>
          <w:color w:val="000007"/>
          <w:spacing w:val="-1"/>
          <w:w w:val="55"/>
          <w:sz w:val="24"/>
        </w:rPr>
        <w:t>i</w:t>
      </w:r>
      <w:r>
        <w:rPr>
          <w:color w:val="000007"/>
          <w:spacing w:val="-1"/>
          <w:w w:val="109"/>
          <w:sz w:val="24"/>
        </w:rPr>
        <w:t>++</w:t>
      </w:r>
      <w:r>
        <w:rPr>
          <w:color w:val="000007"/>
          <w:spacing w:val="-1"/>
          <w:w w:val="55"/>
          <w:sz w:val="24"/>
        </w:rPr>
        <w:t>)</w:t>
      </w:r>
      <w:r>
        <w:rPr>
          <w:color w:val="000007"/>
          <w:w w:val="66"/>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77"/>
          <w:sz w:val="24"/>
        </w:rPr>
        <w:t>s</w:t>
      </w:r>
      <w:r>
        <w:rPr>
          <w:color w:val="000007"/>
          <w:spacing w:val="-1"/>
          <w:w w:val="55"/>
          <w:sz w:val="24"/>
        </w:rPr>
        <w:t>[</w:t>
      </w:r>
      <w:r>
        <w:rPr>
          <w:color w:val="000007"/>
          <w:spacing w:val="-1"/>
          <w:w w:val="88"/>
          <w:sz w:val="24"/>
        </w:rPr>
        <w:t>eve</w:t>
      </w:r>
      <w:r>
        <w:rPr>
          <w:color w:val="000007"/>
          <w:sz w:val="24"/>
        </w:rPr>
        <w:t>n</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][i](</w:t>
      </w:r>
      <w:r>
        <w:rPr>
          <w:color w:val="000007"/>
          <w:spacing w:val="-1"/>
          <w:w w:val="88"/>
          <w:sz w:val="24"/>
        </w:rPr>
        <w:t>o</w:t>
      </w:r>
      <w:r>
        <w:rPr>
          <w:color w:val="000007"/>
          <w:sz w:val="24"/>
        </w:rPr>
        <w:t>b</w:t>
      </w:r>
      <w:r>
        <w:rPr>
          <w:color w:val="000007"/>
          <w:spacing w:val="-1"/>
          <w:w w:val="55"/>
          <w:sz w:val="24"/>
        </w:rPr>
        <w:t>j)</w:t>
      </w:r>
      <w:r>
        <w:rPr>
          <w:color w:val="000007"/>
          <w:w w:val="50"/>
          <w:sz w:val="24"/>
        </w:rPr>
        <w:t>;</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85"/>
          <w:sz w:val="24"/>
        </w:rPr>
        <w:t>return this;</w:t>
      </w:r>
    </w:p>
    <w:p>
      <w:pPr>
        <w:spacing w:before="5"/>
        <w:ind w:left="160" w:right="0" w:firstLine="0"/>
        <w:jc w:val="left"/>
        <w:rPr>
          <w:sz w:val="24"/>
        </w:rPr>
      </w:pPr>
      <w:r>
        <w:rPr>
          <w:color w:val="000007"/>
          <w:w w:val="66"/>
          <w:sz w:val="24"/>
        </w:rPr>
        <w:t>}</w:t>
      </w:r>
    </w:p>
    <w:p>
      <w:pPr>
        <w:spacing w:after="0"/>
        <w:jc w:val="left"/>
        <w:rPr>
          <w:sz w:val="24"/>
        </w:rPr>
        <w:sectPr>
          <w:pgSz w:w="11910" w:h="16840"/>
          <w:pgMar w:top="1380" w:right="1460" w:bottom="1680" w:left="1640" w:header="0" w:footer="963" w:gutter="0"/>
        </w:sectPr>
      </w:pPr>
    </w:p>
    <w:p>
      <w:pPr>
        <w:spacing w:before="51" w:line="247" w:lineRule="auto"/>
        <w:ind w:left="160" w:right="3416" w:firstLine="0"/>
        <w:jc w:val="left"/>
        <w:rPr>
          <w:sz w:val="24"/>
        </w:rPr>
      </w:pPr>
      <w:r>
        <w:rPr>
          <w:color w:val="484848"/>
          <w:spacing w:val="3"/>
          <w:w w:val="100"/>
          <w:sz w:val="22"/>
        </w:rPr>
        <w:t>这样我们就定义了</w:t>
      </w:r>
      <w:r>
        <w:rPr>
          <w:color w:val="484848"/>
          <w:spacing w:val="-1"/>
          <w:w w:val="122"/>
          <w:sz w:val="22"/>
        </w:rPr>
        <w:t>E</w:t>
      </w:r>
      <w:r>
        <w:rPr>
          <w:color w:val="484848"/>
          <w:spacing w:val="-1"/>
          <w:w w:val="88"/>
          <w:sz w:val="22"/>
        </w:rPr>
        <w:t>ve</w:t>
      </w:r>
      <w:r>
        <w:rPr>
          <w:color w:val="484848"/>
          <w:spacing w:val="-1"/>
          <w:w w:val="100"/>
          <w:sz w:val="22"/>
        </w:rPr>
        <w:t>n</w:t>
      </w:r>
      <w:r>
        <w:rPr>
          <w:color w:val="484848"/>
          <w:spacing w:val="-1"/>
          <w:w w:val="55"/>
          <w:sz w:val="22"/>
        </w:rPr>
        <w:t>t</w:t>
      </w:r>
      <w:r>
        <w:rPr>
          <w:color w:val="484848"/>
          <w:spacing w:val="1"/>
          <w:w w:val="77"/>
          <w:sz w:val="22"/>
        </w:rPr>
        <w:t>s</w:t>
      </w:r>
      <w:r>
        <w:rPr>
          <w:color w:val="484848"/>
          <w:spacing w:val="-3"/>
          <w:w w:val="100"/>
          <w:sz w:val="22"/>
        </w:rPr>
        <w:t xml:space="preserve">，现在我们可以开始来调用： </w:t>
      </w: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eve</w:t>
      </w:r>
      <w:r>
        <w:rPr>
          <w:color w:val="000007"/>
          <w:sz w:val="24"/>
        </w:rPr>
        <w:t>n</w:t>
      </w:r>
      <w:r>
        <w:rPr>
          <w:color w:val="000007"/>
          <w:spacing w:val="-1"/>
          <w:w w:val="55"/>
          <w:sz w:val="24"/>
        </w:rPr>
        <w:t>t</w:t>
      </w:r>
      <w:r>
        <w:rPr>
          <w:color w:val="000007"/>
          <w:w w:val="77"/>
          <w:sz w:val="24"/>
        </w:rPr>
        <w:t>s</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1"/>
          <w:sz w:val="24"/>
        </w:rPr>
        <w:t xml:space="preserve"> </w:t>
      </w:r>
      <w:r>
        <w:rPr>
          <w:color w:val="000007"/>
          <w:w w:val="121"/>
          <w:sz w:val="24"/>
        </w:rPr>
        <w:t>E</w:t>
      </w:r>
      <w:r>
        <w:rPr>
          <w:color w:val="000007"/>
          <w:spacing w:val="-1"/>
          <w:w w:val="88"/>
          <w:sz w:val="24"/>
        </w:rPr>
        <w:t>ve</w:t>
      </w:r>
      <w:r>
        <w:rPr>
          <w:color w:val="000007"/>
          <w:sz w:val="24"/>
        </w:rPr>
        <w:t>n</w:t>
      </w:r>
      <w:r>
        <w:rPr>
          <w:color w:val="000007"/>
          <w:spacing w:val="-1"/>
          <w:w w:val="55"/>
          <w:sz w:val="24"/>
        </w:rPr>
        <w:t>t</w:t>
      </w:r>
      <w:r>
        <w:rPr>
          <w:color w:val="000007"/>
          <w:w w:val="77"/>
          <w:sz w:val="24"/>
        </w:rPr>
        <w:t>s</w:t>
      </w:r>
      <w:r>
        <w:rPr>
          <w:color w:val="000007"/>
          <w:spacing w:val="-1"/>
          <w:w w:val="55"/>
          <w:sz w:val="24"/>
        </w:rPr>
        <w:t>()</w:t>
      </w:r>
      <w:r>
        <w:rPr>
          <w:color w:val="000007"/>
          <w:w w:val="50"/>
          <w:sz w:val="24"/>
        </w:rPr>
        <w:t xml:space="preserve">; </w:t>
      </w:r>
      <w:r>
        <w:rPr>
          <w:color w:val="000007"/>
          <w:spacing w:val="-1"/>
          <w:w w:val="88"/>
          <w:sz w:val="24"/>
        </w:rPr>
        <w:t>eve</w:t>
      </w:r>
      <w:r>
        <w:rPr>
          <w:color w:val="000007"/>
          <w:sz w:val="24"/>
        </w:rPr>
        <w:t>n</w:t>
      </w:r>
      <w:r>
        <w:rPr>
          <w:color w:val="000007"/>
          <w:spacing w:val="-1"/>
          <w:w w:val="55"/>
          <w:sz w:val="24"/>
        </w:rPr>
        <w:t>t</w:t>
      </w:r>
      <w:r>
        <w:rPr>
          <w:color w:val="000007"/>
          <w:w w:val="77"/>
          <w:sz w:val="24"/>
        </w:rPr>
        <w:t>s</w:t>
      </w:r>
      <w:r>
        <w:rPr>
          <w:color w:val="000007"/>
          <w:w w:val="50"/>
          <w:sz w:val="24"/>
        </w:rPr>
        <w:t>.</w:t>
      </w:r>
      <w:r>
        <w:rPr>
          <w:color w:val="000007"/>
          <w:spacing w:val="-1"/>
          <w:w w:val="88"/>
          <w:sz w:val="24"/>
        </w:rPr>
        <w:t>o</w:t>
      </w:r>
      <w:r>
        <w:rPr>
          <w:color w:val="000007"/>
          <w:sz w:val="24"/>
        </w:rPr>
        <w:t>n</w:t>
      </w:r>
      <w:r>
        <w:rPr>
          <w:color w:val="000007"/>
          <w:spacing w:val="-1"/>
          <w:w w:val="55"/>
          <w:sz w:val="24"/>
        </w:rPr>
        <w:t>(</w:t>
      </w:r>
      <w:r>
        <w:rPr>
          <w:color w:val="000007"/>
          <w:spacing w:val="-1"/>
          <w:w w:val="43"/>
          <w:sz w:val="24"/>
        </w:rPr>
        <w:t>'</w:t>
      </w:r>
      <w:r>
        <w:rPr>
          <w:color w:val="000007"/>
          <w:w w:val="77"/>
          <w:sz w:val="24"/>
        </w:rPr>
        <w:t>s</w:t>
      </w:r>
      <w:r>
        <w:rPr>
          <w:color w:val="000007"/>
          <w:spacing w:val="-1"/>
          <w:w w:val="88"/>
          <w:sz w:val="24"/>
        </w:rPr>
        <w:t>ay</w:t>
      </w:r>
      <w:r>
        <w:rPr>
          <w:color w:val="000007"/>
          <w:spacing w:val="-1"/>
          <w:w w:val="43"/>
          <w:sz w:val="24"/>
        </w:rPr>
        <w:t>'</w:t>
      </w:r>
      <w:r>
        <w:rPr>
          <w:color w:val="000007"/>
          <w:w w:val="50"/>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66"/>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43"/>
          <w:sz w:val="24"/>
        </w:rPr>
        <w:t>'</w:t>
      </w:r>
      <w:r>
        <w:rPr>
          <w:color w:val="000007"/>
          <w:spacing w:val="-1"/>
          <w:w w:val="143"/>
          <w:sz w:val="24"/>
        </w:rPr>
        <w:t>H</w:t>
      </w:r>
      <w:r>
        <w:rPr>
          <w:color w:val="000007"/>
          <w:spacing w:val="-1"/>
          <w:w w:val="88"/>
          <w:sz w:val="24"/>
        </w:rPr>
        <w:t>e</w:t>
      </w:r>
      <w:r>
        <w:rPr>
          <w:color w:val="000007"/>
          <w:spacing w:val="-1"/>
          <w:w w:val="55"/>
          <w:sz w:val="24"/>
        </w:rPr>
        <w:t>ll</w:t>
      </w:r>
      <w:r>
        <w:rPr>
          <w:color w:val="000007"/>
          <w:spacing w:val="-1"/>
          <w:w w:val="88"/>
          <w:sz w:val="24"/>
        </w:rPr>
        <w:t>o</w:t>
      </w:r>
      <w:r>
        <w:rPr>
          <w:color w:val="000007"/>
          <w:spacing w:val="-1"/>
          <w:w w:val="43"/>
          <w:sz w:val="24"/>
        </w:rPr>
        <w:t>'</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a</w:t>
      </w:r>
      <w:r>
        <w:rPr>
          <w:color w:val="000007"/>
          <w:w w:val="55"/>
          <w:sz w:val="24"/>
        </w:rPr>
        <w:t>)</w:t>
      </w:r>
    </w:p>
    <w:p>
      <w:pPr>
        <w:pStyle w:val="5"/>
        <w:spacing w:before="0" w:line="300" w:lineRule="exact"/>
      </w:pPr>
      <w:r>
        <w:rPr>
          <w:color w:val="000007"/>
          <w:w w:val="65"/>
        </w:rPr>
        <w:t>});</w:t>
      </w:r>
    </w:p>
    <w:p>
      <w:pPr>
        <w:spacing w:before="4"/>
        <w:ind w:left="160" w:right="0" w:firstLine="0"/>
        <w:jc w:val="left"/>
        <w:rPr>
          <w:sz w:val="24"/>
        </w:rPr>
      </w:pPr>
      <w:r>
        <w:rPr>
          <w:color w:val="000007"/>
          <w:spacing w:val="-1"/>
          <w:w w:val="88"/>
          <w:sz w:val="24"/>
        </w:rPr>
        <w:t>eve</w:t>
      </w:r>
      <w:r>
        <w:rPr>
          <w:color w:val="000007"/>
          <w:sz w:val="24"/>
        </w:rPr>
        <w:t>n</w:t>
      </w:r>
      <w:r>
        <w:rPr>
          <w:color w:val="000007"/>
          <w:spacing w:val="-1"/>
          <w:w w:val="55"/>
          <w:sz w:val="24"/>
        </w:rPr>
        <w:t>t</w:t>
      </w:r>
      <w:r>
        <w:rPr>
          <w:color w:val="000007"/>
          <w:w w:val="77"/>
          <w:sz w:val="24"/>
        </w:rPr>
        <w:t>s</w:t>
      </w:r>
      <w:r>
        <w:rPr>
          <w:color w:val="000007"/>
          <w:w w:val="50"/>
          <w:sz w:val="24"/>
        </w:rPr>
        <w:t>.</w:t>
      </w:r>
      <w:r>
        <w:rPr>
          <w:color w:val="000007"/>
          <w:spacing w:val="-1"/>
          <w:w w:val="88"/>
          <w:sz w:val="24"/>
        </w:rPr>
        <w:t>e</w:t>
      </w:r>
      <w:r>
        <w:rPr>
          <w:color w:val="000007"/>
          <w:spacing w:val="-1"/>
          <w:w w:val="143"/>
          <w:sz w:val="24"/>
        </w:rPr>
        <w:t>m</w:t>
      </w:r>
      <w:r>
        <w:rPr>
          <w:color w:val="000007"/>
          <w:spacing w:val="-1"/>
          <w:w w:val="55"/>
          <w:sz w:val="24"/>
        </w:rPr>
        <w:t>it(</w:t>
      </w:r>
      <w:r>
        <w:rPr>
          <w:color w:val="000007"/>
          <w:spacing w:val="-1"/>
          <w:w w:val="43"/>
          <w:sz w:val="24"/>
        </w:rPr>
        <w:t>'</w:t>
      </w:r>
      <w:r>
        <w:rPr>
          <w:color w:val="000007"/>
          <w:w w:val="77"/>
          <w:sz w:val="24"/>
        </w:rPr>
        <w:t>s</w:t>
      </w:r>
      <w:r>
        <w:rPr>
          <w:color w:val="000007"/>
          <w:spacing w:val="-1"/>
          <w:w w:val="88"/>
          <w:sz w:val="24"/>
        </w:rPr>
        <w:t>ay</w:t>
      </w:r>
      <w:r>
        <w:rPr>
          <w:color w:val="000007"/>
          <w:spacing w:val="-1"/>
          <w:w w:val="43"/>
          <w:sz w:val="24"/>
        </w:rPr>
        <w:t>'</w:t>
      </w:r>
      <w:r>
        <w:rPr>
          <w:color w:val="000007"/>
          <w:w w:val="50"/>
          <w:sz w:val="24"/>
        </w:rPr>
        <w:t>,</w:t>
      </w:r>
      <w:r>
        <w:rPr>
          <w:color w:val="000007"/>
          <w:spacing w:val="-1"/>
          <w:w w:val="43"/>
          <w:sz w:val="24"/>
        </w:rPr>
        <w:t>'</w:t>
      </w:r>
      <w:r>
        <w:rPr>
          <w:color w:val="000007"/>
          <w:w w:val="77"/>
          <w:sz w:val="24"/>
        </w:rPr>
        <w:t>J</w:t>
      </w:r>
      <w:r>
        <w:rPr>
          <w:color w:val="000007"/>
          <w:spacing w:val="-1"/>
          <w:w w:val="88"/>
          <w:sz w:val="24"/>
        </w:rPr>
        <w:t>o</w:t>
      </w:r>
      <w:r>
        <w:rPr>
          <w:color w:val="000007"/>
          <w:sz w:val="24"/>
        </w:rPr>
        <w:t>n</w:t>
      </w:r>
      <w:r>
        <w:rPr>
          <w:color w:val="000007"/>
          <w:w w:val="88"/>
          <w:sz w:val="24"/>
        </w:rPr>
        <w:t>y</w:t>
      </w:r>
      <w:r>
        <w:rPr>
          <w:color w:val="000007"/>
          <w:spacing w:val="-61"/>
          <w:sz w:val="24"/>
        </w:rPr>
        <w:t xml:space="preserve"> </w:t>
      </w:r>
      <w:r>
        <w:rPr>
          <w:color w:val="000007"/>
          <w:spacing w:val="-1"/>
          <w:w w:val="88"/>
          <w:sz w:val="24"/>
        </w:rPr>
        <w:t>y</w:t>
      </w:r>
      <w:r>
        <w:rPr>
          <w:color w:val="000007"/>
          <w:sz w:val="24"/>
        </w:rPr>
        <w:t>u</w:t>
      </w:r>
      <w:r>
        <w:rPr>
          <w:color w:val="000007"/>
          <w:spacing w:val="-1"/>
          <w:w w:val="43"/>
          <w:sz w:val="24"/>
        </w:rPr>
        <w:t>'</w:t>
      </w:r>
      <w:r>
        <w:rPr>
          <w:color w:val="000007"/>
          <w:spacing w:val="-1"/>
          <w:w w:val="55"/>
          <w:sz w:val="24"/>
        </w:rPr>
        <w:t>)</w:t>
      </w:r>
      <w:r>
        <w:rPr>
          <w:color w:val="000007"/>
          <w:w w:val="50"/>
          <w:sz w:val="24"/>
        </w:rPr>
        <w:t>;</w:t>
      </w:r>
    </w:p>
    <w:p>
      <w:pPr>
        <w:pStyle w:val="7"/>
        <w:spacing w:before="20" w:line="266" w:lineRule="auto"/>
        <w:ind w:right="4248"/>
      </w:pPr>
      <w:r>
        <w:rPr>
          <w:color w:val="484848"/>
          <w:spacing w:val="-1"/>
          <w:w w:val="55"/>
        </w:rPr>
        <w:t>/</w:t>
      </w:r>
      <w:r>
        <w:rPr>
          <w:color w:val="484848"/>
          <w:spacing w:val="-3"/>
          <w:w w:val="55"/>
        </w:rPr>
        <w:t>/</w:t>
      </w:r>
      <w:r>
        <w:rPr>
          <w:color w:val="484848"/>
          <w:spacing w:val="6"/>
          <w:w w:val="100"/>
        </w:rPr>
        <w:t>结果就是通过</w:t>
      </w:r>
      <w:r>
        <w:rPr>
          <w:color w:val="484848"/>
          <w:spacing w:val="-1"/>
          <w:w w:val="88"/>
        </w:rPr>
        <w:t>e</w:t>
      </w:r>
      <w:r>
        <w:rPr>
          <w:color w:val="484848"/>
          <w:spacing w:val="-1"/>
          <w:w w:val="144"/>
        </w:rPr>
        <w:t>m</w:t>
      </w:r>
      <w:r>
        <w:rPr>
          <w:color w:val="484848"/>
          <w:spacing w:val="-1"/>
          <w:w w:val="55"/>
        </w:rPr>
        <w:t>i</w:t>
      </w:r>
      <w:r>
        <w:rPr>
          <w:color w:val="484848"/>
          <w:w w:val="55"/>
        </w:rPr>
        <w:t>t</w:t>
      </w:r>
      <w:r>
        <w:rPr>
          <w:color w:val="484848"/>
          <w:spacing w:val="-56"/>
        </w:rPr>
        <w:t xml:space="preserve"> </w:t>
      </w:r>
      <w:r>
        <w:rPr>
          <w:color w:val="484848"/>
          <w:spacing w:val="-3"/>
          <w:w w:val="100"/>
        </w:rPr>
        <w:t>调用之后，输出了</w:t>
      </w:r>
      <w:r>
        <w:rPr>
          <w:color w:val="484848"/>
          <w:spacing w:val="-55"/>
        </w:rPr>
        <w:t xml:space="preserve"> </w:t>
      </w:r>
      <w:r>
        <w:rPr>
          <w:color w:val="484848"/>
          <w:spacing w:val="-1"/>
          <w:w w:val="77"/>
        </w:rPr>
        <w:t>J</w:t>
      </w:r>
      <w:r>
        <w:rPr>
          <w:color w:val="484848"/>
          <w:spacing w:val="-1"/>
          <w:w w:val="88"/>
        </w:rPr>
        <w:t>o</w:t>
      </w:r>
      <w:r>
        <w:rPr>
          <w:color w:val="484848"/>
          <w:spacing w:val="-1"/>
          <w:w w:val="100"/>
        </w:rPr>
        <w:t>n</w:t>
      </w:r>
      <w:r>
        <w:rPr>
          <w:color w:val="484848"/>
          <w:w w:val="88"/>
        </w:rPr>
        <w:t>y</w:t>
      </w:r>
      <w:r>
        <w:rPr>
          <w:color w:val="484848"/>
          <w:spacing w:val="-56"/>
        </w:rPr>
        <w:t xml:space="preserve"> </w:t>
      </w:r>
      <w:r>
        <w:rPr>
          <w:color w:val="484848"/>
          <w:spacing w:val="-1"/>
          <w:w w:val="88"/>
        </w:rPr>
        <w:t>y</w:t>
      </w:r>
      <w:r>
        <w:rPr>
          <w:color w:val="484848"/>
          <w:w w:val="100"/>
        </w:rPr>
        <w:t xml:space="preserve">u </w:t>
      </w:r>
      <w:r>
        <w:rPr>
          <w:color w:val="484848"/>
          <w:w w:val="90"/>
        </w:rPr>
        <w:t>(2</w:t>
      </w:r>
      <w:r>
        <w:rPr>
          <w:color w:val="484848"/>
          <w:spacing w:val="-2"/>
          <w:w w:val="90"/>
        </w:rPr>
        <w:t>)每个对象是独立的</w:t>
      </w:r>
    </w:p>
    <w:p>
      <w:pPr>
        <w:pStyle w:val="7"/>
        <w:spacing w:line="280" w:lineRule="exact"/>
      </w:pPr>
      <w:r>
        <w:rPr>
          <w:color w:val="484848"/>
        </w:rPr>
        <w:t>因为是通过new 的方式，每次生成的对象都是不相同的，因此：</w:t>
      </w:r>
    </w:p>
    <w:p>
      <w:pPr>
        <w:pStyle w:val="5"/>
        <w:spacing w:before="15" w:line="242" w:lineRule="auto"/>
        <w:ind w:right="6197"/>
        <w:jc w:val="both"/>
      </w:pPr>
      <w:r>
        <w:rPr>
          <w:color w:val="000007"/>
          <w:spacing w:val="-1"/>
          <w:w w:val="88"/>
        </w:rPr>
        <w:t>va</w:t>
      </w:r>
      <w:r>
        <w:rPr>
          <w:color w:val="000007"/>
          <w:w w:val="66"/>
        </w:rPr>
        <w:t>r</w:t>
      </w:r>
      <w:r>
        <w:rPr>
          <w:color w:val="000007"/>
          <w:spacing w:val="-61"/>
        </w:rPr>
        <w:t xml:space="preserve"> </w:t>
      </w:r>
      <w:r>
        <w:rPr>
          <w:color w:val="000007"/>
          <w:spacing w:val="-1"/>
          <w:w w:val="88"/>
        </w:rPr>
        <w:t>eve</w:t>
      </w:r>
      <w:r>
        <w:rPr>
          <w:color w:val="000007"/>
        </w:rPr>
        <w:t>n</w:t>
      </w:r>
      <w:r>
        <w:rPr>
          <w:color w:val="000007"/>
          <w:spacing w:val="-1"/>
          <w:w w:val="55"/>
        </w:rPr>
        <w:t>t</w:t>
      </w:r>
      <w:r>
        <w:rPr>
          <w:color w:val="000007"/>
        </w:rPr>
        <w:t>1</w:t>
      </w:r>
      <w:r>
        <w:rPr>
          <w:color w:val="000007"/>
          <w:spacing w:val="-1"/>
          <w:w w:val="109"/>
        </w:rPr>
        <w:t>=</w:t>
      </w:r>
      <w:r>
        <w:rPr>
          <w:color w:val="000007"/>
        </w:rPr>
        <w:t>n</w:t>
      </w:r>
      <w:r>
        <w:rPr>
          <w:color w:val="000007"/>
          <w:spacing w:val="-1"/>
          <w:w w:val="88"/>
        </w:rPr>
        <w:t>e</w:t>
      </w:r>
      <w:r>
        <w:rPr>
          <w:color w:val="000007"/>
          <w:w w:val="121"/>
        </w:rPr>
        <w:t>w</w:t>
      </w:r>
      <w:r>
        <w:rPr>
          <w:color w:val="000007"/>
          <w:spacing w:val="-62"/>
        </w:rPr>
        <w:t xml:space="preserve"> </w:t>
      </w:r>
      <w:r>
        <w:rPr>
          <w:color w:val="000007"/>
          <w:w w:val="121"/>
        </w:rPr>
        <w:t>E</w:t>
      </w:r>
      <w:r>
        <w:rPr>
          <w:color w:val="000007"/>
          <w:spacing w:val="-1"/>
          <w:w w:val="88"/>
        </w:rPr>
        <w:t>ve</w:t>
      </w:r>
      <w:r>
        <w:rPr>
          <w:color w:val="000007"/>
        </w:rPr>
        <w:t>n</w:t>
      </w:r>
      <w:r>
        <w:rPr>
          <w:color w:val="000007"/>
          <w:spacing w:val="-1"/>
          <w:w w:val="55"/>
        </w:rPr>
        <w:t>t</w:t>
      </w:r>
      <w:r>
        <w:rPr>
          <w:color w:val="000007"/>
          <w:w w:val="77"/>
        </w:rPr>
        <w:t>s</w:t>
      </w:r>
      <w:r>
        <w:rPr>
          <w:color w:val="000007"/>
          <w:spacing w:val="-1"/>
          <w:w w:val="55"/>
        </w:rPr>
        <w:t>()</w:t>
      </w:r>
      <w:r>
        <w:rPr>
          <w:color w:val="000007"/>
          <w:w w:val="50"/>
        </w:rPr>
        <w:t xml:space="preserve">; </w:t>
      </w:r>
      <w:r>
        <w:rPr>
          <w:color w:val="000007"/>
          <w:spacing w:val="-1"/>
          <w:w w:val="88"/>
        </w:rPr>
        <w:t>va</w:t>
      </w:r>
      <w:r>
        <w:rPr>
          <w:color w:val="000007"/>
          <w:w w:val="66"/>
        </w:rPr>
        <w:t>r</w:t>
      </w:r>
      <w:r>
        <w:rPr>
          <w:color w:val="000007"/>
          <w:spacing w:val="-61"/>
        </w:rPr>
        <w:t xml:space="preserve"> </w:t>
      </w:r>
      <w:r>
        <w:rPr>
          <w:color w:val="000007"/>
          <w:spacing w:val="-1"/>
          <w:w w:val="88"/>
        </w:rPr>
        <w:t>eve</w:t>
      </w:r>
      <w:r>
        <w:rPr>
          <w:color w:val="000007"/>
        </w:rPr>
        <w:t>n</w:t>
      </w:r>
      <w:r>
        <w:rPr>
          <w:color w:val="000007"/>
          <w:spacing w:val="-1"/>
          <w:w w:val="55"/>
        </w:rPr>
        <w:t>t</w:t>
      </w:r>
      <w:r>
        <w:rPr>
          <w:color w:val="000007"/>
        </w:rPr>
        <w:t>2</w:t>
      </w:r>
      <w:r>
        <w:rPr>
          <w:color w:val="000007"/>
          <w:spacing w:val="-1"/>
          <w:w w:val="109"/>
        </w:rPr>
        <w:t>=</w:t>
      </w:r>
      <w:r>
        <w:rPr>
          <w:color w:val="000007"/>
        </w:rPr>
        <w:t>n</w:t>
      </w:r>
      <w:r>
        <w:rPr>
          <w:color w:val="000007"/>
          <w:spacing w:val="-1"/>
          <w:w w:val="88"/>
        </w:rPr>
        <w:t>e</w:t>
      </w:r>
      <w:r>
        <w:rPr>
          <w:color w:val="000007"/>
          <w:w w:val="121"/>
        </w:rPr>
        <w:t>w</w:t>
      </w:r>
      <w:r>
        <w:rPr>
          <w:color w:val="000007"/>
          <w:spacing w:val="-62"/>
        </w:rPr>
        <w:t xml:space="preserve"> </w:t>
      </w:r>
      <w:r>
        <w:rPr>
          <w:color w:val="000007"/>
          <w:w w:val="121"/>
        </w:rPr>
        <w:t>E</w:t>
      </w:r>
      <w:r>
        <w:rPr>
          <w:color w:val="000007"/>
          <w:spacing w:val="-1"/>
          <w:w w:val="88"/>
        </w:rPr>
        <w:t>ve</w:t>
      </w:r>
      <w:r>
        <w:rPr>
          <w:color w:val="000007"/>
        </w:rPr>
        <w:t>n</w:t>
      </w:r>
      <w:r>
        <w:rPr>
          <w:color w:val="000007"/>
          <w:spacing w:val="-1"/>
          <w:w w:val="55"/>
        </w:rPr>
        <w:t>t</w:t>
      </w:r>
      <w:r>
        <w:rPr>
          <w:color w:val="000007"/>
          <w:w w:val="77"/>
        </w:rPr>
        <w:t>s</w:t>
      </w:r>
      <w:r>
        <w:rPr>
          <w:color w:val="000007"/>
          <w:spacing w:val="-1"/>
          <w:w w:val="55"/>
        </w:rPr>
        <w:t>()</w:t>
      </w:r>
      <w:r>
        <w:rPr>
          <w:color w:val="000007"/>
          <w:w w:val="50"/>
        </w:rPr>
        <w:t xml:space="preserve">; </w:t>
      </w:r>
      <w:r>
        <w:rPr>
          <w:color w:val="000007"/>
          <w:spacing w:val="-1"/>
          <w:w w:val="88"/>
        </w:rPr>
        <w:t>eve</w:t>
      </w:r>
      <w:r>
        <w:rPr>
          <w:color w:val="000007"/>
        </w:rPr>
        <w:t>n</w:t>
      </w:r>
      <w:r>
        <w:rPr>
          <w:color w:val="000007"/>
          <w:spacing w:val="-1"/>
          <w:w w:val="55"/>
        </w:rPr>
        <w:t>t</w:t>
      </w:r>
      <w:r>
        <w:rPr>
          <w:color w:val="000007"/>
        </w:rPr>
        <w:t>1</w:t>
      </w:r>
      <w:r>
        <w:rPr>
          <w:color w:val="000007"/>
          <w:w w:val="50"/>
        </w:rPr>
        <w:t>.</w:t>
      </w:r>
      <w:r>
        <w:rPr>
          <w:color w:val="000007"/>
          <w:spacing w:val="-1"/>
          <w:w w:val="88"/>
        </w:rPr>
        <w:t>o</w:t>
      </w:r>
      <w:r>
        <w:rPr>
          <w:color w:val="000007"/>
        </w:rPr>
        <w:t>n</w:t>
      </w:r>
      <w:r>
        <w:rPr>
          <w:color w:val="000007"/>
          <w:spacing w:val="-1"/>
          <w:w w:val="55"/>
        </w:rPr>
        <w:t>(</w:t>
      </w:r>
      <w:r>
        <w:rPr>
          <w:color w:val="000007"/>
          <w:spacing w:val="-1"/>
          <w:w w:val="43"/>
        </w:rPr>
        <w:t>'</w:t>
      </w:r>
      <w:r>
        <w:rPr>
          <w:color w:val="000007"/>
          <w:w w:val="77"/>
        </w:rPr>
        <w:t>s</w:t>
      </w:r>
      <w:r>
        <w:rPr>
          <w:color w:val="000007"/>
          <w:spacing w:val="-1"/>
          <w:w w:val="88"/>
        </w:rPr>
        <w:t>ay</w:t>
      </w:r>
      <w:r>
        <w:rPr>
          <w:color w:val="000007"/>
          <w:spacing w:val="-1"/>
          <w:w w:val="43"/>
        </w:rPr>
        <w:t>'</w:t>
      </w:r>
      <w:r>
        <w:rPr>
          <w:color w:val="000007"/>
          <w:w w:val="50"/>
        </w:rPr>
        <w:t>,</w:t>
      </w: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w w:val="55"/>
        </w:rPr>
        <w:t>(</w:t>
      </w:r>
      <w:r>
        <w:rPr>
          <w:color w:val="000007"/>
          <w:spacing w:val="-1"/>
          <w:w w:val="55"/>
        </w:rPr>
        <w:t>)</w:t>
      </w:r>
      <w:r>
        <w:rPr>
          <w:color w:val="000007"/>
          <w:w w:val="66"/>
        </w:rPr>
        <w:t xml:space="preserve">{ </w:t>
      </w:r>
      <w:r>
        <w:rPr>
          <w:color w:val="000007"/>
          <w:spacing w:val="-1"/>
          <w:w w:val="88"/>
        </w:rPr>
        <w:t>co</w:t>
      </w:r>
      <w:r>
        <w:rPr>
          <w:color w:val="000007"/>
        </w:rPr>
        <w:t>n</w:t>
      </w:r>
      <w:r>
        <w:rPr>
          <w:color w:val="000007"/>
          <w:w w:val="77"/>
        </w:rPr>
        <w:t>s</w:t>
      </w:r>
      <w:r>
        <w:rPr>
          <w:color w:val="000007"/>
          <w:spacing w:val="-1"/>
          <w:w w:val="88"/>
        </w:rPr>
        <w:t>o</w:t>
      </w:r>
      <w:r>
        <w:rPr>
          <w:color w:val="000007"/>
          <w:spacing w:val="-1"/>
          <w:w w:val="55"/>
        </w:rPr>
        <w:t>l</w:t>
      </w:r>
      <w:r>
        <w:rPr>
          <w:color w:val="000007"/>
          <w:spacing w:val="-1"/>
          <w:w w:val="88"/>
        </w:rPr>
        <w:t>e</w:t>
      </w:r>
      <w:r>
        <w:rPr>
          <w:color w:val="000007"/>
          <w:w w:val="50"/>
        </w:rPr>
        <w:t>.</w:t>
      </w:r>
      <w:r>
        <w:rPr>
          <w:color w:val="000007"/>
          <w:spacing w:val="-1"/>
          <w:w w:val="55"/>
        </w:rPr>
        <w:t>l</w:t>
      </w:r>
      <w:r>
        <w:rPr>
          <w:color w:val="000007"/>
          <w:spacing w:val="-1"/>
          <w:w w:val="88"/>
        </w:rPr>
        <w:t>og</w:t>
      </w:r>
      <w:r>
        <w:rPr>
          <w:color w:val="000007"/>
          <w:spacing w:val="-1"/>
          <w:w w:val="55"/>
        </w:rPr>
        <w:t>(</w:t>
      </w:r>
      <w:r>
        <w:rPr>
          <w:color w:val="000007"/>
          <w:spacing w:val="-1"/>
          <w:w w:val="43"/>
        </w:rPr>
        <w:t>'</w:t>
      </w:r>
      <w:r>
        <w:rPr>
          <w:color w:val="000007"/>
          <w:w w:val="77"/>
        </w:rPr>
        <w:t>J</w:t>
      </w:r>
      <w:r>
        <w:rPr>
          <w:color w:val="000007"/>
          <w:spacing w:val="-1"/>
          <w:w w:val="88"/>
        </w:rPr>
        <w:t>o</w:t>
      </w:r>
      <w:r>
        <w:rPr>
          <w:color w:val="000007"/>
        </w:rPr>
        <w:t>n</w:t>
      </w:r>
      <w:r>
        <w:rPr>
          <w:color w:val="000007"/>
          <w:w w:val="88"/>
        </w:rPr>
        <w:t>y</w:t>
      </w:r>
      <w:r>
        <w:rPr>
          <w:color w:val="000007"/>
          <w:spacing w:val="-61"/>
        </w:rPr>
        <w:t xml:space="preserve"> </w:t>
      </w:r>
      <w:r>
        <w:rPr>
          <w:color w:val="000007"/>
          <w:spacing w:val="-1"/>
          <w:w w:val="88"/>
        </w:rPr>
        <w:t>eve</w:t>
      </w:r>
      <w:r>
        <w:rPr>
          <w:color w:val="000007"/>
        </w:rPr>
        <w:t>n</w:t>
      </w:r>
      <w:r>
        <w:rPr>
          <w:color w:val="000007"/>
          <w:spacing w:val="-1"/>
          <w:w w:val="55"/>
        </w:rPr>
        <w:t>t</w:t>
      </w:r>
      <w:r>
        <w:rPr>
          <w:color w:val="000007"/>
        </w:rPr>
        <w:t>1</w:t>
      </w:r>
      <w:r>
        <w:rPr>
          <w:color w:val="000007"/>
          <w:spacing w:val="-1"/>
          <w:w w:val="43"/>
        </w:rPr>
        <w:t>'</w:t>
      </w:r>
      <w:r>
        <w:rPr>
          <w:color w:val="000007"/>
          <w:spacing w:val="-1"/>
          <w:w w:val="55"/>
        </w:rPr>
        <w:t>)</w:t>
      </w:r>
      <w:r>
        <w:rPr>
          <w:color w:val="000007"/>
          <w:w w:val="50"/>
        </w:rPr>
        <w:t>;</w:t>
      </w:r>
    </w:p>
    <w:p>
      <w:pPr>
        <w:spacing w:before="6"/>
        <w:ind w:left="160" w:right="0" w:firstLine="0"/>
        <w:jc w:val="left"/>
        <w:rPr>
          <w:sz w:val="24"/>
        </w:rPr>
      </w:pPr>
      <w:r>
        <w:rPr>
          <w:color w:val="000007"/>
          <w:w w:val="65"/>
          <w:sz w:val="24"/>
        </w:rPr>
        <w:t>});</w:t>
      </w:r>
    </w:p>
    <w:p>
      <w:pPr>
        <w:spacing w:before="4" w:line="242" w:lineRule="auto"/>
        <w:ind w:left="160" w:right="5067" w:firstLine="0"/>
        <w:jc w:val="left"/>
        <w:rPr>
          <w:sz w:val="24"/>
        </w:rPr>
      </w:pPr>
      <w:r>
        <w:rPr>
          <w:color w:val="000007"/>
          <w:spacing w:val="-1"/>
          <w:w w:val="88"/>
          <w:sz w:val="24"/>
        </w:rPr>
        <w:t>eve</w:t>
      </w:r>
      <w:r>
        <w:rPr>
          <w:color w:val="000007"/>
          <w:sz w:val="24"/>
        </w:rPr>
        <w:t>n</w:t>
      </w:r>
      <w:r>
        <w:rPr>
          <w:color w:val="000007"/>
          <w:spacing w:val="-1"/>
          <w:w w:val="55"/>
          <w:sz w:val="24"/>
        </w:rPr>
        <w:t>t</w:t>
      </w:r>
      <w:r>
        <w:rPr>
          <w:color w:val="000007"/>
          <w:sz w:val="24"/>
        </w:rPr>
        <w:t>2</w:t>
      </w:r>
      <w:r>
        <w:rPr>
          <w:color w:val="000007"/>
          <w:w w:val="50"/>
          <w:sz w:val="24"/>
        </w:rPr>
        <w:t>.</w:t>
      </w:r>
      <w:r>
        <w:rPr>
          <w:color w:val="000007"/>
          <w:spacing w:val="-1"/>
          <w:w w:val="88"/>
          <w:sz w:val="24"/>
        </w:rPr>
        <w:t>o</w:t>
      </w:r>
      <w:r>
        <w:rPr>
          <w:color w:val="000007"/>
          <w:sz w:val="24"/>
        </w:rPr>
        <w:t>n</w:t>
      </w:r>
      <w:r>
        <w:rPr>
          <w:color w:val="000007"/>
          <w:spacing w:val="-1"/>
          <w:w w:val="55"/>
          <w:sz w:val="24"/>
        </w:rPr>
        <w:t>(</w:t>
      </w:r>
      <w:r>
        <w:rPr>
          <w:color w:val="000007"/>
          <w:spacing w:val="-1"/>
          <w:w w:val="43"/>
          <w:sz w:val="24"/>
        </w:rPr>
        <w:t>'</w:t>
      </w:r>
      <w:r>
        <w:rPr>
          <w:color w:val="000007"/>
          <w:w w:val="77"/>
          <w:sz w:val="24"/>
        </w:rPr>
        <w:t>s</w:t>
      </w:r>
      <w:r>
        <w:rPr>
          <w:color w:val="000007"/>
          <w:spacing w:val="-1"/>
          <w:w w:val="88"/>
          <w:sz w:val="24"/>
        </w:rPr>
        <w:t>ay</w:t>
      </w:r>
      <w:r>
        <w:rPr>
          <w:color w:val="000007"/>
          <w:spacing w:val="-1"/>
          <w:w w:val="43"/>
          <w:sz w:val="24"/>
        </w:rPr>
        <w:t>'</w:t>
      </w:r>
      <w:r>
        <w:rPr>
          <w:color w:val="000007"/>
          <w:w w:val="50"/>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w w:val="55"/>
          <w:sz w:val="24"/>
        </w:rPr>
        <w:t>(</w:t>
      </w:r>
      <w:r>
        <w:rPr>
          <w:color w:val="000007"/>
          <w:spacing w:val="-1"/>
          <w:w w:val="55"/>
          <w:sz w:val="24"/>
        </w:rPr>
        <w:t>)</w:t>
      </w:r>
      <w:r>
        <w:rPr>
          <w:color w:val="000007"/>
          <w:w w:val="66"/>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43"/>
          <w:sz w:val="24"/>
        </w:rPr>
        <w:t>'</w:t>
      </w:r>
      <w:r>
        <w:rPr>
          <w:color w:val="000007"/>
          <w:w w:val="77"/>
          <w:sz w:val="24"/>
        </w:rPr>
        <w:t>J</w:t>
      </w:r>
      <w:r>
        <w:rPr>
          <w:color w:val="000007"/>
          <w:spacing w:val="-1"/>
          <w:w w:val="88"/>
          <w:sz w:val="24"/>
        </w:rPr>
        <w:t>o</w:t>
      </w:r>
      <w:r>
        <w:rPr>
          <w:color w:val="000007"/>
          <w:sz w:val="24"/>
        </w:rPr>
        <w:t>n</w:t>
      </w:r>
      <w:r>
        <w:rPr>
          <w:color w:val="000007"/>
          <w:w w:val="88"/>
          <w:sz w:val="24"/>
        </w:rPr>
        <w:t>y</w:t>
      </w:r>
      <w:r>
        <w:rPr>
          <w:color w:val="000007"/>
          <w:spacing w:val="-61"/>
          <w:sz w:val="24"/>
        </w:rPr>
        <w:t xml:space="preserve"> </w:t>
      </w:r>
      <w:r>
        <w:rPr>
          <w:color w:val="000007"/>
          <w:spacing w:val="-1"/>
          <w:w w:val="88"/>
          <w:sz w:val="24"/>
        </w:rPr>
        <w:t>eve</w:t>
      </w:r>
      <w:r>
        <w:rPr>
          <w:color w:val="000007"/>
          <w:sz w:val="24"/>
        </w:rPr>
        <w:t>n</w:t>
      </w:r>
      <w:r>
        <w:rPr>
          <w:color w:val="000007"/>
          <w:spacing w:val="-1"/>
          <w:w w:val="55"/>
          <w:sz w:val="24"/>
        </w:rPr>
        <w:t>t</w:t>
      </w:r>
      <w:r>
        <w:rPr>
          <w:color w:val="000007"/>
          <w:sz w:val="24"/>
        </w:rPr>
        <w:t>2</w:t>
      </w:r>
      <w:r>
        <w:rPr>
          <w:color w:val="000007"/>
          <w:spacing w:val="-1"/>
          <w:w w:val="43"/>
          <w:sz w:val="24"/>
        </w:rPr>
        <w:t>'</w:t>
      </w:r>
      <w:r>
        <w:rPr>
          <w:color w:val="000007"/>
          <w:spacing w:val="-1"/>
          <w:w w:val="55"/>
          <w:sz w:val="24"/>
        </w:rPr>
        <w:t>)</w:t>
      </w:r>
      <w:r>
        <w:rPr>
          <w:color w:val="000007"/>
          <w:w w:val="50"/>
          <w:sz w:val="24"/>
        </w:rPr>
        <w:t>;</w:t>
      </w:r>
    </w:p>
    <w:p>
      <w:pPr>
        <w:spacing w:before="3"/>
        <w:ind w:left="160" w:right="0" w:firstLine="0"/>
        <w:jc w:val="left"/>
        <w:rPr>
          <w:sz w:val="24"/>
        </w:rPr>
      </w:pPr>
      <w:r>
        <w:rPr>
          <w:color w:val="000007"/>
          <w:w w:val="70"/>
          <w:sz w:val="24"/>
        </w:rPr>
        <w:t>})</w:t>
      </w:r>
    </w:p>
    <w:p>
      <w:pPr>
        <w:spacing w:before="4"/>
        <w:ind w:left="160" w:right="0" w:firstLine="0"/>
        <w:jc w:val="left"/>
        <w:rPr>
          <w:sz w:val="24"/>
        </w:rPr>
      </w:pPr>
      <w:r>
        <w:rPr>
          <w:color w:val="000007"/>
          <w:spacing w:val="-1"/>
          <w:w w:val="88"/>
          <w:sz w:val="24"/>
        </w:rPr>
        <w:t>eve</w:t>
      </w:r>
      <w:r>
        <w:rPr>
          <w:color w:val="000007"/>
          <w:sz w:val="24"/>
        </w:rPr>
        <w:t>n</w:t>
      </w:r>
      <w:r>
        <w:rPr>
          <w:color w:val="000007"/>
          <w:spacing w:val="-1"/>
          <w:w w:val="55"/>
          <w:sz w:val="24"/>
        </w:rPr>
        <w:t>t</w:t>
      </w:r>
      <w:r>
        <w:rPr>
          <w:color w:val="000007"/>
          <w:sz w:val="24"/>
        </w:rPr>
        <w:t>1</w:t>
      </w:r>
      <w:r>
        <w:rPr>
          <w:color w:val="000007"/>
          <w:w w:val="50"/>
          <w:sz w:val="24"/>
        </w:rPr>
        <w:t>.</w:t>
      </w:r>
      <w:r>
        <w:rPr>
          <w:color w:val="000007"/>
          <w:spacing w:val="-1"/>
          <w:w w:val="88"/>
          <w:sz w:val="24"/>
        </w:rPr>
        <w:t>e</w:t>
      </w:r>
      <w:r>
        <w:rPr>
          <w:color w:val="000007"/>
          <w:spacing w:val="-1"/>
          <w:w w:val="143"/>
          <w:sz w:val="24"/>
        </w:rPr>
        <w:t>m</w:t>
      </w:r>
      <w:r>
        <w:rPr>
          <w:color w:val="000007"/>
          <w:spacing w:val="-1"/>
          <w:w w:val="55"/>
          <w:sz w:val="24"/>
        </w:rPr>
        <w:t>it(</w:t>
      </w:r>
      <w:r>
        <w:rPr>
          <w:color w:val="000007"/>
          <w:spacing w:val="-1"/>
          <w:w w:val="43"/>
          <w:sz w:val="24"/>
        </w:rPr>
        <w:t>'</w:t>
      </w:r>
      <w:r>
        <w:rPr>
          <w:color w:val="000007"/>
          <w:w w:val="77"/>
          <w:sz w:val="24"/>
        </w:rPr>
        <w:t>s</w:t>
      </w:r>
      <w:r>
        <w:rPr>
          <w:color w:val="000007"/>
          <w:spacing w:val="-1"/>
          <w:w w:val="88"/>
          <w:sz w:val="24"/>
        </w:rPr>
        <w:t>ay</w:t>
      </w:r>
      <w:r>
        <w:rPr>
          <w:color w:val="000007"/>
          <w:spacing w:val="-1"/>
          <w:w w:val="43"/>
          <w:sz w:val="24"/>
        </w:rPr>
        <w:t>'</w:t>
      </w:r>
      <w:r>
        <w:rPr>
          <w:color w:val="000007"/>
          <w:spacing w:val="-1"/>
          <w:w w:val="55"/>
          <w:sz w:val="24"/>
        </w:rPr>
        <w:t>)</w:t>
      </w:r>
      <w:r>
        <w:rPr>
          <w:color w:val="000007"/>
          <w:w w:val="50"/>
          <w:sz w:val="24"/>
        </w:rPr>
        <w:t>;</w:t>
      </w:r>
    </w:p>
    <w:p>
      <w:pPr>
        <w:spacing w:before="5"/>
        <w:ind w:left="160" w:right="0" w:firstLine="0"/>
        <w:jc w:val="left"/>
        <w:rPr>
          <w:sz w:val="24"/>
        </w:rPr>
      </w:pPr>
      <w:r>
        <w:rPr>
          <w:color w:val="000007"/>
          <w:spacing w:val="-1"/>
          <w:w w:val="88"/>
          <w:sz w:val="24"/>
        </w:rPr>
        <w:t>eve</w:t>
      </w:r>
      <w:r>
        <w:rPr>
          <w:color w:val="000007"/>
          <w:sz w:val="24"/>
        </w:rPr>
        <w:t>n</w:t>
      </w:r>
      <w:r>
        <w:rPr>
          <w:color w:val="000007"/>
          <w:spacing w:val="-1"/>
          <w:w w:val="55"/>
          <w:sz w:val="24"/>
        </w:rPr>
        <w:t>t</w:t>
      </w:r>
      <w:r>
        <w:rPr>
          <w:color w:val="000007"/>
          <w:sz w:val="24"/>
        </w:rPr>
        <w:t>2</w:t>
      </w:r>
      <w:r>
        <w:rPr>
          <w:color w:val="000007"/>
          <w:w w:val="50"/>
          <w:sz w:val="24"/>
        </w:rPr>
        <w:t>.</w:t>
      </w:r>
      <w:r>
        <w:rPr>
          <w:color w:val="000007"/>
          <w:spacing w:val="-1"/>
          <w:w w:val="88"/>
          <w:sz w:val="24"/>
        </w:rPr>
        <w:t>e</w:t>
      </w:r>
      <w:r>
        <w:rPr>
          <w:color w:val="000007"/>
          <w:spacing w:val="-1"/>
          <w:w w:val="143"/>
          <w:sz w:val="24"/>
        </w:rPr>
        <w:t>m</w:t>
      </w:r>
      <w:r>
        <w:rPr>
          <w:color w:val="000007"/>
          <w:spacing w:val="-1"/>
          <w:w w:val="55"/>
          <w:sz w:val="24"/>
        </w:rPr>
        <w:t>it(</w:t>
      </w:r>
      <w:r>
        <w:rPr>
          <w:color w:val="000007"/>
          <w:spacing w:val="-1"/>
          <w:w w:val="43"/>
          <w:sz w:val="24"/>
        </w:rPr>
        <w:t>'</w:t>
      </w:r>
      <w:r>
        <w:rPr>
          <w:color w:val="000007"/>
          <w:w w:val="77"/>
          <w:sz w:val="24"/>
        </w:rPr>
        <w:t>s</w:t>
      </w:r>
      <w:r>
        <w:rPr>
          <w:color w:val="000007"/>
          <w:spacing w:val="-1"/>
          <w:w w:val="88"/>
          <w:sz w:val="24"/>
        </w:rPr>
        <w:t>ay</w:t>
      </w:r>
      <w:r>
        <w:rPr>
          <w:color w:val="000007"/>
          <w:spacing w:val="-1"/>
          <w:w w:val="43"/>
          <w:sz w:val="24"/>
        </w:rPr>
        <w:t>'</w:t>
      </w:r>
      <w:r>
        <w:rPr>
          <w:color w:val="000007"/>
          <w:spacing w:val="-1"/>
          <w:w w:val="55"/>
          <w:sz w:val="24"/>
        </w:rPr>
        <w:t>)</w:t>
      </w:r>
      <w:r>
        <w:rPr>
          <w:color w:val="000007"/>
          <w:w w:val="50"/>
          <w:sz w:val="24"/>
        </w:rPr>
        <w:t>;</w:t>
      </w:r>
    </w:p>
    <w:p>
      <w:pPr>
        <w:pStyle w:val="7"/>
        <w:spacing w:before="20"/>
      </w:pPr>
      <w:r>
        <w:rPr>
          <w:color w:val="484848"/>
        </w:rPr>
        <w:t>//event1、event2 之间的事件监听互相不影响</w:t>
      </w:r>
    </w:p>
    <w:p>
      <w:pPr>
        <w:pStyle w:val="7"/>
        <w:spacing w:before="30"/>
      </w:pPr>
      <w:r>
        <w:rPr>
          <w:color w:val="484848"/>
          <w:spacing w:val="-1"/>
          <w:w w:val="55"/>
        </w:rPr>
        <w:t>/</w:t>
      </w:r>
      <w:r>
        <w:rPr>
          <w:color w:val="484848"/>
          <w:spacing w:val="-3"/>
          <w:w w:val="55"/>
        </w:rPr>
        <w:t>/</w:t>
      </w:r>
      <w:r>
        <w:rPr>
          <w:color w:val="484848"/>
          <w:spacing w:val="-2"/>
          <w:w w:val="100"/>
        </w:rPr>
        <w:t>输出结果为</w:t>
      </w:r>
      <w:r>
        <w:rPr>
          <w:color w:val="484848"/>
          <w:spacing w:val="-1"/>
          <w:w w:val="43"/>
        </w:rPr>
        <w:t>'</w:t>
      </w:r>
      <w:r>
        <w:rPr>
          <w:color w:val="484848"/>
          <w:spacing w:val="-1"/>
          <w:w w:val="77"/>
        </w:rPr>
        <w:t>J</w:t>
      </w:r>
      <w:r>
        <w:rPr>
          <w:color w:val="484848"/>
          <w:spacing w:val="-1"/>
          <w:w w:val="88"/>
        </w:rPr>
        <w:t>o</w:t>
      </w:r>
      <w:r>
        <w:rPr>
          <w:color w:val="484848"/>
          <w:spacing w:val="-1"/>
          <w:w w:val="100"/>
        </w:rPr>
        <w:t>n</w:t>
      </w:r>
      <w:r>
        <w:rPr>
          <w:color w:val="484848"/>
          <w:w w:val="88"/>
        </w:rPr>
        <w:t>y</w:t>
      </w:r>
      <w:r>
        <w:rPr>
          <w:color w:val="484848"/>
          <w:spacing w:val="-56"/>
        </w:rPr>
        <w:t xml:space="preserve"> </w:t>
      </w:r>
      <w:r>
        <w:rPr>
          <w:color w:val="484848"/>
          <w:spacing w:val="-1"/>
          <w:w w:val="88"/>
        </w:rPr>
        <w:t>eve</w:t>
      </w:r>
      <w:r>
        <w:rPr>
          <w:color w:val="484848"/>
          <w:spacing w:val="-1"/>
          <w:w w:val="100"/>
        </w:rPr>
        <w:t>n</w:t>
      </w:r>
      <w:r>
        <w:rPr>
          <w:color w:val="484848"/>
          <w:spacing w:val="-1"/>
          <w:w w:val="55"/>
        </w:rPr>
        <w:t>t</w:t>
      </w:r>
      <w:r>
        <w:rPr>
          <w:color w:val="484848"/>
          <w:spacing w:val="-1"/>
          <w:w w:val="100"/>
        </w:rPr>
        <w:t>1</w:t>
      </w:r>
      <w:r>
        <w:rPr>
          <w:color w:val="484848"/>
          <w:w w:val="43"/>
        </w:rPr>
        <w:t>'</w:t>
      </w:r>
      <w:r>
        <w:rPr>
          <w:color w:val="484848"/>
          <w:spacing w:val="-56"/>
        </w:rPr>
        <w:t xml:space="preserve"> </w:t>
      </w:r>
      <w:r>
        <w:rPr>
          <w:color w:val="484848"/>
          <w:spacing w:val="-1"/>
          <w:w w:val="43"/>
        </w:rPr>
        <w:t>'</w:t>
      </w:r>
      <w:r>
        <w:rPr>
          <w:color w:val="484848"/>
          <w:spacing w:val="-1"/>
          <w:w w:val="77"/>
        </w:rPr>
        <w:t>J</w:t>
      </w:r>
      <w:r>
        <w:rPr>
          <w:color w:val="484848"/>
          <w:spacing w:val="-1"/>
          <w:w w:val="88"/>
        </w:rPr>
        <w:t>o</w:t>
      </w:r>
      <w:r>
        <w:rPr>
          <w:color w:val="484848"/>
          <w:spacing w:val="-1"/>
          <w:w w:val="100"/>
        </w:rPr>
        <w:t>n</w:t>
      </w:r>
      <w:r>
        <w:rPr>
          <w:color w:val="484848"/>
          <w:w w:val="88"/>
        </w:rPr>
        <w:t>y</w:t>
      </w:r>
      <w:r>
        <w:rPr>
          <w:color w:val="484848"/>
          <w:spacing w:val="-56"/>
        </w:rPr>
        <w:t xml:space="preserve"> </w:t>
      </w:r>
      <w:r>
        <w:rPr>
          <w:color w:val="484848"/>
          <w:spacing w:val="-1"/>
          <w:w w:val="88"/>
        </w:rPr>
        <w:t>eve</w:t>
      </w:r>
      <w:r>
        <w:rPr>
          <w:color w:val="484848"/>
          <w:spacing w:val="-1"/>
          <w:w w:val="100"/>
        </w:rPr>
        <w:t>n</w:t>
      </w:r>
      <w:r>
        <w:rPr>
          <w:color w:val="484848"/>
          <w:spacing w:val="-1"/>
          <w:w w:val="55"/>
        </w:rPr>
        <w:t>t</w:t>
      </w:r>
      <w:r>
        <w:rPr>
          <w:color w:val="484848"/>
          <w:spacing w:val="-1"/>
          <w:w w:val="100"/>
        </w:rPr>
        <w:t>2</w:t>
      </w:r>
      <w:r>
        <w:rPr>
          <w:color w:val="484848"/>
          <w:w w:val="43"/>
        </w:rPr>
        <w:t>'</w:t>
      </w:r>
    </w:p>
    <w:p>
      <w:pPr>
        <w:pStyle w:val="7"/>
        <w:ind w:left="0"/>
      </w:pPr>
    </w:p>
    <w:p>
      <w:pPr>
        <w:pStyle w:val="7"/>
        <w:spacing w:before="3"/>
        <w:ind w:left="0"/>
        <w:rPr>
          <w:sz w:val="19"/>
        </w:rPr>
      </w:pPr>
    </w:p>
    <w:p>
      <w:pPr>
        <w:pStyle w:val="4"/>
        <w:numPr>
          <w:ilvl w:val="1"/>
          <w:numId w:val="45"/>
        </w:numPr>
        <w:tabs>
          <w:tab w:val="left" w:pos="879"/>
          <w:tab w:val="left" w:pos="880"/>
        </w:tabs>
        <w:spacing w:before="0" w:after="0" w:line="240" w:lineRule="auto"/>
        <w:ind w:left="880" w:right="0" w:hanging="360"/>
        <w:jc w:val="left"/>
      </w:pPr>
      <w:r>
        <w:rPr>
          <w:color w:val="484848"/>
          <w:spacing w:val="-1"/>
        </w:rPr>
        <w:t xml:space="preserve">箭头函数中 </w:t>
      </w:r>
      <w:r>
        <w:rPr>
          <w:color w:val="484848"/>
        </w:rPr>
        <w:t>this 指向举例</w:t>
      </w:r>
    </w:p>
    <w:p>
      <w:pPr>
        <w:pStyle w:val="6"/>
        <w:spacing w:line="387" w:lineRule="exact"/>
      </w:pPr>
      <w:r>
        <w:rPr>
          <w:color w:val="484848"/>
        </w:rPr>
        <w:t>参考回答：</w:t>
      </w:r>
    </w:p>
    <w:p>
      <w:pPr>
        <w:spacing w:before="0" w:line="290" w:lineRule="exact"/>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a</w:t>
      </w:r>
      <w:r>
        <w:rPr>
          <w:color w:val="000007"/>
          <w:spacing w:val="-1"/>
          <w:w w:val="109"/>
          <w:sz w:val="24"/>
        </w:rPr>
        <w:t>=</w:t>
      </w:r>
      <w:r>
        <w:rPr>
          <w:color w:val="000007"/>
          <w:sz w:val="24"/>
        </w:rPr>
        <w:t>11</w:t>
      </w:r>
      <w:r>
        <w:rPr>
          <w:color w:val="000007"/>
          <w:w w:val="50"/>
          <w:sz w:val="24"/>
        </w:rPr>
        <w:t>;</w:t>
      </w:r>
    </w:p>
    <w:p>
      <w:pPr>
        <w:spacing w:before="4" w:line="242" w:lineRule="auto"/>
        <w:ind w:left="160" w:right="6225" w:firstLine="0"/>
        <w:jc w:val="left"/>
        <w:rPr>
          <w:sz w:val="24"/>
        </w:rPr>
      </w:pPr>
      <w:r>
        <w:rPr>
          <w:color w:val="000007"/>
          <w:w w:val="75"/>
          <w:sz w:val="24"/>
        </w:rPr>
        <w:t xml:space="preserve">function test2(){ </w:t>
      </w:r>
      <w:r>
        <w:rPr>
          <w:color w:val="000007"/>
          <w:w w:val="55"/>
          <w:sz w:val="24"/>
        </w:rPr>
        <w:t>t</w:t>
      </w:r>
      <w:r>
        <w:rPr>
          <w:color w:val="000007"/>
          <w:sz w:val="24"/>
        </w:rPr>
        <w:t>h</w:t>
      </w:r>
      <w:r>
        <w:rPr>
          <w:color w:val="000007"/>
          <w:w w:val="55"/>
          <w:sz w:val="24"/>
        </w:rPr>
        <w:t>i</w:t>
      </w:r>
      <w:r>
        <w:rPr>
          <w:color w:val="000007"/>
          <w:w w:val="77"/>
          <w:sz w:val="24"/>
        </w:rPr>
        <w:t>s</w:t>
      </w:r>
      <w:r>
        <w:rPr>
          <w:color w:val="000007"/>
          <w:w w:val="50"/>
          <w:sz w:val="24"/>
        </w:rPr>
        <w:t>.</w:t>
      </w:r>
      <w:r>
        <w:rPr>
          <w:color w:val="000007"/>
          <w:w w:val="88"/>
          <w:sz w:val="24"/>
        </w:rPr>
        <w:t>a</w:t>
      </w:r>
      <w:r>
        <w:rPr>
          <w:color w:val="000007"/>
          <w:w w:val="109"/>
          <w:sz w:val="24"/>
        </w:rPr>
        <w:t>=</w:t>
      </w:r>
      <w:r>
        <w:rPr>
          <w:color w:val="000007"/>
          <w:sz w:val="24"/>
        </w:rPr>
        <w:t>22</w:t>
      </w:r>
      <w:r>
        <w:rPr>
          <w:color w:val="000007"/>
          <w:w w:val="50"/>
          <w:sz w:val="24"/>
        </w:rPr>
        <w:t>;</w:t>
      </w:r>
    </w:p>
    <w:p>
      <w:pPr>
        <w:spacing w:before="3" w:line="242" w:lineRule="auto"/>
        <w:ind w:left="160" w:right="5526" w:firstLine="0"/>
        <w:jc w:val="left"/>
        <w:rPr>
          <w:sz w:val="24"/>
        </w:rPr>
      </w:pPr>
      <w:r>
        <w:rPr>
          <w:color w:val="000007"/>
          <w:spacing w:val="-1"/>
          <w:w w:val="55"/>
          <w:sz w:val="24"/>
        </w:rPr>
        <w:t>l</w:t>
      </w:r>
      <w:r>
        <w:rPr>
          <w:color w:val="000007"/>
          <w:spacing w:val="-1"/>
          <w:w w:val="88"/>
          <w:sz w:val="24"/>
        </w:rPr>
        <w:t>e</w:t>
      </w:r>
      <w:r>
        <w:rPr>
          <w:color w:val="000007"/>
          <w:w w:val="55"/>
          <w:sz w:val="24"/>
        </w:rPr>
        <w:t>t</w:t>
      </w:r>
      <w:r>
        <w:rPr>
          <w:color w:val="000007"/>
          <w:spacing w:val="-62"/>
          <w:sz w:val="24"/>
        </w:rPr>
        <w:t xml:space="preserve"> </w:t>
      </w:r>
      <w:r>
        <w:rPr>
          <w:color w:val="000007"/>
          <w:sz w:val="24"/>
        </w:rPr>
        <w:t>b</w:t>
      </w:r>
      <w:r>
        <w:rPr>
          <w:color w:val="000007"/>
          <w:spacing w:val="-1"/>
          <w:w w:val="109"/>
          <w:sz w:val="24"/>
        </w:rPr>
        <w:t>=</w:t>
      </w:r>
      <w:r>
        <w:rPr>
          <w:color w:val="000007"/>
          <w:spacing w:val="-1"/>
          <w:w w:val="55"/>
          <w:sz w:val="24"/>
        </w:rPr>
        <w:t>()</w:t>
      </w:r>
      <w:r>
        <w:rPr>
          <w:color w:val="000007"/>
          <w:spacing w:val="-1"/>
          <w:w w:val="109"/>
          <w:sz w:val="24"/>
        </w:rPr>
        <w:t>=&gt;</w:t>
      </w:r>
      <w:r>
        <w:rPr>
          <w:color w:val="000007"/>
          <w:w w:val="66"/>
          <w:sz w:val="24"/>
        </w:rPr>
        <w:t>{</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pacing w:val="-1"/>
          <w:w w:val="88"/>
          <w:sz w:val="24"/>
        </w:rPr>
        <w:t>a</w:t>
      </w:r>
      <w:r>
        <w:rPr>
          <w:color w:val="000007"/>
          <w:spacing w:val="-1"/>
          <w:w w:val="55"/>
          <w:sz w:val="24"/>
        </w:rPr>
        <w:t>)</w:t>
      </w:r>
      <w:r>
        <w:rPr>
          <w:color w:val="000007"/>
          <w:w w:val="66"/>
          <w:sz w:val="24"/>
        </w:rPr>
        <w:t xml:space="preserve">} </w:t>
      </w:r>
      <w:r>
        <w:rPr>
          <w:color w:val="000007"/>
          <w:w w:val="85"/>
          <w:sz w:val="24"/>
        </w:rPr>
        <w:t>b();</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w w:val="95"/>
          <w:sz w:val="24"/>
        </w:rPr>
        <w:t>var</w:t>
      </w:r>
      <w:r>
        <w:rPr>
          <w:color w:val="000007"/>
          <w:spacing w:val="-58"/>
          <w:w w:val="95"/>
          <w:sz w:val="24"/>
        </w:rPr>
        <w:t xml:space="preserve"> </w:t>
      </w:r>
      <w:r>
        <w:rPr>
          <w:color w:val="000007"/>
          <w:w w:val="95"/>
          <w:sz w:val="24"/>
        </w:rPr>
        <w:t>x=new</w:t>
      </w:r>
      <w:r>
        <w:rPr>
          <w:color w:val="000007"/>
          <w:spacing w:val="-58"/>
          <w:w w:val="95"/>
          <w:sz w:val="24"/>
        </w:rPr>
        <w:t xml:space="preserve"> </w:t>
      </w:r>
      <w:r>
        <w:rPr>
          <w:color w:val="000007"/>
          <w:w w:val="95"/>
          <w:sz w:val="24"/>
        </w:rPr>
        <w:t>test2();</w:t>
      </w:r>
    </w:p>
    <w:p>
      <w:pPr>
        <w:pStyle w:val="7"/>
        <w:spacing w:before="20"/>
      </w:pPr>
      <w:r>
        <w:rPr>
          <w:color w:val="484848"/>
          <w:w w:val="85"/>
        </w:rPr>
        <w:t>//</w:t>
      </w:r>
      <w:r>
        <w:rPr>
          <w:color w:val="484848"/>
        </w:rPr>
        <w:t>输出 22</w:t>
      </w:r>
    </w:p>
    <w:p>
      <w:pPr>
        <w:pStyle w:val="7"/>
        <w:spacing w:before="30"/>
      </w:pPr>
      <w:r>
        <w:rPr>
          <w:color w:val="484848"/>
        </w:rPr>
        <w:t>定义时绑定。</w:t>
      </w:r>
    </w:p>
    <w:p>
      <w:pPr>
        <w:pStyle w:val="7"/>
        <w:ind w:left="0"/>
      </w:pPr>
    </w:p>
    <w:p>
      <w:pPr>
        <w:pStyle w:val="7"/>
        <w:spacing w:before="3"/>
        <w:ind w:left="0"/>
        <w:rPr>
          <w:sz w:val="19"/>
        </w:rPr>
      </w:pPr>
    </w:p>
    <w:p>
      <w:pPr>
        <w:pStyle w:val="4"/>
        <w:numPr>
          <w:ilvl w:val="1"/>
          <w:numId w:val="45"/>
        </w:numPr>
        <w:tabs>
          <w:tab w:val="left" w:pos="879"/>
          <w:tab w:val="left" w:pos="880"/>
        </w:tabs>
        <w:spacing w:before="0" w:after="0" w:line="240" w:lineRule="auto"/>
        <w:ind w:left="880" w:right="0" w:hanging="360"/>
        <w:jc w:val="left"/>
      </w:pPr>
      <w:r>
        <w:rPr>
          <w:color w:val="484848"/>
        </w:rPr>
        <w:t>JS</w:t>
      </w:r>
      <w:r>
        <w:rPr>
          <w:color w:val="484848"/>
          <w:spacing w:val="-1"/>
        </w:rPr>
        <w:t xml:space="preserve"> 判断类型</w:t>
      </w:r>
    </w:p>
    <w:p>
      <w:pPr>
        <w:pStyle w:val="6"/>
      </w:pPr>
      <w:r>
        <w:rPr>
          <w:color w:val="484848"/>
        </w:rPr>
        <w:t>参考回答：</w:t>
      </w:r>
    </w:p>
    <w:p>
      <w:pPr>
        <w:pStyle w:val="7"/>
        <w:spacing w:line="272" w:lineRule="exact"/>
      </w:pPr>
      <w:r>
        <w:rPr>
          <w:color w:val="484848"/>
          <w:spacing w:val="-3"/>
          <w:w w:val="100"/>
        </w:rPr>
        <w:t>判断方法：</w:t>
      </w:r>
      <w:r>
        <w:rPr>
          <w:color w:val="484848"/>
          <w:spacing w:val="-1"/>
          <w:w w:val="55"/>
        </w:rPr>
        <w:t>t</w:t>
      </w:r>
      <w:r>
        <w:rPr>
          <w:color w:val="484848"/>
          <w:spacing w:val="-1"/>
          <w:w w:val="88"/>
        </w:rPr>
        <w:t>y</w:t>
      </w:r>
      <w:r>
        <w:rPr>
          <w:color w:val="484848"/>
          <w:spacing w:val="-1"/>
          <w:w w:val="100"/>
        </w:rPr>
        <w:t>p</w:t>
      </w:r>
      <w:r>
        <w:rPr>
          <w:color w:val="484848"/>
          <w:spacing w:val="-1"/>
          <w:w w:val="88"/>
        </w:rPr>
        <w:t>eo</w:t>
      </w:r>
      <w:r>
        <w:rPr>
          <w:color w:val="484848"/>
          <w:spacing w:val="-1"/>
          <w:w w:val="55"/>
        </w:rPr>
        <w:t>f(</w:t>
      </w:r>
      <w:r>
        <w:rPr>
          <w:color w:val="484848"/>
          <w:w w:val="55"/>
        </w:rPr>
        <w:t>)</w:t>
      </w:r>
      <w:r>
        <w:rPr>
          <w:color w:val="484848"/>
          <w:spacing w:val="-3"/>
          <w:w w:val="100"/>
        </w:rPr>
        <w:t>，</w:t>
      </w:r>
      <w:r>
        <w:rPr>
          <w:color w:val="484848"/>
          <w:spacing w:val="-1"/>
          <w:w w:val="55"/>
        </w:rPr>
        <w:t>i</w:t>
      </w:r>
      <w:r>
        <w:rPr>
          <w:color w:val="484848"/>
          <w:spacing w:val="-1"/>
          <w:w w:val="100"/>
        </w:rPr>
        <w:t>n</w:t>
      </w:r>
      <w:r>
        <w:rPr>
          <w:color w:val="484848"/>
          <w:spacing w:val="-1"/>
          <w:w w:val="77"/>
        </w:rPr>
        <w:t>s</w:t>
      </w:r>
      <w:r>
        <w:rPr>
          <w:color w:val="484848"/>
          <w:spacing w:val="-1"/>
          <w:w w:val="55"/>
        </w:rPr>
        <w:t>t</w:t>
      </w:r>
      <w:r>
        <w:rPr>
          <w:color w:val="484848"/>
          <w:spacing w:val="-1"/>
          <w:w w:val="88"/>
        </w:rPr>
        <w:t>a</w:t>
      </w:r>
      <w:r>
        <w:rPr>
          <w:color w:val="484848"/>
          <w:spacing w:val="-1"/>
          <w:w w:val="100"/>
        </w:rPr>
        <w:t>n</w:t>
      </w:r>
      <w:r>
        <w:rPr>
          <w:color w:val="484848"/>
          <w:spacing w:val="-1"/>
          <w:w w:val="88"/>
        </w:rPr>
        <w:t>ceo</w:t>
      </w:r>
      <w:r>
        <w:rPr>
          <w:color w:val="484848"/>
          <w:spacing w:val="-1"/>
          <w:w w:val="55"/>
        </w:rPr>
        <w:t>f</w:t>
      </w:r>
      <w:r>
        <w:rPr>
          <w:color w:val="484848"/>
          <w:spacing w:val="-1"/>
          <w:w w:val="100"/>
        </w:rPr>
        <w:t>，</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spacing w:val="-1"/>
          <w:w w:val="88"/>
        </w:rPr>
        <w:t>e</w:t>
      </w:r>
      <w:r>
        <w:rPr>
          <w:color w:val="484848"/>
          <w:spacing w:val="-1"/>
          <w:w w:val="50"/>
        </w:rPr>
        <w:t>.</w:t>
      </w:r>
      <w:r>
        <w:rPr>
          <w:color w:val="484848"/>
          <w:spacing w:val="-1"/>
          <w:w w:val="55"/>
        </w:rPr>
        <w:t>t</w:t>
      </w:r>
      <w:r>
        <w:rPr>
          <w:color w:val="484848"/>
          <w:spacing w:val="-1"/>
          <w:w w:val="88"/>
        </w:rPr>
        <w:t>o</w:t>
      </w:r>
      <w:r>
        <w:rPr>
          <w:color w:val="484848"/>
          <w:spacing w:val="-1"/>
          <w:w w:val="100"/>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spacing w:val="-1"/>
          <w:w w:val="88"/>
        </w:rPr>
        <w:t>g</w:t>
      </w:r>
      <w:r>
        <w:rPr>
          <w:color w:val="484848"/>
          <w:spacing w:val="-1"/>
          <w:w w:val="50"/>
        </w:rPr>
        <w:t>.</w:t>
      </w:r>
      <w:r>
        <w:rPr>
          <w:color w:val="484848"/>
          <w:spacing w:val="-1"/>
          <w:w w:val="88"/>
        </w:rPr>
        <w:t>ca</w:t>
      </w:r>
      <w:r>
        <w:rPr>
          <w:color w:val="484848"/>
          <w:spacing w:val="-1"/>
          <w:w w:val="55"/>
        </w:rPr>
        <w:t>ll()</w:t>
      </w:r>
      <w:r>
        <w:rPr>
          <w:color w:val="484848"/>
          <w:w w:val="100"/>
        </w:rPr>
        <w:t>等</w:t>
      </w:r>
    </w:p>
    <w:p>
      <w:pPr>
        <w:pStyle w:val="7"/>
        <w:ind w:left="0"/>
      </w:pPr>
    </w:p>
    <w:p>
      <w:pPr>
        <w:pStyle w:val="7"/>
        <w:spacing w:before="3"/>
        <w:ind w:left="0"/>
        <w:rPr>
          <w:sz w:val="19"/>
        </w:rPr>
      </w:pPr>
    </w:p>
    <w:p>
      <w:pPr>
        <w:pStyle w:val="4"/>
        <w:numPr>
          <w:ilvl w:val="1"/>
          <w:numId w:val="45"/>
        </w:numPr>
        <w:tabs>
          <w:tab w:val="left" w:pos="879"/>
          <w:tab w:val="left" w:pos="880"/>
        </w:tabs>
        <w:spacing w:before="1" w:after="0" w:line="240" w:lineRule="auto"/>
        <w:ind w:left="880" w:right="0" w:hanging="360"/>
        <w:jc w:val="left"/>
      </w:pPr>
      <w:r>
        <w:rPr>
          <w:color w:val="484848"/>
        </w:rPr>
        <w:t>数组常用方法</w:t>
      </w:r>
    </w:p>
    <w:p>
      <w:pPr>
        <w:spacing w:after="0" w:line="240" w:lineRule="auto"/>
        <w:jc w:val="left"/>
        <w:sectPr>
          <w:pgSz w:w="11910" w:h="16840"/>
          <w:pgMar w:top="1380" w:right="1460" w:bottom="1720" w:left="1640" w:header="0" w:footer="963" w:gutter="0"/>
        </w:sectPr>
      </w:pPr>
    </w:p>
    <w:p>
      <w:pPr>
        <w:pStyle w:val="7"/>
        <w:spacing w:line="225" w:lineRule="auto"/>
        <w:ind w:right="2337"/>
      </w:pPr>
      <w:r>
        <w:rPr>
          <w:rFonts w:hint="eastAsia" w:ascii="Microsoft JhengHei" w:eastAsia="Microsoft JhengHei"/>
          <w:b/>
          <w:color w:val="484848"/>
        </w:rPr>
        <w:t xml:space="preserve">参 考 回 答 ： </w:t>
      </w:r>
      <w:r>
        <w:rPr>
          <w:color w:val="333333"/>
          <w:w w:val="100"/>
        </w:rPr>
        <w:t>pu</w:t>
      </w:r>
      <w:r>
        <w:rPr>
          <w:color w:val="333333"/>
          <w:w w:val="77"/>
        </w:rPr>
        <w:t>s</w:t>
      </w:r>
      <w:r>
        <w:rPr>
          <w:color w:val="333333"/>
          <w:w w:val="100"/>
        </w:rPr>
        <w:t>h</w:t>
      </w:r>
      <w:r>
        <w:rPr>
          <w:color w:val="333333"/>
          <w:w w:val="55"/>
        </w:rPr>
        <w:t>()</w:t>
      </w:r>
      <w:r>
        <w:rPr>
          <w:color w:val="333333"/>
          <w:w w:val="100"/>
        </w:rPr>
        <w:t>，p</w:t>
      </w:r>
      <w:r>
        <w:rPr>
          <w:color w:val="333333"/>
          <w:w w:val="88"/>
        </w:rPr>
        <w:t>o</w:t>
      </w:r>
      <w:r>
        <w:rPr>
          <w:color w:val="333333"/>
          <w:w w:val="100"/>
        </w:rPr>
        <w:t>p</w:t>
      </w:r>
      <w:r>
        <w:rPr>
          <w:color w:val="333333"/>
          <w:w w:val="55"/>
        </w:rPr>
        <w:t>()</w:t>
      </w:r>
      <w:r>
        <w:rPr>
          <w:color w:val="333333"/>
          <w:w w:val="100"/>
        </w:rPr>
        <w:t>，</w:t>
      </w:r>
      <w:r>
        <w:rPr>
          <w:color w:val="333333"/>
          <w:w w:val="77"/>
        </w:rPr>
        <w:t>s</w:t>
      </w:r>
      <w:r>
        <w:rPr>
          <w:color w:val="333333"/>
          <w:w w:val="100"/>
        </w:rPr>
        <w:t>h</w:t>
      </w:r>
      <w:r>
        <w:rPr>
          <w:color w:val="333333"/>
          <w:w w:val="55"/>
        </w:rPr>
        <w:t>ift()</w:t>
      </w:r>
      <w:r>
        <w:rPr>
          <w:color w:val="333333"/>
          <w:w w:val="100"/>
        </w:rPr>
        <w:t>，un</w:t>
      </w:r>
      <w:r>
        <w:rPr>
          <w:color w:val="333333"/>
          <w:w w:val="77"/>
        </w:rPr>
        <w:t>s</w:t>
      </w:r>
      <w:r>
        <w:rPr>
          <w:color w:val="333333"/>
          <w:w w:val="100"/>
        </w:rPr>
        <w:t>h</w:t>
      </w:r>
      <w:r>
        <w:rPr>
          <w:color w:val="333333"/>
          <w:w w:val="55"/>
        </w:rPr>
        <w:t>ift()</w:t>
      </w:r>
      <w:r>
        <w:rPr>
          <w:color w:val="333333"/>
          <w:w w:val="100"/>
        </w:rPr>
        <w:t>，</w:t>
      </w:r>
      <w:r>
        <w:rPr>
          <w:color w:val="333333"/>
          <w:w w:val="77"/>
        </w:rPr>
        <w:t>s</w:t>
      </w:r>
      <w:r>
        <w:rPr>
          <w:color w:val="333333"/>
          <w:w w:val="100"/>
        </w:rPr>
        <w:t>p</w:t>
      </w:r>
      <w:r>
        <w:rPr>
          <w:color w:val="333333"/>
          <w:w w:val="55"/>
        </w:rPr>
        <w:t>li</w:t>
      </w:r>
      <w:r>
        <w:rPr>
          <w:color w:val="333333"/>
          <w:w w:val="88"/>
        </w:rPr>
        <w:t>ce</w:t>
      </w:r>
      <w:r>
        <w:rPr>
          <w:color w:val="333333"/>
          <w:w w:val="55"/>
        </w:rPr>
        <w:t>()</w:t>
      </w:r>
      <w:r>
        <w:rPr>
          <w:color w:val="333333"/>
          <w:w w:val="100"/>
        </w:rPr>
        <w:t>，</w:t>
      </w:r>
      <w:r>
        <w:rPr>
          <w:color w:val="333333"/>
          <w:w w:val="77"/>
        </w:rPr>
        <w:t>s</w:t>
      </w:r>
      <w:r>
        <w:rPr>
          <w:color w:val="333333"/>
          <w:w w:val="88"/>
        </w:rPr>
        <w:t>o</w:t>
      </w:r>
      <w:r>
        <w:rPr>
          <w:color w:val="333333"/>
          <w:w w:val="66"/>
        </w:rPr>
        <w:t>r</w:t>
      </w:r>
      <w:r>
        <w:rPr>
          <w:color w:val="333333"/>
          <w:w w:val="55"/>
        </w:rPr>
        <w:t>t()</w:t>
      </w:r>
      <w:r>
        <w:rPr>
          <w:color w:val="333333"/>
          <w:w w:val="100"/>
        </w:rPr>
        <w:t>，</w:t>
      </w:r>
      <w:r>
        <w:rPr>
          <w:color w:val="333333"/>
          <w:w w:val="66"/>
        </w:rPr>
        <w:t>r</w:t>
      </w:r>
      <w:r>
        <w:rPr>
          <w:color w:val="333333"/>
          <w:w w:val="88"/>
        </w:rPr>
        <w:t>eve</w:t>
      </w:r>
      <w:r>
        <w:rPr>
          <w:color w:val="333333"/>
          <w:w w:val="66"/>
        </w:rPr>
        <w:t>r</w:t>
      </w:r>
      <w:r>
        <w:rPr>
          <w:color w:val="333333"/>
          <w:w w:val="77"/>
        </w:rPr>
        <w:t>s</w:t>
      </w:r>
      <w:r>
        <w:rPr>
          <w:color w:val="333333"/>
          <w:w w:val="88"/>
        </w:rPr>
        <w:t>e</w:t>
      </w:r>
      <w:r>
        <w:rPr>
          <w:color w:val="333333"/>
          <w:w w:val="55"/>
        </w:rPr>
        <w:t>()</w:t>
      </w:r>
      <w:r>
        <w:rPr>
          <w:color w:val="333333"/>
          <w:w w:val="100"/>
        </w:rPr>
        <w:t>，</w:t>
      </w:r>
      <w:r>
        <w:rPr>
          <w:color w:val="333333"/>
          <w:w w:val="144"/>
        </w:rPr>
        <w:t>m</w:t>
      </w:r>
      <w:r>
        <w:rPr>
          <w:color w:val="333333"/>
          <w:w w:val="88"/>
        </w:rPr>
        <w:t>a</w:t>
      </w:r>
      <w:r>
        <w:rPr>
          <w:color w:val="333333"/>
          <w:w w:val="100"/>
        </w:rPr>
        <w:t>p</w:t>
      </w:r>
      <w:r>
        <w:rPr>
          <w:color w:val="333333"/>
          <w:w w:val="55"/>
        </w:rPr>
        <w:t>()</w:t>
      </w:r>
      <w:r>
        <w:rPr>
          <w:color w:val="333333"/>
          <w:w w:val="100"/>
        </w:rPr>
        <w:t>等</w:t>
      </w:r>
    </w:p>
    <w:p>
      <w:pPr>
        <w:pStyle w:val="7"/>
        <w:ind w:left="0"/>
      </w:pPr>
    </w:p>
    <w:p>
      <w:pPr>
        <w:pStyle w:val="7"/>
        <w:spacing w:before="2"/>
        <w:ind w:left="0"/>
        <w:rPr>
          <w:sz w:val="19"/>
        </w:rPr>
      </w:pPr>
    </w:p>
    <w:p>
      <w:pPr>
        <w:pStyle w:val="4"/>
        <w:numPr>
          <w:ilvl w:val="1"/>
          <w:numId w:val="45"/>
        </w:numPr>
        <w:tabs>
          <w:tab w:val="left" w:pos="879"/>
          <w:tab w:val="left" w:pos="880"/>
        </w:tabs>
        <w:spacing w:before="1" w:after="0" w:line="240" w:lineRule="auto"/>
        <w:ind w:left="880" w:right="0" w:hanging="360"/>
        <w:jc w:val="left"/>
      </w:pPr>
      <w:r>
        <w:rPr>
          <w:color w:val="484848"/>
        </w:rPr>
        <w:t>数组去重</w:t>
      </w:r>
    </w:p>
    <w:p>
      <w:pPr>
        <w:pStyle w:val="6"/>
        <w:spacing w:before="170"/>
      </w:pPr>
      <w:r>
        <w:rPr>
          <w:color w:val="484848"/>
        </w:rPr>
        <w:t>参考回答：</w:t>
      </w:r>
    </w:p>
    <w:p>
      <w:pPr>
        <w:pStyle w:val="7"/>
        <w:spacing w:line="272" w:lineRule="exact"/>
      </w:pPr>
      <w:r>
        <w:rPr>
          <w:color w:val="484848"/>
          <w:spacing w:val="-2"/>
          <w:w w:val="100"/>
        </w:rPr>
        <w:t>法一：</w:t>
      </w:r>
      <w:r>
        <w:rPr>
          <w:color w:val="484848"/>
          <w:spacing w:val="-1"/>
          <w:w w:val="55"/>
        </w:rPr>
        <w:t>i</w:t>
      </w:r>
      <w:r>
        <w:rPr>
          <w:color w:val="484848"/>
          <w:spacing w:val="-1"/>
          <w:w w:val="100"/>
        </w:rPr>
        <w:t>nd</w:t>
      </w:r>
      <w:r>
        <w:rPr>
          <w:color w:val="484848"/>
          <w:spacing w:val="-1"/>
          <w:w w:val="88"/>
        </w:rPr>
        <w:t>ex</w:t>
      </w:r>
      <w:r>
        <w:rPr>
          <w:color w:val="484848"/>
          <w:spacing w:val="-1"/>
          <w:w w:val="133"/>
        </w:rPr>
        <w:t>O</w:t>
      </w:r>
      <w:r>
        <w:rPr>
          <w:color w:val="484848"/>
          <w:w w:val="55"/>
        </w:rPr>
        <w:t>f</w:t>
      </w:r>
      <w:r>
        <w:rPr>
          <w:color w:val="484848"/>
          <w:spacing w:val="-56"/>
        </w:rPr>
        <w:t xml:space="preserve"> </w:t>
      </w:r>
      <w:r>
        <w:rPr>
          <w:color w:val="484848"/>
          <w:spacing w:val="-2"/>
          <w:w w:val="100"/>
        </w:rPr>
        <w:t>循环去重</w:t>
      </w:r>
    </w:p>
    <w:p>
      <w:pPr>
        <w:pStyle w:val="7"/>
        <w:spacing w:before="31"/>
      </w:pPr>
      <w:r>
        <w:rPr>
          <w:color w:val="484848"/>
          <w:spacing w:val="-2"/>
          <w:w w:val="100"/>
        </w:rPr>
        <w:t>法二：</w:t>
      </w:r>
      <w:r>
        <w:rPr>
          <w:color w:val="484848"/>
          <w:spacing w:val="-1"/>
          <w:w w:val="122"/>
        </w:rPr>
        <w:t>E</w:t>
      </w:r>
      <w:r>
        <w:rPr>
          <w:color w:val="484848"/>
          <w:spacing w:val="-1"/>
          <w:w w:val="100"/>
        </w:rPr>
        <w:t>S</w:t>
      </w:r>
      <w:r>
        <w:rPr>
          <w:color w:val="484848"/>
          <w:w w:val="100"/>
        </w:rPr>
        <w:t>6</w:t>
      </w:r>
      <w:r>
        <w:rPr>
          <w:color w:val="484848"/>
          <w:spacing w:val="-57"/>
        </w:rPr>
        <w:t xml:space="preserve"> </w:t>
      </w:r>
      <w:r>
        <w:rPr>
          <w:color w:val="484848"/>
          <w:spacing w:val="-1"/>
          <w:w w:val="100"/>
        </w:rPr>
        <w:t>S</w:t>
      </w:r>
      <w:r>
        <w:rPr>
          <w:color w:val="484848"/>
          <w:spacing w:val="-1"/>
          <w:w w:val="88"/>
        </w:rPr>
        <w:t>e</w:t>
      </w:r>
      <w:r>
        <w:rPr>
          <w:color w:val="484848"/>
          <w:w w:val="55"/>
        </w:rPr>
        <w:t>t</w:t>
      </w:r>
      <w:r>
        <w:rPr>
          <w:color w:val="484848"/>
          <w:spacing w:val="-55"/>
        </w:rPr>
        <w:t xml:space="preserve"> </w:t>
      </w:r>
      <w:r>
        <w:rPr>
          <w:color w:val="484848"/>
          <w:spacing w:val="-2"/>
          <w:w w:val="100"/>
        </w:rPr>
        <w:t>去重；</w:t>
      </w:r>
      <w:r>
        <w:rPr>
          <w:color w:val="484848"/>
          <w:spacing w:val="-1"/>
          <w:w w:val="133"/>
        </w:rPr>
        <w:t>A</w:t>
      </w:r>
      <w:r>
        <w:rPr>
          <w:color w:val="484848"/>
          <w:spacing w:val="-1"/>
          <w:w w:val="66"/>
        </w:rPr>
        <w:t>rr</w:t>
      </w:r>
      <w:r>
        <w:rPr>
          <w:color w:val="484848"/>
          <w:spacing w:val="-1"/>
          <w:w w:val="88"/>
        </w:rPr>
        <w:t>ay</w:t>
      </w:r>
      <w:r>
        <w:rPr>
          <w:color w:val="484848"/>
          <w:spacing w:val="-1"/>
          <w:w w:val="50"/>
        </w:rPr>
        <w:t>.</w:t>
      </w:r>
      <w:r>
        <w:rPr>
          <w:color w:val="484848"/>
          <w:spacing w:val="-1"/>
          <w:w w:val="55"/>
        </w:rPr>
        <w:t>f</w:t>
      </w:r>
      <w:r>
        <w:rPr>
          <w:color w:val="484848"/>
          <w:spacing w:val="-1"/>
          <w:w w:val="66"/>
        </w:rPr>
        <w:t>r</w:t>
      </w:r>
      <w:r>
        <w:rPr>
          <w:color w:val="484848"/>
          <w:spacing w:val="-1"/>
          <w:w w:val="88"/>
        </w:rPr>
        <w:t>o</w:t>
      </w:r>
      <w:r>
        <w:rPr>
          <w:color w:val="484848"/>
          <w:spacing w:val="-1"/>
          <w:w w:val="144"/>
        </w:rPr>
        <w:t>m</w:t>
      </w:r>
      <w:r>
        <w:rPr>
          <w:color w:val="484848"/>
          <w:spacing w:val="-1"/>
          <w:w w:val="55"/>
        </w:rPr>
        <w:t>(</w:t>
      </w:r>
      <w:r>
        <w:rPr>
          <w:color w:val="484848"/>
          <w:spacing w:val="-1"/>
          <w:w w:val="100"/>
        </w:rPr>
        <w:t>n</w:t>
      </w:r>
      <w:r>
        <w:rPr>
          <w:color w:val="484848"/>
          <w:spacing w:val="-1"/>
          <w:w w:val="88"/>
        </w:rPr>
        <w:t>e</w:t>
      </w:r>
      <w:r>
        <w:rPr>
          <w:color w:val="484848"/>
          <w:w w:val="122"/>
        </w:rPr>
        <w:t>w</w:t>
      </w:r>
      <w:r>
        <w:rPr>
          <w:color w:val="484848"/>
          <w:spacing w:val="-59"/>
        </w:rPr>
        <w:t xml:space="preserve"> </w:t>
      </w:r>
      <w:r>
        <w:rPr>
          <w:color w:val="484848"/>
          <w:spacing w:val="-1"/>
          <w:w w:val="100"/>
        </w:rPr>
        <w:t>S</w:t>
      </w:r>
      <w:r>
        <w:rPr>
          <w:color w:val="484848"/>
          <w:spacing w:val="-1"/>
          <w:w w:val="88"/>
        </w:rPr>
        <w:t>e</w:t>
      </w:r>
      <w:r>
        <w:rPr>
          <w:color w:val="484848"/>
          <w:spacing w:val="-1"/>
          <w:w w:val="55"/>
        </w:rPr>
        <w:t>t(</w:t>
      </w:r>
      <w:r>
        <w:rPr>
          <w:color w:val="484848"/>
          <w:spacing w:val="-1"/>
          <w:w w:val="88"/>
        </w:rPr>
        <w:t>a</w:t>
      </w:r>
      <w:r>
        <w:rPr>
          <w:color w:val="484848"/>
          <w:spacing w:val="-1"/>
          <w:w w:val="66"/>
        </w:rPr>
        <w:t>rr</w:t>
      </w:r>
      <w:r>
        <w:rPr>
          <w:color w:val="484848"/>
          <w:spacing w:val="-1"/>
          <w:w w:val="88"/>
        </w:rPr>
        <w:t>ay</w:t>
      </w:r>
      <w:r>
        <w:rPr>
          <w:color w:val="484848"/>
          <w:spacing w:val="-1"/>
          <w:w w:val="55"/>
        </w:rPr>
        <w:t>))</w:t>
      </w:r>
    </w:p>
    <w:p>
      <w:pPr>
        <w:pStyle w:val="7"/>
        <w:spacing w:before="30" w:line="266" w:lineRule="auto"/>
        <w:ind w:right="116"/>
      </w:pPr>
      <w:r>
        <w:rPr>
          <w:color w:val="484848"/>
          <w:spacing w:val="-31"/>
          <w:w w:val="100"/>
        </w:rPr>
        <w:t>法三：</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1"/>
        </w:rPr>
        <w:t xml:space="preserve"> </w:t>
      </w:r>
      <w:r>
        <w:rPr>
          <w:color w:val="484848"/>
          <w:spacing w:val="-12"/>
          <w:w w:val="100"/>
        </w:rPr>
        <w:t>键值对去重；把数组的值存成</w:t>
      </w:r>
      <w:r>
        <w:rPr>
          <w:color w:val="484848"/>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1"/>
        </w:rPr>
        <w:t xml:space="preserve"> </w:t>
      </w:r>
      <w:r>
        <w:rPr>
          <w:color w:val="484848"/>
          <w:w w:val="100"/>
        </w:rPr>
        <w:t>的</w:t>
      </w:r>
      <w:r>
        <w:rPr>
          <w:color w:val="484848"/>
        </w:rPr>
        <w:t xml:space="preserve"> </w:t>
      </w:r>
      <w:r>
        <w:rPr>
          <w:color w:val="484848"/>
          <w:spacing w:val="-1"/>
          <w:w w:val="100"/>
        </w:rPr>
        <w:t>k</w:t>
      </w:r>
      <w:r>
        <w:rPr>
          <w:color w:val="484848"/>
          <w:spacing w:val="-1"/>
          <w:w w:val="88"/>
        </w:rPr>
        <w:t>e</w:t>
      </w:r>
      <w:r>
        <w:rPr>
          <w:color w:val="484848"/>
          <w:w w:val="88"/>
        </w:rPr>
        <w:t>y</w:t>
      </w:r>
      <w:r>
        <w:rPr>
          <w:color w:val="484848"/>
          <w:spacing w:val="-2"/>
        </w:rPr>
        <w:t xml:space="preserve"> </w:t>
      </w:r>
      <w:r>
        <w:rPr>
          <w:color w:val="484848"/>
          <w:spacing w:val="-23"/>
          <w:w w:val="100"/>
        </w:rPr>
        <w:t>值，比如</w:t>
      </w:r>
      <w:r>
        <w:rPr>
          <w:color w:val="484848"/>
          <w:spacing w:val="-3"/>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00"/>
        </w:rPr>
        <w:t>1</w:t>
      </w:r>
      <w:r>
        <w:rPr>
          <w:color w:val="484848"/>
          <w:w w:val="55"/>
        </w:rPr>
        <w:t>]</w:t>
      </w:r>
      <w:r>
        <w:rPr>
          <w:color w:val="484848"/>
          <w:spacing w:val="-57"/>
        </w:rPr>
        <w:t xml:space="preserve"> </w:t>
      </w:r>
      <w:r>
        <w:rPr>
          <w:color w:val="484848"/>
          <w:w w:val="109"/>
        </w:rPr>
        <w:t>=</w:t>
      </w:r>
      <w:r>
        <w:rPr>
          <w:color w:val="484848"/>
          <w:spacing w:val="-56"/>
        </w:rPr>
        <w:t xml:space="preserve"> </w:t>
      </w:r>
      <w:r>
        <w:rPr>
          <w:color w:val="484848"/>
          <w:spacing w:val="-1"/>
          <w:w w:val="55"/>
        </w:rPr>
        <w:t>t</w:t>
      </w:r>
      <w:r>
        <w:rPr>
          <w:color w:val="484848"/>
          <w:spacing w:val="-1"/>
          <w:w w:val="66"/>
        </w:rPr>
        <w:t>r</w:t>
      </w:r>
      <w:r>
        <w:rPr>
          <w:color w:val="484848"/>
          <w:spacing w:val="-1"/>
          <w:w w:val="100"/>
        </w:rPr>
        <w:t>u</w:t>
      </w:r>
      <w:r>
        <w:rPr>
          <w:color w:val="484848"/>
          <w:spacing w:val="-1"/>
          <w:w w:val="88"/>
        </w:rPr>
        <w:t>e</w:t>
      </w:r>
      <w:r>
        <w:rPr>
          <w:color w:val="484848"/>
          <w:w w:val="100"/>
        </w:rPr>
        <w:t>，</w:t>
      </w:r>
      <w:r>
        <w:rPr>
          <w:color w:val="484848"/>
          <w:spacing w:val="-3"/>
          <w:w w:val="100"/>
        </w:rPr>
        <w:t>在判断另一个值的时候，如果</w:t>
      </w:r>
      <w:r>
        <w:rPr>
          <w:color w:val="484848"/>
          <w:spacing w:val="-3"/>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00"/>
        </w:rPr>
        <w:t>2</w:t>
      </w:r>
      <w:r>
        <w:rPr>
          <w:color w:val="484848"/>
          <w:spacing w:val="1"/>
          <w:w w:val="55"/>
        </w:rPr>
        <w:t>]</w:t>
      </w:r>
      <w:r>
        <w:rPr>
          <w:color w:val="484848"/>
          <w:spacing w:val="-3"/>
          <w:w w:val="100"/>
        </w:rPr>
        <w:t>存在的话，就说明该值是重复的。</w:t>
      </w:r>
    </w:p>
    <w:p>
      <w:pPr>
        <w:pStyle w:val="7"/>
        <w:ind w:left="0"/>
      </w:pPr>
    </w:p>
    <w:p>
      <w:pPr>
        <w:pStyle w:val="7"/>
        <w:spacing w:before="9"/>
        <w:ind w:left="0"/>
        <w:rPr>
          <w:sz w:val="16"/>
        </w:rPr>
      </w:pPr>
    </w:p>
    <w:p>
      <w:pPr>
        <w:pStyle w:val="4"/>
        <w:numPr>
          <w:ilvl w:val="1"/>
          <w:numId w:val="45"/>
        </w:numPr>
        <w:tabs>
          <w:tab w:val="left" w:pos="879"/>
          <w:tab w:val="left" w:pos="880"/>
        </w:tabs>
        <w:spacing w:before="0" w:after="0" w:line="240" w:lineRule="auto"/>
        <w:ind w:left="880" w:right="0" w:hanging="360"/>
        <w:jc w:val="left"/>
      </w:pPr>
      <w:r>
        <w:rPr>
          <w:color w:val="484848"/>
        </w:rPr>
        <w:t>闭包 有什么用</w:t>
      </w:r>
    </w:p>
    <w:p>
      <w:pPr>
        <w:pStyle w:val="6"/>
      </w:pPr>
      <w:r>
        <w:rPr>
          <w:color w:val="484848"/>
        </w:rPr>
        <w:t>参考回答：</w:t>
      </w:r>
    </w:p>
    <w:p>
      <w:pPr>
        <w:pStyle w:val="18"/>
        <w:numPr>
          <w:ilvl w:val="0"/>
          <w:numId w:val="46"/>
        </w:numPr>
        <w:tabs>
          <w:tab w:val="left" w:pos="711"/>
        </w:tabs>
        <w:spacing w:before="0" w:after="0" w:line="272" w:lineRule="exact"/>
        <w:ind w:left="710" w:right="0" w:hanging="551"/>
        <w:jc w:val="left"/>
        <w:rPr>
          <w:rFonts w:hint="eastAsia" w:ascii="宋体" w:eastAsia="宋体"/>
          <w:sz w:val="22"/>
        </w:rPr>
      </w:pPr>
      <w:r>
        <w:rPr>
          <w:rFonts w:hint="eastAsia" w:ascii="宋体" w:eastAsia="宋体"/>
          <w:color w:val="484848"/>
          <w:spacing w:val="-3"/>
          <w:sz w:val="22"/>
        </w:rPr>
        <w:t>什么是闭包：</w:t>
      </w:r>
    </w:p>
    <w:p>
      <w:pPr>
        <w:pStyle w:val="7"/>
        <w:spacing w:before="30"/>
      </w:pPr>
      <w:r>
        <w:rPr>
          <w:color w:val="484848"/>
        </w:rPr>
        <w:t>闭包是指有权访问另外一个函数作用域中的变量的函数。</w:t>
      </w:r>
    </w:p>
    <w:p>
      <w:pPr>
        <w:pStyle w:val="7"/>
        <w:spacing w:before="31" w:line="266" w:lineRule="auto"/>
        <w:ind w:right="337"/>
        <w:jc w:val="both"/>
      </w:pPr>
      <w:r>
        <w:rPr>
          <w:color w:val="484848"/>
          <w:spacing w:val="-6"/>
        </w:rPr>
        <w:t>闭包就是函数的局部变量集合，只是这些局部变量在函数返回后会继续存在。闭包就是就是函数的“堆栈”在函数返回后并不释放，我们也可以理解为这些函数堆栈并不在栈</w:t>
      </w:r>
      <w:r>
        <w:rPr>
          <w:color w:val="484848"/>
          <w:spacing w:val="-3"/>
        </w:rPr>
        <w:t>上分配而是在堆上分配。当在一个函数内定义另外一个函数就会产生闭包。</w:t>
      </w:r>
    </w:p>
    <w:p>
      <w:pPr>
        <w:pStyle w:val="18"/>
        <w:numPr>
          <w:ilvl w:val="0"/>
          <w:numId w:val="46"/>
        </w:numPr>
        <w:tabs>
          <w:tab w:val="left" w:pos="711"/>
        </w:tabs>
        <w:spacing w:before="0" w:after="0" w:line="279" w:lineRule="exact"/>
        <w:ind w:left="710" w:right="0" w:hanging="551"/>
        <w:jc w:val="left"/>
        <w:rPr>
          <w:rFonts w:hint="eastAsia" w:ascii="宋体" w:eastAsia="宋体"/>
          <w:sz w:val="22"/>
        </w:rPr>
      </w:pPr>
      <w:r>
        <w:rPr>
          <w:rFonts w:hint="eastAsia" w:ascii="宋体" w:eastAsia="宋体"/>
          <w:color w:val="484848"/>
          <w:spacing w:val="-3"/>
          <w:sz w:val="22"/>
        </w:rPr>
        <w:t>为什么要用：</w:t>
      </w:r>
    </w:p>
    <w:p>
      <w:pPr>
        <w:pStyle w:val="7"/>
        <w:spacing w:before="30" w:line="266" w:lineRule="auto"/>
        <w:ind w:right="337"/>
      </w:pPr>
      <w:r>
        <w:rPr>
          <w:color w:val="484848"/>
          <w:spacing w:val="-1"/>
        </w:rPr>
        <w:t>匿名自执行函数：我们知道所有的变量，如果不加上</w:t>
      </w:r>
      <w:r>
        <w:rPr>
          <w:color w:val="484848"/>
        </w:rPr>
        <w:t>var</w:t>
      </w:r>
      <w:r>
        <w:rPr>
          <w:color w:val="484848"/>
          <w:spacing w:val="-11"/>
        </w:rPr>
        <w:t xml:space="preserve"> 关键字，则默认的会添加到全</w:t>
      </w:r>
      <w:r>
        <w:rPr>
          <w:color w:val="484848"/>
          <w:spacing w:val="-7"/>
        </w:rPr>
        <w:t>局对象的属性上去，这样的临时变量加入全局对象有很多坏处，比如：别的函数可能误</w:t>
      </w:r>
      <w:r>
        <w:rPr>
          <w:color w:val="484848"/>
          <w:spacing w:val="-3"/>
        </w:rPr>
        <w:t>用这些变量；造成全局对象过于庞大，影响访问速度</w:t>
      </w:r>
      <w:r>
        <w:rPr>
          <w:color w:val="484848"/>
          <w:w w:val="95"/>
        </w:rPr>
        <w:t>(</w:t>
      </w:r>
      <w:r>
        <w:rPr>
          <w:color w:val="484848"/>
          <w:spacing w:val="-3"/>
        </w:rPr>
        <w:t>因为变量的取值是需要从原型链</w:t>
      </w:r>
      <w:r>
        <w:rPr>
          <w:color w:val="484848"/>
          <w:spacing w:val="-2"/>
          <w:w w:val="95"/>
        </w:rPr>
        <w:t xml:space="preserve">上遍历的)。除了每次使用变量都是用 </w:t>
      </w:r>
      <w:r>
        <w:rPr>
          <w:color w:val="484848"/>
          <w:w w:val="95"/>
        </w:rPr>
        <w:t>var</w:t>
      </w:r>
      <w:r>
        <w:rPr>
          <w:color w:val="484848"/>
          <w:spacing w:val="-3"/>
          <w:w w:val="95"/>
        </w:rPr>
        <w:t xml:space="preserve"> 关键字外，我们在实际情况下经常遇到这样一</w:t>
      </w:r>
      <w:r>
        <w:rPr>
          <w:color w:val="484848"/>
          <w:spacing w:val="-3"/>
        </w:rPr>
        <w:t>种情况，即有的函数只需要执行一次，其内部变量无需维护，可以用闭包。</w:t>
      </w:r>
    </w:p>
    <w:p>
      <w:pPr>
        <w:pStyle w:val="7"/>
        <w:spacing w:line="266" w:lineRule="auto"/>
        <w:ind w:right="282"/>
        <w:jc w:val="both"/>
      </w:pPr>
      <w:r>
        <w:rPr>
          <w:color w:val="484848"/>
          <w:spacing w:val="-3"/>
        </w:rPr>
        <w:t xml:space="preserve">结果缓存：我们开发中会碰到很多情况，设想我们有一个处理过程很耗时的函数对象， </w:t>
      </w:r>
      <w:r>
        <w:rPr>
          <w:color w:val="484848"/>
          <w:spacing w:val="-6"/>
        </w:rPr>
        <w:t>每次调用都会花费很长时间，那么我们就需要将计算出来的值存储起来，当调用这个函</w:t>
      </w:r>
      <w:r>
        <w:rPr>
          <w:color w:val="484848"/>
          <w:spacing w:val="-9"/>
        </w:rPr>
        <w:t>数的时候，首先在缓存中查找，如果找不到，则进行计算，然后更新缓存并返回值，如</w:t>
      </w:r>
      <w:r>
        <w:rPr>
          <w:color w:val="484848"/>
          <w:spacing w:val="-8"/>
        </w:rPr>
        <w:t>果找到了，直接返回查找到的值即可。闭包正是可以做到这一点，因为它不会释放外部</w:t>
      </w:r>
      <w:r>
        <w:rPr>
          <w:color w:val="484848"/>
          <w:spacing w:val="-3"/>
        </w:rPr>
        <w:t>的引用，从而函数内部的值可以得以保留。</w:t>
      </w:r>
    </w:p>
    <w:p>
      <w:pPr>
        <w:pStyle w:val="7"/>
        <w:spacing w:line="277" w:lineRule="exact"/>
      </w:pPr>
      <w:r>
        <w:rPr>
          <w:color w:val="484848"/>
        </w:rPr>
        <w:t>封装：实现类和继承等。</w:t>
      </w:r>
    </w:p>
    <w:p>
      <w:pPr>
        <w:pStyle w:val="7"/>
        <w:ind w:left="0"/>
      </w:pPr>
    </w:p>
    <w:p>
      <w:pPr>
        <w:pStyle w:val="7"/>
        <w:spacing w:before="11"/>
        <w:ind w:left="0"/>
        <w:rPr>
          <w:sz w:val="18"/>
        </w:rPr>
      </w:pPr>
    </w:p>
    <w:p>
      <w:pPr>
        <w:pStyle w:val="4"/>
        <w:numPr>
          <w:ilvl w:val="1"/>
          <w:numId w:val="46"/>
        </w:numPr>
        <w:tabs>
          <w:tab w:val="left" w:pos="879"/>
          <w:tab w:val="left" w:pos="880"/>
        </w:tabs>
        <w:spacing w:before="0" w:after="0" w:line="240" w:lineRule="auto"/>
        <w:ind w:left="880" w:right="0" w:hanging="360"/>
        <w:jc w:val="left"/>
      </w:pPr>
      <w:r>
        <w:rPr>
          <w:color w:val="484848"/>
        </w:rPr>
        <w:t>事件代理在捕获阶段的实际应用</w:t>
      </w:r>
    </w:p>
    <w:p>
      <w:pPr>
        <w:pStyle w:val="6"/>
        <w:spacing w:before="174"/>
      </w:pPr>
      <w:r>
        <w:rPr>
          <w:color w:val="484848"/>
        </w:rPr>
        <w:t>参考回答：</w:t>
      </w:r>
    </w:p>
    <w:p>
      <w:pPr>
        <w:pStyle w:val="7"/>
        <w:spacing w:line="272" w:lineRule="exact"/>
      </w:pPr>
      <w:r>
        <w:rPr>
          <w:color w:val="484848"/>
        </w:rPr>
        <w:t>可以在父元素层面阻止事件向子元素传播，也可代替子元素执行某些操作。</w:t>
      </w:r>
    </w:p>
    <w:p>
      <w:pPr>
        <w:pStyle w:val="7"/>
        <w:ind w:left="0"/>
      </w:pPr>
    </w:p>
    <w:p>
      <w:pPr>
        <w:pStyle w:val="7"/>
        <w:spacing w:before="3"/>
        <w:ind w:left="0"/>
        <w:rPr>
          <w:sz w:val="19"/>
        </w:rPr>
      </w:pPr>
    </w:p>
    <w:p>
      <w:pPr>
        <w:pStyle w:val="4"/>
        <w:numPr>
          <w:ilvl w:val="1"/>
          <w:numId w:val="46"/>
        </w:numPr>
        <w:tabs>
          <w:tab w:val="left" w:pos="879"/>
          <w:tab w:val="left" w:pos="880"/>
        </w:tabs>
        <w:spacing w:before="0" w:after="0" w:line="240" w:lineRule="auto"/>
        <w:ind w:left="880" w:right="0" w:hanging="360"/>
        <w:jc w:val="left"/>
      </w:pPr>
      <w:r>
        <w:rPr>
          <w:color w:val="484848"/>
        </w:rPr>
        <w:t>去除字符串首尾空格</w:t>
      </w:r>
    </w:p>
    <w:p>
      <w:pPr>
        <w:pStyle w:val="6"/>
      </w:pPr>
      <w:r>
        <w:rPr>
          <w:color w:val="484848"/>
        </w:rPr>
        <w:t>参考回答：</w:t>
      </w:r>
    </w:p>
    <w:p>
      <w:pPr>
        <w:pStyle w:val="7"/>
        <w:spacing w:line="272" w:lineRule="exact"/>
      </w:pPr>
      <w:r>
        <w:rPr>
          <w:color w:val="484848"/>
          <w:spacing w:val="-2"/>
          <w:w w:val="100"/>
        </w:rPr>
        <w:t>使用正则</w:t>
      </w:r>
      <w:r>
        <w:rPr>
          <w:color w:val="484848"/>
          <w:spacing w:val="-1"/>
          <w:w w:val="55"/>
        </w:rPr>
        <w:t>(^\</w:t>
      </w:r>
      <w:r>
        <w:rPr>
          <w:color w:val="484848"/>
          <w:spacing w:val="-1"/>
          <w:w w:val="77"/>
        </w:rPr>
        <w:t>s</w:t>
      </w:r>
      <w:r>
        <w:rPr>
          <w:color w:val="484848"/>
          <w:spacing w:val="-1"/>
          <w:w w:val="100"/>
        </w:rPr>
        <w:t>*</w:t>
      </w:r>
      <w:r>
        <w:rPr>
          <w:color w:val="484848"/>
          <w:spacing w:val="-1"/>
          <w:w w:val="55"/>
        </w:rPr>
        <w:t>)</w:t>
      </w:r>
      <w:r>
        <w:rPr>
          <w:color w:val="484848"/>
          <w:spacing w:val="-1"/>
          <w:w w:val="43"/>
        </w:rPr>
        <w:t>|</w:t>
      </w:r>
      <w:r>
        <w:rPr>
          <w:color w:val="484848"/>
          <w:spacing w:val="-1"/>
          <w:w w:val="55"/>
        </w:rPr>
        <w:t>(\</w:t>
      </w:r>
      <w:r>
        <w:rPr>
          <w:color w:val="484848"/>
          <w:spacing w:val="-1"/>
          <w:w w:val="77"/>
        </w:rPr>
        <w:t>s</w:t>
      </w:r>
      <w:r>
        <w:rPr>
          <w:color w:val="484848"/>
          <w:spacing w:val="-1"/>
          <w:w w:val="100"/>
        </w:rPr>
        <w:t>*$</w:t>
      </w:r>
      <w:r>
        <w:rPr>
          <w:color w:val="484848"/>
          <w:spacing w:val="-1"/>
          <w:w w:val="55"/>
        </w:rPr>
        <w:t>)</w:t>
      </w:r>
      <w:r>
        <w:rPr>
          <w:color w:val="484848"/>
          <w:spacing w:val="-1"/>
          <w:w w:val="100"/>
        </w:rPr>
        <w:t>即可</w:t>
      </w:r>
    </w:p>
    <w:p>
      <w:pPr>
        <w:spacing w:after="0" w:line="272" w:lineRule="exact"/>
        <w:sectPr>
          <w:pgSz w:w="11910" w:h="16840"/>
          <w:pgMar w:top="1380" w:right="1460" w:bottom="1560" w:left="1640" w:header="0" w:footer="963" w:gutter="0"/>
        </w:sectPr>
      </w:pPr>
    </w:p>
    <w:p>
      <w:pPr>
        <w:pStyle w:val="7"/>
        <w:spacing w:before="9"/>
        <w:ind w:left="0"/>
        <w:rPr>
          <w:sz w:val="28"/>
        </w:rPr>
      </w:pPr>
    </w:p>
    <w:p>
      <w:pPr>
        <w:pStyle w:val="4"/>
        <w:numPr>
          <w:ilvl w:val="1"/>
          <w:numId w:val="46"/>
        </w:numPr>
        <w:tabs>
          <w:tab w:val="left" w:pos="879"/>
          <w:tab w:val="left" w:pos="880"/>
        </w:tabs>
        <w:spacing w:before="0" w:after="0" w:line="423" w:lineRule="exact"/>
        <w:ind w:left="880" w:right="0" w:hanging="360"/>
        <w:jc w:val="left"/>
      </w:pPr>
      <w:bookmarkStart w:id="37" w:name="_bookmark64"/>
      <w:bookmarkEnd w:id="37"/>
      <w:bookmarkStart w:id="38" w:name="_bookmark64"/>
      <w:bookmarkEnd w:id="38"/>
      <w:r>
        <w:rPr>
          <w:color w:val="484848"/>
        </w:rPr>
        <w:t>性能优化</w:t>
      </w:r>
    </w:p>
    <w:p>
      <w:pPr>
        <w:pStyle w:val="6"/>
      </w:pPr>
      <w:r>
        <w:rPr>
          <w:color w:val="484848"/>
        </w:rPr>
        <w:t>参考回答：</w:t>
      </w:r>
    </w:p>
    <w:p>
      <w:pPr>
        <w:pStyle w:val="7"/>
        <w:spacing w:line="272" w:lineRule="exact"/>
      </w:pPr>
      <w:r>
        <w:rPr>
          <w:color w:val="484848"/>
          <w:w w:val="105"/>
        </w:rPr>
        <w:t>减少HTTP 请求</w:t>
      </w:r>
    </w:p>
    <w:p>
      <w:pPr>
        <w:pStyle w:val="7"/>
        <w:spacing w:before="30" w:line="266" w:lineRule="auto"/>
        <w:ind w:right="6018"/>
      </w:pPr>
      <w:r>
        <w:rPr>
          <w:color w:val="484848"/>
          <w:spacing w:val="-5"/>
        </w:rPr>
        <w:t>使用内容发布网络</w:t>
      </w:r>
      <w:r>
        <w:rPr>
          <w:color w:val="484848"/>
          <w:spacing w:val="-4"/>
        </w:rPr>
        <w:t xml:space="preserve">（CDN） </w:t>
      </w:r>
      <w:r>
        <w:rPr>
          <w:color w:val="484848"/>
          <w:spacing w:val="-3"/>
        </w:rPr>
        <w:t>添加本地缓存</w:t>
      </w:r>
    </w:p>
    <w:p>
      <w:pPr>
        <w:pStyle w:val="7"/>
        <w:spacing w:line="280" w:lineRule="exact"/>
      </w:pPr>
      <w:r>
        <w:rPr>
          <w:color w:val="484848"/>
          <w:spacing w:val="-3"/>
        </w:rPr>
        <w:t>压缩资源文件</w:t>
      </w:r>
    </w:p>
    <w:p>
      <w:pPr>
        <w:pStyle w:val="7"/>
        <w:spacing w:before="30" w:line="266" w:lineRule="auto"/>
        <w:ind w:right="1511"/>
      </w:pPr>
      <w:r>
        <w:rPr>
          <w:color w:val="484848"/>
          <w:spacing w:val="55"/>
          <w:w w:val="95"/>
        </w:rPr>
        <w:t>将</w:t>
      </w:r>
      <w:r>
        <w:rPr>
          <w:color w:val="484848"/>
          <w:w w:val="95"/>
        </w:rPr>
        <w:t>CSS</w:t>
      </w:r>
      <w:r>
        <w:rPr>
          <w:color w:val="484848"/>
          <w:spacing w:val="2"/>
          <w:w w:val="95"/>
        </w:rPr>
        <w:t xml:space="preserve"> 样式表放在顶部，把</w:t>
      </w:r>
      <w:r>
        <w:rPr>
          <w:color w:val="484848"/>
          <w:w w:val="95"/>
        </w:rPr>
        <w:t>javascript</w:t>
      </w:r>
      <w:r>
        <w:rPr>
          <w:color w:val="484848"/>
          <w:spacing w:val="-1"/>
          <w:w w:val="95"/>
        </w:rPr>
        <w:t xml:space="preserve"> 放在底部</w:t>
      </w:r>
      <w:r>
        <w:rPr>
          <w:color w:val="484848"/>
          <w:spacing w:val="-3"/>
          <w:w w:val="95"/>
        </w:rPr>
        <w:t>（浏览器的运行机制决定</w:t>
      </w:r>
      <w:r>
        <w:rPr>
          <w:color w:val="484848"/>
          <w:w w:val="95"/>
        </w:rPr>
        <w:t xml:space="preserve">） </w:t>
      </w:r>
      <w:r>
        <w:rPr>
          <w:color w:val="484848"/>
          <w:spacing w:val="12"/>
        </w:rPr>
        <w:t>避免使用</w:t>
      </w:r>
      <w:r>
        <w:rPr>
          <w:color w:val="484848"/>
        </w:rPr>
        <w:t>CSS</w:t>
      </w:r>
      <w:r>
        <w:rPr>
          <w:color w:val="484848"/>
          <w:spacing w:val="-16"/>
        </w:rPr>
        <w:t xml:space="preserve"> 表达式</w:t>
      </w:r>
    </w:p>
    <w:p>
      <w:pPr>
        <w:pStyle w:val="7"/>
        <w:spacing w:line="280" w:lineRule="exact"/>
      </w:pPr>
      <w:r>
        <w:rPr>
          <w:color w:val="484848"/>
          <w:w w:val="110"/>
        </w:rPr>
        <w:t>减少DNS 查询</w:t>
      </w:r>
    </w:p>
    <w:p>
      <w:pPr>
        <w:pStyle w:val="7"/>
        <w:spacing w:before="30" w:line="266" w:lineRule="auto"/>
        <w:ind w:right="6184"/>
      </w:pPr>
      <w:r>
        <w:rPr>
          <w:color w:val="484848"/>
          <w:w w:val="90"/>
        </w:rPr>
        <w:t xml:space="preserve">使用外部javascript 和CSS </w:t>
      </w:r>
      <w:r>
        <w:rPr>
          <w:color w:val="484848"/>
        </w:rPr>
        <w:t>避免重定向</w:t>
      </w:r>
    </w:p>
    <w:p>
      <w:pPr>
        <w:pStyle w:val="7"/>
        <w:spacing w:line="280" w:lineRule="exact"/>
      </w:pPr>
      <w:r>
        <w:rPr>
          <w:color w:val="484848"/>
          <w:spacing w:val="25"/>
          <w:w w:val="100"/>
        </w:rPr>
        <w:t>图片</w:t>
      </w:r>
      <w:r>
        <w:rPr>
          <w:color w:val="484848"/>
          <w:spacing w:val="-1"/>
          <w:w w:val="55"/>
        </w:rPr>
        <w:t>l</w:t>
      </w:r>
      <w:r>
        <w:rPr>
          <w:color w:val="484848"/>
          <w:spacing w:val="-1"/>
          <w:w w:val="88"/>
        </w:rPr>
        <w:t>a</w:t>
      </w:r>
      <w:r>
        <w:rPr>
          <w:color w:val="484848"/>
          <w:spacing w:val="-1"/>
          <w:w w:val="77"/>
        </w:rPr>
        <w:t>z</w:t>
      </w:r>
      <w:r>
        <w:rPr>
          <w:color w:val="484848"/>
          <w:spacing w:val="-1"/>
          <w:w w:val="88"/>
        </w:rPr>
        <w:t>y</w:t>
      </w:r>
      <w:r>
        <w:rPr>
          <w:color w:val="484848"/>
          <w:spacing w:val="-1"/>
          <w:w w:val="111"/>
        </w:rPr>
        <w:t>L</w:t>
      </w:r>
      <w:r>
        <w:rPr>
          <w:color w:val="484848"/>
          <w:spacing w:val="-1"/>
          <w:w w:val="88"/>
        </w:rPr>
        <w:t>oa</w:t>
      </w:r>
      <w:r>
        <w:rPr>
          <w:color w:val="484848"/>
          <w:w w:val="100"/>
        </w:rPr>
        <w:t>d</w:t>
      </w:r>
    </w:p>
    <w:p>
      <w:pPr>
        <w:pStyle w:val="7"/>
        <w:ind w:left="0"/>
      </w:pPr>
    </w:p>
    <w:p>
      <w:pPr>
        <w:pStyle w:val="7"/>
        <w:spacing w:before="3"/>
        <w:ind w:left="0"/>
        <w:rPr>
          <w:sz w:val="19"/>
        </w:rPr>
      </w:pPr>
    </w:p>
    <w:p>
      <w:pPr>
        <w:pStyle w:val="4"/>
        <w:numPr>
          <w:ilvl w:val="1"/>
          <w:numId w:val="46"/>
        </w:numPr>
        <w:tabs>
          <w:tab w:val="left" w:pos="879"/>
          <w:tab w:val="left" w:pos="880"/>
        </w:tabs>
        <w:spacing w:before="0" w:after="0" w:line="240" w:lineRule="auto"/>
        <w:ind w:left="880" w:right="0" w:hanging="360"/>
        <w:jc w:val="left"/>
      </w:pPr>
      <w:r>
        <w:rPr>
          <w:color w:val="484848"/>
          <w:spacing w:val="-1"/>
        </w:rPr>
        <w:t xml:space="preserve">来讲讲 </w:t>
      </w:r>
      <w:r>
        <w:rPr>
          <w:color w:val="484848"/>
        </w:rPr>
        <w:t>JS 的闭包吧</w:t>
      </w:r>
    </w:p>
    <w:p>
      <w:pPr>
        <w:pStyle w:val="6"/>
      </w:pPr>
      <w:r>
        <w:rPr>
          <w:color w:val="484848"/>
        </w:rPr>
        <w:t>参考回答：</w:t>
      </w:r>
    </w:p>
    <w:p>
      <w:pPr>
        <w:pStyle w:val="7"/>
        <w:spacing w:line="272" w:lineRule="exact"/>
      </w:pPr>
      <w:r>
        <w:rPr>
          <w:color w:val="484848"/>
        </w:rPr>
        <w:t>闭包是指有权访问另外一个函数作用域中的变量的函数。</w:t>
      </w:r>
    </w:p>
    <w:p>
      <w:pPr>
        <w:pStyle w:val="7"/>
        <w:spacing w:before="30" w:line="266" w:lineRule="auto"/>
        <w:ind w:right="337"/>
        <w:jc w:val="both"/>
      </w:pPr>
      <w:r>
        <w:rPr>
          <w:color w:val="484848"/>
          <w:spacing w:val="-6"/>
        </w:rPr>
        <w:t>闭包就是函数的局部变量集合，只是这些局部变量在函数返回后会继续存在。闭包就是就是函数的“堆栈”在函数返回后并不释放，我们也可以理解为这些函数堆栈并不在栈</w:t>
      </w:r>
      <w:r>
        <w:rPr>
          <w:color w:val="484848"/>
          <w:spacing w:val="-3"/>
        </w:rPr>
        <w:t>上分配而是在堆上分配。当在一个函数内定义另外一个函数就会产生闭包。</w:t>
      </w:r>
    </w:p>
    <w:p>
      <w:pPr>
        <w:pStyle w:val="18"/>
        <w:numPr>
          <w:ilvl w:val="0"/>
          <w:numId w:val="47"/>
        </w:numPr>
        <w:tabs>
          <w:tab w:val="left" w:pos="711"/>
        </w:tabs>
        <w:spacing w:before="0" w:after="0" w:line="279" w:lineRule="exact"/>
        <w:ind w:left="710" w:right="0" w:hanging="551"/>
        <w:jc w:val="left"/>
        <w:rPr>
          <w:rFonts w:hint="eastAsia" w:ascii="宋体" w:eastAsia="宋体"/>
          <w:sz w:val="22"/>
        </w:rPr>
      </w:pPr>
      <w:r>
        <w:rPr>
          <w:rFonts w:hint="eastAsia" w:ascii="宋体" w:eastAsia="宋体"/>
          <w:color w:val="484848"/>
          <w:spacing w:val="-3"/>
          <w:sz w:val="22"/>
        </w:rPr>
        <w:t>为什么要用：</w:t>
      </w:r>
    </w:p>
    <w:p>
      <w:pPr>
        <w:pStyle w:val="7"/>
        <w:spacing w:before="30" w:line="266" w:lineRule="auto"/>
        <w:ind w:right="337"/>
      </w:pPr>
      <w:r>
        <w:rPr>
          <w:color w:val="484848"/>
          <w:spacing w:val="-1"/>
        </w:rPr>
        <w:t>匿名自执行函数：我们知道所有的变量，如果不加上</w:t>
      </w:r>
      <w:r>
        <w:rPr>
          <w:color w:val="484848"/>
        </w:rPr>
        <w:t>var</w:t>
      </w:r>
      <w:r>
        <w:rPr>
          <w:color w:val="484848"/>
          <w:spacing w:val="-11"/>
        </w:rPr>
        <w:t xml:space="preserve"> 关键字，则默认的会添加到全</w:t>
      </w:r>
      <w:r>
        <w:rPr>
          <w:color w:val="484848"/>
          <w:spacing w:val="-7"/>
        </w:rPr>
        <w:t>局对象的属性上去，这样的临时变量加入全局对象有很多坏处，比如：别的函数可能误</w:t>
      </w:r>
      <w:r>
        <w:rPr>
          <w:color w:val="484848"/>
          <w:spacing w:val="-3"/>
        </w:rPr>
        <w:t>用这些变量；造成全局对象过于庞大，影响访问速度</w:t>
      </w:r>
      <w:r>
        <w:rPr>
          <w:color w:val="484848"/>
          <w:w w:val="95"/>
        </w:rPr>
        <w:t>(</w:t>
      </w:r>
      <w:r>
        <w:rPr>
          <w:color w:val="484848"/>
          <w:spacing w:val="-3"/>
        </w:rPr>
        <w:t>因为变量的取值是需要从原型链</w:t>
      </w:r>
      <w:r>
        <w:rPr>
          <w:color w:val="484848"/>
          <w:spacing w:val="-2"/>
          <w:w w:val="95"/>
        </w:rPr>
        <w:t xml:space="preserve">上遍历的)。除了每次使用变量都是用 </w:t>
      </w:r>
      <w:r>
        <w:rPr>
          <w:color w:val="484848"/>
          <w:w w:val="95"/>
        </w:rPr>
        <w:t>var</w:t>
      </w:r>
      <w:r>
        <w:rPr>
          <w:color w:val="484848"/>
          <w:spacing w:val="-3"/>
          <w:w w:val="95"/>
        </w:rPr>
        <w:t xml:space="preserve"> 关键字外，我们在实际情况下经常遇到这样一</w:t>
      </w:r>
      <w:r>
        <w:rPr>
          <w:color w:val="484848"/>
          <w:spacing w:val="-3"/>
        </w:rPr>
        <w:t>种情况，即有的函数只需要执行一次，其内部变量无需维护，可以用闭包。</w:t>
      </w:r>
    </w:p>
    <w:p>
      <w:pPr>
        <w:pStyle w:val="7"/>
        <w:spacing w:line="266" w:lineRule="auto"/>
        <w:ind w:right="282"/>
        <w:jc w:val="both"/>
      </w:pPr>
      <w:r>
        <w:rPr>
          <w:color w:val="484848"/>
          <w:spacing w:val="-3"/>
        </w:rPr>
        <w:t xml:space="preserve">结果缓存：我们开发中会碰到很多情况，设想我们有一个处理过程很耗时的函数对象， </w:t>
      </w:r>
      <w:r>
        <w:rPr>
          <w:color w:val="484848"/>
          <w:spacing w:val="-6"/>
        </w:rPr>
        <w:t>每次调用都会花费很长时间，那么我们就需要将计算出来的值存储起来，当调用这个函</w:t>
      </w:r>
      <w:r>
        <w:rPr>
          <w:color w:val="484848"/>
          <w:spacing w:val="-9"/>
        </w:rPr>
        <w:t>数的时候，首先在缓存中查找，如果找不到，则进行计算，然后更新缓存并返回值，如</w:t>
      </w:r>
      <w:r>
        <w:rPr>
          <w:color w:val="484848"/>
          <w:spacing w:val="-8"/>
        </w:rPr>
        <w:t>果找到了，直接返回查找到的值即可。闭包正是可以做到这一点，因为它不会释放外部</w:t>
      </w:r>
      <w:r>
        <w:rPr>
          <w:color w:val="484848"/>
          <w:spacing w:val="-3"/>
        </w:rPr>
        <w:t>的引用，从而函数内部的值可以得以保留。</w:t>
      </w:r>
    </w:p>
    <w:p>
      <w:pPr>
        <w:pStyle w:val="7"/>
        <w:ind w:left="0"/>
      </w:pPr>
    </w:p>
    <w:p>
      <w:pPr>
        <w:pStyle w:val="7"/>
        <w:spacing w:before="3"/>
        <w:ind w:left="0"/>
        <w:rPr>
          <w:sz w:val="16"/>
        </w:rPr>
      </w:pPr>
    </w:p>
    <w:p>
      <w:pPr>
        <w:pStyle w:val="4"/>
        <w:numPr>
          <w:ilvl w:val="1"/>
          <w:numId w:val="47"/>
        </w:numPr>
        <w:tabs>
          <w:tab w:val="left" w:pos="879"/>
          <w:tab w:val="left" w:pos="880"/>
        </w:tabs>
        <w:spacing w:before="0" w:after="0" w:line="240" w:lineRule="auto"/>
        <w:ind w:left="880" w:right="0" w:hanging="360"/>
        <w:jc w:val="left"/>
      </w:pPr>
      <w:r>
        <w:rPr>
          <w:color w:val="484848"/>
          <w:spacing w:val="-1"/>
        </w:rPr>
        <w:t xml:space="preserve">能来讲讲 </w:t>
      </w:r>
      <w:r>
        <w:rPr>
          <w:color w:val="484848"/>
        </w:rPr>
        <w:t>JS 的语言特性吗</w:t>
      </w:r>
    </w:p>
    <w:p>
      <w:pPr>
        <w:pStyle w:val="6"/>
        <w:spacing w:before="173"/>
      </w:pPr>
      <w:r>
        <w:rPr>
          <w:color w:val="484848"/>
        </w:rPr>
        <w:t>参考回答：</w:t>
      </w:r>
    </w:p>
    <w:p>
      <w:pPr>
        <w:pStyle w:val="7"/>
        <w:spacing w:line="272" w:lineRule="exact"/>
      </w:pPr>
      <w:r>
        <w:rPr>
          <w:color w:val="484848"/>
        </w:rPr>
        <w:t>运行在客户端浏览器上；</w:t>
      </w:r>
    </w:p>
    <w:p>
      <w:pPr>
        <w:pStyle w:val="7"/>
        <w:spacing w:before="30" w:line="266" w:lineRule="auto"/>
        <w:ind w:right="5343"/>
      </w:pPr>
      <w:r>
        <w:rPr>
          <w:color w:val="484848"/>
        </w:rPr>
        <w:t>不用预编译，直接解析执行代码； 是弱类型语言，较为灵活；</w:t>
      </w:r>
    </w:p>
    <w:p>
      <w:pPr>
        <w:pStyle w:val="7"/>
        <w:spacing w:line="266" w:lineRule="auto"/>
        <w:ind w:right="5343"/>
      </w:pPr>
      <w:r>
        <w:rPr>
          <w:color w:val="484848"/>
        </w:rPr>
        <w:t>与操作系统无关，跨平台的语言； 脚本语言、解释性语言</w:t>
      </w:r>
    </w:p>
    <w:p>
      <w:pPr>
        <w:spacing w:after="0" w:line="266" w:lineRule="auto"/>
        <w:sectPr>
          <w:pgSz w:w="11910" w:h="16840"/>
          <w:pgMar w:top="1580" w:right="1460" w:bottom="1500" w:left="1640" w:header="0" w:footer="963" w:gutter="0"/>
        </w:sectPr>
      </w:pPr>
    </w:p>
    <w:p>
      <w:pPr>
        <w:pStyle w:val="7"/>
        <w:spacing w:before="9"/>
        <w:ind w:left="0"/>
        <w:rPr>
          <w:sz w:val="28"/>
        </w:rPr>
      </w:pPr>
    </w:p>
    <w:p>
      <w:pPr>
        <w:pStyle w:val="4"/>
        <w:numPr>
          <w:ilvl w:val="1"/>
          <w:numId w:val="47"/>
        </w:numPr>
        <w:tabs>
          <w:tab w:val="left" w:pos="879"/>
          <w:tab w:val="left" w:pos="880"/>
        </w:tabs>
        <w:spacing w:before="0" w:after="0" w:line="423" w:lineRule="exact"/>
        <w:ind w:left="880" w:right="0" w:hanging="360"/>
        <w:jc w:val="left"/>
      </w:pPr>
      <w:bookmarkStart w:id="39" w:name="_bookmark65"/>
      <w:bookmarkEnd w:id="39"/>
      <w:bookmarkStart w:id="40" w:name="_bookmark65"/>
      <w:bookmarkEnd w:id="40"/>
      <w:r>
        <w:rPr>
          <w:color w:val="484848"/>
          <w:spacing w:val="-2"/>
        </w:rPr>
        <w:t xml:space="preserve">如何判断一个数组(讲到 </w:t>
      </w:r>
      <w:r>
        <w:rPr>
          <w:color w:val="484848"/>
        </w:rPr>
        <w:t>typeof</w:t>
      </w:r>
      <w:r>
        <w:rPr>
          <w:color w:val="484848"/>
          <w:spacing w:val="-2"/>
        </w:rPr>
        <w:t xml:space="preserve"> 差点掉坑里)</w:t>
      </w:r>
    </w:p>
    <w:p>
      <w:pPr>
        <w:pStyle w:val="5"/>
        <w:spacing w:before="185" w:line="228" w:lineRule="auto"/>
        <w:ind w:right="5741"/>
      </w:pPr>
      <w:r>
        <w:rPr>
          <w:rFonts w:hint="eastAsia" w:ascii="Microsoft JhengHei" w:eastAsia="Microsoft JhengHei"/>
          <w:b/>
          <w:color w:val="484848"/>
          <w:sz w:val="22"/>
        </w:rPr>
        <w:t xml:space="preserve">参 考 回 答 ： </w:t>
      </w:r>
      <w:r>
        <w:rPr>
          <w:color w:val="000007"/>
          <w:w w:val="132"/>
        </w:rPr>
        <w:t>O</w:t>
      </w:r>
      <w:r>
        <w:rPr>
          <w:color w:val="000007"/>
        </w:rPr>
        <w:t>b</w:t>
      </w:r>
      <w:r>
        <w:rPr>
          <w:color w:val="000007"/>
          <w:w w:val="55"/>
        </w:rPr>
        <w:t>j</w:t>
      </w:r>
      <w:r>
        <w:rPr>
          <w:color w:val="000007"/>
          <w:w w:val="88"/>
        </w:rPr>
        <w:t>ec</w:t>
      </w:r>
      <w:r>
        <w:rPr>
          <w:color w:val="000007"/>
          <w:w w:val="55"/>
        </w:rPr>
        <w:t>t</w:t>
      </w:r>
      <w:r>
        <w:rPr>
          <w:color w:val="000007"/>
          <w:w w:val="50"/>
        </w:rPr>
        <w:t>.</w:t>
      </w:r>
      <w:r>
        <w:rPr>
          <w:color w:val="000007"/>
        </w:rPr>
        <w:t>p</w:t>
      </w:r>
      <w:r>
        <w:rPr>
          <w:color w:val="000007"/>
          <w:w w:val="66"/>
        </w:rPr>
        <w:t>r</w:t>
      </w:r>
      <w:r>
        <w:rPr>
          <w:color w:val="000007"/>
          <w:w w:val="88"/>
        </w:rPr>
        <w:t>o</w:t>
      </w:r>
      <w:r>
        <w:rPr>
          <w:color w:val="000007"/>
          <w:w w:val="55"/>
        </w:rPr>
        <w:t>t</w:t>
      </w:r>
      <w:r>
        <w:rPr>
          <w:color w:val="000007"/>
          <w:w w:val="88"/>
        </w:rPr>
        <w:t>o</w:t>
      </w:r>
      <w:r>
        <w:rPr>
          <w:color w:val="000007"/>
          <w:w w:val="55"/>
        </w:rPr>
        <w:t>t</w:t>
      </w:r>
      <w:r>
        <w:rPr>
          <w:color w:val="000007"/>
          <w:w w:val="88"/>
        </w:rPr>
        <w:t>y</w:t>
      </w:r>
      <w:r>
        <w:rPr>
          <w:color w:val="000007"/>
        </w:rPr>
        <w:t>p</w:t>
      </w:r>
      <w:r>
        <w:rPr>
          <w:color w:val="000007"/>
          <w:w w:val="88"/>
        </w:rPr>
        <w:t>e</w:t>
      </w:r>
      <w:r>
        <w:rPr>
          <w:color w:val="000007"/>
          <w:w w:val="50"/>
        </w:rPr>
        <w:t>.</w:t>
      </w:r>
      <w:r>
        <w:rPr>
          <w:color w:val="000007"/>
          <w:w w:val="88"/>
        </w:rPr>
        <w:t>ca</w:t>
      </w:r>
      <w:r>
        <w:rPr>
          <w:color w:val="000007"/>
          <w:w w:val="55"/>
        </w:rPr>
        <w:t>ll</w:t>
      </w:r>
      <w:r>
        <w:rPr>
          <w:color w:val="000007"/>
          <w:w w:val="50"/>
        </w:rPr>
        <w:t>.</w:t>
      </w:r>
      <w:r>
        <w:rPr>
          <w:color w:val="000007"/>
          <w:w w:val="55"/>
        </w:rPr>
        <w:t>t</w:t>
      </w:r>
      <w:r>
        <w:rPr>
          <w:color w:val="000007"/>
          <w:w w:val="88"/>
        </w:rPr>
        <w:t>o</w:t>
      </w:r>
      <w:r>
        <w:rPr>
          <w:color w:val="000007"/>
        </w:rPr>
        <w:t>S</w:t>
      </w:r>
      <w:r>
        <w:rPr>
          <w:color w:val="000007"/>
          <w:w w:val="55"/>
        </w:rPr>
        <w:t>t</w:t>
      </w:r>
      <w:r>
        <w:rPr>
          <w:color w:val="000007"/>
          <w:w w:val="66"/>
        </w:rPr>
        <w:t>r</w:t>
      </w:r>
      <w:r>
        <w:rPr>
          <w:color w:val="000007"/>
          <w:w w:val="55"/>
        </w:rPr>
        <w:t>i</w:t>
      </w:r>
      <w:r>
        <w:rPr>
          <w:color w:val="000007"/>
        </w:rPr>
        <w:t>n</w:t>
      </w:r>
      <w:r>
        <w:rPr>
          <w:color w:val="000007"/>
          <w:w w:val="88"/>
        </w:rPr>
        <w:t>g</w:t>
      </w:r>
      <w:r>
        <w:rPr>
          <w:color w:val="000007"/>
          <w:w w:val="55"/>
        </w:rPr>
        <w:t xml:space="preserve">() </w:t>
      </w:r>
      <w:r>
        <w:rPr>
          <w:color w:val="000007"/>
        </w:rPr>
        <w:t>instanceof</w:t>
      </w:r>
    </w:p>
    <w:p>
      <w:pPr>
        <w:pStyle w:val="7"/>
        <w:ind w:left="0"/>
        <w:rPr>
          <w:sz w:val="24"/>
        </w:rPr>
      </w:pPr>
    </w:p>
    <w:p>
      <w:pPr>
        <w:pStyle w:val="7"/>
        <w:spacing w:before="11"/>
        <w:ind w:left="0"/>
        <w:rPr>
          <w:sz w:val="16"/>
        </w:rPr>
      </w:pPr>
    </w:p>
    <w:p>
      <w:pPr>
        <w:pStyle w:val="4"/>
        <w:numPr>
          <w:ilvl w:val="1"/>
          <w:numId w:val="47"/>
        </w:numPr>
        <w:tabs>
          <w:tab w:val="left" w:pos="879"/>
          <w:tab w:val="left" w:pos="880"/>
        </w:tabs>
        <w:spacing w:before="0" w:after="0" w:line="240" w:lineRule="auto"/>
        <w:ind w:left="880" w:right="0" w:hanging="360"/>
        <w:jc w:val="left"/>
      </w:pPr>
      <w:r>
        <w:rPr>
          <w:color w:val="484848"/>
          <w:spacing w:val="-2"/>
        </w:rPr>
        <w:t xml:space="preserve">你说到 </w:t>
      </w:r>
      <w:r>
        <w:rPr>
          <w:color w:val="484848"/>
        </w:rPr>
        <w:t>typeof，能不能加一个限制条件达到判断条件</w:t>
      </w:r>
    </w:p>
    <w:p>
      <w:pPr>
        <w:pStyle w:val="6"/>
      </w:pPr>
      <w:r>
        <w:rPr>
          <w:color w:val="484848"/>
        </w:rPr>
        <w:t>参考回答：</w:t>
      </w:r>
    </w:p>
    <w:p>
      <w:pPr>
        <w:pStyle w:val="7"/>
        <w:spacing w:line="272" w:lineRule="exact"/>
      </w:pPr>
      <w:r>
        <w:rPr>
          <w:color w:val="484848"/>
          <w:spacing w:val="-1"/>
          <w:w w:val="55"/>
        </w:rPr>
        <w:t>t</w:t>
      </w:r>
      <w:r>
        <w:rPr>
          <w:color w:val="484848"/>
          <w:spacing w:val="-1"/>
          <w:w w:val="88"/>
        </w:rPr>
        <w:t>y</w:t>
      </w:r>
      <w:r>
        <w:rPr>
          <w:color w:val="484848"/>
          <w:spacing w:val="-1"/>
          <w:w w:val="100"/>
        </w:rPr>
        <w:t>p</w:t>
      </w:r>
      <w:r>
        <w:rPr>
          <w:color w:val="484848"/>
          <w:spacing w:val="-1"/>
          <w:w w:val="88"/>
        </w:rPr>
        <w:t>eo</w:t>
      </w:r>
      <w:r>
        <w:rPr>
          <w:color w:val="484848"/>
          <w:w w:val="55"/>
        </w:rPr>
        <w:t>f</w:t>
      </w:r>
      <w:r>
        <w:rPr>
          <w:color w:val="484848"/>
          <w:spacing w:val="-58"/>
        </w:rPr>
        <w:t xml:space="preserve"> </w:t>
      </w:r>
      <w:r>
        <w:rPr>
          <w:color w:val="484848"/>
          <w:spacing w:val="9"/>
          <w:w w:val="100"/>
        </w:rPr>
        <w:t>只能判断是</w:t>
      </w:r>
      <w:r>
        <w:rPr>
          <w:color w:val="484848"/>
          <w:spacing w:val="-1"/>
          <w:w w:val="88"/>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3"/>
          <w:w w:val="50"/>
        </w:rPr>
        <w:t>,</w:t>
      </w:r>
      <w:r>
        <w:rPr>
          <w:color w:val="484848"/>
          <w:spacing w:val="-3"/>
          <w:w w:val="100"/>
        </w:rPr>
        <w:t>可以判断一下是否拥有数组的方法</w:t>
      </w:r>
    </w:p>
    <w:p>
      <w:pPr>
        <w:pStyle w:val="7"/>
        <w:ind w:left="0"/>
      </w:pPr>
    </w:p>
    <w:p>
      <w:pPr>
        <w:pStyle w:val="7"/>
        <w:spacing w:before="3"/>
        <w:ind w:left="0"/>
        <w:rPr>
          <w:sz w:val="19"/>
        </w:rPr>
      </w:pPr>
    </w:p>
    <w:p>
      <w:pPr>
        <w:pStyle w:val="4"/>
        <w:numPr>
          <w:ilvl w:val="1"/>
          <w:numId w:val="47"/>
        </w:numPr>
        <w:tabs>
          <w:tab w:val="left" w:pos="879"/>
          <w:tab w:val="left" w:pos="880"/>
        </w:tabs>
        <w:spacing w:before="1" w:after="0" w:line="240" w:lineRule="auto"/>
        <w:ind w:left="880" w:right="0" w:hanging="360"/>
        <w:jc w:val="left"/>
      </w:pPr>
      <w:r>
        <w:rPr>
          <w:color w:val="484848"/>
        </w:rPr>
        <w:t>JS</w:t>
      </w:r>
      <w:r>
        <w:rPr>
          <w:color w:val="484848"/>
          <w:spacing w:val="-1"/>
        </w:rPr>
        <w:t xml:space="preserve"> 实现跨域</w:t>
      </w:r>
    </w:p>
    <w:p>
      <w:pPr>
        <w:pStyle w:val="6"/>
        <w:spacing w:before="173"/>
      </w:pPr>
      <w:r>
        <w:rPr>
          <w:color w:val="484848"/>
        </w:rPr>
        <w:t>参考回答：</w:t>
      </w:r>
    </w:p>
    <w:p>
      <w:pPr>
        <w:pStyle w:val="7"/>
        <w:spacing w:line="266" w:lineRule="auto"/>
        <w:ind w:right="228"/>
      </w:pPr>
      <w:r>
        <w:rPr>
          <w:color w:val="484848"/>
          <w:spacing w:val="-1"/>
          <w:w w:val="77"/>
        </w:rPr>
        <w:t>J</w:t>
      </w:r>
      <w:r>
        <w:rPr>
          <w:color w:val="484848"/>
          <w:spacing w:val="-1"/>
          <w:w w:val="100"/>
        </w:rPr>
        <w:t>S</w:t>
      </w:r>
      <w:r>
        <w:rPr>
          <w:color w:val="484848"/>
          <w:spacing w:val="-1"/>
          <w:w w:val="133"/>
        </w:rPr>
        <w:t>ON</w:t>
      </w:r>
      <w:r>
        <w:rPr>
          <w:color w:val="484848"/>
          <w:spacing w:val="-1"/>
          <w:w w:val="111"/>
        </w:rPr>
        <w:t>P</w:t>
      </w:r>
      <w:r>
        <w:rPr>
          <w:color w:val="484848"/>
          <w:spacing w:val="4"/>
          <w:w w:val="100"/>
        </w:rPr>
        <w:t>：通过动态创建</w:t>
      </w:r>
      <w:r>
        <w:rPr>
          <w:color w:val="484848"/>
          <w:spacing w:val="-1"/>
          <w:w w:val="77"/>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spacing w:val="-1"/>
          <w:w w:val="55"/>
        </w:rPr>
        <w:t>t</w:t>
      </w:r>
      <w:r>
        <w:rPr>
          <w:color w:val="484848"/>
          <w:spacing w:val="-3"/>
          <w:w w:val="100"/>
        </w:rPr>
        <w:t>，再请求一个带参网址实现跨域通信。</w:t>
      </w:r>
      <w:r>
        <w:rPr>
          <w:color w:val="484848"/>
          <w:spacing w:val="-1"/>
          <w:w w:val="100"/>
        </w:rPr>
        <w:t>d</w:t>
      </w:r>
      <w:r>
        <w:rPr>
          <w:color w:val="484848"/>
          <w:spacing w:val="-1"/>
          <w:w w:val="88"/>
        </w:rPr>
        <w:t>oc</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spacing w:val="-1"/>
          <w:w w:val="50"/>
        </w:rPr>
        <w:t>.</w:t>
      </w: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8"/>
        </w:rPr>
        <w:t xml:space="preserve"> </w:t>
      </w:r>
      <w:r>
        <w:rPr>
          <w:color w:val="484848"/>
          <w:w w:val="109"/>
        </w:rPr>
        <w:t xml:space="preserve">+ </w:t>
      </w:r>
      <w:r>
        <w:rPr>
          <w:color w:val="484848"/>
          <w:spacing w:val="-1"/>
          <w:w w:val="55"/>
        </w:rPr>
        <w:t>if</w:t>
      </w:r>
      <w:r>
        <w:rPr>
          <w:color w:val="484848"/>
          <w:spacing w:val="-1"/>
          <w:w w:val="66"/>
        </w:rPr>
        <w:t>r</w:t>
      </w:r>
      <w:r>
        <w:rPr>
          <w:color w:val="484848"/>
          <w:spacing w:val="-1"/>
          <w:w w:val="88"/>
        </w:rPr>
        <w:t>a</w:t>
      </w:r>
      <w:r>
        <w:rPr>
          <w:color w:val="484848"/>
          <w:spacing w:val="-1"/>
          <w:w w:val="144"/>
        </w:rPr>
        <w:t>m</w:t>
      </w:r>
      <w:r>
        <w:rPr>
          <w:color w:val="484848"/>
          <w:w w:val="88"/>
        </w:rPr>
        <w:t>e</w:t>
      </w:r>
      <w:r>
        <w:rPr>
          <w:color w:val="484848"/>
          <w:spacing w:val="-56"/>
        </w:rPr>
        <w:t xml:space="preserve"> </w:t>
      </w:r>
      <w:r>
        <w:rPr>
          <w:color w:val="484848"/>
          <w:spacing w:val="-5"/>
          <w:w w:val="100"/>
        </w:rPr>
        <w:t>跨域：两个页面都通过</w:t>
      </w:r>
      <w:r>
        <w:rPr>
          <w:color w:val="484848"/>
          <w:spacing w:val="-55"/>
        </w:rPr>
        <w:t xml:space="preserve"> </w:t>
      </w:r>
      <w:r>
        <w:rPr>
          <w:color w:val="484848"/>
          <w:spacing w:val="-1"/>
          <w:w w:val="55"/>
        </w:rPr>
        <w:t>j</w:t>
      </w:r>
      <w:r>
        <w:rPr>
          <w:color w:val="484848"/>
          <w:w w:val="77"/>
        </w:rPr>
        <w:t>s</w:t>
      </w:r>
      <w:r>
        <w:rPr>
          <w:color w:val="484848"/>
          <w:spacing w:val="-55"/>
        </w:rPr>
        <w:t xml:space="preserve"> </w:t>
      </w:r>
      <w:r>
        <w:rPr>
          <w:color w:val="484848"/>
          <w:spacing w:val="11"/>
          <w:w w:val="100"/>
        </w:rPr>
        <w:t>强制设置</w:t>
      </w:r>
      <w:r>
        <w:rPr>
          <w:color w:val="484848"/>
          <w:spacing w:val="-1"/>
          <w:w w:val="100"/>
        </w:rPr>
        <w:t>d</w:t>
      </w:r>
      <w:r>
        <w:rPr>
          <w:color w:val="484848"/>
          <w:spacing w:val="-1"/>
          <w:w w:val="88"/>
        </w:rPr>
        <w:t>oc</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spacing w:val="-1"/>
          <w:w w:val="50"/>
        </w:rPr>
        <w:t>.</w:t>
      </w: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5"/>
        </w:rPr>
        <w:t xml:space="preserve"> </w:t>
      </w:r>
      <w:r>
        <w:rPr>
          <w:color w:val="484848"/>
          <w:spacing w:val="-5"/>
          <w:w w:val="100"/>
        </w:rPr>
        <w:t xml:space="preserve">为基础主域，就实现了同域。 </w:t>
      </w: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h</w:t>
      </w:r>
      <w:r>
        <w:rPr>
          <w:color w:val="484848"/>
          <w:spacing w:val="-1"/>
          <w:w w:val="88"/>
        </w:rPr>
        <w:t>a</w:t>
      </w:r>
      <w:r>
        <w:rPr>
          <w:color w:val="484848"/>
          <w:spacing w:val="-1"/>
          <w:w w:val="77"/>
        </w:rPr>
        <w:t>s</w:t>
      </w:r>
      <w:r>
        <w:rPr>
          <w:color w:val="484848"/>
          <w:w w:val="100"/>
        </w:rPr>
        <w:t>h</w:t>
      </w:r>
      <w:r>
        <w:rPr>
          <w:color w:val="484848"/>
          <w:spacing w:val="-56"/>
        </w:rPr>
        <w:t xml:space="preserve"> </w:t>
      </w:r>
      <w:r>
        <w:rPr>
          <w:color w:val="484848"/>
          <w:w w:val="109"/>
        </w:rPr>
        <w:t>+</w:t>
      </w:r>
      <w:r>
        <w:rPr>
          <w:color w:val="484848"/>
          <w:spacing w:val="-59"/>
        </w:rPr>
        <w:t xml:space="preserve"> </w:t>
      </w:r>
      <w:r>
        <w:rPr>
          <w:color w:val="484848"/>
          <w:spacing w:val="-1"/>
          <w:w w:val="55"/>
        </w:rPr>
        <w:t>if</w:t>
      </w:r>
      <w:r>
        <w:rPr>
          <w:color w:val="484848"/>
          <w:spacing w:val="-1"/>
          <w:w w:val="66"/>
        </w:rPr>
        <w:t>r</w:t>
      </w:r>
      <w:r>
        <w:rPr>
          <w:color w:val="484848"/>
          <w:spacing w:val="-1"/>
          <w:w w:val="88"/>
        </w:rPr>
        <w:t>a</w:t>
      </w:r>
      <w:r>
        <w:rPr>
          <w:color w:val="484848"/>
          <w:spacing w:val="-1"/>
          <w:w w:val="144"/>
        </w:rPr>
        <w:t>m</w:t>
      </w:r>
      <w:r>
        <w:rPr>
          <w:color w:val="484848"/>
          <w:w w:val="88"/>
        </w:rPr>
        <w:t>e</w:t>
      </w:r>
      <w:r>
        <w:rPr>
          <w:color w:val="484848"/>
          <w:spacing w:val="-56"/>
        </w:rPr>
        <w:t xml:space="preserve"> </w:t>
      </w:r>
      <w:r>
        <w:rPr>
          <w:color w:val="484848"/>
          <w:spacing w:val="-2"/>
          <w:w w:val="100"/>
        </w:rPr>
        <w:t>跨域：</w:t>
      </w:r>
      <w:r>
        <w:rPr>
          <w:color w:val="484848"/>
          <w:w w:val="88"/>
        </w:rPr>
        <w:t>a</w:t>
      </w:r>
      <w:r>
        <w:rPr>
          <w:color w:val="484848"/>
          <w:spacing w:val="-57"/>
        </w:rPr>
        <w:t xml:space="preserve"> </w:t>
      </w:r>
      <w:r>
        <w:rPr>
          <w:color w:val="484848"/>
          <w:spacing w:val="27"/>
          <w:w w:val="100"/>
        </w:rPr>
        <w:t>欲与</w:t>
      </w:r>
      <w:r>
        <w:rPr>
          <w:color w:val="484848"/>
          <w:w w:val="100"/>
        </w:rPr>
        <w:t>b</w:t>
      </w:r>
      <w:r>
        <w:rPr>
          <w:color w:val="484848"/>
          <w:spacing w:val="-58"/>
        </w:rPr>
        <w:t xml:space="preserve"> </w:t>
      </w:r>
      <w:r>
        <w:rPr>
          <w:color w:val="484848"/>
          <w:spacing w:val="-3"/>
          <w:w w:val="100"/>
        </w:rPr>
        <w:t>跨域相互通信，通过中间页</w:t>
      </w:r>
      <w:r>
        <w:rPr>
          <w:color w:val="484848"/>
          <w:spacing w:val="-55"/>
        </w:rPr>
        <w:t xml:space="preserve"> </w:t>
      </w:r>
      <w:r>
        <w:rPr>
          <w:color w:val="484848"/>
          <w:w w:val="88"/>
        </w:rPr>
        <w:t>c</w:t>
      </w:r>
      <w:r>
        <w:rPr>
          <w:color w:val="484848"/>
          <w:spacing w:val="-54"/>
        </w:rPr>
        <w:t xml:space="preserve"> </w:t>
      </w:r>
      <w:r>
        <w:rPr>
          <w:color w:val="484848"/>
          <w:spacing w:val="-2"/>
          <w:w w:val="100"/>
        </w:rPr>
        <w:t>来实现。</w:t>
      </w:r>
      <w:r>
        <w:rPr>
          <w:color w:val="484848"/>
          <w:spacing w:val="-3"/>
        </w:rPr>
        <w:t xml:space="preserve"> </w:t>
      </w:r>
      <w:r>
        <w:rPr>
          <w:color w:val="484848"/>
          <w:spacing w:val="-2"/>
          <w:w w:val="100"/>
        </w:rPr>
        <w:t>三个页面，</w:t>
      </w:r>
      <w:r>
        <w:rPr>
          <w:color w:val="484848"/>
          <w:spacing w:val="-3"/>
          <w:w w:val="100"/>
        </w:rPr>
        <w:t>不同域之间利用</w:t>
      </w:r>
      <w:r>
        <w:rPr>
          <w:color w:val="484848"/>
          <w:spacing w:val="-55"/>
        </w:rPr>
        <w:t xml:space="preserve"> </w:t>
      </w:r>
      <w:r>
        <w:rPr>
          <w:color w:val="484848"/>
          <w:spacing w:val="-1"/>
          <w:w w:val="55"/>
        </w:rPr>
        <w:t>if</w:t>
      </w:r>
      <w:r>
        <w:rPr>
          <w:color w:val="484848"/>
          <w:spacing w:val="-1"/>
          <w:w w:val="66"/>
        </w:rPr>
        <w:t>r</w:t>
      </w:r>
      <w:r>
        <w:rPr>
          <w:color w:val="484848"/>
          <w:spacing w:val="-1"/>
          <w:w w:val="88"/>
        </w:rPr>
        <w:t>a</w:t>
      </w:r>
      <w:r>
        <w:rPr>
          <w:color w:val="484848"/>
          <w:spacing w:val="-1"/>
          <w:w w:val="144"/>
        </w:rPr>
        <w:t>m</w:t>
      </w:r>
      <w:r>
        <w:rPr>
          <w:color w:val="484848"/>
          <w:w w:val="88"/>
        </w:rPr>
        <w:t>e</w:t>
      </w:r>
      <w:r>
        <w:rPr>
          <w:color w:val="484848"/>
          <w:spacing w:val="-58"/>
        </w:rPr>
        <w:t xml:space="preserve"> </w:t>
      </w:r>
      <w:r>
        <w:rPr>
          <w:color w:val="484848"/>
          <w:spacing w:val="55"/>
          <w:w w:val="100"/>
        </w:rPr>
        <w:t>的</w:t>
      </w: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h</w:t>
      </w:r>
      <w:r>
        <w:rPr>
          <w:color w:val="484848"/>
          <w:spacing w:val="-1"/>
          <w:w w:val="88"/>
        </w:rPr>
        <w:t>a</w:t>
      </w:r>
      <w:r>
        <w:rPr>
          <w:color w:val="484848"/>
          <w:spacing w:val="-1"/>
          <w:w w:val="77"/>
        </w:rPr>
        <w:t>s</w:t>
      </w:r>
      <w:r>
        <w:rPr>
          <w:color w:val="484848"/>
          <w:w w:val="100"/>
        </w:rPr>
        <w:t>h</w:t>
      </w:r>
      <w:r>
        <w:rPr>
          <w:color w:val="484848"/>
          <w:spacing w:val="-56"/>
        </w:rPr>
        <w:t xml:space="preserve"> </w:t>
      </w:r>
      <w:r>
        <w:rPr>
          <w:color w:val="484848"/>
          <w:spacing w:val="-3"/>
          <w:w w:val="100"/>
        </w:rPr>
        <w:t>传值，相同域之间直接</w:t>
      </w:r>
      <w:r>
        <w:rPr>
          <w:color w:val="484848"/>
          <w:spacing w:val="-55"/>
        </w:rPr>
        <w:t xml:space="preserve"> </w:t>
      </w:r>
      <w:r>
        <w:rPr>
          <w:color w:val="484848"/>
          <w:spacing w:val="-1"/>
          <w:w w:val="55"/>
        </w:rPr>
        <w:t>j</w:t>
      </w:r>
      <w:r>
        <w:rPr>
          <w:color w:val="484848"/>
          <w:w w:val="77"/>
        </w:rPr>
        <w:t>s</w:t>
      </w:r>
      <w:r>
        <w:rPr>
          <w:color w:val="484848"/>
          <w:spacing w:val="-58"/>
        </w:rPr>
        <w:t xml:space="preserve"> </w:t>
      </w:r>
      <w:r>
        <w:rPr>
          <w:color w:val="484848"/>
          <w:spacing w:val="-3"/>
          <w:w w:val="100"/>
        </w:rPr>
        <w:t xml:space="preserve">访问来通信。 </w:t>
      </w:r>
      <w:r>
        <w:rPr>
          <w:color w:val="484848"/>
          <w:spacing w:val="-1"/>
          <w:w w:val="122"/>
        </w:rPr>
        <w:t>w</w:t>
      </w:r>
      <w:r>
        <w:rPr>
          <w:color w:val="484848"/>
          <w:spacing w:val="-1"/>
          <w:w w:val="55"/>
        </w:rPr>
        <w:t>i</w:t>
      </w:r>
      <w:r>
        <w:rPr>
          <w:color w:val="484848"/>
          <w:spacing w:val="-1"/>
          <w:w w:val="100"/>
        </w:rPr>
        <w:t>nd</w:t>
      </w:r>
      <w:r>
        <w:rPr>
          <w:color w:val="484848"/>
          <w:spacing w:val="-1"/>
          <w:w w:val="88"/>
        </w:rPr>
        <w:t>o</w:t>
      </w:r>
      <w:r>
        <w:rPr>
          <w:color w:val="484848"/>
          <w:spacing w:val="-1"/>
          <w:w w:val="122"/>
        </w:rPr>
        <w:t>w</w:t>
      </w:r>
      <w:r>
        <w:rPr>
          <w:color w:val="484848"/>
          <w:spacing w:val="-1"/>
          <w:w w:val="50"/>
        </w:rPr>
        <w:t>.</w:t>
      </w:r>
      <w:r>
        <w:rPr>
          <w:color w:val="484848"/>
          <w:spacing w:val="-1"/>
          <w:w w:val="100"/>
        </w:rPr>
        <w:t>n</w:t>
      </w:r>
      <w:r>
        <w:rPr>
          <w:color w:val="484848"/>
          <w:spacing w:val="-1"/>
          <w:w w:val="88"/>
        </w:rPr>
        <w:t>a</w:t>
      </w:r>
      <w:r>
        <w:rPr>
          <w:color w:val="484848"/>
          <w:spacing w:val="-1"/>
          <w:w w:val="144"/>
        </w:rPr>
        <w:t>m</w:t>
      </w:r>
      <w:r>
        <w:rPr>
          <w:color w:val="484848"/>
          <w:w w:val="88"/>
        </w:rPr>
        <w:t>e</w:t>
      </w:r>
      <w:r>
        <w:rPr>
          <w:color w:val="484848"/>
          <w:spacing w:val="-57"/>
        </w:rPr>
        <w:t xml:space="preserve"> </w:t>
      </w:r>
      <w:r>
        <w:rPr>
          <w:color w:val="484848"/>
          <w:w w:val="109"/>
        </w:rPr>
        <w:t>+</w:t>
      </w:r>
      <w:r>
        <w:rPr>
          <w:color w:val="484848"/>
          <w:spacing w:val="-56"/>
        </w:rPr>
        <w:t xml:space="preserve"> </w:t>
      </w:r>
      <w:r>
        <w:rPr>
          <w:color w:val="484848"/>
          <w:spacing w:val="-1"/>
          <w:w w:val="55"/>
        </w:rPr>
        <w:t>if</w:t>
      </w:r>
      <w:r>
        <w:rPr>
          <w:color w:val="484848"/>
          <w:spacing w:val="-1"/>
          <w:w w:val="66"/>
        </w:rPr>
        <w:t>r</w:t>
      </w:r>
      <w:r>
        <w:rPr>
          <w:color w:val="484848"/>
          <w:spacing w:val="-1"/>
          <w:w w:val="88"/>
        </w:rPr>
        <w:t>a</w:t>
      </w:r>
      <w:r>
        <w:rPr>
          <w:color w:val="484848"/>
          <w:spacing w:val="-3"/>
          <w:w w:val="144"/>
        </w:rPr>
        <w:t>m</w:t>
      </w:r>
      <w:r>
        <w:rPr>
          <w:color w:val="484848"/>
          <w:w w:val="88"/>
        </w:rPr>
        <w:t>e</w:t>
      </w:r>
      <w:r>
        <w:rPr>
          <w:color w:val="484848"/>
          <w:spacing w:val="-81"/>
        </w:rPr>
        <w:t xml:space="preserve"> </w:t>
      </w:r>
      <w:r>
        <w:rPr>
          <w:color w:val="484848"/>
          <w:spacing w:val="-19"/>
          <w:w w:val="100"/>
        </w:rPr>
        <w:t>跨域：通过</w:t>
      </w:r>
      <w:r>
        <w:rPr>
          <w:color w:val="484848"/>
          <w:spacing w:val="-1"/>
          <w:w w:val="55"/>
        </w:rPr>
        <w:t>if</w:t>
      </w:r>
      <w:r>
        <w:rPr>
          <w:color w:val="484848"/>
          <w:spacing w:val="-1"/>
          <w:w w:val="66"/>
        </w:rPr>
        <w:t>r</w:t>
      </w:r>
      <w:r>
        <w:rPr>
          <w:color w:val="484848"/>
          <w:spacing w:val="-1"/>
          <w:w w:val="88"/>
        </w:rPr>
        <w:t>a</w:t>
      </w:r>
      <w:r>
        <w:rPr>
          <w:color w:val="484848"/>
          <w:spacing w:val="-3"/>
          <w:w w:val="144"/>
        </w:rPr>
        <w:t>m</w:t>
      </w:r>
      <w:r>
        <w:rPr>
          <w:color w:val="484848"/>
          <w:w w:val="88"/>
        </w:rPr>
        <w:t>e</w:t>
      </w:r>
      <w:r>
        <w:rPr>
          <w:color w:val="484848"/>
          <w:spacing w:val="-81"/>
        </w:rPr>
        <w:t xml:space="preserve"> </w:t>
      </w:r>
      <w:r>
        <w:rPr>
          <w:color w:val="484848"/>
          <w:spacing w:val="28"/>
          <w:w w:val="100"/>
        </w:rPr>
        <w:t>的</w:t>
      </w:r>
      <w:r>
        <w:rPr>
          <w:color w:val="484848"/>
          <w:spacing w:val="-1"/>
          <w:w w:val="77"/>
        </w:rPr>
        <w:t>s</w:t>
      </w:r>
      <w:r>
        <w:rPr>
          <w:color w:val="484848"/>
          <w:spacing w:val="-1"/>
          <w:w w:val="66"/>
        </w:rPr>
        <w:t>r</w:t>
      </w:r>
      <w:r>
        <w:rPr>
          <w:color w:val="484848"/>
          <w:w w:val="88"/>
        </w:rPr>
        <w:t>c</w:t>
      </w:r>
      <w:r>
        <w:rPr>
          <w:color w:val="484848"/>
          <w:spacing w:val="-81"/>
        </w:rPr>
        <w:t xml:space="preserve"> </w:t>
      </w:r>
      <w:r>
        <w:rPr>
          <w:color w:val="484848"/>
          <w:spacing w:val="-10"/>
          <w:w w:val="100"/>
        </w:rPr>
        <w:t>属性由外域转向本地域，跨域数据即由</w:t>
      </w:r>
      <w:r>
        <w:rPr>
          <w:color w:val="484848"/>
          <w:spacing w:val="-1"/>
          <w:w w:val="55"/>
        </w:rPr>
        <w:t>if</w:t>
      </w:r>
      <w:r>
        <w:rPr>
          <w:color w:val="484848"/>
          <w:spacing w:val="-1"/>
          <w:w w:val="66"/>
        </w:rPr>
        <w:t>r</w:t>
      </w:r>
      <w:r>
        <w:rPr>
          <w:color w:val="484848"/>
          <w:spacing w:val="-1"/>
          <w:w w:val="88"/>
        </w:rPr>
        <w:t>a</w:t>
      </w:r>
      <w:r>
        <w:rPr>
          <w:color w:val="484848"/>
          <w:w w:val="144"/>
        </w:rPr>
        <w:t>m</w:t>
      </w:r>
      <w:r>
        <w:rPr>
          <w:color w:val="484848"/>
          <w:w w:val="88"/>
        </w:rPr>
        <w:t>e</w:t>
      </w:r>
      <w:r>
        <w:rPr>
          <w:color w:val="484848"/>
          <w:spacing w:val="55"/>
          <w:w w:val="100"/>
        </w:rPr>
        <w:t>的</w:t>
      </w:r>
      <w:r>
        <w:rPr>
          <w:color w:val="484848"/>
          <w:spacing w:val="-1"/>
          <w:w w:val="122"/>
        </w:rPr>
        <w:t>w</w:t>
      </w:r>
      <w:r>
        <w:rPr>
          <w:color w:val="484848"/>
          <w:spacing w:val="-1"/>
          <w:w w:val="55"/>
        </w:rPr>
        <w:t>i</w:t>
      </w:r>
      <w:r>
        <w:rPr>
          <w:color w:val="484848"/>
          <w:spacing w:val="-1"/>
          <w:w w:val="100"/>
        </w:rPr>
        <w:t>nd</w:t>
      </w:r>
      <w:r>
        <w:rPr>
          <w:color w:val="484848"/>
          <w:spacing w:val="-1"/>
          <w:w w:val="88"/>
        </w:rPr>
        <w:t>o</w:t>
      </w:r>
      <w:r>
        <w:rPr>
          <w:color w:val="484848"/>
          <w:spacing w:val="-1"/>
          <w:w w:val="122"/>
        </w:rPr>
        <w:t>w</w:t>
      </w:r>
      <w:r>
        <w:rPr>
          <w:color w:val="484848"/>
          <w:spacing w:val="-1"/>
          <w:w w:val="50"/>
        </w:rPr>
        <w:t>.</w:t>
      </w:r>
      <w:r>
        <w:rPr>
          <w:color w:val="484848"/>
          <w:spacing w:val="-1"/>
          <w:w w:val="100"/>
        </w:rPr>
        <w:t>n</w:t>
      </w:r>
      <w:r>
        <w:rPr>
          <w:color w:val="484848"/>
          <w:spacing w:val="-1"/>
          <w:w w:val="88"/>
        </w:rPr>
        <w:t>a</w:t>
      </w:r>
      <w:r>
        <w:rPr>
          <w:color w:val="484848"/>
          <w:spacing w:val="-1"/>
          <w:w w:val="144"/>
        </w:rPr>
        <w:t>m</w:t>
      </w:r>
      <w:r>
        <w:rPr>
          <w:color w:val="484848"/>
          <w:w w:val="88"/>
        </w:rPr>
        <w:t>e</w:t>
      </w:r>
      <w:r>
        <w:rPr>
          <w:color w:val="484848"/>
          <w:spacing w:val="-57"/>
        </w:rPr>
        <w:t xml:space="preserve"> </w:t>
      </w:r>
      <w:r>
        <w:rPr>
          <w:color w:val="484848"/>
          <w:spacing w:val="-3"/>
          <w:w w:val="100"/>
        </w:rPr>
        <w:t>从外域传递到本地域。</w:t>
      </w:r>
    </w:p>
    <w:p>
      <w:pPr>
        <w:pStyle w:val="7"/>
        <w:spacing w:line="277" w:lineRule="exact"/>
      </w:pPr>
      <w:r>
        <w:rPr>
          <w:color w:val="484848"/>
          <w:spacing w:val="-1"/>
          <w:w w:val="100"/>
        </w:rPr>
        <w:t>p</w:t>
      </w:r>
      <w:r>
        <w:rPr>
          <w:color w:val="484848"/>
          <w:spacing w:val="-1"/>
          <w:w w:val="88"/>
        </w:rPr>
        <w:t>o</w:t>
      </w:r>
      <w:r>
        <w:rPr>
          <w:color w:val="484848"/>
          <w:spacing w:val="-1"/>
          <w:w w:val="77"/>
        </w:rPr>
        <w:t>s</w:t>
      </w:r>
      <w:r>
        <w:rPr>
          <w:color w:val="484848"/>
          <w:spacing w:val="-1"/>
          <w:w w:val="55"/>
        </w:rPr>
        <w:t>t</w:t>
      </w:r>
      <w:r>
        <w:rPr>
          <w:color w:val="484848"/>
          <w:spacing w:val="-1"/>
          <w:w w:val="156"/>
        </w:rPr>
        <w:t>M</w:t>
      </w:r>
      <w:r>
        <w:rPr>
          <w:color w:val="484848"/>
          <w:spacing w:val="-1"/>
          <w:w w:val="88"/>
        </w:rPr>
        <w:t>e</w:t>
      </w:r>
      <w:r>
        <w:rPr>
          <w:color w:val="484848"/>
          <w:spacing w:val="-1"/>
          <w:w w:val="77"/>
        </w:rPr>
        <w:t>ss</w:t>
      </w:r>
      <w:r>
        <w:rPr>
          <w:color w:val="484848"/>
          <w:spacing w:val="-1"/>
          <w:w w:val="88"/>
        </w:rPr>
        <w:t>ag</w:t>
      </w:r>
      <w:r>
        <w:rPr>
          <w:color w:val="484848"/>
          <w:w w:val="88"/>
        </w:rPr>
        <w:t>e</w:t>
      </w:r>
      <w:r>
        <w:rPr>
          <w:color w:val="484848"/>
          <w:spacing w:val="-56"/>
        </w:rPr>
        <w:t xml:space="preserve"> </w:t>
      </w:r>
      <w:r>
        <w:rPr>
          <w:color w:val="484848"/>
          <w:spacing w:val="2"/>
          <w:w w:val="100"/>
        </w:rPr>
        <w:t>跨域：可以跨域操作的</w:t>
      </w:r>
      <w:r>
        <w:rPr>
          <w:color w:val="484848"/>
          <w:spacing w:val="-1"/>
          <w:w w:val="122"/>
        </w:rPr>
        <w:t>w</w:t>
      </w:r>
      <w:r>
        <w:rPr>
          <w:color w:val="484848"/>
          <w:spacing w:val="-1"/>
          <w:w w:val="55"/>
        </w:rPr>
        <w:t>i</w:t>
      </w:r>
      <w:r>
        <w:rPr>
          <w:color w:val="484848"/>
          <w:spacing w:val="-1"/>
          <w:w w:val="100"/>
        </w:rPr>
        <w:t>nd</w:t>
      </w:r>
      <w:r>
        <w:rPr>
          <w:color w:val="484848"/>
          <w:spacing w:val="-1"/>
          <w:w w:val="88"/>
        </w:rPr>
        <w:t>o</w:t>
      </w:r>
      <w:r>
        <w:rPr>
          <w:color w:val="484848"/>
          <w:w w:val="122"/>
        </w:rPr>
        <w:t>w</w:t>
      </w:r>
      <w:r>
        <w:rPr>
          <w:color w:val="484848"/>
          <w:spacing w:val="-56"/>
        </w:rPr>
        <w:t xml:space="preserve"> </w:t>
      </w:r>
      <w:r>
        <w:rPr>
          <w:color w:val="484848"/>
          <w:spacing w:val="-2"/>
          <w:w w:val="100"/>
        </w:rPr>
        <w:t>属性之一。</w:t>
      </w:r>
    </w:p>
    <w:p>
      <w:pPr>
        <w:pStyle w:val="7"/>
        <w:spacing w:before="20" w:line="266" w:lineRule="auto"/>
        <w:ind w:right="337"/>
      </w:pPr>
      <w:r>
        <w:rPr>
          <w:color w:val="484848"/>
          <w:spacing w:val="-1"/>
          <w:w w:val="122"/>
        </w:rPr>
        <w:t>C</w:t>
      </w:r>
      <w:r>
        <w:rPr>
          <w:color w:val="484848"/>
          <w:spacing w:val="-1"/>
          <w:w w:val="133"/>
        </w:rPr>
        <w:t>OR</w:t>
      </w:r>
      <w:r>
        <w:rPr>
          <w:color w:val="484848"/>
          <w:spacing w:val="-2"/>
          <w:w w:val="100"/>
        </w:rPr>
        <w:t>S</w:t>
      </w:r>
      <w:r>
        <w:rPr>
          <w:color w:val="484848"/>
          <w:spacing w:val="3"/>
          <w:w w:val="100"/>
        </w:rPr>
        <w:t>：服务端设置</w:t>
      </w:r>
      <w:r>
        <w:rPr>
          <w:color w:val="484848"/>
          <w:spacing w:val="-1"/>
          <w:w w:val="133"/>
        </w:rPr>
        <w:t>A</w:t>
      </w:r>
      <w:r>
        <w:rPr>
          <w:color w:val="484848"/>
          <w:spacing w:val="-1"/>
          <w:w w:val="88"/>
        </w:rPr>
        <w:t>cce</w:t>
      </w:r>
      <w:r>
        <w:rPr>
          <w:color w:val="484848"/>
          <w:spacing w:val="-1"/>
          <w:w w:val="77"/>
        </w:rPr>
        <w:t>ss</w:t>
      </w:r>
      <w:r>
        <w:rPr>
          <w:color w:val="484848"/>
          <w:spacing w:val="-1"/>
          <w:w w:val="109"/>
        </w:rPr>
        <w:t>-</w:t>
      </w:r>
      <w:r>
        <w:rPr>
          <w:color w:val="484848"/>
          <w:spacing w:val="-1"/>
          <w:w w:val="122"/>
        </w:rPr>
        <w:t>C</w:t>
      </w:r>
      <w:r>
        <w:rPr>
          <w:color w:val="484848"/>
          <w:spacing w:val="-1"/>
          <w:w w:val="88"/>
        </w:rPr>
        <w:t>o</w:t>
      </w:r>
      <w:r>
        <w:rPr>
          <w:color w:val="484848"/>
          <w:spacing w:val="-1"/>
          <w:w w:val="100"/>
        </w:rPr>
        <w:t>n</w:t>
      </w:r>
      <w:r>
        <w:rPr>
          <w:color w:val="484848"/>
          <w:spacing w:val="-1"/>
          <w:w w:val="55"/>
        </w:rPr>
        <w:t>t</w:t>
      </w:r>
      <w:r>
        <w:rPr>
          <w:color w:val="484848"/>
          <w:spacing w:val="-1"/>
          <w:w w:val="66"/>
        </w:rPr>
        <w:t>r</w:t>
      </w:r>
      <w:r>
        <w:rPr>
          <w:color w:val="484848"/>
          <w:spacing w:val="-1"/>
          <w:w w:val="88"/>
        </w:rPr>
        <w:t>o</w:t>
      </w:r>
      <w:r>
        <w:rPr>
          <w:color w:val="484848"/>
          <w:spacing w:val="-1"/>
          <w:w w:val="55"/>
        </w:rPr>
        <w:t>l</w:t>
      </w:r>
      <w:r>
        <w:rPr>
          <w:color w:val="484848"/>
          <w:spacing w:val="-1"/>
          <w:w w:val="109"/>
        </w:rPr>
        <w:t>-</w:t>
      </w:r>
      <w:r>
        <w:rPr>
          <w:color w:val="484848"/>
          <w:spacing w:val="-1"/>
          <w:w w:val="133"/>
        </w:rPr>
        <w:t>A</w:t>
      </w:r>
      <w:r>
        <w:rPr>
          <w:color w:val="484848"/>
          <w:spacing w:val="-1"/>
          <w:w w:val="55"/>
        </w:rPr>
        <w:t>ll</w:t>
      </w:r>
      <w:r>
        <w:rPr>
          <w:color w:val="484848"/>
          <w:spacing w:val="-1"/>
          <w:w w:val="88"/>
        </w:rPr>
        <w:t>o</w:t>
      </w:r>
      <w:r>
        <w:rPr>
          <w:color w:val="484848"/>
          <w:spacing w:val="-1"/>
          <w:w w:val="122"/>
        </w:rPr>
        <w:t>w</w:t>
      </w:r>
      <w:r>
        <w:rPr>
          <w:color w:val="484848"/>
          <w:spacing w:val="-1"/>
          <w:w w:val="109"/>
        </w:rPr>
        <w:t>-</w:t>
      </w:r>
      <w:r>
        <w:rPr>
          <w:color w:val="484848"/>
          <w:spacing w:val="-1"/>
          <w:w w:val="133"/>
        </w:rPr>
        <w:t>O</w:t>
      </w:r>
      <w:r>
        <w:rPr>
          <w:color w:val="484848"/>
          <w:spacing w:val="-1"/>
          <w:w w:val="66"/>
        </w:rPr>
        <w:t>r</w:t>
      </w:r>
      <w:r>
        <w:rPr>
          <w:color w:val="484848"/>
          <w:spacing w:val="-1"/>
          <w:w w:val="55"/>
        </w:rPr>
        <w:t>i</w:t>
      </w:r>
      <w:r>
        <w:rPr>
          <w:color w:val="484848"/>
          <w:spacing w:val="-1"/>
          <w:w w:val="88"/>
        </w:rPr>
        <w:t>g</w:t>
      </w:r>
      <w:r>
        <w:rPr>
          <w:color w:val="484848"/>
          <w:spacing w:val="-1"/>
          <w:w w:val="55"/>
        </w:rPr>
        <w:t>i</w:t>
      </w:r>
      <w:r>
        <w:rPr>
          <w:color w:val="484848"/>
          <w:w w:val="100"/>
        </w:rPr>
        <w:t>n</w:t>
      </w:r>
      <w:r>
        <w:rPr>
          <w:color w:val="484848"/>
          <w:spacing w:val="-54"/>
        </w:rPr>
        <w:t xml:space="preserve"> </w:t>
      </w:r>
      <w:r>
        <w:rPr>
          <w:color w:val="484848"/>
          <w:spacing w:val="-8"/>
          <w:w w:val="100"/>
        </w:rPr>
        <w:t>即可，前端无须设置，若要带</w:t>
      </w:r>
      <w:r>
        <w:rPr>
          <w:color w:val="484848"/>
          <w:spacing w:val="-8"/>
        </w:rPr>
        <w:t xml:space="preserve"> </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w w:val="100"/>
        </w:rPr>
        <w:t>请</w:t>
      </w:r>
      <w:r>
        <w:rPr>
          <w:color w:val="484848"/>
          <w:spacing w:val="-3"/>
        </w:rPr>
        <w:t>求，前后端都需要设置。</w:t>
      </w:r>
    </w:p>
    <w:p>
      <w:pPr>
        <w:pStyle w:val="7"/>
        <w:spacing w:line="266" w:lineRule="auto"/>
        <w:ind w:right="4023"/>
      </w:pPr>
      <w:r>
        <w:rPr>
          <w:color w:val="484848"/>
        </w:rPr>
        <w:t>代理跨域：启一个代理服务器，实现数据的转发</w:t>
      </w:r>
      <w:r>
        <w:rPr>
          <w:color w:val="484848"/>
          <w:w w:val="100"/>
        </w:rPr>
        <w:t>参考</w:t>
      </w:r>
      <w:r>
        <w:fldChar w:fldCharType="begin"/>
      </w:r>
      <w:r>
        <w:instrText xml:space="preserve"> HYPERLINK "https://segmentfault.com/a/1190000011145364" \h </w:instrText>
      </w:r>
      <w:r>
        <w:fldChar w:fldCharType="separate"/>
      </w:r>
      <w:r>
        <w:rPr>
          <w:color w:val="6FB0E7"/>
          <w:w w:val="100"/>
          <w:u w:val="single" w:color="6FB0E7"/>
        </w:rPr>
        <w:t>h</w:t>
      </w:r>
      <w:r>
        <w:rPr>
          <w:color w:val="6FB0E7"/>
          <w:w w:val="55"/>
          <w:u w:val="single" w:color="6FB0E7"/>
        </w:rPr>
        <w:t>tt</w:t>
      </w:r>
      <w:r>
        <w:rPr>
          <w:color w:val="6FB0E7"/>
          <w:w w:val="100"/>
          <w:u w:val="single" w:color="6FB0E7"/>
        </w:rPr>
        <w:t>p</w:t>
      </w:r>
      <w:r>
        <w:rPr>
          <w:color w:val="6FB0E7"/>
          <w:w w:val="77"/>
          <w:u w:val="single" w:color="6FB0E7"/>
        </w:rPr>
        <w:t>s</w:t>
      </w:r>
      <w:r>
        <w:rPr>
          <w:color w:val="6FB0E7"/>
          <w:w w:val="50"/>
          <w:u w:val="single" w:color="6FB0E7"/>
        </w:rPr>
        <w:t>:</w:t>
      </w:r>
      <w:r>
        <w:rPr>
          <w:color w:val="6FB0E7"/>
          <w:w w:val="55"/>
          <w:u w:val="single" w:color="6FB0E7"/>
        </w:rPr>
        <w:t>//</w:t>
      </w:r>
      <w:r>
        <w:rPr>
          <w:color w:val="6FB0E7"/>
          <w:w w:val="77"/>
          <w:u w:val="single" w:color="6FB0E7"/>
        </w:rPr>
        <w:t>s</w:t>
      </w:r>
      <w:r>
        <w:rPr>
          <w:color w:val="6FB0E7"/>
          <w:w w:val="88"/>
          <w:u w:val="single" w:color="6FB0E7"/>
        </w:rPr>
        <w:t>eg</w:t>
      </w:r>
      <w:r>
        <w:rPr>
          <w:color w:val="6FB0E7"/>
          <w:w w:val="144"/>
          <w:u w:val="single" w:color="6FB0E7"/>
        </w:rPr>
        <w:t>m</w:t>
      </w:r>
      <w:r>
        <w:rPr>
          <w:color w:val="6FB0E7"/>
          <w:w w:val="88"/>
          <w:u w:val="single" w:color="6FB0E7"/>
        </w:rPr>
        <w:t>e</w:t>
      </w:r>
      <w:r>
        <w:rPr>
          <w:color w:val="6FB0E7"/>
          <w:w w:val="100"/>
          <w:u w:val="single" w:color="6FB0E7"/>
        </w:rPr>
        <w:t>n</w:t>
      </w:r>
      <w:r>
        <w:rPr>
          <w:color w:val="6FB0E7"/>
          <w:w w:val="55"/>
          <w:u w:val="single" w:color="6FB0E7"/>
        </w:rPr>
        <w:t>tf</w:t>
      </w:r>
      <w:r>
        <w:rPr>
          <w:color w:val="6FB0E7"/>
          <w:w w:val="88"/>
          <w:u w:val="single" w:color="6FB0E7"/>
        </w:rPr>
        <w:t>a</w:t>
      </w:r>
      <w:r>
        <w:rPr>
          <w:color w:val="6FB0E7"/>
          <w:w w:val="100"/>
          <w:u w:val="single" w:color="6FB0E7"/>
        </w:rPr>
        <w:t>u</w:t>
      </w:r>
      <w:r>
        <w:rPr>
          <w:color w:val="6FB0E7"/>
          <w:w w:val="55"/>
          <w:u w:val="single" w:color="6FB0E7"/>
        </w:rPr>
        <w:t>lt</w:t>
      </w:r>
      <w:r>
        <w:rPr>
          <w:color w:val="6FB0E7"/>
          <w:w w:val="50"/>
          <w:u w:val="single" w:color="6FB0E7"/>
        </w:rPr>
        <w:t>.</w:t>
      </w:r>
      <w:r>
        <w:rPr>
          <w:color w:val="6FB0E7"/>
          <w:w w:val="88"/>
          <w:u w:val="single" w:color="6FB0E7"/>
        </w:rPr>
        <w:t>co</w:t>
      </w:r>
      <w:r>
        <w:rPr>
          <w:color w:val="6FB0E7"/>
          <w:w w:val="144"/>
          <w:u w:val="single" w:color="6FB0E7"/>
        </w:rPr>
        <w:t>m</w:t>
      </w:r>
      <w:r>
        <w:rPr>
          <w:color w:val="6FB0E7"/>
          <w:w w:val="55"/>
          <w:u w:val="single" w:color="6FB0E7"/>
        </w:rPr>
        <w:t>/</w:t>
      </w:r>
      <w:r>
        <w:rPr>
          <w:color w:val="6FB0E7"/>
          <w:w w:val="88"/>
          <w:u w:val="single" w:color="6FB0E7"/>
        </w:rPr>
        <w:t>a</w:t>
      </w:r>
      <w:r>
        <w:rPr>
          <w:color w:val="6FB0E7"/>
          <w:w w:val="55"/>
          <w:u w:val="single" w:color="6FB0E7"/>
        </w:rPr>
        <w:t>/</w:t>
      </w:r>
      <w:r>
        <w:rPr>
          <w:color w:val="6FB0E7"/>
          <w:w w:val="100"/>
          <w:u w:val="single" w:color="6FB0E7"/>
        </w:rPr>
        <w:t>1190000011145364</w:t>
      </w:r>
      <w:r>
        <w:rPr>
          <w:color w:val="6FB0E7"/>
          <w:w w:val="100"/>
          <w:u w:val="single" w:color="6FB0E7"/>
        </w:rPr>
        <w:fldChar w:fldCharType="end"/>
      </w:r>
    </w:p>
    <w:p>
      <w:pPr>
        <w:pStyle w:val="7"/>
        <w:ind w:left="0"/>
        <w:rPr>
          <w:sz w:val="20"/>
        </w:rPr>
      </w:pPr>
    </w:p>
    <w:p>
      <w:pPr>
        <w:pStyle w:val="7"/>
        <w:spacing w:before="1"/>
        <w:ind w:left="0"/>
        <w:rPr>
          <w:sz w:val="20"/>
        </w:rPr>
      </w:pPr>
    </w:p>
    <w:p>
      <w:pPr>
        <w:pStyle w:val="4"/>
        <w:numPr>
          <w:ilvl w:val="1"/>
          <w:numId w:val="47"/>
        </w:numPr>
        <w:tabs>
          <w:tab w:val="left" w:pos="879"/>
          <w:tab w:val="left" w:pos="880"/>
        </w:tabs>
        <w:spacing w:before="0" w:after="0" w:line="423" w:lineRule="exact"/>
        <w:ind w:left="880" w:right="0" w:hanging="360"/>
        <w:jc w:val="left"/>
      </w:pPr>
      <w:r>
        <w:rPr>
          <w:color w:val="484848"/>
        </w:rPr>
        <w:t>JS</w:t>
      </w:r>
      <w:r>
        <w:rPr>
          <w:color w:val="484848"/>
          <w:spacing w:val="-1"/>
        </w:rPr>
        <w:t xml:space="preserve"> 基本数据类型</w:t>
      </w:r>
    </w:p>
    <w:p>
      <w:pPr>
        <w:pStyle w:val="6"/>
      </w:pPr>
      <w:r>
        <w:rPr>
          <w:color w:val="484848"/>
        </w:rPr>
        <w:t>参考回答：</w:t>
      </w:r>
    </w:p>
    <w:p>
      <w:pPr>
        <w:pStyle w:val="7"/>
        <w:spacing w:line="272" w:lineRule="exact"/>
      </w:pPr>
      <w:r>
        <w:rPr>
          <w:color w:val="484848"/>
          <w:spacing w:val="-3"/>
          <w:w w:val="100"/>
        </w:rPr>
        <w:t>基本数据类型</w:t>
      </w:r>
      <w:r>
        <w:rPr>
          <w:color w:val="484848"/>
          <w:spacing w:val="-1"/>
          <w:w w:val="100"/>
        </w:rPr>
        <w:t>：und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spacing w:val="-3"/>
          <w:w w:val="100"/>
        </w:rPr>
        <w:t>d</w:t>
      </w:r>
      <w:r>
        <w:rPr>
          <w:color w:val="484848"/>
          <w:spacing w:val="-1"/>
          <w:w w:val="100"/>
        </w:rPr>
        <w:t>、nu</w:t>
      </w:r>
      <w:r>
        <w:rPr>
          <w:color w:val="484848"/>
          <w:spacing w:val="-1"/>
          <w:w w:val="55"/>
        </w:rPr>
        <w:t>l</w:t>
      </w:r>
      <w:r>
        <w:rPr>
          <w:color w:val="484848"/>
          <w:spacing w:val="-2"/>
          <w:w w:val="55"/>
        </w:rPr>
        <w:t>l</w:t>
      </w:r>
      <w:r>
        <w:rPr>
          <w:color w:val="484848"/>
          <w:spacing w:val="-1"/>
          <w:w w:val="100"/>
        </w:rPr>
        <w:t>、nu</w:t>
      </w:r>
      <w:r>
        <w:rPr>
          <w:color w:val="484848"/>
          <w:spacing w:val="-1"/>
          <w:w w:val="144"/>
        </w:rPr>
        <w:t>m</w:t>
      </w:r>
      <w:r>
        <w:rPr>
          <w:color w:val="484848"/>
          <w:spacing w:val="-1"/>
          <w:w w:val="100"/>
        </w:rPr>
        <w:t>b</w:t>
      </w:r>
      <w:r>
        <w:rPr>
          <w:color w:val="484848"/>
          <w:spacing w:val="-1"/>
          <w:w w:val="88"/>
        </w:rPr>
        <w:t>e</w:t>
      </w:r>
      <w:r>
        <w:rPr>
          <w:color w:val="484848"/>
          <w:spacing w:val="-1"/>
          <w:w w:val="66"/>
        </w:rPr>
        <w:t>r</w:t>
      </w:r>
      <w:r>
        <w:rPr>
          <w:color w:val="484848"/>
          <w:spacing w:val="-1"/>
          <w:w w:val="100"/>
        </w:rPr>
        <w:t>、b</w:t>
      </w:r>
      <w:r>
        <w:rPr>
          <w:color w:val="484848"/>
          <w:spacing w:val="-1"/>
          <w:w w:val="88"/>
        </w:rPr>
        <w:t>oo</w:t>
      </w:r>
      <w:r>
        <w:rPr>
          <w:color w:val="484848"/>
          <w:spacing w:val="-1"/>
          <w:w w:val="55"/>
        </w:rPr>
        <w:t>l</w:t>
      </w:r>
      <w:r>
        <w:rPr>
          <w:color w:val="484848"/>
          <w:spacing w:val="-1"/>
          <w:w w:val="88"/>
        </w:rPr>
        <w:t>ea</w:t>
      </w:r>
      <w:r>
        <w:rPr>
          <w:color w:val="484848"/>
          <w:w w:val="100"/>
        </w:rPr>
        <w:t>n</w:t>
      </w:r>
      <w:r>
        <w:rPr>
          <w:color w:val="484848"/>
          <w:spacing w:val="-1"/>
          <w:w w:val="100"/>
        </w:rPr>
        <w:t>、</w:t>
      </w:r>
      <w:r>
        <w:rPr>
          <w:color w:val="484848"/>
          <w:spacing w:val="-1"/>
          <w:w w:val="77"/>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spacing w:val="-3"/>
          <w:w w:val="88"/>
        </w:rPr>
        <w:t>g</w:t>
      </w:r>
      <w:r>
        <w:rPr>
          <w:color w:val="484848"/>
          <w:spacing w:val="-1"/>
          <w:w w:val="100"/>
        </w:rPr>
        <w:t>、</w:t>
      </w:r>
      <w:r>
        <w:rPr>
          <w:color w:val="484848"/>
          <w:spacing w:val="-1"/>
          <w:w w:val="77"/>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w w:val="55"/>
        </w:rPr>
        <w:t>l</w:t>
      </w:r>
    </w:p>
    <w:p>
      <w:pPr>
        <w:pStyle w:val="7"/>
        <w:ind w:left="0"/>
      </w:pPr>
    </w:p>
    <w:p>
      <w:pPr>
        <w:pStyle w:val="7"/>
        <w:spacing w:before="3"/>
        <w:ind w:left="0"/>
        <w:rPr>
          <w:sz w:val="19"/>
        </w:rPr>
      </w:pPr>
    </w:p>
    <w:p>
      <w:pPr>
        <w:pStyle w:val="4"/>
        <w:numPr>
          <w:ilvl w:val="1"/>
          <w:numId w:val="47"/>
        </w:numPr>
        <w:tabs>
          <w:tab w:val="left" w:pos="879"/>
          <w:tab w:val="left" w:pos="880"/>
        </w:tabs>
        <w:spacing w:before="0" w:after="0" w:line="240" w:lineRule="auto"/>
        <w:ind w:left="880" w:right="0" w:hanging="360"/>
        <w:jc w:val="left"/>
      </w:pPr>
      <w:r>
        <w:rPr>
          <w:color w:val="484848"/>
        </w:rPr>
        <w:t>JS</w:t>
      </w:r>
      <w:r>
        <w:rPr>
          <w:color w:val="484848"/>
          <w:spacing w:val="-1"/>
        </w:rPr>
        <w:t xml:space="preserve"> 深度拷贝一个元素的具体实现</w:t>
      </w:r>
    </w:p>
    <w:p>
      <w:pPr>
        <w:pStyle w:val="6"/>
        <w:spacing w:line="388" w:lineRule="exact"/>
      </w:pPr>
      <w:r>
        <w:rPr>
          <w:color w:val="484848"/>
        </w:rPr>
        <w:t>参考回答：</w:t>
      </w:r>
    </w:p>
    <w:p>
      <w:pPr>
        <w:spacing w:before="0" w:line="291" w:lineRule="exact"/>
        <w:ind w:left="160" w:right="0" w:firstLine="0"/>
        <w:jc w:val="left"/>
        <w:rPr>
          <w:sz w:val="24"/>
        </w:rPr>
      </w:pPr>
      <w:r>
        <w:rPr>
          <w:color w:val="000007"/>
          <w:w w:val="95"/>
          <w:sz w:val="24"/>
        </w:rPr>
        <w:t>var</w:t>
      </w:r>
      <w:r>
        <w:rPr>
          <w:color w:val="000007"/>
          <w:spacing w:val="-59"/>
          <w:w w:val="95"/>
          <w:sz w:val="24"/>
        </w:rPr>
        <w:t xml:space="preserve"> </w:t>
      </w:r>
      <w:r>
        <w:rPr>
          <w:color w:val="000007"/>
          <w:w w:val="95"/>
          <w:sz w:val="24"/>
        </w:rPr>
        <w:t>deepCopy</w:t>
      </w:r>
      <w:r>
        <w:rPr>
          <w:color w:val="000007"/>
          <w:spacing w:val="-61"/>
          <w:w w:val="95"/>
          <w:sz w:val="24"/>
        </w:rPr>
        <w:t xml:space="preserve"> </w:t>
      </w:r>
      <w:r>
        <w:rPr>
          <w:color w:val="000007"/>
          <w:w w:val="95"/>
          <w:sz w:val="24"/>
        </w:rPr>
        <w:t>=</w:t>
      </w:r>
      <w:r>
        <w:rPr>
          <w:color w:val="000007"/>
          <w:spacing w:val="-58"/>
          <w:w w:val="95"/>
          <w:sz w:val="24"/>
        </w:rPr>
        <w:t xml:space="preserve"> </w:t>
      </w:r>
      <w:r>
        <w:rPr>
          <w:color w:val="000007"/>
          <w:w w:val="95"/>
          <w:sz w:val="24"/>
        </w:rPr>
        <w:t>function(obj)</w:t>
      </w:r>
      <w:r>
        <w:rPr>
          <w:color w:val="000007"/>
          <w:spacing w:val="-59"/>
          <w:w w:val="95"/>
          <w:sz w:val="24"/>
        </w:rPr>
        <w:t xml:space="preserve"> </w:t>
      </w:r>
      <w:r>
        <w:rPr>
          <w:color w:val="000007"/>
          <w:w w:val="95"/>
          <w:sz w:val="24"/>
        </w:rPr>
        <w:t>{</w:t>
      </w:r>
    </w:p>
    <w:p>
      <w:pPr>
        <w:spacing w:before="4"/>
        <w:ind w:left="160" w:right="0" w:firstLine="0"/>
        <w:jc w:val="left"/>
        <w:rPr>
          <w:sz w:val="24"/>
        </w:rPr>
      </w:pPr>
      <w:r>
        <w:rPr>
          <w:color w:val="000007"/>
          <w:spacing w:val="-1"/>
          <w:w w:val="55"/>
          <w:sz w:val="24"/>
        </w:rPr>
        <w:t>i</w:t>
      </w:r>
      <w:r>
        <w:rPr>
          <w:color w:val="000007"/>
          <w:w w:val="55"/>
          <w:sz w:val="24"/>
        </w:rPr>
        <w:t>f</w:t>
      </w:r>
      <w:r>
        <w:rPr>
          <w:color w:val="000007"/>
          <w:spacing w:val="-61"/>
          <w:sz w:val="24"/>
        </w:rPr>
        <w:t xml:space="preserve"> </w:t>
      </w:r>
      <w:r>
        <w:rPr>
          <w:color w:val="000007"/>
          <w:spacing w:val="-1"/>
          <w:w w:val="55"/>
          <w:sz w:val="24"/>
        </w:rPr>
        <w:t>(t</w:t>
      </w:r>
      <w:r>
        <w:rPr>
          <w:color w:val="000007"/>
          <w:spacing w:val="-1"/>
          <w:w w:val="88"/>
          <w:sz w:val="24"/>
        </w:rPr>
        <w:t>y</w:t>
      </w:r>
      <w:r>
        <w:rPr>
          <w:color w:val="000007"/>
          <w:sz w:val="24"/>
        </w:rPr>
        <w:t>p</w:t>
      </w:r>
      <w:r>
        <w:rPr>
          <w:color w:val="000007"/>
          <w:spacing w:val="-1"/>
          <w:w w:val="88"/>
          <w:sz w:val="24"/>
        </w:rPr>
        <w:t>eo</w:t>
      </w:r>
      <w:r>
        <w:rPr>
          <w:color w:val="000007"/>
          <w:w w:val="55"/>
          <w:sz w:val="24"/>
        </w:rPr>
        <w:t>f</w:t>
      </w:r>
      <w:r>
        <w:rPr>
          <w:color w:val="000007"/>
          <w:spacing w:val="-61"/>
          <w:sz w:val="24"/>
        </w:rPr>
        <w:t xml:space="preserve"> </w:t>
      </w:r>
      <w:r>
        <w:rPr>
          <w:color w:val="000007"/>
          <w:spacing w:val="-1"/>
          <w:w w:val="88"/>
          <w:sz w:val="24"/>
        </w:rPr>
        <w:t>o</w:t>
      </w:r>
      <w:r>
        <w:rPr>
          <w:color w:val="000007"/>
          <w:sz w:val="24"/>
        </w:rPr>
        <w:t>b</w:t>
      </w:r>
      <w:r>
        <w:rPr>
          <w:color w:val="000007"/>
          <w:w w:val="55"/>
          <w:sz w:val="24"/>
        </w:rPr>
        <w:t>j</w:t>
      </w:r>
      <w:r>
        <w:rPr>
          <w:color w:val="000007"/>
          <w:spacing w:val="-62"/>
          <w:sz w:val="24"/>
        </w:rPr>
        <w:t xml:space="preserve"> </w:t>
      </w:r>
      <w:r>
        <w:rPr>
          <w:color w:val="000007"/>
          <w:spacing w:val="-1"/>
          <w:w w:val="55"/>
          <w:sz w:val="24"/>
        </w:rPr>
        <w:t>!</w:t>
      </w:r>
      <w:r>
        <w:rPr>
          <w:color w:val="000007"/>
          <w:spacing w:val="-1"/>
          <w:w w:val="109"/>
          <w:sz w:val="24"/>
        </w:rPr>
        <w:t>=</w:t>
      </w:r>
      <w:r>
        <w:rPr>
          <w:color w:val="000007"/>
          <w:w w:val="109"/>
          <w:sz w:val="24"/>
        </w:rPr>
        <w:t>=</w:t>
      </w:r>
      <w:r>
        <w:rPr>
          <w:color w:val="000007"/>
          <w:spacing w:val="-61"/>
          <w:sz w:val="24"/>
        </w:rPr>
        <w:t xml:space="preserve"> </w:t>
      </w:r>
      <w:r>
        <w:rPr>
          <w:color w:val="000007"/>
          <w:spacing w:val="-1"/>
          <w:w w:val="43"/>
          <w:sz w:val="24"/>
        </w:rPr>
        <w:t>'</w:t>
      </w:r>
      <w:r>
        <w:rPr>
          <w:color w:val="000007"/>
          <w:spacing w:val="-1"/>
          <w:w w:val="88"/>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43"/>
          <w:sz w:val="24"/>
        </w:rPr>
        <w:t>'</w:t>
      </w:r>
      <w:r>
        <w:rPr>
          <w:color w:val="000007"/>
          <w:w w:val="55"/>
          <w:sz w:val="24"/>
        </w:rPr>
        <w:t>)</w:t>
      </w:r>
      <w:r>
        <w:rPr>
          <w:color w:val="000007"/>
          <w:spacing w:val="-61"/>
          <w:sz w:val="24"/>
        </w:rPr>
        <w:t xml:space="preserve"> </w:t>
      </w: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w w:val="50"/>
          <w:sz w:val="24"/>
        </w:rPr>
        <w:t>;</w:t>
      </w:r>
    </w:p>
    <w:p>
      <w:pPr>
        <w:spacing w:before="5" w:line="242" w:lineRule="auto"/>
        <w:ind w:left="160" w:right="4657"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w w:val="55"/>
          <w:sz w:val="24"/>
        </w:rPr>
        <w:t>j</w:t>
      </w:r>
      <w:r>
        <w:rPr>
          <w:color w:val="000007"/>
          <w:spacing w:val="-61"/>
          <w:sz w:val="24"/>
        </w:rPr>
        <w:t xml:space="preserve"> </w:t>
      </w:r>
      <w:r>
        <w:rPr>
          <w:color w:val="000007"/>
          <w:w w:val="109"/>
          <w:sz w:val="24"/>
        </w:rPr>
        <w:t>=</w:t>
      </w:r>
      <w:r>
        <w:rPr>
          <w:color w:val="000007"/>
          <w:spacing w:val="-62"/>
          <w:sz w:val="24"/>
        </w:rPr>
        <w:t xml:space="preserve"> </w:t>
      </w:r>
      <w:r>
        <w:rPr>
          <w:color w:val="000007"/>
          <w:spacing w:val="-1"/>
          <w:w w:val="88"/>
          <w:sz w:val="24"/>
        </w:rPr>
        <w:t>o</w:t>
      </w:r>
      <w:r>
        <w:rPr>
          <w:color w:val="000007"/>
          <w:sz w:val="24"/>
        </w:rPr>
        <w:t>b</w:t>
      </w:r>
      <w:r>
        <w:rPr>
          <w:color w:val="000007"/>
          <w:w w:val="55"/>
          <w:sz w:val="24"/>
        </w:rPr>
        <w:t>j</w:t>
      </w:r>
      <w:r>
        <w:rPr>
          <w:color w:val="000007"/>
          <w:spacing w:val="-62"/>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32"/>
          <w:sz w:val="24"/>
        </w:rPr>
        <w:t>A</w:t>
      </w:r>
      <w:r>
        <w:rPr>
          <w:color w:val="000007"/>
          <w:w w:val="66"/>
          <w:sz w:val="24"/>
        </w:rPr>
        <w:t>rr</w:t>
      </w:r>
      <w:r>
        <w:rPr>
          <w:color w:val="000007"/>
          <w:spacing w:val="-1"/>
          <w:w w:val="88"/>
          <w:sz w:val="24"/>
        </w:rPr>
        <w:t>a</w:t>
      </w:r>
      <w:r>
        <w:rPr>
          <w:color w:val="000007"/>
          <w:w w:val="88"/>
          <w:sz w:val="24"/>
        </w:rPr>
        <w:t>y</w:t>
      </w:r>
      <w:r>
        <w:rPr>
          <w:color w:val="000007"/>
          <w:spacing w:val="-60"/>
          <w:sz w:val="24"/>
        </w:rPr>
        <w:t xml:space="preserve"> </w:t>
      </w:r>
      <w:r>
        <w:rPr>
          <w:color w:val="000007"/>
          <w:sz w:val="24"/>
        </w:rPr>
        <w:t>?</w:t>
      </w:r>
      <w:r>
        <w:rPr>
          <w:color w:val="000007"/>
          <w:spacing w:val="-63"/>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w w:val="50"/>
          <w:sz w:val="24"/>
        </w:rPr>
        <w:t>:</w:t>
      </w:r>
      <w:r>
        <w:rPr>
          <w:color w:val="000007"/>
          <w:spacing w:val="-60"/>
          <w:sz w:val="24"/>
        </w:rPr>
        <w:t xml:space="preserve"> </w:t>
      </w:r>
      <w:r>
        <w:rPr>
          <w:color w:val="000007"/>
          <w:w w:val="66"/>
          <w:sz w:val="24"/>
        </w:rPr>
        <w:t>{}</w:t>
      </w:r>
      <w:r>
        <w:rPr>
          <w:color w:val="000007"/>
          <w:w w:val="50"/>
          <w:sz w:val="24"/>
        </w:rPr>
        <w:t xml:space="preserve">; </w:t>
      </w:r>
      <w:r>
        <w:rPr>
          <w:color w:val="000007"/>
          <w:w w:val="95"/>
          <w:sz w:val="24"/>
        </w:rPr>
        <w:t>for</w:t>
      </w:r>
      <w:r>
        <w:rPr>
          <w:color w:val="000007"/>
          <w:spacing w:val="-64"/>
          <w:w w:val="95"/>
          <w:sz w:val="24"/>
        </w:rPr>
        <w:t xml:space="preserve"> </w:t>
      </w:r>
      <w:r>
        <w:rPr>
          <w:color w:val="000007"/>
          <w:w w:val="95"/>
          <w:sz w:val="24"/>
        </w:rPr>
        <w:t>(var</w:t>
      </w:r>
      <w:r>
        <w:rPr>
          <w:color w:val="000007"/>
          <w:spacing w:val="-66"/>
          <w:w w:val="95"/>
          <w:sz w:val="24"/>
        </w:rPr>
        <w:t xml:space="preserve"> </w:t>
      </w:r>
      <w:r>
        <w:rPr>
          <w:color w:val="000007"/>
          <w:w w:val="95"/>
          <w:sz w:val="24"/>
        </w:rPr>
        <w:t>key</w:t>
      </w:r>
      <w:r>
        <w:rPr>
          <w:color w:val="000007"/>
          <w:spacing w:val="-64"/>
          <w:w w:val="95"/>
          <w:sz w:val="24"/>
        </w:rPr>
        <w:t xml:space="preserve"> </w:t>
      </w:r>
      <w:r>
        <w:rPr>
          <w:color w:val="000007"/>
          <w:w w:val="95"/>
          <w:sz w:val="24"/>
        </w:rPr>
        <w:t>in</w:t>
      </w:r>
      <w:r>
        <w:rPr>
          <w:color w:val="000007"/>
          <w:spacing w:val="-65"/>
          <w:w w:val="95"/>
          <w:sz w:val="24"/>
        </w:rPr>
        <w:t xml:space="preserve"> </w:t>
      </w:r>
      <w:r>
        <w:rPr>
          <w:color w:val="000007"/>
          <w:w w:val="95"/>
          <w:sz w:val="24"/>
        </w:rPr>
        <w:t>obj)</w:t>
      </w:r>
      <w:r>
        <w:rPr>
          <w:color w:val="000007"/>
          <w:spacing w:val="-65"/>
          <w:w w:val="95"/>
          <w:sz w:val="24"/>
        </w:rPr>
        <w:t xml:space="preserve"> </w:t>
      </w:r>
      <w:r>
        <w:rPr>
          <w:color w:val="000007"/>
          <w:w w:val="95"/>
          <w:sz w:val="24"/>
        </w:rPr>
        <w:t>{</w:t>
      </w:r>
    </w:p>
    <w:p>
      <w:pPr>
        <w:spacing w:before="2"/>
        <w:ind w:left="160" w:right="0" w:firstLine="0"/>
        <w:jc w:val="left"/>
        <w:rPr>
          <w:sz w:val="24"/>
        </w:rPr>
      </w:pPr>
      <w:r>
        <w:rPr>
          <w:color w:val="000007"/>
          <w:spacing w:val="-1"/>
          <w:w w:val="55"/>
          <w:sz w:val="24"/>
        </w:rPr>
        <w:t>i</w:t>
      </w:r>
      <w:r>
        <w:rPr>
          <w:color w:val="000007"/>
          <w:w w:val="55"/>
          <w:sz w:val="24"/>
        </w:rPr>
        <w:t>f</w:t>
      </w:r>
      <w:r>
        <w:rPr>
          <w:color w:val="000007"/>
          <w:spacing w:val="-61"/>
          <w:sz w:val="24"/>
        </w:rPr>
        <w:t xml:space="preserve"> </w:t>
      </w:r>
      <w:r>
        <w:rPr>
          <w:color w:val="000007"/>
          <w:spacing w:val="-1"/>
          <w:w w:val="55"/>
          <w:sz w:val="24"/>
        </w:rPr>
        <w:t>(</w:t>
      </w:r>
      <w:r>
        <w:rPr>
          <w:color w:val="000007"/>
          <w:spacing w:val="-1"/>
          <w:w w:val="88"/>
          <w:sz w:val="24"/>
        </w:rPr>
        <w:t>o</w:t>
      </w:r>
      <w:r>
        <w:rPr>
          <w:color w:val="000007"/>
          <w:sz w:val="24"/>
        </w:rPr>
        <w:t>b</w:t>
      </w:r>
      <w:r>
        <w:rPr>
          <w:color w:val="000007"/>
          <w:spacing w:val="-1"/>
          <w:w w:val="55"/>
          <w:sz w:val="24"/>
        </w:rPr>
        <w:t>j</w:t>
      </w:r>
      <w:r>
        <w:rPr>
          <w:color w:val="000007"/>
          <w:w w:val="50"/>
          <w:sz w:val="24"/>
        </w:rPr>
        <w:t>.</w:t>
      </w:r>
      <w:r>
        <w:rPr>
          <w:color w:val="000007"/>
          <w:sz w:val="24"/>
        </w:rPr>
        <w:t>h</w:t>
      </w:r>
      <w:r>
        <w:rPr>
          <w:color w:val="000007"/>
          <w:spacing w:val="-1"/>
          <w:w w:val="88"/>
          <w:sz w:val="24"/>
        </w:rPr>
        <w:t>a</w:t>
      </w:r>
      <w:r>
        <w:rPr>
          <w:color w:val="000007"/>
          <w:w w:val="77"/>
          <w:sz w:val="24"/>
        </w:rPr>
        <w:t>s</w:t>
      </w:r>
      <w:r>
        <w:rPr>
          <w:color w:val="000007"/>
          <w:w w:val="132"/>
          <w:sz w:val="24"/>
        </w:rPr>
        <w:t>O</w:t>
      </w:r>
      <w:r>
        <w:rPr>
          <w:color w:val="000007"/>
          <w:w w:val="121"/>
          <w:sz w:val="24"/>
        </w:rPr>
        <w:t>w</w:t>
      </w:r>
      <w:r>
        <w:rPr>
          <w:color w:val="000007"/>
          <w:sz w:val="24"/>
        </w:rPr>
        <w:t>n</w:t>
      </w:r>
      <w:r>
        <w:rPr>
          <w:color w:val="000007"/>
          <w:spacing w:val="-1"/>
          <w:w w:val="111"/>
          <w:sz w:val="24"/>
        </w:rPr>
        <w:t>P</w:t>
      </w:r>
      <w:r>
        <w:rPr>
          <w:color w:val="000007"/>
          <w:w w:val="66"/>
          <w:sz w:val="24"/>
        </w:rPr>
        <w:t>r</w:t>
      </w:r>
      <w:r>
        <w:rPr>
          <w:color w:val="000007"/>
          <w:spacing w:val="-1"/>
          <w:w w:val="88"/>
          <w:sz w:val="24"/>
        </w:rPr>
        <w:t>o</w:t>
      </w:r>
      <w:r>
        <w:rPr>
          <w:color w:val="000007"/>
          <w:sz w:val="24"/>
        </w:rPr>
        <w:t>p</w:t>
      </w:r>
      <w:r>
        <w:rPr>
          <w:color w:val="000007"/>
          <w:spacing w:val="-1"/>
          <w:w w:val="88"/>
          <w:sz w:val="24"/>
        </w:rPr>
        <w:t>e</w:t>
      </w:r>
      <w:r>
        <w:rPr>
          <w:color w:val="000007"/>
          <w:w w:val="66"/>
          <w:sz w:val="24"/>
        </w:rPr>
        <w:t>r</w:t>
      </w:r>
      <w:r>
        <w:rPr>
          <w:color w:val="000007"/>
          <w:spacing w:val="-1"/>
          <w:w w:val="55"/>
          <w:sz w:val="24"/>
        </w:rPr>
        <w:t>t</w:t>
      </w:r>
      <w:r>
        <w:rPr>
          <w:color w:val="000007"/>
          <w:spacing w:val="-1"/>
          <w:w w:val="88"/>
          <w:sz w:val="24"/>
        </w:rPr>
        <w:t>y</w:t>
      </w:r>
      <w:r>
        <w:rPr>
          <w:color w:val="000007"/>
          <w:spacing w:val="-1"/>
          <w:w w:val="55"/>
          <w:sz w:val="24"/>
        </w:rPr>
        <w:t>(</w:t>
      </w:r>
      <w:r>
        <w:rPr>
          <w:color w:val="000007"/>
          <w:sz w:val="24"/>
        </w:rPr>
        <w:t>k</w:t>
      </w:r>
      <w:r>
        <w:rPr>
          <w:color w:val="000007"/>
          <w:spacing w:val="-1"/>
          <w:w w:val="88"/>
          <w:sz w:val="24"/>
        </w:rPr>
        <w:t>ey</w:t>
      </w:r>
      <w:r>
        <w:rPr>
          <w:color w:val="000007"/>
          <w:spacing w:val="-1"/>
          <w:w w:val="55"/>
          <w:sz w:val="24"/>
        </w:rPr>
        <w:t>)</w:t>
      </w:r>
      <w:r>
        <w:rPr>
          <w:color w:val="000007"/>
          <w:w w:val="55"/>
          <w:sz w:val="24"/>
        </w:rPr>
        <w:t>)</w:t>
      </w:r>
      <w:r>
        <w:rPr>
          <w:color w:val="000007"/>
          <w:spacing w:val="-62"/>
          <w:sz w:val="24"/>
        </w:rPr>
        <w:t xml:space="preserve"> </w:t>
      </w:r>
      <w:r>
        <w:rPr>
          <w:color w:val="000007"/>
          <w:w w:val="66"/>
          <w:sz w:val="24"/>
        </w:rPr>
        <w:t>{</w:t>
      </w:r>
    </w:p>
    <w:p>
      <w:pPr>
        <w:spacing w:after="0"/>
        <w:jc w:val="left"/>
        <w:rPr>
          <w:sz w:val="24"/>
        </w:rPr>
        <w:sectPr>
          <w:pgSz w:w="11910" w:h="16840"/>
          <w:pgMar w:top="1580" w:right="1460" w:bottom="1620" w:left="1640" w:header="0" w:footer="963" w:gutter="0"/>
        </w:sectPr>
      </w:pPr>
    </w:p>
    <w:p>
      <w:pPr>
        <w:spacing w:before="35"/>
        <w:ind w:left="160" w:right="0" w:firstLine="0"/>
        <w:jc w:val="left"/>
        <w:rPr>
          <w:sz w:val="24"/>
        </w:rPr>
      </w:pP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w:t>
      </w:r>
      <w:bookmarkStart w:id="41" w:name="_bookmark66"/>
      <w:bookmarkEnd w:id="41"/>
      <w:r>
        <w:rPr>
          <w:color w:val="000007"/>
          <w:spacing w:val="-1"/>
          <w:w w:val="55"/>
          <w:sz w:val="24"/>
        </w:rPr>
        <w:t>[</w:t>
      </w:r>
      <w:r>
        <w:rPr>
          <w:color w:val="000007"/>
          <w:sz w:val="24"/>
        </w:rPr>
        <w:t>k</w:t>
      </w:r>
      <w:r>
        <w:rPr>
          <w:color w:val="000007"/>
          <w:spacing w:val="-1"/>
          <w:w w:val="88"/>
          <w:sz w:val="24"/>
        </w:rPr>
        <w:t>ey</w:t>
      </w:r>
      <w:r>
        <w:rPr>
          <w:color w:val="000007"/>
          <w:w w:val="55"/>
          <w:sz w:val="24"/>
        </w:rPr>
        <w:t>]</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55"/>
          <w:sz w:val="24"/>
        </w:rPr>
        <w:t>t</w:t>
      </w:r>
      <w:r>
        <w:rPr>
          <w:color w:val="000007"/>
          <w:spacing w:val="-1"/>
          <w:w w:val="88"/>
          <w:sz w:val="24"/>
        </w:rPr>
        <w:t>y</w:t>
      </w:r>
      <w:r>
        <w:rPr>
          <w:color w:val="000007"/>
          <w:sz w:val="24"/>
        </w:rPr>
        <w:t>p</w:t>
      </w:r>
      <w:r>
        <w:rPr>
          <w:color w:val="000007"/>
          <w:spacing w:val="-1"/>
          <w:w w:val="88"/>
          <w:sz w:val="24"/>
        </w:rPr>
        <w:t>eo</w:t>
      </w:r>
      <w:r>
        <w:rPr>
          <w:color w:val="000007"/>
          <w:w w:val="55"/>
          <w:sz w:val="24"/>
        </w:rPr>
        <w:t>f</w:t>
      </w:r>
      <w:r>
        <w:rPr>
          <w:color w:val="000007"/>
          <w:spacing w:val="-60"/>
          <w:sz w:val="24"/>
        </w:rPr>
        <w:t xml:space="preserve"> </w:t>
      </w:r>
      <w:r>
        <w:rPr>
          <w:color w:val="000007"/>
          <w:spacing w:val="-1"/>
          <w:w w:val="88"/>
          <w:sz w:val="24"/>
        </w:rPr>
        <w:t>o</w:t>
      </w:r>
      <w:r>
        <w:rPr>
          <w:color w:val="000007"/>
          <w:sz w:val="24"/>
        </w:rPr>
        <w:t>b</w:t>
      </w:r>
      <w:r>
        <w:rPr>
          <w:color w:val="000007"/>
          <w:spacing w:val="-1"/>
          <w:w w:val="55"/>
          <w:sz w:val="24"/>
        </w:rPr>
        <w:t>j[</w:t>
      </w:r>
      <w:r>
        <w:rPr>
          <w:color w:val="000007"/>
          <w:sz w:val="24"/>
        </w:rPr>
        <w:t>k</w:t>
      </w:r>
      <w:r>
        <w:rPr>
          <w:color w:val="000007"/>
          <w:spacing w:val="-1"/>
          <w:w w:val="88"/>
          <w:sz w:val="24"/>
        </w:rPr>
        <w:t>ey</w:t>
      </w:r>
      <w:r>
        <w:rPr>
          <w:color w:val="000007"/>
          <w:w w:val="55"/>
          <w:sz w:val="24"/>
        </w:rPr>
        <w:t>]</w:t>
      </w:r>
      <w:r>
        <w:rPr>
          <w:color w:val="000007"/>
          <w:spacing w:val="-61"/>
          <w:sz w:val="24"/>
        </w:rPr>
        <w:t xml:space="preserve"> </w:t>
      </w:r>
      <w:r>
        <w:rPr>
          <w:color w:val="000007"/>
          <w:spacing w:val="-1"/>
          <w:w w:val="109"/>
          <w:sz w:val="24"/>
        </w:rPr>
        <w:t>==</w:t>
      </w:r>
      <w:r>
        <w:rPr>
          <w:color w:val="000007"/>
          <w:w w:val="109"/>
          <w:sz w:val="24"/>
        </w:rPr>
        <w:t>=</w:t>
      </w:r>
      <w:r>
        <w:rPr>
          <w:color w:val="000007"/>
          <w:spacing w:val="-63"/>
          <w:sz w:val="24"/>
        </w:rPr>
        <w:t xml:space="preserve"> </w:t>
      </w:r>
      <w:r>
        <w:rPr>
          <w:color w:val="000007"/>
          <w:spacing w:val="-1"/>
          <w:w w:val="43"/>
          <w:sz w:val="24"/>
        </w:rPr>
        <w:t>'</w:t>
      </w:r>
      <w:r>
        <w:rPr>
          <w:color w:val="000007"/>
          <w:spacing w:val="-1"/>
          <w:w w:val="88"/>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w w:val="43"/>
          <w:sz w:val="24"/>
        </w:rPr>
        <w:t>'</w:t>
      </w:r>
      <w:r>
        <w:rPr>
          <w:color w:val="000007"/>
          <w:spacing w:val="-62"/>
          <w:sz w:val="24"/>
        </w:rPr>
        <w:t xml:space="preserve"> </w:t>
      </w:r>
      <w:r>
        <w:rPr>
          <w:color w:val="000007"/>
          <w:sz w:val="24"/>
        </w:rPr>
        <w:t>?</w:t>
      </w:r>
      <w:r>
        <w:rPr>
          <w:color w:val="000007"/>
          <w:spacing w:val="-60"/>
          <w:sz w:val="24"/>
        </w:rPr>
        <w:t xml:space="preserve"> </w:t>
      </w:r>
      <w:r>
        <w:rPr>
          <w:color w:val="000007"/>
          <w:sz w:val="24"/>
        </w:rPr>
        <w:t>d</w:t>
      </w:r>
      <w:r>
        <w:rPr>
          <w:color w:val="000007"/>
          <w:spacing w:val="-1"/>
          <w:w w:val="88"/>
          <w:sz w:val="24"/>
        </w:rPr>
        <w:t>ee</w:t>
      </w:r>
      <w:r>
        <w:rPr>
          <w:color w:val="000007"/>
          <w:sz w:val="24"/>
        </w:rPr>
        <w:t>p</w:t>
      </w:r>
      <w:r>
        <w:rPr>
          <w:color w:val="000007"/>
          <w:w w:val="121"/>
          <w:sz w:val="24"/>
        </w:rPr>
        <w:t>C</w:t>
      </w:r>
      <w:r>
        <w:rPr>
          <w:color w:val="000007"/>
          <w:spacing w:val="-1"/>
          <w:w w:val="88"/>
          <w:sz w:val="24"/>
        </w:rPr>
        <w:t>o</w:t>
      </w:r>
      <w:r>
        <w:rPr>
          <w:color w:val="000007"/>
          <w:sz w:val="24"/>
        </w:rPr>
        <w:t>p</w:t>
      </w:r>
      <w:r>
        <w:rPr>
          <w:color w:val="000007"/>
          <w:spacing w:val="-1"/>
          <w:w w:val="88"/>
          <w:sz w:val="24"/>
        </w:rPr>
        <w:t>y</w:t>
      </w:r>
      <w:r>
        <w:rPr>
          <w:color w:val="000007"/>
          <w:spacing w:val="-1"/>
          <w:w w:val="55"/>
          <w:sz w:val="24"/>
        </w:rPr>
        <w:t>(</w:t>
      </w:r>
      <w:r>
        <w:rPr>
          <w:color w:val="000007"/>
          <w:spacing w:val="-1"/>
          <w:w w:val="88"/>
          <w:sz w:val="24"/>
        </w:rPr>
        <w:t>o</w:t>
      </w:r>
      <w:r>
        <w:rPr>
          <w:color w:val="000007"/>
          <w:sz w:val="24"/>
        </w:rPr>
        <w:t>b</w:t>
      </w:r>
      <w:r>
        <w:rPr>
          <w:color w:val="000007"/>
          <w:spacing w:val="-1"/>
          <w:w w:val="55"/>
          <w:sz w:val="24"/>
        </w:rPr>
        <w:t>j[</w:t>
      </w:r>
      <w:r>
        <w:rPr>
          <w:color w:val="000007"/>
          <w:sz w:val="24"/>
        </w:rPr>
        <w:t>k</w:t>
      </w:r>
      <w:r>
        <w:rPr>
          <w:color w:val="000007"/>
          <w:spacing w:val="-1"/>
          <w:w w:val="88"/>
          <w:sz w:val="24"/>
        </w:rPr>
        <w:t>ey</w:t>
      </w:r>
      <w:r>
        <w:rPr>
          <w:color w:val="000007"/>
          <w:spacing w:val="-1"/>
          <w:w w:val="55"/>
          <w:sz w:val="24"/>
        </w:rPr>
        <w:t>]</w:t>
      </w:r>
      <w:r>
        <w:rPr>
          <w:color w:val="000007"/>
          <w:w w:val="55"/>
          <w:sz w:val="24"/>
        </w:rPr>
        <w:t>)</w:t>
      </w:r>
      <w:r>
        <w:rPr>
          <w:color w:val="000007"/>
          <w:spacing w:val="-61"/>
          <w:sz w:val="24"/>
        </w:rPr>
        <w:t xml:space="preserve"> </w:t>
      </w:r>
      <w:r>
        <w:rPr>
          <w:color w:val="000007"/>
          <w:w w:val="50"/>
          <w:sz w:val="24"/>
        </w:rPr>
        <w:t>:</w:t>
      </w:r>
      <w:r>
        <w:rPr>
          <w:color w:val="000007"/>
          <w:spacing w:val="-63"/>
          <w:sz w:val="24"/>
        </w:rPr>
        <w:t xml:space="preserve"> </w:t>
      </w:r>
      <w:r>
        <w:rPr>
          <w:color w:val="000007"/>
          <w:spacing w:val="-1"/>
          <w:w w:val="88"/>
          <w:sz w:val="24"/>
        </w:rPr>
        <w:t>o</w:t>
      </w:r>
      <w:r>
        <w:rPr>
          <w:color w:val="000007"/>
          <w:sz w:val="24"/>
        </w:rPr>
        <w:t>b</w:t>
      </w:r>
      <w:r>
        <w:rPr>
          <w:color w:val="000007"/>
          <w:spacing w:val="-1"/>
          <w:w w:val="55"/>
          <w:sz w:val="24"/>
        </w:rPr>
        <w:t>j[</w:t>
      </w:r>
      <w:r>
        <w:rPr>
          <w:color w:val="000007"/>
          <w:sz w:val="24"/>
        </w:rPr>
        <w:t>k</w:t>
      </w:r>
      <w:r>
        <w:rPr>
          <w:color w:val="000007"/>
          <w:spacing w:val="-1"/>
          <w:w w:val="88"/>
          <w:sz w:val="24"/>
        </w:rPr>
        <w:t>ey</w:t>
      </w:r>
      <w:r>
        <w:rPr>
          <w:color w:val="000007"/>
          <w:spacing w:val="-1"/>
          <w:w w:val="55"/>
          <w:sz w:val="24"/>
        </w:rPr>
        <w:t>]</w:t>
      </w:r>
      <w:r>
        <w:rPr>
          <w:color w:val="000007"/>
          <w:w w:val="50"/>
          <w:sz w:val="24"/>
        </w:rPr>
        <w: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w:t>
      </w:r>
      <w:r>
        <w:rPr>
          <w:color w:val="000007"/>
          <w:w w:val="50"/>
          <w:sz w:val="24"/>
        </w:rPr>
        <w:t>;</w:t>
      </w:r>
    </w:p>
    <w:p>
      <w:pPr>
        <w:spacing w:before="4"/>
        <w:ind w:left="160" w:right="0" w:firstLine="0"/>
        <w:jc w:val="left"/>
        <w:rPr>
          <w:sz w:val="24"/>
        </w:rPr>
      </w:pPr>
      <w:r>
        <w:rPr>
          <w:color w:val="000007"/>
          <w:w w:val="66"/>
          <w:sz w:val="24"/>
        </w:rPr>
        <w:t>}</w:t>
      </w:r>
    </w:p>
    <w:p>
      <w:pPr>
        <w:pStyle w:val="7"/>
        <w:ind w:left="0"/>
        <w:rPr>
          <w:sz w:val="24"/>
        </w:rPr>
      </w:pPr>
    </w:p>
    <w:p>
      <w:pPr>
        <w:pStyle w:val="4"/>
        <w:numPr>
          <w:ilvl w:val="1"/>
          <w:numId w:val="47"/>
        </w:numPr>
        <w:tabs>
          <w:tab w:val="left" w:pos="879"/>
          <w:tab w:val="left" w:pos="880"/>
        </w:tabs>
        <w:spacing w:before="211" w:after="0" w:line="240" w:lineRule="auto"/>
        <w:ind w:left="880" w:right="0" w:hanging="360"/>
        <w:jc w:val="left"/>
      </w:pPr>
      <w:r>
        <w:rPr>
          <w:color w:val="484848"/>
          <w:spacing w:val="-1"/>
        </w:rPr>
        <w:t xml:space="preserve">之前说了 </w:t>
      </w:r>
      <w:r>
        <w:rPr>
          <w:color w:val="484848"/>
        </w:rPr>
        <w:t>ES6set</w:t>
      </w:r>
      <w:r>
        <w:rPr>
          <w:color w:val="484848"/>
          <w:spacing w:val="-2"/>
        </w:rPr>
        <w:t xml:space="preserve"> 可以数组去重，是否还有数组去重的方法</w:t>
      </w:r>
    </w:p>
    <w:p>
      <w:pPr>
        <w:spacing w:before="171" w:line="395"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72" w:lineRule="exact"/>
        <w:jc w:val="both"/>
      </w:pPr>
      <w:r>
        <w:rPr>
          <w:color w:val="484848"/>
          <w:spacing w:val="-2"/>
          <w:w w:val="100"/>
        </w:rPr>
        <w:t>法一：</w:t>
      </w:r>
      <w:r>
        <w:rPr>
          <w:color w:val="484848"/>
          <w:spacing w:val="-1"/>
          <w:w w:val="55"/>
        </w:rPr>
        <w:t>i</w:t>
      </w:r>
      <w:r>
        <w:rPr>
          <w:color w:val="484848"/>
          <w:spacing w:val="-1"/>
          <w:w w:val="100"/>
        </w:rPr>
        <w:t>nd</w:t>
      </w:r>
      <w:r>
        <w:rPr>
          <w:color w:val="484848"/>
          <w:spacing w:val="-1"/>
          <w:w w:val="88"/>
        </w:rPr>
        <w:t>ex</w:t>
      </w:r>
      <w:r>
        <w:rPr>
          <w:color w:val="484848"/>
          <w:spacing w:val="-1"/>
          <w:w w:val="133"/>
        </w:rPr>
        <w:t>O</w:t>
      </w:r>
      <w:r>
        <w:rPr>
          <w:color w:val="484848"/>
          <w:w w:val="55"/>
        </w:rPr>
        <w:t>f</w:t>
      </w:r>
      <w:r>
        <w:rPr>
          <w:color w:val="484848"/>
          <w:spacing w:val="-56"/>
        </w:rPr>
        <w:t xml:space="preserve"> </w:t>
      </w:r>
      <w:r>
        <w:rPr>
          <w:color w:val="484848"/>
          <w:spacing w:val="-2"/>
          <w:w w:val="100"/>
        </w:rPr>
        <w:t>循环去重</w:t>
      </w:r>
    </w:p>
    <w:p>
      <w:pPr>
        <w:pStyle w:val="7"/>
        <w:spacing w:before="30" w:line="266" w:lineRule="auto"/>
        <w:ind w:right="116"/>
      </w:pPr>
      <w:r>
        <w:rPr>
          <w:color w:val="484848"/>
          <w:spacing w:val="-31"/>
          <w:w w:val="100"/>
        </w:rPr>
        <w:t>法二：</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1"/>
        </w:rPr>
        <w:t xml:space="preserve"> </w:t>
      </w:r>
      <w:r>
        <w:rPr>
          <w:color w:val="484848"/>
          <w:spacing w:val="-12"/>
          <w:w w:val="100"/>
        </w:rPr>
        <w:t>键值对去重；把数组的值存成</w:t>
      </w:r>
      <w:r>
        <w:rPr>
          <w:color w:val="484848"/>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1"/>
        </w:rPr>
        <w:t xml:space="preserve"> </w:t>
      </w:r>
      <w:r>
        <w:rPr>
          <w:color w:val="484848"/>
          <w:w w:val="100"/>
        </w:rPr>
        <w:t>的</w:t>
      </w:r>
      <w:r>
        <w:rPr>
          <w:color w:val="484848"/>
        </w:rPr>
        <w:t xml:space="preserve"> </w:t>
      </w:r>
      <w:r>
        <w:rPr>
          <w:color w:val="484848"/>
          <w:spacing w:val="-1"/>
          <w:w w:val="100"/>
        </w:rPr>
        <w:t>k</w:t>
      </w:r>
      <w:r>
        <w:rPr>
          <w:color w:val="484848"/>
          <w:spacing w:val="-1"/>
          <w:w w:val="88"/>
        </w:rPr>
        <w:t>e</w:t>
      </w:r>
      <w:r>
        <w:rPr>
          <w:color w:val="484848"/>
          <w:w w:val="88"/>
        </w:rPr>
        <w:t>y</w:t>
      </w:r>
      <w:r>
        <w:rPr>
          <w:color w:val="484848"/>
          <w:spacing w:val="-2"/>
        </w:rPr>
        <w:t xml:space="preserve"> </w:t>
      </w:r>
      <w:r>
        <w:rPr>
          <w:color w:val="484848"/>
          <w:spacing w:val="-23"/>
          <w:w w:val="100"/>
        </w:rPr>
        <w:t>值，比如</w:t>
      </w:r>
      <w:r>
        <w:rPr>
          <w:color w:val="484848"/>
          <w:spacing w:val="-3"/>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00"/>
        </w:rPr>
        <w:t>1</w:t>
      </w:r>
      <w:r>
        <w:rPr>
          <w:color w:val="484848"/>
          <w:w w:val="55"/>
        </w:rPr>
        <w:t>]</w:t>
      </w:r>
      <w:r>
        <w:rPr>
          <w:color w:val="484848"/>
          <w:spacing w:val="-57"/>
        </w:rPr>
        <w:t xml:space="preserve"> </w:t>
      </w:r>
      <w:r>
        <w:rPr>
          <w:color w:val="484848"/>
          <w:w w:val="109"/>
        </w:rPr>
        <w:t>=</w:t>
      </w:r>
      <w:r>
        <w:rPr>
          <w:color w:val="484848"/>
          <w:spacing w:val="-56"/>
        </w:rPr>
        <w:t xml:space="preserve"> </w:t>
      </w:r>
      <w:r>
        <w:rPr>
          <w:color w:val="484848"/>
          <w:spacing w:val="-1"/>
          <w:w w:val="55"/>
        </w:rPr>
        <w:t>t</w:t>
      </w:r>
      <w:r>
        <w:rPr>
          <w:color w:val="484848"/>
          <w:spacing w:val="-1"/>
          <w:w w:val="66"/>
        </w:rPr>
        <w:t>r</w:t>
      </w:r>
      <w:r>
        <w:rPr>
          <w:color w:val="484848"/>
          <w:spacing w:val="-1"/>
          <w:w w:val="100"/>
        </w:rPr>
        <w:t>u</w:t>
      </w:r>
      <w:r>
        <w:rPr>
          <w:color w:val="484848"/>
          <w:spacing w:val="-1"/>
          <w:w w:val="88"/>
        </w:rPr>
        <w:t>e</w:t>
      </w:r>
      <w:r>
        <w:rPr>
          <w:color w:val="484848"/>
          <w:w w:val="100"/>
        </w:rPr>
        <w:t>，</w:t>
      </w:r>
      <w:r>
        <w:rPr>
          <w:color w:val="484848"/>
          <w:spacing w:val="-3"/>
          <w:w w:val="100"/>
        </w:rPr>
        <w:t>在判断另一个值的时候，如果</w:t>
      </w:r>
      <w:r>
        <w:rPr>
          <w:color w:val="484848"/>
          <w:spacing w:val="-3"/>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00"/>
        </w:rPr>
        <w:t>2</w:t>
      </w:r>
      <w:r>
        <w:rPr>
          <w:color w:val="484848"/>
          <w:spacing w:val="1"/>
          <w:w w:val="55"/>
        </w:rPr>
        <w:t>]</w:t>
      </w:r>
      <w:r>
        <w:rPr>
          <w:color w:val="484848"/>
          <w:spacing w:val="-3"/>
          <w:w w:val="100"/>
        </w:rPr>
        <w:t>存在的话，就说明该值是重复的。</w:t>
      </w:r>
    </w:p>
    <w:p>
      <w:pPr>
        <w:pStyle w:val="7"/>
        <w:ind w:left="0"/>
      </w:pPr>
    </w:p>
    <w:p>
      <w:pPr>
        <w:pStyle w:val="7"/>
        <w:spacing w:before="10"/>
        <w:ind w:left="0"/>
        <w:rPr>
          <w:sz w:val="16"/>
        </w:rPr>
      </w:pPr>
    </w:p>
    <w:p>
      <w:pPr>
        <w:pStyle w:val="4"/>
        <w:numPr>
          <w:ilvl w:val="1"/>
          <w:numId w:val="47"/>
        </w:numPr>
        <w:tabs>
          <w:tab w:val="left" w:pos="879"/>
          <w:tab w:val="left" w:pos="880"/>
        </w:tabs>
        <w:spacing w:before="0" w:after="0" w:line="240" w:lineRule="auto"/>
        <w:ind w:left="880" w:right="0" w:hanging="360"/>
        <w:jc w:val="left"/>
      </w:pPr>
      <w:r>
        <w:rPr>
          <w:color w:val="484848"/>
        </w:rPr>
        <w:t>重排和重绘，讲讲看</w:t>
      </w:r>
    </w:p>
    <w:p>
      <w:pPr>
        <w:pStyle w:val="6"/>
      </w:pPr>
      <w:r>
        <w:rPr>
          <w:color w:val="484848"/>
        </w:rPr>
        <w:t>参考回答：</w:t>
      </w:r>
    </w:p>
    <w:p>
      <w:pPr>
        <w:pStyle w:val="7"/>
        <w:spacing w:line="266" w:lineRule="auto"/>
        <w:ind w:right="337"/>
        <w:jc w:val="both"/>
      </w:pPr>
      <w:r>
        <w:rPr>
          <w:color w:val="484848"/>
          <w:spacing w:val="-4"/>
          <w:w w:val="95"/>
        </w:rPr>
        <w:t>重绘</w:t>
      </w:r>
      <w:r>
        <w:rPr>
          <w:color w:val="484848"/>
          <w:w w:val="95"/>
        </w:rPr>
        <w:t>（repaint</w:t>
      </w:r>
      <w:r>
        <w:rPr>
          <w:color w:val="484848"/>
          <w:spacing w:val="64"/>
          <w:w w:val="95"/>
        </w:rPr>
        <w:t xml:space="preserve"> 或</w:t>
      </w:r>
      <w:r>
        <w:rPr>
          <w:color w:val="484848"/>
          <w:spacing w:val="-3"/>
          <w:w w:val="95"/>
        </w:rPr>
        <w:t>redraw）：</w:t>
      </w:r>
      <w:r>
        <w:rPr>
          <w:color w:val="484848"/>
          <w:spacing w:val="-6"/>
          <w:w w:val="95"/>
        </w:rPr>
        <w:t>当盒子的位置、大小以及其他属性，例如颜色、字体大小等</w:t>
      </w:r>
      <w:r>
        <w:rPr>
          <w:color w:val="484848"/>
          <w:spacing w:val="-8"/>
        </w:rPr>
        <w:t>都确定下来之后，浏览器便把这些原色都按照各自的特性绘制一遍，将内容呈现在页面上。重绘是指一个元素外观的改变所触发的浏览器行为，浏览器会根据元素的新属性重</w:t>
      </w:r>
      <w:r>
        <w:rPr>
          <w:color w:val="484848"/>
          <w:spacing w:val="-3"/>
        </w:rPr>
        <w:t>新绘制，使元素呈现新的外观。</w:t>
      </w:r>
    </w:p>
    <w:p>
      <w:pPr>
        <w:pStyle w:val="7"/>
        <w:spacing w:line="278" w:lineRule="exact"/>
        <w:jc w:val="both"/>
      </w:pPr>
      <w:r>
        <w:rPr>
          <w:color w:val="484848"/>
        </w:rPr>
        <w:t>触发重绘的条件：改变元素外观属性。如：color，background-color 等。</w:t>
      </w:r>
    </w:p>
    <w:p>
      <w:pPr>
        <w:pStyle w:val="7"/>
        <w:spacing w:before="20" w:line="266" w:lineRule="auto"/>
        <w:ind w:right="337"/>
        <w:jc w:val="both"/>
      </w:pPr>
      <w:r>
        <w:rPr>
          <w:color w:val="484848"/>
          <w:spacing w:val="-5"/>
          <w:w w:val="95"/>
        </w:rPr>
        <w:t>注意：</w:t>
      </w:r>
      <w:r>
        <w:rPr>
          <w:color w:val="484848"/>
          <w:spacing w:val="-9"/>
          <w:w w:val="95"/>
        </w:rPr>
        <w:t>table</w:t>
      </w:r>
      <w:r>
        <w:rPr>
          <w:color w:val="484848"/>
          <w:spacing w:val="-5"/>
          <w:w w:val="95"/>
        </w:rPr>
        <w:t xml:space="preserve">  及其内部元素可能需要多次计算才能确定好其在渲染树中节点的属性值，比</w:t>
      </w:r>
      <w:r>
        <w:rPr>
          <w:color w:val="484848"/>
          <w:spacing w:val="-1"/>
        </w:rPr>
        <w:t>同等元素要多花两倍时间，这就是我们尽量避免使用</w:t>
      </w:r>
      <w:r>
        <w:rPr>
          <w:color w:val="484848"/>
        </w:rPr>
        <w:t>table</w:t>
      </w:r>
      <w:r>
        <w:rPr>
          <w:color w:val="484848"/>
          <w:spacing w:val="-10"/>
        </w:rPr>
        <w:t xml:space="preserve"> 布局页面的原因之一。</w:t>
      </w:r>
    </w:p>
    <w:p>
      <w:pPr>
        <w:pStyle w:val="7"/>
        <w:spacing w:line="266" w:lineRule="auto"/>
        <w:ind w:right="354"/>
        <w:jc w:val="both"/>
      </w:pPr>
      <w:r>
        <w:rPr>
          <w:color w:val="484848"/>
          <w:spacing w:val="-2"/>
          <w:w w:val="100"/>
        </w:rPr>
        <w:t>重排</w:t>
      </w:r>
      <w:r>
        <w:rPr>
          <w:color w:val="484848"/>
          <w:spacing w:val="-1"/>
          <w:w w:val="100"/>
        </w:rPr>
        <w:t>（</w:t>
      </w:r>
      <w:r>
        <w:rPr>
          <w:color w:val="484848"/>
          <w:spacing w:val="-2"/>
          <w:w w:val="100"/>
        </w:rPr>
        <w:t>重构</w:t>
      </w:r>
      <w:r>
        <w:rPr>
          <w:color w:val="484848"/>
          <w:spacing w:val="-2"/>
          <w:w w:val="55"/>
        </w:rPr>
        <w:t>/</w:t>
      </w:r>
      <w:r>
        <w:rPr>
          <w:color w:val="484848"/>
          <w:spacing w:val="-1"/>
          <w:w w:val="100"/>
        </w:rPr>
        <w:t>回流</w:t>
      </w:r>
      <w:r>
        <w:rPr>
          <w:color w:val="484848"/>
          <w:spacing w:val="-1"/>
          <w:w w:val="55"/>
        </w:rPr>
        <w:t>/</w:t>
      </w:r>
      <w:r>
        <w:rPr>
          <w:color w:val="484848"/>
          <w:spacing w:val="-1"/>
          <w:w w:val="66"/>
        </w:rPr>
        <w:t>r</w:t>
      </w:r>
      <w:r>
        <w:rPr>
          <w:color w:val="484848"/>
          <w:spacing w:val="-1"/>
          <w:w w:val="88"/>
        </w:rPr>
        <w:t>e</w:t>
      </w:r>
      <w:r>
        <w:rPr>
          <w:color w:val="484848"/>
          <w:spacing w:val="-1"/>
          <w:w w:val="55"/>
        </w:rPr>
        <w:t>fl</w:t>
      </w:r>
      <w:r>
        <w:rPr>
          <w:color w:val="484848"/>
          <w:spacing w:val="-1"/>
          <w:w w:val="88"/>
        </w:rPr>
        <w:t>o</w:t>
      </w:r>
      <w:r>
        <w:rPr>
          <w:color w:val="484848"/>
          <w:spacing w:val="-2"/>
          <w:w w:val="122"/>
        </w:rPr>
        <w:t>w</w:t>
      </w:r>
      <w:r>
        <w:rPr>
          <w:color w:val="484848"/>
          <w:spacing w:val="-1"/>
          <w:w w:val="100"/>
        </w:rPr>
        <w:t>）</w:t>
      </w:r>
      <w:r>
        <w:rPr>
          <w:color w:val="484848"/>
          <w:spacing w:val="-3"/>
          <w:w w:val="100"/>
        </w:rPr>
        <w:t>：当渲染树中的一部分</w:t>
      </w:r>
      <w:r>
        <w:rPr>
          <w:color w:val="484848"/>
          <w:spacing w:val="1"/>
          <w:w w:val="55"/>
        </w:rPr>
        <w:t>(</w:t>
      </w:r>
      <w:r>
        <w:rPr>
          <w:color w:val="484848"/>
          <w:spacing w:val="-2"/>
          <w:w w:val="100"/>
        </w:rPr>
        <w:t>或全部</w:t>
      </w:r>
      <w:r>
        <w:rPr>
          <w:color w:val="484848"/>
          <w:spacing w:val="-2"/>
          <w:w w:val="55"/>
        </w:rPr>
        <w:t>)</w:t>
      </w:r>
      <w:r>
        <w:rPr>
          <w:color w:val="484848"/>
          <w:spacing w:val="-3"/>
          <w:w w:val="100"/>
        </w:rPr>
        <w:t>因为元素的规模尺寸，布局，隐藏等改变而需要重新构建</w:t>
      </w:r>
      <w:r>
        <w:rPr>
          <w:color w:val="484848"/>
          <w:w w:val="50"/>
        </w:rPr>
        <w:t>,</w:t>
      </w:r>
      <w:r>
        <w:rPr>
          <w:color w:val="484848"/>
        </w:rPr>
        <w:t xml:space="preserve"> </w:t>
      </w:r>
      <w:r>
        <w:rPr>
          <w:color w:val="484848"/>
          <w:spacing w:val="-3"/>
          <w:w w:val="100"/>
        </w:rPr>
        <w:t>这就称为回流</w:t>
      </w:r>
      <w:r>
        <w:rPr>
          <w:color w:val="484848"/>
          <w:spacing w:val="-1"/>
          <w:w w:val="55"/>
        </w:rPr>
        <w:t>(</w:t>
      </w:r>
      <w:r>
        <w:rPr>
          <w:color w:val="484848"/>
          <w:spacing w:val="-1"/>
          <w:w w:val="66"/>
        </w:rPr>
        <w:t>r</w:t>
      </w:r>
      <w:r>
        <w:rPr>
          <w:color w:val="484848"/>
          <w:spacing w:val="-1"/>
          <w:w w:val="88"/>
        </w:rPr>
        <w:t>e</w:t>
      </w:r>
      <w:r>
        <w:rPr>
          <w:color w:val="484848"/>
          <w:spacing w:val="-1"/>
          <w:w w:val="55"/>
        </w:rPr>
        <w:t>fl</w:t>
      </w:r>
      <w:r>
        <w:rPr>
          <w:color w:val="484848"/>
          <w:spacing w:val="-1"/>
          <w:w w:val="88"/>
        </w:rPr>
        <w:t>o</w:t>
      </w:r>
      <w:r>
        <w:rPr>
          <w:color w:val="484848"/>
          <w:spacing w:val="-1"/>
          <w:w w:val="122"/>
        </w:rPr>
        <w:t>w</w:t>
      </w:r>
      <w:r>
        <w:rPr>
          <w:color w:val="484848"/>
          <w:spacing w:val="-2"/>
          <w:w w:val="55"/>
        </w:rPr>
        <w:t>)</w:t>
      </w:r>
      <w:r>
        <w:rPr>
          <w:color w:val="484848"/>
          <w:spacing w:val="-3"/>
          <w:w w:val="100"/>
        </w:rPr>
        <w:t>。每个页面至少需要一次回流，就是</w:t>
      </w:r>
      <w:r>
        <w:rPr>
          <w:color w:val="484848"/>
          <w:spacing w:val="-3"/>
        </w:rPr>
        <w:t>在页面第一次加载的时候。</w:t>
      </w:r>
    </w:p>
    <w:p>
      <w:pPr>
        <w:pStyle w:val="7"/>
        <w:spacing w:line="266" w:lineRule="auto"/>
        <w:ind w:right="337"/>
        <w:jc w:val="both"/>
      </w:pPr>
      <w:r>
        <w:rPr>
          <w:color w:val="484848"/>
          <w:spacing w:val="-7"/>
        </w:rPr>
        <w:t>重绘和重排的关系：在回流的时候，浏览器会使渲染树中受到影响的部分失效，并重新构造这部分渲染树，完成回流后，浏览器会重新绘制受影响的部分到屏幕中，该过程称</w:t>
      </w:r>
      <w:r>
        <w:rPr>
          <w:color w:val="484848"/>
          <w:spacing w:val="-3"/>
        </w:rPr>
        <w:t>为重绘。所以，重排必定会引发重绘，但重绘不一定会引发重排。</w:t>
      </w:r>
    </w:p>
    <w:p>
      <w:pPr>
        <w:pStyle w:val="7"/>
        <w:ind w:left="0"/>
      </w:pPr>
    </w:p>
    <w:p>
      <w:pPr>
        <w:pStyle w:val="7"/>
        <w:spacing w:before="4"/>
        <w:ind w:left="0"/>
        <w:rPr>
          <w:sz w:val="16"/>
        </w:rPr>
      </w:pPr>
    </w:p>
    <w:p>
      <w:pPr>
        <w:pStyle w:val="4"/>
        <w:numPr>
          <w:ilvl w:val="1"/>
          <w:numId w:val="47"/>
        </w:numPr>
        <w:tabs>
          <w:tab w:val="left" w:pos="879"/>
          <w:tab w:val="left" w:pos="880"/>
        </w:tabs>
        <w:spacing w:before="0" w:after="0" w:line="240" w:lineRule="auto"/>
        <w:ind w:left="880" w:right="0" w:hanging="360"/>
        <w:jc w:val="left"/>
      </w:pPr>
      <w:r>
        <w:rPr>
          <w:color w:val="484848"/>
        </w:rPr>
        <w:t>JS</w:t>
      </w:r>
      <w:r>
        <w:rPr>
          <w:color w:val="484848"/>
          <w:spacing w:val="-1"/>
        </w:rPr>
        <w:t xml:space="preserve"> 的全排列</w:t>
      </w:r>
    </w:p>
    <w:p>
      <w:pPr>
        <w:pStyle w:val="6"/>
        <w:spacing w:before="174" w:line="387" w:lineRule="exact"/>
      </w:pPr>
      <w:r>
        <w:rPr>
          <w:color w:val="484848"/>
        </w:rPr>
        <w:t>参考回答：</w:t>
      </w:r>
    </w:p>
    <w:p>
      <w:pPr>
        <w:spacing w:before="0" w:line="290" w:lineRule="exact"/>
        <w:ind w:left="160" w:right="0" w:firstLine="0"/>
        <w:jc w:val="left"/>
        <w:rPr>
          <w:sz w:val="24"/>
        </w:rPr>
      </w:pP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sz w:val="24"/>
        </w:rPr>
        <w:t>p</w:t>
      </w:r>
      <w:r>
        <w:rPr>
          <w:color w:val="000007"/>
          <w:spacing w:val="-1"/>
          <w:w w:val="88"/>
          <w:sz w:val="24"/>
        </w:rPr>
        <w:t>e</w:t>
      </w:r>
      <w:r>
        <w:rPr>
          <w:color w:val="000007"/>
          <w:w w:val="66"/>
          <w:sz w:val="24"/>
        </w:rPr>
        <w:t>r</w:t>
      </w:r>
      <w:r>
        <w:rPr>
          <w:color w:val="000007"/>
          <w:spacing w:val="-1"/>
          <w:w w:val="143"/>
          <w:sz w:val="24"/>
        </w:rPr>
        <w:t>m</w:t>
      </w:r>
      <w:r>
        <w:rPr>
          <w:color w:val="000007"/>
          <w:sz w:val="24"/>
        </w:rPr>
        <w:t>u</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55"/>
          <w:sz w:val="24"/>
        </w:rPr>
        <w:t>(</w:t>
      </w:r>
      <w:r>
        <w:rPr>
          <w:color w:val="000007"/>
          <w:w w:val="77"/>
          <w:sz w:val="24"/>
        </w:rPr>
        <w:t>s</w:t>
      </w:r>
      <w:r>
        <w:rPr>
          <w:color w:val="000007"/>
          <w:spacing w:val="-1"/>
          <w:w w:val="55"/>
          <w:sz w:val="24"/>
        </w:rPr>
        <w:t>t</w:t>
      </w:r>
      <w:r>
        <w:rPr>
          <w:color w:val="000007"/>
          <w:w w:val="66"/>
          <w:sz w:val="24"/>
        </w:rPr>
        <w:t>r</w:t>
      </w:r>
      <w:r>
        <w:rPr>
          <w:color w:val="000007"/>
          <w:w w:val="55"/>
          <w:sz w:val="24"/>
        </w:rPr>
        <w:t>)</w:t>
      </w:r>
      <w:r>
        <w:rPr>
          <w:color w:val="000007"/>
          <w:spacing w:val="-62"/>
          <w:sz w:val="24"/>
        </w:rPr>
        <w:t xml:space="preserve"> </w:t>
      </w:r>
      <w:r>
        <w:rPr>
          <w:color w:val="000007"/>
          <w:w w:val="66"/>
          <w:sz w:val="24"/>
        </w:rPr>
        <w:t>{</w:t>
      </w:r>
    </w:p>
    <w:p>
      <w:pPr>
        <w:spacing w:before="4" w:line="242" w:lineRule="auto"/>
        <w:ind w:left="160" w:right="6978" w:firstLine="0"/>
        <w:jc w:val="left"/>
        <w:rPr>
          <w:sz w:val="24"/>
        </w:rPr>
      </w:pPr>
      <w:r>
        <w:rPr>
          <w:color w:val="000007"/>
          <w:w w:val="90"/>
          <w:sz w:val="24"/>
        </w:rPr>
        <w:t>var</w:t>
      </w:r>
      <w:r>
        <w:rPr>
          <w:color w:val="000007"/>
          <w:spacing w:val="-79"/>
          <w:w w:val="90"/>
          <w:sz w:val="24"/>
        </w:rPr>
        <w:t xml:space="preserve"> </w:t>
      </w:r>
      <w:r>
        <w:rPr>
          <w:color w:val="000007"/>
          <w:w w:val="90"/>
          <w:sz w:val="24"/>
        </w:rPr>
        <w:t>result</w:t>
      </w:r>
      <w:r>
        <w:rPr>
          <w:color w:val="000007"/>
          <w:spacing w:val="-79"/>
          <w:w w:val="90"/>
          <w:sz w:val="24"/>
        </w:rPr>
        <w:t xml:space="preserve"> </w:t>
      </w:r>
      <w:r>
        <w:rPr>
          <w:color w:val="000007"/>
          <w:w w:val="90"/>
          <w:sz w:val="24"/>
        </w:rPr>
        <w:t>=</w:t>
      </w:r>
      <w:r>
        <w:rPr>
          <w:color w:val="000007"/>
          <w:spacing w:val="-79"/>
          <w:w w:val="90"/>
          <w:sz w:val="24"/>
        </w:rPr>
        <w:t xml:space="preserve"> </w:t>
      </w:r>
      <w:r>
        <w:rPr>
          <w:color w:val="000007"/>
          <w:w w:val="90"/>
          <w:sz w:val="24"/>
        </w:rPr>
        <w:t xml:space="preserve">[]; </w:t>
      </w:r>
      <w:r>
        <w:rPr>
          <w:color w:val="000007"/>
          <w:w w:val="75"/>
          <w:sz w:val="24"/>
        </w:rPr>
        <w:t>if(str.length</w:t>
      </w:r>
      <w:r>
        <w:rPr>
          <w:color w:val="000007"/>
          <w:spacing w:val="-49"/>
          <w:w w:val="75"/>
          <w:sz w:val="24"/>
        </w:rPr>
        <w:t xml:space="preserve"> </w:t>
      </w:r>
      <w:r>
        <w:rPr>
          <w:color w:val="000007"/>
          <w:w w:val="75"/>
          <w:sz w:val="24"/>
        </w:rPr>
        <w:t>&gt;</w:t>
      </w:r>
      <w:r>
        <w:rPr>
          <w:color w:val="000007"/>
          <w:spacing w:val="-50"/>
          <w:w w:val="75"/>
          <w:sz w:val="24"/>
        </w:rPr>
        <w:t xml:space="preserve"> </w:t>
      </w:r>
      <w:r>
        <w:rPr>
          <w:color w:val="000007"/>
          <w:w w:val="75"/>
          <w:sz w:val="24"/>
        </w:rPr>
        <w:t>1)</w:t>
      </w:r>
      <w:r>
        <w:rPr>
          <w:color w:val="000007"/>
          <w:spacing w:val="-49"/>
          <w:w w:val="75"/>
          <w:sz w:val="24"/>
        </w:rPr>
        <w:t xml:space="preserve"> </w:t>
      </w:r>
      <w:r>
        <w:rPr>
          <w:color w:val="000007"/>
          <w:w w:val="75"/>
          <w:sz w:val="24"/>
        </w:rPr>
        <w:t xml:space="preserve">{ </w:t>
      </w:r>
      <w:r>
        <w:rPr>
          <w:color w:val="000007"/>
          <w:w w:val="85"/>
          <w:sz w:val="24"/>
        </w:rPr>
        <w:t>var</w:t>
      </w:r>
      <w:r>
        <w:rPr>
          <w:color w:val="000007"/>
          <w:spacing w:val="-82"/>
          <w:w w:val="85"/>
          <w:sz w:val="24"/>
        </w:rPr>
        <w:t xml:space="preserve"> </w:t>
      </w:r>
      <w:r>
        <w:rPr>
          <w:color w:val="000007"/>
          <w:w w:val="85"/>
          <w:sz w:val="24"/>
        </w:rPr>
        <w:t>left</w:t>
      </w:r>
      <w:r>
        <w:rPr>
          <w:color w:val="000007"/>
          <w:spacing w:val="-83"/>
          <w:w w:val="85"/>
          <w:sz w:val="24"/>
        </w:rPr>
        <w:t xml:space="preserve"> </w:t>
      </w:r>
      <w:r>
        <w:rPr>
          <w:color w:val="000007"/>
          <w:w w:val="85"/>
          <w:sz w:val="24"/>
        </w:rPr>
        <w:t>=</w:t>
      </w:r>
      <w:r>
        <w:rPr>
          <w:color w:val="000007"/>
          <w:spacing w:val="-82"/>
          <w:w w:val="85"/>
          <w:sz w:val="24"/>
        </w:rPr>
        <w:t xml:space="preserve"> </w:t>
      </w:r>
      <w:r>
        <w:rPr>
          <w:color w:val="000007"/>
          <w:w w:val="85"/>
          <w:sz w:val="24"/>
        </w:rPr>
        <w:t>str[0];</w:t>
      </w:r>
    </w:p>
    <w:p>
      <w:pPr>
        <w:spacing w:before="4" w:line="242" w:lineRule="auto"/>
        <w:ind w:left="160" w:right="5639" w:firstLine="0"/>
        <w:jc w:val="left"/>
        <w:rPr>
          <w:sz w:val="24"/>
        </w:rPr>
      </w:pPr>
      <w:r>
        <w:rPr>
          <w:color w:val="000007"/>
          <w:w w:val="75"/>
          <w:sz w:val="24"/>
        </w:rPr>
        <w:t>var</w:t>
      </w:r>
      <w:r>
        <w:rPr>
          <w:color w:val="000007"/>
          <w:spacing w:val="-62"/>
          <w:w w:val="75"/>
          <w:sz w:val="24"/>
        </w:rPr>
        <w:t xml:space="preserve"> </w:t>
      </w:r>
      <w:r>
        <w:rPr>
          <w:color w:val="000007"/>
          <w:w w:val="75"/>
          <w:sz w:val="24"/>
        </w:rPr>
        <w:t>rest</w:t>
      </w:r>
      <w:r>
        <w:rPr>
          <w:color w:val="000007"/>
          <w:spacing w:val="-62"/>
          <w:w w:val="75"/>
          <w:sz w:val="24"/>
        </w:rPr>
        <w:t xml:space="preserve"> </w:t>
      </w:r>
      <w:r>
        <w:rPr>
          <w:color w:val="000007"/>
          <w:w w:val="75"/>
          <w:sz w:val="24"/>
        </w:rPr>
        <w:t>=</w:t>
      </w:r>
      <w:r>
        <w:rPr>
          <w:color w:val="000007"/>
          <w:spacing w:val="-62"/>
          <w:w w:val="75"/>
          <w:sz w:val="24"/>
        </w:rPr>
        <w:t xml:space="preserve"> </w:t>
      </w:r>
      <w:r>
        <w:rPr>
          <w:color w:val="000007"/>
          <w:w w:val="75"/>
          <w:sz w:val="24"/>
        </w:rPr>
        <w:t>str.slice(1,</w:t>
      </w:r>
      <w:r>
        <w:rPr>
          <w:color w:val="000007"/>
          <w:spacing w:val="-63"/>
          <w:w w:val="75"/>
          <w:sz w:val="24"/>
        </w:rPr>
        <w:t xml:space="preserve"> </w:t>
      </w:r>
      <w:r>
        <w:rPr>
          <w:color w:val="000007"/>
          <w:w w:val="75"/>
          <w:sz w:val="24"/>
        </w:rPr>
        <w:t xml:space="preserve">str.length); </w:t>
      </w:r>
      <w:r>
        <w:rPr>
          <w:color w:val="000007"/>
          <w:spacing w:val="-1"/>
          <w:w w:val="88"/>
          <w:sz w:val="24"/>
        </w:rPr>
        <w:t>va</w:t>
      </w:r>
      <w:r>
        <w:rPr>
          <w:color w:val="000007"/>
          <w:w w:val="66"/>
          <w:sz w:val="24"/>
        </w:rPr>
        <w:t>r</w:t>
      </w:r>
      <w:r>
        <w:rPr>
          <w:color w:val="000007"/>
          <w:spacing w:val="-61"/>
          <w:sz w:val="24"/>
        </w:rPr>
        <w:t xml:space="preserve"> </w:t>
      </w:r>
      <w:r>
        <w:rPr>
          <w:color w:val="000007"/>
          <w:sz w:val="24"/>
        </w:rPr>
        <w:t>p</w:t>
      </w:r>
      <w:r>
        <w:rPr>
          <w:color w:val="000007"/>
          <w:w w:val="66"/>
          <w:sz w:val="24"/>
        </w:rPr>
        <w:t>r</w:t>
      </w:r>
      <w:r>
        <w:rPr>
          <w:color w:val="000007"/>
          <w:spacing w:val="-1"/>
          <w:w w:val="88"/>
          <w:sz w:val="24"/>
        </w:rPr>
        <w:t>e</w:t>
      </w:r>
      <w:r>
        <w:rPr>
          <w:color w:val="000007"/>
          <w:w w:val="132"/>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w:t>
      </w:r>
      <w:r>
        <w:rPr>
          <w:color w:val="000007"/>
          <w:w w:val="55"/>
          <w:sz w:val="24"/>
        </w:rPr>
        <w:t>t</w:t>
      </w:r>
      <w:r>
        <w:rPr>
          <w:color w:val="000007"/>
          <w:spacing w:val="-63"/>
          <w:sz w:val="24"/>
        </w:rPr>
        <w:t xml:space="preserve"> </w:t>
      </w:r>
      <w:r>
        <w:rPr>
          <w:color w:val="000007"/>
          <w:w w:val="109"/>
          <w:sz w:val="24"/>
        </w:rPr>
        <w:t>=</w:t>
      </w:r>
      <w:r>
        <w:rPr>
          <w:color w:val="000007"/>
          <w:spacing w:val="-60"/>
          <w:sz w:val="24"/>
        </w:rPr>
        <w:t xml:space="preserve"> </w:t>
      </w:r>
      <w:r>
        <w:rPr>
          <w:color w:val="000007"/>
          <w:sz w:val="24"/>
        </w:rPr>
        <w:t>p</w:t>
      </w:r>
      <w:r>
        <w:rPr>
          <w:color w:val="000007"/>
          <w:spacing w:val="-1"/>
          <w:w w:val="88"/>
          <w:sz w:val="24"/>
        </w:rPr>
        <w:t>e</w:t>
      </w:r>
      <w:r>
        <w:rPr>
          <w:color w:val="000007"/>
          <w:w w:val="66"/>
          <w:sz w:val="24"/>
        </w:rPr>
        <w:t>r</w:t>
      </w:r>
      <w:r>
        <w:rPr>
          <w:color w:val="000007"/>
          <w:spacing w:val="-1"/>
          <w:w w:val="143"/>
          <w:sz w:val="24"/>
        </w:rPr>
        <w:t>m</w:t>
      </w:r>
      <w:r>
        <w:rPr>
          <w:color w:val="000007"/>
          <w:sz w:val="24"/>
        </w:rPr>
        <w:t>u</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55"/>
          <w:sz w:val="24"/>
        </w:rPr>
        <w:t>t)</w:t>
      </w:r>
      <w:r>
        <w:rPr>
          <w:color w:val="000007"/>
          <w:w w:val="50"/>
          <w:sz w:val="24"/>
        </w:rPr>
        <w:t>;</w:t>
      </w:r>
    </w:p>
    <w:p>
      <w:pPr>
        <w:spacing w:before="3" w:line="242" w:lineRule="auto"/>
        <w:ind w:left="160" w:right="4705" w:firstLine="0"/>
        <w:jc w:val="left"/>
        <w:rPr>
          <w:sz w:val="24"/>
        </w:rPr>
      </w:pPr>
      <w:r>
        <w:rPr>
          <w:color w:val="000007"/>
          <w:spacing w:val="-1"/>
          <w:w w:val="55"/>
          <w:sz w:val="24"/>
        </w:rPr>
        <w:t>f</w:t>
      </w:r>
      <w:r>
        <w:rPr>
          <w:color w:val="000007"/>
          <w:spacing w:val="-1"/>
          <w:w w:val="88"/>
          <w:sz w:val="24"/>
        </w:rPr>
        <w:t>o</w:t>
      </w:r>
      <w:r>
        <w:rPr>
          <w:color w:val="000007"/>
          <w:w w:val="66"/>
          <w:sz w:val="24"/>
        </w:rPr>
        <w:t>r</w:t>
      </w:r>
      <w:r>
        <w:rPr>
          <w:color w:val="000007"/>
          <w:spacing w:val="-1"/>
          <w:w w:val="55"/>
          <w:sz w:val="24"/>
        </w:rPr>
        <w:t>(</w:t>
      </w:r>
      <w:r>
        <w:rPr>
          <w:color w:val="000007"/>
          <w:spacing w:val="-1"/>
          <w:w w:val="88"/>
          <w:sz w:val="24"/>
        </w:rPr>
        <w:t>va</w:t>
      </w:r>
      <w:r>
        <w:rPr>
          <w:color w:val="000007"/>
          <w:w w:val="66"/>
          <w:sz w:val="24"/>
        </w:rPr>
        <w:t>r</w:t>
      </w:r>
      <w:r>
        <w:rPr>
          <w:color w:val="000007"/>
          <w:spacing w:val="-63"/>
          <w:sz w:val="24"/>
        </w:rPr>
        <w:t xml:space="preserve"> </w:t>
      </w:r>
      <w:r>
        <w:rPr>
          <w:color w:val="000007"/>
          <w:spacing w:val="-1"/>
          <w:w w:val="55"/>
          <w:sz w:val="24"/>
        </w:rPr>
        <w:t>i</w:t>
      </w:r>
      <w:r>
        <w:rPr>
          <w:color w:val="000007"/>
          <w:spacing w:val="-1"/>
          <w:w w:val="109"/>
          <w:sz w:val="24"/>
        </w:rPr>
        <w:t>=</w:t>
      </w:r>
      <w:r>
        <w:rPr>
          <w:color w:val="000007"/>
          <w:sz w:val="24"/>
        </w:rPr>
        <w:t>0</w:t>
      </w:r>
      <w:r>
        <w:rPr>
          <w:color w:val="000007"/>
          <w:w w:val="50"/>
          <w:sz w:val="24"/>
        </w:rPr>
        <w:t>;</w:t>
      </w:r>
      <w:r>
        <w:rPr>
          <w:color w:val="000007"/>
          <w:spacing w:val="-61"/>
          <w:sz w:val="24"/>
        </w:rPr>
        <w:t xml:space="preserve"> </w:t>
      </w:r>
      <w:r>
        <w:rPr>
          <w:color w:val="000007"/>
          <w:spacing w:val="-1"/>
          <w:w w:val="55"/>
          <w:sz w:val="24"/>
        </w:rPr>
        <w:t>i</w:t>
      </w:r>
      <w:r>
        <w:rPr>
          <w:color w:val="000007"/>
          <w:spacing w:val="-1"/>
          <w:w w:val="109"/>
          <w:sz w:val="24"/>
        </w:rPr>
        <w:t>&lt;</w:t>
      </w:r>
      <w:r>
        <w:rPr>
          <w:color w:val="000007"/>
          <w:sz w:val="24"/>
        </w:rPr>
        <w:t>p</w:t>
      </w:r>
      <w:r>
        <w:rPr>
          <w:color w:val="000007"/>
          <w:w w:val="66"/>
          <w:sz w:val="24"/>
        </w:rPr>
        <w:t>r</w:t>
      </w:r>
      <w:r>
        <w:rPr>
          <w:color w:val="000007"/>
          <w:spacing w:val="-1"/>
          <w:w w:val="88"/>
          <w:sz w:val="24"/>
        </w:rPr>
        <w:t>e</w:t>
      </w:r>
      <w:r>
        <w:rPr>
          <w:color w:val="000007"/>
          <w:w w:val="132"/>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lt</w:t>
      </w:r>
      <w:r>
        <w:rPr>
          <w:color w:val="000007"/>
          <w:w w:val="50"/>
          <w:sz w:val="24"/>
        </w:rPr>
        <w:t>.</w:t>
      </w:r>
      <w:r>
        <w:rPr>
          <w:color w:val="000007"/>
          <w:spacing w:val="-1"/>
          <w:w w:val="55"/>
          <w:sz w:val="24"/>
        </w:rPr>
        <w:t>l</w:t>
      </w:r>
      <w:r>
        <w:rPr>
          <w:color w:val="000007"/>
          <w:spacing w:val="-1"/>
          <w:w w:val="88"/>
          <w:sz w:val="24"/>
        </w:rPr>
        <w:t>e</w:t>
      </w:r>
      <w:r>
        <w:rPr>
          <w:color w:val="000007"/>
          <w:sz w:val="24"/>
        </w:rPr>
        <w:t>n</w:t>
      </w:r>
      <w:r>
        <w:rPr>
          <w:color w:val="000007"/>
          <w:spacing w:val="-1"/>
          <w:w w:val="88"/>
          <w:sz w:val="24"/>
        </w:rPr>
        <w:t>g</w:t>
      </w:r>
      <w:r>
        <w:rPr>
          <w:color w:val="000007"/>
          <w:spacing w:val="-1"/>
          <w:w w:val="55"/>
          <w:sz w:val="24"/>
        </w:rPr>
        <w:t>t</w:t>
      </w:r>
      <w:r>
        <w:rPr>
          <w:color w:val="000007"/>
          <w:sz w:val="24"/>
        </w:rPr>
        <w:t>h</w:t>
      </w:r>
      <w:r>
        <w:rPr>
          <w:color w:val="000007"/>
          <w:w w:val="50"/>
          <w:sz w:val="24"/>
        </w:rPr>
        <w:t>;</w:t>
      </w:r>
      <w:r>
        <w:rPr>
          <w:color w:val="000007"/>
          <w:spacing w:val="-60"/>
          <w:sz w:val="24"/>
        </w:rPr>
        <w:t xml:space="preserve"> </w:t>
      </w:r>
      <w:r>
        <w:rPr>
          <w:color w:val="000007"/>
          <w:spacing w:val="-1"/>
          <w:w w:val="55"/>
          <w:sz w:val="24"/>
        </w:rPr>
        <w:t>i</w:t>
      </w:r>
      <w:r>
        <w:rPr>
          <w:color w:val="000007"/>
          <w:spacing w:val="-1"/>
          <w:w w:val="109"/>
          <w:sz w:val="24"/>
        </w:rPr>
        <w:t>++</w:t>
      </w:r>
      <w:r>
        <w:rPr>
          <w:color w:val="000007"/>
          <w:w w:val="55"/>
          <w:sz w:val="24"/>
        </w:rPr>
        <w:t>)</w:t>
      </w:r>
      <w:r>
        <w:rPr>
          <w:color w:val="000007"/>
          <w:spacing w:val="-62"/>
          <w:sz w:val="24"/>
        </w:rPr>
        <w:t xml:space="preserve"> </w:t>
      </w:r>
      <w:r>
        <w:rPr>
          <w:color w:val="000007"/>
          <w:w w:val="66"/>
          <w:sz w:val="24"/>
        </w:rPr>
        <w:t xml:space="preserve">{ </w:t>
      </w:r>
      <w:r>
        <w:rPr>
          <w:color w:val="000007"/>
          <w:spacing w:val="-1"/>
          <w:w w:val="55"/>
          <w:sz w:val="24"/>
        </w:rPr>
        <w:t>f</w:t>
      </w:r>
      <w:r>
        <w:rPr>
          <w:color w:val="000007"/>
          <w:spacing w:val="-1"/>
          <w:w w:val="88"/>
          <w:sz w:val="24"/>
        </w:rPr>
        <w:t>o</w:t>
      </w:r>
      <w:r>
        <w:rPr>
          <w:color w:val="000007"/>
          <w:w w:val="66"/>
          <w:sz w:val="24"/>
        </w:rPr>
        <w:t>r</w:t>
      </w:r>
      <w:r>
        <w:rPr>
          <w:color w:val="000007"/>
          <w:spacing w:val="-1"/>
          <w:w w:val="55"/>
          <w:sz w:val="24"/>
        </w:rPr>
        <w:t>(</w:t>
      </w:r>
      <w:r>
        <w:rPr>
          <w:color w:val="000007"/>
          <w:spacing w:val="-1"/>
          <w:w w:val="88"/>
          <w:sz w:val="24"/>
        </w:rPr>
        <w:t>va</w:t>
      </w:r>
      <w:r>
        <w:rPr>
          <w:color w:val="000007"/>
          <w:w w:val="66"/>
          <w:sz w:val="24"/>
        </w:rPr>
        <w:t>r</w:t>
      </w:r>
      <w:r>
        <w:rPr>
          <w:color w:val="000007"/>
          <w:spacing w:val="-63"/>
          <w:sz w:val="24"/>
        </w:rPr>
        <w:t xml:space="preserve"> </w:t>
      </w:r>
      <w:r>
        <w:rPr>
          <w:color w:val="000007"/>
          <w:spacing w:val="-1"/>
          <w:w w:val="55"/>
          <w:sz w:val="24"/>
        </w:rPr>
        <w:t>j</w:t>
      </w:r>
      <w:r>
        <w:rPr>
          <w:color w:val="000007"/>
          <w:spacing w:val="-1"/>
          <w:w w:val="109"/>
          <w:sz w:val="24"/>
        </w:rPr>
        <w:t>=</w:t>
      </w:r>
      <w:r>
        <w:rPr>
          <w:color w:val="000007"/>
          <w:sz w:val="24"/>
        </w:rPr>
        <w:t>0</w:t>
      </w:r>
      <w:r>
        <w:rPr>
          <w:color w:val="000007"/>
          <w:w w:val="50"/>
          <w:sz w:val="24"/>
        </w:rPr>
        <w:t>;</w:t>
      </w:r>
      <w:r>
        <w:rPr>
          <w:color w:val="000007"/>
          <w:spacing w:val="-61"/>
          <w:sz w:val="24"/>
        </w:rPr>
        <w:t xml:space="preserve"> </w:t>
      </w:r>
      <w:r>
        <w:rPr>
          <w:color w:val="000007"/>
          <w:spacing w:val="-1"/>
          <w:w w:val="55"/>
          <w:sz w:val="24"/>
        </w:rPr>
        <w:t>j</w:t>
      </w:r>
      <w:r>
        <w:rPr>
          <w:color w:val="000007"/>
          <w:spacing w:val="-1"/>
          <w:w w:val="109"/>
          <w:sz w:val="24"/>
        </w:rPr>
        <w:t>&lt;</w:t>
      </w:r>
      <w:r>
        <w:rPr>
          <w:color w:val="000007"/>
          <w:sz w:val="24"/>
        </w:rPr>
        <w:t>p</w:t>
      </w:r>
      <w:r>
        <w:rPr>
          <w:color w:val="000007"/>
          <w:w w:val="66"/>
          <w:sz w:val="24"/>
        </w:rPr>
        <w:t>r</w:t>
      </w:r>
      <w:r>
        <w:rPr>
          <w:color w:val="000007"/>
          <w:spacing w:val="-1"/>
          <w:w w:val="88"/>
          <w:sz w:val="24"/>
        </w:rPr>
        <w:t>e</w:t>
      </w:r>
      <w:r>
        <w:rPr>
          <w:color w:val="000007"/>
          <w:w w:val="132"/>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lt[i]</w:t>
      </w:r>
      <w:r>
        <w:rPr>
          <w:color w:val="000007"/>
          <w:w w:val="50"/>
          <w:sz w:val="24"/>
        </w:rPr>
        <w:t>.</w:t>
      </w:r>
      <w:r>
        <w:rPr>
          <w:color w:val="000007"/>
          <w:spacing w:val="-1"/>
          <w:w w:val="55"/>
          <w:sz w:val="24"/>
        </w:rPr>
        <w:t>l</w:t>
      </w:r>
      <w:r>
        <w:rPr>
          <w:color w:val="000007"/>
          <w:spacing w:val="-1"/>
          <w:w w:val="88"/>
          <w:sz w:val="24"/>
        </w:rPr>
        <w:t>e</w:t>
      </w:r>
      <w:r>
        <w:rPr>
          <w:color w:val="000007"/>
          <w:sz w:val="24"/>
        </w:rPr>
        <w:t>n</w:t>
      </w:r>
      <w:r>
        <w:rPr>
          <w:color w:val="000007"/>
          <w:spacing w:val="-1"/>
          <w:w w:val="88"/>
          <w:sz w:val="24"/>
        </w:rPr>
        <w:t>g</w:t>
      </w:r>
      <w:r>
        <w:rPr>
          <w:color w:val="000007"/>
          <w:spacing w:val="-1"/>
          <w:w w:val="55"/>
          <w:sz w:val="24"/>
        </w:rPr>
        <w:t>t</w:t>
      </w:r>
      <w:r>
        <w:rPr>
          <w:color w:val="000007"/>
          <w:sz w:val="24"/>
        </w:rPr>
        <w:t>h</w:t>
      </w:r>
      <w:r>
        <w:rPr>
          <w:color w:val="000007"/>
          <w:w w:val="50"/>
          <w:sz w:val="24"/>
        </w:rPr>
        <w:t>;</w:t>
      </w:r>
      <w:r>
        <w:rPr>
          <w:color w:val="000007"/>
          <w:spacing w:val="-60"/>
          <w:sz w:val="24"/>
        </w:rPr>
        <w:t xml:space="preserve"> </w:t>
      </w:r>
      <w:r>
        <w:rPr>
          <w:color w:val="000007"/>
          <w:spacing w:val="-1"/>
          <w:w w:val="55"/>
          <w:sz w:val="24"/>
        </w:rPr>
        <w:t>j</w:t>
      </w:r>
      <w:r>
        <w:rPr>
          <w:color w:val="000007"/>
          <w:spacing w:val="-1"/>
          <w:w w:val="109"/>
          <w:sz w:val="24"/>
        </w:rPr>
        <w:t>++</w:t>
      </w:r>
      <w:r>
        <w:rPr>
          <w:color w:val="000007"/>
          <w:w w:val="55"/>
          <w:sz w:val="24"/>
        </w:rPr>
        <w:t>)</w:t>
      </w:r>
      <w:r>
        <w:rPr>
          <w:color w:val="000007"/>
          <w:spacing w:val="-62"/>
          <w:sz w:val="24"/>
        </w:rPr>
        <w:t xml:space="preserve"> </w:t>
      </w:r>
      <w:r>
        <w:rPr>
          <w:color w:val="000007"/>
          <w:w w:val="66"/>
          <w:sz w:val="24"/>
        </w:rPr>
        <w:t>{</w:t>
      </w:r>
    </w:p>
    <w:p>
      <w:pPr>
        <w:spacing w:before="3"/>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55"/>
          <w:sz w:val="24"/>
        </w:rPr>
        <w:t>t</w:t>
      </w:r>
      <w:r>
        <w:rPr>
          <w:color w:val="000007"/>
          <w:spacing w:val="-1"/>
          <w:w w:val="143"/>
          <w:sz w:val="24"/>
        </w:rPr>
        <w:t>m</w:t>
      </w:r>
      <w:r>
        <w:rPr>
          <w:color w:val="000007"/>
          <w:sz w:val="24"/>
        </w:rPr>
        <w:t>p</w:t>
      </w:r>
      <w:r>
        <w:rPr>
          <w:color w:val="000007"/>
          <w:spacing w:val="-62"/>
          <w:sz w:val="24"/>
        </w:rPr>
        <w:t xml:space="preserve"> </w:t>
      </w:r>
      <w:r>
        <w:rPr>
          <w:color w:val="000007"/>
          <w:w w:val="109"/>
          <w:sz w:val="24"/>
        </w:rPr>
        <w:t>=</w:t>
      </w:r>
      <w:r>
        <w:rPr>
          <w:color w:val="000007"/>
          <w:spacing w:val="-62"/>
          <w:sz w:val="24"/>
        </w:rPr>
        <w:t xml:space="preserve"> </w:t>
      </w:r>
      <w:r>
        <w:rPr>
          <w:color w:val="000007"/>
          <w:sz w:val="24"/>
        </w:rPr>
        <w:t>p</w:t>
      </w:r>
      <w:r>
        <w:rPr>
          <w:color w:val="000007"/>
          <w:w w:val="66"/>
          <w:sz w:val="24"/>
        </w:rPr>
        <w:t>r</w:t>
      </w:r>
      <w:r>
        <w:rPr>
          <w:color w:val="000007"/>
          <w:spacing w:val="-1"/>
          <w:w w:val="88"/>
          <w:sz w:val="24"/>
        </w:rPr>
        <w:t>e</w:t>
      </w:r>
      <w:r>
        <w:rPr>
          <w:color w:val="000007"/>
          <w:w w:val="132"/>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lt[i]</w:t>
      </w:r>
      <w:r>
        <w:rPr>
          <w:color w:val="000007"/>
          <w:w w:val="50"/>
          <w:sz w:val="24"/>
        </w:rPr>
        <w:t>,</w:t>
      </w:r>
      <w:r>
        <w:rPr>
          <w:color w:val="000007"/>
          <w:w w:val="77"/>
          <w:sz w:val="24"/>
        </w:rPr>
        <w:t>s</w:t>
      </w:r>
      <w:r>
        <w:rPr>
          <w:color w:val="000007"/>
          <w:spacing w:val="-1"/>
          <w:w w:val="55"/>
          <w:sz w:val="24"/>
        </w:rPr>
        <w:t>li</w:t>
      </w:r>
      <w:r>
        <w:rPr>
          <w:color w:val="000007"/>
          <w:spacing w:val="-1"/>
          <w:w w:val="88"/>
          <w:sz w:val="24"/>
        </w:rPr>
        <w:t>ce</w:t>
      </w:r>
      <w:r>
        <w:rPr>
          <w:color w:val="000007"/>
          <w:spacing w:val="-1"/>
          <w:w w:val="55"/>
          <w:sz w:val="24"/>
        </w:rPr>
        <w:t>(</w:t>
      </w:r>
      <w:r>
        <w:rPr>
          <w:color w:val="000007"/>
          <w:sz w:val="24"/>
        </w:rPr>
        <w:t>0</w:t>
      </w:r>
      <w:r>
        <w:rPr>
          <w:color w:val="000007"/>
          <w:w w:val="50"/>
          <w:sz w:val="24"/>
        </w:rPr>
        <w:t>,</w:t>
      </w:r>
      <w:r>
        <w:rPr>
          <w:color w:val="000007"/>
          <w:spacing w:val="-60"/>
          <w:sz w:val="24"/>
        </w:rPr>
        <w:t xml:space="preserve"> </w:t>
      </w:r>
      <w:r>
        <w:rPr>
          <w:color w:val="000007"/>
          <w:spacing w:val="-1"/>
          <w:w w:val="55"/>
          <w:sz w:val="24"/>
        </w:rPr>
        <w:t>j</w:t>
      </w:r>
      <w:r>
        <w:rPr>
          <w:color w:val="000007"/>
          <w:w w:val="55"/>
          <w:sz w:val="24"/>
        </w:rPr>
        <w:t>)</w:t>
      </w:r>
      <w:r>
        <w:rPr>
          <w:color w:val="000007"/>
          <w:spacing w:val="-61"/>
          <w:sz w:val="24"/>
        </w:rPr>
        <w:t xml:space="preserve"> </w:t>
      </w:r>
      <w:r>
        <w:rPr>
          <w:color w:val="000007"/>
          <w:w w:val="109"/>
          <w:sz w:val="24"/>
        </w:rPr>
        <w:t>+</w:t>
      </w:r>
      <w:r>
        <w:rPr>
          <w:color w:val="000007"/>
          <w:spacing w:val="-62"/>
          <w:sz w:val="24"/>
        </w:rPr>
        <w:t xml:space="preserve"> </w:t>
      </w:r>
      <w:r>
        <w:rPr>
          <w:color w:val="000007"/>
          <w:spacing w:val="-1"/>
          <w:w w:val="55"/>
          <w:sz w:val="24"/>
        </w:rPr>
        <w:t>l</w:t>
      </w:r>
      <w:r>
        <w:rPr>
          <w:color w:val="000007"/>
          <w:spacing w:val="-1"/>
          <w:w w:val="88"/>
          <w:sz w:val="24"/>
        </w:rPr>
        <w:t>e</w:t>
      </w:r>
      <w:r>
        <w:rPr>
          <w:color w:val="000007"/>
          <w:spacing w:val="-1"/>
          <w:w w:val="55"/>
          <w:sz w:val="24"/>
        </w:rPr>
        <w:t>f</w:t>
      </w:r>
      <w:r>
        <w:rPr>
          <w:color w:val="000007"/>
          <w:w w:val="55"/>
          <w:sz w:val="24"/>
        </w:rPr>
        <w:t>t</w:t>
      </w:r>
      <w:r>
        <w:rPr>
          <w:color w:val="000007"/>
          <w:spacing w:val="-61"/>
          <w:sz w:val="24"/>
        </w:rPr>
        <w:t xml:space="preserve"> </w:t>
      </w:r>
      <w:r>
        <w:rPr>
          <w:color w:val="000007"/>
          <w:w w:val="109"/>
          <w:sz w:val="24"/>
        </w:rPr>
        <w:t>+</w:t>
      </w:r>
      <w:r>
        <w:rPr>
          <w:color w:val="000007"/>
          <w:spacing w:val="-62"/>
          <w:sz w:val="24"/>
        </w:rPr>
        <w:t xml:space="preserve"> </w:t>
      </w:r>
      <w:r>
        <w:rPr>
          <w:color w:val="000007"/>
          <w:sz w:val="24"/>
        </w:rPr>
        <w:t>p</w:t>
      </w:r>
      <w:r>
        <w:rPr>
          <w:color w:val="000007"/>
          <w:w w:val="66"/>
          <w:sz w:val="24"/>
        </w:rPr>
        <w:t>r</w:t>
      </w:r>
      <w:r>
        <w:rPr>
          <w:color w:val="000007"/>
          <w:spacing w:val="-1"/>
          <w:w w:val="88"/>
          <w:sz w:val="24"/>
        </w:rPr>
        <w:t>e</w:t>
      </w:r>
      <w:r>
        <w:rPr>
          <w:color w:val="000007"/>
          <w:w w:val="132"/>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lt[i]</w:t>
      </w:r>
      <w:r>
        <w:rPr>
          <w:color w:val="000007"/>
          <w:w w:val="50"/>
          <w:sz w:val="24"/>
        </w:rPr>
        <w:t>.</w:t>
      </w:r>
      <w:r>
        <w:rPr>
          <w:color w:val="000007"/>
          <w:w w:val="77"/>
          <w:sz w:val="24"/>
        </w:rPr>
        <w:t>s</w:t>
      </w:r>
      <w:r>
        <w:rPr>
          <w:color w:val="000007"/>
          <w:spacing w:val="-1"/>
          <w:w w:val="55"/>
          <w:sz w:val="24"/>
        </w:rPr>
        <w:t>li</w:t>
      </w:r>
      <w:r>
        <w:rPr>
          <w:color w:val="000007"/>
          <w:spacing w:val="-1"/>
          <w:w w:val="88"/>
          <w:sz w:val="24"/>
        </w:rPr>
        <w:t>ce</w:t>
      </w:r>
      <w:r>
        <w:rPr>
          <w:color w:val="000007"/>
          <w:spacing w:val="-1"/>
          <w:w w:val="55"/>
          <w:sz w:val="24"/>
        </w:rPr>
        <w:t>(j</w:t>
      </w:r>
      <w:r>
        <w:rPr>
          <w:color w:val="000007"/>
          <w:w w:val="50"/>
          <w:sz w:val="24"/>
        </w:rPr>
        <w:t>,</w:t>
      </w:r>
      <w:r>
        <w:rPr>
          <w:color w:val="000007"/>
          <w:spacing w:val="-60"/>
          <w:sz w:val="24"/>
        </w:rPr>
        <w:t xml:space="preserve"> </w:t>
      </w:r>
      <w:r>
        <w:rPr>
          <w:color w:val="000007"/>
          <w:sz w:val="24"/>
        </w:rPr>
        <w:t>p</w:t>
      </w:r>
      <w:r>
        <w:rPr>
          <w:color w:val="000007"/>
          <w:w w:val="66"/>
          <w:sz w:val="24"/>
        </w:rPr>
        <w:t>r</w:t>
      </w:r>
      <w:r>
        <w:rPr>
          <w:color w:val="000007"/>
          <w:spacing w:val="-1"/>
          <w:w w:val="88"/>
          <w:sz w:val="24"/>
        </w:rPr>
        <w:t>e</w:t>
      </w:r>
      <w:r>
        <w:rPr>
          <w:color w:val="000007"/>
          <w:w w:val="132"/>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lt[i]</w:t>
      </w:r>
      <w:r>
        <w:rPr>
          <w:color w:val="000007"/>
          <w:w w:val="50"/>
          <w:sz w:val="24"/>
        </w:rPr>
        <w:t>.</w:t>
      </w:r>
      <w:r>
        <w:rPr>
          <w:color w:val="000007"/>
          <w:spacing w:val="-1"/>
          <w:w w:val="55"/>
          <w:sz w:val="24"/>
        </w:rPr>
        <w:t>l</w:t>
      </w:r>
      <w:r>
        <w:rPr>
          <w:color w:val="000007"/>
          <w:spacing w:val="-1"/>
          <w:w w:val="88"/>
          <w:sz w:val="24"/>
        </w:rPr>
        <w:t>e</w:t>
      </w:r>
      <w:r>
        <w:rPr>
          <w:color w:val="000007"/>
          <w:sz w:val="24"/>
        </w:rPr>
        <w:t>n</w:t>
      </w:r>
      <w:r>
        <w:rPr>
          <w:color w:val="000007"/>
          <w:spacing w:val="-1"/>
          <w:w w:val="88"/>
          <w:sz w:val="24"/>
        </w:rPr>
        <w:t>g</w:t>
      </w:r>
      <w:r>
        <w:rPr>
          <w:color w:val="000007"/>
          <w:spacing w:val="-1"/>
          <w:w w:val="55"/>
          <w:sz w:val="24"/>
        </w:rPr>
        <w:t>t</w:t>
      </w:r>
      <w:r>
        <w:rPr>
          <w:color w:val="000007"/>
          <w:sz w:val="24"/>
        </w:rPr>
        <w:t>h</w:t>
      </w:r>
      <w:r>
        <w:rPr>
          <w:color w:val="000007"/>
          <w:spacing w:val="-1"/>
          <w:w w:val="55"/>
          <w:sz w:val="24"/>
        </w:rPr>
        <w:t>)</w:t>
      </w:r>
      <w:r>
        <w:rPr>
          <w:color w:val="000007"/>
          <w:w w:val="50"/>
          <w:sz w:val="24"/>
        </w:rPr>
        <w:t>;</w:t>
      </w:r>
    </w:p>
    <w:p>
      <w:pPr>
        <w:spacing w:after="0"/>
        <w:jc w:val="left"/>
        <w:rPr>
          <w:sz w:val="24"/>
        </w:rPr>
        <w:sectPr>
          <w:pgSz w:w="11910" w:h="16840"/>
          <w:pgMar w:top="1380" w:right="1460" w:bottom="1500" w:left="1640" w:header="0" w:footer="963" w:gutter="0"/>
        </w:sectPr>
      </w:pPr>
    </w:p>
    <w:p>
      <w:pPr>
        <w:spacing w:before="35"/>
        <w:ind w:left="160" w:right="0" w:firstLine="0"/>
        <w:jc w:val="left"/>
        <w:rPr>
          <w:sz w:val="24"/>
        </w:rPr>
      </w:pPr>
      <w:r>
        <w:rPr>
          <w:color w:val="000007"/>
          <w:w w:val="66"/>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lt</w:t>
      </w:r>
      <w:r>
        <w:rPr>
          <w:color w:val="000007"/>
          <w:w w:val="50"/>
          <w:sz w:val="24"/>
        </w:rPr>
        <w:t>.</w:t>
      </w:r>
      <w:r>
        <w:rPr>
          <w:color w:val="000007"/>
          <w:sz w:val="24"/>
        </w:rPr>
        <w:t>p</w:t>
      </w:r>
      <w:bookmarkStart w:id="42" w:name="_bookmark67"/>
      <w:bookmarkEnd w:id="42"/>
      <w:r>
        <w:rPr>
          <w:color w:val="000007"/>
          <w:sz w:val="24"/>
        </w:rPr>
        <w:t>u</w:t>
      </w:r>
      <w:r>
        <w:rPr>
          <w:color w:val="000007"/>
          <w:w w:val="77"/>
          <w:sz w:val="24"/>
        </w:rPr>
        <w:t>s</w:t>
      </w:r>
      <w:r>
        <w:rPr>
          <w:color w:val="000007"/>
          <w:sz w:val="24"/>
        </w:rPr>
        <w:t>h</w:t>
      </w:r>
      <w:r>
        <w:rPr>
          <w:color w:val="000007"/>
          <w:spacing w:val="-1"/>
          <w:w w:val="55"/>
          <w:sz w:val="24"/>
        </w:rPr>
        <w:t>(t</w:t>
      </w:r>
      <w:r>
        <w:rPr>
          <w:color w:val="000007"/>
          <w:spacing w:val="-1"/>
          <w:w w:val="143"/>
          <w:sz w:val="24"/>
        </w:rPr>
        <w:t>m</w:t>
      </w:r>
      <w:r>
        <w:rPr>
          <w:color w:val="000007"/>
          <w:sz w:val="24"/>
        </w:rPr>
        <w:t>p</w:t>
      </w:r>
      <w:r>
        <w:rPr>
          <w:color w:val="000007"/>
          <w:spacing w:val="-1"/>
          <w:w w:val="55"/>
          <w:sz w:val="24"/>
        </w:rPr>
        <w:t>)</w:t>
      </w:r>
      <w:r>
        <w:rPr>
          <w:color w:val="000007"/>
          <w:w w:val="50"/>
          <w:sz w:val="24"/>
        </w:rPr>
        <w: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spacing w:before="5" w:line="242" w:lineRule="auto"/>
        <w:ind w:left="160" w:right="6218" w:firstLine="0"/>
        <w:jc w:val="left"/>
        <w:rPr>
          <w:sz w:val="24"/>
        </w:rPr>
      </w:pPr>
      <w:r>
        <w:rPr>
          <w:color w:val="000007"/>
          <w:w w:val="80"/>
          <w:sz w:val="24"/>
        </w:rPr>
        <w:t>}</w:t>
      </w:r>
      <w:r>
        <w:rPr>
          <w:color w:val="000007"/>
          <w:spacing w:val="-63"/>
          <w:w w:val="80"/>
          <w:sz w:val="24"/>
        </w:rPr>
        <w:t xml:space="preserve"> </w:t>
      </w:r>
      <w:r>
        <w:rPr>
          <w:color w:val="000007"/>
          <w:w w:val="80"/>
          <w:sz w:val="24"/>
        </w:rPr>
        <w:t>else</w:t>
      </w:r>
      <w:r>
        <w:rPr>
          <w:color w:val="000007"/>
          <w:spacing w:val="-61"/>
          <w:w w:val="80"/>
          <w:sz w:val="24"/>
        </w:rPr>
        <w:t xml:space="preserve"> </w:t>
      </w:r>
      <w:r>
        <w:rPr>
          <w:color w:val="000007"/>
          <w:w w:val="80"/>
          <w:sz w:val="24"/>
        </w:rPr>
        <w:t>if</w:t>
      </w:r>
      <w:r>
        <w:rPr>
          <w:color w:val="000007"/>
          <w:spacing w:val="-62"/>
          <w:w w:val="80"/>
          <w:sz w:val="24"/>
        </w:rPr>
        <w:t xml:space="preserve"> </w:t>
      </w:r>
      <w:r>
        <w:rPr>
          <w:color w:val="000007"/>
          <w:w w:val="80"/>
          <w:sz w:val="24"/>
        </w:rPr>
        <w:t>(str.length</w:t>
      </w:r>
      <w:r>
        <w:rPr>
          <w:color w:val="000007"/>
          <w:spacing w:val="-63"/>
          <w:w w:val="80"/>
          <w:sz w:val="24"/>
        </w:rPr>
        <w:t xml:space="preserve"> </w:t>
      </w:r>
      <w:r>
        <w:rPr>
          <w:color w:val="000007"/>
          <w:w w:val="80"/>
          <w:sz w:val="24"/>
        </w:rPr>
        <w:t>==</w:t>
      </w:r>
      <w:r>
        <w:rPr>
          <w:color w:val="000007"/>
          <w:spacing w:val="-62"/>
          <w:w w:val="80"/>
          <w:sz w:val="24"/>
        </w:rPr>
        <w:t xml:space="preserve"> </w:t>
      </w:r>
      <w:r>
        <w:rPr>
          <w:color w:val="000007"/>
          <w:w w:val="80"/>
          <w:sz w:val="24"/>
        </w:rPr>
        <w:t>1)</w:t>
      </w:r>
      <w:r>
        <w:rPr>
          <w:color w:val="000007"/>
          <w:spacing w:val="-61"/>
          <w:w w:val="80"/>
          <w:sz w:val="24"/>
        </w:rPr>
        <w:t xml:space="preserve"> </w:t>
      </w:r>
      <w:r>
        <w:rPr>
          <w:color w:val="000007"/>
          <w:w w:val="80"/>
          <w:sz w:val="24"/>
        </w:rPr>
        <w:t xml:space="preserve">{ </w:t>
      </w:r>
      <w:r>
        <w:rPr>
          <w:color w:val="000007"/>
          <w:w w:val="85"/>
          <w:sz w:val="24"/>
        </w:rPr>
        <w:t>return</w:t>
      </w:r>
      <w:r>
        <w:rPr>
          <w:color w:val="000007"/>
          <w:spacing w:val="-55"/>
          <w:w w:val="85"/>
          <w:sz w:val="24"/>
        </w:rPr>
        <w:t xml:space="preserve"> </w:t>
      </w:r>
      <w:r>
        <w:rPr>
          <w:color w:val="000007"/>
          <w:w w:val="85"/>
          <w:sz w:val="24"/>
        </w:rPr>
        <w:t>[str];</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w w:val="85"/>
          <w:sz w:val="24"/>
        </w:rPr>
        <w:t>return result;</w:t>
      </w:r>
    </w:p>
    <w:p>
      <w:pPr>
        <w:spacing w:before="5"/>
        <w:ind w:left="160" w:right="0" w:firstLine="0"/>
        <w:jc w:val="left"/>
        <w:rPr>
          <w:sz w:val="24"/>
        </w:rPr>
      </w:pPr>
      <w:r>
        <w:rPr>
          <w:color w:val="000007"/>
          <w:w w:val="66"/>
          <w:sz w:val="24"/>
        </w:rPr>
        <w:t>}</w:t>
      </w:r>
    </w:p>
    <w:p>
      <w:pPr>
        <w:pStyle w:val="7"/>
        <w:ind w:left="0"/>
        <w:rPr>
          <w:sz w:val="24"/>
        </w:rPr>
      </w:pPr>
    </w:p>
    <w:p>
      <w:pPr>
        <w:pStyle w:val="7"/>
        <w:ind w:left="0"/>
        <w:rPr>
          <w:sz w:val="24"/>
        </w:rPr>
      </w:pPr>
    </w:p>
    <w:p>
      <w:pPr>
        <w:pStyle w:val="4"/>
        <w:numPr>
          <w:ilvl w:val="1"/>
          <w:numId w:val="47"/>
        </w:numPr>
        <w:tabs>
          <w:tab w:val="left" w:pos="879"/>
          <w:tab w:val="left" w:pos="880"/>
        </w:tabs>
        <w:spacing w:before="181" w:after="0" w:line="240" w:lineRule="auto"/>
        <w:ind w:left="880" w:right="0" w:hanging="360"/>
        <w:jc w:val="left"/>
      </w:pPr>
      <w:r>
        <w:rPr>
          <w:color w:val="484848"/>
        </w:rPr>
        <w:t>跨域的原理</w:t>
      </w:r>
    </w:p>
    <w:p>
      <w:pPr>
        <w:spacing w:before="174" w:line="395"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66" w:lineRule="auto"/>
        <w:ind w:right="337"/>
        <w:jc w:val="both"/>
      </w:pPr>
      <w:r>
        <w:rPr>
          <w:color w:val="484848"/>
          <w:spacing w:val="-8"/>
        </w:rPr>
        <w:t>跨域，是指浏览器不能执行其他网站的脚本。它是由浏览器的同源策略造成的，是浏览</w:t>
      </w:r>
      <w:r>
        <w:rPr>
          <w:color w:val="484848"/>
          <w:spacing w:val="22"/>
          <w:w w:val="95"/>
        </w:rPr>
        <w:t>器对</w:t>
      </w:r>
      <w:r>
        <w:rPr>
          <w:color w:val="484848"/>
          <w:w w:val="95"/>
        </w:rPr>
        <w:t>JavaScript</w:t>
      </w:r>
      <w:r>
        <w:rPr>
          <w:color w:val="484848"/>
          <w:spacing w:val="-3"/>
          <w:w w:val="95"/>
        </w:rPr>
        <w:t xml:space="preserve"> 实施的安全限制，那么只要协议、域名、端口有任何一个不同，都被当</w:t>
      </w:r>
      <w:r>
        <w:rPr>
          <w:color w:val="484848"/>
          <w:spacing w:val="-3"/>
        </w:rPr>
        <w:t>作是不同的域。跨域原理，即是通过各种方式，避开浏览器的安全限制。</w:t>
      </w:r>
    </w:p>
    <w:p>
      <w:pPr>
        <w:pStyle w:val="7"/>
        <w:ind w:left="0"/>
      </w:pPr>
    </w:p>
    <w:p>
      <w:pPr>
        <w:pStyle w:val="7"/>
        <w:spacing w:before="11"/>
        <w:ind w:left="0"/>
        <w:rPr>
          <w:sz w:val="15"/>
        </w:rPr>
      </w:pPr>
    </w:p>
    <w:p>
      <w:pPr>
        <w:pStyle w:val="4"/>
        <w:numPr>
          <w:ilvl w:val="1"/>
          <w:numId w:val="47"/>
        </w:numPr>
        <w:tabs>
          <w:tab w:val="left" w:pos="879"/>
          <w:tab w:val="left" w:pos="880"/>
        </w:tabs>
        <w:spacing w:before="0" w:after="0" w:line="240" w:lineRule="auto"/>
        <w:ind w:left="880" w:right="0" w:hanging="360"/>
        <w:jc w:val="left"/>
      </w:pPr>
      <w:r>
        <w:rPr>
          <w:color w:val="484848"/>
        </w:rPr>
        <w:t>不同数据类型的值的比较，是怎么转换的，有什么规则</w:t>
      </w:r>
    </w:p>
    <w:p>
      <w:pPr>
        <w:pStyle w:val="6"/>
        <w:spacing w:after="12" w:line="240" w:lineRule="auto"/>
      </w:pPr>
      <w:r>
        <w:rPr>
          <w:color w:val="484848"/>
        </w:rPr>
        <w:t>参考回答：</w:t>
      </w:r>
    </w:p>
    <w:p>
      <w:pPr>
        <w:pStyle w:val="7"/>
        <w:rPr>
          <w:rFonts w:ascii="Microsoft JhengHei"/>
          <w:sz w:val="20"/>
        </w:rPr>
      </w:pPr>
      <w:r>
        <w:rPr>
          <w:rFonts w:ascii="Microsoft JhengHei"/>
          <w:sz w:val="20"/>
        </w:rPr>
        <w:drawing>
          <wp:inline distT="0" distB="0" distL="0" distR="0">
            <wp:extent cx="5258435" cy="3889375"/>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a:picLocks noChangeAspect="1"/>
                    </pic:cNvPicPr>
                  </pic:nvPicPr>
                  <pic:blipFill>
                    <a:blip r:embed="rId9" cstate="print"/>
                    <a:stretch>
                      <a:fillRect/>
                    </a:stretch>
                  </pic:blipFill>
                  <pic:spPr>
                    <a:xfrm>
                      <a:off x="0" y="0"/>
                      <a:ext cx="5259012" cy="3889629"/>
                    </a:xfrm>
                    <a:prstGeom prst="rect">
                      <a:avLst/>
                    </a:prstGeom>
                  </pic:spPr>
                </pic:pic>
              </a:graphicData>
            </a:graphic>
          </wp:inline>
        </w:drawing>
      </w:r>
    </w:p>
    <w:p>
      <w:pPr>
        <w:pStyle w:val="7"/>
        <w:spacing w:before="10"/>
        <w:ind w:left="0"/>
        <w:rPr>
          <w:rFonts w:ascii="Microsoft JhengHei"/>
          <w:b/>
          <w:sz w:val="31"/>
        </w:rPr>
      </w:pPr>
    </w:p>
    <w:p>
      <w:pPr>
        <w:pStyle w:val="4"/>
        <w:numPr>
          <w:ilvl w:val="1"/>
          <w:numId w:val="47"/>
        </w:numPr>
        <w:tabs>
          <w:tab w:val="left" w:pos="879"/>
          <w:tab w:val="left" w:pos="880"/>
        </w:tabs>
        <w:spacing w:before="0" w:after="0" w:line="240" w:lineRule="auto"/>
        <w:ind w:left="880" w:right="0" w:hanging="360"/>
        <w:jc w:val="left"/>
      </w:pPr>
      <w:r>
        <w:rPr>
          <w:color w:val="484848"/>
        </w:rPr>
        <w:t>null</w:t>
      </w:r>
      <w:r>
        <w:rPr>
          <w:color w:val="484848"/>
          <w:spacing w:val="-3"/>
        </w:rPr>
        <w:t xml:space="preserve"> == </w:t>
      </w:r>
      <w:r>
        <w:rPr>
          <w:color w:val="484848"/>
        </w:rPr>
        <w:t>undefined</w:t>
      </w:r>
      <w:r>
        <w:rPr>
          <w:color w:val="484848"/>
          <w:spacing w:val="-2"/>
        </w:rPr>
        <w:t xml:space="preserve"> 为什么</w:t>
      </w:r>
    </w:p>
    <w:p>
      <w:pPr>
        <w:spacing w:after="0" w:line="240" w:lineRule="auto"/>
        <w:jc w:val="left"/>
        <w:sectPr>
          <w:pgSz w:w="11910" w:h="16840"/>
          <w:pgMar w:top="1380" w:right="1460" w:bottom="1500" w:left="1640" w:header="0" w:footer="963" w:gutter="0"/>
        </w:sectPr>
      </w:pPr>
    </w:p>
    <w:p>
      <w:pPr>
        <w:spacing w:before="0" w:line="373"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66" w:lineRule="auto"/>
        <w:ind w:right="337"/>
      </w:pPr>
      <w:r>
        <w:rPr>
          <w:color w:val="484848"/>
          <w:w w:val="95"/>
        </w:rPr>
        <w:t>要比较相等性之前，不能将null 和 undefined</w:t>
      </w:r>
      <w:r>
        <w:rPr>
          <w:color w:val="484848"/>
          <w:spacing w:val="-3"/>
          <w:w w:val="95"/>
        </w:rPr>
        <w:t xml:space="preserve"> 转换成其他任何值，但 </w:t>
      </w:r>
      <w:r>
        <w:rPr>
          <w:color w:val="484848"/>
          <w:w w:val="95"/>
        </w:rPr>
        <w:t>null</w:t>
      </w:r>
      <w:r>
        <w:rPr>
          <w:color w:val="484848"/>
          <w:spacing w:val="-27"/>
          <w:w w:val="95"/>
        </w:rPr>
        <w:t xml:space="preserve"> == </w:t>
      </w:r>
      <w:r>
        <w:rPr>
          <w:color w:val="484848"/>
          <w:w w:val="95"/>
        </w:rPr>
        <w:t xml:space="preserve">undefined </w:t>
      </w:r>
      <w:r>
        <w:rPr>
          <w:color w:val="484848"/>
          <w:spacing w:val="-2"/>
          <w:w w:val="100"/>
        </w:rPr>
        <w:t>会返回</w:t>
      </w:r>
      <w:r>
        <w:rPr>
          <w:color w:val="484848"/>
          <w:spacing w:val="-2"/>
        </w:rPr>
        <w:t xml:space="preserve"> </w:t>
      </w:r>
      <w:r>
        <w:rPr>
          <w:color w:val="484848"/>
          <w:spacing w:val="-1"/>
          <w:w w:val="55"/>
        </w:rPr>
        <w:t>t</w:t>
      </w:r>
      <w:r>
        <w:rPr>
          <w:color w:val="484848"/>
          <w:spacing w:val="-1"/>
          <w:w w:val="66"/>
        </w:rPr>
        <w:t>r</w:t>
      </w:r>
      <w:r>
        <w:rPr>
          <w:color w:val="484848"/>
          <w:spacing w:val="-1"/>
          <w:w w:val="100"/>
        </w:rPr>
        <w:t>u</w:t>
      </w:r>
      <w:r>
        <w:rPr>
          <w:color w:val="484848"/>
          <w:w w:val="88"/>
        </w:rPr>
        <w:t>e</w:t>
      </w:r>
      <w:r>
        <w:rPr>
          <w:color w:val="484848"/>
          <w:spacing w:val="-58"/>
        </w:rPr>
        <w:t xml:space="preserve"> </w:t>
      </w:r>
      <w:r>
        <w:rPr>
          <w:color w:val="484848"/>
          <w:spacing w:val="-1"/>
          <w:w w:val="100"/>
        </w:rPr>
        <w:t>。</w:t>
      </w:r>
      <w:r>
        <w:rPr>
          <w:color w:val="484848"/>
          <w:spacing w:val="-1"/>
          <w:w w:val="122"/>
        </w:rPr>
        <w:t>EC</w:t>
      </w:r>
      <w:r>
        <w:rPr>
          <w:color w:val="484848"/>
          <w:spacing w:val="-1"/>
          <w:w w:val="156"/>
        </w:rPr>
        <w:t>M</w:t>
      </w:r>
      <w:r>
        <w:rPr>
          <w:color w:val="484848"/>
          <w:spacing w:val="-1"/>
          <w:w w:val="133"/>
        </w:rPr>
        <w:t>A</w:t>
      </w:r>
      <w:r>
        <w:rPr>
          <w:color w:val="484848"/>
          <w:spacing w:val="-1"/>
          <w:w w:val="100"/>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w w:val="55"/>
        </w:rPr>
        <w:t>t</w:t>
      </w:r>
      <w:r>
        <w:rPr>
          <w:color w:val="484848"/>
          <w:spacing w:val="-56"/>
        </w:rPr>
        <w:t xml:space="preserve"> </w:t>
      </w:r>
      <w:r>
        <w:rPr>
          <w:color w:val="484848"/>
          <w:spacing w:val="-3"/>
          <w:w w:val="100"/>
        </w:rPr>
        <w:t>规范中是这样定义的。</w:t>
      </w:r>
    </w:p>
    <w:p>
      <w:pPr>
        <w:pStyle w:val="7"/>
        <w:ind w:left="0"/>
      </w:pPr>
    </w:p>
    <w:p>
      <w:pPr>
        <w:pStyle w:val="7"/>
        <w:spacing w:before="12"/>
        <w:ind w:left="0"/>
        <w:rPr>
          <w:sz w:val="15"/>
        </w:rPr>
      </w:pPr>
    </w:p>
    <w:p>
      <w:pPr>
        <w:pStyle w:val="4"/>
        <w:numPr>
          <w:ilvl w:val="1"/>
          <w:numId w:val="47"/>
        </w:numPr>
        <w:tabs>
          <w:tab w:val="left" w:pos="879"/>
          <w:tab w:val="left" w:pos="880"/>
        </w:tabs>
        <w:spacing w:before="0" w:after="0" w:line="240" w:lineRule="auto"/>
        <w:ind w:left="880" w:right="0" w:hanging="360"/>
        <w:jc w:val="left"/>
      </w:pPr>
      <w:r>
        <w:rPr>
          <w:color w:val="484848"/>
        </w:rPr>
        <w:t>this</w:t>
      </w:r>
      <w:r>
        <w:rPr>
          <w:color w:val="484848"/>
          <w:spacing w:val="-1"/>
        </w:rPr>
        <w:t xml:space="preserve"> 的指向 哪几种</w:t>
      </w:r>
    </w:p>
    <w:p>
      <w:pPr>
        <w:pStyle w:val="6"/>
      </w:pPr>
      <w:r>
        <w:rPr>
          <w:color w:val="484848"/>
        </w:rPr>
        <w:t>参考回答：</w:t>
      </w:r>
    </w:p>
    <w:p>
      <w:pPr>
        <w:pStyle w:val="7"/>
        <w:spacing w:line="272" w:lineRule="exact"/>
      </w:pPr>
      <w:r>
        <w:rPr>
          <w:color w:val="484848"/>
          <w:spacing w:val="-3"/>
          <w:w w:val="100"/>
        </w:rPr>
        <w:t>默认绑定：全局环境中，</w:t>
      </w:r>
      <w:r>
        <w:rPr>
          <w:color w:val="484848"/>
          <w:spacing w:val="-1"/>
          <w:w w:val="55"/>
        </w:rPr>
        <w:t>t</w:t>
      </w:r>
      <w:r>
        <w:rPr>
          <w:color w:val="484848"/>
          <w:spacing w:val="-1"/>
          <w:w w:val="100"/>
        </w:rPr>
        <w:t>h</w:t>
      </w:r>
      <w:r>
        <w:rPr>
          <w:color w:val="484848"/>
          <w:spacing w:val="-1"/>
          <w:w w:val="55"/>
        </w:rPr>
        <w:t>i</w:t>
      </w:r>
      <w:r>
        <w:rPr>
          <w:color w:val="484848"/>
          <w:w w:val="77"/>
        </w:rPr>
        <w:t>s</w:t>
      </w:r>
      <w:r>
        <w:rPr>
          <w:color w:val="484848"/>
          <w:spacing w:val="-56"/>
        </w:rPr>
        <w:t xml:space="preserve"> </w:t>
      </w:r>
      <w:r>
        <w:rPr>
          <w:color w:val="484848"/>
          <w:spacing w:val="-2"/>
          <w:w w:val="100"/>
        </w:rPr>
        <w:t>默认绑定到</w:t>
      </w:r>
      <w:r>
        <w:rPr>
          <w:color w:val="484848"/>
          <w:spacing w:val="-55"/>
        </w:rPr>
        <w:t xml:space="preserve"> </w:t>
      </w:r>
      <w:r>
        <w:rPr>
          <w:color w:val="484848"/>
          <w:spacing w:val="-1"/>
          <w:w w:val="122"/>
        </w:rPr>
        <w:t>w</w:t>
      </w:r>
      <w:r>
        <w:rPr>
          <w:color w:val="484848"/>
          <w:spacing w:val="-1"/>
          <w:w w:val="55"/>
        </w:rPr>
        <w:t>i</w:t>
      </w:r>
      <w:r>
        <w:rPr>
          <w:color w:val="484848"/>
          <w:spacing w:val="-1"/>
          <w:w w:val="100"/>
        </w:rPr>
        <w:t>nd</w:t>
      </w:r>
      <w:r>
        <w:rPr>
          <w:color w:val="484848"/>
          <w:spacing w:val="-1"/>
          <w:w w:val="88"/>
        </w:rPr>
        <w:t>o</w:t>
      </w:r>
      <w:r>
        <w:rPr>
          <w:color w:val="484848"/>
          <w:spacing w:val="-4"/>
          <w:w w:val="122"/>
        </w:rPr>
        <w:t>w</w:t>
      </w:r>
      <w:r>
        <w:rPr>
          <w:color w:val="484848"/>
          <w:w w:val="100"/>
        </w:rPr>
        <w:t>。</w:t>
      </w:r>
    </w:p>
    <w:p>
      <w:pPr>
        <w:pStyle w:val="7"/>
        <w:spacing w:before="30" w:line="266" w:lineRule="auto"/>
        <w:ind w:right="275"/>
      </w:pPr>
      <w:r>
        <w:rPr>
          <w:color w:val="484848"/>
          <w:w w:val="95"/>
        </w:rPr>
        <w:t>隐式绑定：一般地，被直接对象所包含的函数调用时，也称为方法调用，this  隐式绑定</w:t>
      </w:r>
      <w:r>
        <w:rPr>
          <w:color w:val="484848"/>
        </w:rPr>
        <w:t>到该直接对象。</w:t>
      </w:r>
    </w:p>
    <w:p>
      <w:pPr>
        <w:pStyle w:val="7"/>
        <w:spacing w:line="266" w:lineRule="auto"/>
        <w:ind w:right="337"/>
      </w:pPr>
      <w:r>
        <w:rPr>
          <w:color w:val="484848"/>
          <w:spacing w:val="-9"/>
          <w:w w:val="100"/>
        </w:rPr>
        <w:t>隐式丢失：隐式丢失是指被隐式绑定的函数丢失绑定对象，从而默认绑定到</w:t>
      </w:r>
      <w:r>
        <w:rPr>
          <w:color w:val="484848"/>
          <w:spacing w:val="-9"/>
        </w:rPr>
        <w:t xml:space="preserve"> </w:t>
      </w:r>
      <w:r>
        <w:rPr>
          <w:color w:val="484848"/>
          <w:spacing w:val="-1"/>
          <w:w w:val="122"/>
        </w:rPr>
        <w:t>w</w:t>
      </w:r>
      <w:r>
        <w:rPr>
          <w:color w:val="484848"/>
          <w:spacing w:val="-1"/>
          <w:w w:val="55"/>
        </w:rPr>
        <w:t>i</w:t>
      </w:r>
      <w:r>
        <w:rPr>
          <w:color w:val="484848"/>
          <w:spacing w:val="-1"/>
          <w:w w:val="100"/>
        </w:rPr>
        <w:t>nd</w:t>
      </w:r>
      <w:r>
        <w:rPr>
          <w:color w:val="484848"/>
          <w:spacing w:val="-1"/>
          <w:w w:val="88"/>
        </w:rPr>
        <w:t>o</w:t>
      </w:r>
      <w:r>
        <w:rPr>
          <w:color w:val="484848"/>
          <w:spacing w:val="-1"/>
          <w:w w:val="122"/>
        </w:rPr>
        <w:t>w</w:t>
      </w:r>
      <w:r>
        <w:rPr>
          <w:color w:val="484848"/>
          <w:spacing w:val="-16"/>
          <w:w w:val="100"/>
        </w:rPr>
        <w:t>。显</w:t>
      </w:r>
      <w:r>
        <w:rPr>
          <w:color w:val="484848"/>
          <w:spacing w:val="4"/>
          <w:w w:val="95"/>
        </w:rPr>
        <w:t>式绑定：通过</w:t>
      </w:r>
      <w:r>
        <w:rPr>
          <w:color w:val="484848"/>
          <w:w w:val="95"/>
        </w:rPr>
        <w:t>call()、apply()、bind</w:t>
      </w:r>
      <w:r>
        <w:rPr>
          <w:color w:val="484848"/>
          <w:spacing w:val="3"/>
          <w:w w:val="95"/>
        </w:rPr>
        <w:t>()方法把对象绑定到</w:t>
      </w:r>
      <w:r>
        <w:rPr>
          <w:color w:val="484848"/>
          <w:w w:val="95"/>
        </w:rPr>
        <w:t>this</w:t>
      </w:r>
      <w:r>
        <w:rPr>
          <w:color w:val="484848"/>
          <w:spacing w:val="-10"/>
          <w:w w:val="95"/>
        </w:rPr>
        <w:t xml:space="preserve"> 上，叫做显式绑定。</w:t>
      </w:r>
    </w:p>
    <w:p>
      <w:pPr>
        <w:pStyle w:val="7"/>
        <w:spacing w:line="266" w:lineRule="auto"/>
        <w:ind w:right="372"/>
      </w:pPr>
      <w:r>
        <w:rPr>
          <w:color w:val="484848"/>
        </w:rPr>
        <w:t>new</w:t>
      </w:r>
      <w:r>
        <w:rPr>
          <w:color w:val="484848"/>
          <w:spacing w:val="-5"/>
        </w:rPr>
        <w:t xml:space="preserve"> 绑定：如果函数或者方法调用之前带有关键字</w:t>
      </w:r>
      <w:r>
        <w:rPr>
          <w:color w:val="484848"/>
        </w:rPr>
        <w:t>new</w:t>
      </w:r>
      <w:r>
        <w:rPr>
          <w:color w:val="484848"/>
          <w:spacing w:val="-3"/>
        </w:rPr>
        <w:t>，它就构成构造函数调用。对于this</w:t>
      </w:r>
      <w:r>
        <w:rPr>
          <w:color w:val="484848"/>
          <w:spacing w:val="-59"/>
        </w:rPr>
        <w:t xml:space="preserve"> </w:t>
      </w:r>
      <w:r>
        <w:rPr>
          <w:color w:val="484848"/>
          <w:spacing w:val="-11"/>
          <w:w w:val="105"/>
        </w:rPr>
        <w:t xml:space="preserve">绑定来说，称为 </w:t>
      </w:r>
      <w:r>
        <w:rPr>
          <w:color w:val="484848"/>
          <w:w w:val="105"/>
        </w:rPr>
        <w:t>new</w:t>
      </w:r>
      <w:r>
        <w:rPr>
          <w:color w:val="484848"/>
          <w:spacing w:val="-18"/>
          <w:w w:val="105"/>
        </w:rPr>
        <w:t xml:space="preserve"> 绑定。</w:t>
      </w:r>
    </w:p>
    <w:p>
      <w:pPr>
        <w:pStyle w:val="7"/>
        <w:spacing w:line="266" w:lineRule="auto"/>
        <w:ind w:right="337"/>
      </w:pPr>
      <w:r>
        <w:rPr>
          <w:color w:val="484848"/>
        </w:rPr>
        <w:t>【</w:t>
      </w:r>
      <w:r>
        <w:rPr>
          <w:color w:val="484848"/>
          <w:spacing w:val="-3"/>
        </w:rPr>
        <w:t>1</w:t>
      </w:r>
      <w:r>
        <w:rPr>
          <w:color w:val="484848"/>
          <w:spacing w:val="-11"/>
        </w:rPr>
        <w:t xml:space="preserve">】构造函数通常不使用 </w:t>
      </w:r>
      <w:r>
        <w:rPr>
          <w:color w:val="484848"/>
        </w:rPr>
        <w:t>return</w:t>
      </w:r>
      <w:r>
        <w:rPr>
          <w:color w:val="484848"/>
          <w:spacing w:val="-11"/>
        </w:rPr>
        <w:t xml:space="preserve"> 关键字，它们通常初始化新对象，当构造函数的函数</w:t>
      </w:r>
      <w:r>
        <w:rPr>
          <w:color w:val="484848"/>
          <w:spacing w:val="-8"/>
        </w:rPr>
        <w:t>体执行完毕时，它会显式返回。在这种情况下，构造函数调用表达式的计算结果就是这</w:t>
      </w:r>
      <w:r>
        <w:rPr>
          <w:color w:val="484848"/>
          <w:spacing w:val="-3"/>
        </w:rPr>
        <w:t>个新对象的值。</w:t>
      </w:r>
    </w:p>
    <w:p>
      <w:pPr>
        <w:pStyle w:val="7"/>
        <w:spacing w:line="266" w:lineRule="auto"/>
        <w:ind w:right="361"/>
      </w:pPr>
      <w:r>
        <w:rPr>
          <w:color w:val="484848"/>
          <w:w w:val="95"/>
        </w:rPr>
        <w:t>【2】如果构造函数使用 return 语句但没有指定返回值，或者返回一个原始值，那么这</w:t>
      </w:r>
      <w:r>
        <w:rPr>
          <w:color w:val="484848"/>
        </w:rPr>
        <w:t>时将忽略返回值，同时使用这个新对象作为调用结果。</w:t>
      </w:r>
    </w:p>
    <w:p>
      <w:pPr>
        <w:pStyle w:val="7"/>
        <w:spacing w:line="266" w:lineRule="auto"/>
        <w:ind w:right="361"/>
      </w:pPr>
      <w:r>
        <w:rPr>
          <w:color w:val="484848"/>
          <w:w w:val="95"/>
        </w:rPr>
        <w:t>【3】如果构造函数显式地使用 return 语句返回一个对象，那么调用表达式的值就是这</w:t>
      </w:r>
      <w:r>
        <w:rPr>
          <w:color w:val="484848"/>
        </w:rPr>
        <w:t>个对象。</w:t>
      </w:r>
    </w:p>
    <w:p>
      <w:pPr>
        <w:pStyle w:val="7"/>
        <w:ind w:left="0"/>
      </w:pPr>
    </w:p>
    <w:p>
      <w:pPr>
        <w:pStyle w:val="7"/>
        <w:ind w:left="0"/>
        <w:rPr>
          <w:sz w:val="16"/>
        </w:rPr>
      </w:pPr>
    </w:p>
    <w:p>
      <w:pPr>
        <w:pStyle w:val="4"/>
        <w:numPr>
          <w:ilvl w:val="1"/>
          <w:numId w:val="47"/>
        </w:numPr>
        <w:tabs>
          <w:tab w:val="left" w:pos="879"/>
          <w:tab w:val="left" w:pos="880"/>
        </w:tabs>
        <w:spacing w:before="0" w:after="0" w:line="240" w:lineRule="auto"/>
        <w:ind w:left="880" w:right="0" w:hanging="360"/>
        <w:jc w:val="left"/>
      </w:pPr>
      <w:r>
        <w:rPr>
          <w:color w:val="484848"/>
        </w:rPr>
        <w:t>暂停死区</w:t>
      </w:r>
    </w:p>
    <w:p>
      <w:pPr>
        <w:pStyle w:val="6"/>
      </w:pPr>
      <w:r>
        <w:rPr>
          <w:color w:val="484848"/>
        </w:rPr>
        <w:t>参考回答：</w:t>
      </w:r>
    </w:p>
    <w:p>
      <w:pPr>
        <w:pStyle w:val="7"/>
        <w:spacing w:line="266" w:lineRule="auto"/>
        <w:ind w:right="383"/>
      </w:pPr>
      <w:r>
        <w:rPr>
          <w:color w:val="484848"/>
          <w:spacing w:val="3"/>
          <w:w w:val="95"/>
        </w:rPr>
        <w:t>在代码块内，使用</w:t>
      </w:r>
      <w:r>
        <w:rPr>
          <w:color w:val="484848"/>
          <w:w w:val="95"/>
        </w:rPr>
        <w:t>let、const</w:t>
      </w:r>
      <w:r>
        <w:rPr>
          <w:color w:val="484848"/>
          <w:spacing w:val="-3"/>
          <w:w w:val="95"/>
        </w:rPr>
        <w:t xml:space="preserve"> 命令声明变量之前，该变量都是不可用的。这在语法上， </w:t>
      </w:r>
      <w:r>
        <w:rPr>
          <w:color w:val="484848"/>
          <w:spacing w:val="-3"/>
        </w:rPr>
        <w:t>称为“暂时性死区”</w:t>
      </w:r>
    </w:p>
    <w:p>
      <w:pPr>
        <w:pStyle w:val="7"/>
        <w:ind w:left="0"/>
      </w:pPr>
    </w:p>
    <w:p>
      <w:pPr>
        <w:pStyle w:val="7"/>
        <w:ind w:left="0"/>
        <w:rPr>
          <w:sz w:val="16"/>
        </w:rPr>
      </w:pPr>
    </w:p>
    <w:p>
      <w:pPr>
        <w:pStyle w:val="4"/>
        <w:numPr>
          <w:ilvl w:val="1"/>
          <w:numId w:val="47"/>
        </w:numPr>
        <w:tabs>
          <w:tab w:val="left" w:pos="879"/>
          <w:tab w:val="left" w:pos="880"/>
        </w:tabs>
        <w:spacing w:before="0" w:after="0" w:line="240" w:lineRule="auto"/>
        <w:ind w:left="880" w:right="0" w:hanging="360"/>
        <w:jc w:val="left"/>
      </w:pPr>
      <w:r>
        <w:rPr>
          <w:color w:val="484848"/>
        </w:rPr>
        <w:t>AngularJS</w:t>
      </w:r>
      <w:r>
        <w:rPr>
          <w:color w:val="484848"/>
          <w:spacing w:val="-2"/>
        </w:rPr>
        <w:t xml:space="preserve"> 双向绑定原理</w:t>
      </w:r>
    </w:p>
    <w:p>
      <w:pPr>
        <w:pStyle w:val="6"/>
        <w:spacing w:before="173"/>
      </w:pPr>
      <w:r>
        <w:rPr>
          <w:color w:val="484848"/>
          <w:spacing w:val="-2"/>
        </w:rPr>
        <w:t>参考回答：</w:t>
      </w:r>
    </w:p>
    <w:p>
      <w:pPr>
        <w:pStyle w:val="7"/>
        <w:spacing w:line="266" w:lineRule="auto"/>
        <w:ind w:right="119"/>
      </w:pPr>
      <w:r>
        <w:rPr>
          <w:color w:val="484848"/>
          <w:spacing w:val="-1"/>
          <w:w w:val="133"/>
        </w:rPr>
        <w:t>A</w:t>
      </w:r>
      <w:r>
        <w:rPr>
          <w:color w:val="484848"/>
          <w:spacing w:val="-1"/>
          <w:w w:val="100"/>
        </w:rPr>
        <w:t>n</w:t>
      </w:r>
      <w:r>
        <w:rPr>
          <w:color w:val="484848"/>
          <w:spacing w:val="-1"/>
          <w:w w:val="88"/>
        </w:rPr>
        <w:t>g</w:t>
      </w:r>
      <w:r>
        <w:rPr>
          <w:color w:val="484848"/>
          <w:spacing w:val="-1"/>
          <w:w w:val="100"/>
        </w:rPr>
        <w:t>u</w:t>
      </w:r>
      <w:r>
        <w:rPr>
          <w:color w:val="484848"/>
          <w:spacing w:val="-1"/>
          <w:w w:val="55"/>
        </w:rPr>
        <w:t>l</w:t>
      </w:r>
      <w:r>
        <w:rPr>
          <w:color w:val="484848"/>
          <w:spacing w:val="-1"/>
          <w:w w:val="88"/>
        </w:rPr>
        <w:t>a</w:t>
      </w:r>
      <w:r>
        <w:rPr>
          <w:color w:val="484848"/>
          <w:w w:val="66"/>
        </w:rPr>
        <w:t>r</w:t>
      </w:r>
      <w:r>
        <w:rPr>
          <w:color w:val="484848"/>
          <w:spacing w:val="-56"/>
        </w:rPr>
        <w:t xml:space="preserve"> </w:t>
      </w:r>
      <w:r>
        <w:rPr>
          <w:color w:val="484848"/>
          <w:spacing w:val="-3"/>
          <w:w w:val="100"/>
        </w:rPr>
        <w:t>将双向绑定转换为一堆</w:t>
      </w:r>
      <w:r>
        <w:rPr>
          <w:color w:val="484848"/>
          <w:spacing w:val="-55"/>
        </w:rPr>
        <w:t xml:space="preserve"> </w:t>
      </w:r>
      <w:r>
        <w:rPr>
          <w:color w:val="484848"/>
          <w:spacing w:val="-1"/>
          <w:w w:val="122"/>
        </w:rPr>
        <w:t>w</w:t>
      </w:r>
      <w:r>
        <w:rPr>
          <w:color w:val="484848"/>
          <w:spacing w:val="-1"/>
          <w:w w:val="88"/>
        </w:rPr>
        <w:t>a</w:t>
      </w:r>
      <w:r>
        <w:rPr>
          <w:color w:val="484848"/>
          <w:spacing w:val="-1"/>
          <w:w w:val="55"/>
        </w:rPr>
        <w:t>t</w:t>
      </w:r>
      <w:r>
        <w:rPr>
          <w:color w:val="484848"/>
          <w:spacing w:val="-1"/>
          <w:w w:val="88"/>
        </w:rPr>
        <w:t>c</w:t>
      </w:r>
      <w:r>
        <w:rPr>
          <w:color w:val="484848"/>
          <w:w w:val="100"/>
        </w:rPr>
        <w:t>h</w:t>
      </w:r>
      <w:r>
        <w:rPr>
          <w:color w:val="484848"/>
          <w:spacing w:val="-58"/>
        </w:rPr>
        <w:t xml:space="preserve"> </w:t>
      </w:r>
      <w:r>
        <w:rPr>
          <w:color w:val="484848"/>
          <w:spacing w:val="-12"/>
          <w:w w:val="100"/>
        </w:rPr>
        <w:t>表达式，然后递归这些表达式检查是否发生过变化，</w:t>
      </w:r>
      <w:r>
        <w:rPr>
          <w:color w:val="484848"/>
          <w:spacing w:val="2"/>
          <w:w w:val="100"/>
        </w:rPr>
        <w:t>如果变了则执行相应的</w:t>
      </w:r>
      <w:r>
        <w:rPr>
          <w:color w:val="484848"/>
          <w:spacing w:val="-1"/>
          <w:w w:val="122"/>
        </w:rPr>
        <w:t>w</w:t>
      </w:r>
      <w:r>
        <w:rPr>
          <w:color w:val="484848"/>
          <w:spacing w:val="-1"/>
          <w:w w:val="88"/>
        </w:rPr>
        <w:t>a</w:t>
      </w:r>
      <w:r>
        <w:rPr>
          <w:color w:val="484848"/>
          <w:spacing w:val="-1"/>
          <w:w w:val="55"/>
        </w:rPr>
        <w:t>t</w:t>
      </w:r>
      <w:r>
        <w:rPr>
          <w:color w:val="484848"/>
          <w:spacing w:val="-1"/>
          <w:w w:val="88"/>
        </w:rPr>
        <w:t>c</w:t>
      </w:r>
      <w:r>
        <w:rPr>
          <w:color w:val="484848"/>
          <w:spacing w:val="-1"/>
          <w:w w:val="100"/>
        </w:rPr>
        <w:t>h</w:t>
      </w:r>
      <w:r>
        <w:rPr>
          <w:color w:val="484848"/>
          <w:spacing w:val="1"/>
          <w:w w:val="88"/>
        </w:rPr>
        <w:t>e</w:t>
      </w:r>
      <w:r>
        <w:rPr>
          <w:color w:val="484848"/>
          <w:w w:val="66"/>
        </w:rPr>
        <w:t>r</w:t>
      </w:r>
      <w:r>
        <w:rPr>
          <w:color w:val="484848"/>
          <w:spacing w:val="-59"/>
        </w:rPr>
        <w:t xml:space="preserve"> </w:t>
      </w:r>
      <w:r>
        <w:rPr>
          <w:color w:val="484848"/>
          <w:spacing w:val="-56"/>
          <w:w w:val="100"/>
        </w:rPr>
        <w:t>函数</w:t>
      </w:r>
      <w:r>
        <w:rPr>
          <w:color w:val="484848"/>
          <w:spacing w:val="-3"/>
          <w:w w:val="100"/>
        </w:rPr>
        <w:t>（</w:t>
      </w:r>
      <w:r>
        <w:rPr>
          <w:color w:val="484848"/>
          <w:w w:val="100"/>
        </w:rPr>
        <w:t>指</w:t>
      </w:r>
      <w:r>
        <w:rPr>
          <w:color w:val="484848"/>
          <w:spacing w:val="-58"/>
        </w:rPr>
        <w:t xml:space="preserve"> </w:t>
      </w:r>
      <w:r>
        <w:rPr>
          <w:color w:val="484848"/>
          <w:spacing w:val="-1"/>
          <w:w w:val="88"/>
        </w:rPr>
        <w:t>v</w:t>
      </w:r>
      <w:r>
        <w:rPr>
          <w:color w:val="484848"/>
          <w:spacing w:val="-1"/>
          <w:w w:val="55"/>
        </w:rPr>
        <w:t>i</w:t>
      </w:r>
      <w:r>
        <w:rPr>
          <w:color w:val="484848"/>
          <w:spacing w:val="-2"/>
          <w:w w:val="88"/>
        </w:rPr>
        <w:t>e</w:t>
      </w:r>
      <w:r>
        <w:rPr>
          <w:color w:val="484848"/>
          <w:w w:val="122"/>
        </w:rPr>
        <w:t>w</w:t>
      </w:r>
      <w:r>
        <w:rPr>
          <w:color w:val="484848"/>
          <w:spacing w:val="-60"/>
        </w:rPr>
        <w:t xml:space="preserve"> </w:t>
      </w:r>
      <w:r>
        <w:rPr>
          <w:color w:val="484848"/>
          <w:spacing w:val="-20"/>
          <w:w w:val="100"/>
        </w:rPr>
        <w:t>上的指令，如</w:t>
      </w:r>
      <w:r>
        <w:rPr>
          <w:color w:val="484848"/>
          <w:spacing w:val="-60"/>
        </w:rPr>
        <w:t xml:space="preserve"> </w:t>
      </w:r>
      <w:r>
        <w:rPr>
          <w:color w:val="484848"/>
          <w:spacing w:val="-1"/>
          <w:w w:val="100"/>
        </w:rPr>
        <w:t>n</w:t>
      </w:r>
      <w:r>
        <w:rPr>
          <w:color w:val="484848"/>
          <w:spacing w:val="-1"/>
          <w:w w:val="88"/>
        </w:rPr>
        <w:t>g</w:t>
      </w:r>
      <w:r>
        <w:rPr>
          <w:color w:val="484848"/>
          <w:spacing w:val="-1"/>
          <w:w w:val="109"/>
        </w:rPr>
        <w:t>-</w:t>
      </w:r>
      <w:r>
        <w:rPr>
          <w:color w:val="484848"/>
          <w:spacing w:val="-1"/>
          <w:w w:val="100"/>
        </w:rPr>
        <w:t>b</w:t>
      </w:r>
      <w:r>
        <w:rPr>
          <w:color w:val="484848"/>
          <w:spacing w:val="-1"/>
          <w:w w:val="55"/>
        </w:rPr>
        <w:t>i</w:t>
      </w:r>
      <w:r>
        <w:rPr>
          <w:color w:val="484848"/>
          <w:spacing w:val="-1"/>
          <w:w w:val="100"/>
        </w:rPr>
        <w:t>n</w:t>
      </w:r>
      <w:r>
        <w:rPr>
          <w:color w:val="484848"/>
          <w:spacing w:val="-2"/>
          <w:w w:val="100"/>
        </w:rPr>
        <w:t>d</w:t>
      </w:r>
      <w:r>
        <w:rPr>
          <w:color w:val="484848"/>
          <w:spacing w:val="-111"/>
          <w:w w:val="100"/>
        </w:rPr>
        <w:t>，</w:t>
      </w:r>
      <w:r>
        <w:rPr>
          <w:color w:val="484848"/>
          <w:spacing w:val="-1"/>
          <w:w w:val="100"/>
        </w:rPr>
        <w:t>n</w:t>
      </w:r>
      <w:r>
        <w:rPr>
          <w:color w:val="484848"/>
          <w:spacing w:val="-1"/>
          <w:w w:val="88"/>
        </w:rPr>
        <w:t>g</w:t>
      </w:r>
      <w:r>
        <w:rPr>
          <w:color w:val="484848"/>
          <w:spacing w:val="-1"/>
          <w:w w:val="109"/>
        </w:rPr>
        <w:t>-</w:t>
      </w:r>
      <w:r>
        <w:rPr>
          <w:color w:val="484848"/>
          <w:spacing w:val="-1"/>
          <w:w w:val="77"/>
        </w:rPr>
        <w:t>s</w:t>
      </w:r>
      <w:r>
        <w:rPr>
          <w:color w:val="484848"/>
          <w:spacing w:val="-1"/>
          <w:w w:val="100"/>
        </w:rPr>
        <w:t>h</w:t>
      </w:r>
      <w:r>
        <w:rPr>
          <w:color w:val="484848"/>
          <w:spacing w:val="1"/>
          <w:w w:val="88"/>
        </w:rPr>
        <w:t>o</w:t>
      </w:r>
      <w:r>
        <w:rPr>
          <w:color w:val="484848"/>
          <w:w w:val="122"/>
        </w:rPr>
        <w:t>w</w:t>
      </w:r>
      <w:r>
        <w:rPr>
          <w:color w:val="484848"/>
          <w:spacing w:val="-60"/>
        </w:rPr>
        <w:t xml:space="preserve"> </w:t>
      </w:r>
      <w:r>
        <w:rPr>
          <w:color w:val="484848"/>
          <w:spacing w:val="-2"/>
          <w:w w:val="100"/>
        </w:rPr>
        <w:t>等或是</w:t>
      </w:r>
      <w:r>
        <w:rPr>
          <w:color w:val="484848"/>
          <w:spacing w:val="-1"/>
          <w:w w:val="66"/>
        </w:rPr>
        <w:t>{{}}</w:t>
      </w:r>
      <w:r>
        <w:rPr>
          <w:color w:val="484848"/>
          <w:spacing w:val="-111"/>
          <w:w w:val="100"/>
        </w:rPr>
        <w:t>）</w:t>
      </w:r>
      <w:r>
        <w:rPr>
          <w:color w:val="484848"/>
          <w:w w:val="100"/>
        </w:rPr>
        <w:t>。</w:t>
      </w:r>
      <w:r>
        <w:rPr>
          <w:color w:val="484848"/>
          <w:spacing w:val="25"/>
          <w:w w:val="100"/>
        </w:rPr>
        <w:t>等到</w:t>
      </w:r>
      <w:r>
        <w:rPr>
          <w:color w:val="484848"/>
          <w:spacing w:val="-1"/>
          <w:w w:val="144"/>
        </w:rPr>
        <w:t>m</w:t>
      </w:r>
      <w:r>
        <w:rPr>
          <w:color w:val="484848"/>
          <w:spacing w:val="-1"/>
          <w:w w:val="88"/>
        </w:rPr>
        <w:t>o</w:t>
      </w:r>
      <w:r>
        <w:rPr>
          <w:color w:val="484848"/>
          <w:spacing w:val="-1"/>
          <w:w w:val="100"/>
        </w:rPr>
        <w:t>d</w:t>
      </w:r>
      <w:r>
        <w:rPr>
          <w:color w:val="484848"/>
          <w:spacing w:val="-1"/>
          <w:w w:val="88"/>
        </w:rPr>
        <w:t>e</w:t>
      </w:r>
      <w:r>
        <w:rPr>
          <w:color w:val="484848"/>
          <w:w w:val="55"/>
        </w:rPr>
        <w:t>l</w:t>
      </w:r>
      <w:r>
        <w:rPr>
          <w:color w:val="484848"/>
          <w:spacing w:val="-56"/>
        </w:rPr>
        <w:t xml:space="preserve"> </w:t>
      </w:r>
      <w:r>
        <w:rPr>
          <w:color w:val="484848"/>
          <w:spacing w:val="-9"/>
          <w:w w:val="100"/>
        </w:rPr>
        <w:t>中的值不再发生变化，也就不会再有</w:t>
      </w:r>
      <w:r>
        <w:rPr>
          <w:color w:val="484848"/>
          <w:spacing w:val="-55"/>
        </w:rPr>
        <w:t xml:space="preserve"> </w:t>
      </w:r>
      <w:r>
        <w:rPr>
          <w:color w:val="484848"/>
          <w:spacing w:val="-1"/>
          <w:w w:val="122"/>
        </w:rPr>
        <w:t>w</w:t>
      </w:r>
      <w:r>
        <w:rPr>
          <w:color w:val="484848"/>
          <w:spacing w:val="-1"/>
          <w:w w:val="88"/>
        </w:rPr>
        <w:t>a</w:t>
      </w:r>
      <w:r>
        <w:rPr>
          <w:color w:val="484848"/>
          <w:spacing w:val="-1"/>
          <w:w w:val="55"/>
        </w:rPr>
        <w:t>t</w:t>
      </w:r>
      <w:r>
        <w:rPr>
          <w:color w:val="484848"/>
          <w:spacing w:val="-1"/>
          <w:w w:val="88"/>
        </w:rPr>
        <w:t>c</w:t>
      </w:r>
      <w:r>
        <w:rPr>
          <w:color w:val="484848"/>
          <w:spacing w:val="-1"/>
          <w:w w:val="100"/>
        </w:rPr>
        <w:t>h</w:t>
      </w:r>
      <w:r>
        <w:rPr>
          <w:color w:val="484848"/>
          <w:spacing w:val="-1"/>
          <w:w w:val="88"/>
        </w:rPr>
        <w:t>e</w:t>
      </w:r>
      <w:r>
        <w:rPr>
          <w:color w:val="484848"/>
          <w:w w:val="66"/>
        </w:rPr>
        <w:t>r</w:t>
      </w:r>
      <w:r>
        <w:rPr>
          <w:color w:val="484848"/>
          <w:spacing w:val="-55"/>
        </w:rPr>
        <w:t xml:space="preserve"> </w:t>
      </w:r>
      <w:r>
        <w:rPr>
          <w:color w:val="484848"/>
          <w:spacing w:val="-9"/>
          <w:w w:val="100"/>
        </w:rPr>
        <w:t>被触发，一个完整的</w:t>
      </w:r>
      <w:r>
        <w:rPr>
          <w:color w:val="484848"/>
          <w:spacing w:val="-58"/>
        </w:rPr>
        <w:t xml:space="preserve"> </w:t>
      </w:r>
      <w:r>
        <w:rPr>
          <w:color w:val="484848"/>
          <w:spacing w:val="-1"/>
          <w:w w:val="100"/>
        </w:rPr>
        <w:t>d</w:t>
      </w:r>
      <w:r>
        <w:rPr>
          <w:color w:val="484848"/>
          <w:spacing w:val="-1"/>
          <w:w w:val="55"/>
        </w:rPr>
        <w:t>i</w:t>
      </w:r>
      <w:r>
        <w:rPr>
          <w:color w:val="484848"/>
          <w:spacing w:val="-1"/>
          <w:w w:val="88"/>
        </w:rPr>
        <w:t>ge</w:t>
      </w:r>
      <w:r>
        <w:rPr>
          <w:color w:val="484848"/>
          <w:spacing w:val="-1"/>
          <w:w w:val="77"/>
        </w:rPr>
        <w:t>s</w:t>
      </w:r>
      <w:r>
        <w:rPr>
          <w:color w:val="484848"/>
          <w:w w:val="55"/>
        </w:rPr>
        <w:t>t</w:t>
      </w:r>
      <w:r>
        <w:rPr>
          <w:color w:val="484848"/>
          <w:spacing w:val="-55"/>
        </w:rPr>
        <w:t xml:space="preserve"> </w:t>
      </w:r>
      <w:r>
        <w:rPr>
          <w:color w:val="484848"/>
          <w:spacing w:val="-1"/>
          <w:w w:val="100"/>
        </w:rPr>
        <w:t xml:space="preserve">循环 </w:t>
      </w:r>
      <w:r>
        <w:rPr>
          <w:color w:val="484848"/>
          <w:spacing w:val="-2"/>
        </w:rPr>
        <w:t>就完成了。</w:t>
      </w:r>
    </w:p>
    <w:p>
      <w:pPr>
        <w:pStyle w:val="7"/>
        <w:spacing w:line="266" w:lineRule="auto"/>
        <w:ind w:right="371"/>
        <w:jc w:val="both"/>
      </w:pPr>
      <w:r>
        <w:rPr>
          <w:color w:val="484848"/>
          <w:spacing w:val="-1"/>
          <w:w w:val="133"/>
        </w:rPr>
        <w:t>A</w:t>
      </w:r>
      <w:r>
        <w:rPr>
          <w:color w:val="484848"/>
          <w:spacing w:val="-1"/>
          <w:w w:val="100"/>
        </w:rPr>
        <w:t>n</w:t>
      </w:r>
      <w:r>
        <w:rPr>
          <w:color w:val="484848"/>
          <w:spacing w:val="-1"/>
          <w:w w:val="88"/>
        </w:rPr>
        <w:t>g</w:t>
      </w:r>
      <w:r>
        <w:rPr>
          <w:color w:val="484848"/>
          <w:spacing w:val="-1"/>
          <w:w w:val="100"/>
        </w:rPr>
        <w:t>u</w:t>
      </w:r>
      <w:r>
        <w:rPr>
          <w:color w:val="484848"/>
          <w:spacing w:val="-1"/>
          <w:w w:val="55"/>
        </w:rPr>
        <w:t>l</w:t>
      </w:r>
      <w:r>
        <w:rPr>
          <w:color w:val="484848"/>
          <w:spacing w:val="-1"/>
          <w:w w:val="88"/>
        </w:rPr>
        <w:t>a</w:t>
      </w:r>
      <w:r>
        <w:rPr>
          <w:color w:val="484848"/>
          <w:w w:val="66"/>
        </w:rPr>
        <w:t>r</w:t>
      </w:r>
      <w:r>
        <w:rPr>
          <w:color w:val="484848"/>
          <w:spacing w:val="-56"/>
        </w:rPr>
        <w:t xml:space="preserve"> </w:t>
      </w:r>
      <w:r>
        <w:rPr>
          <w:color w:val="484848"/>
          <w:spacing w:val="25"/>
          <w:w w:val="100"/>
        </w:rPr>
        <w:t>中在</w:t>
      </w:r>
      <w:r>
        <w:rPr>
          <w:color w:val="484848"/>
          <w:spacing w:val="-1"/>
          <w:w w:val="88"/>
        </w:rPr>
        <w:t>v</w:t>
      </w:r>
      <w:r>
        <w:rPr>
          <w:color w:val="484848"/>
          <w:spacing w:val="-1"/>
          <w:w w:val="55"/>
        </w:rPr>
        <w:t>i</w:t>
      </w:r>
      <w:r>
        <w:rPr>
          <w:color w:val="484848"/>
          <w:spacing w:val="-1"/>
          <w:w w:val="88"/>
        </w:rPr>
        <w:t>e</w:t>
      </w:r>
      <w:r>
        <w:rPr>
          <w:color w:val="484848"/>
          <w:w w:val="122"/>
        </w:rPr>
        <w:t>w</w:t>
      </w:r>
      <w:r>
        <w:rPr>
          <w:color w:val="484848"/>
          <w:spacing w:val="-56"/>
        </w:rPr>
        <w:t xml:space="preserve"> </w:t>
      </w:r>
      <w:r>
        <w:rPr>
          <w:color w:val="484848"/>
          <w:spacing w:val="-3"/>
          <w:w w:val="100"/>
        </w:rPr>
        <w:t>上声明的事件指令，如</w:t>
      </w:r>
      <w:r>
        <w:rPr>
          <w:color w:val="484848"/>
          <w:spacing w:val="-1"/>
          <w:w w:val="100"/>
        </w:rPr>
        <w:t>：n</w:t>
      </w:r>
      <w:r>
        <w:rPr>
          <w:color w:val="484848"/>
          <w:spacing w:val="-1"/>
          <w:w w:val="88"/>
        </w:rPr>
        <w:t>g</w:t>
      </w:r>
      <w:r>
        <w:rPr>
          <w:color w:val="484848"/>
          <w:spacing w:val="-1"/>
          <w:w w:val="109"/>
        </w:rPr>
        <w:t>-</w:t>
      </w:r>
      <w:r>
        <w:rPr>
          <w:color w:val="484848"/>
          <w:spacing w:val="-1"/>
          <w:w w:val="88"/>
        </w:rPr>
        <w:t>c</w:t>
      </w:r>
      <w:r>
        <w:rPr>
          <w:color w:val="484848"/>
          <w:spacing w:val="-1"/>
          <w:w w:val="55"/>
        </w:rPr>
        <w:t>li</w:t>
      </w:r>
      <w:r>
        <w:rPr>
          <w:color w:val="484848"/>
          <w:spacing w:val="-1"/>
          <w:w w:val="88"/>
        </w:rPr>
        <w:t>c</w:t>
      </w:r>
      <w:r>
        <w:rPr>
          <w:color w:val="484848"/>
          <w:spacing w:val="-3"/>
          <w:w w:val="100"/>
        </w:rPr>
        <w:t>k</w:t>
      </w:r>
      <w:r>
        <w:rPr>
          <w:color w:val="484848"/>
          <w:spacing w:val="-1"/>
          <w:w w:val="100"/>
        </w:rPr>
        <w:t>、n</w:t>
      </w:r>
      <w:r>
        <w:rPr>
          <w:color w:val="484848"/>
          <w:spacing w:val="-1"/>
          <w:w w:val="88"/>
        </w:rPr>
        <w:t>g</w:t>
      </w:r>
      <w:r>
        <w:rPr>
          <w:color w:val="484848"/>
          <w:spacing w:val="-1"/>
          <w:w w:val="109"/>
        </w:rPr>
        <w:t>-</w:t>
      </w:r>
      <w:r>
        <w:rPr>
          <w:color w:val="484848"/>
          <w:spacing w:val="-1"/>
          <w:w w:val="88"/>
        </w:rPr>
        <w:t>c</w:t>
      </w:r>
      <w:r>
        <w:rPr>
          <w:color w:val="484848"/>
          <w:spacing w:val="-1"/>
          <w:w w:val="100"/>
        </w:rPr>
        <w:t>h</w:t>
      </w:r>
      <w:r>
        <w:rPr>
          <w:color w:val="484848"/>
          <w:spacing w:val="-1"/>
          <w:w w:val="88"/>
        </w:rPr>
        <w:t>a</w:t>
      </w:r>
      <w:r>
        <w:rPr>
          <w:color w:val="484848"/>
          <w:spacing w:val="-1"/>
          <w:w w:val="100"/>
        </w:rPr>
        <w:t>n</w:t>
      </w:r>
      <w:r>
        <w:rPr>
          <w:color w:val="484848"/>
          <w:spacing w:val="-1"/>
          <w:w w:val="88"/>
        </w:rPr>
        <w:t>g</w:t>
      </w:r>
      <w:r>
        <w:rPr>
          <w:color w:val="484848"/>
          <w:w w:val="88"/>
        </w:rPr>
        <w:t>e</w:t>
      </w:r>
      <w:r>
        <w:rPr>
          <w:color w:val="484848"/>
          <w:spacing w:val="-55"/>
        </w:rPr>
        <w:t xml:space="preserve"> </w:t>
      </w:r>
      <w:r>
        <w:rPr>
          <w:color w:val="484848"/>
          <w:spacing w:val="-3"/>
          <w:w w:val="100"/>
        </w:rPr>
        <w:t>等，会将浏览器的事件</w:t>
      </w:r>
      <w:r>
        <w:rPr>
          <w:color w:val="484848"/>
          <w:spacing w:val="-2"/>
          <w:w w:val="100"/>
        </w:rPr>
        <w:t>转发给</w:t>
      </w:r>
      <w:r>
        <w:rPr>
          <w:color w:val="484848"/>
          <w:spacing w:val="-1"/>
          <w:w w:val="100"/>
        </w:rPr>
        <w:t>$</w:t>
      </w:r>
      <w:r>
        <w:rPr>
          <w:color w:val="484848"/>
          <w:spacing w:val="-1"/>
          <w:w w:val="77"/>
        </w:rPr>
        <w:t>s</w:t>
      </w:r>
      <w:r>
        <w:rPr>
          <w:color w:val="484848"/>
          <w:spacing w:val="-1"/>
          <w:w w:val="88"/>
        </w:rPr>
        <w:t>co</w:t>
      </w:r>
      <w:r>
        <w:rPr>
          <w:color w:val="484848"/>
          <w:spacing w:val="-1"/>
          <w:w w:val="100"/>
        </w:rPr>
        <w:t>p</w:t>
      </w:r>
      <w:r>
        <w:rPr>
          <w:color w:val="484848"/>
          <w:w w:val="88"/>
        </w:rPr>
        <w:t>e</w:t>
      </w:r>
      <w:r>
        <w:rPr>
          <w:color w:val="484848"/>
          <w:spacing w:val="-57"/>
        </w:rPr>
        <w:t xml:space="preserve"> </w:t>
      </w:r>
      <w:r>
        <w:rPr>
          <w:color w:val="484848"/>
          <w:spacing w:val="12"/>
          <w:w w:val="100"/>
        </w:rPr>
        <w:t>上相应的</w:t>
      </w:r>
      <w:r>
        <w:rPr>
          <w:color w:val="484848"/>
          <w:spacing w:val="-1"/>
          <w:w w:val="144"/>
        </w:rPr>
        <w:t>m</w:t>
      </w:r>
      <w:r>
        <w:rPr>
          <w:color w:val="484848"/>
          <w:spacing w:val="-1"/>
          <w:w w:val="88"/>
        </w:rPr>
        <w:t>o</w:t>
      </w:r>
      <w:r>
        <w:rPr>
          <w:color w:val="484848"/>
          <w:spacing w:val="-1"/>
          <w:w w:val="100"/>
        </w:rPr>
        <w:t>d</w:t>
      </w:r>
      <w:r>
        <w:rPr>
          <w:color w:val="484848"/>
          <w:spacing w:val="-1"/>
          <w:w w:val="88"/>
        </w:rPr>
        <w:t>e</w:t>
      </w:r>
      <w:r>
        <w:rPr>
          <w:color w:val="484848"/>
          <w:w w:val="55"/>
        </w:rPr>
        <w:t>l</w:t>
      </w:r>
      <w:r>
        <w:rPr>
          <w:color w:val="484848"/>
          <w:spacing w:val="-56"/>
        </w:rPr>
        <w:t xml:space="preserve"> </w:t>
      </w:r>
      <w:r>
        <w:rPr>
          <w:color w:val="484848"/>
          <w:w w:val="100"/>
        </w:rPr>
        <w:t>的响应函数。等待相应函数改变</w:t>
      </w:r>
      <w:r>
        <w:rPr>
          <w:color w:val="484848"/>
          <w:spacing w:val="-1"/>
          <w:w w:val="144"/>
        </w:rPr>
        <w:t>m</w:t>
      </w:r>
      <w:r>
        <w:rPr>
          <w:color w:val="484848"/>
          <w:spacing w:val="-1"/>
          <w:w w:val="88"/>
        </w:rPr>
        <w:t>o</w:t>
      </w:r>
      <w:r>
        <w:rPr>
          <w:color w:val="484848"/>
          <w:spacing w:val="-1"/>
          <w:w w:val="100"/>
        </w:rPr>
        <w:t>d</w:t>
      </w:r>
      <w:r>
        <w:rPr>
          <w:color w:val="484848"/>
          <w:spacing w:val="-1"/>
          <w:w w:val="88"/>
        </w:rPr>
        <w:t>e</w:t>
      </w:r>
      <w:r>
        <w:rPr>
          <w:color w:val="484848"/>
          <w:spacing w:val="-1"/>
          <w:w w:val="55"/>
        </w:rPr>
        <w:t>l</w:t>
      </w:r>
      <w:r>
        <w:rPr>
          <w:color w:val="484848"/>
          <w:spacing w:val="-3"/>
          <w:w w:val="100"/>
        </w:rPr>
        <w:t>，紧接着触发脏检</w:t>
      </w:r>
      <w:r>
        <w:rPr>
          <w:color w:val="484848"/>
          <w:spacing w:val="8"/>
          <w:w w:val="100"/>
        </w:rPr>
        <w:t>查机制刷新</w:t>
      </w:r>
      <w:r>
        <w:rPr>
          <w:color w:val="484848"/>
          <w:spacing w:val="-1"/>
          <w:w w:val="88"/>
        </w:rPr>
        <w:t>v</w:t>
      </w:r>
      <w:r>
        <w:rPr>
          <w:color w:val="484848"/>
          <w:spacing w:val="-1"/>
          <w:w w:val="55"/>
        </w:rPr>
        <w:t>i</w:t>
      </w:r>
      <w:r>
        <w:rPr>
          <w:color w:val="484848"/>
          <w:spacing w:val="-1"/>
          <w:w w:val="88"/>
        </w:rPr>
        <w:t>e</w:t>
      </w:r>
      <w:r>
        <w:rPr>
          <w:color w:val="484848"/>
          <w:spacing w:val="-1"/>
          <w:w w:val="122"/>
        </w:rPr>
        <w:t>w</w:t>
      </w:r>
      <w:r>
        <w:rPr>
          <w:color w:val="484848"/>
          <w:w w:val="100"/>
        </w:rPr>
        <w:t>。</w:t>
      </w:r>
    </w:p>
    <w:p>
      <w:pPr>
        <w:pStyle w:val="7"/>
        <w:spacing w:line="266" w:lineRule="auto"/>
        <w:ind w:right="397"/>
      </w:pPr>
      <w:r>
        <w:rPr>
          <w:color w:val="484848"/>
          <w:spacing w:val="-1"/>
          <w:w w:val="122"/>
        </w:rPr>
        <w:t>w</w:t>
      </w:r>
      <w:r>
        <w:rPr>
          <w:color w:val="484848"/>
          <w:spacing w:val="-1"/>
          <w:w w:val="88"/>
        </w:rPr>
        <w:t>a</w:t>
      </w:r>
      <w:r>
        <w:rPr>
          <w:color w:val="484848"/>
          <w:spacing w:val="-1"/>
          <w:w w:val="55"/>
        </w:rPr>
        <w:t>t</w:t>
      </w:r>
      <w:r>
        <w:rPr>
          <w:color w:val="484848"/>
          <w:spacing w:val="-1"/>
          <w:w w:val="88"/>
        </w:rPr>
        <w:t>c</w:t>
      </w:r>
      <w:r>
        <w:rPr>
          <w:color w:val="484848"/>
          <w:w w:val="100"/>
        </w:rPr>
        <w:t>h</w:t>
      </w:r>
      <w:r>
        <w:rPr>
          <w:color w:val="484848"/>
          <w:spacing w:val="-58"/>
        </w:rPr>
        <w:t xml:space="preserve"> </w:t>
      </w:r>
      <w:r>
        <w:rPr>
          <w:color w:val="484848"/>
          <w:spacing w:val="-3"/>
          <w:w w:val="100"/>
        </w:rPr>
        <w:t>表达式：可以是一个函数、可以是</w:t>
      </w:r>
      <w:r>
        <w:rPr>
          <w:color w:val="484848"/>
          <w:spacing w:val="-1"/>
          <w:w w:val="100"/>
        </w:rPr>
        <w:t>$</w:t>
      </w:r>
      <w:r>
        <w:rPr>
          <w:color w:val="484848"/>
          <w:spacing w:val="-1"/>
          <w:w w:val="77"/>
        </w:rPr>
        <w:t>s</w:t>
      </w:r>
      <w:r>
        <w:rPr>
          <w:color w:val="484848"/>
          <w:spacing w:val="-1"/>
          <w:w w:val="88"/>
        </w:rPr>
        <w:t>co</w:t>
      </w:r>
      <w:r>
        <w:rPr>
          <w:color w:val="484848"/>
          <w:spacing w:val="-1"/>
          <w:w w:val="100"/>
        </w:rPr>
        <w:t>p</w:t>
      </w:r>
      <w:r>
        <w:rPr>
          <w:color w:val="484848"/>
          <w:w w:val="88"/>
        </w:rPr>
        <w:t>e</w:t>
      </w:r>
      <w:r>
        <w:rPr>
          <w:color w:val="484848"/>
          <w:spacing w:val="-54"/>
        </w:rPr>
        <w:t xml:space="preserve"> </w:t>
      </w:r>
      <w:r>
        <w:rPr>
          <w:color w:val="484848"/>
          <w:spacing w:val="-3"/>
          <w:w w:val="100"/>
        </w:rPr>
        <w:t>上的一个属性名，也可以是一个字符串形式的表达式。</w:t>
      </w:r>
      <w:r>
        <w:rPr>
          <w:color w:val="484848"/>
          <w:spacing w:val="-1"/>
          <w:w w:val="100"/>
        </w:rPr>
        <w:t>$</w:t>
      </w:r>
      <w:r>
        <w:rPr>
          <w:color w:val="484848"/>
          <w:spacing w:val="-1"/>
          <w:w w:val="122"/>
        </w:rPr>
        <w:t>w</w:t>
      </w:r>
      <w:r>
        <w:rPr>
          <w:color w:val="484848"/>
          <w:spacing w:val="-1"/>
          <w:w w:val="88"/>
        </w:rPr>
        <w:t>a</w:t>
      </w:r>
      <w:r>
        <w:rPr>
          <w:color w:val="484848"/>
          <w:spacing w:val="-1"/>
          <w:w w:val="55"/>
        </w:rPr>
        <w:t>t</w:t>
      </w:r>
      <w:r>
        <w:rPr>
          <w:color w:val="484848"/>
          <w:spacing w:val="-1"/>
          <w:w w:val="88"/>
        </w:rPr>
        <w:t>c</w:t>
      </w:r>
      <w:r>
        <w:rPr>
          <w:color w:val="484848"/>
          <w:w w:val="100"/>
        </w:rPr>
        <w:t>h</w:t>
      </w:r>
      <w:r>
        <w:rPr>
          <w:color w:val="484848"/>
          <w:spacing w:val="-58"/>
        </w:rPr>
        <w:t xml:space="preserve"> </w:t>
      </w:r>
      <w:r>
        <w:rPr>
          <w:color w:val="484848"/>
          <w:spacing w:val="2"/>
          <w:w w:val="100"/>
        </w:rPr>
        <w:t>函数所监听的对象叫做</w:t>
      </w:r>
      <w:r>
        <w:rPr>
          <w:color w:val="484848"/>
          <w:spacing w:val="-1"/>
          <w:w w:val="122"/>
        </w:rPr>
        <w:t>w</w:t>
      </w:r>
      <w:r>
        <w:rPr>
          <w:color w:val="484848"/>
          <w:spacing w:val="-1"/>
          <w:w w:val="88"/>
        </w:rPr>
        <w:t>a</w:t>
      </w:r>
      <w:r>
        <w:rPr>
          <w:color w:val="484848"/>
          <w:spacing w:val="-1"/>
          <w:w w:val="55"/>
        </w:rPr>
        <w:t>t</w:t>
      </w:r>
      <w:r>
        <w:rPr>
          <w:color w:val="484848"/>
          <w:spacing w:val="-1"/>
          <w:w w:val="88"/>
        </w:rPr>
        <w:t>c</w:t>
      </w:r>
      <w:r>
        <w:rPr>
          <w:color w:val="484848"/>
          <w:w w:val="100"/>
        </w:rPr>
        <w:t>h</w:t>
      </w:r>
      <w:r>
        <w:rPr>
          <w:color w:val="484848"/>
          <w:spacing w:val="-56"/>
        </w:rPr>
        <w:t xml:space="preserve"> </w:t>
      </w:r>
      <w:r>
        <w:rPr>
          <w:color w:val="484848"/>
          <w:spacing w:val="-2"/>
          <w:w w:val="100"/>
        </w:rPr>
        <w:t>表达式。</w:t>
      </w:r>
      <w:r>
        <w:rPr>
          <w:color w:val="484848"/>
          <w:spacing w:val="-1"/>
          <w:w w:val="122"/>
        </w:rPr>
        <w:t>w</w:t>
      </w:r>
      <w:r>
        <w:rPr>
          <w:color w:val="484848"/>
          <w:spacing w:val="-1"/>
          <w:w w:val="88"/>
        </w:rPr>
        <w:t>a</w:t>
      </w:r>
      <w:r>
        <w:rPr>
          <w:color w:val="484848"/>
          <w:spacing w:val="-1"/>
          <w:w w:val="55"/>
        </w:rPr>
        <w:t>t</w:t>
      </w:r>
      <w:r>
        <w:rPr>
          <w:color w:val="484848"/>
          <w:spacing w:val="-1"/>
          <w:w w:val="88"/>
        </w:rPr>
        <w:t>c</w:t>
      </w:r>
      <w:r>
        <w:rPr>
          <w:color w:val="484848"/>
          <w:spacing w:val="-1"/>
          <w:w w:val="100"/>
        </w:rPr>
        <w:t>h</w:t>
      </w:r>
      <w:r>
        <w:rPr>
          <w:color w:val="484848"/>
          <w:spacing w:val="-1"/>
          <w:w w:val="88"/>
        </w:rPr>
        <w:t>e</w:t>
      </w:r>
      <w:r>
        <w:rPr>
          <w:color w:val="484848"/>
          <w:w w:val="66"/>
        </w:rPr>
        <w:t>r</w:t>
      </w:r>
      <w:r>
        <w:rPr>
          <w:color w:val="484848"/>
          <w:spacing w:val="-55"/>
        </w:rPr>
        <w:t xml:space="preserve"> </w:t>
      </w:r>
      <w:r>
        <w:rPr>
          <w:color w:val="484848"/>
          <w:spacing w:val="8"/>
          <w:w w:val="100"/>
        </w:rPr>
        <w:t>函数：指在</w:t>
      </w:r>
      <w:r>
        <w:rPr>
          <w:color w:val="484848"/>
          <w:spacing w:val="-1"/>
          <w:w w:val="88"/>
        </w:rPr>
        <w:t>v</w:t>
      </w:r>
      <w:r>
        <w:rPr>
          <w:color w:val="484848"/>
          <w:spacing w:val="-1"/>
          <w:w w:val="55"/>
        </w:rPr>
        <w:t>i</w:t>
      </w:r>
      <w:r>
        <w:rPr>
          <w:color w:val="484848"/>
          <w:spacing w:val="-1"/>
          <w:w w:val="88"/>
        </w:rPr>
        <w:t>e</w:t>
      </w:r>
      <w:r>
        <w:rPr>
          <w:color w:val="484848"/>
          <w:w w:val="122"/>
        </w:rPr>
        <w:t>w</w:t>
      </w:r>
      <w:r>
        <w:rPr>
          <w:color w:val="484848"/>
          <w:spacing w:val="-2"/>
          <w:w w:val="100"/>
        </w:rPr>
        <w:t>上的指令</w:t>
      </w:r>
      <w:r>
        <w:rPr>
          <w:color w:val="484848"/>
          <w:spacing w:val="-3"/>
          <w:w w:val="100"/>
        </w:rPr>
        <w:t>（</w:t>
      </w:r>
      <w:r>
        <w:rPr>
          <w:color w:val="484848"/>
          <w:spacing w:val="-1"/>
          <w:w w:val="100"/>
        </w:rPr>
        <w:t>n</w:t>
      </w:r>
      <w:r>
        <w:rPr>
          <w:color w:val="484848"/>
          <w:spacing w:val="-1"/>
          <w:w w:val="88"/>
        </w:rPr>
        <w:t>g</w:t>
      </w:r>
      <w:r>
        <w:rPr>
          <w:color w:val="484848"/>
          <w:spacing w:val="-1"/>
          <w:w w:val="122"/>
        </w:rPr>
        <w:t>B</w:t>
      </w:r>
      <w:r>
        <w:rPr>
          <w:color w:val="484848"/>
          <w:spacing w:val="-1"/>
          <w:w w:val="55"/>
        </w:rPr>
        <w:t>i</w:t>
      </w:r>
      <w:r>
        <w:rPr>
          <w:color w:val="484848"/>
          <w:spacing w:val="-1"/>
          <w:w w:val="100"/>
        </w:rPr>
        <w:t>nd，n</w:t>
      </w:r>
      <w:r>
        <w:rPr>
          <w:color w:val="484848"/>
          <w:spacing w:val="-1"/>
          <w:w w:val="88"/>
        </w:rPr>
        <w:t>g</w:t>
      </w:r>
      <w:r>
        <w:rPr>
          <w:color w:val="484848"/>
          <w:spacing w:val="-1"/>
          <w:w w:val="100"/>
        </w:rPr>
        <w:t>Sh</w:t>
      </w:r>
      <w:r>
        <w:rPr>
          <w:color w:val="484848"/>
          <w:spacing w:val="-1"/>
          <w:w w:val="88"/>
        </w:rPr>
        <w:t>o</w:t>
      </w:r>
      <w:r>
        <w:rPr>
          <w:color w:val="484848"/>
          <w:spacing w:val="-2"/>
          <w:w w:val="122"/>
        </w:rPr>
        <w:t>w</w:t>
      </w:r>
      <w:r>
        <w:rPr>
          <w:color w:val="484848"/>
          <w:spacing w:val="-1"/>
          <w:w w:val="100"/>
        </w:rPr>
        <w:t>、n</w:t>
      </w:r>
      <w:r>
        <w:rPr>
          <w:color w:val="484848"/>
          <w:spacing w:val="-1"/>
          <w:w w:val="88"/>
        </w:rPr>
        <w:t>g</w:t>
      </w:r>
      <w:r>
        <w:rPr>
          <w:color w:val="484848"/>
          <w:spacing w:val="-1"/>
          <w:w w:val="144"/>
        </w:rPr>
        <w:t>H</w:t>
      </w:r>
      <w:r>
        <w:rPr>
          <w:color w:val="484848"/>
          <w:spacing w:val="-1"/>
          <w:w w:val="55"/>
        </w:rPr>
        <w:t>i</w:t>
      </w:r>
      <w:r>
        <w:rPr>
          <w:color w:val="484848"/>
          <w:spacing w:val="-1"/>
          <w:w w:val="100"/>
        </w:rPr>
        <w:t>d</w:t>
      </w:r>
      <w:r>
        <w:rPr>
          <w:color w:val="484848"/>
          <w:w w:val="88"/>
        </w:rPr>
        <w:t>e</w:t>
      </w:r>
      <w:r>
        <w:rPr>
          <w:color w:val="484848"/>
          <w:spacing w:val="-55"/>
        </w:rPr>
        <w:t xml:space="preserve"> </w:t>
      </w:r>
      <w:r>
        <w:rPr>
          <w:color w:val="484848"/>
          <w:spacing w:val="-1"/>
          <w:w w:val="100"/>
        </w:rPr>
        <w:t>等</w:t>
      </w:r>
      <w:r>
        <w:rPr>
          <w:color w:val="484848"/>
          <w:spacing w:val="-3"/>
          <w:w w:val="100"/>
        </w:rPr>
        <w:t>）</w:t>
      </w:r>
      <w:r>
        <w:rPr>
          <w:color w:val="484848"/>
          <w:spacing w:val="-2"/>
          <w:w w:val="100"/>
        </w:rPr>
        <w:t>以及</w:t>
      </w:r>
      <w:r>
        <w:rPr>
          <w:color w:val="484848"/>
          <w:spacing w:val="-1"/>
          <w:w w:val="66"/>
        </w:rPr>
        <w:t>{{}}</w:t>
      </w:r>
      <w:r>
        <w:rPr>
          <w:color w:val="484848"/>
          <w:spacing w:val="-3"/>
          <w:w w:val="100"/>
        </w:rPr>
        <w:t>表达式，他们所注册的函数。每一个</w:t>
      </w:r>
    </w:p>
    <w:p>
      <w:pPr>
        <w:spacing w:after="0" w:line="266" w:lineRule="auto"/>
        <w:sectPr>
          <w:pgSz w:w="11910" w:h="16840"/>
          <w:pgMar w:top="1380" w:right="1460" w:bottom="1720" w:left="1640" w:header="0" w:footer="963" w:gutter="0"/>
        </w:sectPr>
      </w:pPr>
    </w:p>
    <w:p>
      <w:pPr>
        <w:pStyle w:val="7"/>
        <w:spacing w:before="51" w:line="266" w:lineRule="auto"/>
        <w:ind w:right="438"/>
      </w:pPr>
      <w:r>
        <w:rPr>
          <w:color w:val="484848"/>
          <w:spacing w:val="-1"/>
          <w:w w:val="122"/>
        </w:rPr>
        <w:t>w</w:t>
      </w:r>
      <w:r>
        <w:rPr>
          <w:color w:val="484848"/>
          <w:spacing w:val="-1"/>
          <w:w w:val="88"/>
        </w:rPr>
        <w:t>a</w:t>
      </w:r>
      <w:r>
        <w:rPr>
          <w:color w:val="484848"/>
          <w:spacing w:val="-1"/>
          <w:w w:val="55"/>
        </w:rPr>
        <w:t>t</w:t>
      </w:r>
      <w:r>
        <w:rPr>
          <w:color w:val="484848"/>
          <w:spacing w:val="-1"/>
          <w:w w:val="88"/>
        </w:rPr>
        <w:t>c</w:t>
      </w:r>
      <w:r>
        <w:rPr>
          <w:color w:val="484848"/>
          <w:spacing w:val="-1"/>
          <w:w w:val="100"/>
        </w:rPr>
        <w:t>h</w:t>
      </w:r>
      <w:r>
        <w:rPr>
          <w:color w:val="484848"/>
          <w:spacing w:val="-1"/>
          <w:w w:val="88"/>
        </w:rPr>
        <w:t>e</w:t>
      </w:r>
      <w:r>
        <w:rPr>
          <w:color w:val="484848"/>
          <w:w w:val="66"/>
        </w:rPr>
        <w:t>r</w:t>
      </w:r>
      <w:r>
        <w:rPr>
          <w:color w:val="484848"/>
          <w:spacing w:val="-55"/>
        </w:rPr>
        <w:t xml:space="preserve"> </w:t>
      </w:r>
      <w:bookmarkStart w:id="43" w:name="_bookmark69"/>
      <w:bookmarkEnd w:id="43"/>
      <w:r>
        <w:rPr>
          <w:color w:val="484848"/>
          <w:spacing w:val="-3"/>
          <w:w w:val="100"/>
        </w:rPr>
        <w:t>对象都包括：监听函数，上次变化的值，获取监听表达式的方法以及监听表达式，最后还包括是否需要使用深度对比</w:t>
      </w:r>
      <w:r>
        <w:rPr>
          <w:color w:val="484848"/>
          <w:spacing w:val="-1"/>
          <w:w w:val="100"/>
        </w:rPr>
        <w:t>（</w:t>
      </w:r>
      <w:r>
        <w:rPr>
          <w:color w:val="484848"/>
          <w:spacing w:val="-1"/>
          <w:w w:val="88"/>
        </w:rPr>
        <w:t>a</w:t>
      </w:r>
      <w:r>
        <w:rPr>
          <w:color w:val="484848"/>
          <w:spacing w:val="-1"/>
          <w:w w:val="100"/>
        </w:rPr>
        <w:t>n</w:t>
      </w:r>
      <w:r>
        <w:rPr>
          <w:color w:val="484848"/>
          <w:spacing w:val="-1"/>
          <w:w w:val="88"/>
        </w:rPr>
        <w:t>g</w:t>
      </w:r>
      <w:r>
        <w:rPr>
          <w:color w:val="484848"/>
          <w:spacing w:val="-1"/>
          <w:w w:val="100"/>
        </w:rPr>
        <w:t>u</w:t>
      </w:r>
      <w:r>
        <w:rPr>
          <w:color w:val="484848"/>
          <w:spacing w:val="-1"/>
          <w:w w:val="55"/>
        </w:rPr>
        <w:t>l</w:t>
      </w:r>
      <w:r>
        <w:rPr>
          <w:color w:val="484848"/>
          <w:spacing w:val="-1"/>
          <w:w w:val="88"/>
        </w:rPr>
        <w:t>a</w:t>
      </w:r>
      <w:r>
        <w:rPr>
          <w:color w:val="484848"/>
          <w:spacing w:val="-1"/>
          <w:w w:val="66"/>
        </w:rPr>
        <w:t>r</w:t>
      </w:r>
      <w:r>
        <w:rPr>
          <w:color w:val="484848"/>
          <w:spacing w:val="-1"/>
          <w:w w:val="50"/>
        </w:rPr>
        <w:t>.</w:t>
      </w:r>
      <w:r>
        <w:rPr>
          <w:color w:val="484848"/>
          <w:spacing w:val="-1"/>
          <w:w w:val="88"/>
        </w:rPr>
        <w:t>e</w:t>
      </w:r>
      <w:r>
        <w:rPr>
          <w:color w:val="484848"/>
          <w:spacing w:val="-1"/>
          <w:w w:val="100"/>
        </w:rPr>
        <w:t>qu</w:t>
      </w:r>
      <w:r>
        <w:rPr>
          <w:color w:val="484848"/>
          <w:spacing w:val="-1"/>
          <w:w w:val="88"/>
        </w:rPr>
        <w:t>a</w:t>
      </w:r>
      <w:r>
        <w:rPr>
          <w:color w:val="484848"/>
          <w:spacing w:val="-1"/>
          <w:w w:val="55"/>
        </w:rPr>
        <w:t>l</w:t>
      </w:r>
      <w:r>
        <w:rPr>
          <w:color w:val="484848"/>
          <w:spacing w:val="-1"/>
          <w:w w:val="77"/>
        </w:rPr>
        <w:t>s</w:t>
      </w:r>
      <w:r>
        <w:rPr>
          <w:color w:val="484848"/>
          <w:spacing w:val="-1"/>
          <w:w w:val="55"/>
        </w:rPr>
        <w:t>()</w:t>
      </w:r>
      <w:r>
        <w:rPr>
          <w:color w:val="484848"/>
          <w:w w:val="100"/>
        </w:rPr>
        <w:t>）</w:t>
      </w:r>
    </w:p>
    <w:p>
      <w:pPr>
        <w:pStyle w:val="7"/>
        <w:ind w:left="0"/>
      </w:pPr>
    </w:p>
    <w:p>
      <w:pPr>
        <w:pStyle w:val="7"/>
        <w:spacing w:before="9"/>
        <w:ind w:left="0"/>
        <w:rPr>
          <w:sz w:val="16"/>
        </w:rPr>
      </w:pPr>
    </w:p>
    <w:p>
      <w:pPr>
        <w:pStyle w:val="4"/>
        <w:numPr>
          <w:ilvl w:val="1"/>
          <w:numId w:val="47"/>
        </w:numPr>
        <w:tabs>
          <w:tab w:val="left" w:pos="879"/>
          <w:tab w:val="left" w:pos="880"/>
        </w:tabs>
        <w:spacing w:before="0" w:after="0" w:line="240" w:lineRule="auto"/>
        <w:ind w:left="880" w:right="0" w:hanging="360"/>
        <w:jc w:val="left"/>
      </w:pPr>
      <w:r>
        <w:rPr>
          <w:color w:val="484848"/>
        </w:rPr>
        <w:t>写一个深度拷贝</w:t>
      </w:r>
    </w:p>
    <w:p>
      <w:pPr>
        <w:pStyle w:val="6"/>
        <w:spacing w:line="387" w:lineRule="exact"/>
      </w:pPr>
      <w:r>
        <w:rPr>
          <w:color w:val="484848"/>
        </w:rPr>
        <w:t>参考回答：</w:t>
      </w:r>
    </w:p>
    <w:p>
      <w:pPr>
        <w:spacing w:before="0" w:line="290" w:lineRule="exact"/>
        <w:ind w:left="160" w:right="0" w:firstLine="0"/>
        <w:jc w:val="left"/>
        <w:rPr>
          <w:sz w:val="24"/>
        </w:rPr>
      </w:pPr>
      <w:r>
        <w:rPr>
          <w:color w:val="000007"/>
          <w:w w:val="85"/>
          <w:sz w:val="24"/>
        </w:rPr>
        <w:t>function clone( obj ) {</w:t>
      </w:r>
    </w:p>
    <w:p>
      <w:pPr>
        <w:spacing w:before="5"/>
        <w:ind w:left="160" w:right="0" w:firstLine="0"/>
        <w:jc w:val="left"/>
        <w:rPr>
          <w:sz w:val="24"/>
        </w:rPr>
      </w:pPr>
      <w:r>
        <w:rPr>
          <w:color w:val="000007"/>
          <w:w w:val="90"/>
          <w:sz w:val="24"/>
        </w:rPr>
        <w:t>var copy;</w:t>
      </w:r>
    </w:p>
    <w:p>
      <w:pPr>
        <w:spacing w:before="4" w:line="242" w:lineRule="auto"/>
        <w:ind w:left="160" w:right="6730" w:firstLine="0"/>
        <w:jc w:val="left"/>
        <w:rPr>
          <w:sz w:val="24"/>
        </w:rPr>
      </w:pPr>
      <w:r>
        <w:rPr>
          <w:color w:val="000007"/>
          <w:w w:val="77"/>
          <w:sz w:val="24"/>
        </w:rPr>
        <w:t>s</w:t>
      </w:r>
      <w:r>
        <w:rPr>
          <w:color w:val="000007"/>
          <w:w w:val="121"/>
          <w:sz w:val="24"/>
        </w:rPr>
        <w:t>w</w:t>
      </w:r>
      <w:r>
        <w:rPr>
          <w:color w:val="000007"/>
          <w:spacing w:val="-1"/>
          <w:w w:val="55"/>
          <w:sz w:val="24"/>
        </w:rPr>
        <w:t>it</w:t>
      </w:r>
      <w:r>
        <w:rPr>
          <w:color w:val="000007"/>
          <w:spacing w:val="-1"/>
          <w:w w:val="88"/>
          <w:sz w:val="24"/>
        </w:rPr>
        <w:t>c</w:t>
      </w:r>
      <w:r>
        <w:rPr>
          <w:color w:val="000007"/>
          <w:sz w:val="24"/>
        </w:rPr>
        <w:t>h</w:t>
      </w:r>
      <w:r>
        <w:rPr>
          <w:color w:val="000007"/>
          <w:w w:val="55"/>
          <w:sz w:val="24"/>
        </w:rPr>
        <w:t>(</w:t>
      </w:r>
      <w:r>
        <w:rPr>
          <w:color w:val="000007"/>
          <w:spacing w:val="-62"/>
          <w:sz w:val="24"/>
        </w:rPr>
        <w:t xml:space="preserve"> </w:t>
      </w:r>
      <w:r>
        <w:rPr>
          <w:color w:val="000007"/>
          <w:spacing w:val="-1"/>
          <w:w w:val="55"/>
          <w:sz w:val="24"/>
        </w:rPr>
        <w:t>t</w:t>
      </w:r>
      <w:r>
        <w:rPr>
          <w:color w:val="000007"/>
          <w:spacing w:val="-1"/>
          <w:w w:val="88"/>
          <w:sz w:val="24"/>
        </w:rPr>
        <w:t>y</w:t>
      </w:r>
      <w:r>
        <w:rPr>
          <w:color w:val="000007"/>
          <w:sz w:val="24"/>
        </w:rPr>
        <w:t>p</w:t>
      </w:r>
      <w:r>
        <w:rPr>
          <w:color w:val="000007"/>
          <w:spacing w:val="-1"/>
          <w:w w:val="88"/>
          <w:sz w:val="24"/>
        </w:rPr>
        <w:t>eo</w:t>
      </w:r>
      <w:r>
        <w:rPr>
          <w:color w:val="000007"/>
          <w:w w:val="55"/>
          <w:sz w:val="24"/>
        </w:rPr>
        <w:t>f</w:t>
      </w:r>
      <w:r>
        <w:rPr>
          <w:color w:val="000007"/>
          <w:spacing w:val="-62"/>
          <w:sz w:val="24"/>
        </w:rPr>
        <w:t xml:space="preserve"> </w:t>
      </w:r>
      <w:r>
        <w:rPr>
          <w:color w:val="000007"/>
          <w:spacing w:val="-1"/>
          <w:w w:val="88"/>
          <w:sz w:val="24"/>
        </w:rPr>
        <w:t>o</w:t>
      </w:r>
      <w:r>
        <w:rPr>
          <w:color w:val="000007"/>
          <w:sz w:val="24"/>
        </w:rPr>
        <w:t>b</w:t>
      </w:r>
      <w:r>
        <w:rPr>
          <w:color w:val="000007"/>
          <w:w w:val="55"/>
          <w:sz w:val="24"/>
        </w:rPr>
        <w:t>j</w:t>
      </w:r>
      <w:r>
        <w:rPr>
          <w:color w:val="000007"/>
          <w:spacing w:val="-60"/>
          <w:sz w:val="24"/>
        </w:rPr>
        <w:t xml:space="preserve"> </w:t>
      </w:r>
      <w:r>
        <w:rPr>
          <w:color w:val="000007"/>
          <w:w w:val="55"/>
          <w:sz w:val="24"/>
        </w:rPr>
        <w:t>)</w:t>
      </w:r>
      <w:r>
        <w:rPr>
          <w:color w:val="000007"/>
          <w:spacing w:val="-62"/>
          <w:sz w:val="24"/>
        </w:rPr>
        <w:t xml:space="preserve"> </w:t>
      </w:r>
      <w:r>
        <w:rPr>
          <w:color w:val="000007"/>
          <w:w w:val="66"/>
          <w:sz w:val="24"/>
        </w:rPr>
        <w:t xml:space="preserve">{ </w:t>
      </w:r>
      <w:r>
        <w:rPr>
          <w:color w:val="000007"/>
          <w:w w:val="85"/>
          <w:sz w:val="24"/>
        </w:rPr>
        <w:t>case</w:t>
      </w:r>
      <w:r>
        <w:rPr>
          <w:color w:val="000007"/>
          <w:spacing w:val="-51"/>
          <w:w w:val="85"/>
          <w:sz w:val="24"/>
        </w:rPr>
        <w:t xml:space="preserve"> </w:t>
      </w:r>
      <w:r>
        <w:rPr>
          <w:color w:val="000007"/>
          <w:w w:val="85"/>
          <w:sz w:val="24"/>
        </w:rPr>
        <w:t>"undefined":</w:t>
      </w:r>
    </w:p>
    <w:p>
      <w:pPr>
        <w:spacing w:before="3"/>
        <w:ind w:left="160" w:right="0" w:firstLine="0"/>
        <w:jc w:val="left"/>
        <w:rPr>
          <w:sz w:val="24"/>
        </w:rPr>
      </w:pPr>
      <w:r>
        <w:rPr>
          <w:color w:val="000007"/>
          <w:w w:val="90"/>
          <w:sz w:val="24"/>
        </w:rPr>
        <w:t>break;</w:t>
      </w:r>
    </w:p>
    <w:p>
      <w:pPr>
        <w:spacing w:before="5"/>
        <w:ind w:left="160" w:right="0" w:firstLine="0"/>
        <w:jc w:val="left"/>
        <w:rPr>
          <w:sz w:val="24"/>
        </w:rPr>
      </w:pPr>
      <w:r>
        <w:rPr>
          <w:color w:val="000007"/>
          <w:spacing w:val="-1"/>
          <w:w w:val="88"/>
          <w:sz w:val="24"/>
        </w:rPr>
        <w:t>ca</w:t>
      </w:r>
      <w:r>
        <w:rPr>
          <w:color w:val="000007"/>
          <w:w w:val="77"/>
          <w:sz w:val="24"/>
        </w:rPr>
        <w:t>s</w:t>
      </w:r>
      <w:r>
        <w:rPr>
          <w:color w:val="000007"/>
          <w:w w:val="88"/>
          <w:sz w:val="24"/>
        </w:rPr>
        <w:t>e</w:t>
      </w:r>
      <w:r>
        <w:rPr>
          <w:color w:val="000007"/>
          <w:spacing w:val="-63"/>
          <w:sz w:val="24"/>
        </w:rPr>
        <w:t xml:space="preserve"> </w:t>
      </w:r>
      <w:r>
        <w:rPr>
          <w:color w:val="000007"/>
          <w:w w:val="80"/>
          <w:sz w:val="24"/>
        </w:rPr>
        <w:t>"</w:t>
      </w:r>
      <w:r>
        <w:rPr>
          <w:color w:val="000007"/>
          <w:sz w:val="24"/>
        </w:rPr>
        <w:t>nu</w:t>
      </w:r>
      <w:r>
        <w:rPr>
          <w:color w:val="000007"/>
          <w:spacing w:val="-1"/>
          <w:w w:val="143"/>
          <w:sz w:val="24"/>
        </w:rPr>
        <w:t>m</w:t>
      </w:r>
      <w:r>
        <w:rPr>
          <w:color w:val="000007"/>
          <w:sz w:val="24"/>
        </w:rPr>
        <w:t>b</w:t>
      </w:r>
      <w:r>
        <w:rPr>
          <w:color w:val="000007"/>
          <w:spacing w:val="-1"/>
          <w:w w:val="88"/>
          <w:sz w:val="24"/>
        </w:rPr>
        <w:t>e</w:t>
      </w:r>
      <w:r>
        <w:rPr>
          <w:color w:val="000007"/>
          <w:w w:val="66"/>
          <w:sz w:val="24"/>
        </w:rPr>
        <w:t>r</w:t>
      </w:r>
      <w:r>
        <w:rPr>
          <w:color w:val="000007"/>
          <w:w w:val="80"/>
          <w:sz w:val="24"/>
        </w:rPr>
        <w:t>"</w:t>
      </w:r>
      <w:r>
        <w:rPr>
          <w:color w:val="000007"/>
          <w:w w:val="50"/>
          <w:sz w:val="24"/>
        </w:rPr>
        <w:t>:</w:t>
      </w:r>
    </w:p>
    <w:p>
      <w:pPr>
        <w:spacing w:before="4" w:line="242" w:lineRule="auto"/>
        <w:ind w:left="160" w:right="7226" w:firstLine="0"/>
        <w:jc w:val="left"/>
        <w:rPr>
          <w:sz w:val="24"/>
        </w:rPr>
      </w:pPr>
      <w:r>
        <w:rPr>
          <w:color w:val="000007"/>
          <w:sz w:val="24"/>
        </w:rPr>
        <w:t>copy</w:t>
      </w:r>
      <w:r>
        <w:rPr>
          <w:color w:val="000007"/>
          <w:spacing w:val="-96"/>
          <w:sz w:val="24"/>
        </w:rPr>
        <w:t xml:space="preserve"> </w:t>
      </w:r>
      <w:r>
        <w:rPr>
          <w:color w:val="000007"/>
          <w:sz w:val="24"/>
        </w:rPr>
        <w:t>=</w:t>
      </w:r>
      <w:r>
        <w:rPr>
          <w:color w:val="000007"/>
          <w:spacing w:val="-95"/>
          <w:sz w:val="24"/>
        </w:rPr>
        <w:t xml:space="preserve"> </w:t>
      </w:r>
      <w:r>
        <w:rPr>
          <w:color w:val="000007"/>
          <w:sz w:val="24"/>
        </w:rPr>
        <w:t>obj</w:t>
      </w:r>
      <w:r>
        <w:rPr>
          <w:color w:val="000007"/>
          <w:spacing w:val="-96"/>
          <w:sz w:val="24"/>
        </w:rPr>
        <w:t xml:space="preserve"> </w:t>
      </w:r>
      <w:r>
        <w:rPr>
          <w:color w:val="000007"/>
          <w:sz w:val="24"/>
        </w:rPr>
        <w:t>-</w:t>
      </w:r>
      <w:r>
        <w:rPr>
          <w:color w:val="000007"/>
          <w:spacing w:val="-95"/>
          <w:sz w:val="24"/>
        </w:rPr>
        <w:t xml:space="preserve"> </w:t>
      </w:r>
      <w:r>
        <w:rPr>
          <w:color w:val="000007"/>
          <w:spacing w:val="-7"/>
          <w:sz w:val="24"/>
        </w:rPr>
        <w:t xml:space="preserve">0; </w:t>
      </w:r>
      <w:r>
        <w:rPr>
          <w:color w:val="000007"/>
          <w:sz w:val="24"/>
        </w:rPr>
        <w:t>break;</w:t>
      </w:r>
    </w:p>
    <w:p>
      <w:pPr>
        <w:spacing w:before="3"/>
        <w:ind w:left="160" w:right="0" w:firstLine="0"/>
        <w:jc w:val="left"/>
        <w:rPr>
          <w:sz w:val="24"/>
        </w:rPr>
      </w:pPr>
      <w:r>
        <w:rPr>
          <w:color w:val="000007"/>
          <w:w w:val="90"/>
          <w:sz w:val="24"/>
        </w:rPr>
        <w:t>case</w:t>
      </w:r>
      <w:r>
        <w:rPr>
          <w:color w:val="000007"/>
          <w:spacing w:val="-53"/>
          <w:w w:val="90"/>
          <w:sz w:val="24"/>
        </w:rPr>
        <w:t xml:space="preserve"> </w:t>
      </w:r>
      <w:r>
        <w:rPr>
          <w:color w:val="000007"/>
          <w:w w:val="90"/>
          <w:sz w:val="24"/>
        </w:rPr>
        <w:t>"string":</w:t>
      </w:r>
    </w:p>
    <w:p>
      <w:pPr>
        <w:spacing w:before="4" w:line="242" w:lineRule="auto"/>
        <w:ind w:left="160" w:right="7156" w:firstLine="0"/>
        <w:jc w:val="left"/>
        <w:rPr>
          <w:sz w:val="24"/>
        </w:rPr>
      </w:pPr>
      <w:r>
        <w:rPr>
          <w:color w:val="000007"/>
          <w:w w:val="95"/>
          <w:sz w:val="24"/>
        </w:rPr>
        <w:t>copy</w:t>
      </w:r>
      <w:r>
        <w:rPr>
          <w:color w:val="000007"/>
          <w:spacing w:val="-84"/>
          <w:w w:val="95"/>
          <w:sz w:val="24"/>
        </w:rPr>
        <w:t xml:space="preserve"> </w:t>
      </w:r>
      <w:r>
        <w:rPr>
          <w:color w:val="000007"/>
          <w:w w:val="95"/>
          <w:sz w:val="24"/>
        </w:rPr>
        <w:t>=</w:t>
      </w:r>
      <w:r>
        <w:rPr>
          <w:color w:val="000007"/>
          <w:spacing w:val="-84"/>
          <w:w w:val="95"/>
          <w:sz w:val="24"/>
        </w:rPr>
        <w:t xml:space="preserve"> </w:t>
      </w:r>
      <w:r>
        <w:rPr>
          <w:color w:val="000007"/>
          <w:w w:val="95"/>
          <w:sz w:val="24"/>
        </w:rPr>
        <w:t>obj</w:t>
      </w:r>
      <w:r>
        <w:rPr>
          <w:color w:val="000007"/>
          <w:spacing w:val="-84"/>
          <w:w w:val="95"/>
          <w:sz w:val="24"/>
        </w:rPr>
        <w:t xml:space="preserve"> </w:t>
      </w:r>
      <w:r>
        <w:rPr>
          <w:color w:val="000007"/>
          <w:w w:val="95"/>
          <w:sz w:val="24"/>
        </w:rPr>
        <w:t>+</w:t>
      </w:r>
      <w:r>
        <w:rPr>
          <w:color w:val="000007"/>
          <w:spacing w:val="-83"/>
          <w:w w:val="95"/>
          <w:sz w:val="24"/>
        </w:rPr>
        <w:t xml:space="preserve"> </w:t>
      </w:r>
      <w:r>
        <w:rPr>
          <w:color w:val="000007"/>
          <w:spacing w:val="-5"/>
          <w:w w:val="95"/>
          <w:sz w:val="24"/>
        </w:rPr>
        <w:t xml:space="preserve">""; </w:t>
      </w:r>
      <w:r>
        <w:rPr>
          <w:color w:val="000007"/>
          <w:sz w:val="24"/>
        </w:rPr>
        <w:t>break;</w:t>
      </w:r>
    </w:p>
    <w:p>
      <w:pPr>
        <w:spacing w:before="3"/>
        <w:ind w:left="160" w:right="0" w:firstLine="0"/>
        <w:jc w:val="left"/>
        <w:rPr>
          <w:sz w:val="24"/>
        </w:rPr>
      </w:pPr>
      <w:r>
        <w:rPr>
          <w:color w:val="000007"/>
          <w:w w:val="95"/>
          <w:sz w:val="24"/>
        </w:rPr>
        <w:t>case</w:t>
      </w:r>
      <w:r>
        <w:rPr>
          <w:color w:val="000007"/>
          <w:spacing w:val="-59"/>
          <w:w w:val="95"/>
          <w:sz w:val="24"/>
        </w:rPr>
        <w:t xml:space="preserve"> </w:t>
      </w:r>
      <w:r>
        <w:rPr>
          <w:color w:val="000007"/>
          <w:w w:val="95"/>
          <w:sz w:val="24"/>
        </w:rPr>
        <w:t>"boolean":</w:t>
      </w:r>
    </w:p>
    <w:p>
      <w:pPr>
        <w:spacing w:before="5" w:line="242" w:lineRule="auto"/>
        <w:ind w:left="160" w:right="7601" w:firstLine="0"/>
        <w:jc w:val="left"/>
        <w:rPr>
          <w:sz w:val="24"/>
        </w:rPr>
      </w:pPr>
      <w:r>
        <w:rPr>
          <w:color w:val="000007"/>
          <w:w w:val="90"/>
          <w:sz w:val="24"/>
        </w:rPr>
        <w:t>copy</w:t>
      </w:r>
      <w:r>
        <w:rPr>
          <w:color w:val="000007"/>
          <w:spacing w:val="-70"/>
          <w:w w:val="90"/>
          <w:sz w:val="24"/>
        </w:rPr>
        <w:t xml:space="preserve"> </w:t>
      </w:r>
      <w:r>
        <w:rPr>
          <w:color w:val="000007"/>
          <w:w w:val="90"/>
          <w:sz w:val="24"/>
        </w:rPr>
        <w:t>=</w:t>
      </w:r>
      <w:r>
        <w:rPr>
          <w:color w:val="000007"/>
          <w:spacing w:val="-69"/>
          <w:w w:val="90"/>
          <w:sz w:val="24"/>
        </w:rPr>
        <w:t xml:space="preserve"> </w:t>
      </w:r>
      <w:r>
        <w:rPr>
          <w:color w:val="000007"/>
          <w:spacing w:val="-5"/>
          <w:w w:val="90"/>
          <w:sz w:val="24"/>
        </w:rPr>
        <w:t xml:space="preserve">obj; </w:t>
      </w:r>
      <w:r>
        <w:rPr>
          <w:color w:val="000007"/>
          <w:sz w:val="24"/>
        </w:rPr>
        <w:t>break;</w:t>
      </w:r>
    </w:p>
    <w:p>
      <w:pPr>
        <w:pStyle w:val="7"/>
        <w:spacing w:before="18"/>
      </w:pPr>
      <w:r>
        <w:rPr>
          <w:color w:val="484848"/>
          <w:spacing w:val="-1"/>
          <w:w w:val="88"/>
        </w:rPr>
        <w:t>ca</w:t>
      </w:r>
      <w:r>
        <w:rPr>
          <w:color w:val="484848"/>
          <w:spacing w:val="-1"/>
          <w:w w:val="77"/>
        </w:rPr>
        <w:t>s</w:t>
      </w:r>
      <w:r>
        <w:rPr>
          <w:color w:val="484848"/>
          <w:w w:val="88"/>
        </w:rPr>
        <w:t>e</w:t>
      </w:r>
      <w:r>
        <w:rPr>
          <w:color w:val="484848"/>
          <w:spacing w:val="-58"/>
        </w:rPr>
        <w:t xml:space="preserve"> </w:t>
      </w:r>
      <w:r>
        <w:rPr>
          <w:color w:val="484848"/>
          <w:spacing w:val="-1"/>
          <w:w w:val="80"/>
        </w:rPr>
        <w:t>"</w:t>
      </w:r>
      <w:r>
        <w:rPr>
          <w:color w:val="484848"/>
          <w:spacing w:val="-1"/>
          <w:w w:val="88"/>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80"/>
        </w:rPr>
        <w:t>"</w:t>
      </w:r>
      <w:r>
        <w:rPr>
          <w:color w:val="484848"/>
          <w:w w:val="50"/>
        </w:rPr>
        <w:t>:</w:t>
      </w:r>
      <w:r>
        <w:rPr>
          <w:color w:val="484848"/>
          <w:spacing w:val="-28"/>
        </w:rPr>
        <w:t xml:space="preserve">  </w:t>
      </w:r>
      <w:r>
        <w:rPr>
          <w:color w:val="484848"/>
          <w:spacing w:val="-1"/>
          <w:w w:val="55"/>
        </w:rPr>
        <w:t>//</w:t>
      </w:r>
      <w:r>
        <w:rPr>
          <w:color w:val="484848"/>
          <w:spacing w:val="-1"/>
          <w:w w:val="88"/>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57"/>
        </w:rPr>
        <w:t xml:space="preserve"> </w:t>
      </w:r>
      <w:r>
        <w:rPr>
          <w:color w:val="484848"/>
          <w:spacing w:val="-3"/>
          <w:w w:val="100"/>
        </w:rPr>
        <w:t>分为两种情况</w:t>
      </w:r>
      <w:r>
        <w:rPr>
          <w:color w:val="484848"/>
        </w:rPr>
        <w:t xml:space="preserve"> </w:t>
      </w:r>
      <w:r>
        <w:rPr>
          <w:color w:val="484848"/>
          <w:spacing w:val="-2"/>
          <w:w w:val="100"/>
        </w:rPr>
        <w:t>对象</w:t>
      </w:r>
      <w:r>
        <w:rPr>
          <w:color w:val="484848"/>
          <w:spacing w:val="-1"/>
          <w:w w:val="100"/>
        </w:rPr>
        <w:t>（</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2"/>
          <w:w w:val="55"/>
        </w:rPr>
        <w:t>t</w:t>
      </w:r>
      <w:r>
        <w:rPr>
          <w:color w:val="484848"/>
          <w:spacing w:val="-1"/>
          <w:w w:val="100"/>
        </w:rPr>
        <w:t>）</w:t>
      </w:r>
      <w:r>
        <w:rPr>
          <w:color w:val="484848"/>
          <w:spacing w:val="-2"/>
          <w:w w:val="100"/>
        </w:rPr>
        <w:t>和数组</w:t>
      </w:r>
      <w:r>
        <w:rPr>
          <w:color w:val="484848"/>
          <w:spacing w:val="-1"/>
          <w:w w:val="100"/>
        </w:rPr>
        <w:t>（</w:t>
      </w:r>
      <w:r>
        <w:rPr>
          <w:color w:val="484848"/>
          <w:spacing w:val="-1"/>
          <w:w w:val="133"/>
        </w:rPr>
        <w:t>A</w:t>
      </w:r>
      <w:r>
        <w:rPr>
          <w:color w:val="484848"/>
          <w:spacing w:val="-1"/>
          <w:w w:val="66"/>
        </w:rPr>
        <w:t>rr</w:t>
      </w:r>
      <w:r>
        <w:rPr>
          <w:color w:val="484848"/>
          <w:spacing w:val="-1"/>
          <w:w w:val="88"/>
        </w:rPr>
        <w:t>a</w:t>
      </w:r>
      <w:r>
        <w:rPr>
          <w:color w:val="484848"/>
          <w:spacing w:val="-2"/>
          <w:w w:val="88"/>
        </w:rPr>
        <w:t>y</w:t>
      </w:r>
      <w:r>
        <w:rPr>
          <w:color w:val="484848"/>
          <w:w w:val="100"/>
        </w:rPr>
        <w:t>）</w:t>
      </w:r>
    </w:p>
    <w:p>
      <w:pPr>
        <w:pStyle w:val="7"/>
        <w:spacing w:before="6"/>
        <w:ind w:left="0"/>
        <w:rPr>
          <w:sz w:val="25"/>
        </w:rPr>
      </w:pPr>
    </w:p>
    <w:p>
      <w:pPr>
        <w:spacing w:before="1" w:line="242" w:lineRule="auto"/>
        <w:ind w:left="160" w:right="6920" w:firstLine="0"/>
        <w:jc w:val="left"/>
        <w:rPr>
          <w:sz w:val="24"/>
        </w:rPr>
      </w:pPr>
      <w:r>
        <w:rPr>
          <w:color w:val="000007"/>
          <w:w w:val="80"/>
          <w:sz w:val="24"/>
        </w:rPr>
        <w:t>if(obj</w:t>
      </w:r>
      <w:r>
        <w:rPr>
          <w:color w:val="000007"/>
          <w:spacing w:val="-52"/>
          <w:w w:val="80"/>
          <w:sz w:val="24"/>
        </w:rPr>
        <w:t xml:space="preserve"> </w:t>
      </w:r>
      <w:r>
        <w:rPr>
          <w:color w:val="000007"/>
          <w:w w:val="80"/>
          <w:sz w:val="24"/>
        </w:rPr>
        <w:t>===</w:t>
      </w:r>
      <w:r>
        <w:rPr>
          <w:color w:val="000007"/>
          <w:spacing w:val="-51"/>
          <w:w w:val="80"/>
          <w:sz w:val="24"/>
        </w:rPr>
        <w:t xml:space="preserve"> </w:t>
      </w:r>
      <w:r>
        <w:rPr>
          <w:color w:val="000007"/>
          <w:w w:val="80"/>
          <w:sz w:val="24"/>
        </w:rPr>
        <w:t xml:space="preserve">null) { </w:t>
      </w:r>
      <w:r>
        <w:rPr>
          <w:color w:val="000007"/>
          <w:w w:val="90"/>
          <w:sz w:val="24"/>
        </w:rPr>
        <w:t>copy</w:t>
      </w:r>
      <w:r>
        <w:rPr>
          <w:color w:val="000007"/>
          <w:spacing w:val="-59"/>
          <w:w w:val="90"/>
          <w:sz w:val="24"/>
        </w:rPr>
        <w:t xml:space="preserve"> </w:t>
      </w:r>
      <w:r>
        <w:rPr>
          <w:color w:val="000007"/>
          <w:sz w:val="24"/>
        </w:rPr>
        <w:t>=</w:t>
      </w:r>
      <w:r>
        <w:rPr>
          <w:color w:val="000007"/>
          <w:spacing w:val="-71"/>
          <w:sz w:val="24"/>
        </w:rPr>
        <w:t xml:space="preserve"> </w:t>
      </w:r>
      <w:r>
        <w:rPr>
          <w:color w:val="000007"/>
          <w:w w:val="90"/>
          <w:sz w:val="24"/>
        </w:rPr>
        <w:t>null;</w:t>
      </w:r>
    </w:p>
    <w:p>
      <w:pPr>
        <w:spacing w:before="2"/>
        <w:ind w:left="160" w:right="0" w:firstLine="0"/>
        <w:jc w:val="left"/>
        <w:rPr>
          <w:sz w:val="24"/>
        </w:rPr>
      </w:pPr>
      <w:r>
        <w:rPr>
          <w:color w:val="000007"/>
          <w:w w:val="80"/>
          <w:sz w:val="24"/>
        </w:rPr>
        <w:t>} else</w:t>
      </w:r>
      <w:r>
        <w:rPr>
          <w:color w:val="000007"/>
          <w:spacing w:val="-76"/>
          <w:w w:val="80"/>
          <w:sz w:val="24"/>
        </w:rPr>
        <w:t xml:space="preserve"> </w:t>
      </w:r>
      <w:r>
        <w:rPr>
          <w:color w:val="000007"/>
          <w:w w:val="80"/>
          <w:sz w:val="24"/>
        </w:rPr>
        <w:t>{</w:t>
      </w:r>
    </w:p>
    <w:p>
      <w:pPr>
        <w:spacing w:before="5" w:line="242" w:lineRule="auto"/>
        <w:ind w:left="160" w:right="2306" w:firstLine="0"/>
        <w:jc w:val="left"/>
        <w:rPr>
          <w:sz w:val="24"/>
        </w:rPr>
      </w:pPr>
      <w:r>
        <w:rPr>
          <w:color w:val="000007"/>
          <w:spacing w:val="-1"/>
          <w:w w:val="55"/>
          <w:sz w:val="24"/>
        </w:rPr>
        <w:t>if</w:t>
      </w:r>
      <w:r>
        <w:rPr>
          <w:color w:val="000007"/>
          <w:w w:val="55"/>
          <w:sz w:val="24"/>
        </w:rPr>
        <w:t>(</w:t>
      </w:r>
      <w:r>
        <w:rPr>
          <w:color w:val="000007"/>
          <w:spacing w:val="-63"/>
          <w:sz w:val="24"/>
        </w:rPr>
        <w:t xml:space="preserve"> </w:t>
      </w:r>
      <w:r>
        <w:rPr>
          <w:color w:val="000007"/>
          <w:w w:val="132"/>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spacing w:val="-1"/>
          <w:w w:val="55"/>
          <w:sz w:val="24"/>
        </w:rPr>
        <w:t>t</w:t>
      </w:r>
      <w:r>
        <w:rPr>
          <w:color w:val="000007"/>
          <w:spacing w:val="-1"/>
          <w:w w:val="88"/>
          <w:sz w:val="24"/>
        </w:rPr>
        <w:t>o</w:t>
      </w:r>
      <w:r>
        <w:rPr>
          <w:color w:val="000007"/>
          <w:sz w:val="24"/>
        </w:rPr>
        <w:t>S</w:t>
      </w:r>
      <w:r>
        <w:rPr>
          <w:color w:val="000007"/>
          <w:spacing w:val="-1"/>
          <w:w w:val="55"/>
          <w:sz w:val="24"/>
        </w:rPr>
        <w:t>t</w:t>
      </w:r>
      <w:r>
        <w:rPr>
          <w:color w:val="000007"/>
          <w:w w:val="66"/>
          <w:sz w:val="24"/>
        </w:rPr>
        <w:t>r</w:t>
      </w:r>
      <w:r>
        <w:rPr>
          <w:color w:val="000007"/>
          <w:spacing w:val="-1"/>
          <w:w w:val="55"/>
          <w:sz w:val="24"/>
        </w:rPr>
        <w:t>i</w:t>
      </w:r>
      <w:r>
        <w:rPr>
          <w:color w:val="000007"/>
          <w:sz w:val="24"/>
        </w:rPr>
        <w:t>n</w:t>
      </w:r>
      <w:r>
        <w:rPr>
          <w:color w:val="000007"/>
          <w:spacing w:val="-1"/>
          <w:w w:val="88"/>
          <w:sz w:val="24"/>
        </w:rPr>
        <w:t>g</w:t>
      </w:r>
      <w:r>
        <w:rPr>
          <w:color w:val="000007"/>
          <w:w w:val="50"/>
          <w:sz w:val="24"/>
        </w:rPr>
        <w:t>.</w:t>
      </w:r>
      <w:r>
        <w:rPr>
          <w:color w:val="000007"/>
          <w:spacing w:val="-1"/>
          <w:w w:val="88"/>
          <w:sz w:val="24"/>
        </w:rPr>
        <w:t>ca</w:t>
      </w:r>
      <w:r>
        <w:rPr>
          <w:color w:val="000007"/>
          <w:spacing w:val="-1"/>
          <w:w w:val="55"/>
          <w:sz w:val="24"/>
        </w:rPr>
        <w:t>ll(</w:t>
      </w:r>
      <w:r>
        <w:rPr>
          <w:color w:val="000007"/>
          <w:spacing w:val="-1"/>
          <w:w w:val="88"/>
          <w:sz w:val="24"/>
        </w:rPr>
        <w:t>o</w:t>
      </w:r>
      <w:r>
        <w:rPr>
          <w:color w:val="000007"/>
          <w:sz w:val="24"/>
        </w:rPr>
        <w:t>b</w:t>
      </w:r>
      <w:r>
        <w:rPr>
          <w:color w:val="000007"/>
          <w:spacing w:val="-1"/>
          <w:w w:val="55"/>
          <w:sz w:val="24"/>
        </w:rPr>
        <w:t>j)</w:t>
      </w:r>
      <w:r>
        <w:rPr>
          <w:color w:val="000007"/>
          <w:w w:val="50"/>
          <w:sz w:val="24"/>
        </w:rPr>
        <w:t>.</w:t>
      </w:r>
      <w:r>
        <w:rPr>
          <w:color w:val="000007"/>
          <w:w w:val="77"/>
          <w:sz w:val="24"/>
        </w:rPr>
        <w:t>s</w:t>
      </w:r>
      <w:r>
        <w:rPr>
          <w:color w:val="000007"/>
          <w:spacing w:val="-1"/>
          <w:w w:val="55"/>
          <w:sz w:val="24"/>
        </w:rPr>
        <w:t>li</w:t>
      </w:r>
      <w:r>
        <w:rPr>
          <w:color w:val="000007"/>
          <w:spacing w:val="-1"/>
          <w:w w:val="88"/>
          <w:sz w:val="24"/>
        </w:rPr>
        <w:t>ce</w:t>
      </w:r>
      <w:r>
        <w:rPr>
          <w:color w:val="000007"/>
          <w:spacing w:val="-1"/>
          <w:w w:val="55"/>
          <w:sz w:val="24"/>
        </w:rPr>
        <w:t>(</w:t>
      </w:r>
      <w:r>
        <w:rPr>
          <w:color w:val="000007"/>
          <w:sz w:val="24"/>
        </w:rPr>
        <w:t>8</w:t>
      </w:r>
      <w:r>
        <w:rPr>
          <w:color w:val="000007"/>
          <w:w w:val="50"/>
          <w:sz w:val="24"/>
        </w:rPr>
        <w:t>,</w:t>
      </w:r>
      <w:r>
        <w:rPr>
          <w:color w:val="000007"/>
          <w:spacing w:val="-61"/>
          <w:sz w:val="24"/>
        </w:rPr>
        <w:t xml:space="preserve"> </w:t>
      </w:r>
      <w:r>
        <w:rPr>
          <w:color w:val="000007"/>
          <w:spacing w:val="-1"/>
          <w:w w:val="109"/>
          <w:sz w:val="24"/>
        </w:rPr>
        <w:t>-</w:t>
      </w:r>
      <w:r>
        <w:rPr>
          <w:color w:val="000007"/>
          <w:sz w:val="24"/>
        </w:rPr>
        <w:t>1</w:t>
      </w:r>
      <w:r>
        <w:rPr>
          <w:color w:val="000007"/>
          <w:w w:val="55"/>
          <w:sz w:val="24"/>
        </w:rPr>
        <w:t>)</w:t>
      </w:r>
      <w:r>
        <w:rPr>
          <w:color w:val="000007"/>
          <w:spacing w:val="-59"/>
          <w:sz w:val="24"/>
        </w:rPr>
        <w:t xml:space="preserve"> </w:t>
      </w:r>
      <w:r>
        <w:rPr>
          <w:color w:val="000007"/>
          <w:spacing w:val="-1"/>
          <w:w w:val="109"/>
          <w:sz w:val="24"/>
        </w:rPr>
        <w:t>==</w:t>
      </w:r>
      <w:r>
        <w:rPr>
          <w:color w:val="000007"/>
          <w:w w:val="109"/>
          <w:sz w:val="24"/>
        </w:rPr>
        <w:t>=</w:t>
      </w:r>
      <w:r>
        <w:rPr>
          <w:color w:val="000007"/>
          <w:spacing w:val="-63"/>
          <w:sz w:val="24"/>
        </w:rPr>
        <w:t xml:space="preserve"> </w:t>
      </w:r>
      <w:r>
        <w:rPr>
          <w:color w:val="000007"/>
          <w:w w:val="80"/>
          <w:sz w:val="24"/>
        </w:rPr>
        <w:t>"</w:t>
      </w:r>
      <w:r>
        <w:rPr>
          <w:color w:val="000007"/>
          <w:w w:val="132"/>
          <w:sz w:val="24"/>
        </w:rPr>
        <w:t>A</w:t>
      </w:r>
      <w:r>
        <w:rPr>
          <w:color w:val="000007"/>
          <w:w w:val="66"/>
          <w:sz w:val="24"/>
        </w:rPr>
        <w:t>rr</w:t>
      </w:r>
      <w:r>
        <w:rPr>
          <w:color w:val="000007"/>
          <w:spacing w:val="-1"/>
          <w:w w:val="88"/>
          <w:sz w:val="24"/>
        </w:rPr>
        <w:t>ay</w:t>
      </w:r>
      <w:r>
        <w:rPr>
          <w:color w:val="000007"/>
          <w:w w:val="80"/>
          <w:sz w:val="24"/>
        </w:rPr>
        <w:t>"</w:t>
      </w:r>
      <w:r>
        <w:rPr>
          <w:color w:val="000007"/>
          <w:w w:val="55"/>
          <w:sz w:val="24"/>
        </w:rPr>
        <w:t>)</w:t>
      </w:r>
      <w:r>
        <w:rPr>
          <w:color w:val="000007"/>
          <w:spacing w:val="-62"/>
          <w:sz w:val="24"/>
        </w:rPr>
        <w:t xml:space="preserve"> </w:t>
      </w:r>
      <w:r>
        <w:rPr>
          <w:color w:val="000007"/>
          <w:w w:val="66"/>
          <w:sz w:val="24"/>
        </w:rPr>
        <w:t xml:space="preserve">{ </w:t>
      </w:r>
      <w:r>
        <w:rPr>
          <w:color w:val="000007"/>
          <w:w w:val="90"/>
          <w:sz w:val="24"/>
        </w:rPr>
        <w:t>copy</w:t>
      </w:r>
      <w:r>
        <w:rPr>
          <w:color w:val="000007"/>
          <w:spacing w:val="-51"/>
          <w:w w:val="90"/>
          <w:sz w:val="24"/>
        </w:rPr>
        <w:t xml:space="preserve"> </w:t>
      </w:r>
      <w:r>
        <w:rPr>
          <w:color w:val="000007"/>
          <w:w w:val="90"/>
          <w:sz w:val="24"/>
        </w:rPr>
        <w:t>=</w:t>
      </w:r>
      <w:r>
        <w:rPr>
          <w:color w:val="000007"/>
          <w:spacing w:val="-51"/>
          <w:w w:val="90"/>
          <w:sz w:val="24"/>
        </w:rPr>
        <w:t xml:space="preserve"> </w:t>
      </w:r>
      <w:r>
        <w:rPr>
          <w:color w:val="000007"/>
          <w:w w:val="90"/>
          <w:sz w:val="24"/>
        </w:rPr>
        <w:t>[];</w:t>
      </w:r>
    </w:p>
    <w:p>
      <w:pPr>
        <w:spacing w:before="3" w:line="242" w:lineRule="auto"/>
        <w:ind w:left="160" w:right="5271" w:firstLine="0"/>
        <w:jc w:val="left"/>
        <w:rPr>
          <w:sz w:val="24"/>
        </w:rPr>
      </w:pPr>
      <w:r>
        <w:rPr>
          <w:color w:val="000007"/>
          <w:w w:val="85"/>
          <w:sz w:val="24"/>
        </w:rPr>
        <w:t>for(</w:t>
      </w:r>
      <w:r>
        <w:rPr>
          <w:color w:val="000007"/>
          <w:spacing w:val="-70"/>
          <w:w w:val="85"/>
          <w:sz w:val="24"/>
        </w:rPr>
        <w:t xml:space="preserve"> </w:t>
      </w:r>
      <w:r>
        <w:rPr>
          <w:color w:val="000007"/>
          <w:w w:val="85"/>
          <w:sz w:val="24"/>
        </w:rPr>
        <w:t>var</w:t>
      </w:r>
      <w:r>
        <w:rPr>
          <w:color w:val="000007"/>
          <w:spacing w:val="-70"/>
          <w:w w:val="85"/>
          <w:sz w:val="24"/>
        </w:rPr>
        <w:t xml:space="preserve"> </w:t>
      </w:r>
      <w:r>
        <w:rPr>
          <w:color w:val="000007"/>
          <w:w w:val="85"/>
          <w:sz w:val="24"/>
        </w:rPr>
        <w:t>i</w:t>
      </w:r>
      <w:r>
        <w:rPr>
          <w:color w:val="000007"/>
          <w:spacing w:val="-70"/>
          <w:w w:val="85"/>
          <w:sz w:val="24"/>
        </w:rPr>
        <w:t xml:space="preserve"> </w:t>
      </w:r>
      <w:r>
        <w:rPr>
          <w:color w:val="000007"/>
          <w:w w:val="90"/>
          <w:sz w:val="24"/>
        </w:rPr>
        <w:t>=</w:t>
      </w:r>
      <w:r>
        <w:rPr>
          <w:color w:val="000007"/>
          <w:spacing w:val="-74"/>
          <w:w w:val="90"/>
          <w:sz w:val="24"/>
        </w:rPr>
        <w:t xml:space="preserve"> </w:t>
      </w:r>
      <w:r>
        <w:rPr>
          <w:color w:val="000007"/>
          <w:w w:val="85"/>
          <w:sz w:val="24"/>
        </w:rPr>
        <w:t>0</w:t>
      </w:r>
      <w:r>
        <w:rPr>
          <w:color w:val="000007"/>
          <w:spacing w:val="-71"/>
          <w:w w:val="85"/>
          <w:sz w:val="24"/>
        </w:rPr>
        <w:t xml:space="preserve"> </w:t>
      </w:r>
      <w:r>
        <w:rPr>
          <w:color w:val="000007"/>
          <w:w w:val="85"/>
          <w:sz w:val="24"/>
        </w:rPr>
        <w:t>;</w:t>
      </w:r>
      <w:r>
        <w:rPr>
          <w:color w:val="000007"/>
          <w:spacing w:val="-69"/>
          <w:w w:val="85"/>
          <w:sz w:val="24"/>
        </w:rPr>
        <w:t xml:space="preserve"> </w:t>
      </w:r>
      <w:r>
        <w:rPr>
          <w:color w:val="000007"/>
          <w:w w:val="85"/>
          <w:sz w:val="24"/>
        </w:rPr>
        <w:t>i</w:t>
      </w:r>
      <w:r>
        <w:rPr>
          <w:color w:val="000007"/>
          <w:spacing w:val="-70"/>
          <w:w w:val="85"/>
          <w:sz w:val="24"/>
        </w:rPr>
        <w:t xml:space="preserve"> </w:t>
      </w:r>
      <w:r>
        <w:rPr>
          <w:color w:val="000007"/>
          <w:w w:val="90"/>
          <w:sz w:val="24"/>
        </w:rPr>
        <w:t>&lt;</w:t>
      </w:r>
      <w:r>
        <w:rPr>
          <w:color w:val="000007"/>
          <w:spacing w:val="-76"/>
          <w:w w:val="90"/>
          <w:sz w:val="24"/>
        </w:rPr>
        <w:t xml:space="preserve"> </w:t>
      </w:r>
      <w:r>
        <w:rPr>
          <w:color w:val="000007"/>
          <w:w w:val="85"/>
          <w:sz w:val="24"/>
        </w:rPr>
        <w:t>obj.length</w:t>
      </w:r>
      <w:r>
        <w:rPr>
          <w:color w:val="000007"/>
          <w:spacing w:val="-69"/>
          <w:w w:val="85"/>
          <w:sz w:val="24"/>
        </w:rPr>
        <w:t xml:space="preserve"> </w:t>
      </w:r>
      <w:r>
        <w:rPr>
          <w:color w:val="000007"/>
          <w:w w:val="85"/>
          <w:sz w:val="24"/>
        </w:rPr>
        <w:t>;</w:t>
      </w:r>
      <w:r>
        <w:rPr>
          <w:color w:val="000007"/>
          <w:spacing w:val="-69"/>
          <w:w w:val="85"/>
          <w:sz w:val="24"/>
        </w:rPr>
        <w:t xml:space="preserve"> </w:t>
      </w:r>
      <w:r>
        <w:rPr>
          <w:color w:val="000007"/>
          <w:w w:val="85"/>
          <w:sz w:val="24"/>
        </w:rPr>
        <w:t>i++</w:t>
      </w:r>
      <w:r>
        <w:rPr>
          <w:color w:val="000007"/>
          <w:spacing w:val="-69"/>
          <w:w w:val="85"/>
          <w:sz w:val="24"/>
        </w:rPr>
        <w:t xml:space="preserve"> </w:t>
      </w:r>
      <w:r>
        <w:rPr>
          <w:color w:val="000007"/>
          <w:w w:val="85"/>
          <w:sz w:val="24"/>
        </w:rPr>
        <w:t>)</w:t>
      </w:r>
      <w:r>
        <w:rPr>
          <w:color w:val="000007"/>
          <w:spacing w:val="-70"/>
          <w:w w:val="85"/>
          <w:sz w:val="24"/>
        </w:rPr>
        <w:t xml:space="preserve"> </w:t>
      </w:r>
      <w:r>
        <w:rPr>
          <w:color w:val="000007"/>
          <w:w w:val="85"/>
          <w:sz w:val="24"/>
        </w:rPr>
        <w:t>{ copy.push(clone(obj[i]));</w:t>
      </w:r>
    </w:p>
    <w:p>
      <w:pPr>
        <w:spacing w:before="3"/>
        <w:ind w:left="160" w:right="0" w:firstLine="0"/>
        <w:jc w:val="left"/>
        <w:rPr>
          <w:sz w:val="24"/>
        </w:rPr>
      </w:pPr>
      <w:r>
        <w:rPr>
          <w:color w:val="000007"/>
          <w:w w:val="66"/>
          <w:sz w:val="24"/>
        </w:rPr>
        <w:t>}</w:t>
      </w:r>
    </w:p>
    <w:p>
      <w:pPr>
        <w:spacing w:before="4" w:line="242" w:lineRule="auto"/>
        <w:ind w:left="160" w:right="7730" w:firstLine="0"/>
        <w:jc w:val="left"/>
        <w:rPr>
          <w:sz w:val="24"/>
        </w:rPr>
      </w:pPr>
      <w:r>
        <w:rPr>
          <w:color w:val="000007"/>
          <w:w w:val="90"/>
          <w:sz w:val="24"/>
        </w:rPr>
        <w:t>} else { copy</w:t>
      </w:r>
      <w:r>
        <w:rPr>
          <w:color w:val="000007"/>
          <w:spacing w:val="-81"/>
          <w:w w:val="90"/>
          <w:sz w:val="24"/>
        </w:rPr>
        <w:t xml:space="preserve"> </w:t>
      </w:r>
      <w:r>
        <w:rPr>
          <w:color w:val="000007"/>
          <w:w w:val="90"/>
          <w:sz w:val="24"/>
        </w:rPr>
        <w:t>=</w:t>
      </w:r>
      <w:r>
        <w:rPr>
          <w:color w:val="000007"/>
          <w:spacing w:val="-81"/>
          <w:w w:val="90"/>
          <w:sz w:val="24"/>
        </w:rPr>
        <w:t xml:space="preserve"> </w:t>
      </w:r>
      <w:r>
        <w:rPr>
          <w:color w:val="000007"/>
          <w:spacing w:val="-6"/>
          <w:w w:val="90"/>
          <w:sz w:val="24"/>
        </w:rPr>
        <w:t>{};</w:t>
      </w:r>
    </w:p>
    <w:p>
      <w:pPr>
        <w:spacing w:before="3" w:line="242" w:lineRule="auto"/>
        <w:ind w:left="160" w:right="6470" w:firstLine="0"/>
        <w:jc w:val="left"/>
        <w:rPr>
          <w:sz w:val="24"/>
        </w:rPr>
      </w:pPr>
      <w:r>
        <w:rPr>
          <w:color w:val="000007"/>
          <w:w w:val="85"/>
          <w:sz w:val="24"/>
        </w:rPr>
        <w:t xml:space="preserve">for( var j in obj) { </w:t>
      </w:r>
      <w:r>
        <w:rPr>
          <w:color w:val="000007"/>
          <w:w w:val="75"/>
          <w:sz w:val="24"/>
        </w:rPr>
        <w:t>copy[j] = clone(obj[j]);</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66"/>
          <w:sz w:val="24"/>
        </w:rPr>
        <w:t>}</w:t>
      </w:r>
    </w:p>
    <w:p>
      <w:pPr>
        <w:spacing w:before="4" w:line="242" w:lineRule="auto"/>
        <w:ind w:left="160" w:right="7601" w:firstLine="0"/>
        <w:jc w:val="left"/>
        <w:rPr>
          <w:sz w:val="24"/>
        </w:rPr>
      </w:pPr>
      <w:r>
        <w:rPr>
          <w:color w:val="000007"/>
          <w:w w:val="95"/>
          <w:sz w:val="24"/>
        </w:rPr>
        <w:t xml:space="preserve">break; default: </w:t>
      </w:r>
      <w:r>
        <w:rPr>
          <w:color w:val="000007"/>
          <w:w w:val="90"/>
          <w:sz w:val="24"/>
        </w:rPr>
        <w:t>copy</w:t>
      </w:r>
      <w:r>
        <w:rPr>
          <w:color w:val="000007"/>
          <w:spacing w:val="-70"/>
          <w:w w:val="90"/>
          <w:sz w:val="24"/>
        </w:rPr>
        <w:t xml:space="preserve"> </w:t>
      </w:r>
      <w:r>
        <w:rPr>
          <w:color w:val="000007"/>
          <w:w w:val="90"/>
          <w:sz w:val="24"/>
        </w:rPr>
        <w:t>=</w:t>
      </w:r>
      <w:r>
        <w:rPr>
          <w:color w:val="000007"/>
          <w:spacing w:val="-69"/>
          <w:w w:val="90"/>
          <w:sz w:val="24"/>
        </w:rPr>
        <w:t xml:space="preserve"> </w:t>
      </w:r>
      <w:r>
        <w:rPr>
          <w:color w:val="000007"/>
          <w:spacing w:val="-5"/>
          <w:w w:val="90"/>
          <w:sz w:val="24"/>
        </w:rPr>
        <w:t xml:space="preserve">obj; </w:t>
      </w:r>
      <w:r>
        <w:rPr>
          <w:color w:val="000007"/>
          <w:w w:val="95"/>
          <w:sz w:val="24"/>
        </w:rPr>
        <w:t>break;</w:t>
      </w:r>
    </w:p>
    <w:p>
      <w:pPr>
        <w:spacing w:before="6"/>
        <w:ind w:left="160" w:right="0" w:firstLine="0"/>
        <w:jc w:val="left"/>
        <w:rPr>
          <w:sz w:val="24"/>
        </w:rPr>
      </w:pPr>
      <w:r>
        <w:rPr>
          <w:color w:val="000007"/>
          <w:w w:val="66"/>
          <w:sz w:val="24"/>
        </w:rPr>
        <w:t>}</w:t>
      </w:r>
    </w:p>
    <w:p>
      <w:pPr>
        <w:spacing w:before="4"/>
        <w:ind w:left="160" w:right="0" w:firstLine="0"/>
        <w:jc w:val="left"/>
        <w:rPr>
          <w:sz w:val="24"/>
        </w:rPr>
      </w:pPr>
      <w:r>
        <w:rPr>
          <w:color w:val="000007"/>
          <w:w w:val="90"/>
          <w:sz w:val="24"/>
        </w:rPr>
        <w:t>return</w:t>
      </w:r>
      <w:r>
        <w:rPr>
          <w:color w:val="000007"/>
          <w:spacing w:val="-52"/>
          <w:w w:val="90"/>
          <w:sz w:val="24"/>
        </w:rPr>
        <w:t xml:space="preserve"> </w:t>
      </w:r>
      <w:r>
        <w:rPr>
          <w:color w:val="000007"/>
          <w:w w:val="90"/>
          <w:sz w:val="24"/>
        </w:rPr>
        <w:t>copy;</w:t>
      </w:r>
    </w:p>
    <w:p>
      <w:pPr>
        <w:spacing w:after="0"/>
        <w:jc w:val="left"/>
        <w:rPr>
          <w:sz w:val="24"/>
        </w:rPr>
        <w:sectPr>
          <w:pgSz w:w="11910" w:h="16840"/>
          <w:pgMar w:top="1380" w:right="1460" w:bottom="1680" w:left="1640" w:header="0" w:footer="963" w:gutter="0"/>
        </w:sectPr>
      </w:pPr>
    </w:p>
    <w:p>
      <w:pPr>
        <w:spacing w:before="35"/>
        <w:ind w:left="160" w:right="0" w:firstLine="0"/>
        <w:jc w:val="left"/>
        <w:rPr>
          <w:sz w:val="24"/>
        </w:rPr>
      </w:pPr>
      <w:r>
        <w:rPr>
          <w:color w:val="000007"/>
          <w:w w:val="66"/>
          <w:sz w:val="24"/>
        </w:rPr>
        <w:t>}</w:t>
      </w:r>
    </w:p>
    <w:p>
      <w:pPr>
        <w:pStyle w:val="7"/>
        <w:ind w:left="0"/>
        <w:rPr>
          <w:sz w:val="20"/>
        </w:rPr>
      </w:pPr>
    </w:p>
    <w:p>
      <w:pPr>
        <w:pStyle w:val="7"/>
        <w:spacing w:before="12"/>
        <w:ind w:left="0"/>
        <w:rPr>
          <w:sz w:val="21"/>
        </w:rPr>
      </w:pPr>
    </w:p>
    <w:p>
      <w:pPr>
        <w:pStyle w:val="4"/>
        <w:numPr>
          <w:ilvl w:val="1"/>
          <w:numId w:val="47"/>
        </w:numPr>
        <w:tabs>
          <w:tab w:val="left" w:pos="879"/>
          <w:tab w:val="left" w:pos="880"/>
        </w:tabs>
        <w:spacing w:before="0" w:after="0" w:line="423" w:lineRule="exact"/>
        <w:ind w:left="880" w:right="0" w:hanging="360"/>
        <w:jc w:val="left"/>
      </w:pPr>
      <w:bookmarkStart w:id="44" w:name="_bookmark70"/>
      <w:bookmarkEnd w:id="44"/>
      <w:bookmarkStart w:id="45" w:name="_bookmark70"/>
      <w:bookmarkEnd w:id="45"/>
      <w:r>
        <w:rPr>
          <w:color w:val="484848"/>
          <w:spacing w:val="-3"/>
        </w:rPr>
        <w:t xml:space="preserve">简历中提到了 </w:t>
      </w:r>
      <w:r>
        <w:rPr>
          <w:color w:val="484848"/>
        </w:rPr>
        <w:t>requestAnimationFrame，请问是怎么使用的</w:t>
      </w:r>
    </w:p>
    <w:p>
      <w:pPr>
        <w:pStyle w:val="6"/>
      </w:pPr>
      <w:r>
        <w:rPr>
          <w:color w:val="484848"/>
        </w:rPr>
        <w:t>参考回答：</w:t>
      </w:r>
    </w:p>
    <w:p>
      <w:pPr>
        <w:pStyle w:val="7"/>
        <w:spacing w:line="266" w:lineRule="auto"/>
        <w:ind w:right="337"/>
      </w:pPr>
      <w:r>
        <w:rPr>
          <w:color w:val="484848"/>
          <w:spacing w:val="-1"/>
          <w:w w:val="66"/>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spacing w:val="-1"/>
          <w:w w:val="55"/>
        </w:rPr>
        <w:t>t</w:t>
      </w:r>
      <w:r>
        <w:rPr>
          <w:color w:val="484848"/>
          <w:spacing w:val="-1"/>
          <w:w w:val="133"/>
        </w:rPr>
        <w:t>A</w:t>
      </w:r>
      <w:r>
        <w:rPr>
          <w:color w:val="484848"/>
          <w:spacing w:val="-1"/>
          <w:w w:val="100"/>
        </w:rPr>
        <w:t>n</w:t>
      </w:r>
      <w:r>
        <w:rPr>
          <w:color w:val="484848"/>
          <w:spacing w:val="-1"/>
          <w:w w:val="55"/>
        </w:rPr>
        <w:t>i</w:t>
      </w:r>
      <w:r>
        <w:rPr>
          <w:color w:val="484848"/>
          <w:spacing w:val="-1"/>
          <w:w w:val="144"/>
        </w:rPr>
        <w:t>m</w:t>
      </w:r>
      <w:r>
        <w:rPr>
          <w:color w:val="484848"/>
          <w:spacing w:val="-1"/>
          <w:w w:val="88"/>
        </w:rPr>
        <w:t>a</w:t>
      </w:r>
      <w:r>
        <w:rPr>
          <w:color w:val="484848"/>
          <w:spacing w:val="-1"/>
          <w:w w:val="55"/>
        </w:rPr>
        <w:t>ti</w:t>
      </w:r>
      <w:r>
        <w:rPr>
          <w:color w:val="484848"/>
          <w:spacing w:val="-1"/>
          <w:w w:val="88"/>
        </w:rPr>
        <w:t>o</w:t>
      </w:r>
      <w:r>
        <w:rPr>
          <w:color w:val="484848"/>
          <w:spacing w:val="-1"/>
          <w:w w:val="100"/>
        </w:rPr>
        <w:t>n</w:t>
      </w:r>
      <w:r>
        <w:rPr>
          <w:color w:val="484848"/>
          <w:spacing w:val="-1"/>
          <w:w w:val="111"/>
        </w:rPr>
        <w:t>F</w:t>
      </w:r>
      <w:r>
        <w:rPr>
          <w:color w:val="484848"/>
          <w:spacing w:val="-1"/>
          <w:w w:val="66"/>
        </w:rPr>
        <w:t>r</w:t>
      </w:r>
      <w:r>
        <w:rPr>
          <w:color w:val="484848"/>
          <w:spacing w:val="-1"/>
          <w:w w:val="88"/>
        </w:rPr>
        <w:t>a</w:t>
      </w:r>
      <w:r>
        <w:rPr>
          <w:color w:val="484848"/>
          <w:spacing w:val="-1"/>
          <w:w w:val="144"/>
        </w:rPr>
        <w:t>m</w:t>
      </w:r>
      <w:r>
        <w:rPr>
          <w:color w:val="484848"/>
          <w:spacing w:val="-1"/>
          <w:w w:val="88"/>
        </w:rPr>
        <w:t>e</w:t>
      </w:r>
      <w:r>
        <w:rPr>
          <w:color w:val="484848"/>
          <w:spacing w:val="-1"/>
          <w:w w:val="55"/>
        </w:rPr>
        <w:t>()</w:t>
      </w:r>
      <w:r>
        <w:rPr>
          <w:color w:val="484848"/>
          <w:spacing w:val="-58"/>
        </w:rPr>
        <w:t xml:space="preserve"> </w:t>
      </w:r>
      <w:r>
        <w:rPr>
          <w:color w:val="484848"/>
          <w:spacing w:val="-3"/>
          <w:w w:val="100"/>
        </w:rPr>
        <w:t>方法告诉浏览器您希望执行动画并请求浏览器在下一次重绘之</w:t>
      </w:r>
      <w:r>
        <w:rPr>
          <w:color w:val="484848"/>
          <w:spacing w:val="-6"/>
        </w:rPr>
        <w:t>前调用指定的函数来更新动画。该方法使用一个回调函数作为参数，这个回调函数会在</w:t>
      </w:r>
      <w:r>
        <w:rPr>
          <w:color w:val="484848"/>
          <w:spacing w:val="-3"/>
        </w:rPr>
        <w:t>浏览器重绘之前调用。</w:t>
      </w:r>
    </w:p>
    <w:p>
      <w:pPr>
        <w:pStyle w:val="7"/>
        <w:ind w:left="0"/>
      </w:pPr>
    </w:p>
    <w:p>
      <w:pPr>
        <w:pStyle w:val="7"/>
        <w:spacing w:before="1"/>
        <w:ind w:left="0"/>
        <w:rPr>
          <w:sz w:val="23"/>
        </w:rPr>
      </w:pPr>
    </w:p>
    <w:p>
      <w:pPr>
        <w:pStyle w:val="4"/>
        <w:numPr>
          <w:ilvl w:val="1"/>
          <w:numId w:val="47"/>
        </w:numPr>
        <w:tabs>
          <w:tab w:val="left" w:pos="880"/>
        </w:tabs>
        <w:spacing w:before="0" w:after="0" w:line="170" w:lineRule="auto"/>
        <w:ind w:left="880" w:right="341" w:hanging="360"/>
        <w:jc w:val="both"/>
      </w:pPr>
      <w:r>
        <w:rPr>
          <w:color w:val="484848"/>
          <w:spacing w:val="8"/>
          <w:w w:val="95"/>
        </w:rPr>
        <w:t>有一个游戏叫做</w:t>
      </w:r>
      <w:r>
        <w:rPr>
          <w:color w:val="484848"/>
          <w:w w:val="95"/>
        </w:rPr>
        <w:t>Flappy</w:t>
      </w:r>
      <w:r>
        <w:rPr>
          <w:color w:val="484848"/>
          <w:spacing w:val="42"/>
          <w:w w:val="95"/>
        </w:rPr>
        <w:t xml:space="preserve"> </w:t>
      </w:r>
      <w:r>
        <w:rPr>
          <w:color w:val="484848"/>
          <w:spacing w:val="-6"/>
          <w:w w:val="95"/>
        </w:rPr>
        <w:t>Bird</w:t>
      </w:r>
      <w:r>
        <w:rPr>
          <w:color w:val="484848"/>
          <w:spacing w:val="-8"/>
          <w:w w:val="95"/>
        </w:rPr>
        <w:t>，就是一只小鸟在飞，前面是无尽的沙漠，上</w:t>
      </w:r>
      <w:r>
        <w:rPr>
          <w:color w:val="484848"/>
          <w:spacing w:val="-11"/>
        </w:rPr>
        <w:t>下不断有钢管生成，你要躲避钢管。然后小明在玩这个游戏时候老是卡顿</w:t>
      </w:r>
      <w:r>
        <w:rPr>
          <w:color w:val="484848"/>
        </w:rPr>
        <w:t>甚至崩溃，说出原因（3-5</w:t>
      </w:r>
      <w:r>
        <w:rPr>
          <w:color w:val="484848"/>
          <w:spacing w:val="-1"/>
        </w:rPr>
        <w:t xml:space="preserve"> 个</w:t>
      </w:r>
      <w:r>
        <w:rPr>
          <w:color w:val="484848"/>
        </w:rPr>
        <w:t>）以及解决办法（3-5</w:t>
      </w:r>
      <w:r>
        <w:rPr>
          <w:color w:val="484848"/>
          <w:spacing w:val="-1"/>
        </w:rPr>
        <w:t xml:space="preserve"> 个</w:t>
      </w:r>
      <w:r>
        <w:rPr>
          <w:color w:val="484848"/>
        </w:rPr>
        <w:t>）</w:t>
      </w:r>
    </w:p>
    <w:p>
      <w:pPr>
        <w:pStyle w:val="7"/>
        <w:spacing w:before="1"/>
        <w:ind w:left="0"/>
        <w:rPr>
          <w:rFonts w:ascii="Microsoft JhengHei"/>
          <w:b/>
          <w:sz w:val="12"/>
        </w:rPr>
      </w:pPr>
    </w:p>
    <w:p>
      <w:pPr>
        <w:spacing w:before="0" w:line="225" w:lineRule="auto"/>
        <w:ind w:left="160" w:right="7323" w:firstLine="0"/>
        <w:jc w:val="left"/>
        <w:rPr>
          <w:sz w:val="22"/>
        </w:rPr>
      </w:pPr>
      <w:r>
        <w:rPr>
          <w:rFonts w:hint="eastAsia" w:ascii="Microsoft JhengHei" w:eastAsia="Microsoft JhengHei"/>
          <w:b/>
          <w:color w:val="484848"/>
          <w:sz w:val="22"/>
        </w:rPr>
        <w:t xml:space="preserve">参 考 回 答 ： </w:t>
      </w:r>
      <w:r>
        <w:rPr>
          <w:color w:val="484848"/>
          <w:sz w:val="22"/>
        </w:rPr>
        <w:t>原因可能是：</w:t>
      </w:r>
    </w:p>
    <w:p>
      <w:pPr>
        <w:pStyle w:val="18"/>
        <w:numPr>
          <w:ilvl w:val="0"/>
          <w:numId w:val="48"/>
        </w:numPr>
        <w:tabs>
          <w:tab w:val="left" w:pos="327"/>
        </w:tabs>
        <w:spacing w:before="34" w:after="0" w:line="240" w:lineRule="auto"/>
        <w:ind w:left="326" w:right="0" w:hanging="167"/>
        <w:jc w:val="left"/>
        <w:rPr>
          <w:rFonts w:hint="eastAsia" w:ascii="宋体" w:eastAsia="宋体"/>
          <w:sz w:val="22"/>
        </w:rPr>
      </w:pPr>
      <w:r>
        <w:rPr>
          <w:rFonts w:hint="eastAsia" w:ascii="宋体" w:eastAsia="宋体"/>
          <w:color w:val="484848"/>
          <w:spacing w:val="-3"/>
          <w:sz w:val="22"/>
        </w:rPr>
        <w:t>内存溢出问题。</w:t>
      </w:r>
    </w:p>
    <w:p>
      <w:pPr>
        <w:pStyle w:val="18"/>
        <w:numPr>
          <w:ilvl w:val="0"/>
          <w:numId w:val="48"/>
        </w:numPr>
        <w:tabs>
          <w:tab w:val="left" w:pos="327"/>
        </w:tabs>
        <w:spacing w:before="30" w:after="0" w:line="240" w:lineRule="auto"/>
        <w:ind w:left="326" w:right="0" w:hanging="167"/>
        <w:jc w:val="left"/>
        <w:rPr>
          <w:rFonts w:hint="eastAsia" w:ascii="宋体" w:eastAsia="宋体"/>
          <w:sz w:val="22"/>
        </w:rPr>
      </w:pPr>
      <w:r>
        <w:rPr>
          <w:rFonts w:hint="eastAsia" w:ascii="宋体" w:eastAsia="宋体"/>
          <w:color w:val="484848"/>
          <w:spacing w:val="-3"/>
          <w:sz w:val="22"/>
        </w:rPr>
        <w:t>资源过大问题。</w:t>
      </w:r>
    </w:p>
    <w:p>
      <w:pPr>
        <w:pStyle w:val="18"/>
        <w:numPr>
          <w:ilvl w:val="0"/>
          <w:numId w:val="48"/>
        </w:numPr>
        <w:tabs>
          <w:tab w:val="left" w:pos="327"/>
        </w:tabs>
        <w:spacing w:before="30" w:after="0" w:line="266" w:lineRule="auto"/>
        <w:ind w:left="160" w:right="6519" w:firstLine="0"/>
        <w:jc w:val="left"/>
        <w:rPr>
          <w:rFonts w:hint="eastAsia" w:ascii="宋体" w:eastAsia="宋体"/>
          <w:sz w:val="22"/>
        </w:rPr>
      </w:pPr>
      <w:r>
        <w:rPr>
          <w:rFonts w:hint="eastAsia" w:ascii="宋体" w:eastAsia="宋体"/>
          <w:color w:val="484848"/>
          <w:spacing w:val="-3"/>
          <w:sz w:val="22"/>
        </w:rPr>
        <w:t>资源加载问题。</w:t>
      </w:r>
      <w:r>
        <w:rPr>
          <w:rFonts w:hint="eastAsia" w:ascii="宋体" w:eastAsia="宋体"/>
          <w:color w:val="484848"/>
          <w:spacing w:val="-1"/>
          <w:w w:val="100"/>
          <w:sz w:val="22"/>
        </w:rPr>
        <w:t>4</w:t>
      </w:r>
      <w:r>
        <w:rPr>
          <w:rFonts w:hint="eastAsia" w:ascii="宋体" w:eastAsia="宋体"/>
          <w:color w:val="484848"/>
          <w:spacing w:val="-1"/>
          <w:w w:val="50"/>
          <w:sz w:val="22"/>
        </w:rPr>
        <w:t>.</w:t>
      </w:r>
      <w:r>
        <w:rPr>
          <w:rFonts w:hint="eastAsia" w:ascii="宋体" w:eastAsia="宋体"/>
          <w:color w:val="484848"/>
          <w:spacing w:val="-1"/>
          <w:w w:val="88"/>
          <w:sz w:val="22"/>
        </w:rPr>
        <w:t>ca</w:t>
      </w:r>
      <w:r>
        <w:rPr>
          <w:rFonts w:hint="eastAsia" w:ascii="宋体" w:eastAsia="宋体"/>
          <w:color w:val="484848"/>
          <w:spacing w:val="-1"/>
          <w:w w:val="100"/>
          <w:sz w:val="22"/>
        </w:rPr>
        <w:t>n</w:t>
      </w:r>
      <w:r>
        <w:rPr>
          <w:rFonts w:hint="eastAsia" w:ascii="宋体" w:eastAsia="宋体"/>
          <w:color w:val="484848"/>
          <w:spacing w:val="-1"/>
          <w:w w:val="88"/>
          <w:sz w:val="22"/>
        </w:rPr>
        <w:t>va</w:t>
      </w:r>
      <w:r>
        <w:rPr>
          <w:rFonts w:hint="eastAsia" w:ascii="宋体" w:eastAsia="宋体"/>
          <w:color w:val="484848"/>
          <w:w w:val="77"/>
          <w:sz w:val="22"/>
        </w:rPr>
        <w:t>s</w:t>
      </w:r>
      <w:r>
        <w:rPr>
          <w:rFonts w:hint="eastAsia" w:ascii="宋体" w:eastAsia="宋体"/>
          <w:color w:val="484848"/>
          <w:spacing w:val="-55"/>
          <w:sz w:val="22"/>
        </w:rPr>
        <w:t xml:space="preserve"> </w:t>
      </w:r>
      <w:r>
        <w:rPr>
          <w:rFonts w:hint="eastAsia" w:ascii="宋体" w:eastAsia="宋体"/>
          <w:color w:val="484848"/>
          <w:spacing w:val="-3"/>
          <w:w w:val="100"/>
          <w:sz w:val="22"/>
        </w:rPr>
        <w:t>绘制频率问题</w:t>
      </w:r>
      <w:r>
        <w:rPr>
          <w:rFonts w:hint="eastAsia" w:ascii="宋体" w:eastAsia="宋体"/>
          <w:color w:val="484848"/>
          <w:spacing w:val="-2"/>
          <w:sz w:val="22"/>
        </w:rPr>
        <w:t>解决办法：</w:t>
      </w:r>
    </w:p>
    <w:p>
      <w:pPr>
        <w:pStyle w:val="18"/>
        <w:numPr>
          <w:ilvl w:val="0"/>
          <w:numId w:val="49"/>
        </w:numPr>
        <w:tabs>
          <w:tab w:val="left" w:pos="327"/>
        </w:tabs>
        <w:spacing w:before="0" w:after="0" w:line="266" w:lineRule="auto"/>
        <w:ind w:left="160" w:right="337" w:firstLine="0"/>
        <w:jc w:val="left"/>
        <w:rPr>
          <w:rFonts w:hint="eastAsia" w:ascii="宋体" w:eastAsia="宋体"/>
          <w:sz w:val="22"/>
        </w:rPr>
      </w:pPr>
      <w:r>
        <w:rPr>
          <w:rFonts w:hint="eastAsia" w:ascii="宋体" w:eastAsia="宋体"/>
          <w:color w:val="484848"/>
          <w:spacing w:val="-3"/>
          <w:sz w:val="22"/>
        </w:rPr>
        <w:t>针对内存溢出问题，我们应该在钢管离开可视区域后，销毁钢管，让垃圾收集器回收钢管，因为不断生成的钢管不及时清理容易导致内存溢出游戏崩溃。</w:t>
      </w:r>
    </w:p>
    <w:p>
      <w:pPr>
        <w:pStyle w:val="18"/>
        <w:numPr>
          <w:ilvl w:val="0"/>
          <w:numId w:val="49"/>
        </w:numPr>
        <w:tabs>
          <w:tab w:val="left" w:pos="327"/>
        </w:tabs>
        <w:spacing w:before="0" w:after="0" w:line="266" w:lineRule="auto"/>
        <w:ind w:left="160" w:right="338" w:firstLine="0"/>
        <w:jc w:val="left"/>
        <w:rPr>
          <w:rFonts w:hint="eastAsia" w:ascii="宋体" w:eastAsia="宋体"/>
          <w:sz w:val="22"/>
        </w:rPr>
      </w:pPr>
      <w:r>
        <w:rPr>
          <w:rFonts w:hint="eastAsia" w:ascii="宋体" w:eastAsia="宋体"/>
          <w:color w:val="484848"/>
          <w:spacing w:val="-13"/>
          <w:sz w:val="22"/>
        </w:rPr>
        <w:t xml:space="preserve">针对资源过大问题，我们应该选择图片文件大小更小的图片格式，比如使用 </w:t>
      </w:r>
      <w:r>
        <w:rPr>
          <w:rFonts w:hint="eastAsia" w:ascii="宋体" w:eastAsia="宋体"/>
          <w:color w:val="484848"/>
          <w:sz w:val="22"/>
        </w:rPr>
        <w:t>webp</w:t>
      </w:r>
      <w:r>
        <w:rPr>
          <w:rFonts w:hint="eastAsia" w:ascii="宋体" w:eastAsia="宋体"/>
          <w:color w:val="484848"/>
          <w:spacing w:val="-56"/>
          <w:sz w:val="22"/>
        </w:rPr>
        <w:t>、</w:t>
      </w:r>
      <w:r>
        <w:rPr>
          <w:rFonts w:hint="eastAsia" w:ascii="宋体" w:eastAsia="宋体"/>
          <w:color w:val="484848"/>
          <w:sz w:val="22"/>
        </w:rPr>
        <w:t xml:space="preserve">png </w:t>
      </w:r>
      <w:r>
        <w:rPr>
          <w:rFonts w:hint="eastAsia" w:ascii="宋体" w:eastAsia="宋体"/>
          <w:color w:val="484848"/>
          <w:spacing w:val="-3"/>
          <w:sz w:val="22"/>
        </w:rPr>
        <w:t>格式的图片，因为绘制图片需要较大计算量。</w:t>
      </w:r>
    </w:p>
    <w:p>
      <w:pPr>
        <w:pStyle w:val="18"/>
        <w:numPr>
          <w:ilvl w:val="0"/>
          <w:numId w:val="49"/>
        </w:numPr>
        <w:tabs>
          <w:tab w:val="left" w:pos="327"/>
        </w:tabs>
        <w:spacing w:before="0" w:after="0" w:line="266" w:lineRule="auto"/>
        <w:ind w:left="160" w:right="337" w:firstLine="0"/>
        <w:jc w:val="left"/>
        <w:rPr>
          <w:rFonts w:hint="eastAsia" w:ascii="宋体" w:eastAsia="宋体"/>
          <w:sz w:val="22"/>
        </w:rPr>
      </w:pPr>
      <w:r>
        <w:rPr>
          <w:rFonts w:hint="eastAsia" w:ascii="宋体" w:eastAsia="宋体"/>
          <w:color w:val="484848"/>
          <w:spacing w:val="-3"/>
          <w:sz w:val="22"/>
        </w:rPr>
        <w:t>针对资源加载问题，我们应该在可视区域之前就预加载好资源，如果在可视区域生成钢管的话，用户的体验就认为钢管是卡顿后才生成的，不流畅。</w:t>
      </w:r>
    </w:p>
    <w:p>
      <w:pPr>
        <w:pStyle w:val="18"/>
        <w:numPr>
          <w:ilvl w:val="0"/>
          <w:numId w:val="49"/>
        </w:numPr>
        <w:tabs>
          <w:tab w:val="left" w:pos="327"/>
        </w:tabs>
        <w:spacing w:before="0" w:after="0" w:line="266" w:lineRule="auto"/>
        <w:ind w:left="160" w:right="433" w:firstLine="0"/>
        <w:jc w:val="left"/>
        <w:rPr>
          <w:rFonts w:hint="eastAsia" w:ascii="宋体" w:eastAsia="宋体"/>
          <w:sz w:val="22"/>
        </w:rPr>
      </w:pPr>
      <w:r>
        <w:rPr>
          <w:rFonts w:hint="eastAsia" w:ascii="宋体" w:eastAsia="宋体"/>
          <w:color w:val="484848"/>
          <w:spacing w:val="26"/>
          <w:w w:val="95"/>
          <w:sz w:val="22"/>
        </w:rPr>
        <w:t>针对</w:t>
      </w:r>
      <w:r>
        <w:rPr>
          <w:rFonts w:hint="eastAsia" w:ascii="宋体" w:eastAsia="宋体"/>
          <w:color w:val="484848"/>
          <w:w w:val="95"/>
          <w:sz w:val="22"/>
        </w:rPr>
        <w:t>canvas</w:t>
      </w:r>
      <w:r>
        <w:rPr>
          <w:rFonts w:hint="eastAsia" w:ascii="宋体" w:eastAsia="宋体"/>
          <w:color w:val="484848"/>
          <w:spacing w:val="-3"/>
          <w:w w:val="95"/>
          <w:sz w:val="22"/>
        </w:rPr>
        <w:t xml:space="preserve"> 绘制频率问题，我们应该需要知道大部分显示器刷新频率为 </w:t>
      </w:r>
      <w:r>
        <w:rPr>
          <w:rFonts w:hint="eastAsia" w:ascii="宋体" w:eastAsia="宋体"/>
          <w:color w:val="484848"/>
          <w:w w:val="95"/>
          <w:sz w:val="22"/>
        </w:rPr>
        <w:t>60</w:t>
      </w:r>
      <w:r>
        <w:rPr>
          <w:rFonts w:hint="eastAsia" w:ascii="宋体" w:eastAsia="宋体"/>
          <w:color w:val="484848"/>
          <w:spacing w:val="2"/>
          <w:w w:val="95"/>
          <w:sz w:val="22"/>
        </w:rPr>
        <w:t xml:space="preserve"> 次</w:t>
      </w:r>
      <w:r>
        <w:rPr>
          <w:rFonts w:hint="eastAsia" w:ascii="宋体" w:eastAsia="宋体"/>
          <w:color w:val="484848"/>
          <w:w w:val="95"/>
          <w:sz w:val="22"/>
        </w:rPr>
        <w:t>/s,因此</w:t>
      </w:r>
      <w:r>
        <w:rPr>
          <w:rFonts w:hint="eastAsia" w:ascii="宋体" w:eastAsia="宋体"/>
          <w:color w:val="484848"/>
          <w:spacing w:val="-3"/>
          <w:w w:val="100"/>
          <w:sz w:val="22"/>
        </w:rPr>
        <w:t>游戏的每一帧绘制间隔时间需要小于</w:t>
      </w:r>
      <w:r>
        <w:rPr>
          <w:rFonts w:hint="eastAsia" w:ascii="宋体" w:eastAsia="宋体"/>
          <w:color w:val="484848"/>
          <w:spacing w:val="-55"/>
          <w:sz w:val="22"/>
        </w:rPr>
        <w:t xml:space="preserve"> </w:t>
      </w:r>
      <w:r>
        <w:rPr>
          <w:rFonts w:hint="eastAsia" w:ascii="宋体" w:eastAsia="宋体"/>
          <w:color w:val="484848"/>
          <w:spacing w:val="-1"/>
          <w:w w:val="100"/>
          <w:sz w:val="22"/>
        </w:rPr>
        <w:t>1000</w:t>
      </w:r>
      <w:r>
        <w:rPr>
          <w:rFonts w:hint="eastAsia" w:ascii="宋体" w:eastAsia="宋体"/>
          <w:color w:val="484848"/>
          <w:spacing w:val="-1"/>
          <w:w w:val="55"/>
          <w:sz w:val="22"/>
        </w:rPr>
        <w:t>/</w:t>
      </w:r>
      <w:r>
        <w:rPr>
          <w:rFonts w:hint="eastAsia" w:ascii="宋体" w:eastAsia="宋体"/>
          <w:color w:val="484848"/>
          <w:spacing w:val="-1"/>
          <w:w w:val="100"/>
          <w:sz w:val="22"/>
        </w:rPr>
        <w:t>60</w:t>
      </w:r>
      <w:r>
        <w:rPr>
          <w:rFonts w:hint="eastAsia" w:ascii="宋体" w:eastAsia="宋体"/>
          <w:color w:val="484848"/>
          <w:spacing w:val="-1"/>
          <w:w w:val="109"/>
          <w:sz w:val="22"/>
        </w:rPr>
        <w:t>=</w:t>
      </w:r>
      <w:r>
        <w:rPr>
          <w:rFonts w:hint="eastAsia" w:ascii="宋体" w:eastAsia="宋体"/>
          <w:color w:val="484848"/>
          <w:spacing w:val="-1"/>
          <w:w w:val="100"/>
          <w:sz w:val="22"/>
        </w:rPr>
        <w:t>16</w:t>
      </w:r>
      <w:r>
        <w:rPr>
          <w:rFonts w:hint="eastAsia" w:ascii="宋体" w:eastAsia="宋体"/>
          <w:color w:val="484848"/>
          <w:spacing w:val="-1"/>
          <w:w w:val="50"/>
          <w:sz w:val="22"/>
        </w:rPr>
        <w:t>.</w:t>
      </w:r>
      <w:r>
        <w:rPr>
          <w:rFonts w:hint="eastAsia" w:ascii="宋体" w:eastAsia="宋体"/>
          <w:color w:val="484848"/>
          <w:spacing w:val="-1"/>
          <w:w w:val="100"/>
          <w:sz w:val="22"/>
        </w:rPr>
        <w:t>7</w:t>
      </w:r>
      <w:r>
        <w:rPr>
          <w:rFonts w:hint="eastAsia" w:ascii="宋体" w:eastAsia="宋体"/>
          <w:color w:val="484848"/>
          <w:spacing w:val="-1"/>
          <w:w w:val="144"/>
          <w:sz w:val="22"/>
        </w:rPr>
        <w:t>m</w:t>
      </w:r>
      <w:r>
        <w:rPr>
          <w:rFonts w:hint="eastAsia" w:ascii="宋体" w:eastAsia="宋体"/>
          <w:color w:val="484848"/>
          <w:spacing w:val="-2"/>
          <w:w w:val="77"/>
          <w:sz w:val="22"/>
        </w:rPr>
        <w:t>s</w:t>
      </w:r>
      <w:r>
        <w:rPr>
          <w:rFonts w:hint="eastAsia" w:ascii="宋体" w:eastAsia="宋体"/>
          <w:color w:val="484848"/>
          <w:spacing w:val="-3"/>
          <w:w w:val="100"/>
          <w:sz w:val="22"/>
        </w:rPr>
        <w:t>，才能让用户觉得不卡顿。</w:t>
      </w:r>
    </w:p>
    <w:p>
      <w:pPr>
        <w:pStyle w:val="7"/>
        <w:spacing w:line="280" w:lineRule="exact"/>
      </w:pPr>
      <w:r>
        <w:rPr>
          <w:color w:val="484848"/>
        </w:rPr>
        <w:t>（注意因为这是单机游戏，所以回答与网络无关）</w:t>
      </w:r>
    </w:p>
    <w:p>
      <w:pPr>
        <w:pStyle w:val="7"/>
        <w:ind w:left="0"/>
      </w:pPr>
    </w:p>
    <w:p>
      <w:pPr>
        <w:pStyle w:val="7"/>
        <w:spacing w:before="8"/>
        <w:ind w:left="0"/>
        <w:rPr>
          <w:sz w:val="18"/>
        </w:rPr>
      </w:pPr>
    </w:p>
    <w:p>
      <w:pPr>
        <w:pStyle w:val="4"/>
        <w:numPr>
          <w:ilvl w:val="1"/>
          <w:numId w:val="49"/>
        </w:numPr>
        <w:tabs>
          <w:tab w:val="left" w:pos="879"/>
          <w:tab w:val="left" w:pos="880"/>
        </w:tabs>
        <w:spacing w:before="0" w:after="0" w:line="377" w:lineRule="exact"/>
        <w:ind w:left="880" w:right="0" w:hanging="360"/>
        <w:jc w:val="left"/>
      </w:pPr>
      <w:r>
        <w:rPr>
          <w:color w:val="484848"/>
          <w:spacing w:val="-5"/>
          <w:w w:val="95"/>
        </w:rPr>
        <w:t xml:space="preserve">编写代码，满足以下条件： </w:t>
      </w:r>
      <w:r>
        <w:rPr>
          <w:color w:val="484848"/>
          <w:w w:val="95"/>
        </w:rPr>
        <w:t>（1）Hero("37er</w:t>
      </w:r>
      <w:r>
        <w:rPr>
          <w:color w:val="484848"/>
          <w:spacing w:val="4"/>
          <w:w w:val="95"/>
        </w:rPr>
        <w:t xml:space="preserve">");执行结果为 </w:t>
      </w:r>
      <w:r>
        <w:rPr>
          <w:color w:val="484848"/>
          <w:w w:val="95"/>
        </w:rPr>
        <w:t>Hi</w:t>
      </w:r>
      <w:r>
        <w:rPr>
          <w:color w:val="484848"/>
          <w:spacing w:val="-6"/>
          <w:w w:val="95"/>
        </w:rPr>
        <w:t xml:space="preserve">! </w:t>
      </w:r>
      <w:r>
        <w:rPr>
          <w:color w:val="484848"/>
          <w:w w:val="95"/>
        </w:rPr>
        <w:t>This</w:t>
      </w:r>
      <w:r>
        <w:rPr>
          <w:color w:val="484848"/>
          <w:spacing w:val="-11"/>
          <w:w w:val="95"/>
        </w:rPr>
        <w:t xml:space="preserve"> </w:t>
      </w:r>
      <w:r>
        <w:rPr>
          <w:color w:val="484848"/>
          <w:w w:val="95"/>
        </w:rPr>
        <w:t>is</w:t>
      </w:r>
      <w:r>
        <w:rPr>
          <w:color w:val="484848"/>
          <w:spacing w:val="-13"/>
          <w:w w:val="95"/>
        </w:rPr>
        <w:t xml:space="preserve"> </w:t>
      </w:r>
      <w:r>
        <w:rPr>
          <w:color w:val="484848"/>
          <w:w w:val="95"/>
        </w:rPr>
        <w:t>37er</w:t>
      </w:r>
    </w:p>
    <w:p>
      <w:pPr>
        <w:spacing w:before="28" w:line="170" w:lineRule="auto"/>
        <w:ind w:left="880" w:right="283" w:firstLine="0"/>
        <w:jc w:val="left"/>
        <w:rPr>
          <w:rFonts w:hint="eastAsia" w:ascii="Microsoft JhengHei" w:eastAsia="Microsoft JhengHei"/>
          <w:b/>
          <w:sz w:val="24"/>
        </w:rPr>
      </w:pPr>
      <w:r>
        <w:rPr>
          <w:rFonts w:hint="eastAsia" w:ascii="Microsoft JhengHei" w:eastAsia="Microsoft JhengHei"/>
          <w:b/>
          <w:color w:val="484848"/>
          <w:w w:val="90"/>
          <w:sz w:val="24"/>
        </w:rPr>
        <w:t>（2）Hero("37er").kill(1).recover(30</w:t>
      </w:r>
      <w:r>
        <w:rPr>
          <w:rFonts w:hint="eastAsia" w:ascii="Microsoft JhengHei" w:eastAsia="Microsoft JhengHei"/>
          <w:b/>
          <w:color w:val="484848"/>
          <w:spacing w:val="3"/>
          <w:w w:val="90"/>
          <w:sz w:val="24"/>
        </w:rPr>
        <w:t xml:space="preserve">);执行结果为 </w:t>
      </w:r>
      <w:r>
        <w:rPr>
          <w:rFonts w:hint="eastAsia" w:ascii="Microsoft JhengHei" w:eastAsia="Microsoft JhengHei"/>
          <w:b/>
          <w:color w:val="484848"/>
          <w:w w:val="90"/>
          <w:sz w:val="24"/>
        </w:rPr>
        <w:t>Hi</w:t>
      </w:r>
      <w:r>
        <w:rPr>
          <w:rFonts w:hint="eastAsia" w:ascii="Microsoft JhengHei" w:eastAsia="Microsoft JhengHei"/>
          <w:b/>
          <w:color w:val="484848"/>
          <w:spacing w:val="-8"/>
          <w:w w:val="90"/>
          <w:sz w:val="24"/>
        </w:rPr>
        <w:t xml:space="preserve">! </w:t>
      </w:r>
      <w:r>
        <w:rPr>
          <w:rFonts w:hint="eastAsia" w:ascii="Microsoft JhengHei" w:eastAsia="Microsoft JhengHei"/>
          <w:b/>
          <w:color w:val="484848"/>
          <w:w w:val="90"/>
          <w:sz w:val="24"/>
        </w:rPr>
        <w:t>This is 37er Kill 1 bug Recover 30 bloods （3）Hero("37er").sleep(10).kill(2</w:t>
      </w:r>
      <w:r>
        <w:rPr>
          <w:rFonts w:hint="eastAsia" w:ascii="Microsoft JhengHei" w:eastAsia="Microsoft JhengHei"/>
          <w:b/>
          <w:color w:val="484848"/>
          <w:spacing w:val="-1"/>
          <w:w w:val="90"/>
          <w:sz w:val="24"/>
        </w:rPr>
        <w:t xml:space="preserve">)执行结果为 </w:t>
      </w:r>
      <w:r>
        <w:rPr>
          <w:rFonts w:hint="eastAsia" w:ascii="Microsoft JhengHei" w:eastAsia="Microsoft JhengHei"/>
          <w:b/>
          <w:color w:val="484848"/>
          <w:w w:val="90"/>
          <w:sz w:val="24"/>
        </w:rPr>
        <w:t>Hi</w:t>
      </w:r>
      <w:r>
        <w:rPr>
          <w:rFonts w:hint="eastAsia" w:ascii="Microsoft JhengHei" w:eastAsia="Microsoft JhengHei"/>
          <w:b/>
          <w:color w:val="484848"/>
          <w:spacing w:val="-15"/>
          <w:w w:val="90"/>
          <w:sz w:val="24"/>
        </w:rPr>
        <w:t xml:space="preserve">! </w:t>
      </w:r>
      <w:r>
        <w:rPr>
          <w:rFonts w:hint="eastAsia" w:ascii="Microsoft JhengHei" w:eastAsia="Microsoft JhengHei"/>
          <w:b/>
          <w:color w:val="484848"/>
          <w:w w:val="90"/>
          <w:sz w:val="24"/>
        </w:rPr>
        <w:t xml:space="preserve">This is </w:t>
      </w:r>
      <w:r>
        <w:rPr>
          <w:rFonts w:hint="eastAsia" w:ascii="Microsoft JhengHei" w:eastAsia="Microsoft JhengHei"/>
          <w:b/>
          <w:color w:val="484848"/>
          <w:w w:val="95"/>
          <w:sz w:val="24"/>
        </w:rPr>
        <w:t>37er //</w:t>
      </w:r>
      <w:r>
        <w:rPr>
          <w:rFonts w:hint="eastAsia" w:ascii="Microsoft JhengHei" w:eastAsia="Microsoft JhengHei"/>
          <w:b/>
          <w:color w:val="484848"/>
          <w:spacing w:val="-5"/>
          <w:w w:val="95"/>
          <w:sz w:val="24"/>
        </w:rPr>
        <w:t xml:space="preserve">等待 </w:t>
      </w:r>
      <w:r>
        <w:rPr>
          <w:rFonts w:hint="eastAsia" w:ascii="Microsoft JhengHei" w:eastAsia="Microsoft JhengHei"/>
          <w:b/>
          <w:color w:val="484848"/>
          <w:w w:val="95"/>
          <w:sz w:val="24"/>
        </w:rPr>
        <w:t>10s</w:t>
      </w:r>
      <w:r>
        <w:rPr>
          <w:rFonts w:hint="eastAsia" w:ascii="Microsoft JhengHei" w:eastAsia="Microsoft JhengHei"/>
          <w:b/>
          <w:color w:val="484848"/>
          <w:spacing w:val="5"/>
          <w:w w:val="95"/>
          <w:sz w:val="24"/>
        </w:rPr>
        <w:t xml:space="preserve"> 后 </w:t>
      </w:r>
      <w:r>
        <w:rPr>
          <w:rFonts w:hint="eastAsia" w:ascii="Microsoft JhengHei" w:eastAsia="Microsoft JhengHei"/>
          <w:b/>
          <w:color w:val="484848"/>
          <w:w w:val="95"/>
          <w:sz w:val="24"/>
        </w:rPr>
        <w:t>Kill 2 bugs //</w:t>
      </w:r>
      <w:r>
        <w:rPr>
          <w:rFonts w:hint="eastAsia" w:ascii="Microsoft JhengHei" w:eastAsia="Microsoft JhengHei"/>
          <w:b/>
          <w:color w:val="484848"/>
          <w:spacing w:val="-4"/>
          <w:w w:val="95"/>
          <w:sz w:val="24"/>
        </w:rPr>
        <w:t xml:space="preserve">注意为 </w:t>
      </w:r>
      <w:r>
        <w:rPr>
          <w:rFonts w:hint="eastAsia" w:ascii="Microsoft JhengHei" w:eastAsia="Microsoft JhengHei"/>
          <w:b/>
          <w:color w:val="484848"/>
          <w:w w:val="95"/>
          <w:sz w:val="24"/>
        </w:rPr>
        <w:t xml:space="preserve">bugs （双斜线后的为提示信息， </w:t>
      </w:r>
      <w:r>
        <w:rPr>
          <w:rFonts w:hint="eastAsia" w:ascii="Microsoft JhengHei" w:eastAsia="Microsoft JhengHei"/>
          <w:b/>
          <w:color w:val="484848"/>
          <w:sz w:val="24"/>
        </w:rPr>
        <w:t>不需要打印）</w:t>
      </w:r>
    </w:p>
    <w:p>
      <w:pPr>
        <w:pStyle w:val="6"/>
        <w:spacing w:before="205" w:line="387" w:lineRule="exact"/>
      </w:pPr>
      <w:r>
        <w:rPr>
          <w:color w:val="484848"/>
        </w:rPr>
        <w:t>参考回答：</w:t>
      </w:r>
    </w:p>
    <w:p>
      <w:pPr>
        <w:spacing w:before="0" w:line="290" w:lineRule="exact"/>
        <w:ind w:left="160" w:right="0" w:firstLine="0"/>
        <w:jc w:val="left"/>
        <w:rPr>
          <w:sz w:val="24"/>
        </w:rPr>
      </w:pP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spacing w:val="-1"/>
          <w:w w:val="143"/>
          <w:sz w:val="24"/>
        </w:rPr>
        <w:t>H</w:t>
      </w:r>
      <w:r>
        <w:rPr>
          <w:color w:val="000007"/>
          <w:spacing w:val="-1"/>
          <w:w w:val="88"/>
          <w:sz w:val="24"/>
        </w:rPr>
        <w:t>e</w:t>
      </w:r>
      <w:r>
        <w:rPr>
          <w:color w:val="000007"/>
          <w:w w:val="66"/>
          <w:sz w:val="24"/>
        </w:rPr>
        <w:t>r</w:t>
      </w:r>
      <w:r>
        <w:rPr>
          <w:color w:val="000007"/>
          <w:spacing w:val="-1"/>
          <w:w w:val="88"/>
          <w:sz w:val="24"/>
        </w:rPr>
        <w:t>o</w:t>
      </w:r>
      <w:r>
        <w:rPr>
          <w:color w:val="000007"/>
          <w:spacing w:val="-1"/>
          <w:w w:val="55"/>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66"/>
          <w:sz w:val="24"/>
        </w:rPr>
        <w:t>{</w:t>
      </w:r>
    </w:p>
    <w:p>
      <w:pPr>
        <w:spacing w:before="4" w:line="242" w:lineRule="auto"/>
        <w:ind w:left="160" w:right="6860" w:firstLine="0"/>
        <w:jc w:val="left"/>
        <w:rPr>
          <w:sz w:val="24"/>
        </w:rPr>
      </w:pPr>
      <w:r>
        <w:rPr>
          <w:color w:val="000007"/>
          <w:spacing w:val="-1"/>
          <w:w w:val="55"/>
          <w:sz w:val="24"/>
        </w:rPr>
        <w:t>l</w:t>
      </w:r>
      <w:r>
        <w:rPr>
          <w:color w:val="000007"/>
          <w:spacing w:val="-1"/>
          <w:w w:val="88"/>
          <w:sz w:val="24"/>
        </w:rPr>
        <w:t>e</w:t>
      </w:r>
      <w:r>
        <w:rPr>
          <w:color w:val="000007"/>
          <w:w w:val="55"/>
          <w:sz w:val="24"/>
        </w:rPr>
        <w:t>t</w:t>
      </w:r>
      <w:r>
        <w:rPr>
          <w:color w:val="000007"/>
          <w:spacing w:val="-62"/>
          <w:sz w:val="24"/>
        </w:rPr>
        <w:t xml:space="preserve"> </w:t>
      </w:r>
      <w:r>
        <w:rPr>
          <w:color w:val="000007"/>
          <w:spacing w:val="-1"/>
          <w:w w:val="88"/>
          <w:sz w:val="24"/>
        </w:rPr>
        <w:t>o</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2"/>
          <w:sz w:val="24"/>
        </w:rPr>
        <w:t xml:space="preserve"> </w:t>
      </w:r>
      <w:r>
        <w:rPr>
          <w:color w:val="000007"/>
          <w:w w:val="132"/>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w w:val="50"/>
          <w:sz w:val="24"/>
        </w:rPr>
        <w:t xml:space="preserve">; </w:t>
      </w:r>
      <w:r>
        <w:rPr>
          <w:color w:val="000007"/>
          <w:spacing w:val="-1"/>
          <w:w w:val="88"/>
          <w:sz w:val="24"/>
        </w:rPr>
        <w:t>o</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109"/>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w w:val="50"/>
          <w:sz w:val="24"/>
        </w:rPr>
        <w:t xml:space="preserve">; </w:t>
      </w:r>
      <w:r>
        <w:rPr>
          <w:color w:val="000007"/>
          <w:spacing w:val="-1"/>
          <w:w w:val="88"/>
          <w:sz w:val="24"/>
        </w:rPr>
        <w:t>o</w:t>
      </w:r>
      <w:r>
        <w:rPr>
          <w:color w:val="000007"/>
          <w:w w:val="50"/>
          <w:sz w:val="24"/>
        </w:rPr>
        <w:t>.</w:t>
      </w:r>
      <w:r>
        <w:rPr>
          <w:color w:val="000007"/>
          <w:spacing w:val="-1"/>
          <w:w w:val="55"/>
          <w:sz w:val="24"/>
        </w:rPr>
        <w:t>ti</w:t>
      </w:r>
      <w:r>
        <w:rPr>
          <w:color w:val="000007"/>
          <w:spacing w:val="-1"/>
          <w:w w:val="143"/>
          <w:sz w:val="24"/>
        </w:rPr>
        <w:t>m</w:t>
      </w:r>
      <w:r>
        <w:rPr>
          <w:color w:val="000007"/>
          <w:spacing w:val="-1"/>
          <w:w w:val="88"/>
          <w:sz w:val="24"/>
        </w:rPr>
        <w:t>e</w:t>
      </w:r>
      <w:r>
        <w:rPr>
          <w:color w:val="000007"/>
          <w:spacing w:val="-1"/>
          <w:w w:val="109"/>
          <w:sz w:val="24"/>
        </w:rPr>
        <w:t>=</w:t>
      </w:r>
      <w:r>
        <w:rPr>
          <w:color w:val="000007"/>
          <w:sz w:val="24"/>
        </w:rPr>
        <w:t>0</w:t>
      </w:r>
      <w:r>
        <w:rPr>
          <w:color w:val="000007"/>
          <w:w w:val="50"/>
          <w:sz w:val="24"/>
        </w:rPr>
        <w:t>;</w:t>
      </w:r>
    </w:p>
    <w:p>
      <w:pPr>
        <w:spacing w:before="4"/>
        <w:ind w:left="160" w:right="0" w:firstLine="0"/>
        <w:jc w:val="left"/>
        <w:rPr>
          <w:sz w:val="24"/>
        </w:rPr>
      </w:pP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w w:val="80"/>
          <w:sz w:val="24"/>
        </w:rPr>
        <w:t>"</w:t>
      </w:r>
      <w:r>
        <w:rPr>
          <w:color w:val="000007"/>
          <w:spacing w:val="-1"/>
          <w:w w:val="143"/>
          <w:sz w:val="24"/>
        </w:rPr>
        <w:t>H</w:t>
      </w:r>
      <w:r>
        <w:rPr>
          <w:color w:val="000007"/>
          <w:spacing w:val="-1"/>
          <w:w w:val="55"/>
          <w:sz w:val="24"/>
        </w:rPr>
        <w:t>i</w:t>
      </w:r>
      <w:r>
        <w:rPr>
          <w:color w:val="000007"/>
          <w:w w:val="55"/>
          <w:sz w:val="24"/>
        </w:rPr>
        <w:t>!</w:t>
      </w:r>
      <w:r>
        <w:rPr>
          <w:color w:val="000007"/>
          <w:spacing w:val="-62"/>
          <w:sz w:val="24"/>
        </w:rPr>
        <w:t xml:space="preserve"> </w:t>
      </w:r>
      <w:r>
        <w:rPr>
          <w:color w:val="000007"/>
          <w:spacing w:val="-1"/>
          <w:w w:val="111"/>
          <w:sz w:val="24"/>
        </w:rPr>
        <w:t>T</w:t>
      </w:r>
      <w:r>
        <w:rPr>
          <w:color w:val="000007"/>
          <w:sz w:val="24"/>
        </w:rPr>
        <w:t>h</w:t>
      </w:r>
      <w:r>
        <w:rPr>
          <w:color w:val="000007"/>
          <w:spacing w:val="-1"/>
          <w:w w:val="55"/>
          <w:sz w:val="24"/>
        </w:rPr>
        <w:t>i</w:t>
      </w:r>
      <w:r>
        <w:rPr>
          <w:color w:val="000007"/>
          <w:w w:val="77"/>
          <w:sz w:val="24"/>
        </w:rPr>
        <w:t>s</w:t>
      </w:r>
      <w:r>
        <w:rPr>
          <w:color w:val="000007"/>
          <w:spacing w:val="-60"/>
          <w:sz w:val="24"/>
        </w:rPr>
        <w:t xml:space="preserve"> </w:t>
      </w:r>
      <w:r>
        <w:rPr>
          <w:color w:val="000007"/>
          <w:spacing w:val="-1"/>
          <w:w w:val="55"/>
          <w:sz w:val="24"/>
        </w:rPr>
        <w:t>i</w:t>
      </w:r>
      <w:r>
        <w:rPr>
          <w:color w:val="000007"/>
          <w:w w:val="77"/>
          <w:sz w:val="24"/>
        </w:rPr>
        <w:t>s</w:t>
      </w:r>
      <w:r>
        <w:rPr>
          <w:color w:val="000007"/>
          <w:spacing w:val="-64"/>
          <w:sz w:val="24"/>
        </w:rPr>
        <w:t xml:space="preserve"> </w:t>
      </w:r>
      <w:r>
        <w:rPr>
          <w:color w:val="000007"/>
          <w:w w:val="80"/>
          <w:sz w:val="24"/>
        </w:rPr>
        <w:t>"</w:t>
      </w:r>
      <w:r>
        <w:rPr>
          <w:color w:val="000007"/>
          <w:spacing w:val="-1"/>
          <w:w w:val="109"/>
          <w:sz w:val="24"/>
        </w:rPr>
        <w:t>+</w:t>
      </w:r>
      <w:r>
        <w:rPr>
          <w:color w:val="000007"/>
          <w:spacing w:val="-1"/>
          <w:w w:val="88"/>
          <w:sz w:val="24"/>
        </w:rPr>
        <w:t>o</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55"/>
          <w:sz w:val="24"/>
        </w:rPr>
        <w:t>)</w:t>
      </w:r>
      <w:r>
        <w:rPr>
          <w:color w:val="000007"/>
          <w:w w:val="50"/>
          <w:sz w:val="24"/>
        </w:rPr>
        <w:t>;</w:t>
      </w:r>
    </w:p>
    <w:p>
      <w:pPr>
        <w:spacing w:after="0"/>
        <w:jc w:val="left"/>
        <w:rPr>
          <w:sz w:val="24"/>
        </w:rPr>
        <w:sectPr>
          <w:pgSz w:w="11910" w:h="16840"/>
          <w:pgMar w:top="1380" w:right="1460" w:bottom="1500" w:left="1640" w:header="0" w:footer="963" w:gutter="0"/>
        </w:sectPr>
      </w:pPr>
    </w:p>
    <w:p>
      <w:pPr>
        <w:spacing w:before="35" w:line="242" w:lineRule="auto"/>
        <w:ind w:left="160" w:right="6543" w:firstLine="0"/>
        <w:jc w:val="left"/>
        <w:rPr>
          <w:sz w:val="24"/>
        </w:rPr>
      </w:pPr>
      <w:r>
        <w:rPr>
          <w:color w:val="000007"/>
          <w:spacing w:val="-1"/>
          <w:w w:val="88"/>
          <w:sz w:val="24"/>
        </w:rPr>
        <w:t>o</w:t>
      </w:r>
      <w:r>
        <w:rPr>
          <w:color w:val="000007"/>
          <w:w w:val="50"/>
          <w:sz w:val="24"/>
        </w:rPr>
        <w:t>.</w:t>
      </w:r>
      <w:r>
        <w:rPr>
          <w:color w:val="000007"/>
          <w:sz w:val="24"/>
        </w:rPr>
        <w:t>k</w:t>
      </w:r>
      <w:r>
        <w:rPr>
          <w:color w:val="000007"/>
          <w:spacing w:val="-1"/>
          <w:w w:val="55"/>
          <w:sz w:val="24"/>
        </w:rPr>
        <w:t>ill</w:t>
      </w:r>
      <w:r>
        <w:rPr>
          <w:color w:val="000007"/>
          <w:spacing w:val="-1"/>
          <w:w w:val="109"/>
          <w:sz w:val="24"/>
        </w:rPr>
        <w:t>=</w:t>
      </w:r>
      <w:r>
        <w:rPr>
          <w:color w:val="000007"/>
          <w:spacing w:val="-1"/>
          <w:w w:val="55"/>
          <w:sz w:val="24"/>
        </w:rPr>
        <w:t>f</w:t>
      </w:r>
      <w:bookmarkStart w:id="46" w:name="_bookmark71"/>
      <w:bookmarkEnd w:id="46"/>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z w:val="24"/>
        </w:rPr>
        <w:t>bu</w:t>
      </w:r>
      <w:r>
        <w:rPr>
          <w:color w:val="000007"/>
          <w:spacing w:val="-1"/>
          <w:w w:val="88"/>
          <w:sz w:val="24"/>
        </w:rPr>
        <w:t>g</w:t>
      </w:r>
      <w:r>
        <w:rPr>
          <w:color w:val="000007"/>
          <w:w w:val="77"/>
          <w:sz w:val="24"/>
        </w:rPr>
        <w:t>s</w:t>
      </w:r>
      <w:r>
        <w:rPr>
          <w:color w:val="000007"/>
          <w:w w:val="55"/>
          <w:sz w:val="24"/>
        </w:rPr>
        <w:t>)</w:t>
      </w:r>
      <w:r>
        <w:rPr>
          <w:color w:val="000007"/>
          <w:spacing w:val="-61"/>
          <w:sz w:val="24"/>
        </w:rPr>
        <w:t xml:space="preserve"> </w:t>
      </w:r>
      <w:r>
        <w:rPr>
          <w:color w:val="000007"/>
          <w:w w:val="66"/>
          <w:sz w:val="24"/>
        </w:rPr>
        <w:t xml:space="preserve">{ </w:t>
      </w:r>
      <w:r>
        <w:rPr>
          <w:color w:val="000007"/>
          <w:w w:val="85"/>
          <w:sz w:val="24"/>
        </w:rPr>
        <w:t>if(bugs==1){</w:t>
      </w:r>
    </w:p>
    <w:p>
      <w:pPr>
        <w:spacing w:before="3"/>
        <w:ind w:left="160" w:right="0" w:firstLine="0"/>
        <w:jc w:val="left"/>
        <w:rPr>
          <w:sz w:val="24"/>
        </w:rPr>
      </w:pP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w w:val="80"/>
          <w:sz w:val="24"/>
        </w:rPr>
        <w:t>"</w:t>
      </w:r>
      <w:r>
        <w:rPr>
          <w:color w:val="000007"/>
          <w:w w:val="132"/>
          <w:sz w:val="24"/>
        </w:rPr>
        <w:t>K</w:t>
      </w:r>
      <w:r>
        <w:rPr>
          <w:color w:val="000007"/>
          <w:spacing w:val="-1"/>
          <w:w w:val="55"/>
          <w:sz w:val="24"/>
        </w:rPr>
        <w:t>il</w:t>
      </w:r>
      <w:r>
        <w:rPr>
          <w:color w:val="000007"/>
          <w:w w:val="55"/>
          <w:sz w:val="24"/>
        </w:rPr>
        <w:t>l</w:t>
      </w:r>
      <w:r>
        <w:rPr>
          <w:color w:val="000007"/>
          <w:spacing w:val="-63"/>
          <w:sz w:val="24"/>
        </w:rPr>
        <w:t xml:space="preserve"> </w:t>
      </w:r>
      <w:r>
        <w:rPr>
          <w:color w:val="000007"/>
          <w:w w:val="80"/>
          <w:sz w:val="24"/>
        </w:rPr>
        <w:t>"</w:t>
      </w:r>
      <w:r>
        <w:rPr>
          <w:color w:val="000007"/>
          <w:spacing w:val="-1"/>
          <w:w w:val="109"/>
          <w:sz w:val="24"/>
        </w:rPr>
        <w:t>+</w:t>
      </w:r>
      <w:r>
        <w:rPr>
          <w:color w:val="000007"/>
          <w:spacing w:val="-1"/>
          <w:w w:val="55"/>
          <w:sz w:val="24"/>
        </w:rPr>
        <w:t>(</w:t>
      </w:r>
      <w:r>
        <w:rPr>
          <w:color w:val="000007"/>
          <w:sz w:val="24"/>
        </w:rPr>
        <w:t>bu</w:t>
      </w:r>
      <w:r>
        <w:rPr>
          <w:color w:val="000007"/>
          <w:spacing w:val="-1"/>
          <w:w w:val="88"/>
          <w:sz w:val="24"/>
        </w:rPr>
        <w:t>g</w:t>
      </w:r>
      <w:r>
        <w:rPr>
          <w:color w:val="000007"/>
          <w:w w:val="77"/>
          <w:sz w:val="24"/>
        </w:rPr>
        <w:t>s</w:t>
      </w:r>
      <w:r>
        <w:rPr>
          <w:color w:val="000007"/>
          <w:spacing w:val="-1"/>
          <w:w w:val="55"/>
          <w:sz w:val="24"/>
        </w:rPr>
        <w:t>)</w:t>
      </w:r>
      <w:r>
        <w:rPr>
          <w:color w:val="000007"/>
          <w:spacing w:val="-1"/>
          <w:w w:val="109"/>
          <w:sz w:val="24"/>
        </w:rPr>
        <w:t>+</w:t>
      </w:r>
      <w:r>
        <w:rPr>
          <w:color w:val="000007"/>
          <w:w w:val="80"/>
          <w:sz w:val="24"/>
        </w:rPr>
        <w:t>"</w:t>
      </w:r>
      <w:r>
        <w:rPr>
          <w:color w:val="000007"/>
          <w:spacing w:val="-62"/>
          <w:sz w:val="24"/>
        </w:rPr>
        <w:t xml:space="preserve"> </w:t>
      </w:r>
      <w:r>
        <w:rPr>
          <w:color w:val="000007"/>
          <w:sz w:val="24"/>
        </w:rPr>
        <w:t>bu</w:t>
      </w:r>
      <w:r>
        <w:rPr>
          <w:color w:val="000007"/>
          <w:spacing w:val="-1"/>
          <w:w w:val="88"/>
          <w:sz w:val="24"/>
        </w:rPr>
        <w:t>g</w:t>
      </w:r>
      <w:r>
        <w:rPr>
          <w:color w:val="000007"/>
          <w:w w:val="80"/>
          <w:sz w:val="24"/>
        </w:rPr>
        <w:t>"</w:t>
      </w:r>
      <w:r>
        <w:rPr>
          <w:color w:val="000007"/>
          <w:spacing w:val="-1"/>
          <w:w w:val="55"/>
          <w:sz w:val="24"/>
        </w:rPr>
        <w:t>)</w:t>
      </w:r>
      <w:r>
        <w:rPr>
          <w:color w:val="000007"/>
          <w:w w:val="50"/>
          <w:sz w:val="24"/>
        </w:rPr>
        <w:t>;</w:t>
      </w:r>
    </w:p>
    <w:p>
      <w:pPr>
        <w:spacing w:before="5" w:line="242" w:lineRule="auto"/>
        <w:ind w:left="160" w:right="6225" w:firstLine="0"/>
        <w:jc w:val="left"/>
        <w:rPr>
          <w:sz w:val="24"/>
        </w:rPr>
      </w:pPr>
      <w:r>
        <w:rPr>
          <w:color w:val="000007"/>
          <w:w w:val="80"/>
          <w:sz w:val="24"/>
        </w:rPr>
        <w:t xml:space="preserve">}else { </w:t>
      </w:r>
      <w:r>
        <w:rPr>
          <w:color w:val="000007"/>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2"/>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w w:val="66"/>
          <w:sz w:val="24"/>
        </w:rPr>
        <w:t>{</w:t>
      </w:r>
    </w:p>
    <w:p>
      <w:pPr>
        <w:spacing w:before="3"/>
        <w:ind w:left="160" w:right="0" w:firstLine="0"/>
        <w:jc w:val="left"/>
        <w:rPr>
          <w:sz w:val="24"/>
        </w:rPr>
      </w:pP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w w:val="80"/>
          <w:sz w:val="24"/>
        </w:rPr>
        <w:t>"</w:t>
      </w:r>
      <w:r>
        <w:rPr>
          <w:color w:val="000007"/>
          <w:w w:val="132"/>
          <w:sz w:val="24"/>
        </w:rPr>
        <w:t>K</w:t>
      </w:r>
      <w:r>
        <w:rPr>
          <w:color w:val="000007"/>
          <w:spacing w:val="-1"/>
          <w:w w:val="55"/>
          <w:sz w:val="24"/>
        </w:rPr>
        <w:t>il</w:t>
      </w:r>
      <w:r>
        <w:rPr>
          <w:color w:val="000007"/>
          <w:w w:val="55"/>
          <w:sz w:val="24"/>
        </w:rPr>
        <w:t>l</w:t>
      </w:r>
      <w:r>
        <w:rPr>
          <w:color w:val="000007"/>
          <w:spacing w:val="-63"/>
          <w:sz w:val="24"/>
        </w:rPr>
        <w:t xml:space="preserve"> </w:t>
      </w:r>
      <w:r>
        <w:rPr>
          <w:color w:val="000007"/>
          <w:w w:val="80"/>
          <w:sz w:val="24"/>
        </w:rPr>
        <w:t>"</w:t>
      </w:r>
      <w:r>
        <w:rPr>
          <w:color w:val="000007"/>
          <w:spacing w:val="-60"/>
          <w:sz w:val="24"/>
        </w:rPr>
        <w:t xml:space="preserve"> </w:t>
      </w:r>
      <w:r>
        <w:rPr>
          <w:color w:val="000007"/>
          <w:w w:val="109"/>
          <w:sz w:val="24"/>
        </w:rPr>
        <w:t>+</w:t>
      </w:r>
      <w:r>
        <w:rPr>
          <w:color w:val="000007"/>
          <w:spacing w:val="-62"/>
          <w:sz w:val="24"/>
        </w:rPr>
        <w:t xml:space="preserve"> </w:t>
      </w:r>
      <w:r>
        <w:rPr>
          <w:color w:val="000007"/>
          <w:spacing w:val="-1"/>
          <w:w w:val="55"/>
          <w:sz w:val="24"/>
        </w:rPr>
        <w:t>(</w:t>
      </w:r>
      <w:r>
        <w:rPr>
          <w:color w:val="000007"/>
          <w:sz w:val="24"/>
        </w:rPr>
        <w:t>bu</w:t>
      </w:r>
      <w:r>
        <w:rPr>
          <w:color w:val="000007"/>
          <w:spacing w:val="-1"/>
          <w:w w:val="88"/>
          <w:sz w:val="24"/>
        </w:rPr>
        <w:t>g</w:t>
      </w:r>
      <w:r>
        <w:rPr>
          <w:color w:val="000007"/>
          <w:w w:val="77"/>
          <w:sz w:val="24"/>
        </w:rPr>
        <w:t>s</w:t>
      </w:r>
      <w:r>
        <w:rPr>
          <w:color w:val="000007"/>
          <w:w w:val="55"/>
          <w:sz w:val="24"/>
        </w:rPr>
        <w:t>)</w:t>
      </w:r>
      <w:r>
        <w:rPr>
          <w:color w:val="000007"/>
          <w:spacing w:val="-61"/>
          <w:sz w:val="24"/>
        </w:rPr>
        <w:t xml:space="preserve"> </w:t>
      </w:r>
      <w:r>
        <w:rPr>
          <w:color w:val="000007"/>
          <w:w w:val="109"/>
          <w:sz w:val="24"/>
        </w:rPr>
        <w:t>+</w:t>
      </w:r>
      <w:r>
        <w:rPr>
          <w:color w:val="000007"/>
          <w:spacing w:val="-62"/>
          <w:sz w:val="24"/>
        </w:rPr>
        <w:t xml:space="preserve"> </w:t>
      </w:r>
      <w:r>
        <w:rPr>
          <w:color w:val="000007"/>
          <w:w w:val="80"/>
          <w:sz w:val="24"/>
        </w:rPr>
        <w:t>"</w:t>
      </w:r>
      <w:r>
        <w:rPr>
          <w:color w:val="000007"/>
          <w:spacing w:val="-60"/>
          <w:sz w:val="24"/>
        </w:rPr>
        <w:t xml:space="preserve"> </w:t>
      </w:r>
      <w:r>
        <w:rPr>
          <w:color w:val="000007"/>
          <w:sz w:val="24"/>
        </w:rPr>
        <w:t>bu</w:t>
      </w:r>
      <w:r>
        <w:rPr>
          <w:color w:val="000007"/>
          <w:spacing w:val="-1"/>
          <w:w w:val="88"/>
          <w:sz w:val="24"/>
        </w:rPr>
        <w:t>g</w:t>
      </w:r>
      <w:r>
        <w:rPr>
          <w:color w:val="000007"/>
          <w:w w:val="77"/>
          <w:sz w:val="24"/>
        </w:rPr>
        <w:t>s</w:t>
      </w:r>
      <w:r>
        <w:rPr>
          <w:color w:val="000007"/>
          <w:w w:val="80"/>
          <w:sz w:val="24"/>
        </w:rPr>
        <w:t>"</w:t>
      </w:r>
      <w:r>
        <w:rPr>
          <w:color w:val="000007"/>
          <w:spacing w:val="-1"/>
          <w:w w:val="55"/>
          <w:sz w:val="24"/>
        </w:rPr>
        <w:t>)</w:t>
      </w:r>
      <w:r>
        <w:rPr>
          <w:color w:val="000007"/>
          <w:w w:val="50"/>
          <w:sz w:val="24"/>
        </w:rPr>
        <w:t>;</w:t>
      </w:r>
    </w:p>
    <w:p>
      <w:pPr>
        <w:spacing w:before="4"/>
        <w:ind w:left="160" w:right="0" w:firstLine="0"/>
        <w:jc w:val="left"/>
        <w:rPr>
          <w:sz w:val="24"/>
        </w:rPr>
      </w:pPr>
      <w:r>
        <w:rPr>
          <w:color w:val="000007"/>
          <w:w w:val="66"/>
          <w:sz w:val="24"/>
        </w:rPr>
        <w:t>}</w:t>
      </w:r>
      <w:r>
        <w:rPr>
          <w:color w:val="000007"/>
          <w:w w:val="50"/>
          <w:sz w:val="24"/>
        </w:rPr>
        <w:t>,</w:t>
      </w:r>
      <w:r>
        <w:rPr>
          <w:color w:val="000007"/>
          <w:spacing w:val="-63"/>
          <w:sz w:val="24"/>
        </w:rPr>
        <w:t xml:space="preserve"> </w:t>
      </w:r>
      <w:r>
        <w:rPr>
          <w:color w:val="000007"/>
          <w:sz w:val="24"/>
        </w:rPr>
        <w:t>1000</w:t>
      </w:r>
      <w:r>
        <w:rPr>
          <w:color w:val="000007"/>
          <w:spacing w:val="-60"/>
          <w:sz w:val="24"/>
        </w:rPr>
        <w:t xml:space="preserve"> </w:t>
      </w:r>
      <w:r>
        <w:rPr>
          <w:color w:val="000007"/>
          <w:sz w:val="24"/>
        </w:rPr>
        <w:t>*</w:t>
      </w:r>
      <w:r>
        <w:rPr>
          <w:color w:val="000007"/>
          <w:spacing w:val="-60"/>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pacing w:val="-1"/>
          <w:w w:val="55"/>
          <w:sz w:val="24"/>
        </w:rPr>
        <w:t>ti</w:t>
      </w:r>
      <w:r>
        <w:rPr>
          <w:color w:val="000007"/>
          <w:spacing w:val="-1"/>
          <w:w w:val="143"/>
          <w:sz w:val="24"/>
        </w:rPr>
        <w:t>m</w:t>
      </w:r>
      <w:r>
        <w:rPr>
          <w:color w:val="000007"/>
          <w:spacing w:val="-1"/>
          <w:w w:val="88"/>
          <w:sz w:val="24"/>
        </w:rPr>
        <w:t>e</w:t>
      </w:r>
      <w:r>
        <w:rPr>
          <w:color w:val="000007"/>
          <w:spacing w:val="-1"/>
          <w:w w:val="55"/>
          <w:sz w:val="24"/>
        </w:rPr>
        <w:t>)</w:t>
      </w:r>
      <w:r>
        <w:rPr>
          <w:color w:val="000007"/>
          <w:w w:val="50"/>
          <w:sz w:val="24"/>
        </w:rPr>
        <w: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85"/>
          <w:sz w:val="24"/>
        </w:rPr>
        <w:t>return o;</w:t>
      </w:r>
    </w:p>
    <w:p>
      <w:pPr>
        <w:spacing w:before="5"/>
        <w:ind w:left="160" w:right="0" w:firstLine="0"/>
        <w:jc w:val="left"/>
        <w:rPr>
          <w:sz w:val="24"/>
        </w:rPr>
      </w:pPr>
      <w:r>
        <w:rPr>
          <w:color w:val="000007"/>
          <w:w w:val="70"/>
          <w:sz w:val="24"/>
        </w:rPr>
        <w:t>};</w:t>
      </w:r>
    </w:p>
    <w:p>
      <w:pPr>
        <w:pStyle w:val="18"/>
        <w:numPr>
          <w:ilvl w:val="1"/>
          <w:numId w:val="50"/>
        </w:numPr>
        <w:tabs>
          <w:tab w:val="left" w:pos="407"/>
        </w:tabs>
        <w:spacing w:before="4" w:after="0" w:line="242" w:lineRule="auto"/>
        <w:ind w:left="160" w:right="4522" w:firstLine="0"/>
        <w:jc w:val="left"/>
        <w:rPr>
          <w:rFonts w:ascii="宋体"/>
          <w:sz w:val="24"/>
        </w:rPr>
      </w:pPr>
      <w:r>
        <w:rPr>
          <w:rFonts w:ascii="宋体"/>
          <w:color w:val="000007"/>
          <w:w w:val="90"/>
          <w:sz w:val="24"/>
        </w:rPr>
        <w:t xml:space="preserve">ecover=function (bloods) { </w:t>
      </w:r>
      <w:r>
        <w:rPr>
          <w:rFonts w:ascii="宋体"/>
          <w:color w:val="000007"/>
          <w:spacing w:val="-1"/>
          <w:w w:val="88"/>
          <w:sz w:val="24"/>
        </w:rPr>
        <w:t>co</w:t>
      </w:r>
      <w:r>
        <w:rPr>
          <w:rFonts w:ascii="宋体"/>
          <w:color w:val="000007"/>
          <w:sz w:val="24"/>
        </w:rPr>
        <w:t>n</w:t>
      </w:r>
      <w:r>
        <w:rPr>
          <w:rFonts w:ascii="宋体"/>
          <w:color w:val="000007"/>
          <w:w w:val="77"/>
          <w:sz w:val="24"/>
        </w:rPr>
        <w:t>s</w:t>
      </w:r>
      <w:r>
        <w:rPr>
          <w:rFonts w:ascii="宋体"/>
          <w:color w:val="000007"/>
          <w:spacing w:val="-1"/>
          <w:w w:val="88"/>
          <w:sz w:val="24"/>
        </w:rPr>
        <w:t>o</w:t>
      </w:r>
      <w:r>
        <w:rPr>
          <w:rFonts w:ascii="宋体"/>
          <w:color w:val="000007"/>
          <w:spacing w:val="-1"/>
          <w:w w:val="55"/>
          <w:sz w:val="24"/>
        </w:rPr>
        <w:t>l</w:t>
      </w:r>
      <w:r>
        <w:rPr>
          <w:rFonts w:ascii="宋体"/>
          <w:color w:val="000007"/>
          <w:spacing w:val="-1"/>
          <w:w w:val="88"/>
          <w:sz w:val="24"/>
        </w:rPr>
        <w:t>e</w:t>
      </w:r>
      <w:r>
        <w:rPr>
          <w:rFonts w:ascii="宋体"/>
          <w:color w:val="000007"/>
          <w:w w:val="50"/>
          <w:sz w:val="24"/>
        </w:rPr>
        <w:t>.</w:t>
      </w:r>
      <w:r>
        <w:rPr>
          <w:rFonts w:ascii="宋体"/>
          <w:color w:val="000007"/>
          <w:spacing w:val="-1"/>
          <w:w w:val="55"/>
          <w:sz w:val="24"/>
        </w:rPr>
        <w:t>l</w:t>
      </w:r>
      <w:r>
        <w:rPr>
          <w:rFonts w:ascii="宋体"/>
          <w:color w:val="000007"/>
          <w:spacing w:val="-1"/>
          <w:w w:val="88"/>
          <w:sz w:val="24"/>
        </w:rPr>
        <w:t>og</w:t>
      </w:r>
      <w:r>
        <w:rPr>
          <w:rFonts w:ascii="宋体"/>
          <w:color w:val="000007"/>
          <w:spacing w:val="-1"/>
          <w:w w:val="55"/>
          <w:sz w:val="24"/>
        </w:rPr>
        <w:t>(</w:t>
      </w:r>
      <w:r>
        <w:rPr>
          <w:rFonts w:ascii="宋体"/>
          <w:color w:val="000007"/>
          <w:w w:val="80"/>
          <w:sz w:val="24"/>
        </w:rPr>
        <w:t>"</w:t>
      </w:r>
      <w:r>
        <w:rPr>
          <w:rFonts w:ascii="宋体"/>
          <w:color w:val="000007"/>
          <w:w w:val="132"/>
          <w:sz w:val="24"/>
        </w:rPr>
        <w:t>R</w:t>
      </w:r>
      <w:r>
        <w:rPr>
          <w:rFonts w:ascii="宋体"/>
          <w:color w:val="000007"/>
          <w:spacing w:val="-1"/>
          <w:w w:val="88"/>
          <w:sz w:val="24"/>
        </w:rPr>
        <w:t>ecove</w:t>
      </w:r>
      <w:r>
        <w:rPr>
          <w:rFonts w:ascii="宋体"/>
          <w:color w:val="000007"/>
          <w:w w:val="66"/>
          <w:sz w:val="24"/>
        </w:rPr>
        <w:t>r</w:t>
      </w:r>
      <w:r>
        <w:rPr>
          <w:rFonts w:ascii="宋体"/>
          <w:color w:val="000007"/>
          <w:spacing w:val="-62"/>
          <w:sz w:val="24"/>
        </w:rPr>
        <w:t xml:space="preserve"> </w:t>
      </w:r>
      <w:r>
        <w:rPr>
          <w:rFonts w:ascii="宋体"/>
          <w:color w:val="000007"/>
          <w:w w:val="80"/>
          <w:sz w:val="24"/>
        </w:rPr>
        <w:t>"</w:t>
      </w:r>
      <w:r>
        <w:rPr>
          <w:rFonts w:ascii="宋体"/>
          <w:color w:val="000007"/>
          <w:spacing w:val="-1"/>
          <w:w w:val="109"/>
          <w:sz w:val="24"/>
        </w:rPr>
        <w:t>+</w:t>
      </w:r>
      <w:r>
        <w:rPr>
          <w:rFonts w:ascii="宋体"/>
          <w:color w:val="000007"/>
          <w:spacing w:val="-1"/>
          <w:w w:val="55"/>
          <w:sz w:val="24"/>
        </w:rPr>
        <w:t>(</w:t>
      </w:r>
      <w:r>
        <w:rPr>
          <w:rFonts w:ascii="宋体"/>
          <w:color w:val="000007"/>
          <w:sz w:val="24"/>
        </w:rPr>
        <w:t>b</w:t>
      </w:r>
      <w:r>
        <w:rPr>
          <w:rFonts w:ascii="宋体"/>
          <w:color w:val="000007"/>
          <w:spacing w:val="-1"/>
          <w:w w:val="55"/>
          <w:sz w:val="24"/>
        </w:rPr>
        <w:t>l</w:t>
      </w:r>
      <w:r>
        <w:rPr>
          <w:rFonts w:ascii="宋体"/>
          <w:color w:val="000007"/>
          <w:spacing w:val="-1"/>
          <w:w w:val="88"/>
          <w:sz w:val="24"/>
        </w:rPr>
        <w:t>oo</w:t>
      </w:r>
      <w:r>
        <w:rPr>
          <w:rFonts w:ascii="宋体"/>
          <w:color w:val="000007"/>
          <w:sz w:val="24"/>
        </w:rPr>
        <w:t>d</w:t>
      </w:r>
      <w:r>
        <w:rPr>
          <w:rFonts w:ascii="宋体"/>
          <w:color w:val="000007"/>
          <w:w w:val="77"/>
          <w:sz w:val="24"/>
        </w:rPr>
        <w:t>s</w:t>
      </w:r>
      <w:r>
        <w:rPr>
          <w:rFonts w:ascii="宋体"/>
          <w:color w:val="000007"/>
          <w:spacing w:val="-1"/>
          <w:w w:val="55"/>
          <w:sz w:val="24"/>
        </w:rPr>
        <w:t>)</w:t>
      </w:r>
      <w:r>
        <w:rPr>
          <w:rFonts w:ascii="宋体"/>
          <w:color w:val="000007"/>
          <w:spacing w:val="-1"/>
          <w:w w:val="109"/>
          <w:sz w:val="24"/>
        </w:rPr>
        <w:t>+</w:t>
      </w:r>
      <w:r>
        <w:rPr>
          <w:rFonts w:ascii="宋体"/>
          <w:color w:val="000007"/>
          <w:w w:val="80"/>
          <w:sz w:val="24"/>
        </w:rPr>
        <w:t>"</w:t>
      </w:r>
      <w:r>
        <w:rPr>
          <w:rFonts w:ascii="宋体"/>
          <w:color w:val="000007"/>
          <w:spacing w:val="-61"/>
          <w:sz w:val="24"/>
        </w:rPr>
        <w:t xml:space="preserve"> </w:t>
      </w:r>
      <w:r>
        <w:rPr>
          <w:rFonts w:ascii="宋体"/>
          <w:color w:val="000007"/>
          <w:sz w:val="24"/>
        </w:rPr>
        <w:t>b</w:t>
      </w:r>
      <w:r>
        <w:rPr>
          <w:rFonts w:ascii="宋体"/>
          <w:color w:val="000007"/>
          <w:spacing w:val="-1"/>
          <w:w w:val="55"/>
          <w:sz w:val="24"/>
        </w:rPr>
        <w:t>l</w:t>
      </w:r>
      <w:r>
        <w:rPr>
          <w:rFonts w:ascii="宋体"/>
          <w:color w:val="000007"/>
          <w:spacing w:val="-1"/>
          <w:w w:val="88"/>
          <w:sz w:val="24"/>
        </w:rPr>
        <w:t>oo</w:t>
      </w:r>
      <w:r>
        <w:rPr>
          <w:rFonts w:ascii="宋体"/>
          <w:color w:val="000007"/>
          <w:sz w:val="24"/>
        </w:rPr>
        <w:t>d</w:t>
      </w:r>
      <w:r>
        <w:rPr>
          <w:rFonts w:ascii="宋体"/>
          <w:color w:val="000007"/>
          <w:w w:val="77"/>
          <w:sz w:val="24"/>
        </w:rPr>
        <w:t>s</w:t>
      </w:r>
      <w:r>
        <w:rPr>
          <w:rFonts w:ascii="宋体"/>
          <w:color w:val="000007"/>
          <w:w w:val="80"/>
          <w:sz w:val="24"/>
        </w:rPr>
        <w:t>"</w:t>
      </w:r>
      <w:r>
        <w:rPr>
          <w:rFonts w:ascii="宋体"/>
          <w:color w:val="000007"/>
          <w:spacing w:val="-1"/>
          <w:w w:val="55"/>
          <w:sz w:val="24"/>
        </w:rPr>
        <w:t>)</w:t>
      </w:r>
      <w:r>
        <w:rPr>
          <w:rFonts w:ascii="宋体"/>
          <w:color w:val="000007"/>
          <w:w w:val="50"/>
          <w:sz w:val="24"/>
        </w:rPr>
        <w:t xml:space="preserve">; </w:t>
      </w:r>
      <w:r>
        <w:rPr>
          <w:rFonts w:ascii="宋体"/>
          <w:color w:val="000007"/>
          <w:w w:val="90"/>
          <w:sz w:val="24"/>
        </w:rPr>
        <w:t>return</w:t>
      </w:r>
      <w:r>
        <w:rPr>
          <w:rFonts w:ascii="宋体"/>
          <w:color w:val="000007"/>
          <w:spacing w:val="-54"/>
          <w:w w:val="90"/>
          <w:sz w:val="24"/>
        </w:rPr>
        <w:t xml:space="preserve"> </w:t>
      </w:r>
      <w:r>
        <w:rPr>
          <w:rFonts w:ascii="宋体"/>
          <w:color w:val="000007"/>
          <w:w w:val="90"/>
          <w:sz w:val="24"/>
        </w:rPr>
        <w:t>o;</w:t>
      </w:r>
    </w:p>
    <w:p>
      <w:pPr>
        <w:spacing w:before="4"/>
        <w:ind w:left="160" w:right="0" w:firstLine="0"/>
        <w:jc w:val="left"/>
        <w:rPr>
          <w:sz w:val="24"/>
        </w:rPr>
      </w:pPr>
      <w:r>
        <w:rPr>
          <w:color w:val="000007"/>
          <w:w w:val="66"/>
          <w:sz w:val="24"/>
        </w:rPr>
        <w:t>}</w:t>
      </w:r>
    </w:p>
    <w:p>
      <w:pPr>
        <w:pStyle w:val="18"/>
        <w:numPr>
          <w:ilvl w:val="1"/>
          <w:numId w:val="50"/>
        </w:numPr>
        <w:tabs>
          <w:tab w:val="left" w:pos="420"/>
        </w:tabs>
        <w:spacing w:before="5" w:after="0" w:line="242" w:lineRule="auto"/>
        <w:ind w:left="160" w:right="5785" w:firstLine="0"/>
        <w:jc w:val="left"/>
        <w:rPr>
          <w:rFonts w:ascii="宋体"/>
          <w:sz w:val="24"/>
        </w:rPr>
      </w:pPr>
      <w:r>
        <w:rPr>
          <w:rFonts w:ascii="宋体"/>
          <w:color w:val="000007"/>
          <w:spacing w:val="-1"/>
          <w:w w:val="55"/>
          <w:sz w:val="24"/>
        </w:rPr>
        <w:t>l</w:t>
      </w:r>
      <w:r>
        <w:rPr>
          <w:rFonts w:ascii="宋体"/>
          <w:color w:val="000007"/>
          <w:spacing w:val="-1"/>
          <w:w w:val="88"/>
          <w:sz w:val="24"/>
        </w:rPr>
        <w:t>ee</w:t>
      </w:r>
      <w:r>
        <w:rPr>
          <w:rFonts w:ascii="宋体"/>
          <w:color w:val="000007"/>
          <w:sz w:val="24"/>
        </w:rPr>
        <w:t>p</w:t>
      </w:r>
      <w:r>
        <w:rPr>
          <w:rFonts w:ascii="宋体"/>
          <w:color w:val="000007"/>
          <w:spacing w:val="-1"/>
          <w:w w:val="109"/>
          <w:sz w:val="24"/>
        </w:rPr>
        <w:t>=</w:t>
      </w:r>
      <w:r>
        <w:rPr>
          <w:rFonts w:ascii="宋体"/>
          <w:color w:val="000007"/>
          <w:spacing w:val="-1"/>
          <w:w w:val="55"/>
          <w:sz w:val="24"/>
        </w:rPr>
        <w:t>f</w:t>
      </w:r>
      <w:r>
        <w:rPr>
          <w:rFonts w:ascii="宋体"/>
          <w:color w:val="000007"/>
          <w:sz w:val="24"/>
        </w:rPr>
        <w:t>un</w:t>
      </w:r>
      <w:r>
        <w:rPr>
          <w:rFonts w:ascii="宋体"/>
          <w:color w:val="000007"/>
          <w:spacing w:val="-1"/>
          <w:w w:val="88"/>
          <w:sz w:val="24"/>
        </w:rPr>
        <w:t>c</w:t>
      </w:r>
      <w:r>
        <w:rPr>
          <w:rFonts w:ascii="宋体"/>
          <w:color w:val="000007"/>
          <w:spacing w:val="-1"/>
          <w:w w:val="55"/>
          <w:sz w:val="24"/>
        </w:rPr>
        <w:t>ti</w:t>
      </w:r>
      <w:r>
        <w:rPr>
          <w:rFonts w:ascii="宋体"/>
          <w:color w:val="000007"/>
          <w:spacing w:val="-1"/>
          <w:w w:val="88"/>
          <w:sz w:val="24"/>
        </w:rPr>
        <w:t>o</w:t>
      </w:r>
      <w:r>
        <w:rPr>
          <w:rFonts w:ascii="宋体"/>
          <w:color w:val="000007"/>
          <w:sz w:val="24"/>
        </w:rPr>
        <w:t>n</w:t>
      </w:r>
      <w:r>
        <w:rPr>
          <w:rFonts w:ascii="宋体"/>
          <w:color w:val="000007"/>
          <w:spacing w:val="-62"/>
          <w:sz w:val="24"/>
        </w:rPr>
        <w:t xml:space="preserve"> </w:t>
      </w:r>
      <w:r>
        <w:rPr>
          <w:rFonts w:ascii="宋体"/>
          <w:color w:val="000007"/>
          <w:spacing w:val="-1"/>
          <w:w w:val="55"/>
          <w:sz w:val="24"/>
        </w:rPr>
        <w:t>(</w:t>
      </w:r>
      <w:r>
        <w:rPr>
          <w:rFonts w:ascii="宋体"/>
          <w:color w:val="000007"/>
          <w:w w:val="77"/>
          <w:sz w:val="24"/>
        </w:rPr>
        <w:t>s</w:t>
      </w:r>
      <w:r>
        <w:rPr>
          <w:rFonts w:ascii="宋体"/>
          <w:color w:val="000007"/>
          <w:spacing w:val="-1"/>
          <w:w w:val="55"/>
          <w:sz w:val="24"/>
        </w:rPr>
        <w:t>l</w:t>
      </w:r>
      <w:r>
        <w:rPr>
          <w:rFonts w:ascii="宋体"/>
          <w:color w:val="000007"/>
          <w:spacing w:val="-1"/>
          <w:w w:val="88"/>
          <w:sz w:val="24"/>
        </w:rPr>
        <w:t>ee</w:t>
      </w:r>
      <w:r>
        <w:rPr>
          <w:rFonts w:ascii="宋体"/>
          <w:color w:val="000007"/>
          <w:sz w:val="24"/>
        </w:rPr>
        <w:t>p</w:t>
      </w:r>
      <w:r>
        <w:rPr>
          <w:rFonts w:ascii="宋体"/>
          <w:color w:val="000007"/>
          <w:spacing w:val="-1"/>
          <w:w w:val="111"/>
          <w:sz w:val="24"/>
        </w:rPr>
        <w:t>T</w:t>
      </w:r>
      <w:r>
        <w:rPr>
          <w:rFonts w:ascii="宋体"/>
          <w:color w:val="000007"/>
          <w:spacing w:val="-1"/>
          <w:w w:val="55"/>
          <w:sz w:val="24"/>
        </w:rPr>
        <w:t>i</w:t>
      </w:r>
      <w:r>
        <w:rPr>
          <w:rFonts w:ascii="宋体"/>
          <w:color w:val="000007"/>
          <w:spacing w:val="-1"/>
          <w:w w:val="143"/>
          <w:sz w:val="24"/>
        </w:rPr>
        <w:t>m</w:t>
      </w:r>
      <w:r>
        <w:rPr>
          <w:rFonts w:ascii="宋体"/>
          <w:color w:val="000007"/>
          <w:spacing w:val="-1"/>
          <w:w w:val="88"/>
          <w:sz w:val="24"/>
        </w:rPr>
        <w:t>e</w:t>
      </w:r>
      <w:r>
        <w:rPr>
          <w:rFonts w:ascii="宋体"/>
          <w:color w:val="000007"/>
          <w:w w:val="55"/>
          <w:sz w:val="24"/>
        </w:rPr>
        <w:t>)</w:t>
      </w:r>
      <w:r>
        <w:rPr>
          <w:rFonts w:ascii="宋体"/>
          <w:color w:val="000007"/>
          <w:spacing w:val="-61"/>
          <w:sz w:val="24"/>
        </w:rPr>
        <w:t xml:space="preserve"> </w:t>
      </w:r>
      <w:r>
        <w:rPr>
          <w:rFonts w:ascii="宋体"/>
          <w:color w:val="000007"/>
          <w:w w:val="66"/>
          <w:sz w:val="24"/>
        </w:rPr>
        <w:t xml:space="preserve">{ </w:t>
      </w:r>
      <w:r>
        <w:rPr>
          <w:rFonts w:ascii="宋体"/>
          <w:color w:val="000007"/>
          <w:spacing w:val="-1"/>
          <w:w w:val="88"/>
          <w:sz w:val="24"/>
        </w:rPr>
        <w:t>o</w:t>
      </w:r>
      <w:r>
        <w:rPr>
          <w:rFonts w:ascii="宋体"/>
          <w:color w:val="000007"/>
          <w:w w:val="50"/>
          <w:sz w:val="24"/>
        </w:rPr>
        <w:t>.</w:t>
      </w:r>
      <w:r>
        <w:rPr>
          <w:rFonts w:ascii="宋体"/>
          <w:color w:val="000007"/>
          <w:spacing w:val="-1"/>
          <w:w w:val="55"/>
          <w:sz w:val="24"/>
        </w:rPr>
        <w:t>ti</w:t>
      </w:r>
      <w:r>
        <w:rPr>
          <w:rFonts w:ascii="宋体"/>
          <w:color w:val="000007"/>
          <w:spacing w:val="-1"/>
          <w:w w:val="143"/>
          <w:sz w:val="24"/>
        </w:rPr>
        <w:t>m</w:t>
      </w:r>
      <w:r>
        <w:rPr>
          <w:rFonts w:ascii="宋体"/>
          <w:color w:val="000007"/>
          <w:spacing w:val="-1"/>
          <w:w w:val="88"/>
          <w:sz w:val="24"/>
        </w:rPr>
        <w:t>e</w:t>
      </w:r>
      <w:r>
        <w:rPr>
          <w:rFonts w:ascii="宋体"/>
          <w:color w:val="000007"/>
          <w:spacing w:val="-1"/>
          <w:w w:val="109"/>
          <w:sz w:val="24"/>
        </w:rPr>
        <w:t>=</w:t>
      </w:r>
      <w:r>
        <w:rPr>
          <w:rFonts w:ascii="宋体"/>
          <w:color w:val="000007"/>
          <w:w w:val="77"/>
          <w:sz w:val="24"/>
        </w:rPr>
        <w:t>s</w:t>
      </w:r>
      <w:r>
        <w:rPr>
          <w:rFonts w:ascii="宋体"/>
          <w:color w:val="000007"/>
          <w:spacing w:val="-1"/>
          <w:w w:val="55"/>
          <w:sz w:val="24"/>
        </w:rPr>
        <w:t>l</w:t>
      </w:r>
      <w:r>
        <w:rPr>
          <w:rFonts w:ascii="宋体"/>
          <w:color w:val="000007"/>
          <w:spacing w:val="-1"/>
          <w:w w:val="88"/>
          <w:sz w:val="24"/>
        </w:rPr>
        <w:t>ee</w:t>
      </w:r>
      <w:r>
        <w:rPr>
          <w:rFonts w:ascii="宋体"/>
          <w:color w:val="000007"/>
          <w:sz w:val="24"/>
        </w:rPr>
        <w:t>p</w:t>
      </w:r>
      <w:r>
        <w:rPr>
          <w:rFonts w:ascii="宋体"/>
          <w:color w:val="000007"/>
          <w:spacing w:val="-1"/>
          <w:w w:val="111"/>
          <w:sz w:val="24"/>
        </w:rPr>
        <w:t>T</w:t>
      </w:r>
      <w:r>
        <w:rPr>
          <w:rFonts w:ascii="宋体"/>
          <w:color w:val="000007"/>
          <w:spacing w:val="-1"/>
          <w:w w:val="55"/>
          <w:sz w:val="24"/>
        </w:rPr>
        <w:t>i</w:t>
      </w:r>
      <w:r>
        <w:rPr>
          <w:rFonts w:ascii="宋体"/>
          <w:color w:val="000007"/>
          <w:spacing w:val="-1"/>
          <w:w w:val="143"/>
          <w:sz w:val="24"/>
        </w:rPr>
        <w:t>m</w:t>
      </w:r>
      <w:r>
        <w:rPr>
          <w:rFonts w:ascii="宋体"/>
          <w:color w:val="000007"/>
          <w:spacing w:val="-1"/>
          <w:w w:val="88"/>
          <w:sz w:val="24"/>
        </w:rPr>
        <w:t>e</w:t>
      </w:r>
      <w:r>
        <w:rPr>
          <w:rFonts w:ascii="宋体"/>
          <w:color w:val="000007"/>
          <w:w w:val="50"/>
          <w:sz w:val="24"/>
        </w:rPr>
        <w:t>;</w:t>
      </w:r>
    </w:p>
    <w:p>
      <w:pPr>
        <w:spacing w:before="3"/>
        <w:ind w:left="160" w:right="0" w:firstLine="0"/>
        <w:jc w:val="left"/>
        <w:rPr>
          <w:sz w:val="24"/>
        </w:rPr>
      </w:pPr>
      <w:r>
        <w:rPr>
          <w:color w:val="000007"/>
          <w:w w:val="80"/>
          <w:sz w:val="24"/>
        </w:rPr>
        <w:t>return</w:t>
      </w:r>
      <w:r>
        <w:rPr>
          <w:color w:val="000007"/>
          <w:spacing w:val="-73"/>
          <w:w w:val="80"/>
          <w:sz w:val="24"/>
        </w:rPr>
        <w:t xml:space="preserve"> </w:t>
      </w:r>
      <w:r>
        <w:rPr>
          <w:color w:val="000007"/>
          <w:w w:val="80"/>
          <w:sz w:val="24"/>
        </w:rPr>
        <w:t>o;</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80"/>
          <w:sz w:val="24"/>
        </w:rPr>
        <w:t>return</w:t>
      </w:r>
      <w:r>
        <w:rPr>
          <w:color w:val="000007"/>
          <w:spacing w:val="-73"/>
          <w:w w:val="80"/>
          <w:sz w:val="24"/>
        </w:rPr>
        <w:t xml:space="preserve"> </w:t>
      </w:r>
      <w:r>
        <w:rPr>
          <w:color w:val="000007"/>
          <w:w w:val="80"/>
          <w:sz w:val="24"/>
        </w:rPr>
        <w:t>o;</w:t>
      </w:r>
    </w:p>
    <w:p>
      <w:pPr>
        <w:spacing w:before="4"/>
        <w:ind w:left="160" w:right="0" w:firstLine="0"/>
        <w:jc w:val="left"/>
        <w:rPr>
          <w:sz w:val="24"/>
        </w:rPr>
      </w:pPr>
      <w:r>
        <w:rPr>
          <w:color w:val="000007"/>
          <w:w w:val="66"/>
          <w:sz w:val="24"/>
        </w:rPr>
        <w:t>}</w:t>
      </w:r>
    </w:p>
    <w:p>
      <w:pPr>
        <w:pStyle w:val="7"/>
        <w:ind w:left="0"/>
        <w:rPr>
          <w:sz w:val="24"/>
        </w:rPr>
      </w:pPr>
    </w:p>
    <w:p>
      <w:pPr>
        <w:pStyle w:val="18"/>
        <w:numPr>
          <w:ilvl w:val="2"/>
          <w:numId w:val="50"/>
        </w:numPr>
        <w:tabs>
          <w:tab w:val="left" w:pos="879"/>
          <w:tab w:val="left" w:pos="880"/>
        </w:tabs>
        <w:spacing w:before="211" w:after="0" w:line="240" w:lineRule="auto"/>
        <w:ind w:left="880" w:right="0" w:hanging="360"/>
        <w:jc w:val="left"/>
        <w:rPr>
          <w:b/>
          <w:sz w:val="24"/>
        </w:rPr>
      </w:pPr>
      <w:r>
        <w:rPr>
          <w:b/>
          <w:color w:val="484848"/>
          <w:sz w:val="24"/>
        </w:rPr>
        <w:t>什么是按需加载</w:t>
      </w:r>
    </w:p>
    <w:p>
      <w:pPr>
        <w:spacing w:before="171" w:line="395"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66" w:lineRule="auto"/>
        <w:ind w:right="337"/>
        <w:jc w:val="both"/>
      </w:pPr>
      <w:r>
        <w:rPr>
          <w:color w:val="484848"/>
          <w:spacing w:val="-6"/>
        </w:rPr>
        <w:t>当用户触发了动作时才加载对应的功能。触发的动作，是要看具体的业务场景而言，包</w:t>
      </w:r>
      <w:r>
        <w:rPr>
          <w:color w:val="484848"/>
          <w:spacing w:val="-8"/>
        </w:rPr>
        <w:t>括但不限于以下几个情况：鼠标点击、输入文字、拉动滚动条，鼠标移动、窗口大小更</w:t>
      </w:r>
      <w:r>
        <w:rPr>
          <w:color w:val="484848"/>
          <w:spacing w:val="-10"/>
          <w:w w:val="115"/>
        </w:rPr>
        <w:t xml:space="preserve">改等。加载的文件，可以是 </w:t>
      </w:r>
      <w:r>
        <w:rPr>
          <w:color w:val="484848"/>
          <w:w w:val="105"/>
        </w:rPr>
        <w:t>JS</w:t>
      </w:r>
      <w:r>
        <w:rPr>
          <w:color w:val="484848"/>
          <w:spacing w:val="-2"/>
          <w:w w:val="115"/>
        </w:rPr>
        <w:t>、图片、</w:t>
      </w:r>
      <w:r>
        <w:rPr>
          <w:color w:val="484848"/>
          <w:w w:val="115"/>
        </w:rPr>
        <w:t>CSS、HTML</w:t>
      </w:r>
      <w:r>
        <w:rPr>
          <w:color w:val="484848"/>
          <w:spacing w:val="-28"/>
          <w:w w:val="115"/>
        </w:rPr>
        <w:t xml:space="preserve"> 等。</w:t>
      </w:r>
    </w:p>
    <w:p>
      <w:pPr>
        <w:pStyle w:val="7"/>
        <w:ind w:left="0"/>
      </w:pPr>
    </w:p>
    <w:p>
      <w:pPr>
        <w:pStyle w:val="7"/>
        <w:spacing w:before="11"/>
        <w:ind w:left="0"/>
        <w:rPr>
          <w:sz w:val="15"/>
        </w:rPr>
      </w:pPr>
    </w:p>
    <w:p>
      <w:pPr>
        <w:pStyle w:val="4"/>
        <w:numPr>
          <w:ilvl w:val="2"/>
          <w:numId w:val="50"/>
        </w:numPr>
        <w:tabs>
          <w:tab w:val="left" w:pos="879"/>
          <w:tab w:val="left" w:pos="880"/>
        </w:tabs>
        <w:spacing w:before="0" w:after="0" w:line="240" w:lineRule="auto"/>
        <w:ind w:left="880" w:right="0" w:hanging="360"/>
        <w:jc w:val="left"/>
      </w:pPr>
      <w:r>
        <w:rPr>
          <w:color w:val="484848"/>
          <w:spacing w:val="-1"/>
        </w:rPr>
        <w:t xml:space="preserve">说一下什么是 </w:t>
      </w:r>
      <w:r>
        <w:rPr>
          <w:color w:val="484848"/>
        </w:rPr>
        <w:t>virtual</w:t>
      </w:r>
      <w:r>
        <w:rPr>
          <w:color w:val="484848"/>
          <w:spacing w:val="-4"/>
        </w:rPr>
        <w:t xml:space="preserve"> </w:t>
      </w:r>
      <w:r>
        <w:rPr>
          <w:color w:val="484848"/>
        </w:rPr>
        <w:t>dom</w:t>
      </w:r>
    </w:p>
    <w:p>
      <w:pPr>
        <w:pStyle w:val="6"/>
      </w:pPr>
      <w:r>
        <w:rPr>
          <w:color w:val="484848"/>
        </w:rPr>
        <w:t>参考回答：</w:t>
      </w:r>
    </w:p>
    <w:p>
      <w:pPr>
        <w:pStyle w:val="7"/>
        <w:spacing w:line="266" w:lineRule="auto"/>
        <w:ind w:right="284"/>
      </w:pPr>
      <w:r>
        <w:rPr>
          <w:color w:val="484848"/>
          <w:spacing w:val="55"/>
        </w:rPr>
        <w:t>用</w:t>
      </w:r>
      <w:r>
        <w:rPr>
          <w:color w:val="484848"/>
        </w:rPr>
        <w:t>JavaScript</w:t>
      </w:r>
      <w:r>
        <w:rPr>
          <w:color w:val="484848"/>
          <w:spacing w:val="-7"/>
        </w:rPr>
        <w:t xml:space="preserve"> 对象结构表示 </w:t>
      </w:r>
      <w:r>
        <w:rPr>
          <w:color w:val="484848"/>
          <w:w w:val="120"/>
        </w:rPr>
        <w:t xml:space="preserve">DOM </w:t>
      </w:r>
      <w:r>
        <w:rPr>
          <w:color w:val="484848"/>
          <w:spacing w:val="-4"/>
        </w:rPr>
        <w:t xml:space="preserve">树的结构；然后用这个树构建一个真正的 </w:t>
      </w:r>
      <w:r>
        <w:rPr>
          <w:color w:val="484848"/>
          <w:w w:val="120"/>
        </w:rPr>
        <w:t xml:space="preserve">DOM </w:t>
      </w:r>
      <w:r>
        <w:rPr>
          <w:color w:val="484848"/>
          <w:spacing w:val="-2"/>
        </w:rPr>
        <w:t xml:space="preserve">树， </w:t>
      </w:r>
      <w:r>
        <w:rPr>
          <w:color w:val="484848"/>
          <w:spacing w:val="-3"/>
        </w:rPr>
        <w:t>插到文档当中 当状态变更的时候，重新构造一棵新的对象树。然后用新的树和旧的树</w:t>
      </w:r>
      <w:r>
        <w:rPr>
          <w:color w:val="484848"/>
          <w:spacing w:val="-4"/>
        </w:rPr>
        <w:t>进行比较，记录两棵树差异 把所记录的差异应用到所构建的真正的</w:t>
      </w:r>
      <w:r>
        <w:rPr>
          <w:color w:val="484848"/>
          <w:w w:val="120"/>
        </w:rPr>
        <w:t>DOM</w:t>
      </w:r>
      <w:r>
        <w:rPr>
          <w:color w:val="484848"/>
          <w:spacing w:val="-60"/>
          <w:w w:val="120"/>
        </w:rPr>
        <w:t xml:space="preserve"> </w:t>
      </w:r>
      <w:r>
        <w:rPr>
          <w:color w:val="484848"/>
          <w:spacing w:val="-10"/>
        </w:rPr>
        <w:t>树上，视图就</w:t>
      </w:r>
      <w:r>
        <w:rPr>
          <w:color w:val="484848"/>
          <w:spacing w:val="-2"/>
          <w:w w:val="100"/>
        </w:rPr>
        <w:t>更新了。</w:t>
      </w:r>
      <w:r>
        <w:rPr>
          <w:color w:val="484848"/>
          <w:spacing w:val="-1"/>
          <w:w w:val="133"/>
        </w:rPr>
        <w:t>V</w:t>
      </w:r>
      <w:r>
        <w:rPr>
          <w:color w:val="484848"/>
          <w:spacing w:val="-1"/>
          <w:w w:val="55"/>
        </w:rPr>
        <w:t>i</w:t>
      </w:r>
      <w:r>
        <w:rPr>
          <w:color w:val="484848"/>
          <w:spacing w:val="-1"/>
          <w:w w:val="66"/>
        </w:rPr>
        <w:t>r</w:t>
      </w:r>
      <w:r>
        <w:rPr>
          <w:color w:val="484848"/>
          <w:spacing w:val="-1"/>
          <w:w w:val="55"/>
        </w:rPr>
        <w:t>t</w:t>
      </w:r>
      <w:r>
        <w:rPr>
          <w:color w:val="484848"/>
          <w:spacing w:val="-1"/>
          <w:w w:val="100"/>
        </w:rPr>
        <w:t>u</w:t>
      </w:r>
      <w:r>
        <w:rPr>
          <w:color w:val="484848"/>
          <w:spacing w:val="-1"/>
          <w:w w:val="88"/>
        </w:rPr>
        <w:t>a</w:t>
      </w:r>
      <w:r>
        <w:rPr>
          <w:color w:val="484848"/>
          <w:w w:val="55"/>
        </w:rPr>
        <w:t>l</w:t>
      </w:r>
      <w:r>
        <w:rPr>
          <w:color w:val="484848"/>
          <w:spacing w:val="-57"/>
        </w:rPr>
        <w:t xml:space="preserve"> </w:t>
      </w:r>
      <w:r>
        <w:rPr>
          <w:color w:val="484848"/>
          <w:spacing w:val="-1"/>
          <w:w w:val="133"/>
        </w:rPr>
        <w:t>DO</w:t>
      </w:r>
      <w:r>
        <w:rPr>
          <w:color w:val="484848"/>
          <w:w w:val="156"/>
        </w:rPr>
        <w:t>M</w:t>
      </w:r>
      <w:r>
        <w:rPr>
          <w:color w:val="484848"/>
        </w:rPr>
        <w:t xml:space="preserve"> </w:t>
      </w:r>
      <w:r>
        <w:rPr>
          <w:color w:val="484848"/>
          <w:spacing w:val="-3"/>
          <w:w w:val="100"/>
        </w:rPr>
        <w:t>本质上就是在</w:t>
      </w:r>
      <w:r>
        <w:rPr>
          <w:color w:val="484848"/>
          <w:spacing w:val="-3"/>
        </w:rPr>
        <w:t xml:space="preserve"> </w:t>
      </w:r>
      <w:r>
        <w:rPr>
          <w:color w:val="484848"/>
          <w:spacing w:val="-1"/>
          <w:w w:val="77"/>
        </w:rPr>
        <w:t>J</w:t>
      </w:r>
      <w:r>
        <w:rPr>
          <w:color w:val="484848"/>
          <w:w w:val="100"/>
        </w:rPr>
        <w:t>S</w:t>
      </w:r>
      <w:r>
        <w:rPr>
          <w:color w:val="484848"/>
        </w:rPr>
        <w:t xml:space="preserve"> </w:t>
      </w:r>
      <w:r>
        <w:rPr>
          <w:color w:val="484848"/>
          <w:w w:val="100"/>
        </w:rPr>
        <w:t>和</w:t>
      </w:r>
      <w:r>
        <w:rPr>
          <w:color w:val="484848"/>
        </w:rPr>
        <w:t xml:space="preserve"> </w:t>
      </w:r>
      <w:r>
        <w:rPr>
          <w:color w:val="484848"/>
          <w:spacing w:val="-1"/>
          <w:w w:val="133"/>
        </w:rPr>
        <w:t>DO</w:t>
      </w:r>
      <w:r>
        <w:rPr>
          <w:color w:val="484848"/>
          <w:w w:val="156"/>
        </w:rPr>
        <w:t>M</w:t>
      </w:r>
      <w:r>
        <w:rPr>
          <w:color w:val="484848"/>
        </w:rPr>
        <w:t xml:space="preserve"> </w:t>
      </w:r>
      <w:r>
        <w:rPr>
          <w:color w:val="484848"/>
          <w:spacing w:val="-3"/>
          <w:w w:val="100"/>
        </w:rPr>
        <w:t>之间做了一个缓存。</w:t>
      </w:r>
    </w:p>
    <w:p>
      <w:pPr>
        <w:pStyle w:val="7"/>
        <w:ind w:left="0"/>
      </w:pPr>
    </w:p>
    <w:p>
      <w:pPr>
        <w:pStyle w:val="7"/>
        <w:spacing w:before="11"/>
        <w:ind w:left="0"/>
        <w:rPr>
          <w:sz w:val="15"/>
        </w:rPr>
      </w:pPr>
    </w:p>
    <w:p>
      <w:pPr>
        <w:pStyle w:val="4"/>
        <w:numPr>
          <w:ilvl w:val="2"/>
          <w:numId w:val="50"/>
        </w:numPr>
        <w:tabs>
          <w:tab w:val="left" w:pos="879"/>
          <w:tab w:val="left" w:pos="880"/>
        </w:tabs>
        <w:spacing w:before="0" w:after="0" w:line="240" w:lineRule="auto"/>
        <w:ind w:left="880" w:right="0" w:hanging="360"/>
        <w:jc w:val="left"/>
      </w:pPr>
      <w:r>
        <w:rPr>
          <w:color w:val="484848"/>
        </w:rPr>
        <w:t>webpack</w:t>
      </w:r>
      <w:r>
        <w:rPr>
          <w:color w:val="484848"/>
          <w:spacing w:val="-2"/>
        </w:rPr>
        <w:t xml:space="preserve"> 用来干什么的</w:t>
      </w:r>
    </w:p>
    <w:p>
      <w:pPr>
        <w:pStyle w:val="6"/>
        <w:spacing w:before="173"/>
      </w:pPr>
      <w:r>
        <w:rPr>
          <w:color w:val="484848"/>
        </w:rPr>
        <w:t>参考回答：</w:t>
      </w:r>
    </w:p>
    <w:p>
      <w:pPr>
        <w:pStyle w:val="7"/>
        <w:spacing w:line="266" w:lineRule="auto"/>
        <w:ind w:right="359"/>
      </w:pPr>
      <w:r>
        <w:rPr>
          <w:color w:val="484848"/>
          <w:spacing w:val="-1"/>
          <w:w w:val="122"/>
        </w:rPr>
        <w:t>w</w:t>
      </w:r>
      <w:r>
        <w:rPr>
          <w:color w:val="484848"/>
          <w:spacing w:val="-1"/>
          <w:w w:val="88"/>
        </w:rPr>
        <w:t>e</w:t>
      </w:r>
      <w:r>
        <w:rPr>
          <w:color w:val="484848"/>
          <w:spacing w:val="-1"/>
          <w:w w:val="100"/>
        </w:rPr>
        <w:t>bp</w:t>
      </w:r>
      <w:r>
        <w:rPr>
          <w:color w:val="484848"/>
          <w:spacing w:val="-1"/>
          <w:w w:val="88"/>
        </w:rPr>
        <w:t>ac</w:t>
      </w:r>
      <w:r>
        <w:rPr>
          <w:color w:val="484848"/>
          <w:w w:val="100"/>
        </w:rPr>
        <w:t>k</w:t>
      </w:r>
      <w:r>
        <w:rPr>
          <w:color w:val="484848"/>
          <w:spacing w:val="-57"/>
        </w:rPr>
        <w:t xml:space="preserve"> </w:t>
      </w:r>
      <w:r>
        <w:rPr>
          <w:color w:val="484848"/>
          <w:spacing w:val="-2"/>
          <w:w w:val="100"/>
        </w:rPr>
        <w:t>是一个现代</w:t>
      </w:r>
      <w:r>
        <w:rPr>
          <w:color w:val="484848"/>
          <w:spacing w:val="-3"/>
        </w:rPr>
        <w:t xml:space="preserve"> </w:t>
      </w:r>
      <w:r>
        <w:rPr>
          <w:color w:val="484848"/>
          <w:spacing w:val="-1"/>
          <w:w w:val="77"/>
        </w:rPr>
        <w:t>J</w:t>
      </w:r>
      <w:r>
        <w:rPr>
          <w:color w:val="484848"/>
          <w:spacing w:val="-1"/>
          <w:w w:val="88"/>
        </w:rPr>
        <w:t>ava</w:t>
      </w:r>
      <w:r>
        <w:rPr>
          <w:color w:val="484848"/>
          <w:spacing w:val="-1"/>
          <w:w w:val="100"/>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w w:val="55"/>
        </w:rPr>
        <w:t>t</w:t>
      </w:r>
      <w:r>
        <w:rPr>
          <w:color w:val="484848"/>
        </w:rPr>
        <w:t xml:space="preserve"> </w:t>
      </w:r>
      <w:r>
        <w:rPr>
          <w:color w:val="484848"/>
          <w:spacing w:val="-3"/>
          <w:w w:val="100"/>
        </w:rPr>
        <w:t>应用程序的静态模块打包器</w:t>
      </w:r>
      <w:r>
        <w:rPr>
          <w:color w:val="484848"/>
          <w:spacing w:val="-1"/>
          <w:w w:val="55"/>
        </w:rPr>
        <w:t>(</w:t>
      </w:r>
      <w:r>
        <w:rPr>
          <w:color w:val="484848"/>
          <w:spacing w:val="-1"/>
          <w:w w:val="144"/>
        </w:rPr>
        <w:t>m</w:t>
      </w:r>
      <w:r>
        <w:rPr>
          <w:color w:val="484848"/>
          <w:spacing w:val="-1"/>
          <w:w w:val="88"/>
        </w:rPr>
        <w:t>o</w:t>
      </w:r>
      <w:r>
        <w:rPr>
          <w:color w:val="484848"/>
          <w:spacing w:val="-1"/>
          <w:w w:val="100"/>
        </w:rPr>
        <w:t>du</w:t>
      </w:r>
      <w:r>
        <w:rPr>
          <w:color w:val="484848"/>
          <w:spacing w:val="-1"/>
          <w:w w:val="55"/>
        </w:rPr>
        <w:t>l</w:t>
      </w:r>
      <w:r>
        <w:rPr>
          <w:color w:val="484848"/>
          <w:w w:val="88"/>
        </w:rPr>
        <w:t>e</w:t>
      </w:r>
      <w:r>
        <w:rPr>
          <w:color w:val="484848"/>
          <w:spacing w:val="-56"/>
        </w:rPr>
        <w:t xml:space="preserve"> </w:t>
      </w:r>
      <w:r>
        <w:rPr>
          <w:color w:val="484848"/>
          <w:spacing w:val="-1"/>
          <w:w w:val="100"/>
        </w:rPr>
        <w:t>bund</w:t>
      </w:r>
      <w:r>
        <w:rPr>
          <w:color w:val="484848"/>
          <w:spacing w:val="-1"/>
          <w:w w:val="55"/>
        </w:rPr>
        <w:t>l</w:t>
      </w:r>
      <w:r>
        <w:rPr>
          <w:color w:val="484848"/>
          <w:spacing w:val="-1"/>
          <w:w w:val="88"/>
        </w:rPr>
        <w:t>e</w:t>
      </w:r>
      <w:r>
        <w:rPr>
          <w:color w:val="484848"/>
          <w:spacing w:val="-1"/>
          <w:w w:val="66"/>
        </w:rPr>
        <w:t>r</w:t>
      </w:r>
      <w:r>
        <w:rPr>
          <w:color w:val="484848"/>
          <w:spacing w:val="-1"/>
          <w:w w:val="55"/>
        </w:rPr>
        <w:t>)</w:t>
      </w:r>
      <w:r>
        <w:rPr>
          <w:color w:val="484848"/>
          <w:spacing w:val="-1"/>
          <w:w w:val="100"/>
        </w:rPr>
        <w:t xml:space="preserve">。当 </w:t>
      </w:r>
      <w:r>
        <w:rPr>
          <w:color w:val="484848"/>
          <w:spacing w:val="-1"/>
          <w:w w:val="95"/>
        </w:rPr>
        <w:t>webpack</w:t>
      </w:r>
      <w:r>
        <w:rPr>
          <w:color w:val="484848"/>
          <w:spacing w:val="-2"/>
          <w:w w:val="95"/>
        </w:rPr>
        <w:t xml:space="preserve"> 处理应用程序时，它会递归地构建一个依赖关系图(</w:t>
      </w:r>
      <w:r>
        <w:rPr>
          <w:color w:val="484848"/>
          <w:w w:val="95"/>
        </w:rPr>
        <w:t>dependency</w:t>
      </w:r>
      <w:r>
        <w:rPr>
          <w:color w:val="484848"/>
          <w:spacing w:val="-4"/>
          <w:w w:val="95"/>
        </w:rPr>
        <w:t xml:space="preserve"> </w:t>
      </w:r>
      <w:r>
        <w:rPr>
          <w:color w:val="484848"/>
          <w:w w:val="95"/>
        </w:rPr>
        <w:t>graph</w:t>
      </w:r>
      <w:r>
        <w:rPr>
          <w:color w:val="484848"/>
          <w:spacing w:val="-1"/>
          <w:w w:val="95"/>
        </w:rPr>
        <w:t>)，其中包</w:t>
      </w:r>
      <w:r>
        <w:rPr>
          <w:color w:val="484848"/>
          <w:spacing w:val="-5"/>
        </w:rPr>
        <w:t xml:space="preserve">含应用程序需要的每个模块，然后将所有这些模块打包成一个或多个 </w:t>
      </w:r>
      <w:r>
        <w:rPr>
          <w:color w:val="484848"/>
        </w:rPr>
        <w:t>bundle。</w:t>
      </w:r>
    </w:p>
    <w:p>
      <w:pPr>
        <w:spacing w:after="0" w:line="266" w:lineRule="auto"/>
        <w:sectPr>
          <w:pgSz w:w="11910" w:h="16840"/>
          <w:pgMar w:top="1380" w:right="1460" w:bottom="1500" w:left="1640" w:header="0" w:footer="963" w:gutter="0"/>
        </w:sectPr>
      </w:pPr>
    </w:p>
    <w:p>
      <w:pPr>
        <w:pStyle w:val="7"/>
        <w:spacing w:before="9"/>
        <w:ind w:left="0"/>
        <w:rPr>
          <w:sz w:val="28"/>
        </w:rPr>
      </w:pPr>
    </w:p>
    <w:p>
      <w:pPr>
        <w:pStyle w:val="4"/>
        <w:numPr>
          <w:ilvl w:val="2"/>
          <w:numId w:val="50"/>
        </w:numPr>
        <w:tabs>
          <w:tab w:val="left" w:pos="879"/>
          <w:tab w:val="left" w:pos="880"/>
        </w:tabs>
        <w:spacing w:before="0" w:after="0" w:line="423" w:lineRule="exact"/>
        <w:ind w:left="880" w:right="0" w:hanging="360"/>
        <w:jc w:val="left"/>
      </w:pPr>
      <w:bookmarkStart w:id="47" w:name="_bookmark72"/>
      <w:bookmarkEnd w:id="47"/>
      <w:bookmarkStart w:id="48" w:name="_bookmark72"/>
      <w:bookmarkEnd w:id="48"/>
      <w:r>
        <w:rPr>
          <w:color w:val="484848"/>
        </w:rPr>
        <w:t>ant-design</w:t>
      </w:r>
      <w:r>
        <w:rPr>
          <w:color w:val="484848"/>
          <w:spacing w:val="-2"/>
        </w:rPr>
        <w:t xml:space="preserve"> 优点和缺点</w:t>
      </w:r>
    </w:p>
    <w:p>
      <w:pPr>
        <w:pStyle w:val="6"/>
      </w:pPr>
      <w:r>
        <w:rPr>
          <w:color w:val="484848"/>
        </w:rPr>
        <w:t>参考回答：</w:t>
      </w:r>
    </w:p>
    <w:p>
      <w:pPr>
        <w:pStyle w:val="7"/>
        <w:spacing w:line="266" w:lineRule="auto"/>
        <w:ind w:right="3695"/>
      </w:pPr>
      <w:r>
        <w:rPr>
          <w:color w:val="484848"/>
          <w:spacing w:val="-3"/>
        </w:rPr>
        <w:t xml:space="preserve">优点：组件非常全面，样式效果也都比较不错。  </w:t>
      </w:r>
      <w:r>
        <w:rPr>
          <w:color w:val="484848"/>
        </w:rPr>
        <w:t>缺点：框架自定义程度低，默认UI</w:t>
      </w:r>
      <w:r>
        <w:rPr>
          <w:color w:val="484848"/>
          <w:spacing w:val="-9"/>
        </w:rPr>
        <w:t xml:space="preserve"> 风格修改困难。</w:t>
      </w:r>
    </w:p>
    <w:p>
      <w:pPr>
        <w:pStyle w:val="7"/>
        <w:ind w:left="0"/>
      </w:pPr>
    </w:p>
    <w:p>
      <w:pPr>
        <w:pStyle w:val="7"/>
        <w:spacing w:before="12"/>
        <w:ind w:left="0"/>
        <w:rPr>
          <w:sz w:val="15"/>
        </w:rPr>
      </w:pPr>
    </w:p>
    <w:p>
      <w:pPr>
        <w:pStyle w:val="4"/>
        <w:numPr>
          <w:ilvl w:val="2"/>
          <w:numId w:val="50"/>
        </w:numPr>
        <w:tabs>
          <w:tab w:val="left" w:pos="879"/>
          <w:tab w:val="left" w:pos="880"/>
        </w:tabs>
        <w:spacing w:before="0" w:after="0" w:line="240" w:lineRule="auto"/>
        <w:ind w:left="880" w:right="0" w:hanging="360"/>
        <w:jc w:val="left"/>
      </w:pPr>
      <w:r>
        <w:rPr>
          <w:color w:val="484848"/>
        </w:rPr>
        <w:t>JS</w:t>
      </w:r>
      <w:r>
        <w:rPr>
          <w:color w:val="484848"/>
          <w:spacing w:val="-1"/>
        </w:rPr>
        <w:t xml:space="preserve"> 中继承实现的几种方式，</w:t>
      </w:r>
    </w:p>
    <w:p>
      <w:pPr>
        <w:pStyle w:val="6"/>
      </w:pPr>
      <w:r>
        <w:rPr>
          <w:color w:val="484848"/>
        </w:rPr>
        <w:t>参考回答：</w:t>
      </w:r>
    </w:p>
    <w:p>
      <w:pPr>
        <w:pStyle w:val="7"/>
        <w:spacing w:line="266" w:lineRule="auto"/>
        <w:ind w:right="337"/>
        <w:jc w:val="both"/>
      </w:pPr>
      <w:r>
        <w:rPr>
          <w:color w:val="484848"/>
        </w:rPr>
        <w:t>1</w:t>
      </w:r>
      <w:r>
        <w:rPr>
          <w:color w:val="484848"/>
          <w:spacing w:val="-3"/>
        </w:rPr>
        <w:t>、原型链继承，将父类的实例作为子类的原型，他的特点是实例是子类的实例也是父类的实例，父类新增的原型方法</w:t>
      </w:r>
      <w:r>
        <w:rPr>
          <w:color w:val="484848"/>
          <w:w w:val="85"/>
        </w:rPr>
        <w:t>/</w:t>
      </w:r>
      <w:r>
        <w:rPr>
          <w:color w:val="484848"/>
          <w:spacing w:val="-3"/>
        </w:rPr>
        <w:t>属性，子类都能够访问，并且原型链继承简单易于实</w:t>
      </w:r>
      <w:r>
        <w:rPr>
          <w:color w:val="484848"/>
          <w:spacing w:val="-7"/>
        </w:rPr>
        <w:t>现，缺点是来自原型对象的所有属性被所有实例共享，无法实现多继承，无法向父类构</w:t>
      </w:r>
      <w:r>
        <w:rPr>
          <w:color w:val="484848"/>
          <w:spacing w:val="-3"/>
        </w:rPr>
        <w:t>造函数传参。</w:t>
      </w:r>
    </w:p>
    <w:p>
      <w:pPr>
        <w:pStyle w:val="7"/>
        <w:spacing w:line="266" w:lineRule="auto"/>
        <w:ind w:right="337"/>
        <w:jc w:val="both"/>
      </w:pPr>
      <w:r>
        <w:rPr>
          <w:color w:val="484848"/>
        </w:rPr>
        <w:t>2</w:t>
      </w:r>
      <w:r>
        <w:rPr>
          <w:color w:val="484848"/>
          <w:spacing w:val="-3"/>
        </w:rPr>
        <w:t xml:space="preserve">、构造继承，使用父类的构造函数来增强子类实例，即复制父类的实例属性给子类， </w:t>
      </w:r>
      <w:r>
        <w:rPr>
          <w:color w:val="484848"/>
          <w:spacing w:val="-3"/>
          <w:w w:val="95"/>
        </w:rPr>
        <w:t>构造继承可以向父类传递参数，可以实现多继承，通过</w:t>
      </w:r>
      <w:r>
        <w:rPr>
          <w:color w:val="484848"/>
          <w:w w:val="95"/>
        </w:rPr>
        <w:t>call</w:t>
      </w:r>
      <w:r>
        <w:rPr>
          <w:color w:val="484848"/>
          <w:spacing w:val="-1"/>
          <w:w w:val="95"/>
        </w:rPr>
        <w:t xml:space="preserve">  多个父类对象。但是构造继</w:t>
      </w:r>
      <w:r>
        <w:rPr>
          <w:color w:val="484848"/>
          <w:spacing w:val="-7"/>
        </w:rPr>
        <w:t>承只能继承父类的实例属性和方法，不能继承原型属性和方法，无法实现函数服用，每</w:t>
      </w:r>
      <w:r>
        <w:rPr>
          <w:color w:val="484848"/>
          <w:spacing w:val="-3"/>
        </w:rPr>
        <w:t>个子类都有父类实例函数的副本，影响性能</w:t>
      </w:r>
    </w:p>
    <w:p>
      <w:pPr>
        <w:pStyle w:val="7"/>
        <w:spacing w:line="266" w:lineRule="auto"/>
        <w:ind w:right="392"/>
        <w:jc w:val="both"/>
      </w:pPr>
      <w:r>
        <w:rPr>
          <w:color w:val="484848"/>
        </w:rPr>
        <w:t>3、实例继承，为父类实例添加新特性，作为子类实例返回，实例继承的特点是不限制调用方法，不管是new 子类（）还是子类（）返回的对象具有相同的效果，缺点是实例是父类的实例，不是子类的实例，不支持多继承</w:t>
      </w:r>
    </w:p>
    <w:p>
      <w:pPr>
        <w:pStyle w:val="7"/>
        <w:spacing w:line="266" w:lineRule="auto"/>
        <w:ind w:right="392"/>
        <w:jc w:val="both"/>
      </w:pPr>
      <w:r>
        <w:rPr>
          <w:color w:val="484848"/>
          <w:spacing w:val="-1"/>
        </w:rPr>
        <w:t>4</w:t>
      </w:r>
      <w:r>
        <w:rPr>
          <w:color w:val="484848"/>
          <w:spacing w:val="-3"/>
        </w:rPr>
        <w:t>、拷贝继承：特点：支持多继承，缺点：效率较低，内存占用高（</w:t>
      </w:r>
      <w:r>
        <w:rPr>
          <w:color w:val="484848"/>
          <w:spacing w:val="-2"/>
        </w:rPr>
        <w:t>因为要拷贝父类的</w:t>
      </w:r>
      <w:r>
        <w:rPr>
          <w:color w:val="484848"/>
          <w:spacing w:val="-3"/>
        </w:rPr>
        <w:t>属性</w:t>
      </w:r>
      <w:r>
        <w:rPr>
          <w:color w:val="484848"/>
        </w:rPr>
        <w:t>）</w:t>
      </w:r>
      <w:r>
        <w:rPr>
          <w:color w:val="484848"/>
          <w:spacing w:val="-3"/>
        </w:rPr>
        <w:t>无法获取父类不可枚举的方法（</w:t>
      </w:r>
      <w:r>
        <w:rPr>
          <w:color w:val="484848"/>
          <w:spacing w:val="-9"/>
        </w:rPr>
        <w:t xml:space="preserve">不可枚举方法，不能使用 </w:t>
      </w:r>
      <w:r>
        <w:rPr>
          <w:color w:val="484848"/>
        </w:rPr>
        <w:t>for</w:t>
      </w:r>
      <w:r>
        <w:rPr>
          <w:color w:val="484848"/>
          <w:spacing w:val="-67"/>
        </w:rPr>
        <w:t xml:space="preserve"> </w:t>
      </w:r>
      <w:r>
        <w:rPr>
          <w:color w:val="484848"/>
        </w:rPr>
        <w:t>in</w:t>
      </w:r>
      <w:r>
        <w:rPr>
          <w:color w:val="484848"/>
          <w:spacing w:val="-6"/>
        </w:rPr>
        <w:t xml:space="preserve"> 访问到</w:t>
      </w:r>
      <w:r>
        <w:rPr>
          <w:color w:val="484848"/>
        </w:rPr>
        <w:t>）</w:t>
      </w:r>
    </w:p>
    <w:p>
      <w:pPr>
        <w:pStyle w:val="7"/>
        <w:spacing w:line="266" w:lineRule="auto"/>
        <w:ind w:right="392"/>
      </w:pPr>
      <w:r>
        <w:rPr>
          <w:color w:val="484848"/>
        </w:rPr>
        <w:t>5、组合继承：通过调用父类构造，继承父类的属性并保留传参的优点，然后通过将父类实例作为子类原型，实现函数复用</w:t>
      </w:r>
    </w:p>
    <w:p>
      <w:pPr>
        <w:pStyle w:val="7"/>
        <w:spacing w:line="266" w:lineRule="auto"/>
        <w:ind w:right="392"/>
      </w:pPr>
      <w:r>
        <w:rPr>
          <w:color w:val="484848"/>
        </w:rPr>
        <w:t>6、寄生组合继承：通过寄生方式，砍掉父类的实例属性，这样，在调用两次父类的构造的时候，就不会初始化两次实例方法</w:t>
      </w:r>
      <w:r>
        <w:rPr>
          <w:color w:val="484848"/>
          <w:w w:val="85"/>
        </w:rPr>
        <w:t>/</w:t>
      </w:r>
      <w:r>
        <w:rPr>
          <w:color w:val="484848"/>
        </w:rPr>
        <w:t>属性，避免的组合继承的缺点</w:t>
      </w:r>
    </w:p>
    <w:p>
      <w:pPr>
        <w:pStyle w:val="7"/>
        <w:ind w:left="0"/>
      </w:pPr>
    </w:p>
    <w:p>
      <w:pPr>
        <w:pStyle w:val="4"/>
        <w:numPr>
          <w:ilvl w:val="2"/>
          <w:numId w:val="50"/>
        </w:numPr>
        <w:tabs>
          <w:tab w:val="left" w:pos="879"/>
          <w:tab w:val="left" w:pos="880"/>
        </w:tabs>
        <w:spacing w:before="192" w:after="0" w:line="240" w:lineRule="auto"/>
        <w:ind w:left="880" w:right="0" w:hanging="360"/>
        <w:jc w:val="left"/>
      </w:pPr>
      <w:r>
        <w:rPr>
          <w:color w:val="484848"/>
          <w:spacing w:val="-1"/>
        </w:rPr>
        <w:t xml:space="preserve">写一个函数，第一秒打印 </w:t>
      </w:r>
      <w:r>
        <w:rPr>
          <w:color w:val="484848"/>
        </w:rPr>
        <w:t>1，第二秒打印 2</w:t>
      </w:r>
    </w:p>
    <w:p>
      <w:pPr>
        <w:pStyle w:val="6"/>
        <w:spacing w:before="173"/>
      </w:pPr>
      <w:r>
        <w:rPr>
          <w:color w:val="484848"/>
        </w:rPr>
        <w:t>参考回答：</w:t>
      </w:r>
    </w:p>
    <w:p>
      <w:pPr>
        <w:spacing w:before="0" w:line="247" w:lineRule="auto"/>
        <w:ind w:left="160" w:right="5015" w:firstLine="0"/>
        <w:jc w:val="left"/>
        <w:rPr>
          <w:sz w:val="24"/>
        </w:rPr>
      </w:pPr>
      <w:r>
        <w:rPr>
          <w:color w:val="484848"/>
          <w:spacing w:val="-5"/>
          <w:w w:val="95"/>
          <w:sz w:val="22"/>
        </w:rPr>
        <w:t xml:space="preserve">两个方法，第一个是用 </w:t>
      </w:r>
      <w:r>
        <w:rPr>
          <w:color w:val="484848"/>
          <w:w w:val="95"/>
          <w:sz w:val="22"/>
        </w:rPr>
        <w:t>let</w:t>
      </w:r>
      <w:r>
        <w:rPr>
          <w:color w:val="484848"/>
          <w:spacing w:val="-5"/>
          <w:w w:val="95"/>
          <w:sz w:val="22"/>
        </w:rPr>
        <w:t xml:space="preserve"> 块级作用域</w:t>
      </w:r>
      <w:r>
        <w:rPr>
          <w:color w:val="000007"/>
          <w:spacing w:val="-1"/>
          <w:w w:val="55"/>
          <w:sz w:val="24"/>
        </w:rPr>
        <w:t>f</w:t>
      </w:r>
      <w:r>
        <w:rPr>
          <w:color w:val="000007"/>
          <w:spacing w:val="-1"/>
          <w:w w:val="88"/>
          <w:sz w:val="24"/>
        </w:rPr>
        <w:t>o</w:t>
      </w:r>
      <w:r>
        <w:rPr>
          <w:color w:val="000007"/>
          <w:w w:val="66"/>
          <w:sz w:val="24"/>
        </w:rPr>
        <w:t>r</w:t>
      </w:r>
      <w:r>
        <w:rPr>
          <w:color w:val="000007"/>
          <w:spacing w:val="-1"/>
          <w:w w:val="55"/>
          <w:sz w:val="24"/>
        </w:rPr>
        <w:t>(l</w:t>
      </w:r>
      <w:r>
        <w:rPr>
          <w:color w:val="000007"/>
          <w:spacing w:val="-1"/>
          <w:w w:val="88"/>
          <w:sz w:val="24"/>
        </w:rPr>
        <w:t>e</w:t>
      </w:r>
      <w:r>
        <w:rPr>
          <w:color w:val="000007"/>
          <w:w w:val="55"/>
          <w:sz w:val="24"/>
        </w:rPr>
        <w:t>t</w:t>
      </w:r>
      <w:r>
        <w:rPr>
          <w:color w:val="000007"/>
          <w:spacing w:val="-61"/>
          <w:sz w:val="24"/>
        </w:rPr>
        <w:t xml:space="preserve"> </w:t>
      </w:r>
      <w:r>
        <w:rPr>
          <w:color w:val="000007"/>
          <w:spacing w:val="-1"/>
          <w:w w:val="55"/>
          <w:sz w:val="24"/>
        </w:rPr>
        <w:t>i</w:t>
      </w:r>
      <w:r>
        <w:rPr>
          <w:color w:val="000007"/>
          <w:spacing w:val="-1"/>
          <w:w w:val="109"/>
          <w:sz w:val="24"/>
        </w:rPr>
        <w:t>=</w:t>
      </w:r>
      <w:r>
        <w:rPr>
          <w:color w:val="000007"/>
          <w:sz w:val="24"/>
        </w:rPr>
        <w:t>0</w:t>
      </w:r>
      <w:r>
        <w:rPr>
          <w:color w:val="000007"/>
          <w:w w:val="50"/>
          <w:sz w:val="24"/>
        </w:rPr>
        <w:t>;</w:t>
      </w:r>
      <w:r>
        <w:rPr>
          <w:color w:val="000007"/>
          <w:spacing w:val="-1"/>
          <w:w w:val="55"/>
          <w:sz w:val="24"/>
        </w:rPr>
        <w:t>i</w:t>
      </w:r>
      <w:r>
        <w:rPr>
          <w:color w:val="000007"/>
          <w:spacing w:val="-1"/>
          <w:w w:val="109"/>
          <w:sz w:val="24"/>
        </w:rPr>
        <w:t>&lt;</w:t>
      </w:r>
      <w:r>
        <w:rPr>
          <w:color w:val="000007"/>
          <w:sz w:val="24"/>
        </w:rPr>
        <w:t>5</w:t>
      </w:r>
      <w:r>
        <w:rPr>
          <w:color w:val="000007"/>
          <w:w w:val="50"/>
          <w:sz w:val="24"/>
        </w:rPr>
        <w:t>;</w:t>
      </w:r>
      <w:r>
        <w:rPr>
          <w:color w:val="000007"/>
          <w:spacing w:val="-1"/>
          <w:w w:val="55"/>
          <w:sz w:val="24"/>
        </w:rPr>
        <w:t>i</w:t>
      </w:r>
      <w:r>
        <w:rPr>
          <w:color w:val="000007"/>
          <w:spacing w:val="-1"/>
          <w:w w:val="109"/>
          <w:sz w:val="24"/>
        </w:rPr>
        <w:t>++</w:t>
      </w:r>
      <w:r>
        <w:rPr>
          <w:color w:val="000007"/>
          <w:spacing w:val="-1"/>
          <w:w w:val="55"/>
          <w:sz w:val="24"/>
        </w:rPr>
        <w:t>)</w:t>
      </w:r>
      <w:r>
        <w:rPr>
          <w:color w:val="000007"/>
          <w:w w:val="66"/>
          <w:sz w:val="24"/>
        </w:rPr>
        <w:t xml:space="preserve">{ </w:t>
      </w:r>
      <w:r>
        <w:rPr>
          <w:color w:val="000007"/>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w:t>
      </w:r>
    </w:p>
    <w:p>
      <w:pPr>
        <w:spacing w:before="0" w:line="305" w:lineRule="exact"/>
        <w:ind w:left="160" w:right="0" w:firstLine="0"/>
        <w:jc w:val="left"/>
        <w:rPr>
          <w:sz w:val="24"/>
        </w:rPr>
      </w:pPr>
      <w:r>
        <w:rPr>
          <w:color w:val="000007"/>
          <w:w w:val="85"/>
          <w:sz w:val="24"/>
        </w:rPr>
        <w:t>console.log(i)</w:t>
      </w:r>
    </w:p>
    <w:p>
      <w:pPr>
        <w:spacing w:before="0"/>
        <w:ind w:left="160" w:right="0" w:firstLine="0"/>
        <w:jc w:val="left"/>
        <w:rPr>
          <w:sz w:val="24"/>
        </w:rPr>
      </w:pPr>
      <w:r>
        <w:rPr>
          <w:color w:val="000007"/>
          <w:w w:val="90"/>
          <w:sz w:val="24"/>
        </w:rPr>
        <w:t>},1000*i)</w:t>
      </w:r>
    </w:p>
    <w:p>
      <w:pPr>
        <w:spacing w:before="0"/>
        <w:ind w:left="160" w:right="0" w:firstLine="0"/>
        <w:jc w:val="left"/>
        <w:rPr>
          <w:sz w:val="24"/>
        </w:rPr>
      </w:pPr>
      <w:r>
        <w:rPr>
          <w:color w:val="000007"/>
          <w:w w:val="66"/>
          <w:sz w:val="24"/>
        </w:rPr>
        <w:t>}</w:t>
      </w:r>
    </w:p>
    <w:p>
      <w:pPr>
        <w:pStyle w:val="7"/>
        <w:spacing w:before="10"/>
        <w:ind w:left="0"/>
        <w:rPr>
          <w:sz w:val="25"/>
        </w:rPr>
      </w:pPr>
    </w:p>
    <w:p>
      <w:pPr>
        <w:spacing w:before="0" w:line="247" w:lineRule="auto"/>
        <w:ind w:left="160" w:right="6558" w:firstLine="0"/>
        <w:jc w:val="left"/>
        <w:rPr>
          <w:sz w:val="24"/>
        </w:rPr>
      </w:pPr>
      <w:r>
        <w:rPr>
          <w:color w:val="484848"/>
          <w:spacing w:val="-3"/>
          <w:sz w:val="22"/>
        </w:rPr>
        <w:t>第二个方法闭包</w:t>
      </w:r>
      <w:r>
        <w:rPr>
          <w:color w:val="000007"/>
          <w:spacing w:val="-1"/>
          <w:w w:val="55"/>
          <w:sz w:val="24"/>
        </w:rPr>
        <w:t>f</w:t>
      </w:r>
      <w:r>
        <w:rPr>
          <w:color w:val="000007"/>
          <w:spacing w:val="-1"/>
          <w:w w:val="88"/>
          <w:sz w:val="24"/>
        </w:rPr>
        <w:t>o</w:t>
      </w:r>
      <w:r>
        <w:rPr>
          <w:color w:val="000007"/>
          <w:w w:val="66"/>
          <w:sz w:val="24"/>
        </w:rPr>
        <w:t>r</w:t>
      </w:r>
      <w:r>
        <w:rPr>
          <w:color w:val="000007"/>
          <w:spacing w:val="-1"/>
          <w:w w:val="55"/>
          <w:sz w:val="24"/>
        </w:rPr>
        <w:t>(</w:t>
      </w:r>
      <w:r>
        <w:rPr>
          <w:color w:val="000007"/>
          <w:spacing w:val="-1"/>
          <w:w w:val="88"/>
          <w:sz w:val="24"/>
        </w:rPr>
        <w:t>va</w:t>
      </w:r>
      <w:r>
        <w:rPr>
          <w:color w:val="000007"/>
          <w:w w:val="66"/>
          <w:sz w:val="24"/>
        </w:rPr>
        <w:t>r</w:t>
      </w:r>
      <w:r>
        <w:rPr>
          <w:color w:val="000007"/>
          <w:spacing w:val="-63"/>
          <w:sz w:val="24"/>
        </w:rPr>
        <w:t xml:space="preserve"> </w:t>
      </w:r>
      <w:r>
        <w:rPr>
          <w:color w:val="000007"/>
          <w:spacing w:val="-1"/>
          <w:w w:val="55"/>
          <w:sz w:val="24"/>
        </w:rPr>
        <w:t>i</w:t>
      </w:r>
      <w:r>
        <w:rPr>
          <w:color w:val="000007"/>
          <w:spacing w:val="-1"/>
          <w:w w:val="109"/>
          <w:sz w:val="24"/>
        </w:rPr>
        <w:t>=</w:t>
      </w:r>
      <w:r>
        <w:rPr>
          <w:color w:val="000007"/>
          <w:sz w:val="24"/>
        </w:rPr>
        <w:t>0</w:t>
      </w:r>
      <w:r>
        <w:rPr>
          <w:color w:val="000007"/>
          <w:w w:val="50"/>
          <w:sz w:val="24"/>
        </w:rPr>
        <w:t>;</w:t>
      </w:r>
      <w:r>
        <w:rPr>
          <w:color w:val="000007"/>
          <w:spacing w:val="-1"/>
          <w:w w:val="55"/>
          <w:sz w:val="24"/>
        </w:rPr>
        <w:t>i</w:t>
      </w:r>
      <w:r>
        <w:rPr>
          <w:color w:val="000007"/>
          <w:spacing w:val="-1"/>
          <w:w w:val="109"/>
          <w:sz w:val="24"/>
        </w:rPr>
        <w:t>&lt;</w:t>
      </w:r>
      <w:r>
        <w:rPr>
          <w:color w:val="000007"/>
          <w:sz w:val="24"/>
        </w:rPr>
        <w:t>5</w:t>
      </w:r>
      <w:r>
        <w:rPr>
          <w:color w:val="000007"/>
          <w:w w:val="50"/>
          <w:sz w:val="24"/>
        </w:rPr>
        <w:t>;</w:t>
      </w:r>
      <w:r>
        <w:rPr>
          <w:color w:val="000007"/>
          <w:spacing w:val="-1"/>
          <w:w w:val="55"/>
          <w:sz w:val="24"/>
        </w:rPr>
        <w:t>i</w:t>
      </w:r>
      <w:r>
        <w:rPr>
          <w:color w:val="000007"/>
          <w:spacing w:val="-1"/>
          <w:w w:val="109"/>
          <w:sz w:val="24"/>
        </w:rPr>
        <w:t>++</w:t>
      </w:r>
      <w:r>
        <w:rPr>
          <w:color w:val="000007"/>
          <w:spacing w:val="-1"/>
          <w:w w:val="55"/>
          <w:sz w:val="24"/>
        </w:rPr>
        <w:t>)</w:t>
      </w:r>
      <w:r>
        <w:rPr>
          <w:color w:val="000007"/>
          <w:w w:val="66"/>
          <w:sz w:val="24"/>
        </w:rPr>
        <w:t xml:space="preserve">{ </w:t>
      </w:r>
      <w:r>
        <w:rPr>
          <w:color w:val="000007"/>
          <w:sz w:val="24"/>
        </w:rPr>
        <w:t xml:space="preserve">(function(i){ </w:t>
      </w:r>
      <w:r>
        <w:rPr>
          <w:color w:val="000007"/>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w:t>
      </w:r>
    </w:p>
    <w:p>
      <w:pPr>
        <w:spacing w:after="0" w:line="247" w:lineRule="auto"/>
        <w:jc w:val="left"/>
        <w:rPr>
          <w:sz w:val="24"/>
        </w:rPr>
        <w:sectPr>
          <w:pgSz w:w="11910" w:h="16840"/>
          <w:pgMar w:top="1580" w:right="1460" w:bottom="1500" w:left="1640" w:header="0" w:footer="963" w:gutter="0"/>
        </w:sectPr>
      </w:pPr>
    </w:p>
    <w:p>
      <w:pPr>
        <w:spacing w:before="35"/>
        <w:ind w:left="160" w:right="0" w:firstLine="0"/>
        <w:jc w:val="left"/>
        <w:rPr>
          <w:sz w:val="24"/>
        </w:rPr>
      </w:pPr>
      <w:r>
        <w:rPr>
          <w:color w:val="000007"/>
          <w:w w:val="85"/>
          <w:sz w:val="24"/>
        </w:rPr>
        <w:t>console</w:t>
      </w:r>
      <w:bookmarkStart w:id="49" w:name="_bookmark73"/>
      <w:bookmarkEnd w:id="49"/>
      <w:r>
        <w:rPr>
          <w:color w:val="000007"/>
          <w:w w:val="85"/>
          <w:sz w:val="24"/>
        </w:rPr>
        <w:t>.log(i)</w:t>
      </w:r>
    </w:p>
    <w:p>
      <w:pPr>
        <w:spacing w:before="5"/>
        <w:ind w:left="160" w:right="0" w:firstLine="0"/>
        <w:jc w:val="left"/>
        <w:rPr>
          <w:sz w:val="24"/>
        </w:rPr>
      </w:pPr>
      <w:r>
        <w:rPr>
          <w:color w:val="000007"/>
          <w:w w:val="90"/>
          <w:sz w:val="24"/>
        </w:rPr>
        <w:t>},1000*i)</w:t>
      </w:r>
    </w:p>
    <w:p>
      <w:pPr>
        <w:spacing w:before="4"/>
        <w:ind w:left="160" w:right="0" w:firstLine="0"/>
        <w:jc w:val="left"/>
        <w:rPr>
          <w:sz w:val="24"/>
        </w:rPr>
      </w:pPr>
      <w:r>
        <w:rPr>
          <w:color w:val="000007"/>
          <w:w w:val="70"/>
          <w:sz w:val="24"/>
        </w:rPr>
        <w:t>})(i)</w:t>
      </w:r>
    </w:p>
    <w:p>
      <w:pPr>
        <w:spacing w:before="5"/>
        <w:ind w:left="160" w:right="0" w:firstLine="0"/>
        <w:jc w:val="left"/>
        <w:rPr>
          <w:sz w:val="24"/>
        </w:rPr>
      </w:pPr>
      <w:r>
        <w:rPr>
          <w:color w:val="000007"/>
          <w:w w:val="66"/>
          <w:sz w:val="24"/>
        </w:rPr>
        <w:t>}</w:t>
      </w:r>
    </w:p>
    <w:p>
      <w:pPr>
        <w:pStyle w:val="7"/>
        <w:ind w:left="0"/>
        <w:rPr>
          <w:sz w:val="24"/>
        </w:rPr>
      </w:pPr>
    </w:p>
    <w:p>
      <w:pPr>
        <w:pStyle w:val="18"/>
        <w:numPr>
          <w:ilvl w:val="2"/>
          <w:numId w:val="50"/>
        </w:numPr>
        <w:tabs>
          <w:tab w:val="left" w:pos="879"/>
          <w:tab w:val="left" w:pos="880"/>
        </w:tabs>
        <w:spacing w:before="211" w:after="0" w:line="240" w:lineRule="auto"/>
        <w:ind w:left="880" w:right="0" w:hanging="360"/>
        <w:jc w:val="left"/>
        <w:rPr>
          <w:b/>
          <w:sz w:val="24"/>
        </w:rPr>
      </w:pPr>
      <w:r>
        <w:rPr>
          <w:b/>
          <w:color w:val="484848"/>
          <w:sz w:val="24"/>
        </w:rPr>
        <w:t>Vue</w:t>
      </w:r>
      <w:r>
        <w:rPr>
          <w:b/>
          <w:color w:val="484848"/>
          <w:spacing w:val="-2"/>
          <w:sz w:val="24"/>
        </w:rPr>
        <w:t xml:space="preserve"> 的生命周期</w:t>
      </w:r>
    </w:p>
    <w:p>
      <w:pPr>
        <w:pStyle w:val="6"/>
        <w:spacing w:before="170"/>
      </w:pPr>
      <w:r>
        <w:rPr>
          <w:color w:val="484848"/>
        </w:rPr>
        <w:t>参考回答：</w:t>
      </w:r>
    </w:p>
    <w:p>
      <w:pPr>
        <w:pStyle w:val="7"/>
        <w:spacing w:line="266" w:lineRule="auto"/>
        <w:ind w:right="337"/>
      </w:pPr>
      <w:r>
        <w:rPr>
          <w:color w:val="484848"/>
        </w:rPr>
        <w:t>Vue</w:t>
      </w:r>
      <w:r>
        <w:rPr>
          <w:color w:val="484848"/>
          <w:spacing w:val="-9"/>
        </w:rPr>
        <w:t xml:space="preserve"> 实例有一个完整的生命周期，也就是从开始创建、初始化数据、编译模板、挂载Dom</w:t>
      </w:r>
      <w:r>
        <w:rPr>
          <w:color w:val="484848"/>
          <w:spacing w:val="-4"/>
        </w:rPr>
        <w:t>、渲染→更新→渲染、销毁等一系列过程，我们称这是</w:t>
      </w:r>
      <w:r>
        <w:rPr>
          <w:color w:val="484848"/>
        </w:rPr>
        <w:t>Vue</w:t>
      </w:r>
      <w:r>
        <w:rPr>
          <w:color w:val="484848"/>
          <w:spacing w:val="-3"/>
        </w:rPr>
        <w:t xml:space="preserve"> 的生命周期。通俗说就</w:t>
      </w:r>
      <w:r>
        <w:rPr>
          <w:color w:val="484848"/>
          <w:spacing w:val="55"/>
          <w:w w:val="105"/>
        </w:rPr>
        <w:t>是</w:t>
      </w:r>
      <w:r>
        <w:rPr>
          <w:color w:val="484848"/>
          <w:w w:val="105"/>
        </w:rPr>
        <w:t>Vue</w:t>
      </w:r>
      <w:r>
        <w:rPr>
          <w:color w:val="484848"/>
          <w:spacing w:val="-10"/>
          <w:w w:val="105"/>
        </w:rPr>
        <w:t xml:space="preserve"> 实例从创建到销毁的过程，就是生命周期。</w:t>
      </w:r>
    </w:p>
    <w:p>
      <w:pPr>
        <w:pStyle w:val="7"/>
        <w:spacing w:line="266" w:lineRule="auto"/>
        <w:ind w:right="337"/>
      </w:pPr>
      <w:r>
        <w:rPr>
          <w:color w:val="484848"/>
          <w:spacing w:val="-6"/>
        </w:rPr>
        <w:t>每一个组件或者实例都会经历一个完整的生命周期，总共分为三个阶段：初始化、运行</w:t>
      </w:r>
      <w:r>
        <w:rPr>
          <w:color w:val="484848"/>
          <w:spacing w:val="-3"/>
        </w:rPr>
        <w:t>中、销毁。</w:t>
      </w:r>
    </w:p>
    <w:p>
      <w:pPr>
        <w:pStyle w:val="7"/>
        <w:spacing w:line="266" w:lineRule="auto"/>
        <w:ind w:right="337"/>
      </w:pPr>
      <w:r>
        <w:rPr>
          <w:color w:val="484848"/>
          <w:spacing w:val="-3"/>
          <w:w w:val="100"/>
        </w:rPr>
        <w:t>实例、组件通过</w:t>
      </w:r>
      <w:r>
        <w:rPr>
          <w:color w:val="484848"/>
          <w:spacing w:val="-55"/>
        </w:rPr>
        <w:t xml:space="preserve"> </w:t>
      </w:r>
      <w:r>
        <w:rPr>
          <w:color w:val="484848"/>
          <w:spacing w:val="-1"/>
          <w:w w:val="100"/>
        </w:rPr>
        <w:t>n</w:t>
      </w:r>
      <w:r>
        <w:rPr>
          <w:color w:val="484848"/>
          <w:spacing w:val="-1"/>
          <w:w w:val="88"/>
        </w:rPr>
        <w:t>e</w:t>
      </w:r>
      <w:r>
        <w:rPr>
          <w:color w:val="484848"/>
          <w:w w:val="122"/>
        </w:rPr>
        <w:t>w</w:t>
      </w:r>
      <w:r>
        <w:rPr>
          <w:color w:val="484848"/>
          <w:spacing w:val="-58"/>
        </w:rPr>
        <w:t xml:space="preserve"> </w:t>
      </w:r>
      <w:r>
        <w:rPr>
          <w:color w:val="484848"/>
          <w:spacing w:val="-1"/>
          <w:w w:val="133"/>
        </w:rPr>
        <w:t>V</w:t>
      </w:r>
      <w:r>
        <w:rPr>
          <w:color w:val="484848"/>
          <w:spacing w:val="-1"/>
          <w:w w:val="100"/>
        </w:rPr>
        <w:t>u</w:t>
      </w:r>
      <w:r>
        <w:rPr>
          <w:color w:val="484848"/>
          <w:spacing w:val="-1"/>
          <w:w w:val="88"/>
        </w:rPr>
        <w:t>e</w:t>
      </w:r>
      <w:r>
        <w:rPr>
          <w:color w:val="484848"/>
          <w:spacing w:val="-1"/>
          <w:w w:val="55"/>
        </w:rPr>
        <w:t>()</w:t>
      </w:r>
      <w:r>
        <w:rPr>
          <w:color w:val="484848"/>
          <w:spacing w:val="-1"/>
        </w:rPr>
        <w:t xml:space="preserve"> </w:t>
      </w:r>
      <w:r>
        <w:rPr>
          <w:color w:val="484848"/>
          <w:spacing w:val="-3"/>
          <w:w w:val="100"/>
        </w:rPr>
        <w:t xml:space="preserve">创建出来之后会初始化事件和生命周期，然后就会执行 </w:t>
      </w:r>
      <w:r>
        <w:rPr>
          <w:color w:val="484848"/>
          <w:spacing w:val="-1"/>
          <w:w w:val="100"/>
        </w:rPr>
        <w:t>b</w:t>
      </w:r>
      <w:r>
        <w:rPr>
          <w:color w:val="484848"/>
          <w:spacing w:val="-1"/>
          <w:w w:val="88"/>
        </w:rPr>
        <w:t>e</w:t>
      </w:r>
      <w:r>
        <w:rPr>
          <w:color w:val="484848"/>
          <w:spacing w:val="-1"/>
          <w:w w:val="55"/>
        </w:rPr>
        <w:t>f</w:t>
      </w:r>
      <w:r>
        <w:rPr>
          <w:color w:val="484848"/>
          <w:spacing w:val="-1"/>
          <w:w w:val="88"/>
        </w:rPr>
        <w:t>o</w:t>
      </w:r>
      <w:r>
        <w:rPr>
          <w:color w:val="484848"/>
          <w:spacing w:val="-1"/>
          <w:w w:val="66"/>
        </w:rPr>
        <w:t>r</w:t>
      </w:r>
      <w:r>
        <w:rPr>
          <w:color w:val="484848"/>
          <w:spacing w:val="-1"/>
          <w:w w:val="88"/>
        </w:rPr>
        <w:t>e</w:t>
      </w:r>
      <w:r>
        <w:rPr>
          <w:color w:val="484848"/>
          <w:spacing w:val="-1"/>
          <w:w w:val="122"/>
        </w:rPr>
        <w:t>C</w:t>
      </w:r>
      <w:r>
        <w:rPr>
          <w:color w:val="484848"/>
          <w:spacing w:val="-1"/>
          <w:w w:val="66"/>
        </w:rPr>
        <w:t>r</w:t>
      </w:r>
      <w:r>
        <w:rPr>
          <w:color w:val="484848"/>
          <w:spacing w:val="-1"/>
          <w:w w:val="88"/>
        </w:rPr>
        <w:t>ea</w:t>
      </w:r>
      <w:r>
        <w:rPr>
          <w:color w:val="484848"/>
          <w:spacing w:val="-1"/>
          <w:w w:val="55"/>
        </w:rPr>
        <w:t>t</w:t>
      </w:r>
      <w:r>
        <w:rPr>
          <w:color w:val="484848"/>
          <w:w w:val="88"/>
        </w:rPr>
        <w:t>e</w:t>
      </w:r>
      <w:r>
        <w:rPr>
          <w:color w:val="484848"/>
          <w:spacing w:val="-55"/>
        </w:rPr>
        <w:t xml:space="preserve"> </w:t>
      </w:r>
      <w:r>
        <w:rPr>
          <w:color w:val="484848"/>
          <w:spacing w:val="-11"/>
          <w:w w:val="100"/>
        </w:rPr>
        <w:t>钩子函数，这个时候，数据还没有挂载呢，只是一个空壳，无法访问到数据</w:t>
      </w:r>
      <w:r>
        <w:rPr>
          <w:color w:val="484848"/>
          <w:spacing w:val="9"/>
        </w:rPr>
        <w:t>和真实的</w:t>
      </w:r>
      <w:r>
        <w:rPr>
          <w:color w:val="484848"/>
        </w:rPr>
        <w:t>dom</w:t>
      </w:r>
      <w:r>
        <w:rPr>
          <w:color w:val="484848"/>
          <w:spacing w:val="-3"/>
        </w:rPr>
        <w:t>，一般不做操作</w:t>
      </w:r>
    </w:p>
    <w:p>
      <w:pPr>
        <w:pStyle w:val="7"/>
        <w:spacing w:line="266" w:lineRule="auto"/>
        <w:ind w:right="337"/>
      </w:pPr>
      <w:r>
        <w:rPr>
          <w:color w:val="484848"/>
          <w:spacing w:val="-8"/>
        </w:rPr>
        <w:t xml:space="preserve">挂载数据，绑定事件等等，然后执行 </w:t>
      </w:r>
      <w:r>
        <w:rPr>
          <w:color w:val="484848"/>
        </w:rPr>
        <w:t>created</w:t>
      </w:r>
      <w:r>
        <w:rPr>
          <w:color w:val="484848"/>
          <w:spacing w:val="-11"/>
        </w:rPr>
        <w:t xml:space="preserve"> 函数，这个时候已经可以使用到数据，也</w:t>
      </w:r>
      <w:r>
        <w:rPr>
          <w:color w:val="484848"/>
          <w:spacing w:val="-5"/>
          <w:w w:val="95"/>
        </w:rPr>
        <w:t>可以更改数据</w:t>
      </w:r>
      <w:r>
        <w:rPr>
          <w:color w:val="484848"/>
          <w:w w:val="90"/>
        </w:rPr>
        <w:t>,</w:t>
      </w:r>
      <w:r>
        <w:rPr>
          <w:color w:val="484848"/>
          <w:spacing w:val="2"/>
          <w:w w:val="95"/>
        </w:rPr>
        <w:t>在这里更改数据不会触发</w:t>
      </w:r>
      <w:r>
        <w:rPr>
          <w:color w:val="484848"/>
          <w:w w:val="95"/>
        </w:rPr>
        <w:t>updated</w:t>
      </w:r>
      <w:r>
        <w:rPr>
          <w:color w:val="484848"/>
          <w:spacing w:val="-3"/>
          <w:w w:val="95"/>
        </w:rPr>
        <w:t xml:space="preserve">  函数，在这里可以在渲染前倒数第二次</w:t>
      </w:r>
      <w:r>
        <w:rPr>
          <w:color w:val="484848"/>
          <w:spacing w:val="-3"/>
        </w:rPr>
        <w:t>更改数据的机会，不会触发其他的钩子函数，一般可以在这里做初始数据的获取</w:t>
      </w:r>
    </w:p>
    <w:p>
      <w:pPr>
        <w:pStyle w:val="7"/>
        <w:spacing w:line="266" w:lineRule="auto"/>
        <w:ind w:right="337"/>
        <w:jc w:val="both"/>
      </w:pPr>
      <w:r>
        <w:rPr>
          <w:color w:val="484848"/>
          <w:spacing w:val="-12"/>
        </w:rPr>
        <w:t xml:space="preserve">接下来开始找实例或者组件对应的模板，编译模板为虚拟 </w:t>
      </w:r>
      <w:r>
        <w:rPr>
          <w:color w:val="484848"/>
        </w:rPr>
        <w:t>dom</w:t>
      </w:r>
      <w:r>
        <w:rPr>
          <w:color w:val="484848"/>
          <w:spacing w:val="-28"/>
        </w:rPr>
        <w:t xml:space="preserve"> 放入到 </w:t>
      </w:r>
      <w:r>
        <w:rPr>
          <w:color w:val="484848"/>
        </w:rPr>
        <w:t>render</w:t>
      </w:r>
      <w:r>
        <w:rPr>
          <w:color w:val="484848"/>
          <w:spacing w:val="-13"/>
        </w:rPr>
        <w:t xml:space="preserve"> 函数中准备</w:t>
      </w:r>
      <w:r>
        <w:rPr>
          <w:color w:val="484848"/>
          <w:spacing w:val="-3"/>
          <w:w w:val="100"/>
        </w:rPr>
        <w:t>渲染，然后执行</w:t>
      </w:r>
      <w:r>
        <w:rPr>
          <w:color w:val="484848"/>
          <w:spacing w:val="-55"/>
        </w:rPr>
        <w:t xml:space="preserve"> </w:t>
      </w:r>
      <w:r>
        <w:rPr>
          <w:color w:val="484848"/>
          <w:spacing w:val="-1"/>
          <w:w w:val="100"/>
        </w:rPr>
        <w:t>b</w:t>
      </w:r>
      <w:r>
        <w:rPr>
          <w:color w:val="484848"/>
          <w:spacing w:val="-1"/>
          <w:w w:val="88"/>
        </w:rPr>
        <w:t>e</w:t>
      </w:r>
      <w:r>
        <w:rPr>
          <w:color w:val="484848"/>
          <w:spacing w:val="-1"/>
          <w:w w:val="55"/>
        </w:rPr>
        <w:t>f</w:t>
      </w:r>
      <w:r>
        <w:rPr>
          <w:color w:val="484848"/>
          <w:spacing w:val="-1"/>
          <w:w w:val="88"/>
        </w:rPr>
        <w:t>o</w:t>
      </w:r>
      <w:r>
        <w:rPr>
          <w:color w:val="484848"/>
          <w:spacing w:val="-1"/>
          <w:w w:val="66"/>
        </w:rPr>
        <w:t>r</w:t>
      </w:r>
      <w:r>
        <w:rPr>
          <w:color w:val="484848"/>
          <w:spacing w:val="-1"/>
          <w:w w:val="88"/>
        </w:rPr>
        <w:t>e</w:t>
      </w:r>
      <w:r>
        <w:rPr>
          <w:color w:val="484848"/>
          <w:spacing w:val="-1"/>
          <w:w w:val="156"/>
        </w:rPr>
        <w:t>M</w:t>
      </w:r>
      <w:r>
        <w:rPr>
          <w:color w:val="484848"/>
          <w:spacing w:val="-1"/>
          <w:w w:val="88"/>
        </w:rPr>
        <w:t>o</w:t>
      </w:r>
      <w:r>
        <w:rPr>
          <w:color w:val="484848"/>
          <w:spacing w:val="-1"/>
          <w:w w:val="100"/>
        </w:rPr>
        <w:t>un</w:t>
      </w:r>
      <w:r>
        <w:rPr>
          <w:color w:val="484848"/>
          <w:w w:val="55"/>
        </w:rPr>
        <w:t>t</w:t>
      </w:r>
      <w:r>
        <w:rPr>
          <w:color w:val="484848"/>
          <w:spacing w:val="-57"/>
        </w:rPr>
        <w:t xml:space="preserve"> </w:t>
      </w:r>
      <w:r>
        <w:rPr>
          <w:color w:val="484848"/>
          <w:spacing w:val="1"/>
          <w:w w:val="100"/>
        </w:rPr>
        <w:t>钩子函数，在这个函数中虚拟</w:t>
      </w:r>
      <w:r>
        <w:rPr>
          <w:color w:val="484848"/>
          <w:spacing w:val="-1"/>
          <w:w w:val="100"/>
        </w:rPr>
        <w:t>d</w:t>
      </w:r>
      <w:r>
        <w:rPr>
          <w:color w:val="484848"/>
          <w:spacing w:val="-1"/>
          <w:w w:val="88"/>
        </w:rPr>
        <w:t>o</w:t>
      </w:r>
      <w:r>
        <w:rPr>
          <w:color w:val="484848"/>
          <w:w w:val="144"/>
        </w:rPr>
        <w:t>m</w:t>
      </w:r>
      <w:r>
        <w:rPr>
          <w:color w:val="484848"/>
          <w:spacing w:val="-54"/>
        </w:rPr>
        <w:t xml:space="preserve"> </w:t>
      </w:r>
      <w:r>
        <w:rPr>
          <w:color w:val="484848"/>
          <w:spacing w:val="-3"/>
          <w:w w:val="100"/>
        </w:rPr>
        <w:t>已经创建完成，马上就</w:t>
      </w:r>
      <w:r>
        <w:rPr>
          <w:color w:val="484848"/>
          <w:spacing w:val="-2"/>
          <w:w w:val="95"/>
        </w:rPr>
        <w:t>要渲染</w:t>
      </w:r>
      <w:r>
        <w:rPr>
          <w:color w:val="484848"/>
          <w:w w:val="90"/>
        </w:rPr>
        <w:t>,</w:t>
      </w:r>
      <w:r>
        <w:rPr>
          <w:color w:val="484848"/>
          <w:spacing w:val="3"/>
          <w:w w:val="95"/>
        </w:rPr>
        <w:t xml:space="preserve">在这里也可以更改数据，不会触发 </w:t>
      </w:r>
      <w:r>
        <w:rPr>
          <w:color w:val="484848"/>
          <w:w w:val="95"/>
        </w:rPr>
        <w:t>updated</w:t>
      </w:r>
      <w:r>
        <w:rPr>
          <w:color w:val="484848"/>
          <w:spacing w:val="-3"/>
          <w:w w:val="95"/>
        </w:rPr>
        <w:t>，在这里可以在渲染前最后一次更改</w:t>
      </w:r>
      <w:r>
        <w:rPr>
          <w:color w:val="484848"/>
          <w:spacing w:val="-3"/>
        </w:rPr>
        <w:t>数据的机会，不会触发其他的钩子函数，一般可以在这里做初始数据的获取</w:t>
      </w:r>
    </w:p>
    <w:p>
      <w:pPr>
        <w:pStyle w:val="7"/>
        <w:spacing w:line="266" w:lineRule="auto"/>
        <w:ind w:right="375"/>
        <w:jc w:val="both"/>
      </w:pPr>
      <w:r>
        <w:rPr>
          <w:color w:val="484848"/>
          <w:spacing w:val="8"/>
          <w:w w:val="100"/>
        </w:rPr>
        <w:t>接下来开始</w:t>
      </w:r>
      <w:r>
        <w:rPr>
          <w:color w:val="484848"/>
          <w:spacing w:val="-1"/>
          <w:w w:val="66"/>
        </w:rPr>
        <w:t>r</w:t>
      </w:r>
      <w:r>
        <w:rPr>
          <w:color w:val="484848"/>
          <w:spacing w:val="-1"/>
          <w:w w:val="88"/>
        </w:rPr>
        <w:t>e</w:t>
      </w:r>
      <w:r>
        <w:rPr>
          <w:color w:val="484848"/>
          <w:spacing w:val="-1"/>
          <w:w w:val="100"/>
        </w:rPr>
        <w:t>nd</w:t>
      </w:r>
      <w:r>
        <w:rPr>
          <w:color w:val="484848"/>
          <w:spacing w:val="-1"/>
          <w:w w:val="88"/>
        </w:rPr>
        <w:t>e</w:t>
      </w:r>
      <w:r>
        <w:rPr>
          <w:color w:val="484848"/>
          <w:spacing w:val="1"/>
          <w:w w:val="66"/>
        </w:rPr>
        <w:t>r</w:t>
      </w:r>
      <w:r>
        <w:rPr>
          <w:color w:val="484848"/>
          <w:spacing w:val="6"/>
          <w:w w:val="100"/>
        </w:rPr>
        <w:t>，渲染出真实</w:t>
      </w:r>
      <w:r>
        <w:rPr>
          <w:color w:val="484848"/>
          <w:spacing w:val="-1"/>
          <w:w w:val="100"/>
        </w:rPr>
        <w:t>d</w:t>
      </w:r>
      <w:r>
        <w:rPr>
          <w:color w:val="484848"/>
          <w:spacing w:val="-1"/>
          <w:w w:val="88"/>
        </w:rPr>
        <w:t>o</w:t>
      </w:r>
      <w:r>
        <w:rPr>
          <w:color w:val="484848"/>
          <w:spacing w:val="1"/>
          <w:w w:val="144"/>
        </w:rPr>
        <w:t>m</w:t>
      </w:r>
      <w:r>
        <w:rPr>
          <w:color w:val="484848"/>
          <w:spacing w:val="8"/>
          <w:w w:val="100"/>
        </w:rPr>
        <w:t>，然后执行</w:t>
      </w:r>
      <w:r>
        <w:rPr>
          <w:color w:val="484848"/>
          <w:spacing w:val="-1"/>
          <w:w w:val="144"/>
        </w:rPr>
        <w:t>m</w:t>
      </w:r>
      <w:r>
        <w:rPr>
          <w:color w:val="484848"/>
          <w:spacing w:val="-1"/>
          <w:w w:val="88"/>
        </w:rPr>
        <w:t>o</w:t>
      </w:r>
      <w:r>
        <w:rPr>
          <w:color w:val="484848"/>
          <w:spacing w:val="-1"/>
          <w:w w:val="100"/>
        </w:rPr>
        <w:t>un</w:t>
      </w:r>
      <w:r>
        <w:rPr>
          <w:color w:val="484848"/>
          <w:spacing w:val="-1"/>
          <w:w w:val="55"/>
        </w:rPr>
        <w:t>t</w:t>
      </w:r>
      <w:r>
        <w:rPr>
          <w:color w:val="484848"/>
          <w:spacing w:val="-1"/>
          <w:w w:val="88"/>
        </w:rPr>
        <w:t>e</w:t>
      </w:r>
      <w:r>
        <w:rPr>
          <w:color w:val="484848"/>
          <w:w w:val="100"/>
        </w:rPr>
        <w:t>d</w:t>
      </w:r>
      <w:r>
        <w:rPr>
          <w:color w:val="484848"/>
          <w:spacing w:val="-57"/>
        </w:rPr>
        <w:t xml:space="preserve"> </w:t>
      </w:r>
      <w:r>
        <w:rPr>
          <w:color w:val="484848"/>
          <w:spacing w:val="-3"/>
          <w:w w:val="100"/>
        </w:rPr>
        <w:t>钩子函数，此时，组件已经出</w:t>
      </w:r>
      <w:r>
        <w:rPr>
          <w:color w:val="484848"/>
          <w:spacing w:val="2"/>
        </w:rPr>
        <w:t>现在页面中，数据、真实</w:t>
      </w:r>
      <w:r>
        <w:rPr>
          <w:color w:val="484848"/>
        </w:rPr>
        <w:t>dom</w:t>
      </w:r>
      <w:r>
        <w:rPr>
          <w:color w:val="484848"/>
          <w:spacing w:val="-9"/>
        </w:rPr>
        <w:t xml:space="preserve"> 都已经处理好了</w:t>
      </w:r>
      <w:r>
        <w:rPr>
          <w:color w:val="484848"/>
          <w:w w:val="90"/>
        </w:rPr>
        <w:t>,</w:t>
      </w:r>
      <w:r>
        <w:rPr>
          <w:color w:val="484848"/>
          <w:spacing w:val="-3"/>
        </w:rPr>
        <w:t>事件都已经挂载好了，可以在这里操作</w:t>
      </w:r>
      <w:r>
        <w:rPr>
          <w:color w:val="484848"/>
          <w:spacing w:val="24"/>
        </w:rPr>
        <w:t>真实</w:t>
      </w:r>
      <w:r>
        <w:rPr>
          <w:color w:val="484848"/>
        </w:rPr>
        <w:t>dom</w:t>
      </w:r>
      <w:r>
        <w:rPr>
          <w:color w:val="484848"/>
          <w:spacing w:val="-16"/>
        </w:rPr>
        <w:t xml:space="preserve"> 等事情</w:t>
      </w:r>
      <w:r>
        <w:rPr>
          <w:color w:val="484848"/>
          <w:w w:val="90"/>
        </w:rPr>
        <w:t>...</w:t>
      </w:r>
    </w:p>
    <w:p>
      <w:pPr>
        <w:pStyle w:val="7"/>
        <w:spacing w:line="266" w:lineRule="auto"/>
        <w:ind w:right="337"/>
        <w:jc w:val="both"/>
      </w:pPr>
      <w:r>
        <w:rPr>
          <w:color w:val="484848"/>
          <w:spacing w:val="-1"/>
          <w:w w:val="100"/>
        </w:rPr>
        <w:t>当组件或实例的数据更改之后，会立即执行b</w:t>
      </w:r>
      <w:r>
        <w:rPr>
          <w:color w:val="484848"/>
          <w:spacing w:val="-1"/>
          <w:w w:val="88"/>
        </w:rPr>
        <w:t>e</w:t>
      </w:r>
      <w:r>
        <w:rPr>
          <w:color w:val="484848"/>
          <w:spacing w:val="-1"/>
          <w:w w:val="55"/>
        </w:rPr>
        <w:t>f</w:t>
      </w:r>
      <w:r>
        <w:rPr>
          <w:color w:val="484848"/>
          <w:spacing w:val="-1"/>
          <w:w w:val="88"/>
        </w:rPr>
        <w:t>o</w:t>
      </w:r>
      <w:r>
        <w:rPr>
          <w:color w:val="484848"/>
          <w:spacing w:val="-1"/>
          <w:w w:val="66"/>
        </w:rPr>
        <w:t>r</w:t>
      </w:r>
      <w:r>
        <w:rPr>
          <w:color w:val="484848"/>
          <w:spacing w:val="-1"/>
          <w:w w:val="88"/>
        </w:rPr>
        <w:t>e</w:t>
      </w:r>
      <w:r>
        <w:rPr>
          <w:color w:val="484848"/>
          <w:spacing w:val="-1"/>
          <w:w w:val="133"/>
        </w:rPr>
        <w:t>U</w:t>
      </w:r>
      <w:r>
        <w:rPr>
          <w:color w:val="484848"/>
          <w:spacing w:val="-1"/>
          <w:w w:val="100"/>
        </w:rPr>
        <w:t>pd</w:t>
      </w:r>
      <w:r>
        <w:rPr>
          <w:color w:val="484848"/>
          <w:spacing w:val="-1"/>
          <w:w w:val="88"/>
        </w:rPr>
        <w:t>a</w:t>
      </w:r>
      <w:r>
        <w:rPr>
          <w:color w:val="484848"/>
          <w:spacing w:val="-1"/>
          <w:w w:val="55"/>
        </w:rPr>
        <w:t>t</w:t>
      </w:r>
      <w:r>
        <w:rPr>
          <w:color w:val="484848"/>
          <w:spacing w:val="-3"/>
          <w:w w:val="88"/>
        </w:rPr>
        <w:t>e</w:t>
      </w:r>
      <w:r>
        <w:rPr>
          <w:color w:val="484848"/>
          <w:spacing w:val="16"/>
          <w:w w:val="100"/>
        </w:rPr>
        <w:t>，然后</w:t>
      </w:r>
      <w:r>
        <w:rPr>
          <w:color w:val="484848"/>
          <w:spacing w:val="-1"/>
          <w:w w:val="133"/>
        </w:rPr>
        <w:t>V</w:t>
      </w:r>
      <w:r>
        <w:rPr>
          <w:color w:val="484848"/>
          <w:spacing w:val="-1"/>
          <w:w w:val="100"/>
        </w:rPr>
        <w:t>u</w:t>
      </w:r>
      <w:r>
        <w:rPr>
          <w:color w:val="484848"/>
          <w:w w:val="88"/>
        </w:rPr>
        <w:t>e</w:t>
      </w:r>
      <w:r>
        <w:rPr>
          <w:color w:val="484848"/>
          <w:spacing w:val="-56"/>
        </w:rPr>
        <w:t xml:space="preserve"> </w:t>
      </w:r>
      <w:r>
        <w:rPr>
          <w:color w:val="484848"/>
          <w:spacing w:val="17"/>
          <w:w w:val="100"/>
        </w:rPr>
        <w:t>的虚拟</w:t>
      </w:r>
      <w:r>
        <w:rPr>
          <w:color w:val="484848"/>
          <w:spacing w:val="-1"/>
          <w:w w:val="100"/>
        </w:rPr>
        <w:t>d</w:t>
      </w:r>
      <w:r>
        <w:rPr>
          <w:color w:val="484848"/>
          <w:spacing w:val="-1"/>
          <w:w w:val="88"/>
        </w:rPr>
        <w:t>o</w:t>
      </w:r>
      <w:r>
        <w:rPr>
          <w:color w:val="484848"/>
          <w:w w:val="144"/>
        </w:rPr>
        <w:t>m</w:t>
      </w:r>
      <w:r>
        <w:rPr>
          <w:color w:val="484848"/>
          <w:spacing w:val="-56"/>
        </w:rPr>
        <w:t xml:space="preserve"> </w:t>
      </w:r>
      <w:r>
        <w:rPr>
          <w:color w:val="484848"/>
          <w:spacing w:val="-2"/>
          <w:w w:val="100"/>
        </w:rPr>
        <w:t>机制会</w:t>
      </w:r>
      <w:r>
        <w:rPr>
          <w:color w:val="484848"/>
          <w:spacing w:val="6"/>
        </w:rPr>
        <w:t>重新构建虚拟</w:t>
      </w:r>
      <w:r>
        <w:rPr>
          <w:color w:val="484848"/>
        </w:rPr>
        <w:t>dom</w:t>
      </w:r>
      <w:r>
        <w:rPr>
          <w:color w:val="484848"/>
          <w:spacing w:val="-5"/>
        </w:rPr>
        <w:t xml:space="preserve"> 与上一次的虚拟</w:t>
      </w:r>
      <w:r>
        <w:rPr>
          <w:color w:val="484848"/>
        </w:rPr>
        <w:t>dom</w:t>
      </w:r>
      <w:r>
        <w:rPr>
          <w:color w:val="484848"/>
          <w:spacing w:val="-6"/>
        </w:rPr>
        <w:t xml:space="preserve"> 树利用</w:t>
      </w:r>
      <w:r>
        <w:rPr>
          <w:color w:val="484848"/>
        </w:rPr>
        <w:t>diff</w:t>
      </w:r>
      <w:r>
        <w:rPr>
          <w:color w:val="484848"/>
          <w:spacing w:val="-15"/>
        </w:rPr>
        <w:t xml:space="preserve"> 算法进行对比之后重新渲染，一般不</w:t>
      </w:r>
      <w:r>
        <w:rPr>
          <w:color w:val="484848"/>
          <w:spacing w:val="-5"/>
        </w:rPr>
        <w:t>做什么事儿</w:t>
      </w:r>
    </w:p>
    <w:p>
      <w:pPr>
        <w:pStyle w:val="7"/>
        <w:spacing w:line="266" w:lineRule="auto"/>
        <w:ind w:right="423"/>
        <w:jc w:val="both"/>
      </w:pPr>
      <w:r>
        <w:rPr>
          <w:color w:val="484848"/>
          <w:w w:val="95"/>
        </w:rPr>
        <w:t>当更新完成后，执行updated，数据已经更改完成，dom 也重新render 完成，可以操作</w:t>
      </w:r>
      <w:r>
        <w:rPr>
          <w:color w:val="484848"/>
        </w:rPr>
        <w:t>更新后的虚拟dom</w:t>
      </w:r>
    </w:p>
    <w:p>
      <w:pPr>
        <w:pStyle w:val="7"/>
        <w:spacing w:line="266" w:lineRule="auto"/>
        <w:ind w:right="337"/>
        <w:jc w:val="both"/>
      </w:pPr>
      <w:r>
        <w:rPr>
          <w:color w:val="484848"/>
          <w:spacing w:val="-3"/>
          <w:w w:val="100"/>
        </w:rPr>
        <w:t>当经过某种途径调用</w:t>
      </w:r>
      <w:r>
        <w:rPr>
          <w:color w:val="484848"/>
          <w:spacing w:val="-1"/>
          <w:w w:val="100"/>
        </w:rPr>
        <w:t>$d</w:t>
      </w:r>
      <w:r>
        <w:rPr>
          <w:color w:val="484848"/>
          <w:spacing w:val="-1"/>
          <w:w w:val="88"/>
        </w:rPr>
        <w:t>e</w:t>
      </w:r>
      <w:r>
        <w:rPr>
          <w:color w:val="484848"/>
          <w:spacing w:val="-1"/>
          <w:w w:val="77"/>
        </w:rPr>
        <w:t>s</w:t>
      </w:r>
      <w:r>
        <w:rPr>
          <w:color w:val="484848"/>
          <w:spacing w:val="-1"/>
          <w:w w:val="55"/>
        </w:rPr>
        <w:t>t</w:t>
      </w:r>
      <w:r>
        <w:rPr>
          <w:color w:val="484848"/>
          <w:spacing w:val="-1"/>
          <w:w w:val="66"/>
        </w:rPr>
        <w:t>r</w:t>
      </w:r>
      <w:r>
        <w:rPr>
          <w:color w:val="484848"/>
          <w:spacing w:val="-1"/>
          <w:w w:val="88"/>
        </w:rPr>
        <w:t>o</w:t>
      </w:r>
      <w:r>
        <w:rPr>
          <w:color w:val="484848"/>
          <w:w w:val="88"/>
        </w:rPr>
        <w:t>y</w:t>
      </w:r>
      <w:r>
        <w:rPr>
          <w:color w:val="484848"/>
          <w:spacing w:val="-56"/>
        </w:rPr>
        <w:t xml:space="preserve"> </w:t>
      </w:r>
      <w:r>
        <w:rPr>
          <w:color w:val="484848"/>
          <w:spacing w:val="-10"/>
          <w:w w:val="100"/>
        </w:rPr>
        <w:t>方法后，立即执行</w:t>
      </w:r>
      <w:r>
        <w:rPr>
          <w:color w:val="484848"/>
          <w:spacing w:val="-10"/>
        </w:rPr>
        <w:t xml:space="preserve"> </w:t>
      </w:r>
      <w:r>
        <w:rPr>
          <w:color w:val="484848"/>
          <w:spacing w:val="-1"/>
          <w:w w:val="100"/>
        </w:rPr>
        <w:t>b</w:t>
      </w:r>
      <w:r>
        <w:rPr>
          <w:color w:val="484848"/>
          <w:spacing w:val="-1"/>
          <w:w w:val="88"/>
        </w:rPr>
        <w:t>e</w:t>
      </w:r>
      <w:r>
        <w:rPr>
          <w:color w:val="484848"/>
          <w:spacing w:val="-1"/>
          <w:w w:val="55"/>
        </w:rPr>
        <w:t>f</w:t>
      </w:r>
      <w:r>
        <w:rPr>
          <w:color w:val="484848"/>
          <w:spacing w:val="-1"/>
          <w:w w:val="88"/>
        </w:rPr>
        <w:t>o</w:t>
      </w:r>
      <w:r>
        <w:rPr>
          <w:color w:val="484848"/>
          <w:spacing w:val="-1"/>
          <w:w w:val="66"/>
        </w:rPr>
        <w:t>r</w:t>
      </w:r>
      <w:r>
        <w:rPr>
          <w:color w:val="484848"/>
          <w:spacing w:val="-1"/>
          <w:w w:val="88"/>
        </w:rPr>
        <w:t>e</w:t>
      </w:r>
      <w:r>
        <w:rPr>
          <w:color w:val="484848"/>
          <w:spacing w:val="-1"/>
          <w:w w:val="133"/>
        </w:rPr>
        <w:t>D</w:t>
      </w:r>
      <w:r>
        <w:rPr>
          <w:color w:val="484848"/>
          <w:spacing w:val="-1"/>
          <w:w w:val="88"/>
        </w:rPr>
        <w:t>e</w:t>
      </w:r>
      <w:r>
        <w:rPr>
          <w:color w:val="484848"/>
          <w:spacing w:val="-1"/>
          <w:w w:val="77"/>
        </w:rPr>
        <w:t>s</w:t>
      </w:r>
      <w:r>
        <w:rPr>
          <w:color w:val="484848"/>
          <w:spacing w:val="-1"/>
          <w:w w:val="55"/>
        </w:rPr>
        <w:t>t</w:t>
      </w:r>
      <w:r>
        <w:rPr>
          <w:color w:val="484848"/>
          <w:spacing w:val="-1"/>
          <w:w w:val="66"/>
        </w:rPr>
        <w:t>r</w:t>
      </w:r>
      <w:r>
        <w:rPr>
          <w:color w:val="484848"/>
          <w:spacing w:val="-1"/>
          <w:w w:val="88"/>
        </w:rPr>
        <w:t>o</w:t>
      </w:r>
      <w:r>
        <w:rPr>
          <w:color w:val="484848"/>
          <w:spacing w:val="-2"/>
          <w:w w:val="88"/>
        </w:rPr>
        <w:t>y</w:t>
      </w:r>
      <w:r>
        <w:rPr>
          <w:color w:val="484848"/>
          <w:spacing w:val="-10"/>
          <w:w w:val="100"/>
        </w:rPr>
        <w:t>，一般在这里做一些善后工</w:t>
      </w:r>
      <w:r>
        <w:rPr>
          <w:color w:val="484848"/>
          <w:spacing w:val="-4"/>
        </w:rPr>
        <w:t>作，例如清除计时器、清除非指令绑定的事件等等</w:t>
      </w:r>
    </w:p>
    <w:p>
      <w:pPr>
        <w:pStyle w:val="7"/>
        <w:spacing w:line="266" w:lineRule="auto"/>
        <w:ind w:right="337"/>
        <w:jc w:val="both"/>
      </w:pPr>
      <w:r>
        <w:rPr>
          <w:color w:val="484848"/>
          <w:w w:val="95"/>
        </w:rPr>
        <w:t>组件的数据绑定、监听</w:t>
      </w:r>
      <w:r>
        <w:rPr>
          <w:color w:val="484848"/>
          <w:w w:val="90"/>
        </w:rPr>
        <w:t>...</w:t>
      </w:r>
      <w:r>
        <w:rPr>
          <w:color w:val="484848"/>
          <w:w w:val="95"/>
        </w:rPr>
        <w:t>去掉后只剩下dom 空壳，这个时候，执行destroyed，在这里做</w:t>
      </w:r>
      <w:r>
        <w:rPr>
          <w:color w:val="484848"/>
        </w:rPr>
        <w:t>善后工作也可以</w:t>
      </w:r>
    </w:p>
    <w:p>
      <w:pPr>
        <w:pStyle w:val="7"/>
        <w:ind w:left="0"/>
      </w:pPr>
    </w:p>
    <w:p>
      <w:pPr>
        <w:pStyle w:val="4"/>
        <w:numPr>
          <w:ilvl w:val="2"/>
          <w:numId w:val="50"/>
        </w:numPr>
        <w:tabs>
          <w:tab w:val="left" w:pos="879"/>
          <w:tab w:val="left" w:pos="880"/>
        </w:tabs>
        <w:spacing w:before="183" w:after="0" w:line="240" w:lineRule="auto"/>
        <w:ind w:left="880" w:right="0" w:hanging="360"/>
        <w:jc w:val="left"/>
      </w:pPr>
      <w:r>
        <w:rPr>
          <w:color w:val="484848"/>
          <w:spacing w:val="-1"/>
        </w:rPr>
        <w:t xml:space="preserve">简单介绍一下 </w:t>
      </w:r>
      <w:r>
        <w:rPr>
          <w:color w:val="484848"/>
        </w:rPr>
        <w:t>symbol</w:t>
      </w:r>
    </w:p>
    <w:p>
      <w:pPr>
        <w:pStyle w:val="6"/>
      </w:pPr>
      <w:r>
        <w:rPr>
          <w:color w:val="484848"/>
        </w:rPr>
        <w:t>参考回答：</w:t>
      </w:r>
    </w:p>
    <w:p>
      <w:pPr>
        <w:pStyle w:val="7"/>
        <w:spacing w:line="266" w:lineRule="auto"/>
        <w:ind w:right="395"/>
        <w:jc w:val="both"/>
      </w:pPr>
      <w:r>
        <w:rPr>
          <w:color w:val="484848"/>
          <w:spacing w:val="-1"/>
          <w:w w:val="100"/>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w w:val="55"/>
        </w:rPr>
        <w:t>l</w:t>
      </w:r>
      <w:r>
        <w:rPr>
          <w:color w:val="484848"/>
          <w:spacing w:val="-55"/>
        </w:rPr>
        <w:t xml:space="preserve"> </w:t>
      </w:r>
      <w:r>
        <w:rPr>
          <w:color w:val="484848"/>
          <w:spacing w:val="52"/>
          <w:w w:val="100"/>
        </w:rPr>
        <w:t>是</w:t>
      </w:r>
      <w:r>
        <w:rPr>
          <w:color w:val="484848"/>
          <w:spacing w:val="-1"/>
          <w:w w:val="122"/>
        </w:rPr>
        <w:t>E</w:t>
      </w:r>
      <w:r>
        <w:rPr>
          <w:color w:val="484848"/>
          <w:spacing w:val="-1"/>
          <w:w w:val="100"/>
        </w:rPr>
        <w:t>S</w:t>
      </w:r>
      <w:r>
        <w:rPr>
          <w:color w:val="484848"/>
          <w:w w:val="100"/>
        </w:rPr>
        <w:t>6</w:t>
      </w:r>
      <w:r>
        <w:rPr>
          <w:color w:val="484848"/>
          <w:spacing w:val="1"/>
        </w:rPr>
        <w:t xml:space="preserve"> </w:t>
      </w:r>
      <w:r>
        <w:rPr>
          <w:color w:val="484848"/>
          <w:spacing w:val="-3"/>
          <w:w w:val="100"/>
        </w:rPr>
        <w:t>的新增属性，代表用给定名称作为唯一标识，这种类型的值可以这样创</w:t>
      </w:r>
      <w:r>
        <w:rPr>
          <w:color w:val="484848"/>
          <w:spacing w:val="-2"/>
          <w:w w:val="100"/>
        </w:rPr>
        <w:t>建，</w:t>
      </w:r>
      <w:r>
        <w:rPr>
          <w:color w:val="484848"/>
          <w:spacing w:val="-1"/>
          <w:w w:val="55"/>
        </w:rPr>
        <w:t>l</w:t>
      </w:r>
      <w:r>
        <w:rPr>
          <w:color w:val="484848"/>
          <w:spacing w:val="-1"/>
          <w:w w:val="88"/>
        </w:rPr>
        <w:t>e</w:t>
      </w:r>
      <w:r>
        <w:rPr>
          <w:color w:val="484848"/>
          <w:w w:val="55"/>
        </w:rPr>
        <w:t>t</w:t>
      </w:r>
      <w:r>
        <w:rPr>
          <w:color w:val="484848"/>
          <w:spacing w:val="-56"/>
        </w:rPr>
        <w:t xml:space="preserve"> </w:t>
      </w:r>
      <w:r>
        <w:rPr>
          <w:color w:val="484848"/>
          <w:spacing w:val="-1"/>
          <w:w w:val="55"/>
        </w:rPr>
        <w:t>i</w:t>
      </w:r>
      <w:r>
        <w:rPr>
          <w:color w:val="484848"/>
          <w:spacing w:val="-1"/>
          <w:w w:val="100"/>
        </w:rPr>
        <w:t>d</w:t>
      </w:r>
      <w:r>
        <w:rPr>
          <w:color w:val="484848"/>
          <w:spacing w:val="-1"/>
          <w:w w:val="109"/>
        </w:rPr>
        <w:t>=</w:t>
      </w:r>
      <w:r>
        <w:rPr>
          <w:color w:val="484848"/>
          <w:spacing w:val="-1"/>
          <w:w w:val="77"/>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spacing w:val="-1"/>
          <w:w w:val="55"/>
        </w:rPr>
        <w:t>l(</w:t>
      </w:r>
      <w:r>
        <w:rPr>
          <w:color w:val="484848"/>
          <w:spacing w:val="-1"/>
          <w:w w:val="100"/>
        </w:rPr>
        <w:t>“</w:t>
      </w:r>
      <w:r>
        <w:rPr>
          <w:color w:val="484848"/>
          <w:spacing w:val="-1"/>
          <w:w w:val="55"/>
        </w:rPr>
        <w:t>i</w:t>
      </w:r>
      <w:r>
        <w:rPr>
          <w:color w:val="484848"/>
          <w:spacing w:val="-2"/>
          <w:w w:val="100"/>
        </w:rPr>
        <w:t>d</w:t>
      </w:r>
      <w:r>
        <w:rPr>
          <w:color w:val="484848"/>
          <w:spacing w:val="-1"/>
          <w:w w:val="100"/>
        </w:rPr>
        <w:t>”</w:t>
      </w:r>
      <w:r>
        <w:rPr>
          <w:color w:val="484848"/>
          <w:w w:val="55"/>
        </w:rPr>
        <w:t>)</w:t>
      </w:r>
    </w:p>
    <w:p>
      <w:pPr>
        <w:spacing w:after="0" w:line="266" w:lineRule="auto"/>
        <w:jc w:val="both"/>
        <w:sectPr>
          <w:pgSz w:w="11910" w:h="16840"/>
          <w:pgMar w:top="1380" w:right="1460" w:bottom="1720" w:left="1640" w:header="0" w:footer="963" w:gutter="0"/>
        </w:sectPr>
      </w:pPr>
    </w:p>
    <w:p>
      <w:pPr>
        <w:pStyle w:val="7"/>
        <w:spacing w:before="51" w:line="266" w:lineRule="auto"/>
        <w:ind w:right="337"/>
        <w:jc w:val="both"/>
      </w:pPr>
      <w:r>
        <w:rPr>
          <w:color w:val="484848"/>
          <w:spacing w:val="-1"/>
          <w:w w:val="100"/>
        </w:rPr>
        <w:t>S</w:t>
      </w:r>
      <w:r>
        <w:rPr>
          <w:color w:val="484848"/>
          <w:spacing w:val="-1"/>
          <w:w w:val="88"/>
        </w:rPr>
        <w:t>y</w:t>
      </w:r>
      <w:r>
        <w:rPr>
          <w:color w:val="484848"/>
          <w:spacing w:val="-1"/>
          <w:w w:val="144"/>
        </w:rPr>
        <w:t>m</w:t>
      </w:r>
      <w:r>
        <w:rPr>
          <w:color w:val="484848"/>
          <w:spacing w:val="-1"/>
          <w:w w:val="100"/>
        </w:rPr>
        <w:t>b</w:t>
      </w:r>
      <w:r>
        <w:rPr>
          <w:color w:val="484848"/>
          <w:w w:val="55"/>
        </w:rPr>
        <w:t>l</w:t>
      </w:r>
      <w:r>
        <w:rPr>
          <w:color w:val="484848"/>
          <w:spacing w:val="-56"/>
        </w:rPr>
        <w:t xml:space="preserve"> </w:t>
      </w:r>
      <w:bookmarkStart w:id="50" w:name="_bookmark74"/>
      <w:bookmarkEnd w:id="50"/>
      <w:r>
        <w:rPr>
          <w:color w:val="484848"/>
          <w:spacing w:val="-3"/>
          <w:w w:val="100"/>
        </w:rPr>
        <w:t>确保唯一，即使采用相同的名称，也会产生不同的值，我们创建一个字段，仅为</w:t>
      </w:r>
      <w:r>
        <w:rPr>
          <w:color w:val="484848"/>
          <w:spacing w:val="12"/>
          <w:w w:val="100"/>
        </w:rPr>
        <w:t>知道对应</w:t>
      </w:r>
      <w:r>
        <w:rPr>
          <w:color w:val="484848"/>
          <w:spacing w:val="-1"/>
          <w:w w:val="77"/>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w w:val="55"/>
        </w:rPr>
        <w:t>l</w:t>
      </w:r>
      <w:r>
        <w:rPr>
          <w:color w:val="484848"/>
          <w:spacing w:val="-57"/>
        </w:rPr>
        <w:t xml:space="preserve"> </w:t>
      </w:r>
      <w:r>
        <w:rPr>
          <w:color w:val="484848"/>
          <w:spacing w:val="-7"/>
          <w:w w:val="100"/>
        </w:rPr>
        <w:t>的人能访问，使用</w:t>
      </w:r>
      <w:r>
        <w:rPr>
          <w:color w:val="484848"/>
          <w:spacing w:val="-58"/>
        </w:rPr>
        <w:t xml:space="preserve"> </w:t>
      </w:r>
      <w:r>
        <w:rPr>
          <w:color w:val="484848"/>
          <w:spacing w:val="-1"/>
          <w:w w:val="77"/>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w w:val="55"/>
        </w:rPr>
        <w:t>l</w:t>
      </w:r>
      <w:r>
        <w:rPr>
          <w:color w:val="484848"/>
          <w:spacing w:val="-54"/>
        </w:rPr>
        <w:t xml:space="preserve"> </w:t>
      </w:r>
      <w:r>
        <w:rPr>
          <w:color w:val="484848"/>
          <w:spacing w:val="-8"/>
          <w:w w:val="100"/>
        </w:rPr>
        <w:t>很有用，</w:t>
      </w:r>
      <w:r>
        <w:rPr>
          <w:color w:val="484848"/>
          <w:spacing w:val="-1"/>
          <w:w w:val="77"/>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w w:val="55"/>
        </w:rPr>
        <w:t>l</w:t>
      </w:r>
      <w:r>
        <w:rPr>
          <w:color w:val="484848"/>
          <w:spacing w:val="-54"/>
        </w:rPr>
        <w:t xml:space="preserve"> </w:t>
      </w:r>
      <w:r>
        <w:rPr>
          <w:color w:val="484848"/>
          <w:spacing w:val="-2"/>
          <w:w w:val="100"/>
        </w:rPr>
        <w:t>并不是</w:t>
      </w:r>
      <w:r>
        <w:rPr>
          <w:color w:val="484848"/>
          <w:spacing w:val="-55"/>
        </w:rPr>
        <w:t xml:space="preserve"> </w:t>
      </w:r>
      <w:r>
        <w:rPr>
          <w:color w:val="484848"/>
          <w:spacing w:val="-1"/>
          <w:w w:val="100"/>
        </w:rPr>
        <w:t>100</w:t>
      </w:r>
      <w:r>
        <w:rPr>
          <w:color w:val="484848"/>
          <w:spacing w:val="-2"/>
          <w:w w:val="150"/>
        </w:rPr>
        <w:t>%</w:t>
      </w:r>
      <w:r>
        <w:rPr>
          <w:color w:val="484848"/>
          <w:spacing w:val="-6"/>
          <w:w w:val="100"/>
        </w:rPr>
        <w:t>隐藏，有内置方</w:t>
      </w:r>
      <w:r>
        <w:rPr>
          <w:color w:val="484848"/>
          <w:spacing w:val="55"/>
          <w:w w:val="100"/>
        </w:rPr>
        <w:t>法</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88"/>
        </w:rPr>
        <w:t>ge</w:t>
      </w:r>
      <w:r>
        <w:rPr>
          <w:color w:val="484848"/>
          <w:spacing w:val="-1"/>
          <w:w w:val="55"/>
        </w:rPr>
        <w:t>t</w:t>
      </w:r>
      <w:r>
        <w:rPr>
          <w:color w:val="484848"/>
          <w:spacing w:val="-1"/>
          <w:w w:val="133"/>
        </w:rPr>
        <w:t>O</w:t>
      </w:r>
      <w:r>
        <w:rPr>
          <w:color w:val="484848"/>
          <w:spacing w:val="-1"/>
          <w:w w:val="122"/>
        </w:rPr>
        <w:t>w</w:t>
      </w:r>
      <w:r>
        <w:rPr>
          <w:color w:val="484848"/>
          <w:spacing w:val="-1"/>
          <w:w w:val="100"/>
        </w:rPr>
        <w:t>n</w:t>
      </w:r>
      <w:r>
        <w:rPr>
          <w:color w:val="484848"/>
          <w:spacing w:val="-1"/>
          <w:w w:val="111"/>
        </w:rPr>
        <w:t>P</w:t>
      </w:r>
      <w:r>
        <w:rPr>
          <w:color w:val="484848"/>
          <w:spacing w:val="-1"/>
          <w:w w:val="66"/>
        </w:rPr>
        <w:t>r</w:t>
      </w:r>
      <w:r>
        <w:rPr>
          <w:color w:val="484848"/>
          <w:spacing w:val="-1"/>
          <w:w w:val="88"/>
        </w:rPr>
        <w:t>o</w:t>
      </w:r>
      <w:r>
        <w:rPr>
          <w:color w:val="484848"/>
          <w:spacing w:val="-1"/>
          <w:w w:val="100"/>
        </w:rPr>
        <w:t>p</w:t>
      </w:r>
      <w:r>
        <w:rPr>
          <w:color w:val="484848"/>
          <w:spacing w:val="-1"/>
          <w:w w:val="88"/>
        </w:rPr>
        <w:t>e</w:t>
      </w:r>
      <w:r>
        <w:rPr>
          <w:color w:val="484848"/>
          <w:spacing w:val="-1"/>
          <w:w w:val="66"/>
        </w:rPr>
        <w:t>r</w:t>
      </w:r>
      <w:r>
        <w:rPr>
          <w:color w:val="484848"/>
          <w:spacing w:val="-1"/>
          <w:w w:val="55"/>
        </w:rPr>
        <w:t>t</w:t>
      </w:r>
      <w:r>
        <w:rPr>
          <w:color w:val="484848"/>
          <w:spacing w:val="-1"/>
          <w:w w:val="88"/>
        </w:rPr>
        <w:t>y</w:t>
      </w:r>
      <w:r>
        <w:rPr>
          <w:color w:val="484848"/>
          <w:spacing w:val="-1"/>
          <w:w w:val="100"/>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spacing w:val="-1"/>
          <w:w w:val="55"/>
        </w:rPr>
        <w:t>l</w:t>
      </w:r>
      <w:r>
        <w:rPr>
          <w:color w:val="484848"/>
          <w:spacing w:val="-1"/>
          <w:w w:val="77"/>
        </w:rPr>
        <w:t>s</w:t>
      </w:r>
      <w:r>
        <w:rPr>
          <w:color w:val="484848"/>
          <w:spacing w:val="-1"/>
          <w:w w:val="55"/>
        </w:rPr>
        <w:t>(</w:t>
      </w:r>
      <w:r>
        <w:rPr>
          <w:color w:val="484848"/>
          <w:spacing w:val="-1"/>
          <w:w w:val="88"/>
        </w:rPr>
        <w:t>o</w:t>
      </w:r>
      <w:r>
        <w:rPr>
          <w:color w:val="484848"/>
          <w:spacing w:val="-1"/>
          <w:w w:val="100"/>
        </w:rPr>
        <w:t>b</w:t>
      </w:r>
      <w:r>
        <w:rPr>
          <w:color w:val="484848"/>
          <w:spacing w:val="-1"/>
          <w:w w:val="55"/>
        </w:rPr>
        <w:t>j</w:t>
      </w:r>
      <w:r>
        <w:rPr>
          <w:color w:val="484848"/>
          <w:spacing w:val="-3"/>
          <w:w w:val="55"/>
        </w:rPr>
        <w:t>)</w:t>
      </w:r>
      <w:r>
        <w:rPr>
          <w:color w:val="484848"/>
          <w:spacing w:val="-3"/>
          <w:w w:val="100"/>
        </w:rPr>
        <w:t>可以获得所有的</w:t>
      </w:r>
      <w:r>
        <w:rPr>
          <w:color w:val="484848"/>
          <w:spacing w:val="-55"/>
        </w:rPr>
        <w:t xml:space="preserve"> </w:t>
      </w:r>
      <w:r>
        <w:rPr>
          <w:color w:val="484848"/>
          <w:spacing w:val="-1"/>
          <w:w w:val="77"/>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spacing w:val="-2"/>
          <w:w w:val="55"/>
        </w:rPr>
        <w:t>l</w:t>
      </w:r>
      <w:r>
        <w:rPr>
          <w:color w:val="484848"/>
          <w:w w:val="100"/>
        </w:rPr>
        <w:t>。</w:t>
      </w:r>
    </w:p>
    <w:p>
      <w:pPr>
        <w:pStyle w:val="7"/>
        <w:spacing w:line="279" w:lineRule="exact"/>
        <w:jc w:val="both"/>
      </w:pPr>
      <w:r>
        <w:rPr>
          <w:color w:val="484848"/>
          <w:spacing w:val="6"/>
          <w:w w:val="100"/>
        </w:rPr>
        <w:t>也有一个方法</w:t>
      </w:r>
      <w:r>
        <w:rPr>
          <w:color w:val="484848"/>
          <w:spacing w:val="-1"/>
          <w:w w:val="133"/>
        </w:rPr>
        <w:t>R</w:t>
      </w:r>
      <w:r>
        <w:rPr>
          <w:color w:val="484848"/>
          <w:spacing w:val="-1"/>
          <w:w w:val="88"/>
        </w:rPr>
        <w:t>e</w:t>
      </w:r>
      <w:r>
        <w:rPr>
          <w:color w:val="484848"/>
          <w:spacing w:val="-1"/>
          <w:w w:val="55"/>
        </w:rPr>
        <w:t>fl</w:t>
      </w:r>
      <w:r>
        <w:rPr>
          <w:color w:val="484848"/>
          <w:spacing w:val="-1"/>
          <w:w w:val="88"/>
        </w:rPr>
        <w:t>ec</w:t>
      </w:r>
      <w:r>
        <w:rPr>
          <w:color w:val="484848"/>
          <w:spacing w:val="-1"/>
          <w:w w:val="55"/>
        </w:rPr>
        <w:t>t</w:t>
      </w:r>
      <w:r>
        <w:rPr>
          <w:color w:val="484848"/>
          <w:spacing w:val="-1"/>
          <w:w w:val="50"/>
        </w:rPr>
        <w:t>.</w:t>
      </w:r>
      <w:r>
        <w:rPr>
          <w:color w:val="484848"/>
          <w:spacing w:val="-1"/>
          <w:w w:val="88"/>
        </w:rPr>
        <w:t>o</w:t>
      </w:r>
      <w:r>
        <w:rPr>
          <w:color w:val="484848"/>
          <w:spacing w:val="-1"/>
          <w:w w:val="122"/>
        </w:rPr>
        <w:t>w</w:t>
      </w:r>
      <w:r>
        <w:rPr>
          <w:color w:val="484848"/>
          <w:spacing w:val="-1"/>
          <w:w w:val="100"/>
        </w:rPr>
        <w:t>n</w:t>
      </w:r>
      <w:r>
        <w:rPr>
          <w:color w:val="484848"/>
          <w:spacing w:val="-1"/>
          <w:w w:val="133"/>
        </w:rPr>
        <w:t>K</w:t>
      </w:r>
      <w:r>
        <w:rPr>
          <w:color w:val="484848"/>
          <w:spacing w:val="-1"/>
          <w:w w:val="88"/>
        </w:rPr>
        <w:t>ey</w:t>
      </w:r>
      <w:r>
        <w:rPr>
          <w:color w:val="484848"/>
          <w:spacing w:val="-1"/>
          <w:w w:val="77"/>
        </w:rPr>
        <w:t>s</w:t>
      </w:r>
      <w:r>
        <w:rPr>
          <w:color w:val="484848"/>
          <w:spacing w:val="-1"/>
          <w:w w:val="55"/>
        </w:rPr>
        <w:t>(</w:t>
      </w:r>
      <w:r>
        <w:rPr>
          <w:color w:val="484848"/>
          <w:spacing w:val="-1"/>
          <w:w w:val="88"/>
        </w:rPr>
        <w:t>o</w:t>
      </w:r>
      <w:r>
        <w:rPr>
          <w:color w:val="484848"/>
          <w:spacing w:val="-1"/>
          <w:w w:val="100"/>
        </w:rPr>
        <w:t>b</w:t>
      </w:r>
      <w:r>
        <w:rPr>
          <w:color w:val="484848"/>
          <w:spacing w:val="-1"/>
          <w:w w:val="55"/>
        </w:rPr>
        <w:t>j)</w:t>
      </w:r>
      <w:r>
        <w:rPr>
          <w:color w:val="484848"/>
          <w:spacing w:val="2"/>
          <w:w w:val="100"/>
        </w:rPr>
        <w:t>返回对象所有的键，包括</w:t>
      </w:r>
      <w:r>
        <w:rPr>
          <w:color w:val="484848"/>
          <w:spacing w:val="-1"/>
          <w:w w:val="77"/>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spacing w:val="-2"/>
          <w:w w:val="55"/>
        </w:rPr>
        <w:t>l</w:t>
      </w:r>
      <w:r>
        <w:rPr>
          <w:color w:val="484848"/>
          <w:w w:val="100"/>
        </w:rPr>
        <w:t>。</w:t>
      </w:r>
    </w:p>
    <w:p>
      <w:pPr>
        <w:pStyle w:val="7"/>
        <w:spacing w:before="30"/>
      </w:pPr>
      <w:r>
        <w:rPr>
          <w:color w:val="484848"/>
        </w:rPr>
        <w:t>所以并不是真正隐藏。但大多数库内置方法和语法结构遵循通用约定他们是隐藏的。</w:t>
      </w:r>
    </w:p>
    <w:p>
      <w:pPr>
        <w:pStyle w:val="7"/>
        <w:ind w:left="0"/>
      </w:pPr>
    </w:p>
    <w:p>
      <w:pPr>
        <w:pStyle w:val="7"/>
        <w:spacing w:before="3"/>
        <w:ind w:left="0"/>
        <w:rPr>
          <w:sz w:val="19"/>
        </w:rPr>
      </w:pPr>
    </w:p>
    <w:p>
      <w:pPr>
        <w:pStyle w:val="4"/>
        <w:numPr>
          <w:ilvl w:val="2"/>
          <w:numId w:val="50"/>
        </w:numPr>
        <w:tabs>
          <w:tab w:val="left" w:pos="879"/>
          <w:tab w:val="left" w:pos="880"/>
        </w:tabs>
        <w:spacing w:before="0" w:after="0" w:line="240" w:lineRule="auto"/>
        <w:ind w:left="880" w:right="0" w:hanging="360"/>
        <w:jc w:val="left"/>
      </w:pPr>
      <w:r>
        <w:rPr>
          <w:color w:val="484848"/>
        </w:rPr>
        <w:t>什么是事件监听</w:t>
      </w:r>
    </w:p>
    <w:p>
      <w:pPr>
        <w:pStyle w:val="6"/>
      </w:pPr>
      <w:r>
        <w:rPr>
          <w:color w:val="484848"/>
        </w:rPr>
        <w:t>参考回答：</w:t>
      </w:r>
    </w:p>
    <w:p>
      <w:pPr>
        <w:pStyle w:val="7"/>
        <w:spacing w:line="266" w:lineRule="auto"/>
        <w:ind w:right="343"/>
      </w:pPr>
      <w:r>
        <w:rPr>
          <w:color w:val="484848"/>
          <w:w w:val="88"/>
        </w:rPr>
        <w:t>a</w:t>
      </w:r>
      <w:r>
        <w:rPr>
          <w:color w:val="484848"/>
          <w:w w:val="100"/>
        </w:rPr>
        <w:t>dd</w:t>
      </w:r>
      <w:r>
        <w:rPr>
          <w:color w:val="484848"/>
          <w:w w:val="122"/>
        </w:rPr>
        <w:t>E</w:t>
      </w:r>
      <w:r>
        <w:rPr>
          <w:color w:val="484848"/>
          <w:w w:val="88"/>
        </w:rPr>
        <w:t>ve</w:t>
      </w:r>
      <w:r>
        <w:rPr>
          <w:color w:val="484848"/>
          <w:w w:val="100"/>
        </w:rPr>
        <w:t>n</w:t>
      </w:r>
      <w:r>
        <w:rPr>
          <w:color w:val="484848"/>
          <w:w w:val="55"/>
        </w:rPr>
        <w:t>t</w:t>
      </w:r>
      <w:r>
        <w:rPr>
          <w:color w:val="484848"/>
          <w:w w:val="111"/>
        </w:rPr>
        <w:t>L</w:t>
      </w:r>
      <w:r>
        <w:rPr>
          <w:color w:val="484848"/>
          <w:w w:val="55"/>
        </w:rPr>
        <w:t>i</w:t>
      </w:r>
      <w:r>
        <w:rPr>
          <w:color w:val="484848"/>
          <w:w w:val="77"/>
        </w:rPr>
        <w:t>s</w:t>
      </w:r>
      <w:r>
        <w:rPr>
          <w:color w:val="484848"/>
          <w:w w:val="55"/>
        </w:rPr>
        <w:t>t</w:t>
      </w:r>
      <w:r>
        <w:rPr>
          <w:color w:val="484848"/>
          <w:w w:val="88"/>
        </w:rPr>
        <w:t>e</w:t>
      </w:r>
      <w:r>
        <w:rPr>
          <w:color w:val="484848"/>
          <w:w w:val="100"/>
        </w:rPr>
        <w:t>n</w:t>
      </w:r>
      <w:r>
        <w:rPr>
          <w:color w:val="484848"/>
          <w:w w:val="88"/>
        </w:rPr>
        <w:t>e</w:t>
      </w:r>
      <w:r>
        <w:rPr>
          <w:color w:val="484848"/>
          <w:w w:val="66"/>
        </w:rPr>
        <w:t>r</w:t>
      </w:r>
      <w:r>
        <w:rPr>
          <w:color w:val="484848"/>
          <w:w w:val="55"/>
        </w:rPr>
        <w:t>()</w:t>
      </w:r>
      <w:r>
        <w:rPr>
          <w:color w:val="484848"/>
          <w:w w:val="100"/>
        </w:rPr>
        <w:t>方法，用于向指定元素添加事件句柄，它可以更简单的控制事件，语</w:t>
      </w:r>
      <w:r>
        <w:rPr>
          <w:color w:val="484848"/>
        </w:rPr>
        <w:t>法为</w:t>
      </w:r>
    </w:p>
    <w:p>
      <w:pPr>
        <w:pStyle w:val="7"/>
        <w:spacing w:line="280" w:lineRule="exact"/>
      </w:pPr>
      <w:r>
        <w:rPr>
          <w:color w:val="484848"/>
          <w:spacing w:val="-1"/>
          <w:w w:val="88"/>
        </w:rPr>
        <w:t>e</w:t>
      </w:r>
      <w:r>
        <w:rPr>
          <w:color w:val="484848"/>
          <w:spacing w:val="-1"/>
          <w:w w:val="55"/>
        </w:rPr>
        <w:t>l</w:t>
      </w:r>
      <w:r>
        <w:rPr>
          <w:color w:val="484848"/>
          <w:spacing w:val="-1"/>
          <w:w w:val="88"/>
        </w:rPr>
        <w:t>e</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spacing w:val="-1"/>
          <w:w w:val="50"/>
        </w:rPr>
        <w:t>.</w:t>
      </w:r>
      <w:r>
        <w:rPr>
          <w:color w:val="484848"/>
          <w:spacing w:val="-1"/>
          <w:w w:val="88"/>
        </w:rPr>
        <w:t>a</w:t>
      </w:r>
      <w:r>
        <w:rPr>
          <w:color w:val="484848"/>
          <w:spacing w:val="-1"/>
          <w:w w:val="100"/>
        </w:rPr>
        <w:t>dd</w:t>
      </w:r>
      <w:r>
        <w:rPr>
          <w:color w:val="484848"/>
          <w:spacing w:val="-1"/>
          <w:w w:val="122"/>
        </w:rPr>
        <w:t>E</w:t>
      </w:r>
      <w:r>
        <w:rPr>
          <w:color w:val="484848"/>
          <w:spacing w:val="-1"/>
          <w:w w:val="88"/>
        </w:rPr>
        <w:t>ve</w:t>
      </w:r>
      <w:r>
        <w:rPr>
          <w:color w:val="484848"/>
          <w:spacing w:val="-1"/>
          <w:w w:val="100"/>
        </w:rPr>
        <w:t>n</w:t>
      </w:r>
      <w:r>
        <w:rPr>
          <w:color w:val="484848"/>
          <w:spacing w:val="-1"/>
          <w:w w:val="55"/>
        </w:rPr>
        <w:t>t</w:t>
      </w:r>
      <w:r>
        <w:rPr>
          <w:color w:val="484848"/>
          <w:spacing w:val="-1"/>
          <w:w w:val="111"/>
        </w:rPr>
        <w:t>L</w:t>
      </w:r>
      <w:r>
        <w:rPr>
          <w:color w:val="484848"/>
          <w:spacing w:val="-1"/>
          <w:w w:val="55"/>
        </w:rPr>
        <w:t>i</w:t>
      </w:r>
      <w:r>
        <w:rPr>
          <w:color w:val="484848"/>
          <w:spacing w:val="-1"/>
          <w:w w:val="77"/>
        </w:rPr>
        <w:t>s</w:t>
      </w:r>
      <w:r>
        <w:rPr>
          <w:color w:val="484848"/>
          <w:spacing w:val="-1"/>
          <w:w w:val="55"/>
        </w:rPr>
        <w:t>t</w:t>
      </w:r>
      <w:r>
        <w:rPr>
          <w:color w:val="484848"/>
          <w:spacing w:val="-1"/>
          <w:w w:val="88"/>
        </w:rPr>
        <w:t>e</w:t>
      </w:r>
      <w:r>
        <w:rPr>
          <w:color w:val="484848"/>
          <w:spacing w:val="-1"/>
          <w:w w:val="100"/>
        </w:rPr>
        <w:t>n</w:t>
      </w:r>
      <w:r>
        <w:rPr>
          <w:color w:val="484848"/>
          <w:spacing w:val="-1"/>
          <w:w w:val="88"/>
        </w:rPr>
        <w:t>e</w:t>
      </w:r>
      <w:r>
        <w:rPr>
          <w:color w:val="484848"/>
          <w:spacing w:val="-1"/>
          <w:w w:val="66"/>
        </w:rPr>
        <w:t>r</w:t>
      </w:r>
      <w:r>
        <w:rPr>
          <w:color w:val="484848"/>
          <w:spacing w:val="-1"/>
          <w:w w:val="55"/>
        </w:rPr>
        <w:t>(</w:t>
      </w:r>
      <w:r>
        <w:rPr>
          <w:color w:val="484848"/>
          <w:spacing w:val="-1"/>
          <w:w w:val="88"/>
        </w:rPr>
        <w:t>eve</w:t>
      </w:r>
      <w:r>
        <w:rPr>
          <w:color w:val="484848"/>
          <w:spacing w:val="-1"/>
          <w:w w:val="100"/>
        </w:rPr>
        <w:t>n</w:t>
      </w:r>
      <w:r>
        <w:rPr>
          <w:color w:val="484848"/>
          <w:spacing w:val="-1"/>
          <w:w w:val="55"/>
        </w:rPr>
        <w:t>t</w:t>
      </w:r>
      <w:r>
        <w:rPr>
          <w:color w:val="484848"/>
          <w:w w:val="50"/>
        </w:rPr>
        <w:t>,</w:t>
      </w:r>
      <w:r>
        <w:rPr>
          <w:color w:val="484848"/>
          <w:spacing w:val="-57"/>
        </w:rPr>
        <w:t xml:space="preserve"> </w:t>
      </w:r>
      <w:r>
        <w:rPr>
          <w:color w:val="484848"/>
          <w:spacing w:val="-1"/>
          <w:w w:val="55"/>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spacing w:val="-1"/>
          <w:w w:val="100"/>
        </w:rPr>
        <w:t>n</w:t>
      </w:r>
      <w:r>
        <w:rPr>
          <w:color w:val="484848"/>
          <w:w w:val="50"/>
        </w:rPr>
        <w:t>,</w:t>
      </w:r>
      <w:r>
        <w:rPr>
          <w:color w:val="484848"/>
          <w:spacing w:val="-57"/>
        </w:rPr>
        <w:t xml:space="preserve"> </w:t>
      </w:r>
      <w:r>
        <w:rPr>
          <w:color w:val="484848"/>
          <w:spacing w:val="-1"/>
          <w:w w:val="100"/>
        </w:rPr>
        <w:t>u</w:t>
      </w:r>
      <w:r>
        <w:rPr>
          <w:color w:val="484848"/>
          <w:spacing w:val="-1"/>
          <w:w w:val="77"/>
        </w:rPr>
        <w:t>s</w:t>
      </w:r>
      <w:r>
        <w:rPr>
          <w:color w:val="484848"/>
          <w:spacing w:val="-1"/>
          <w:w w:val="88"/>
        </w:rPr>
        <w:t>e</w:t>
      </w:r>
      <w:r>
        <w:rPr>
          <w:color w:val="484848"/>
          <w:spacing w:val="-1"/>
          <w:w w:val="122"/>
        </w:rPr>
        <w:t>C</w:t>
      </w:r>
      <w:r>
        <w:rPr>
          <w:color w:val="484848"/>
          <w:spacing w:val="-1"/>
          <w:w w:val="88"/>
        </w:rPr>
        <w:t>a</w:t>
      </w:r>
      <w:r>
        <w:rPr>
          <w:color w:val="484848"/>
          <w:spacing w:val="-1"/>
          <w:w w:val="100"/>
        </w:rPr>
        <w:t>p</w:t>
      </w:r>
      <w:r>
        <w:rPr>
          <w:color w:val="484848"/>
          <w:spacing w:val="-1"/>
          <w:w w:val="55"/>
        </w:rPr>
        <w:t>t</w:t>
      </w:r>
      <w:r>
        <w:rPr>
          <w:color w:val="484848"/>
          <w:spacing w:val="-1"/>
          <w:w w:val="100"/>
        </w:rPr>
        <w:t>u</w:t>
      </w:r>
      <w:r>
        <w:rPr>
          <w:color w:val="484848"/>
          <w:spacing w:val="-1"/>
          <w:w w:val="66"/>
        </w:rPr>
        <w:t>r</w:t>
      </w:r>
      <w:r>
        <w:rPr>
          <w:color w:val="484848"/>
          <w:spacing w:val="-1"/>
          <w:w w:val="88"/>
        </w:rPr>
        <w:t>e</w:t>
      </w:r>
      <w:r>
        <w:rPr>
          <w:color w:val="484848"/>
          <w:spacing w:val="-1"/>
          <w:w w:val="55"/>
        </w:rPr>
        <w:t>)</w:t>
      </w:r>
      <w:r>
        <w:rPr>
          <w:color w:val="484848"/>
          <w:w w:val="50"/>
        </w:rPr>
        <w:t>;</w:t>
      </w:r>
    </w:p>
    <w:p>
      <w:pPr>
        <w:pStyle w:val="7"/>
        <w:spacing w:before="20" w:line="266" w:lineRule="auto"/>
        <w:ind w:right="3452"/>
      </w:pPr>
      <w:r>
        <w:rPr>
          <w:color w:val="484848"/>
          <w:w w:val="100"/>
        </w:rPr>
        <w:t>第一个参数是事件的类型</w:t>
      </w:r>
      <w:r>
        <w:rPr>
          <w:color w:val="484848"/>
          <w:w w:val="55"/>
        </w:rPr>
        <w:t>(</w:t>
      </w:r>
      <w:r>
        <w:rPr>
          <w:color w:val="484848"/>
          <w:w w:val="100"/>
        </w:rPr>
        <w:t>如</w:t>
      </w:r>
      <w:r>
        <w:rPr>
          <w:color w:val="484848"/>
        </w:rPr>
        <w:t xml:space="preserve"> </w:t>
      </w:r>
      <w:r>
        <w:rPr>
          <w:color w:val="484848"/>
          <w:w w:val="80"/>
        </w:rPr>
        <w:t>"</w:t>
      </w:r>
      <w:r>
        <w:rPr>
          <w:color w:val="484848"/>
          <w:w w:val="88"/>
        </w:rPr>
        <w:t>c</w:t>
      </w:r>
      <w:r>
        <w:rPr>
          <w:color w:val="484848"/>
          <w:w w:val="55"/>
        </w:rPr>
        <w:t>li</w:t>
      </w:r>
      <w:r>
        <w:rPr>
          <w:color w:val="484848"/>
          <w:w w:val="88"/>
        </w:rPr>
        <w:t>c</w:t>
      </w:r>
      <w:r>
        <w:rPr>
          <w:color w:val="484848"/>
          <w:w w:val="100"/>
        </w:rPr>
        <w:t>k</w:t>
      </w:r>
      <w:r>
        <w:rPr>
          <w:color w:val="484848"/>
          <w:w w:val="80"/>
        </w:rPr>
        <w:t>"</w:t>
      </w:r>
      <w:r>
        <w:rPr>
          <w:color w:val="484848"/>
        </w:rPr>
        <w:t xml:space="preserve"> </w:t>
      </w:r>
      <w:r>
        <w:rPr>
          <w:color w:val="484848"/>
          <w:w w:val="100"/>
        </w:rPr>
        <w:t>或</w:t>
      </w:r>
      <w:r>
        <w:rPr>
          <w:color w:val="484848"/>
        </w:rPr>
        <w:t xml:space="preserve"> </w:t>
      </w:r>
      <w:r>
        <w:rPr>
          <w:color w:val="484848"/>
          <w:w w:val="80"/>
        </w:rPr>
        <w:t>"</w:t>
      </w:r>
      <w:r>
        <w:rPr>
          <w:color w:val="484848"/>
          <w:w w:val="144"/>
        </w:rPr>
        <w:t>m</w:t>
      </w:r>
      <w:r>
        <w:rPr>
          <w:color w:val="484848"/>
          <w:w w:val="88"/>
        </w:rPr>
        <w:t>o</w:t>
      </w:r>
      <w:r>
        <w:rPr>
          <w:color w:val="484848"/>
          <w:w w:val="100"/>
        </w:rPr>
        <w:t>u</w:t>
      </w:r>
      <w:r>
        <w:rPr>
          <w:color w:val="484848"/>
          <w:w w:val="77"/>
        </w:rPr>
        <w:t>s</w:t>
      </w:r>
      <w:r>
        <w:rPr>
          <w:color w:val="484848"/>
          <w:w w:val="88"/>
        </w:rPr>
        <w:t>e</w:t>
      </w:r>
      <w:r>
        <w:rPr>
          <w:color w:val="484848"/>
          <w:w w:val="100"/>
        </w:rPr>
        <w:t>d</w:t>
      </w:r>
      <w:r>
        <w:rPr>
          <w:color w:val="484848"/>
          <w:w w:val="88"/>
        </w:rPr>
        <w:t>o</w:t>
      </w:r>
      <w:r>
        <w:rPr>
          <w:color w:val="484848"/>
          <w:w w:val="122"/>
        </w:rPr>
        <w:t>w</w:t>
      </w:r>
      <w:r>
        <w:rPr>
          <w:color w:val="484848"/>
          <w:w w:val="100"/>
        </w:rPr>
        <w:t>n</w:t>
      </w:r>
      <w:r>
        <w:rPr>
          <w:color w:val="484848"/>
          <w:w w:val="80"/>
        </w:rPr>
        <w:t>"</w:t>
      </w:r>
      <w:r>
        <w:rPr>
          <w:color w:val="484848"/>
          <w:w w:val="55"/>
        </w:rPr>
        <w:t>)</w:t>
      </w:r>
      <w:r>
        <w:rPr>
          <w:color w:val="484848"/>
          <w:w w:val="50"/>
        </w:rPr>
        <w:t>.</w:t>
      </w:r>
      <w:r>
        <w:rPr>
          <w:color w:val="484848"/>
          <w:w w:val="95"/>
        </w:rPr>
        <w:t>第二个参数是事件触发后调用的函数。</w:t>
      </w:r>
    </w:p>
    <w:p>
      <w:pPr>
        <w:pStyle w:val="7"/>
        <w:spacing w:line="266" w:lineRule="auto"/>
        <w:ind w:right="1602"/>
      </w:pPr>
      <w:r>
        <w:rPr>
          <w:color w:val="484848"/>
        </w:rPr>
        <w:t>第三个参数是个布尔值用于描述事件是冒泡还是捕获。该参数是可选的。事件传递有两种方式，冒泡和捕获</w:t>
      </w:r>
    </w:p>
    <w:p>
      <w:pPr>
        <w:pStyle w:val="7"/>
        <w:spacing w:line="266" w:lineRule="auto"/>
        <w:ind w:right="375"/>
      </w:pPr>
      <w:r>
        <w:rPr>
          <w:color w:val="484848"/>
          <w:spacing w:val="-6"/>
        </w:rPr>
        <w:t xml:space="preserve">事件传递定义了元素事件触发的顺序，如果你将 </w:t>
      </w:r>
      <w:r>
        <w:rPr>
          <w:color w:val="484848"/>
        </w:rPr>
        <w:t>P</w:t>
      </w:r>
      <w:r>
        <w:rPr>
          <w:color w:val="484848"/>
          <w:spacing w:val="-3"/>
        </w:rPr>
        <w:t xml:space="preserve"> 元素插入到</w:t>
      </w:r>
      <w:r>
        <w:rPr>
          <w:color w:val="484848"/>
        </w:rPr>
        <w:t>div</w:t>
      </w:r>
      <w:r>
        <w:rPr>
          <w:color w:val="484848"/>
          <w:spacing w:val="-15"/>
        </w:rPr>
        <w:t xml:space="preserve"> 元素中，用户点击 </w:t>
      </w:r>
      <w:r>
        <w:rPr>
          <w:color w:val="484848"/>
        </w:rPr>
        <w:t xml:space="preserve">P </w:t>
      </w:r>
      <w:r>
        <w:rPr>
          <w:color w:val="484848"/>
          <w:spacing w:val="-2"/>
        </w:rPr>
        <w:t>元素，</w:t>
      </w:r>
    </w:p>
    <w:p>
      <w:pPr>
        <w:pStyle w:val="7"/>
        <w:spacing w:line="266" w:lineRule="auto"/>
        <w:ind w:right="3363"/>
      </w:pPr>
      <w:r>
        <w:rPr>
          <w:color w:val="484848"/>
        </w:rPr>
        <w:t>在冒泡中，内部元素先被触发，然后再触发外部元素， 捕获中，外部元素先被触发，在触发内部元素。</w:t>
      </w:r>
    </w:p>
    <w:p>
      <w:pPr>
        <w:pStyle w:val="7"/>
        <w:ind w:left="0"/>
      </w:pPr>
    </w:p>
    <w:p>
      <w:pPr>
        <w:pStyle w:val="7"/>
        <w:spacing w:before="4"/>
        <w:ind w:left="0"/>
        <w:rPr>
          <w:sz w:val="16"/>
        </w:rPr>
      </w:pPr>
    </w:p>
    <w:p>
      <w:pPr>
        <w:pStyle w:val="4"/>
        <w:numPr>
          <w:ilvl w:val="2"/>
          <w:numId w:val="50"/>
        </w:numPr>
        <w:tabs>
          <w:tab w:val="left" w:pos="879"/>
          <w:tab w:val="left" w:pos="880"/>
        </w:tabs>
        <w:spacing w:before="1" w:after="0" w:line="240" w:lineRule="auto"/>
        <w:ind w:left="880" w:right="0" w:hanging="360"/>
        <w:jc w:val="left"/>
      </w:pPr>
      <w:r>
        <w:rPr>
          <w:color w:val="484848"/>
          <w:spacing w:val="-1"/>
        </w:rPr>
        <w:t xml:space="preserve">介绍一下 </w:t>
      </w:r>
      <w:r>
        <w:rPr>
          <w:color w:val="484848"/>
        </w:rPr>
        <w:t>promise，及其底层如何实现</w:t>
      </w:r>
    </w:p>
    <w:p>
      <w:pPr>
        <w:pStyle w:val="6"/>
        <w:spacing w:before="170"/>
      </w:pPr>
      <w:r>
        <w:rPr>
          <w:color w:val="484848"/>
        </w:rPr>
        <w:t>参考回答：</w:t>
      </w:r>
    </w:p>
    <w:p>
      <w:pPr>
        <w:pStyle w:val="7"/>
        <w:spacing w:line="272" w:lineRule="exact"/>
      </w:pP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6"/>
        </w:rPr>
        <w:t xml:space="preserve"> </w:t>
      </w:r>
      <w:r>
        <w:rPr>
          <w:color w:val="484848"/>
          <w:spacing w:val="-3"/>
          <w:w w:val="100"/>
        </w:rPr>
        <w:t>是一个对象，保存着未来将要结束的事件，她有两个特征</w:t>
      </w:r>
      <w:r>
        <w:rPr>
          <w:color w:val="484848"/>
          <w:w w:val="50"/>
        </w:rPr>
        <w:t>:</w:t>
      </w:r>
    </w:p>
    <w:p>
      <w:pPr>
        <w:pStyle w:val="7"/>
        <w:spacing w:before="30" w:line="266" w:lineRule="auto"/>
        <w:ind w:right="337"/>
      </w:pPr>
      <w:r>
        <w:rPr>
          <w:color w:val="484848"/>
          <w:spacing w:val="-1"/>
          <w:w w:val="100"/>
        </w:rPr>
        <w:t>1</w:t>
      </w:r>
      <w:r>
        <w:rPr>
          <w:color w:val="484848"/>
          <w:spacing w:val="-3"/>
          <w:w w:val="100"/>
        </w:rPr>
        <w:t>、对象的状态不受外部影响，</w:t>
      </w: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6"/>
        </w:rPr>
        <w:t xml:space="preserve"> </w:t>
      </w:r>
      <w:r>
        <w:rPr>
          <w:color w:val="484848"/>
          <w:spacing w:val="-3"/>
          <w:w w:val="100"/>
        </w:rPr>
        <w:t>对象代表一个异步操作，有三种状态，</w:t>
      </w:r>
      <w:r>
        <w:rPr>
          <w:color w:val="484848"/>
          <w:spacing w:val="-1"/>
          <w:w w:val="100"/>
        </w:rPr>
        <w:t>p</w:t>
      </w:r>
      <w:r>
        <w:rPr>
          <w:color w:val="484848"/>
          <w:spacing w:val="-1"/>
          <w:w w:val="88"/>
        </w:rPr>
        <w:t>e</w:t>
      </w:r>
      <w:r>
        <w:rPr>
          <w:color w:val="484848"/>
          <w:spacing w:val="-1"/>
          <w:w w:val="100"/>
        </w:rPr>
        <w:t>nd</w:t>
      </w:r>
      <w:r>
        <w:rPr>
          <w:color w:val="484848"/>
          <w:spacing w:val="-1"/>
          <w:w w:val="55"/>
        </w:rPr>
        <w:t>i</w:t>
      </w:r>
      <w:r>
        <w:rPr>
          <w:color w:val="484848"/>
          <w:spacing w:val="1"/>
          <w:w w:val="100"/>
        </w:rPr>
        <w:t>n</w:t>
      </w:r>
      <w:r>
        <w:rPr>
          <w:color w:val="484848"/>
          <w:w w:val="88"/>
        </w:rPr>
        <w:t>g</w:t>
      </w:r>
      <w:r>
        <w:rPr>
          <w:color w:val="484848"/>
          <w:spacing w:val="-2"/>
          <w:w w:val="95"/>
        </w:rPr>
        <w:t>进行中，</w:t>
      </w:r>
      <w:r>
        <w:rPr>
          <w:color w:val="484848"/>
          <w:w w:val="95"/>
        </w:rPr>
        <w:t>fulfilled</w:t>
      </w:r>
      <w:r>
        <w:rPr>
          <w:color w:val="484848"/>
          <w:spacing w:val="-16"/>
          <w:w w:val="95"/>
        </w:rPr>
        <w:t xml:space="preserve"> 已成功，</w:t>
      </w:r>
      <w:r>
        <w:rPr>
          <w:color w:val="484848"/>
          <w:w w:val="95"/>
        </w:rPr>
        <w:t>rejected</w:t>
      </w:r>
      <w:r>
        <w:rPr>
          <w:color w:val="484848"/>
          <w:spacing w:val="-10"/>
          <w:w w:val="95"/>
        </w:rPr>
        <w:t xml:space="preserve"> 已失败，只有异步操作的结果，才可以决定当前是哪</w:t>
      </w:r>
      <w:r>
        <w:rPr>
          <w:color w:val="484848"/>
          <w:spacing w:val="-3"/>
          <w:w w:val="100"/>
        </w:rPr>
        <w:t>一种状态，任何其他操作都无法改变这个状态，这也就是</w:t>
      </w:r>
      <w:r>
        <w:rPr>
          <w:color w:val="484848"/>
          <w:spacing w:val="-55"/>
        </w:rPr>
        <w:t xml:space="preserve"> </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8"/>
        </w:rPr>
        <w:t xml:space="preserve"> </w:t>
      </w:r>
      <w:r>
        <w:rPr>
          <w:color w:val="484848"/>
          <w:spacing w:val="-2"/>
          <w:w w:val="100"/>
        </w:rPr>
        <w:t>名字的由来</w:t>
      </w:r>
    </w:p>
    <w:p>
      <w:pPr>
        <w:pStyle w:val="7"/>
        <w:spacing w:line="266" w:lineRule="auto"/>
        <w:ind w:right="392"/>
        <w:jc w:val="both"/>
      </w:pPr>
      <w:r>
        <w:rPr>
          <w:color w:val="484848"/>
          <w:spacing w:val="-1"/>
          <w:w w:val="100"/>
        </w:rPr>
        <w:t>2</w:t>
      </w:r>
      <w:r>
        <w:rPr>
          <w:color w:val="484848"/>
          <w:spacing w:val="-3"/>
          <w:w w:val="100"/>
        </w:rPr>
        <w:t>、一旦状态改变，就不会再变，</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w w:val="100"/>
        </w:rPr>
        <w:t>对象状态改变只有两种可能，从</w:t>
      </w:r>
      <w:r>
        <w:rPr>
          <w:color w:val="484848"/>
          <w:spacing w:val="-1"/>
          <w:w w:val="100"/>
        </w:rPr>
        <w:t>p</w:t>
      </w:r>
      <w:r>
        <w:rPr>
          <w:color w:val="484848"/>
          <w:spacing w:val="-1"/>
          <w:w w:val="88"/>
        </w:rPr>
        <w:t>e</w:t>
      </w:r>
      <w:r>
        <w:rPr>
          <w:color w:val="484848"/>
          <w:spacing w:val="-1"/>
          <w:w w:val="100"/>
        </w:rPr>
        <w:t>nd</w:t>
      </w:r>
      <w:r>
        <w:rPr>
          <w:color w:val="484848"/>
          <w:spacing w:val="-1"/>
          <w:w w:val="55"/>
        </w:rPr>
        <w:t>i</w:t>
      </w:r>
      <w:r>
        <w:rPr>
          <w:color w:val="484848"/>
          <w:spacing w:val="-1"/>
          <w:w w:val="100"/>
        </w:rPr>
        <w:t>n</w:t>
      </w:r>
      <w:r>
        <w:rPr>
          <w:color w:val="484848"/>
          <w:w w:val="88"/>
        </w:rPr>
        <w:t>g</w:t>
      </w:r>
      <w:r>
        <w:rPr>
          <w:color w:val="484848"/>
          <w:spacing w:val="-55"/>
        </w:rPr>
        <w:t xml:space="preserve"> </w:t>
      </w:r>
      <w:r>
        <w:rPr>
          <w:color w:val="484848"/>
          <w:spacing w:val="-2"/>
          <w:w w:val="100"/>
        </w:rPr>
        <w:t xml:space="preserve">改到 </w:t>
      </w:r>
      <w:r>
        <w:rPr>
          <w:color w:val="484848"/>
          <w:spacing w:val="-2"/>
          <w:w w:val="90"/>
        </w:rPr>
        <w:t>fulfilled</w:t>
      </w:r>
      <w:r>
        <w:rPr>
          <w:color w:val="484848"/>
          <w:spacing w:val="23"/>
          <w:w w:val="90"/>
        </w:rPr>
        <w:t xml:space="preserve"> 或者从</w:t>
      </w:r>
      <w:r>
        <w:rPr>
          <w:color w:val="484848"/>
          <w:w w:val="90"/>
        </w:rPr>
        <w:t>pending</w:t>
      </w:r>
      <w:r>
        <w:rPr>
          <w:color w:val="484848"/>
          <w:spacing w:val="33"/>
          <w:w w:val="90"/>
        </w:rPr>
        <w:t xml:space="preserve"> 改到</w:t>
      </w:r>
      <w:r>
        <w:rPr>
          <w:color w:val="484848"/>
          <w:w w:val="90"/>
        </w:rPr>
        <w:t>rejected</w:t>
      </w:r>
      <w:r>
        <w:rPr>
          <w:color w:val="484848"/>
          <w:spacing w:val="-3"/>
          <w:w w:val="90"/>
        </w:rPr>
        <w:t>，只要这两种情况发生，状态就凝固了，不会再改</w:t>
      </w:r>
      <w:r>
        <w:rPr>
          <w:color w:val="484848"/>
          <w:spacing w:val="2"/>
          <w:w w:val="100"/>
        </w:rPr>
        <w:t>变，这个时候就称为定型</w:t>
      </w:r>
      <w:r>
        <w:rPr>
          <w:color w:val="484848"/>
          <w:spacing w:val="-1"/>
          <w:w w:val="66"/>
        </w:rPr>
        <w:t>r</w:t>
      </w:r>
      <w:r>
        <w:rPr>
          <w:color w:val="484848"/>
          <w:spacing w:val="-1"/>
          <w:w w:val="88"/>
        </w:rPr>
        <w:t>e</w:t>
      </w:r>
      <w:r>
        <w:rPr>
          <w:color w:val="484848"/>
          <w:spacing w:val="-1"/>
          <w:w w:val="77"/>
        </w:rPr>
        <w:t>s</w:t>
      </w:r>
      <w:r>
        <w:rPr>
          <w:color w:val="484848"/>
          <w:spacing w:val="-1"/>
          <w:w w:val="88"/>
        </w:rPr>
        <w:t>o</w:t>
      </w:r>
      <w:r>
        <w:rPr>
          <w:color w:val="484848"/>
          <w:spacing w:val="-1"/>
          <w:w w:val="55"/>
        </w:rPr>
        <w:t>l</w:t>
      </w:r>
      <w:r>
        <w:rPr>
          <w:color w:val="484848"/>
          <w:spacing w:val="-1"/>
          <w:w w:val="88"/>
        </w:rPr>
        <w:t>ve</w:t>
      </w:r>
      <w:r>
        <w:rPr>
          <w:color w:val="484848"/>
          <w:spacing w:val="-1"/>
          <w:w w:val="100"/>
        </w:rPr>
        <w:t>d</w:t>
      </w:r>
      <w:r>
        <w:rPr>
          <w:color w:val="484848"/>
          <w:w w:val="50"/>
        </w:rPr>
        <w:t>,</w:t>
      </w:r>
    </w:p>
    <w:p>
      <w:pPr>
        <w:pStyle w:val="7"/>
        <w:spacing w:line="279" w:lineRule="exact"/>
        <w:jc w:val="both"/>
      </w:pP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6"/>
        </w:rPr>
        <w:t xml:space="preserve"> </w:t>
      </w:r>
      <w:r>
        <w:rPr>
          <w:color w:val="484848"/>
          <w:spacing w:val="-3"/>
          <w:w w:val="100"/>
        </w:rPr>
        <w:t>的基本用法，</w:t>
      </w:r>
    </w:p>
    <w:p>
      <w:pPr>
        <w:spacing w:before="15" w:line="242" w:lineRule="auto"/>
        <w:ind w:left="160" w:right="3568" w:firstLine="0"/>
        <w:jc w:val="left"/>
        <w:rPr>
          <w:sz w:val="24"/>
        </w:rPr>
      </w:pPr>
      <w:r>
        <w:rPr>
          <w:color w:val="000007"/>
          <w:spacing w:val="-1"/>
          <w:w w:val="55"/>
          <w:sz w:val="24"/>
        </w:rPr>
        <w:t>l</w:t>
      </w:r>
      <w:r>
        <w:rPr>
          <w:color w:val="000007"/>
          <w:spacing w:val="-1"/>
          <w:w w:val="88"/>
          <w:sz w:val="24"/>
        </w:rPr>
        <w:t>e</w:t>
      </w:r>
      <w:r>
        <w:rPr>
          <w:color w:val="000007"/>
          <w:w w:val="55"/>
          <w:sz w:val="24"/>
        </w:rPr>
        <w:t>t</w:t>
      </w:r>
      <w:r>
        <w:rPr>
          <w:color w:val="000007"/>
          <w:spacing w:val="-62"/>
          <w:sz w:val="24"/>
        </w:rPr>
        <w:t xml:space="preserve"> </w:t>
      </w:r>
      <w:r>
        <w:rPr>
          <w:color w:val="000007"/>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z w:val="24"/>
        </w:rPr>
        <w:t>1</w:t>
      </w:r>
      <w:r>
        <w:rPr>
          <w:color w:val="000007"/>
          <w:spacing w:val="-62"/>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w w:val="66"/>
          <w:sz w:val="24"/>
        </w:rPr>
        <w:t>r</w:t>
      </w:r>
      <w:r>
        <w:rPr>
          <w:color w:val="000007"/>
          <w:spacing w:val="-1"/>
          <w:w w:val="88"/>
          <w:sz w:val="24"/>
        </w:rPr>
        <w:t>e</w:t>
      </w:r>
      <w:r>
        <w:rPr>
          <w:color w:val="000007"/>
          <w:w w:val="55"/>
          <w:sz w:val="24"/>
        </w:rPr>
        <w:t>j</w:t>
      </w:r>
      <w:r>
        <w:rPr>
          <w:color w:val="000007"/>
          <w:spacing w:val="-1"/>
          <w:w w:val="88"/>
          <w:sz w:val="24"/>
        </w:rPr>
        <w:t>ec</w:t>
      </w:r>
      <w:r>
        <w:rPr>
          <w:color w:val="000007"/>
          <w:spacing w:val="-1"/>
          <w:w w:val="55"/>
          <w:sz w:val="24"/>
        </w:rPr>
        <w:t>t)</w:t>
      </w:r>
      <w:r>
        <w:rPr>
          <w:color w:val="000007"/>
          <w:w w:val="66"/>
          <w:sz w:val="24"/>
        </w:rPr>
        <w:t xml:space="preserve">{ </w:t>
      </w:r>
      <w:r>
        <w:rPr>
          <w:color w:val="000007"/>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w:t>
      </w:r>
    </w:p>
    <w:p>
      <w:pPr>
        <w:spacing w:before="3"/>
        <w:ind w:left="160" w:right="0" w:firstLine="0"/>
        <w:jc w:val="left"/>
        <w:rPr>
          <w:sz w:val="24"/>
        </w:rPr>
      </w:pP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spacing w:val="-1"/>
          <w:w w:val="55"/>
          <w:sz w:val="24"/>
        </w:rPr>
        <w:t>(</w:t>
      </w:r>
      <w:r>
        <w:rPr>
          <w:color w:val="000007"/>
          <w:spacing w:val="-1"/>
          <w:w w:val="43"/>
          <w:sz w:val="24"/>
        </w:rPr>
        <w:t>'</w:t>
      </w:r>
      <w:r>
        <w:rPr>
          <w:color w:val="000007"/>
          <w:spacing w:val="-1"/>
          <w:w w:val="88"/>
          <w:sz w:val="24"/>
        </w:rPr>
        <w:t>o</w:t>
      </w:r>
      <w:r>
        <w:rPr>
          <w:color w:val="000007"/>
          <w:sz w:val="24"/>
        </w:rPr>
        <w:t>k</w:t>
      </w:r>
      <w:r>
        <w:rPr>
          <w:color w:val="000007"/>
          <w:spacing w:val="-1"/>
          <w:w w:val="43"/>
          <w:sz w:val="24"/>
        </w:rPr>
        <w:t>'</w:t>
      </w:r>
      <w:r>
        <w:rPr>
          <w:color w:val="000007"/>
          <w:w w:val="55"/>
          <w:sz w:val="24"/>
        </w:rPr>
        <w:t>)</w:t>
      </w:r>
    </w:p>
    <w:p>
      <w:pPr>
        <w:spacing w:before="5"/>
        <w:ind w:left="160" w:right="0" w:firstLine="0"/>
        <w:jc w:val="left"/>
        <w:rPr>
          <w:sz w:val="24"/>
        </w:rPr>
      </w:pPr>
      <w:r>
        <w:rPr>
          <w:color w:val="000007"/>
          <w:w w:val="90"/>
          <w:sz w:val="24"/>
        </w:rPr>
        <w:t>},1000)</w:t>
      </w:r>
    </w:p>
    <w:p>
      <w:pPr>
        <w:spacing w:before="4"/>
        <w:ind w:left="160" w:right="0" w:firstLine="0"/>
        <w:jc w:val="left"/>
        <w:rPr>
          <w:sz w:val="24"/>
        </w:rPr>
      </w:pPr>
      <w:r>
        <w:rPr>
          <w:color w:val="000007"/>
          <w:w w:val="70"/>
          <w:sz w:val="24"/>
        </w:rPr>
        <w:t>})</w:t>
      </w:r>
    </w:p>
    <w:p>
      <w:pPr>
        <w:spacing w:before="5" w:line="242" w:lineRule="auto"/>
        <w:ind w:left="160" w:right="5067" w:firstLine="0"/>
        <w:jc w:val="left"/>
        <w:rPr>
          <w:sz w:val="24"/>
        </w:rPr>
      </w:pPr>
      <w:r>
        <w:rPr>
          <w:color w:val="000007"/>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z w:val="24"/>
        </w:rPr>
        <w:t>1</w:t>
      </w:r>
      <w:r>
        <w:rPr>
          <w:color w:val="000007"/>
          <w:w w:val="50"/>
          <w:sz w:val="24"/>
        </w:rPr>
        <w:t>.</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2"/>
          <w:sz w:val="24"/>
        </w:rPr>
        <w:t xml:space="preserve"> </w:t>
      </w:r>
      <w:r>
        <w:rPr>
          <w:color w:val="000007"/>
          <w:w w:val="77"/>
          <w:sz w:val="24"/>
        </w:rPr>
        <w:t>s</w:t>
      </w:r>
      <w:r>
        <w:rPr>
          <w:color w:val="000007"/>
          <w:sz w:val="24"/>
        </w:rPr>
        <w:t>u</w:t>
      </w:r>
      <w:r>
        <w:rPr>
          <w:color w:val="000007"/>
          <w:spacing w:val="-1"/>
          <w:w w:val="88"/>
          <w:sz w:val="24"/>
        </w:rPr>
        <w:t>cce</w:t>
      </w:r>
      <w:r>
        <w:rPr>
          <w:color w:val="000007"/>
          <w:w w:val="77"/>
          <w:sz w:val="24"/>
        </w:rPr>
        <w:t>ss</w:t>
      </w:r>
      <w:r>
        <w:rPr>
          <w:color w:val="000007"/>
          <w:spacing w:val="-1"/>
          <w:w w:val="55"/>
          <w:sz w:val="24"/>
        </w:rPr>
        <w:t>(</w:t>
      </w:r>
      <w:r>
        <w:rPr>
          <w:color w:val="000007"/>
          <w:spacing w:val="-1"/>
          <w:w w:val="88"/>
          <w:sz w:val="24"/>
        </w:rPr>
        <w:t>va</w:t>
      </w:r>
      <w:r>
        <w:rPr>
          <w:color w:val="000007"/>
          <w:spacing w:val="-1"/>
          <w:w w:val="55"/>
          <w:sz w:val="24"/>
        </w:rPr>
        <w:t>l)</w:t>
      </w:r>
      <w:r>
        <w:rPr>
          <w:color w:val="000007"/>
          <w:w w:val="66"/>
          <w:sz w:val="24"/>
        </w:rPr>
        <w:t xml:space="preserve">{ </w:t>
      </w:r>
      <w:r>
        <w:rPr>
          <w:color w:val="000007"/>
          <w:w w:val="90"/>
          <w:sz w:val="24"/>
        </w:rPr>
        <w:t>console.log(val)</w:t>
      </w:r>
    </w:p>
    <w:p>
      <w:pPr>
        <w:spacing w:before="2"/>
        <w:ind w:left="160" w:right="0" w:firstLine="0"/>
        <w:jc w:val="left"/>
        <w:rPr>
          <w:sz w:val="24"/>
        </w:rPr>
      </w:pPr>
      <w:r>
        <w:rPr>
          <w:color w:val="000007"/>
          <w:w w:val="70"/>
          <w:sz w:val="24"/>
        </w:rPr>
        <w:t>})</w:t>
      </w:r>
    </w:p>
    <w:p>
      <w:pPr>
        <w:spacing w:before="18" w:line="249" w:lineRule="auto"/>
        <w:ind w:left="160" w:right="6225" w:firstLine="0"/>
        <w:jc w:val="left"/>
        <w:rPr>
          <w:sz w:val="24"/>
        </w:rPr>
      </w:pPr>
      <w:r>
        <w:rPr>
          <w:color w:val="484848"/>
          <w:spacing w:val="-3"/>
          <w:w w:val="100"/>
          <w:sz w:val="22"/>
        </w:rPr>
        <w:t>最简单代码实现</w:t>
      </w:r>
      <w:r>
        <w:rPr>
          <w:color w:val="484848"/>
          <w:spacing w:val="-55"/>
          <w:sz w:val="22"/>
        </w:rPr>
        <w:t xml:space="preserve"> </w:t>
      </w:r>
      <w:r>
        <w:rPr>
          <w:color w:val="484848"/>
          <w:spacing w:val="-3"/>
          <w:w w:val="100"/>
          <w:sz w:val="22"/>
        </w:rPr>
        <w:t>p</w:t>
      </w:r>
      <w:r>
        <w:rPr>
          <w:color w:val="484848"/>
          <w:spacing w:val="-3"/>
          <w:w w:val="66"/>
          <w:sz w:val="22"/>
        </w:rPr>
        <w:t>r</w:t>
      </w:r>
      <w:r>
        <w:rPr>
          <w:color w:val="484848"/>
          <w:spacing w:val="-3"/>
          <w:w w:val="88"/>
          <w:sz w:val="22"/>
        </w:rPr>
        <w:t>o</w:t>
      </w:r>
      <w:r>
        <w:rPr>
          <w:color w:val="484848"/>
          <w:spacing w:val="-3"/>
          <w:w w:val="144"/>
          <w:sz w:val="22"/>
        </w:rPr>
        <w:t>m</w:t>
      </w:r>
      <w:r>
        <w:rPr>
          <w:color w:val="484848"/>
          <w:spacing w:val="-3"/>
          <w:w w:val="55"/>
          <w:sz w:val="22"/>
        </w:rPr>
        <w:t>i</w:t>
      </w:r>
      <w:r>
        <w:rPr>
          <w:color w:val="484848"/>
          <w:spacing w:val="-3"/>
          <w:w w:val="77"/>
          <w:sz w:val="22"/>
        </w:rPr>
        <w:t>s</w:t>
      </w:r>
      <w:r>
        <w:rPr>
          <w:color w:val="484848"/>
          <w:spacing w:val="-2"/>
          <w:w w:val="88"/>
          <w:sz w:val="22"/>
        </w:rPr>
        <w:t>e</w:t>
      </w:r>
      <w:r>
        <w:rPr>
          <w:color w:val="484848"/>
          <w:w w:val="88"/>
          <w:sz w:val="22"/>
        </w:rPr>
        <w:t xml:space="preserve"> </w:t>
      </w:r>
      <w:r>
        <w:rPr>
          <w:color w:val="000007"/>
          <w:spacing w:val="-1"/>
          <w:w w:val="88"/>
          <w:sz w:val="24"/>
        </w:rPr>
        <w:t>c</w:t>
      </w:r>
      <w:r>
        <w:rPr>
          <w:color w:val="000007"/>
          <w:spacing w:val="-1"/>
          <w:w w:val="55"/>
          <w:sz w:val="24"/>
        </w:rPr>
        <w:t>l</w:t>
      </w:r>
      <w:r>
        <w:rPr>
          <w:color w:val="000007"/>
          <w:spacing w:val="-1"/>
          <w:w w:val="88"/>
          <w:sz w:val="24"/>
        </w:rPr>
        <w:t>a</w:t>
      </w:r>
      <w:r>
        <w:rPr>
          <w:color w:val="000007"/>
          <w:w w:val="77"/>
          <w:sz w:val="24"/>
        </w:rPr>
        <w:t>ss</w:t>
      </w:r>
      <w:r>
        <w:rPr>
          <w:color w:val="000007"/>
          <w:spacing w:val="-64"/>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w w:val="155"/>
          <w:sz w:val="24"/>
        </w:rPr>
        <w:t>M</w:t>
      </w:r>
      <w:r>
        <w:rPr>
          <w:color w:val="000007"/>
          <w:spacing w:val="-60"/>
          <w:sz w:val="24"/>
        </w:rPr>
        <w:t xml:space="preserve"> </w:t>
      </w:r>
      <w:r>
        <w:rPr>
          <w:color w:val="000007"/>
          <w:w w:val="66"/>
          <w:sz w:val="24"/>
        </w:rPr>
        <w:t xml:space="preserve">{ </w:t>
      </w:r>
      <w:r>
        <w:rPr>
          <w:color w:val="000007"/>
          <w:w w:val="85"/>
          <w:sz w:val="24"/>
        </w:rPr>
        <w:t>constructor</w:t>
      </w:r>
      <w:r>
        <w:rPr>
          <w:color w:val="000007"/>
          <w:spacing w:val="-39"/>
          <w:w w:val="85"/>
          <w:sz w:val="24"/>
        </w:rPr>
        <w:t xml:space="preserve"> (</w:t>
      </w:r>
      <w:r>
        <w:rPr>
          <w:color w:val="000007"/>
          <w:w w:val="85"/>
          <w:sz w:val="24"/>
        </w:rPr>
        <w:t>process</w:t>
      </w:r>
      <w:r>
        <w:rPr>
          <w:color w:val="000007"/>
          <w:spacing w:val="-26"/>
          <w:w w:val="85"/>
          <w:sz w:val="24"/>
        </w:rPr>
        <w:t>) {</w:t>
      </w:r>
    </w:p>
    <w:p>
      <w:pPr>
        <w:spacing w:after="0" w:line="249" w:lineRule="auto"/>
        <w:jc w:val="left"/>
        <w:rPr>
          <w:sz w:val="24"/>
        </w:rPr>
        <w:sectPr>
          <w:pgSz w:w="11910" w:h="16840"/>
          <w:pgMar w:top="1380" w:right="1460" w:bottom="1440" w:left="1640" w:header="0" w:footer="963" w:gutter="0"/>
        </w:sectPr>
      </w:pPr>
    </w:p>
    <w:p>
      <w:pPr>
        <w:pStyle w:val="5"/>
        <w:spacing w:before="35" w:line="242" w:lineRule="auto"/>
        <w:ind w:right="6577"/>
      </w:pPr>
      <w:r>
        <w:rPr>
          <w:color w:val="000007"/>
          <w:spacing w:val="-1"/>
          <w:w w:val="55"/>
        </w:rPr>
        <w:t>t</w:t>
      </w:r>
      <w:r>
        <w:rPr>
          <w:color w:val="000007"/>
        </w:rPr>
        <w:t>h</w:t>
      </w:r>
      <w:r>
        <w:rPr>
          <w:color w:val="000007"/>
          <w:spacing w:val="-1"/>
          <w:w w:val="55"/>
        </w:rPr>
        <w:t>i</w:t>
      </w:r>
      <w:r>
        <w:rPr>
          <w:color w:val="000007"/>
          <w:w w:val="77"/>
        </w:rPr>
        <w:t>s</w:t>
      </w:r>
      <w:r>
        <w:rPr>
          <w:color w:val="000007"/>
          <w:w w:val="50"/>
        </w:rPr>
        <w:t>.</w:t>
      </w:r>
      <w:r>
        <w:rPr>
          <w:color w:val="000007"/>
          <w:w w:val="77"/>
        </w:rPr>
        <w:t>s</w:t>
      </w:r>
      <w:r>
        <w:rPr>
          <w:color w:val="000007"/>
          <w:spacing w:val="-1"/>
          <w:w w:val="55"/>
        </w:rPr>
        <w:t>t</w:t>
      </w:r>
      <w:r>
        <w:rPr>
          <w:color w:val="000007"/>
          <w:spacing w:val="-1"/>
          <w:w w:val="88"/>
        </w:rPr>
        <w:t>a</w:t>
      </w:r>
      <w:bookmarkStart w:id="51" w:name="_bookmark75"/>
      <w:bookmarkEnd w:id="51"/>
      <w:r>
        <w:rPr>
          <w:color w:val="000007"/>
          <w:spacing w:val="-1"/>
          <w:w w:val="55"/>
        </w:rPr>
        <w:t>t</w:t>
      </w:r>
      <w:r>
        <w:rPr>
          <w:color w:val="000007"/>
        </w:rPr>
        <w:t>u</w:t>
      </w:r>
      <w:r>
        <w:rPr>
          <w:color w:val="000007"/>
          <w:w w:val="77"/>
        </w:rPr>
        <w:t>s</w:t>
      </w:r>
      <w:r>
        <w:rPr>
          <w:color w:val="000007"/>
          <w:spacing w:val="-63"/>
        </w:rPr>
        <w:t xml:space="preserve"> </w:t>
      </w:r>
      <w:r>
        <w:rPr>
          <w:color w:val="000007"/>
          <w:w w:val="109"/>
        </w:rPr>
        <w:t>=</w:t>
      </w:r>
      <w:r>
        <w:rPr>
          <w:color w:val="000007"/>
          <w:spacing w:val="-60"/>
        </w:rPr>
        <w:t xml:space="preserve"> </w:t>
      </w:r>
      <w:r>
        <w:rPr>
          <w:color w:val="000007"/>
          <w:spacing w:val="-1"/>
          <w:w w:val="43"/>
        </w:rPr>
        <w:t>'</w:t>
      </w:r>
      <w:r>
        <w:rPr>
          <w:color w:val="000007"/>
        </w:rPr>
        <w:t>p</w:t>
      </w:r>
      <w:r>
        <w:rPr>
          <w:color w:val="000007"/>
          <w:spacing w:val="-1"/>
          <w:w w:val="88"/>
        </w:rPr>
        <w:t>e</w:t>
      </w:r>
      <w:r>
        <w:rPr>
          <w:color w:val="000007"/>
        </w:rPr>
        <w:t>nd</w:t>
      </w:r>
      <w:r>
        <w:rPr>
          <w:color w:val="000007"/>
          <w:spacing w:val="-1"/>
          <w:w w:val="55"/>
        </w:rPr>
        <w:t>i</w:t>
      </w:r>
      <w:r>
        <w:rPr>
          <w:color w:val="000007"/>
        </w:rPr>
        <w:t>n</w:t>
      </w:r>
      <w:r>
        <w:rPr>
          <w:color w:val="000007"/>
          <w:spacing w:val="-1"/>
          <w:w w:val="88"/>
        </w:rPr>
        <w:t>g</w:t>
      </w:r>
      <w:r>
        <w:rPr>
          <w:color w:val="000007"/>
          <w:w w:val="43"/>
        </w:rPr>
        <w:t xml:space="preserve">' </w:t>
      </w:r>
      <w:r>
        <w:rPr>
          <w:color w:val="000007"/>
          <w:spacing w:val="-1"/>
          <w:w w:val="55"/>
        </w:rPr>
        <w:t>t</w:t>
      </w:r>
      <w:r>
        <w:rPr>
          <w:color w:val="000007"/>
        </w:rPr>
        <w:t>h</w:t>
      </w:r>
      <w:r>
        <w:rPr>
          <w:color w:val="000007"/>
          <w:spacing w:val="-1"/>
          <w:w w:val="55"/>
        </w:rPr>
        <w:t>i</w:t>
      </w:r>
      <w:r>
        <w:rPr>
          <w:color w:val="000007"/>
          <w:w w:val="77"/>
        </w:rPr>
        <w:t>s</w:t>
      </w:r>
      <w:r>
        <w:rPr>
          <w:color w:val="000007"/>
          <w:w w:val="50"/>
        </w:rPr>
        <w:t>.</w:t>
      </w:r>
      <w:r>
        <w:rPr>
          <w:color w:val="000007"/>
          <w:spacing w:val="-1"/>
          <w:w w:val="143"/>
        </w:rPr>
        <w:t>m</w:t>
      </w:r>
      <w:r>
        <w:rPr>
          <w:color w:val="000007"/>
          <w:w w:val="77"/>
        </w:rPr>
        <w:t>s</w:t>
      </w:r>
      <w:r>
        <w:rPr>
          <w:color w:val="000007"/>
          <w:w w:val="88"/>
        </w:rPr>
        <w:t>g</w:t>
      </w:r>
      <w:r>
        <w:rPr>
          <w:color w:val="000007"/>
          <w:spacing w:val="-62"/>
        </w:rPr>
        <w:t xml:space="preserve"> </w:t>
      </w:r>
      <w:r>
        <w:rPr>
          <w:color w:val="000007"/>
          <w:w w:val="109"/>
        </w:rPr>
        <w:t>=</w:t>
      </w:r>
      <w:r>
        <w:rPr>
          <w:color w:val="000007"/>
          <w:spacing w:val="-62"/>
        </w:rPr>
        <w:t xml:space="preserve"> </w:t>
      </w:r>
      <w:r>
        <w:rPr>
          <w:color w:val="000007"/>
          <w:spacing w:val="-1"/>
          <w:w w:val="43"/>
        </w:rPr>
        <w:t>'</w:t>
      </w:r>
      <w:r>
        <w:rPr>
          <w:color w:val="000007"/>
          <w:w w:val="43"/>
        </w:rPr>
        <w:t>'</w:t>
      </w:r>
    </w:p>
    <w:p>
      <w:pPr>
        <w:spacing w:before="3" w:line="242" w:lineRule="auto"/>
        <w:ind w:left="160" w:right="3568" w:firstLine="0"/>
        <w:jc w:val="left"/>
        <w:rPr>
          <w:sz w:val="24"/>
        </w:rPr>
      </w:pPr>
      <w:r>
        <w:rPr>
          <w:color w:val="000007"/>
          <w:w w:val="70"/>
          <w:sz w:val="24"/>
        </w:rPr>
        <w:t xml:space="preserve">process(this.resolve.bind(this), this.reject.bind(this)) </w:t>
      </w:r>
      <w:r>
        <w:rPr>
          <w:color w:val="000007"/>
          <w:w w:val="85"/>
          <w:sz w:val="24"/>
        </w:rPr>
        <w:t>return this</w:t>
      </w:r>
    </w:p>
    <w:p>
      <w:pPr>
        <w:spacing w:before="3"/>
        <w:ind w:left="160" w:right="0" w:firstLine="0"/>
        <w:jc w:val="left"/>
        <w:rPr>
          <w:sz w:val="24"/>
        </w:rPr>
      </w:pPr>
      <w:r>
        <w:rPr>
          <w:color w:val="000007"/>
          <w:w w:val="66"/>
          <w:sz w:val="24"/>
        </w:rPr>
        <w:t>}</w:t>
      </w:r>
    </w:p>
    <w:p>
      <w:pPr>
        <w:spacing w:before="5" w:line="242" w:lineRule="auto"/>
        <w:ind w:left="160" w:right="6225" w:firstLine="0"/>
        <w:jc w:val="left"/>
        <w:rPr>
          <w:sz w:val="24"/>
        </w:rPr>
      </w:pPr>
      <w:r>
        <w:rPr>
          <w:color w:val="000007"/>
          <w:w w:val="85"/>
          <w:sz w:val="24"/>
        </w:rPr>
        <w:t xml:space="preserve">resolve (val) {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z w:val="24"/>
        </w:rPr>
        <w:t>u</w:t>
      </w:r>
      <w:r>
        <w:rPr>
          <w:color w:val="000007"/>
          <w:w w:val="77"/>
          <w:sz w:val="24"/>
        </w:rPr>
        <w:t>s</w:t>
      </w:r>
      <w:r>
        <w:rPr>
          <w:color w:val="000007"/>
          <w:spacing w:val="-63"/>
          <w:sz w:val="24"/>
        </w:rPr>
        <w:t xml:space="preserve"> </w:t>
      </w:r>
      <w:r>
        <w:rPr>
          <w:color w:val="000007"/>
          <w:w w:val="109"/>
          <w:sz w:val="24"/>
        </w:rPr>
        <w:t>=</w:t>
      </w:r>
      <w:r>
        <w:rPr>
          <w:color w:val="000007"/>
          <w:spacing w:val="-60"/>
          <w:sz w:val="24"/>
        </w:rPr>
        <w:t xml:space="preserve"> </w:t>
      </w:r>
      <w:r>
        <w:rPr>
          <w:color w:val="000007"/>
          <w:spacing w:val="-1"/>
          <w:w w:val="43"/>
          <w:sz w:val="24"/>
        </w:rPr>
        <w:t>'</w:t>
      </w:r>
      <w:r>
        <w:rPr>
          <w:color w:val="000007"/>
          <w:spacing w:val="-1"/>
          <w:w w:val="55"/>
          <w:sz w:val="24"/>
        </w:rPr>
        <w:t>f</w:t>
      </w:r>
      <w:r>
        <w:rPr>
          <w:color w:val="000007"/>
          <w:sz w:val="24"/>
        </w:rPr>
        <w:t>u</w:t>
      </w:r>
      <w:r>
        <w:rPr>
          <w:color w:val="000007"/>
          <w:spacing w:val="-1"/>
          <w:w w:val="55"/>
          <w:sz w:val="24"/>
        </w:rPr>
        <w:t>lfill</w:t>
      </w:r>
      <w:r>
        <w:rPr>
          <w:color w:val="000007"/>
          <w:spacing w:val="-1"/>
          <w:w w:val="88"/>
          <w:sz w:val="24"/>
        </w:rPr>
        <w:t>e</w:t>
      </w:r>
      <w:r>
        <w:rPr>
          <w:color w:val="000007"/>
          <w:sz w:val="24"/>
        </w:rPr>
        <w:t>d</w:t>
      </w:r>
      <w:r>
        <w:rPr>
          <w:color w:val="000007"/>
          <w:w w:val="43"/>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pacing w:val="-1"/>
          <w:w w:val="143"/>
          <w:sz w:val="24"/>
        </w:rPr>
        <w:t>m</w:t>
      </w:r>
      <w:r>
        <w:rPr>
          <w:color w:val="000007"/>
          <w:w w:val="77"/>
          <w:sz w:val="24"/>
        </w:rPr>
        <w:t>s</w:t>
      </w:r>
      <w:r>
        <w:rPr>
          <w:color w:val="000007"/>
          <w:w w:val="88"/>
          <w:sz w:val="24"/>
        </w:rPr>
        <w:t>g</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88"/>
          <w:sz w:val="24"/>
        </w:rPr>
        <w:t>va</w:t>
      </w:r>
      <w:r>
        <w:rPr>
          <w:color w:val="000007"/>
          <w:w w:val="55"/>
          <w:sz w:val="24"/>
        </w:rPr>
        <w:t>l</w:t>
      </w:r>
    </w:p>
    <w:p>
      <w:pPr>
        <w:spacing w:before="4"/>
        <w:ind w:left="160" w:right="0" w:firstLine="0"/>
        <w:jc w:val="left"/>
        <w:rPr>
          <w:sz w:val="24"/>
        </w:rPr>
      </w:pPr>
      <w:r>
        <w:rPr>
          <w:color w:val="000007"/>
          <w:w w:val="66"/>
          <w:sz w:val="24"/>
        </w:rPr>
        <w:t>}</w:t>
      </w:r>
    </w:p>
    <w:p>
      <w:pPr>
        <w:spacing w:before="4" w:line="242" w:lineRule="auto"/>
        <w:ind w:left="160" w:right="6225" w:firstLine="0"/>
        <w:jc w:val="left"/>
        <w:rPr>
          <w:sz w:val="24"/>
        </w:rPr>
      </w:pPr>
      <w:r>
        <w:rPr>
          <w:color w:val="000007"/>
          <w:w w:val="90"/>
          <w:sz w:val="24"/>
        </w:rPr>
        <w:t xml:space="preserve">reject (err) {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z w:val="24"/>
        </w:rPr>
        <w:t>u</w:t>
      </w:r>
      <w:r>
        <w:rPr>
          <w:color w:val="000007"/>
          <w:w w:val="77"/>
          <w:sz w:val="24"/>
        </w:rPr>
        <w:t>s</w:t>
      </w:r>
      <w:r>
        <w:rPr>
          <w:color w:val="000007"/>
          <w:spacing w:val="-63"/>
          <w:sz w:val="24"/>
        </w:rPr>
        <w:t xml:space="preserve"> </w:t>
      </w:r>
      <w:r>
        <w:rPr>
          <w:color w:val="000007"/>
          <w:w w:val="109"/>
          <w:sz w:val="24"/>
        </w:rPr>
        <w:t>=</w:t>
      </w:r>
      <w:r>
        <w:rPr>
          <w:color w:val="000007"/>
          <w:spacing w:val="-60"/>
          <w:sz w:val="24"/>
        </w:rPr>
        <w:t xml:space="preserve"> </w:t>
      </w:r>
      <w:r>
        <w:rPr>
          <w:color w:val="000007"/>
          <w:spacing w:val="-1"/>
          <w:w w:val="43"/>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88"/>
          <w:sz w:val="24"/>
        </w:rPr>
        <w:t>e</w:t>
      </w:r>
      <w:r>
        <w:rPr>
          <w:color w:val="000007"/>
          <w:sz w:val="24"/>
        </w:rPr>
        <w:t>d</w:t>
      </w:r>
      <w:r>
        <w:rPr>
          <w:color w:val="000007"/>
          <w:w w:val="43"/>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pacing w:val="-1"/>
          <w:w w:val="143"/>
          <w:sz w:val="24"/>
        </w:rPr>
        <w:t>m</w:t>
      </w:r>
      <w:r>
        <w:rPr>
          <w:color w:val="000007"/>
          <w:w w:val="77"/>
          <w:sz w:val="24"/>
        </w:rPr>
        <w:t>s</w:t>
      </w:r>
      <w:r>
        <w:rPr>
          <w:color w:val="000007"/>
          <w:w w:val="88"/>
          <w:sz w:val="24"/>
        </w:rPr>
        <w:t>g</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88"/>
          <w:sz w:val="24"/>
        </w:rPr>
        <w:t>e</w:t>
      </w:r>
      <w:r>
        <w:rPr>
          <w:color w:val="000007"/>
          <w:w w:val="66"/>
          <w:sz w:val="24"/>
        </w:rPr>
        <w:t>rr</w:t>
      </w:r>
    </w:p>
    <w:p>
      <w:pPr>
        <w:spacing w:before="5"/>
        <w:ind w:left="160" w:right="0" w:firstLine="0"/>
        <w:jc w:val="left"/>
        <w:rPr>
          <w:sz w:val="24"/>
        </w:rPr>
      </w:pPr>
      <w:r>
        <w:rPr>
          <w:color w:val="000007"/>
          <w:w w:val="66"/>
          <w:sz w:val="24"/>
        </w:rPr>
        <w:t>}</w:t>
      </w:r>
    </w:p>
    <w:p>
      <w:pPr>
        <w:spacing w:before="4" w:line="242" w:lineRule="auto"/>
        <w:ind w:left="160" w:right="5067" w:firstLine="0"/>
        <w:jc w:val="left"/>
        <w:rPr>
          <w:sz w:val="24"/>
        </w:rPr>
      </w:pPr>
      <w:r>
        <w:rPr>
          <w:color w:val="000007"/>
          <w:w w:val="85"/>
          <w:sz w:val="24"/>
        </w:rPr>
        <w:t xml:space="preserve">then (fufilled, reject) { </w:t>
      </w:r>
      <w:r>
        <w:rPr>
          <w:color w:val="000007"/>
          <w:spacing w:val="-1"/>
          <w:w w:val="55"/>
          <w:sz w:val="24"/>
        </w:rPr>
        <w:t>if(t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z w:val="24"/>
        </w:rPr>
        <w:t>u</w:t>
      </w:r>
      <w:r>
        <w:rPr>
          <w:color w:val="000007"/>
          <w:w w:val="77"/>
          <w:sz w:val="24"/>
        </w:rPr>
        <w:t>s</w:t>
      </w:r>
      <w:r>
        <w:rPr>
          <w:color w:val="000007"/>
          <w:spacing w:val="-63"/>
          <w:sz w:val="24"/>
        </w:rPr>
        <w:t xml:space="preserve"> </w:t>
      </w:r>
      <w:r>
        <w:rPr>
          <w:color w:val="000007"/>
          <w:spacing w:val="-1"/>
          <w:w w:val="109"/>
          <w:sz w:val="24"/>
        </w:rPr>
        <w:t>==</w:t>
      </w:r>
      <w:r>
        <w:rPr>
          <w:color w:val="000007"/>
          <w:w w:val="109"/>
          <w:sz w:val="24"/>
        </w:rPr>
        <w:t>=</w:t>
      </w:r>
      <w:r>
        <w:rPr>
          <w:color w:val="000007"/>
          <w:spacing w:val="-61"/>
          <w:sz w:val="24"/>
        </w:rPr>
        <w:t xml:space="preserve"> </w:t>
      </w:r>
      <w:r>
        <w:rPr>
          <w:color w:val="000007"/>
          <w:spacing w:val="-1"/>
          <w:w w:val="43"/>
          <w:sz w:val="24"/>
        </w:rPr>
        <w:t>'</w:t>
      </w:r>
      <w:r>
        <w:rPr>
          <w:color w:val="000007"/>
          <w:spacing w:val="-1"/>
          <w:w w:val="55"/>
          <w:sz w:val="24"/>
        </w:rPr>
        <w:t>f</w:t>
      </w:r>
      <w:r>
        <w:rPr>
          <w:color w:val="000007"/>
          <w:sz w:val="24"/>
        </w:rPr>
        <w:t>u</w:t>
      </w:r>
      <w:r>
        <w:rPr>
          <w:color w:val="000007"/>
          <w:spacing w:val="-1"/>
          <w:w w:val="55"/>
          <w:sz w:val="24"/>
        </w:rPr>
        <w:t>lfill</w:t>
      </w:r>
      <w:r>
        <w:rPr>
          <w:color w:val="000007"/>
          <w:spacing w:val="-1"/>
          <w:w w:val="88"/>
          <w:sz w:val="24"/>
        </w:rPr>
        <w:t>e</w:t>
      </w:r>
      <w:r>
        <w:rPr>
          <w:color w:val="000007"/>
          <w:sz w:val="24"/>
        </w:rPr>
        <w:t>d</w:t>
      </w:r>
      <w:r>
        <w:rPr>
          <w:color w:val="000007"/>
          <w:spacing w:val="-1"/>
          <w:w w:val="43"/>
          <w:sz w:val="24"/>
        </w:rPr>
        <w:t>'</w:t>
      </w:r>
      <w:r>
        <w:rPr>
          <w:color w:val="000007"/>
          <w:w w:val="55"/>
          <w:sz w:val="24"/>
        </w:rPr>
        <w:t>)</w:t>
      </w:r>
      <w:r>
        <w:rPr>
          <w:color w:val="000007"/>
          <w:spacing w:val="-60"/>
          <w:sz w:val="24"/>
        </w:rPr>
        <w:t xml:space="preserve"> </w:t>
      </w:r>
      <w:r>
        <w:rPr>
          <w:color w:val="000007"/>
          <w:w w:val="66"/>
          <w:sz w:val="24"/>
        </w:rPr>
        <w:t xml:space="preserve">{ </w:t>
      </w:r>
      <w:r>
        <w:rPr>
          <w:color w:val="000007"/>
          <w:spacing w:val="-1"/>
          <w:w w:val="55"/>
          <w:sz w:val="24"/>
        </w:rPr>
        <w:t>f</w:t>
      </w:r>
      <w:r>
        <w:rPr>
          <w:color w:val="000007"/>
          <w:sz w:val="24"/>
        </w:rPr>
        <w:t>u</w:t>
      </w:r>
      <w:r>
        <w:rPr>
          <w:color w:val="000007"/>
          <w:spacing w:val="-1"/>
          <w:w w:val="55"/>
          <w:sz w:val="24"/>
        </w:rPr>
        <w:t>fill</w:t>
      </w:r>
      <w:r>
        <w:rPr>
          <w:color w:val="000007"/>
          <w:spacing w:val="-1"/>
          <w:w w:val="88"/>
          <w:sz w:val="24"/>
        </w:rPr>
        <w:t>e</w:t>
      </w:r>
      <w:r>
        <w:rPr>
          <w:color w:val="000007"/>
          <w:sz w:val="24"/>
        </w:rPr>
        <w:t>d</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pacing w:val="-1"/>
          <w:w w:val="143"/>
          <w:sz w:val="24"/>
        </w:rPr>
        <w:t>m</w:t>
      </w:r>
      <w:r>
        <w:rPr>
          <w:color w:val="000007"/>
          <w:w w:val="77"/>
          <w:sz w:val="24"/>
        </w:rPr>
        <w:t>s</w:t>
      </w:r>
      <w:r>
        <w:rPr>
          <w:color w:val="000007"/>
          <w:spacing w:val="-1"/>
          <w:w w:val="88"/>
          <w:sz w:val="24"/>
        </w:rPr>
        <w:t>g</w:t>
      </w:r>
      <w:r>
        <w:rPr>
          <w:color w:val="000007"/>
          <w:w w:val="55"/>
          <w:sz w:val="24"/>
        </w:rPr>
        <w:t>)</w:t>
      </w:r>
    </w:p>
    <w:p>
      <w:pPr>
        <w:spacing w:before="5"/>
        <w:ind w:left="160" w:right="0" w:firstLine="0"/>
        <w:jc w:val="left"/>
        <w:rPr>
          <w:sz w:val="24"/>
        </w:rPr>
      </w:pPr>
      <w:r>
        <w:rPr>
          <w:color w:val="000007"/>
          <w:w w:val="66"/>
          <w:sz w:val="24"/>
        </w:rPr>
        <w:t>}</w:t>
      </w:r>
    </w:p>
    <w:p>
      <w:pPr>
        <w:spacing w:before="4" w:line="242" w:lineRule="auto"/>
        <w:ind w:left="160" w:right="5067" w:firstLine="0"/>
        <w:jc w:val="left"/>
        <w:rPr>
          <w:sz w:val="24"/>
        </w:rPr>
      </w:pPr>
      <w:r>
        <w:rPr>
          <w:color w:val="000007"/>
          <w:spacing w:val="-1"/>
          <w:w w:val="55"/>
          <w:sz w:val="24"/>
        </w:rPr>
        <w:t>if(t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z w:val="24"/>
        </w:rPr>
        <w:t>u</w:t>
      </w:r>
      <w:r>
        <w:rPr>
          <w:color w:val="000007"/>
          <w:w w:val="77"/>
          <w:sz w:val="24"/>
        </w:rPr>
        <w:t>s</w:t>
      </w:r>
      <w:r>
        <w:rPr>
          <w:color w:val="000007"/>
          <w:spacing w:val="-63"/>
          <w:sz w:val="24"/>
        </w:rPr>
        <w:t xml:space="preserve"> </w:t>
      </w:r>
      <w:r>
        <w:rPr>
          <w:color w:val="000007"/>
          <w:spacing w:val="-1"/>
          <w:w w:val="109"/>
          <w:sz w:val="24"/>
        </w:rPr>
        <w:t>==</w:t>
      </w:r>
      <w:r>
        <w:rPr>
          <w:color w:val="000007"/>
          <w:w w:val="109"/>
          <w:sz w:val="24"/>
        </w:rPr>
        <w:t>=</w:t>
      </w:r>
      <w:r>
        <w:rPr>
          <w:color w:val="000007"/>
          <w:spacing w:val="-61"/>
          <w:sz w:val="24"/>
        </w:rPr>
        <w:t xml:space="preserve"> </w:t>
      </w:r>
      <w:r>
        <w:rPr>
          <w:color w:val="000007"/>
          <w:spacing w:val="-1"/>
          <w:w w:val="43"/>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88"/>
          <w:sz w:val="24"/>
        </w:rPr>
        <w:t>e</w:t>
      </w:r>
      <w:r>
        <w:rPr>
          <w:color w:val="000007"/>
          <w:sz w:val="24"/>
        </w:rPr>
        <w:t>d</w:t>
      </w:r>
      <w:r>
        <w:rPr>
          <w:color w:val="000007"/>
          <w:spacing w:val="-1"/>
          <w:w w:val="43"/>
          <w:sz w:val="24"/>
        </w:rPr>
        <w:t>'</w:t>
      </w:r>
      <w:r>
        <w:rPr>
          <w:color w:val="000007"/>
          <w:w w:val="55"/>
          <w:sz w:val="24"/>
        </w:rPr>
        <w:t>)</w:t>
      </w:r>
      <w:r>
        <w:rPr>
          <w:color w:val="000007"/>
          <w:spacing w:val="-62"/>
          <w:sz w:val="24"/>
        </w:rPr>
        <w:t xml:space="preserve"> </w:t>
      </w:r>
      <w:r>
        <w:rPr>
          <w:color w:val="000007"/>
          <w:w w:val="66"/>
          <w:sz w:val="24"/>
        </w:rPr>
        <w:t>{ 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pacing w:val="-1"/>
          <w:w w:val="143"/>
          <w:sz w:val="24"/>
        </w:rPr>
        <w:t>m</w:t>
      </w:r>
      <w:r>
        <w:rPr>
          <w:color w:val="000007"/>
          <w:w w:val="77"/>
          <w:sz w:val="24"/>
        </w:rPr>
        <w:t>s</w:t>
      </w:r>
      <w:r>
        <w:rPr>
          <w:color w:val="000007"/>
          <w:spacing w:val="-1"/>
          <w:w w:val="88"/>
          <w:sz w:val="24"/>
        </w:rPr>
        <w:t>g</w:t>
      </w:r>
      <w:r>
        <w:rPr>
          <w:color w:val="000007"/>
          <w:w w:val="55"/>
          <w:sz w:val="24"/>
        </w:rPr>
        <w:t>)</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66"/>
          <w:sz w:val="24"/>
        </w:rPr>
        <w:t>}</w:t>
      </w:r>
    </w:p>
    <w:p>
      <w:pPr>
        <w:pStyle w:val="7"/>
        <w:spacing w:before="20"/>
      </w:pPr>
      <w:r>
        <w:rPr>
          <w:color w:val="484848"/>
          <w:w w:val="85"/>
        </w:rPr>
        <w:t>//</w:t>
      </w:r>
      <w:r>
        <w:rPr>
          <w:color w:val="484848"/>
        </w:rPr>
        <w:t>测试代码</w:t>
      </w:r>
    </w:p>
    <w:p>
      <w:pPr>
        <w:pStyle w:val="5"/>
        <w:spacing w:before="14" w:line="242" w:lineRule="auto"/>
        <w:ind w:right="3568"/>
      </w:pPr>
      <w:r>
        <w:rPr>
          <w:color w:val="000007"/>
          <w:spacing w:val="-1"/>
          <w:w w:val="88"/>
        </w:rPr>
        <w:t>va</w:t>
      </w:r>
      <w:r>
        <w:rPr>
          <w:color w:val="000007"/>
          <w:w w:val="66"/>
        </w:rPr>
        <w:t>r</w:t>
      </w:r>
      <w:r>
        <w:rPr>
          <w:color w:val="000007"/>
          <w:spacing w:val="-61"/>
        </w:rPr>
        <w:t xml:space="preserve"> </w:t>
      </w:r>
      <w:r>
        <w:rPr>
          <w:color w:val="000007"/>
          <w:spacing w:val="-1"/>
          <w:w w:val="143"/>
        </w:rPr>
        <w:t>mm</w:t>
      </w:r>
      <w:r>
        <w:rPr>
          <w:color w:val="000007"/>
          <w:spacing w:val="-1"/>
          <w:w w:val="109"/>
        </w:rPr>
        <w:t>=</w:t>
      </w:r>
      <w:r>
        <w:rPr>
          <w:color w:val="000007"/>
        </w:rPr>
        <w:t>n</w:t>
      </w:r>
      <w:r>
        <w:rPr>
          <w:color w:val="000007"/>
          <w:spacing w:val="-1"/>
          <w:w w:val="88"/>
        </w:rPr>
        <w:t>e</w:t>
      </w:r>
      <w:r>
        <w:rPr>
          <w:color w:val="000007"/>
          <w:w w:val="121"/>
        </w:rPr>
        <w:t>w</w:t>
      </w:r>
      <w:r>
        <w:rPr>
          <w:color w:val="000007"/>
          <w:spacing w:val="-62"/>
        </w:rPr>
        <w:t xml:space="preserve"> </w:t>
      </w:r>
      <w:r>
        <w:rPr>
          <w:color w:val="000007"/>
          <w:spacing w:val="-1"/>
          <w:w w:val="111"/>
        </w:rPr>
        <w:t>P</w:t>
      </w:r>
      <w:r>
        <w:rPr>
          <w:color w:val="000007"/>
          <w:w w:val="66"/>
        </w:rPr>
        <w:t>r</w:t>
      </w:r>
      <w:r>
        <w:rPr>
          <w:color w:val="000007"/>
          <w:spacing w:val="-1"/>
          <w:w w:val="88"/>
        </w:rPr>
        <w:t>o</w:t>
      </w:r>
      <w:r>
        <w:rPr>
          <w:color w:val="000007"/>
          <w:spacing w:val="-1"/>
          <w:w w:val="143"/>
        </w:rPr>
        <w:t>m</w:t>
      </w:r>
      <w:r>
        <w:rPr>
          <w:color w:val="000007"/>
          <w:spacing w:val="-1"/>
          <w:w w:val="55"/>
        </w:rPr>
        <w:t>i</w:t>
      </w:r>
      <w:r>
        <w:rPr>
          <w:color w:val="000007"/>
          <w:w w:val="77"/>
        </w:rPr>
        <w:t>s</w:t>
      </w:r>
      <w:r>
        <w:rPr>
          <w:color w:val="000007"/>
          <w:spacing w:val="-1"/>
          <w:w w:val="88"/>
        </w:rPr>
        <w:t>e</w:t>
      </w:r>
      <w:r>
        <w:rPr>
          <w:color w:val="000007"/>
          <w:spacing w:val="-1"/>
          <w:w w:val="155"/>
        </w:rPr>
        <w:t>M</w:t>
      </w: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1"/>
          <w:w w:val="55"/>
        </w:rPr>
        <w:t>(</w:t>
      </w:r>
      <w:r>
        <w:rPr>
          <w:color w:val="000007"/>
          <w:w w:val="66"/>
        </w:rPr>
        <w:t>r</w:t>
      </w:r>
      <w:r>
        <w:rPr>
          <w:color w:val="000007"/>
          <w:spacing w:val="-1"/>
          <w:w w:val="88"/>
        </w:rPr>
        <w:t>e</w:t>
      </w:r>
      <w:r>
        <w:rPr>
          <w:color w:val="000007"/>
          <w:w w:val="77"/>
        </w:rPr>
        <w:t>s</w:t>
      </w:r>
      <w:r>
        <w:rPr>
          <w:color w:val="000007"/>
          <w:spacing w:val="-1"/>
          <w:w w:val="88"/>
        </w:rPr>
        <w:t>o</w:t>
      </w:r>
      <w:r>
        <w:rPr>
          <w:color w:val="000007"/>
          <w:spacing w:val="-1"/>
          <w:w w:val="55"/>
        </w:rPr>
        <w:t>l</w:t>
      </w:r>
      <w:r>
        <w:rPr>
          <w:color w:val="000007"/>
          <w:spacing w:val="-1"/>
          <w:w w:val="88"/>
        </w:rPr>
        <w:t>ve</w:t>
      </w:r>
      <w:r>
        <w:rPr>
          <w:color w:val="000007"/>
          <w:w w:val="50"/>
        </w:rPr>
        <w:t>,</w:t>
      </w:r>
      <w:r>
        <w:rPr>
          <w:color w:val="000007"/>
          <w:w w:val="66"/>
        </w:rPr>
        <w:t>r</w:t>
      </w:r>
      <w:r>
        <w:rPr>
          <w:color w:val="000007"/>
          <w:spacing w:val="-1"/>
          <w:w w:val="88"/>
        </w:rPr>
        <w:t>e</w:t>
      </w:r>
      <w:r>
        <w:rPr>
          <w:color w:val="000007"/>
          <w:spacing w:val="-1"/>
          <w:w w:val="55"/>
        </w:rPr>
        <w:t>j</w:t>
      </w:r>
      <w:r>
        <w:rPr>
          <w:color w:val="000007"/>
          <w:spacing w:val="-1"/>
          <w:w w:val="88"/>
        </w:rPr>
        <w:t>ec</w:t>
      </w:r>
      <w:r>
        <w:rPr>
          <w:color w:val="000007"/>
          <w:spacing w:val="-1"/>
          <w:w w:val="55"/>
        </w:rPr>
        <w:t>t)</w:t>
      </w:r>
      <w:r>
        <w:rPr>
          <w:color w:val="000007"/>
          <w:w w:val="66"/>
        </w:rPr>
        <w:t>{ r</w:t>
      </w:r>
      <w:r>
        <w:rPr>
          <w:color w:val="000007"/>
          <w:spacing w:val="-1"/>
          <w:w w:val="88"/>
        </w:rPr>
        <w:t>e</w:t>
      </w:r>
      <w:r>
        <w:rPr>
          <w:color w:val="000007"/>
          <w:w w:val="77"/>
        </w:rPr>
        <w:t>s</w:t>
      </w:r>
      <w:r>
        <w:rPr>
          <w:color w:val="000007"/>
          <w:spacing w:val="-1"/>
          <w:w w:val="88"/>
        </w:rPr>
        <w:t>o</w:t>
      </w:r>
      <w:r>
        <w:rPr>
          <w:color w:val="000007"/>
          <w:spacing w:val="-1"/>
          <w:w w:val="55"/>
        </w:rPr>
        <w:t>l</w:t>
      </w:r>
      <w:r>
        <w:rPr>
          <w:color w:val="000007"/>
          <w:spacing w:val="-1"/>
          <w:w w:val="88"/>
        </w:rPr>
        <w:t>ve</w:t>
      </w:r>
      <w:r>
        <w:rPr>
          <w:color w:val="000007"/>
          <w:spacing w:val="-1"/>
          <w:w w:val="55"/>
        </w:rPr>
        <w:t>(</w:t>
      </w:r>
      <w:r>
        <w:rPr>
          <w:color w:val="000007"/>
          <w:spacing w:val="-1"/>
          <w:w w:val="43"/>
        </w:rPr>
        <w:t>'</w:t>
      </w:r>
      <w:r>
        <w:rPr>
          <w:color w:val="000007"/>
        </w:rPr>
        <w:t>123</w:t>
      </w:r>
      <w:r>
        <w:rPr>
          <w:color w:val="000007"/>
          <w:spacing w:val="-1"/>
          <w:w w:val="43"/>
        </w:rPr>
        <w:t>'</w:t>
      </w:r>
      <w:r>
        <w:rPr>
          <w:color w:val="000007"/>
          <w:spacing w:val="-1"/>
          <w:w w:val="55"/>
        </w:rPr>
        <w:t>)</w:t>
      </w:r>
      <w:r>
        <w:rPr>
          <w:color w:val="000007"/>
          <w:w w:val="50"/>
        </w:rPr>
        <w:t>;</w:t>
      </w:r>
    </w:p>
    <w:p>
      <w:pPr>
        <w:spacing w:before="3"/>
        <w:ind w:left="160" w:right="0" w:firstLine="0"/>
        <w:jc w:val="left"/>
        <w:rPr>
          <w:sz w:val="24"/>
        </w:rPr>
      </w:pPr>
      <w:r>
        <w:rPr>
          <w:color w:val="000007"/>
          <w:w w:val="65"/>
          <w:sz w:val="24"/>
        </w:rPr>
        <w:t>});</w:t>
      </w:r>
    </w:p>
    <w:p>
      <w:pPr>
        <w:spacing w:before="5" w:line="242" w:lineRule="auto"/>
        <w:ind w:left="160" w:right="6046" w:firstLine="0"/>
        <w:jc w:val="left"/>
        <w:rPr>
          <w:sz w:val="24"/>
        </w:rPr>
      </w:pPr>
      <w:r>
        <w:rPr>
          <w:color w:val="000007"/>
          <w:w w:val="143"/>
          <w:sz w:val="24"/>
        </w:rPr>
        <w:t>mm</w:t>
      </w:r>
      <w:r>
        <w:rPr>
          <w:color w:val="000007"/>
          <w:w w:val="50"/>
          <w:sz w:val="24"/>
        </w:rPr>
        <w:t>.</w:t>
      </w:r>
      <w:r>
        <w:rPr>
          <w:color w:val="000007"/>
          <w:w w:val="55"/>
          <w:sz w:val="24"/>
        </w:rPr>
        <w:t>t</w:t>
      </w:r>
      <w:r>
        <w:rPr>
          <w:color w:val="000007"/>
          <w:sz w:val="24"/>
        </w:rPr>
        <w:t>h</w:t>
      </w:r>
      <w:r>
        <w:rPr>
          <w:color w:val="000007"/>
          <w:w w:val="88"/>
          <w:sz w:val="24"/>
        </w:rPr>
        <w:t>e</w:t>
      </w:r>
      <w:r>
        <w:rPr>
          <w:color w:val="000007"/>
          <w:sz w:val="24"/>
        </w:rPr>
        <w:t>n</w:t>
      </w:r>
      <w:r>
        <w:rPr>
          <w:color w:val="000007"/>
          <w:w w:val="55"/>
          <w:sz w:val="24"/>
        </w:rPr>
        <w:t>(f</w:t>
      </w:r>
      <w:r>
        <w:rPr>
          <w:color w:val="000007"/>
          <w:sz w:val="24"/>
        </w:rPr>
        <w:t>un</w:t>
      </w:r>
      <w:r>
        <w:rPr>
          <w:color w:val="000007"/>
          <w:w w:val="88"/>
          <w:sz w:val="24"/>
        </w:rPr>
        <w:t>c</w:t>
      </w:r>
      <w:r>
        <w:rPr>
          <w:color w:val="000007"/>
          <w:w w:val="55"/>
          <w:sz w:val="24"/>
        </w:rPr>
        <w:t>ti</w:t>
      </w:r>
      <w:r>
        <w:rPr>
          <w:color w:val="000007"/>
          <w:w w:val="88"/>
          <w:sz w:val="24"/>
        </w:rPr>
        <w:t>o</w:t>
      </w:r>
      <w:r>
        <w:rPr>
          <w:color w:val="000007"/>
          <w:sz w:val="24"/>
        </w:rPr>
        <w:t>n</w:t>
      </w:r>
      <w:r>
        <w:rPr>
          <w:color w:val="000007"/>
          <w:w w:val="55"/>
          <w:sz w:val="24"/>
        </w:rPr>
        <w:t>(</w:t>
      </w:r>
      <w:r>
        <w:rPr>
          <w:color w:val="000007"/>
          <w:w w:val="77"/>
          <w:sz w:val="24"/>
        </w:rPr>
        <w:t>s</w:t>
      </w:r>
      <w:r>
        <w:rPr>
          <w:color w:val="000007"/>
          <w:sz w:val="24"/>
        </w:rPr>
        <w:t>u</w:t>
      </w:r>
      <w:r>
        <w:rPr>
          <w:color w:val="000007"/>
          <w:w w:val="88"/>
          <w:sz w:val="24"/>
        </w:rPr>
        <w:t>cce</w:t>
      </w:r>
      <w:r>
        <w:rPr>
          <w:color w:val="000007"/>
          <w:w w:val="77"/>
          <w:sz w:val="24"/>
        </w:rPr>
        <w:t>ss</w:t>
      </w:r>
      <w:r>
        <w:rPr>
          <w:color w:val="000007"/>
          <w:w w:val="55"/>
          <w:sz w:val="24"/>
        </w:rPr>
        <w:t>)</w:t>
      </w:r>
      <w:r>
        <w:rPr>
          <w:color w:val="000007"/>
          <w:w w:val="66"/>
          <w:sz w:val="24"/>
        </w:rPr>
        <w:t xml:space="preserve">{ </w:t>
      </w:r>
      <w:r>
        <w:rPr>
          <w:color w:val="000007"/>
          <w:w w:val="90"/>
          <w:sz w:val="24"/>
        </w:rPr>
        <w:t>console.log(success);</w:t>
      </w:r>
    </w:p>
    <w:p>
      <w:pPr>
        <w:spacing w:before="3"/>
        <w:ind w:left="160" w:right="0" w:firstLine="0"/>
        <w:jc w:val="left"/>
        <w:rPr>
          <w:sz w:val="24"/>
        </w:rPr>
      </w:pPr>
      <w:r>
        <w:rPr>
          <w:color w:val="000007"/>
          <w:w w:val="80"/>
          <w:sz w:val="24"/>
        </w:rPr>
        <w:t>},function(){</w:t>
      </w:r>
    </w:p>
    <w:p>
      <w:pPr>
        <w:spacing w:before="4"/>
        <w:ind w:left="160" w:right="0" w:firstLine="0"/>
        <w:jc w:val="left"/>
        <w:rPr>
          <w:sz w:val="24"/>
        </w:rPr>
      </w:pP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43"/>
          <w:sz w:val="24"/>
        </w:rPr>
        <w:t>'</w:t>
      </w:r>
      <w:r>
        <w:rPr>
          <w:color w:val="000007"/>
          <w:spacing w:val="-1"/>
          <w:w w:val="55"/>
          <w:sz w:val="24"/>
        </w:rPr>
        <w:t>f</w:t>
      </w:r>
      <w:r>
        <w:rPr>
          <w:color w:val="000007"/>
          <w:spacing w:val="-1"/>
          <w:w w:val="88"/>
          <w:sz w:val="24"/>
        </w:rPr>
        <w:t>a</w:t>
      </w:r>
      <w:r>
        <w:rPr>
          <w:color w:val="000007"/>
          <w:spacing w:val="-1"/>
          <w:w w:val="55"/>
          <w:sz w:val="24"/>
        </w:rPr>
        <w:t>il!</w:t>
      </w:r>
      <w:r>
        <w:rPr>
          <w:color w:val="000007"/>
          <w:spacing w:val="-1"/>
          <w:w w:val="43"/>
          <w:sz w:val="24"/>
        </w:rPr>
        <w:t>'</w:t>
      </w:r>
      <w:r>
        <w:rPr>
          <w:color w:val="000007"/>
          <w:spacing w:val="-1"/>
          <w:w w:val="55"/>
          <w:sz w:val="24"/>
        </w:rPr>
        <w:t>)</w:t>
      </w:r>
      <w:r>
        <w:rPr>
          <w:color w:val="000007"/>
          <w:w w:val="50"/>
          <w:sz w:val="24"/>
        </w:rPr>
        <w:t>;</w:t>
      </w:r>
    </w:p>
    <w:p>
      <w:pPr>
        <w:spacing w:before="5"/>
        <w:ind w:left="160" w:right="0" w:firstLine="0"/>
        <w:jc w:val="left"/>
        <w:rPr>
          <w:sz w:val="24"/>
        </w:rPr>
      </w:pPr>
      <w:r>
        <w:rPr>
          <w:color w:val="000007"/>
          <w:w w:val="65"/>
          <w:sz w:val="24"/>
        </w:rPr>
        <w:t>});</w:t>
      </w:r>
    </w:p>
    <w:p>
      <w:pPr>
        <w:pStyle w:val="7"/>
        <w:ind w:left="0"/>
        <w:rPr>
          <w:sz w:val="24"/>
        </w:rPr>
      </w:pPr>
    </w:p>
    <w:p>
      <w:pPr>
        <w:pStyle w:val="18"/>
        <w:numPr>
          <w:ilvl w:val="2"/>
          <w:numId w:val="50"/>
        </w:numPr>
        <w:tabs>
          <w:tab w:val="left" w:pos="879"/>
          <w:tab w:val="left" w:pos="880"/>
        </w:tabs>
        <w:spacing w:before="210" w:after="0" w:line="240" w:lineRule="auto"/>
        <w:ind w:left="880" w:right="0" w:hanging="360"/>
        <w:jc w:val="left"/>
        <w:rPr>
          <w:b/>
          <w:sz w:val="24"/>
        </w:rPr>
      </w:pPr>
      <w:r>
        <w:rPr>
          <w:b/>
          <w:color w:val="484848"/>
          <w:spacing w:val="-3"/>
          <w:sz w:val="24"/>
        </w:rPr>
        <w:t xml:space="preserve">说说 </w:t>
      </w:r>
      <w:r>
        <w:rPr>
          <w:b/>
          <w:color w:val="484848"/>
          <w:sz w:val="24"/>
        </w:rPr>
        <w:t>C++,Java，JavaScript</w:t>
      </w:r>
      <w:r>
        <w:rPr>
          <w:b/>
          <w:color w:val="484848"/>
          <w:spacing w:val="-3"/>
          <w:sz w:val="24"/>
        </w:rPr>
        <w:t xml:space="preserve"> 这三种语言的区别</w:t>
      </w:r>
    </w:p>
    <w:p>
      <w:pPr>
        <w:pStyle w:val="6"/>
      </w:pPr>
      <w:r>
        <w:rPr>
          <w:color w:val="484848"/>
        </w:rPr>
        <w:t>参考回答：</w:t>
      </w:r>
    </w:p>
    <w:p>
      <w:pPr>
        <w:pStyle w:val="7"/>
        <w:spacing w:line="272" w:lineRule="exact"/>
      </w:pPr>
      <w:r>
        <w:rPr>
          <w:color w:val="484848"/>
        </w:rPr>
        <w:t>从静态类型还是动态类型来看</w:t>
      </w:r>
    </w:p>
    <w:p>
      <w:pPr>
        <w:pStyle w:val="7"/>
        <w:spacing w:before="30" w:line="266" w:lineRule="auto"/>
        <w:ind w:right="338"/>
      </w:pPr>
      <w:r>
        <w:rPr>
          <w:color w:val="484848"/>
          <w:spacing w:val="-20"/>
        </w:rPr>
        <w:t xml:space="preserve">静态类型，编译的时候就能够知道每个变量的类型，编程的时候也需要给定类型，如 </w:t>
      </w:r>
      <w:r>
        <w:rPr>
          <w:color w:val="484848"/>
        </w:rPr>
        <w:t xml:space="preserve">Java </w:t>
      </w:r>
      <w:r>
        <w:rPr>
          <w:color w:val="484848"/>
          <w:spacing w:val="12"/>
        </w:rPr>
        <w:t>中的整型</w:t>
      </w:r>
      <w:r>
        <w:rPr>
          <w:color w:val="484848"/>
        </w:rPr>
        <w:t>int</w:t>
      </w:r>
      <w:r>
        <w:rPr>
          <w:color w:val="484848"/>
          <w:spacing w:val="11"/>
        </w:rPr>
        <w:t>，浮点型</w:t>
      </w:r>
      <w:r>
        <w:rPr>
          <w:color w:val="484848"/>
        </w:rPr>
        <w:t>float</w:t>
      </w:r>
      <w:r>
        <w:rPr>
          <w:color w:val="484848"/>
          <w:spacing w:val="-22"/>
        </w:rPr>
        <w:t xml:space="preserve"> 等。</w:t>
      </w:r>
      <w:r>
        <w:rPr>
          <w:color w:val="484848"/>
        </w:rPr>
        <w:t>C</w:t>
      </w:r>
      <w:r>
        <w:rPr>
          <w:color w:val="484848"/>
          <w:spacing w:val="-3"/>
        </w:rPr>
        <w:t>、</w:t>
      </w:r>
      <w:r>
        <w:rPr>
          <w:color w:val="484848"/>
        </w:rPr>
        <w:t>C++、Java</w:t>
      </w:r>
      <w:r>
        <w:rPr>
          <w:color w:val="484848"/>
          <w:spacing w:val="-10"/>
        </w:rPr>
        <w:t xml:space="preserve"> 都属于静态类型语言。</w:t>
      </w:r>
    </w:p>
    <w:p>
      <w:pPr>
        <w:pStyle w:val="7"/>
        <w:spacing w:line="266" w:lineRule="auto"/>
        <w:ind w:right="723"/>
      </w:pPr>
      <w:r>
        <w:rPr>
          <w:color w:val="484848"/>
          <w:spacing w:val="-3"/>
        </w:rPr>
        <w:t>动态类型，运行的时候才知道每个变量的类型，编程的时候无需显示指定类型，如</w:t>
      </w:r>
      <w:r>
        <w:rPr>
          <w:color w:val="484848"/>
          <w:spacing w:val="-1"/>
          <w:w w:val="77"/>
        </w:rPr>
        <w:t>J</w:t>
      </w:r>
      <w:r>
        <w:rPr>
          <w:color w:val="484848"/>
          <w:spacing w:val="-1"/>
          <w:w w:val="88"/>
        </w:rPr>
        <w:t>ava</w:t>
      </w:r>
      <w:r>
        <w:rPr>
          <w:color w:val="484848"/>
          <w:spacing w:val="-1"/>
          <w:w w:val="100"/>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w w:val="55"/>
        </w:rPr>
        <w:t>t</w:t>
      </w:r>
      <w:r>
        <w:rPr>
          <w:color w:val="484848"/>
          <w:spacing w:val="-56"/>
        </w:rPr>
        <w:t xml:space="preserve"> </w:t>
      </w:r>
      <w:r>
        <w:rPr>
          <w:color w:val="484848"/>
          <w:spacing w:val="25"/>
          <w:w w:val="100"/>
        </w:rPr>
        <w:t>中的</w:t>
      </w:r>
      <w:r>
        <w:rPr>
          <w:color w:val="484848"/>
          <w:spacing w:val="-1"/>
          <w:w w:val="88"/>
        </w:rPr>
        <w:t>va</w:t>
      </w:r>
      <w:r>
        <w:rPr>
          <w:color w:val="484848"/>
          <w:spacing w:val="-1"/>
          <w:w w:val="66"/>
        </w:rPr>
        <w:t>r</w:t>
      </w:r>
      <w:r>
        <w:rPr>
          <w:color w:val="484848"/>
          <w:spacing w:val="-1"/>
          <w:w w:val="100"/>
        </w:rPr>
        <w:t>、</w:t>
      </w:r>
      <w:r>
        <w:rPr>
          <w:color w:val="484848"/>
          <w:spacing w:val="-1"/>
          <w:w w:val="111"/>
        </w:rPr>
        <w:t>P</w:t>
      </w:r>
      <w:r>
        <w:rPr>
          <w:color w:val="484848"/>
          <w:spacing w:val="-1"/>
          <w:w w:val="144"/>
        </w:rPr>
        <w:t>H</w:t>
      </w:r>
      <w:r>
        <w:rPr>
          <w:color w:val="484848"/>
          <w:w w:val="111"/>
        </w:rPr>
        <w:t>P</w:t>
      </w:r>
      <w:r>
        <w:rPr>
          <w:color w:val="484848"/>
          <w:spacing w:val="-57"/>
        </w:rPr>
        <w:t xml:space="preserve"> </w:t>
      </w:r>
      <w:r>
        <w:rPr>
          <w:color w:val="484848"/>
          <w:spacing w:val="-1"/>
          <w:w w:val="100"/>
        </w:rPr>
        <w:t>中的$</w:t>
      </w:r>
      <w:r>
        <w:rPr>
          <w:color w:val="484848"/>
          <w:spacing w:val="-3"/>
          <w:w w:val="100"/>
        </w:rPr>
        <w:t>。</w:t>
      </w:r>
      <w:r>
        <w:rPr>
          <w:color w:val="484848"/>
          <w:spacing w:val="-1"/>
          <w:w w:val="77"/>
        </w:rPr>
        <w:t>J</w:t>
      </w:r>
      <w:r>
        <w:rPr>
          <w:color w:val="484848"/>
          <w:spacing w:val="-1"/>
          <w:w w:val="88"/>
        </w:rPr>
        <w:t>ava</w:t>
      </w:r>
      <w:r>
        <w:rPr>
          <w:color w:val="484848"/>
          <w:spacing w:val="-1"/>
          <w:w w:val="100"/>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spacing w:val="-1"/>
          <w:w w:val="55"/>
        </w:rPr>
        <w:t>t</w:t>
      </w:r>
      <w:r>
        <w:rPr>
          <w:color w:val="484848"/>
          <w:spacing w:val="-1"/>
          <w:w w:val="100"/>
        </w:rPr>
        <w:t>、</w:t>
      </w:r>
      <w:r>
        <w:rPr>
          <w:color w:val="484848"/>
          <w:spacing w:val="-1"/>
          <w:w w:val="133"/>
        </w:rPr>
        <w:t>R</w:t>
      </w:r>
      <w:r>
        <w:rPr>
          <w:color w:val="484848"/>
          <w:spacing w:val="-1"/>
          <w:w w:val="100"/>
        </w:rPr>
        <w:t>ub</w:t>
      </w:r>
      <w:r>
        <w:rPr>
          <w:color w:val="484848"/>
          <w:spacing w:val="-1"/>
          <w:w w:val="88"/>
        </w:rPr>
        <w:t>y</w:t>
      </w:r>
      <w:r>
        <w:rPr>
          <w:color w:val="484848"/>
          <w:spacing w:val="-1"/>
          <w:w w:val="100"/>
        </w:rPr>
        <w:t>、</w:t>
      </w:r>
      <w:r>
        <w:rPr>
          <w:color w:val="484848"/>
          <w:spacing w:val="-1"/>
          <w:w w:val="111"/>
        </w:rPr>
        <w:t>P</w:t>
      </w:r>
      <w:r>
        <w:rPr>
          <w:color w:val="484848"/>
          <w:spacing w:val="-1"/>
          <w:w w:val="88"/>
        </w:rPr>
        <w:t>y</w:t>
      </w:r>
      <w:r>
        <w:rPr>
          <w:color w:val="484848"/>
          <w:spacing w:val="-1"/>
          <w:w w:val="55"/>
        </w:rPr>
        <w:t>t</w:t>
      </w:r>
      <w:r>
        <w:rPr>
          <w:color w:val="484848"/>
          <w:spacing w:val="-1"/>
          <w:w w:val="100"/>
        </w:rPr>
        <w:t>h</w:t>
      </w:r>
      <w:r>
        <w:rPr>
          <w:color w:val="484848"/>
          <w:spacing w:val="-1"/>
          <w:w w:val="88"/>
        </w:rPr>
        <w:t>o</w:t>
      </w:r>
      <w:r>
        <w:rPr>
          <w:color w:val="484848"/>
          <w:w w:val="100"/>
        </w:rPr>
        <w:t>n</w:t>
      </w:r>
      <w:r>
        <w:rPr>
          <w:color w:val="484848"/>
          <w:spacing w:val="-58"/>
        </w:rPr>
        <w:t xml:space="preserve"> </w:t>
      </w:r>
      <w:r>
        <w:rPr>
          <w:color w:val="484848"/>
          <w:spacing w:val="-3"/>
          <w:w w:val="100"/>
        </w:rPr>
        <w:t>都属于动态类型语言。</w:t>
      </w:r>
      <w:r>
        <w:rPr>
          <w:color w:val="484848"/>
          <w:spacing w:val="-3"/>
        </w:rPr>
        <w:t>静态类型还是动态类型对语言的性能有很大影响。</w:t>
      </w:r>
    </w:p>
    <w:p>
      <w:pPr>
        <w:spacing w:after="0" w:line="266" w:lineRule="auto"/>
        <w:sectPr>
          <w:pgSz w:w="11910" w:h="16840"/>
          <w:pgMar w:top="1380" w:right="1460" w:bottom="1720" w:left="1640" w:header="0" w:footer="963" w:gutter="0"/>
        </w:sectPr>
      </w:pPr>
    </w:p>
    <w:p>
      <w:pPr>
        <w:pStyle w:val="7"/>
        <w:spacing w:before="51" w:line="266" w:lineRule="auto"/>
        <w:ind w:right="337"/>
        <w:jc w:val="both"/>
      </w:pPr>
      <w:r>
        <w:rPr>
          <w:color w:val="484848"/>
          <w:spacing w:val="-6"/>
        </w:rPr>
        <w:t xml:space="preserve">对于静态类型，在编译后会大量利用已知类型的优势，如 </w:t>
      </w:r>
      <w:r>
        <w:rPr>
          <w:color w:val="484848"/>
        </w:rPr>
        <w:t>int</w:t>
      </w:r>
      <w:r>
        <w:rPr>
          <w:color w:val="484848"/>
          <w:spacing w:val="-23"/>
        </w:rPr>
        <w:t xml:space="preserve"> 类型，占用 </w:t>
      </w:r>
      <w:r>
        <w:rPr>
          <w:color w:val="484848"/>
        </w:rPr>
        <w:t>4</w:t>
      </w:r>
      <w:r>
        <w:rPr>
          <w:color w:val="484848"/>
          <w:spacing w:val="-14"/>
        </w:rPr>
        <w:t xml:space="preserve"> 个字节，编</w:t>
      </w:r>
      <w:r>
        <w:rPr>
          <w:color w:val="484848"/>
          <w:spacing w:val="-6"/>
        </w:rPr>
        <w:t>译后的代码就可以用内存地址加偏移量的方法存取变量，而地址加偏移量的算法汇编很</w:t>
      </w:r>
      <w:r>
        <w:rPr>
          <w:color w:val="484848"/>
          <w:spacing w:val="-3"/>
        </w:rPr>
        <w:t>容易实现。</w:t>
      </w:r>
    </w:p>
    <w:p>
      <w:pPr>
        <w:pStyle w:val="7"/>
        <w:spacing w:line="266" w:lineRule="auto"/>
        <w:ind w:right="1823"/>
      </w:pPr>
      <w:r>
        <w:rPr>
          <w:color w:val="484848"/>
        </w:rPr>
        <w:t>对于动态类型，会当做字符串通通存下来，之后存取就用字符串匹配。从编译型还是解释型来看</w:t>
      </w:r>
    </w:p>
    <w:p>
      <w:pPr>
        <w:pStyle w:val="7"/>
        <w:spacing w:line="266" w:lineRule="auto"/>
        <w:ind w:right="337"/>
        <w:jc w:val="both"/>
      </w:pPr>
      <w:r>
        <w:rPr>
          <w:color w:val="484848"/>
          <w:spacing w:val="-6"/>
        </w:rPr>
        <w:t xml:space="preserve">编译型语言，像 </w:t>
      </w:r>
      <w:r>
        <w:rPr>
          <w:color w:val="484848"/>
          <w:spacing w:val="-3"/>
        </w:rPr>
        <w:t>C</w:t>
      </w:r>
      <w:r>
        <w:rPr>
          <w:color w:val="484848"/>
        </w:rPr>
        <w:t>、C</w:t>
      </w:r>
      <w:r>
        <w:rPr>
          <w:color w:val="484848"/>
          <w:spacing w:val="-3"/>
        </w:rPr>
        <w:t>++，需要编译器编译成本地可执行程序后才能运行，由开发人员</w:t>
      </w:r>
      <w:r>
        <w:rPr>
          <w:color w:val="484848"/>
          <w:spacing w:val="-7"/>
        </w:rPr>
        <w:t>在编写完成后手动实施。用户只使用这些编译好的本地代码，这些本地代码由系统加载</w:t>
      </w:r>
      <w:r>
        <w:rPr>
          <w:color w:val="484848"/>
          <w:spacing w:val="-8"/>
        </w:rPr>
        <w:t xml:space="preserve">器执行，由操作系统的 </w:t>
      </w:r>
      <w:r>
        <w:rPr>
          <w:color w:val="484848"/>
        </w:rPr>
        <w:t>CPU</w:t>
      </w:r>
      <w:r>
        <w:rPr>
          <w:color w:val="484848"/>
          <w:spacing w:val="-9"/>
        </w:rPr>
        <w:t xml:space="preserve"> 直接执行，无需其他额外的虚拟机等。</w:t>
      </w:r>
    </w:p>
    <w:p>
      <w:pPr>
        <w:pStyle w:val="7"/>
        <w:spacing w:line="279" w:lineRule="exact"/>
      </w:pPr>
      <w:r>
        <w:rPr>
          <w:color w:val="484848"/>
        </w:rPr>
        <w:t>源代码=》抽象语法树=》中间表示=》本地代码</w:t>
      </w:r>
    </w:p>
    <w:p>
      <w:pPr>
        <w:pStyle w:val="7"/>
        <w:spacing w:before="25" w:line="266" w:lineRule="auto"/>
        <w:ind w:right="337"/>
        <w:jc w:val="both"/>
      </w:pPr>
      <w:r>
        <w:rPr>
          <w:color w:val="484848"/>
          <w:spacing w:val="3"/>
          <w:w w:val="100"/>
        </w:rPr>
        <w:t>解释性语言，像</w:t>
      </w:r>
      <w:r>
        <w:rPr>
          <w:color w:val="484848"/>
          <w:spacing w:val="-1"/>
          <w:w w:val="77"/>
        </w:rPr>
        <w:t>J</w:t>
      </w:r>
      <w:r>
        <w:rPr>
          <w:color w:val="484848"/>
          <w:spacing w:val="-1"/>
          <w:w w:val="88"/>
        </w:rPr>
        <w:t>ava</w:t>
      </w:r>
      <w:r>
        <w:rPr>
          <w:color w:val="484848"/>
          <w:spacing w:val="-1"/>
          <w:w w:val="100"/>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spacing w:val="-1"/>
          <w:w w:val="55"/>
        </w:rPr>
        <w:t>t</w:t>
      </w:r>
      <w:r>
        <w:rPr>
          <w:color w:val="484848"/>
          <w:spacing w:val="-15"/>
          <w:w w:val="100"/>
        </w:rPr>
        <w:t>、</w:t>
      </w:r>
      <w:r>
        <w:rPr>
          <w:color w:val="484848"/>
          <w:spacing w:val="-1"/>
          <w:w w:val="111"/>
        </w:rPr>
        <w:t>P</w:t>
      </w:r>
      <w:r>
        <w:rPr>
          <w:color w:val="484848"/>
          <w:spacing w:val="-1"/>
          <w:w w:val="88"/>
        </w:rPr>
        <w:t>y</w:t>
      </w:r>
      <w:r>
        <w:rPr>
          <w:color w:val="484848"/>
          <w:spacing w:val="-1"/>
          <w:w w:val="55"/>
        </w:rPr>
        <w:t>t</w:t>
      </w:r>
      <w:r>
        <w:rPr>
          <w:color w:val="484848"/>
          <w:spacing w:val="-1"/>
          <w:w w:val="100"/>
        </w:rPr>
        <w:t>h</w:t>
      </w:r>
      <w:r>
        <w:rPr>
          <w:color w:val="484848"/>
          <w:spacing w:val="-1"/>
          <w:w w:val="88"/>
        </w:rPr>
        <w:t>o</w:t>
      </w:r>
      <w:r>
        <w:rPr>
          <w:color w:val="484848"/>
          <w:w w:val="100"/>
        </w:rPr>
        <w:t>n</w:t>
      </w:r>
      <w:r>
        <w:rPr>
          <w:color w:val="484848"/>
          <w:spacing w:val="-6"/>
          <w:w w:val="100"/>
        </w:rPr>
        <w:t>，开发语言写好后直接将代码交给用户，用户使用脚</w:t>
      </w:r>
      <w:r>
        <w:rPr>
          <w:color w:val="484848"/>
          <w:spacing w:val="-7"/>
        </w:rPr>
        <w:t>本解释器将脚本文件解释执行。对于脚本语言，没有开发人员的编译过程，当然，也不</w:t>
      </w:r>
      <w:r>
        <w:rPr>
          <w:color w:val="484848"/>
          <w:spacing w:val="-4"/>
        </w:rPr>
        <w:t>绝对。</w:t>
      </w:r>
    </w:p>
    <w:p>
      <w:pPr>
        <w:pStyle w:val="7"/>
        <w:spacing w:line="279" w:lineRule="exact"/>
      </w:pPr>
      <w:r>
        <w:rPr>
          <w:color w:val="484848"/>
        </w:rPr>
        <w:t>源代码=》抽象语法树=》解释器解释执行。</w:t>
      </w:r>
    </w:p>
    <w:p>
      <w:pPr>
        <w:pStyle w:val="7"/>
        <w:spacing w:before="31" w:line="266" w:lineRule="auto"/>
        <w:ind w:right="271"/>
      </w:pPr>
      <w:r>
        <w:rPr>
          <w:color w:val="484848"/>
          <w:w w:val="95"/>
        </w:rPr>
        <w:t>对于JavaScript，随着Java 虚拟机JIT 技术的引入，工作方式也发生了改变。可以将抽</w:t>
      </w:r>
      <w:r>
        <w:rPr>
          <w:color w:val="484848"/>
          <w:w w:val="100"/>
        </w:rPr>
        <w:t>象语法树转成中间表示（字节码），再转成本地代码，如</w:t>
      </w:r>
      <w:r>
        <w:rPr>
          <w:color w:val="484848"/>
          <w:w w:val="77"/>
        </w:rPr>
        <w:t>J</w:t>
      </w:r>
      <w:r>
        <w:rPr>
          <w:color w:val="484848"/>
          <w:w w:val="88"/>
        </w:rPr>
        <w:t>ava</w:t>
      </w:r>
      <w:r>
        <w:rPr>
          <w:color w:val="484848"/>
          <w:w w:val="100"/>
        </w:rPr>
        <w:t>S</w:t>
      </w:r>
      <w:r>
        <w:rPr>
          <w:color w:val="484848"/>
          <w:w w:val="88"/>
        </w:rPr>
        <w:t>c</w:t>
      </w:r>
      <w:r>
        <w:rPr>
          <w:color w:val="484848"/>
          <w:w w:val="66"/>
        </w:rPr>
        <w:t>r</w:t>
      </w:r>
      <w:r>
        <w:rPr>
          <w:color w:val="484848"/>
          <w:w w:val="55"/>
        </w:rPr>
        <w:t>i</w:t>
      </w:r>
      <w:r>
        <w:rPr>
          <w:color w:val="484848"/>
          <w:w w:val="100"/>
        </w:rPr>
        <w:t>p</w:t>
      </w:r>
      <w:r>
        <w:rPr>
          <w:color w:val="484848"/>
          <w:w w:val="55"/>
        </w:rPr>
        <w:t>t</w:t>
      </w:r>
      <w:r>
        <w:rPr>
          <w:color w:val="484848"/>
          <w:w w:val="122"/>
        </w:rPr>
        <w:t>C</w:t>
      </w:r>
      <w:r>
        <w:rPr>
          <w:color w:val="484848"/>
          <w:w w:val="88"/>
        </w:rPr>
        <w:t>o</w:t>
      </w:r>
      <w:r>
        <w:rPr>
          <w:color w:val="484848"/>
          <w:w w:val="66"/>
        </w:rPr>
        <w:t>r</w:t>
      </w:r>
      <w:r>
        <w:rPr>
          <w:color w:val="484848"/>
          <w:w w:val="88"/>
        </w:rPr>
        <w:t>e</w:t>
      </w:r>
      <w:r>
        <w:rPr>
          <w:color w:val="484848"/>
          <w:w w:val="100"/>
        </w:rPr>
        <w:t>，这样可以大大</w:t>
      </w:r>
      <w:r>
        <w:rPr>
          <w:color w:val="484848"/>
        </w:rPr>
        <w:t>提高执行效率。也可以从抽象语法树直接转成本地代码，如V8</w:t>
      </w:r>
    </w:p>
    <w:p>
      <w:pPr>
        <w:pStyle w:val="7"/>
        <w:spacing w:line="266" w:lineRule="auto"/>
        <w:ind w:right="336"/>
        <w:jc w:val="both"/>
      </w:pPr>
      <w:r>
        <w:rPr>
          <w:color w:val="484848"/>
        </w:rPr>
        <w:t>Java</w:t>
      </w:r>
      <w:r>
        <w:rPr>
          <w:color w:val="484848"/>
          <w:spacing w:val="-14"/>
        </w:rPr>
        <w:t xml:space="preserve"> 语言，分为两个阶段。首先像 </w:t>
      </w:r>
      <w:r>
        <w:rPr>
          <w:color w:val="484848"/>
        </w:rPr>
        <w:t>C</w:t>
      </w:r>
      <w:r>
        <w:rPr>
          <w:color w:val="484848"/>
          <w:spacing w:val="-11"/>
        </w:rPr>
        <w:t xml:space="preserve">++语言一样，经过编译器编译。和 </w:t>
      </w:r>
      <w:r>
        <w:rPr>
          <w:color w:val="484848"/>
        </w:rPr>
        <w:t>C</w:t>
      </w:r>
      <w:r>
        <w:rPr>
          <w:color w:val="484848"/>
          <w:spacing w:val="-3"/>
        </w:rPr>
        <w:t>++的不同，</w:t>
      </w:r>
      <w:r>
        <w:rPr>
          <w:color w:val="484848"/>
          <w:spacing w:val="-10"/>
        </w:rPr>
        <w:t xml:space="preserve">C++ </w:t>
      </w:r>
      <w:r>
        <w:rPr>
          <w:color w:val="484848"/>
          <w:spacing w:val="-3"/>
          <w:w w:val="95"/>
        </w:rPr>
        <w:t>编译生成本地代码，Java 编译后，生成字节码，字节码与平台无关。第二阶段，由</w:t>
      </w:r>
      <w:r>
        <w:rPr>
          <w:color w:val="484848"/>
          <w:w w:val="95"/>
        </w:rPr>
        <w:t xml:space="preserve">Java </w:t>
      </w:r>
      <w:r>
        <w:rPr>
          <w:color w:val="484848"/>
          <w:spacing w:val="3"/>
          <w:w w:val="95"/>
        </w:rPr>
        <w:t>的运行环境也就是</w:t>
      </w:r>
      <w:r>
        <w:rPr>
          <w:color w:val="484848"/>
          <w:w w:val="95"/>
        </w:rPr>
        <w:t>Java</w:t>
      </w:r>
      <w:r>
        <w:rPr>
          <w:color w:val="484848"/>
          <w:spacing w:val="-12"/>
          <w:w w:val="95"/>
        </w:rPr>
        <w:t xml:space="preserve"> 虚拟机运行字节码，使用解释器执行这些代码。一般情况下，</w:t>
      </w:r>
      <w:r>
        <w:rPr>
          <w:color w:val="484848"/>
          <w:spacing w:val="-19"/>
          <w:w w:val="95"/>
        </w:rPr>
        <w:t xml:space="preserve">Java </w:t>
      </w:r>
      <w:r>
        <w:rPr>
          <w:color w:val="484848"/>
          <w:spacing w:val="-10"/>
        </w:rPr>
        <w:t xml:space="preserve">虚拟机都引入了 </w:t>
      </w:r>
      <w:r>
        <w:rPr>
          <w:color w:val="484848"/>
        </w:rPr>
        <w:t>JIT</w:t>
      </w:r>
      <w:r>
        <w:rPr>
          <w:color w:val="484848"/>
          <w:spacing w:val="-9"/>
        </w:rPr>
        <w:t xml:space="preserve"> 技术，将字节码转换成本地代码来提高执行效率。</w:t>
      </w:r>
    </w:p>
    <w:p>
      <w:pPr>
        <w:pStyle w:val="7"/>
        <w:spacing w:line="266" w:lineRule="auto"/>
        <w:ind w:right="337"/>
      </w:pPr>
      <w:r>
        <w:rPr>
          <w:color w:val="484848"/>
          <w:spacing w:val="-9"/>
        </w:rPr>
        <w:t>注意，在上述情况中，编译器的编译过程没有时间要求，所以编译器可以做大量的代码</w:t>
      </w:r>
      <w:r>
        <w:rPr>
          <w:color w:val="484848"/>
          <w:spacing w:val="-3"/>
        </w:rPr>
        <w:t>优化措施。</w:t>
      </w:r>
    </w:p>
    <w:p>
      <w:pPr>
        <w:pStyle w:val="7"/>
        <w:spacing w:line="280" w:lineRule="exact"/>
      </w:pPr>
      <w:r>
        <w:rPr>
          <w:color w:val="484848"/>
        </w:rPr>
        <w:t>对于JavaScript 与Java 它们还有的不同：</w:t>
      </w:r>
    </w:p>
    <w:p>
      <w:pPr>
        <w:pStyle w:val="7"/>
        <w:spacing w:before="23" w:line="266" w:lineRule="auto"/>
        <w:ind w:right="269"/>
      </w:pPr>
      <w:r>
        <w:rPr>
          <w:color w:val="484848"/>
          <w:w w:val="95"/>
        </w:rPr>
        <w:t>对于Java，Java  语言将源代码编译成字节码，这个同执行阶段是分开的。也就是从源代</w:t>
      </w:r>
      <w:r>
        <w:rPr>
          <w:color w:val="484848"/>
        </w:rPr>
        <w:t>码到抽象语法树到字节码这段时间的长短是无所谓的。</w:t>
      </w:r>
    </w:p>
    <w:p>
      <w:pPr>
        <w:pStyle w:val="7"/>
        <w:spacing w:line="266" w:lineRule="auto"/>
        <w:ind w:right="339"/>
      </w:pPr>
      <w:r>
        <w:rPr>
          <w:color w:val="484848"/>
          <w:w w:val="95"/>
        </w:rPr>
        <w:t>对于JavaScript，这些都是在网页和JavaScript 文件下载后同执行阶段一起在网页的加载</w:t>
      </w:r>
      <w:r>
        <w:rPr>
          <w:color w:val="484848"/>
        </w:rPr>
        <w:t>和渲染过程中实施的，所以对于它们的处理时间有严格要求。</w:t>
      </w:r>
    </w:p>
    <w:p>
      <w:pPr>
        <w:pStyle w:val="7"/>
        <w:ind w:left="0"/>
      </w:pPr>
    </w:p>
    <w:p>
      <w:pPr>
        <w:pStyle w:val="7"/>
        <w:spacing w:before="11"/>
        <w:ind w:left="0"/>
        <w:rPr>
          <w:sz w:val="23"/>
        </w:rPr>
      </w:pPr>
    </w:p>
    <w:p>
      <w:pPr>
        <w:pStyle w:val="4"/>
        <w:numPr>
          <w:ilvl w:val="2"/>
          <w:numId w:val="50"/>
        </w:numPr>
        <w:tabs>
          <w:tab w:val="left" w:pos="879"/>
          <w:tab w:val="left" w:pos="880"/>
        </w:tabs>
        <w:spacing w:before="0" w:after="0" w:line="170" w:lineRule="auto"/>
        <w:ind w:left="880" w:right="341" w:hanging="360"/>
        <w:jc w:val="left"/>
      </w:pPr>
      <w:r>
        <w:rPr>
          <w:color w:val="484848"/>
          <w:w w:val="95"/>
        </w:rPr>
        <w:t>JS</w:t>
      </w:r>
      <w:r>
        <w:rPr>
          <w:color w:val="484848"/>
          <w:spacing w:val="-7"/>
          <w:w w:val="95"/>
        </w:rPr>
        <w:t xml:space="preserve"> 原型链，原型链的顶端是什么？</w:t>
      </w:r>
      <w:r>
        <w:rPr>
          <w:color w:val="484848"/>
          <w:w w:val="95"/>
        </w:rPr>
        <w:t>Object</w:t>
      </w:r>
      <w:r>
        <w:rPr>
          <w:color w:val="484848"/>
          <w:spacing w:val="1"/>
          <w:w w:val="95"/>
        </w:rPr>
        <w:t xml:space="preserve"> 的原型是什么？</w:t>
      </w:r>
      <w:r>
        <w:rPr>
          <w:color w:val="484848"/>
          <w:w w:val="95"/>
        </w:rPr>
        <w:t>Object</w:t>
      </w:r>
      <w:r>
        <w:rPr>
          <w:color w:val="484848"/>
          <w:spacing w:val="1"/>
          <w:w w:val="95"/>
        </w:rPr>
        <w:t xml:space="preserve"> 的原型的</w:t>
      </w:r>
      <w:r>
        <w:rPr>
          <w:color w:val="484848"/>
        </w:rPr>
        <w:t>原型是什么？在数组原型链上实现删除数组重复数据的方法</w:t>
      </w:r>
    </w:p>
    <w:p>
      <w:pPr>
        <w:pStyle w:val="6"/>
        <w:spacing w:before="205"/>
      </w:pPr>
      <w:r>
        <w:rPr>
          <w:color w:val="484848"/>
        </w:rPr>
        <w:t>参考回答：</w:t>
      </w:r>
    </w:p>
    <w:p>
      <w:pPr>
        <w:pStyle w:val="7"/>
        <w:spacing w:line="272" w:lineRule="exact"/>
      </w:pPr>
      <w:r>
        <w:rPr>
          <w:color w:val="484848"/>
        </w:rPr>
        <w:t>能够把这个讲清楚弄明白是一件很困难的事，</w:t>
      </w:r>
    </w:p>
    <w:p>
      <w:pPr>
        <w:pStyle w:val="7"/>
        <w:spacing w:before="30" w:line="266" w:lineRule="auto"/>
        <w:ind w:right="337"/>
        <w:jc w:val="both"/>
      </w:pPr>
      <w:r>
        <w:rPr>
          <w:color w:val="484848"/>
          <w:spacing w:val="2"/>
        </w:rPr>
        <w:t>首先明白原型是什么，在</w:t>
      </w:r>
      <w:r>
        <w:rPr>
          <w:color w:val="484848"/>
        </w:rPr>
        <w:t>ES6</w:t>
      </w:r>
      <w:r>
        <w:rPr>
          <w:color w:val="484848"/>
          <w:spacing w:val="-17"/>
        </w:rPr>
        <w:t xml:space="preserve"> 之前，</w:t>
      </w:r>
      <w:r>
        <w:rPr>
          <w:color w:val="484848"/>
        </w:rPr>
        <w:t>JS</w:t>
      </w:r>
      <w:r>
        <w:rPr>
          <w:color w:val="484848"/>
          <w:spacing w:val="-9"/>
        </w:rPr>
        <w:t xml:space="preserve"> 没有类和继承的概念，</w:t>
      </w:r>
      <w:r>
        <w:rPr>
          <w:color w:val="484848"/>
        </w:rPr>
        <w:t>JS</w:t>
      </w:r>
      <w:r>
        <w:rPr>
          <w:color w:val="484848"/>
          <w:spacing w:val="-9"/>
        </w:rPr>
        <w:t xml:space="preserve"> 是通过原型来实现继</w:t>
      </w:r>
      <w:r>
        <w:rPr>
          <w:color w:val="484848"/>
          <w:spacing w:val="10"/>
          <w:w w:val="95"/>
        </w:rPr>
        <w:t>承的，在</w:t>
      </w:r>
      <w:r>
        <w:rPr>
          <w:color w:val="484848"/>
          <w:w w:val="95"/>
        </w:rPr>
        <w:t>JS 中一个构造函数默认带有一个prototype</w:t>
      </w:r>
      <w:r>
        <w:rPr>
          <w:color w:val="484848"/>
          <w:spacing w:val="-3"/>
          <w:w w:val="95"/>
        </w:rPr>
        <w:t xml:space="preserve"> 属性，这个的属性值是一个对象， </w:t>
      </w:r>
      <w:r>
        <w:rPr>
          <w:color w:val="484848"/>
          <w:spacing w:val="12"/>
          <w:w w:val="95"/>
        </w:rPr>
        <w:t>同时这个</w:t>
      </w:r>
      <w:r>
        <w:rPr>
          <w:color w:val="484848"/>
          <w:w w:val="95"/>
        </w:rPr>
        <w:t>prototype</w:t>
      </w:r>
      <w:r>
        <w:rPr>
          <w:color w:val="484848"/>
          <w:spacing w:val="-14"/>
          <w:w w:val="95"/>
        </w:rPr>
        <w:t xml:space="preserve"> 对象自带有一个 </w:t>
      </w:r>
      <w:r>
        <w:rPr>
          <w:color w:val="484848"/>
          <w:w w:val="95"/>
        </w:rPr>
        <w:t>constructor</w:t>
      </w:r>
      <w:r>
        <w:rPr>
          <w:color w:val="484848"/>
          <w:spacing w:val="-12"/>
          <w:w w:val="95"/>
        </w:rPr>
        <w:t xml:space="preserve"> 属性，这个属性指向这个构造函数，同时</w:t>
      </w:r>
      <w:r>
        <w:rPr>
          <w:color w:val="484848"/>
          <w:spacing w:val="-5"/>
          <w:w w:val="95"/>
        </w:rPr>
        <w:t>每一个实例都会有一个</w:t>
      </w:r>
      <w:r>
        <w:rPr>
          <w:color w:val="484848"/>
          <w:w w:val="95"/>
        </w:rPr>
        <w:t>_proto_</w:t>
      </w:r>
      <w:r>
        <w:rPr>
          <w:color w:val="484848"/>
          <w:spacing w:val="6"/>
          <w:w w:val="95"/>
        </w:rPr>
        <w:t>属性指向这个</w:t>
      </w:r>
      <w:r>
        <w:rPr>
          <w:color w:val="484848"/>
          <w:w w:val="95"/>
        </w:rPr>
        <w:t>prototype</w:t>
      </w:r>
      <w:r>
        <w:rPr>
          <w:color w:val="484848"/>
          <w:spacing w:val="-9"/>
          <w:w w:val="95"/>
        </w:rPr>
        <w:t xml:space="preserve"> 对象，我们可以把这个叫做隐式原</w:t>
      </w:r>
      <w:r>
        <w:rPr>
          <w:color w:val="484848"/>
          <w:spacing w:val="-7"/>
        </w:rPr>
        <w:t>型，我们在使用一个实例的方法的时候，会先检查这个实例中是否有这个方法，没有的</w:t>
      </w:r>
      <w:r>
        <w:rPr>
          <w:color w:val="484848"/>
          <w:spacing w:val="-10"/>
        </w:rPr>
        <w:t xml:space="preserve">话就会检查这个 </w:t>
      </w:r>
      <w:r>
        <w:rPr>
          <w:color w:val="484848"/>
        </w:rPr>
        <w:t>prototype</w:t>
      </w:r>
      <w:r>
        <w:rPr>
          <w:color w:val="484848"/>
          <w:spacing w:val="-9"/>
        </w:rPr>
        <w:t xml:space="preserve"> 对象是否有这个方法，</w:t>
      </w:r>
    </w:p>
    <w:p>
      <w:pPr>
        <w:pStyle w:val="7"/>
        <w:spacing w:line="266" w:lineRule="auto"/>
        <w:ind w:right="402"/>
      </w:pPr>
      <w:r>
        <w:rPr>
          <w:color w:val="484848"/>
          <w:spacing w:val="-3"/>
        </w:rPr>
        <w:t>基于这个规则，如果让原型对象指向另一个类型的实例，即</w:t>
      </w:r>
      <w:r>
        <w:rPr>
          <w:color w:val="484848"/>
          <w:spacing w:val="-1"/>
          <w:w w:val="88"/>
        </w:rPr>
        <w:t>co</w:t>
      </w:r>
      <w:r>
        <w:rPr>
          <w:color w:val="484848"/>
          <w:spacing w:val="-1"/>
          <w:w w:val="100"/>
        </w:rPr>
        <w:t>n</w:t>
      </w:r>
      <w:r>
        <w:rPr>
          <w:color w:val="484848"/>
          <w:spacing w:val="-1"/>
          <w:w w:val="77"/>
        </w:rPr>
        <w:t>s</w:t>
      </w:r>
      <w:r>
        <w:rPr>
          <w:color w:val="484848"/>
          <w:spacing w:val="-1"/>
          <w:w w:val="55"/>
        </w:rPr>
        <w:t>t</w:t>
      </w:r>
      <w:r>
        <w:rPr>
          <w:color w:val="484848"/>
          <w:spacing w:val="-1"/>
          <w:w w:val="66"/>
        </w:rPr>
        <w:t>r</w:t>
      </w:r>
      <w:r>
        <w:rPr>
          <w:color w:val="484848"/>
          <w:spacing w:val="-1"/>
          <w:w w:val="100"/>
        </w:rPr>
        <w:t>u</w:t>
      </w:r>
      <w:r>
        <w:rPr>
          <w:color w:val="484848"/>
          <w:spacing w:val="-1"/>
          <w:w w:val="88"/>
        </w:rPr>
        <w:t>c</w:t>
      </w:r>
      <w:r>
        <w:rPr>
          <w:color w:val="484848"/>
          <w:spacing w:val="-1"/>
          <w:w w:val="55"/>
        </w:rPr>
        <w:t>t</w:t>
      </w:r>
      <w:r>
        <w:rPr>
          <w:color w:val="484848"/>
          <w:spacing w:val="-1"/>
          <w:w w:val="88"/>
        </w:rPr>
        <w:t>o</w:t>
      </w:r>
      <w:r>
        <w:rPr>
          <w:color w:val="484848"/>
          <w:spacing w:val="-1"/>
          <w:w w:val="66"/>
        </w:rPr>
        <w:t>r</w:t>
      </w:r>
      <w:r>
        <w:rPr>
          <w:color w:val="484848"/>
          <w:spacing w:val="-1"/>
          <w:w w:val="100"/>
        </w:rPr>
        <w:t>1</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oy</w:t>
      </w:r>
      <w:r>
        <w:rPr>
          <w:color w:val="484848"/>
          <w:spacing w:val="-1"/>
          <w:w w:val="55"/>
        </w:rPr>
        <w:t>t</w:t>
      </w:r>
      <w:r>
        <w:rPr>
          <w:color w:val="484848"/>
          <w:spacing w:val="-1"/>
          <w:w w:val="100"/>
        </w:rPr>
        <w:t>p</w:t>
      </w:r>
      <w:r>
        <w:rPr>
          <w:color w:val="484848"/>
          <w:spacing w:val="-1"/>
          <w:w w:val="88"/>
        </w:rPr>
        <w:t>e</w:t>
      </w:r>
      <w:r>
        <w:rPr>
          <w:color w:val="484848"/>
          <w:spacing w:val="-1"/>
          <w:w w:val="109"/>
        </w:rPr>
        <w:t>=</w:t>
      </w:r>
      <w:r>
        <w:rPr>
          <w:color w:val="484848"/>
          <w:spacing w:val="-1"/>
          <w:w w:val="55"/>
        </w:rPr>
        <w:t>i</w:t>
      </w:r>
      <w:r>
        <w:rPr>
          <w:color w:val="484848"/>
          <w:spacing w:val="-1"/>
          <w:w w:val="100"/>
        </w:rPr>
        <w:t>n</w:t>
      </w:r>
      <w:r>
        <w:rPr>
          <w:color w:val="484848"/>
          <w:spacing w:val="-1"/>
          <w:w w:val="77"/>
        </w:rPr>
        <w:t>s</w:t>
      </w:r>
      <w:r>
        <w:rPr>
          <w:color w:val="484848"/>
          <w:spacing w:val="-1"/>
          <w:w w:val="55"/>
        </w:rPr>
        <w:t>t</w:t>
      </w:r>
      <w:r>
        <w:rPr>
          <w:color w:val="484848"/>
          <w:spacing w:val="-1"/>
          <w:w w:val="88"/>
        </w:rPr>
        <w:t>a</w:t>
      </w:r>
      <w:r>
        <w:rPr>
          <w:color w:val="484848"/>
          <w:spacing w:val="-1"/>
          <w:w w:val="100"/>
        </w:rPr>
        <w:t>n</w:t>
      </w:r>
      <w:r>
        <w:rPr>
          <w:color w:val="484848"/>
          <w:spacing w:val="-1"/>
          <w:w w:val="88"/>
        </w:rPr>
        <w:t>ce</w:t>
      </w:r>
      <w:r>
        <w:rPr>
          <w:color w:val="484848"/>
          <w:spacing w:val="-1"/>
          <w:w w:val="100"/>
        </w:rPr>
        <w:t>2，</w:t>
      </w:r>
      <w:r>
        <w:rPr>
          <w:color w:val="484848"/>
          <w:spacing w:val="3"/>
          <w:w w:val="100"/>
        </w:rPr>
        <w:t>这时候如果试图引用</w:t>
      </w:r>
      <w:r>
        <w:rPr>
          <w:color w:val="484848"/>
          <w:spacing w:val="-1"/>
          <w:w w:val="88"/>
        </w:rPr>
        <w:t>co</w:t>
      </w:r>
      <w:r>
        <w:rPr>
          <w:color w:val="484848"/>
          <w:spacing w:val="-1"/>
          <w:w w:val="100"/>
        </w:rPr>
        <w:t>n</w:t>
      </w:r>
      <w:r>
        <w:rPr>
          <w:color w:val="484848"/>
          <w:spacing w:val="-1"/>
          <w:w w:val="77"/>
        </w:rPr>
        <w:t>s</w:t>
      </w:r>
      <w:r>
        <w:rPr>
          <w:color w:val="484848"/>
          <w:spacing w:val="-1"/>
          <w:w w:val="55"/>
        </w:rPr>
        <w:t>t</w:t>
      </w:r>
      <w:r>
        <w:rPr>
          <w:color w:val="484848"/>
          <w:spacing w:val="-1"/>
          <w:w w:val="66"/>
        </w:rPr>
        <w:t>r</w:t>
      </w:r>
      <w:r>
        <w:rPr>
          <w:color w:val="484848"/>
          <w:spacing w:val="-1"/>
          <w:w w:val="100"/>
        </w:rPr>
        <w:t>u</w:t>
      </w:r>
      <w:r>
        <w:rPr>
          <w:color w:val="484848"/>
          <w:spacing w:val="-1"/>
          <w:w w:val="88"/>
        </w:rPr>
        <w:t>c</w:t>
      </w:r>
      <w:r>
        <w:rPr>
          <w:color w:val="484848"/>
          <w:spacing w:val="-1"/>
          <w:w w:val="55"/>
        </w:rPr>
        <w:t>t</w:t>
      </w:r>
      <w:r>
        <w:rPr>
          <w:color w:val="484848"/>
          <w:spacing w:val="-1"/>
          <w:w w:val="88"/>
        </w:rPr>
        <w:t>o</w:t>
      </w:r>
      <w:r>
        <w:rPr>
          <w:color w:val="484848"/>
          <w:spacing w:val="-1"/>
          <w:w w:val="66"/>
        </w:rPr>
        <w:t>r</w:t>
      </w:r>
      <w:r>
        <w:rPr>
          <w:color w:val="484848"/>
          <w:w w:val="100"/>
        </w:rPr>
        <w:t>1</w:t>
      </w:r>
      <w:r>
        <w:rPr>
          <w:color w:val="484848"/>
          <w:spacing w:val="-56"/>
        </w:rPr>
        <w:t xml:space="preserve"> </w:t>
      </w:r>
      <w:r>
        <w:rPr>
          <w:color w:val="484848"/>
          <w:spacing w:val="9"/>
          <w:w w:val="100"/>
        </w:rPr>
        <w:t>构造的实例</w:t>
      </w:r>
      <w:r>
        <w:rPr>
          <w:color w:val="484848"/>
          <w:spacing w:val="-1"/>
          <w:w w:val="55"/>
        </w:rPr>
        <w:t>i</w:t>
      </w:r>
      <w:r>
        <w:rPr>
          <w:color w:val="484848"/>
          <w:spacing w:val="-1"/>
          <w:w w:val="100"/>
        </w:rPr>
        <w:t>n</w:t>
      </w:r>
      <w:r>
        <w:rPr>
          <w:color w:val="484848"/>
          <w:spacing w:val="-1"/>
          <w:w w:val="77"/>
        </w:rPr>
        <w:t>s</w:t>
      </w:r>
      <w:r>
        <w:rPr>
          <w:color w:val="484848"/>
          <w:spacing w:val="-1"/>
          <w:w w:val="55"/>
        </w:rPr>
        <w:t>t</w:t>
      </w:r>
      <w:r>
        <w:rPr>
          <w:color w:val="484848"/>
          <w:spacing w:val="-1"/>
          <w:w w:val="88"/>
        </w:rPr>
        <w:t>a</w:t>
      </w:r>
      <w:r>
        <w:rPr>
          <w:color w:val="484848"/>
          <w:spacing w:val="-1"/>
          <w:w w:val="100"/>
        </w:rPr>
        <w:t>n</w:t>
      </w:r>
      <w:r>
        <w:rPr>
          <w:color w:val="484848"/>
          <w:spacing w:val="-1"/>
          <w:w w:val="88"/>
        </w:rPr>
        <w:t>ce</w:t>
      </w:r>
      <w:r>
        <w:rPr>
          <w:color w:val="484848"/>
          <w:w w:val="100"/>
        </w:rPr>
        <w:t>1</w:t>
      </w:r>
      <w:r>
        <w:rPr>
          <w:color w:val="484848"/>
          <w:spacing w:val="8"/>
          <w:w w:val="100"/>
        </w:rPr>
        <w:t>的某个属性</w:t>
      </w:r>
      <w:r>
        <w:rPr>
          <w:color w:val="484848"/>
          <w:spacing w:val="-1"/>
          <w:w w:val="100"/>
        </w:rPr>
        <w:t>p1</w:t>
      </w:r>
      <w:r>
        <w:rPr>
          <w:color w:val="484848"/>
          <w:w w:val="50"/>
        </w:rPr>
        <w:t>,</w:t>
      </w:r>
    </w:p>
    <w:p>
      <w:pPr>
        <w:pStyle w:val="7"/>
        <w:spacing w:line="279" w:lineRule="exact"/>
      </w:pPr>
      <w:r>
        <w:rPr>
          <w:color w:val="484848"/>
        </w:rPr>
        <w:t>首先会在instance1 内部属性中找一遍，</w:t>
      </w:r>
    </w:p>
    <w:p>
      <w:pPr>
        <w:spacing w:after="0" w:line="279" w:lineRule="exact"/>
        <w:sectPr>
          <w:pgSz w:w="11910" w:h="16840"/>
          <w:pgMar w:top="1380" w:right="1460" w:bottom="1680" w:left="1640" w:header="0" w:footer="963" w:gutter="0"/>
        </w:sectPr>
      </w:pPr>
    </w:p>
    <w:p>
      <w:pPr>
        <w:pStyle w:val="7"/>
        <w:spacing w:before="51"/>
      </w:pPr>
      <w:r>
        <w:rPr>
          <w:color w:val="484848"/>
          <w:spacing w:val="12"/>
          <w:w w:val="100"/>
        </w:rPr>
        <w:t>接着会在</w:t>
      </w:r>
      <w:r>
        <w:rPr>
          <w:color w:val="484848"/>
          <w:spacing w:val="-1"/>
          <w:w w:val="55"/>
        </w:rPr>
        <w:t>i</w:t>
      </w:r>
      <w:r>
        <w:rPr>
          <w:color w:val="484848"/>
          <w:spacing w:val="-1"/>
          <w:w w:val="100"/>
        </w:rPr>
        <w:t>n</w:t>
      </w:r>
      <w:r>
        <w:rPr>
          <w:color w:val="484848"/>
          <w:spacing w:val="-1"/>
          <w:w w:val="77"/>
        </w:rPr>
        <w:t>s</w:t>
      </w:r>
      <w:r>
        <w:rPr>
          <w:color w:val="484848"/>
          <w:spacing w:val="-1"/>
          <w:w w:val="55"/>
        </w:rPr>
        <w:t>t</w:t>
      </w:r>
      <w:r>
        <w:rPr>
          <w:color w:val="484848"/>
          <w:spacing w:val="-1"/>
          <w:w w:val="88"/>
        </w:rPr>
        <w:t>a</w:t>
      </w:r>
      <w:r>
        <w:rPr>
          <w:color w:val="484848"/>
          <w:spacing w:val="-1"/>
          <w:w w:val="100"/>
        </w:rPr>
        <w:t>n</w:t>
      </w:r>
      <w:r>
        <w:rPr>
          <w:color w:val="484848"/>
          <w:spacing w:val="-1"/>
          <w:w w:val="88"/>
        </w:rPr>
        <w:t>ce</w:t>
      </w:r>
      <w:r>
        <w:rPr>
          <w:color w:val="484848"/>
          <w:spacing w:val="-1"/>
          <w:w w:val="100"/>
        </w:rPr>
        <w:t>1</w:t>
      </w:r>
      <w:r>
        <w:rPr>
          <w:color w:val="484848"/>
          <w:spacing w:val="-1"/>
          <w:w w:val="50"/>
        </w:rPr>
        <w:t>.</w:t>
      </w:r>
      <w:r>
        <w:rPr>
          <w:color w:val="484848"/>
          <w:spacing w:val="-1"/>
          <w:w w:val="100"/>
        </w:rPr>
        <w:t>_p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100"/>
        </w:rPr>
        <w:t>_</w:t>
      </w:r>
      <w:r>
        <w:rPr>
          <w:color w:val="484848"/>
          <w:spacing w:val="-3"/>
          <w:w w:val="100"/>
        </w:rPr>
        <w:t>（</w:t>
      </w:r>
      <w:r>
        <w:rPr>
          <w:color w:val="484848"/>
          <w:spacing w:val="-1"/>
          <w:w w:val="88"/>
        </w:rPr>
        <w:t>co</w:t>
      </w:r>
      <w:r>
        <w:rPr>
          <w:color w:val="484848"/>
          <w:spacing w:val="-1"/>
          <w:w w:val="100"/>
        </w:rPr>
        <w:t>n</w:t>
      </w:r>
      <w:r>
        <w:rPr>
          <w:color w:val="484848"/>
          <w:spacing w:val="-1"/>
          <w:w w:val="77"/>
        </w:rPr>
        <w:t>s</w:t>
      </w:r>
      <w:r>
        <w:rPr>
          <w:color w:val="484848"/>
          <w:spacing w:val="-1"/>
          <w:w w:val="55"/>
        </w:rPr>
        <w:t>t</w:t>
      </w:r>
      <w:r>
        <w:rPr>
          <w:color w:val="484848"/>
          <w:spacing w:val="-1"/>
          <w:w w:val="66"/>
        </w:rPr>
        <w:t>r</w:t>
      </w:r>
      <w:r>
        <w:rPr>
          <w:color w:val="484848"/>
          <w:spacing w:val="-1"/>
          <w:w w:val="100"/>
        </w:rPr>
        <w:t>u</w:t>
      </w:r>
      <w:r>
        <w:rPr>
          <w:color w:val="484848"/>
          <w:spacing w:val="-1"/>
          <w:w w:val="88"/>
        </w:rPr>
        <w:t>c</w:t>
      </w:r>
      <w:r>
        <w:rPr>
          <w:color w:val="484848"/>
          <w:spacing w:val="-1"/>
          <w:w w:val="55"/>
        </w:rPr>
        <w:t>t</w:t>
      </w:r>
      <w:r>
        <w:rPr>
          <w:color w:val="484848"/>
          <w:spacing w:val="-1"/>
          <w:w w:val="88"/>
        </w:rPr>
        <w:t>o</w:t>
      </w:r>
      <w:r>
        <w:rPr>
          <w:color w:val="484848"/>
          <w:spacing w:val="-1"/>
          <w:w w:val="66"/>
        </w:rPr>
        <w:t>r</w:t>
      </w:r>
      <w:r>
        <w:rPr>
          <w:color w:val="484848"/>
          <w:spacing w:val="-1"/>
          <w:w w:val="100"/>
        </w:rPr>
        <w:t>1</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w w:val="88"/>
        </w:rPr>
        <w:t>e</w:t>
      </w:r>
      <w:r>
        <w:rPr>
          <w:color w:val="484848"/>
          <w:spacing w:val="-1"/>
          <w:w w:val="100"/>
        </w:rPr>
        <w:t>）</w:t>
      </w:r>
      <w:r>
        <w:rPr>
          <w:color w:val="484848"/>
          <w:spacing w:val="26"/>
          <w:w w:val="100"/>
        </w:rPr>
        <w:t>即是</w:t>
      </w:r>
      <w:r>
        <w:rPr>
          <w:color w:val="484848"/>
          <w:spacing w:val="-1"/>
          <w:w w:val="55"/>
        </w:rPr>
        <w:t>i</w:t>
      </w:r>
      <w:r>
        <w:rPr>
          <w:color w:val="484848"/>
          <w:spacing w:val="-1"/>
          <w:w w:val="100"/>
        </w:rPr>
        <w:t>n</w:t>
      </w:r>
      <w:r>
        <w:rPr>
          <w:color w:val="484848"/>
          <w:spacing w:val="-1"/>
          <w:w w:val="77"/>
        </w:rPr>
        <w:t>s</w:t>
      </w:r>
      <w:r>
        <w:rPr>
          <w:color w:val="484848"/>
          <w:spacing w:val="-1"/>
          <w:w w:val="55"/>
        </w:rPr>
        <w:t>t</w:t>
      </w:r>
      <w:r>
        <w:rPr>
          <w:color w:val="484848"/>
          <w:spacing w:val="-1"/>
          <w:w w:val="88"/>
        </w:rPr>
        <w:t>a</w:t>
      </w:r>
      <w:r>
        <w:rPr>
          <w:color w:val="484848"/>
          <w:spacing w:val="-1"/>
          <w:w w:val="100"/>
        </w:rPr>
        <w:t>n</w:t>
      </w:r>
      <w:r>
        <w:rPr>
          <w:color w:val="484848"/>
          <w:spacing w:val="-1"/>
          <w:w w:val="88"/>
        </w:rPr>
        <w:t>ce</w:t>
      </w:r>
      <w:r>
        <w:rPr>
          <w:color w:val="484848"/>
          <w:w w:val="100"/>
        </w:rPr>
        <w:t>2</w:t>
      </w:r>
      <w:r>
        <w:rPr>
          <w:color w:val="484848"/>
          <w:spacing w:val="-56"/>
        </w:rPr>
        <w:t xml:space="preserve"> </w:t>
      </w:r>
      <w:r>
        <w:rPr>
          <w:color w:val="484848"/>
          <w:spacing w:val="17"/>
          <w:w w:val="100"/>
        </w:rPr>
        <w:t>中寻找</w:t>
      </w:r>
      <w:r>
        <w:rPr>
          <w:color w:val="484848"/>
          <w:spacing w:val="-1"/>
          <w:w w:val="100"/>
        </w:rPr>
        <w:t>p</w:t>
      </w:r>
      <w:r>
        <w:rPr>
          <w:color w:val="484848"/>
          <w:w w:val="100"/>
        </w:rPr>
        <w:t>1</w:t>
      </w:r>
    </w:p>
    <w:p>
      <w:pPr>
        <w:pStyle w:val="7"/>
        <w:spacing w:before="30" w:line="266" w:lineRule="auto"/>
        <w:ind w:right="431"/>
      </w:pPr>
      <w:r>
        <w:rPr>
          <w:color w:val="484848"/>
          <w:spacing w:val="-3"/>
          <w:w w:val="100"/>
        </w:rPr>
        <w:t>搜寻轨迹：</w:t>
      </w:r>
      <w:r>
        <w:rPr>
          <w:color w:val="484848"/>
          <w:spacing w:val="-1"/>
          <w:w w:val="55"/>
        </w:rPr>
        <w:t>i</w:t>
      </w:r>
      <w:r>
        <w:rPr>
          <w:color w:val="484848"/>
          <w:spacing w:val="-1"/>
          <w:w w:val="100"/>
        </w:rPr>
        <w:t>n</w:t>
      </w:r>
      <w:r>
        <w:rPr>
          <w:color w:val="484848"/>
          <w:spacing w:val="-1"/>
          <w:w w:val="77"/>
        </w:rPr>
        <w:t>s</w:t>
      </w:r>
      <w:r>
        <w:rPr>
          <w:color w:val="484848"/>
          <w:spacing w:val="-1"/>
          <w:w w:val="55"/>
        </w:rPr>
        <w:t>t</w:t>
      </w:r>
      <w:r>
        <w:rPr>
          <w:color w:val="484848"/>
          <w:spacing w:val="-1"/>
          <w:w w:val="88"/>
        </w:rPr>
        <w:t>a</w:t>
      </w:r>
      <w:r>
        <w:rPr>
          <w:color w:val="484848"/>
          <w:spacing w:val="-1"/>
          <w:w w:val="100"/>
        </w:rPr>
        <w:t>n</w:t>
      </w:r>
      <w:r>
        <w:rPr>
          <w:color w:val="484848"/>
          <w:spacing w:val="-1"/>
          <w:w w:val="88"/>
        </w:rPr>
        <w:t>ce</w:t>
      </w:r>
      <w:r>
        <w:rPr>
          <w:color w:val="484848"/>
          <w:spacing w:val="-1"/>
          <w:w w:val="100"/>
        </w:rPr>
        <w:t>1</w:t>
      </w:r>
      <w:r>
        <w:rPr>
          <w:color w:val="484848"/>
          <w:spacing w:val="-1"/>
          <w:w w:val="109"/>
        </w:rPr>
        <w:t>-&gt;</w:t>
      </w:r>
      <w:r>
        <w:rPr>
          <w:color w:val="484848"/>
          <w:spacing w:val="-1"/>
          <w:w w:val="55"/>
        </w:rPr>
        <w:t>i</w:t>
      </w:r>
      <w:r>
        <w:rPr>
          <w:color w:val="484848"/>
          <w:spacing w:val="-1"/>
          <w:w w:val="100"/>
        </w:rPr>
        <w:t>n</w:t>
      </w:r>
      <w:r>
        <w:rPr>
          <w:color w:val="484848"/>
          <w:spacing w:val="-1"/>
          <w:w w:val="77"/>
        </w:rPr>
        <w:t>s</w:t>
      </w:r>
      <w:r>
        <w:rPr>
          <w:color w:val="484848"/>
          <w:spacing w:val="-1"/>
          <w:w w:val="55"/>
        </w:rPr>
        <w:t>t</w:t>
      </w:r>
      <w:r>
        <w:rPr>
          <w:color w:val="484848"/>
          <w:spacing w:val="-1"/>
          <w:w w:val="88"/>
        </w:rPr>
        <w:t>a</w:t>
      </w:r>
      <w:r>
        <w:rPr>
          <w:color w:val="484848"/>
          <w:spacing w:val="-1"/>
          <w:w w:val="100"/>
        </w:rPr>
        <w:t>n</w:t>
      </w:r>
      <w:r>
        <w:rPr>
          <w:color w:val="484848"/>
          <w:spacing w:val="-1"/>
          <w:w w:val="88"/>
        </w:rPr>
        <w:t>ce</w:t>
      </w:r>
      <w:r>
        <w:rPr>
          <w:color w:val="484848"/>
          <w:spacing w:val="-1"/>
          <w:w w:val="100"/>
        </w:rPr>
        <w:t>2</w:t>
      </w:r>
      <w:r>
        <w:rPr>
          <w:color w:val="484848"/>
          <w:spacing w:val="-1"/>
          <w:w w:val="109"/>
        </w:rPr>
        <w:t>-&gt;</w:t>
      </w:r>
      <w:r>
        <w:rPr>
          <w:color w:val="484848"/>
          <w:spacing w:val="-1"/>
          <w:w w:val="88"/>
        </w:rPr>
        <w:t>co</w:t>
      </w:r>
      <w:r>
        <w:rPr>
          <w:color w:val="484848"/>
          <w:spacing w:val="-1"/>
          <w:w w:val="100"/>
        </w:rPr>
        <w:t>n</w:t>
      </w:r>
      <w:r>
        <w:rPr>
          <w:color w:val="484848"/>
          <w:spacing w:val="-1"/>
          <w:w w:val="77"/>
        </w:rPr>
        <w:t>s</w:t>
      </w:r>
      <w:r>
        <w:rPr>
          <w:color w:val="484848"/>
          <w:spacing w:val="-1"/>
          <w:w w:val="55"/>
        </w:rPr>
        <w:t>t</w:t>
      </w:r>
      <w:r>
        <w:rPr>
          <w:color w:val="484848"/>
          <w:spacing w:val="-1"/>
          <w:w w:val="66"/>
        </w:rPr>
        <w:t>r</w:t>
      </w:r>
      <w:r>
        <w:rPr>
          <w:color w:val="484848"/>
          <w:spacing w:val="-1"/>
          <w:w w:val="100"/>
        </w:rPr>
        <w:t>u</w:t>
      </w:r>
      <w:r>
        <w:rPr>
          <w:color w:val="484848"/>
          <w:spacing w:val="-1"/>
          <w:w w:val="88"/>
        </w:rPr>
        <w:t>c</w:t>
      </w:r>
      <w:r>
        <w:rPr>
          <w:color w:val="484848"/>
          <w:spacing w:val="-1"/>
          <w:w w:val="55"/>
        </w:rPr>
        <w:t>t</w:t>
      </w:r>
      <w:r>
        <w:rPr>
          <w:color w:val="484848"/>
          <w:spacing w:val="-1"/>
          <w:w w:val="88"/>
        </w:rPr>
        <w:t>o</w:t>
      </w:r>
      <w:r>
        <w:rPr>
          <w:color w:val="484848"/>
          <w:spacing w:val="-1"/>
          <w:w w:val="66"/>
        </w:rPr>
        <w:t>r</w:t>
      </w:r>
      <w:r>
        <w:rPr>
          <w:color w:val="484848"/>
          <w:spacing w:val="-1"/>
          <w:w w:val="100"/>
        </w:rPr>
        <w:t>2</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spacing w:val="-2"/>
          <w:w w:val="88"/>
        </w:rPr>
        <w:t>e</w:t>
      </w:r>
      <w:r>
        <w:rPr>
          <w:color w:val="484848"/>
          <w:spacing w:val="-1"/>
          <w:w w:val="100"/>
        </w:rPr>
        <w:t>……</w:t>
      </w:r>
      <w:r>
        <w:rPr>
          <w:color w:val="484848"/>
          <w:spacing w:val="-1"/>
          <w:w w:val="109"/>
        </w:rPr>
        <w:t>-&gt;</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spacing w:val="-1"/>
          <w:w w:val="88"/>
        </w:rPr>
        <w:t>e</w:t>
      </w:r>
      <w:r>
        <w:rPr>
          <w:color w:val="484848"/>
          <w:spacing w:val="-1"/>
          <w:w w:val="50"/>
        </w:rPr>
        <w:t>;</w:t>
      </w:r>
      <w:r>
        <w:rPr>
          <w:color w:val="484848"/>
          <w:spacing w:val="-2"/>
          <w:w w:val="100"/>
        </w:rPr>
        <w:t>这即是原</w:t>
      </w:r>
      <w:r>
        <w:rPr>
          <w:color w:val="484848"/>
          <w:spacing w:val="3"/>
          <w:w w:val="100"/>
        </w:rPr>
        <w:t>型链，原型链顶端是</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w w:val="88"/>
        </w:rPr>
        <w:t>e</w:t>
      </w:r>
    </w:p>
    <w:p>
      <w:pPr>
        <w:pStyle w:val="7"/>
        <w:spacing w:line="280" w:lineRule="exact"/>
      </w:pPr>
      <w:r>
        <w:rPr>
          <w:color w:val="484848"/>
        </w:rPr>
        <w:t>补充学习：</w:t>
      </w:r>
    </w:p>
    <w:p>
      <w:pPr>
        <w:pStyle w:val="7"/>
        <w:spacing w:before="30" w:line="266" w:lineRule="auto"/>
        <w:ind w:right="337"/>
        <w:jc w:val="both"/>
      </w:pPr>
      <w:r>
        <w:rPr>
          <w:color w:val="484848"/>
          <w:spacing w:val="3"/>
          <w:w w:val="95"/>
        </w:rPr>
        <w:t>每个函数都有一个</w:t>
      </w:r>
      <w:r>
        <w:rPr>
          <w:color w:val="484848"/>
          <w:w w:val="95"/>
        </w:rPr>
        <w:t>prototype</w:t>
      </w:r>
      <w:r>
        <w:rPr>
          <w:color w:val="484848"/>
          <w:spacing w:val="-3"/>
          <w:w w:val="95"/>
        </w:rPr>
        <w:t xml:space="preserve"> 属性，这个属性指向了一个对象，这个对象正是调用该函数</w:t>
      </w:r>
      <w:r>
        <w:rPr>
          <w:color w:val="484848"/>
          <w:spacing w:val="-2"/>
          <w:w w:val="95"/>
        </w:rPr>
        <w:t>而创建的实例的原型，那么什么是原型呢，可以这样理解，每一个</w:t>
      </w:r>
      <w:r>
        <w:rPr>
          <w:color w:val="484848"/>
          <w:w w:val="95"/>
        </w:rPr>
        <w:t>JavaScript</w:t>
      </w:r>
      <w:r>
        <w:rPr>
          <w:color w:val="484848"/>
          <w:spacing w:val="5"/>
          <w:w w:val="95"/>
        </w:rPr>
        <w:t xml:space="preserve"> 对象在创</w:t>
      </w:r>
      <w:r>
        <w:rPr>
          <w:color w:val="484848"/>
          <w:spacing w:val="-6"/>
        </w:rPr>
        <w:t>建的时候就会预制管理另一个对象，这个对象就是我们所说的原型，每一个对象都会从</w:t>
      </w:r>
      <w:r>
        <w:rPr>
          <w:color w:val="484848"/>
          <w:spacing w:val="-3"/>
        </w:rPr>
        <w:t>原型继承属性，如图：</w:t>
      </w:r>
    </w:p>
    <w:p>
      <w:pPr>
        <w:pStyle w:val="7"/>
        <w:ind w:left="0"/>
        <w:rPr>
          <w:sz w:val="20"/>
        </w:rPr>
      </w:pPr>
    </w:p>
    <w:p>
      <w:pPr>
        <w:pStyle w:val="7"/>
        <w:ind w:left="0"/>
        <w:rPr>
          <w:sz w:val="20"/>
        </w:rPr>
      </w:pPr>
    </w:p>
    <w:p>
      <w:pPr>
        <w:pStyle w:val="7"/>
        <w:spacing w:before="1"/>
        <w:ind w:left="0"/>
        <w:rPr>
          <w:sz w:val="15"/>
        </w:rPr>
      </w:pPr>
      <w:r>
        <w:drawing>
          <wp:anchor distT="0" distB="0" distL="0" distR="0" simplePos="0" relativeHeight="1024" behindDoc="0" locked="0" layoutInCell="1" allowOverlap="1">
            <wp:simplePos x="0" y="0"/>
            <wp:positionH relativeFrom="page">
              <wp:posOffset>1798320</wp:posOffset>
            </wp:positionH>
            <wp:positionV relativeFrom="paragraph">
              <wp:posOffset>147320</wp:posOffset>
            </wp:positionV>
            <wp:extent cx="4173855" cy="87757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jpeg"/>
                    <pic:cNvPicPr>
                      <a:picLocks noChangeAspect="1"/>
                    </pic:cNvPicPr>
                  </pic:nvPicPr>
                  <pic:blipFill>
                    <a:blip r:embed="rId10" cstate="print"/>
                    <a:stretch>
                      <a:fillRect/>
                    </a:stretch>
                  </pic:blipFill>
                  <pic:spPr>
                    <a:xfrm>
                      <a:off x="0" y="0"/>
                      <a:ext cx="4174128" cy="877824"/>
                    </a:xfrm>
                    <a:prstGeom prst="rect">
                      <a:avLst/>
                    </a:prstGeom>
                  </pic:spPr>
                </pic:pic>
              </a:graphicData>
            </a:graphic>
          </wp:anchor>
        </w:drawing>
      </w:r>
    </w:p>
    <w:p>
      <w:pPr>
        <w:pStyle w:val="7"/>
        <w:ind w:left="0"/>
        <w:rPr>
          <w:sz w:val="20"/>
        </w:rPr>
      </w:pPr>
    </w:p>
    <w:p>
      <w:pPr>
        <w:pStyle w:val="7"/>
        <w:ind w:left="0"/>
        <w:rPr>
          <w:sz w:val="20"/>
        </w:rPr>
      </w:pPr>
    </w:p>
    <w:p>
      <w:pPr>
        <w:pStyle w:val="7"/>
        <w:ind w:left="0"/>
        <w:rPr>
          <w:sz w:val="20"/>
        </w:rPr>
      </w:pPr>
    </w:p>
    <w:p>
      <w:pPr>
        <w:pStyle w:val="7"/>
        <w:spacing w:before="191" w:line="266" w:lineRule="auto"/>
        <w:ind w:right="1314"/>
      </w:pPr>
      <w:r>
        <w:rPr>
          <w:color w:val="484848"/>
          <w:w w:val="95"/>
        </w:rPr>
        <w:t xml:space="preserve">那么怎么表示实例与实例原型的关系呢，这时候就要用到第二个属性_proto_ </w:t>
      </w:r>
      <w:r>
        <w:rPr>
          <w:color w:val="484848"/>
        </w:rPr>
        <w:t>这是每一个JS 对象都会有的一个属性，指向这个对象的原型，如图：</w:t>
      </w:r>
    </w:p>
    <w:p>
      <w:pPr>
        <w:pStyle w:val="7"/>
        <w:ind w:left="0"/>
        <w:rPr>
          <w:sz w:val="20"/>
        </w:rPr>
      </w:pPr>
    </w:p>
    <w:p>
      <w:pPr>
        <w:pStyle w:val="7"/>
        <w:ind w:left="0"/>
        <w:rPr>
          <w:sz w:val="20"/>
        </w:rPr>
      </w:pPr>
    </w:p>
    <w:p>
      <w:pPr>
        <w:pStyle w:val="7"/>
        <w:spacing w:before="3"/>
        <w:ind w:left="0"/>
        <w:rPr>
          <w:sz w:val="17"/>
        </w:rPr>
      </w:pPr>
      <w:r>
        <w:drawing>
          <wp:anchor distT="0" distB="0" distL="0" distR="0" simplePos="0" relativeHeight="1024" behindDoc="0" locked="0" layoutInCell="1" allowOverlap="1">
            <wp:simplePos x="0" y="0"/>
            <wp:positionH relativeFrom="page">
              <wp:posOffset>1802130</wp:posOffset>
            </wp:positionH>
            <wp:positionV relativeFrom="paragraph">
              <wp:posOffset>165100</wp:posOffset>
            </wp:positionV>
            <wp:extent cx="4095115" cy="1901825"/>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11" cstate="print"/>
                    <a:stretch>
                      <a:fillRect/>
                    </a:stretch>
                  </pic:blipFill>
                  <pic:spPr>
                    <a:xfrm>
                      <a:off x="0" y="0"/>
                      <a:ext cx="4095377" cy="1901952"/>
                    </a:xfrm>
                    <a:prstGeom prst="rect">
                      <a:avLst/>
                    </a:prstGeom>
                  </pic:spPr>
                </pic:pic>
              </a:graphicData>
            </a:graphic>
          </wp:anchor>
        </w:drawing>
      </w:r>
    </w:p>
    <w:p>
      <w:pPr>
        <w:pStyle w:val="7"/>
        <w:ind w:left="0"/>
        <w:rPr>
          <w:sz w:val="20"/>
        </w:rPr>
      </w:pPr>
    </w:p>
    <w:p>
      <w:pPr>
        <w:pStyle w:val="7"/>
        <w:spacing w:before="6"/>
        <w:ind w:left="0"/>
        <w:rPr>
          <w:sz w:val="19"/>
        </w:rPr>
      </w:pPr>
    </w:p>
    <w:p>
      <w:pPr>
        <w:pStyle w:val="7"/>
        <w:spacing w:before="63" w:line="266" w:lineRule="auto"/>
        <w:ind w:right="337"/>
        <w:jc w:val="both"/>
      </w:pPr>
      <w:r>
        <w:rPr>
          <w:color w:val="484848"/>
          <w:spacing w:val="-6"/>
        </w:rPr>
        <w:t>既然实例对象和构造函数都可以指向原型，那么原型是否有属性指向构造函数或者实例</w:t>
      </w:r>
      <w:r>
        <w:rPr>
          <w:color w:val="484848"/>
          <w:spacing w:val="-8"/>
        </w:rPr>
        <w:t xml:space="preserve">呢，指向实例是没有的，因为一个构造函数可以生成多个实例，但是原型有属性可以直接指向构造函数，通过 </w:t>
      </w:r>
      <w:r>
        <w:rPr>
          <w:color w:val="484848"/>
        </w:rPr>
        <w:t>constructor</w:t>
      </w:r>
      <w:r>
        <w:rPr>
          <w:color w:val="484848"/>
          <w:spacing w:val="-20"/>
        </w:rPr>
        <w:t xml:space="preserve"> 即可</w:t>
      </w:r>
    </w:p>
    <w:p>
      <w:pPr>
        <w:pStyle w:val="7"/>
        <w:spacing w:line="279" w:lineRule="exact"/>
      </w:pPr>
      <w:r>
        <w:rPr>
          <w:color w:val="484848"/>
        </w:rPr>
        <w:t>接下来讲解实例和原型的关系：</w:t>
      </w:r>
    </w:p>
    <w:p>
      <w:pPr>
        <w:pStyle w:val="7"/>
        <w:spacing w:before="30" w:line="266" w:lineRule="auto"/>
        <w:ind w:right="337"/>
        <w:jc w:val="both"/>
      </w:pPr>
      <w:r>
        <w:rPr>
          <w:color w:val="484848"/>
          <w:spacing w:val="-7"/>
        </w:rPr>
        <w:t>当读取实例的属性时，如果找不到，就会查找与对象相关的原型中的属性，如果还查不</w:t>
      </w:r>
      <w:r>
        <w:rPr>
          <w:color w:val="484848"/>
          <w:spacing w:val="-9"/>
        </w:rPr>
        <w:t>到，就去找原型的原型，一直找到最顶层，那么原型的原型是什么呢，首先，原型也是</w:t>
      </w:r>
      <w:r>
        <w:rPr>
          <w:color w:val="484848"/>
          <w:spacing w:val="-8"/>
        </w:rPr>
        <w:t>一个对象，既然是对象，我们就可以通过构造函数的方式创建它，所以原型对象就是通</w:t>
      </w:r>
      <w:r>
        <w:rPr>
          <w:color w:val="484848"/>
          <w:spacing w:val="55"/>
          <w:w w:val="100"/>
        </w:rPr>
        <w:t>过</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56"/>
        </w:rPr>
        <w:t xml:space="preserve"> </w:t>
      </w:r>
      <w:r>
        <w:rPr>
          <w:color w:val="484848"/>
          <w:spacing w:val="-3"/>
          <w:w w:val="100"/>
        </w:rPr>
        <w:t>构造函数生成的，如图：</w:t>
      </w:r>
    </w:p>
    <w:p>
      <w:pPr>
        <w:spacing w:after="0" w:line="266" w:lineRule="auto"/>
        <w:jc w:val="both"/>
        <w:sectPr>
          <w:pgSz w:w="11910" w:h="16840"/>
          <w:pgMar w:top="1380" w:right="1460" w:bottom="1720" w:left="1640" w:header="0" w:footer="963" w:gutter="0"/>
        </w:sectPr>
      </w:pPr>
    </w:p>
    <w:p>
      <w:pPr>
        <w:pStyle w:val="7"/>
        <w:ind w:left="0"/>
        <w:rPr>
          <w:sz w:val="20"/>
        </w:rPr>
      </w:pPr>
    </w:p>
    <w:p>
      <w:pPr>
        <w:pStyle w:val="7"/>
        <w:spacing w:before="12"/>
        <w:ind w:left="0"/>
        <w:rPr>
          <w:sz w:val="25"/>
        </w:rPr>
      </w:pPr>
    </w:p>
    <w:p>
      <w:pPr>
        <w:pStyle w:val="7"/>
        <w:ind w:left="1284"/>
        <w:rPr>
          <w:sz w:val="20"/>
        </w:rPr>
      </w:pPr>
      <w:r>
        <w:rPr>
          <w:sz w:val="20"/>
        </w:rPr>
        <w:drawing>
          <wp:inline distT="0" distB="0" distL="0" distR="0">
            <wp:extent cx="4296410" cy="3437890"/>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pic:cNvPicPr>
                  </pic:nvPicPr>
                  <pic:blipFill>
                    <a:blip r:embed="rId12" cstate="print"/>
                    <a:stretch>
                      <a:fillRect/>
                    </a:stretch>
                  </pic:blipFill>
                  <pic:spPr>
                    <a:xfrm>
                      <a:off x="0" y="0"/>
                      <a:ext cx="4296750" cy="3438144"/>
                    </a:xfrm>
                    <a:prstGeom prst="rect">
                      <a:avLst/>
                    </a:prstGeom>
                  </pic:spPr>
                </pic:pic>
              </a:graphicData>
            </a:graphic>
          </wp:inline>
        </w:drawing>
      </w:r>
    </w:p>
    <w:p>
      <w:pPr>
        <w:pStyle w:val="7"/>
        <w:ind w:left="0"/>
        <w:rPr>
          <w:sz w:val="20"/>
        </w:rPr>
      </w:pPr>
    </w:p>
    <w:p>
      <w:pPr>
        <w:pStyle w:val="7"/>
        <w:ind w:left="0"/>
        <w:rPr>
          <w:sz w:val="20"/>
        </w:rPr>
      </w:pPr>
    </w:p>
    <w:p>
      <w:pPr>
        <w:pStyle w:val="7"/>
        <w:spacing w:before="6"/>
        <w:ind w:left="0"/>
        <w:rPr>
          <w:sz w:val="15"/>
        </w:rPr>
      </w:pPr>
    </w:p>
    <w:p>
      <w:pPr>
        <w:pStyle w:val="7"/>
        <w:tabs>
          <w:tab w:val="left" w:pos="8046"/>
        </w:tabs>
        <w:spacing w:line="266" w:lineRule="auto"/>
        <w:ind w:right="396"/>
      </w:pPr>
      <w:r>
        <w:rPr>
          <w:color w:val="484848"/>
          <w:spacing w:val="-1"/>
          <w:w w:val="100"/>
        </w:rPr>
        <w:t>那</w:t>
      </w:r>
      <w:r>
        <w:rPr>
          <w:color w:val="484848"/>
          <w:spacing w:val="52"/>
          <w:w w:val="100"/>
        </w:rPr>
        <w:t>么</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w w:val="88"/>
        </w:rPr>
        <w:t>e</w:t>
      </w:r>
      <w:r>
        <w:rPr>
          <w:color w:val="484848"/>
          <w:spacing w:val="-55"/>
        </w:rPr>
        <w:t xml:space="preserve"> </w:t>
      </w:r>
      <w:r>
        <w:rPr>
          <w:color w:val="484848"/>
          <w:spacing w:val="-1"/>
          <w:w w:val="100"/>
        </w:rPr>
        <w:t>的</w:t>
      </w:r>
      <w:r>
        <w:rPr>
          <w:color w:val="484848"/>
          <w:spacing w:val="-3"/>
          <w:w w:val="100"/>
        </w:rPr>
        <w:t>原</w:t>
      </w:r>
      <w:r>
        <w:rPr>
          <w:color w:val="484848"/>
          <w:spacing w:val="-1"/>
          <w:w w:val="100"/>
        </w:rPr>
        <w:t>型呢</w:t>
      </w:r>
      <w:r>
        <w:rPr>
          <w:color w:val="484848"/>
          <w:spacing w:val="-3"/>
          <w:w w:val="100"/>
        </w:rPr>
        <w:t>，</w:t>
      </w:r>
      <w:r>
        <w:rPr>
          <w:color w:val="484848"/>
          <w:spacing w:val="-1"/>
          <w:w w:val="100"/>
        </w:rPr>
        <w:t>我们</w:t>
      </w:r>
      <w:r>
        <w:rPr>
          <w:color w:val="484848"/>
          <w:spacing w:val="-3"/>
          <w:w w:val="100"/>
        </w:rPr>
        <w:t>可</w:t>
      </w:r>
      <w:r>
        <w:rPr>
          <w:color w:val="484848"/>
          <w:spacing w:val="-1"/>
          <w:w w:val="100"/>
        </w:rPr>
        <w:t>以打</w:t>
      </w:r>
      <w:r>
        <w:rPr>
          <w:color w:val="484848"/>
          <w:spacing w:val="52"/>
          <w:w w:val="100"/>
        </w:rPr>
        <w:t>印</w:t>
      </w:r>
      <w:r>
        <w:rPr>
          <w:color w:val="484848"/>
          <w:spacing w:val="-1"/>
          <w:w w:val="88"/>
        </w:rPr>
        <w:t>co</w:t>
      </w:r>
      <w:r>
        <w:rPr>
          <w:color w:val="484848"/>
          <w:spacing w:val="-1"/>
          <w:w w:val="100"/>
        </w:rPr>
        <w:t>n</w:t>
      </w:r>
      <w:r>
        <w:rPr>
          <w:color w:val="484848"/>
          <w:spacing w:val="-1"/>
          <w:w w:val="77"/>
        </w:rPr>
        <w:t>s</w:t>
      </w:r>
      <w:r>
        <w:rPr>
          <w:color w:val="484848"/>
          <w:spacing w:val="-1"/>
          <w:w w:val="88"/>
        </w:rPr>
        <w:t>o</w:t>
      </w:r>
      <w:r>
        <w:rPr>
          <w:color w:val="484848"/>
          <w:spacing w:val="-1"/>
          <w:w w:val="55"/>
        </w:rPr>
        <w:t>l</w:t>
      </w:r>
      <w:r>
        <w:rPr>
          <w:color w:val="484848"/>
          <w:spacing w:val="-1"/>
          <w:w w:val="88"/>
        </w:rPr>
        <w:t>e</w:t>
      </w:r>
      <w:r>
        <w:rPr>
          <w:color w:val="484848"/>
          <w:spacing w:val="-1"/>
          <w:w w:val="50"/>
        </w:rPr>
        <w:t>.</w:t>
      </w:r>
      <w:r>
        <w:rPr>
          <w:color w:val="484848"/>
          <w:spacing w:val="-1"/>
          <w:w w:val="55"/>
        </w:rPr>
        <w:t>l</w:t>
      </w:r>
      <w:r>
        <w:rPr>
          <w:color w:val="484848"/>
          <w:spacing w:val="-1"/>
          <w:w w:val="88"/>
        </w:rPr>
        <w:t>og</w:t>
      </w:r>
      <w:r>
        <w:rPr>
          <w:color w:val="484848"/>
          <w:spacing w:val="-1"/>
          <w:w w:val="55"/>
        </w:rPr>
        <w:t>(</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spacing w:val="-1"/>
          <w:w w:val="88"/>
        </w:rPr>
        <w:t>e</w:t>
      </w:r>
      <w:r>
        <w:rPr>
          <w:color w:val="484848"/>
          <w:spacing w:val="-1"/>
          <w:w w:val="50"/>
        </w:rPr>
        <w:t>.</w:t>
      </w:r>
      <w:r>
        <w:rPr>
          <w:rFonts w:ascii="Times New Roman" w:eastAsia="Times New Roman"/>
          <w:color w:val="484848"/>
          <w:w w:val="100"/>
          <w:u w:val="single" w:color="474747"/>
        </w:rPr>
        <w:t xml:space="preserve"> </w:t>
      </w:r>
      <w:r>
        <w:rPr>
          <w:rFonts w:ascii="Times New Roman" w:eastAsia="Times New Roman"/>
          <w:color w:val="484848"/>
          <w:u w:val="single" w:color="474747"/>
        </w:rPr>
        <w:t xml:space="preserve">  </w:t>
      </w:r>
      <w:r>
        <w:rPr>
          <w:rFonts w:ascii="Times New Roman" w:eastAsia="Times New Roman"/>
          <w:color w:val="484848"/>
          <w:spacing w:val="-1"/>
          <w:u w:val="single" w:color="474747"/>
        </w:rPr>
        <w:t xml:space="preserve"> </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rFonts w:ascii="Times New Roman" w:eastAsia="Times New Roman"/>
          <w:color w:val="484848"/>
          <w:w w:val="100"/>
          <w:u w:val="single" w:color="474747"/>
        </w:rPr>
        <w:t xml:space="preserve"> </w:t>
      </w:r>
      <w:r>
        <w:rPr>
          <w:rFonts w:ascii="Times New Roman" w:eastAsia="Times New Roman"/>
          <w:color w:val="484848"/>
          <w:u w:val="single" w:color="474747"/>
        </w:rPr>
        <w:tab/>
      </w:r>
      <w:r>
        <w:rPr>
          <w:color w:val="484848"/>
          <w:spacing w:val="-7"/>
          <w:w w:val="109"/>
        </w:rPr>
        <w:t>==</w:t>
      </w:r>
      <w:r>
        <w:rPr>
          <w:color w:val="484848"/>
          <w:spacing w:val="-6"/>
          <w:w w:val="109"/>
        </w:rPr>
        <w:t>=</w:t>
      </w:r>
      <w:r>
        <w:rPr>
          <w:color w:val="484848"/>
          <w:w w:val="109"/>
        </w:rPr>
        <w:t xml:space="preserve"> </w:t>
      </w:r>
      <w:r>
        <w:rPr>
          <w:color w:val="484848"/>
        </w:rPr>
        <w:t>null)，</w:t>
      </w:r>
      <w:r>
        <w:rPr>
          <w:color w:val="484848"/>
          <w:spacing w:val="-3"/>
        </w:rPr>
        <w:t>返</w:t>
      </w:r>
      <w:r>
        <w:rPr>
          <w:color w:val="484848"/>
          <w:spacing w:val="55"/>
        </w:rPr>
        <w:t>回</w:t>
      </w:r>
      <w:r>
        <w:rPr>
          <w:color w:val="484848"/>
        </w:rPr>
        <w:t>true</w:t>
      </w:r>
    </w:p>
    <w:p>
      <w:pPr>
        <w:pStyle w:val="7"/>
        <w:spacing w:line="280" w:lineRule="exact"/>
      </w:pPr>
      <w:r>
        <w:rPr>
          <w:color w:val="484848"/>
          <w:spacing w:val="-1"/>
          <w:w w:val="100"/>
        </w:rPr>
        <w:t>nu</w:t>
      </w:r>
      <w:r>
        <w:rPr>
          <w:color w:val="484848"/>
          <w:spacing w:val="-1"/>
          <w:w w:val="55"/>
        </w:rPr>
        <w:t>l</w:t>
      </w:r>
      <w:r>
        <w:rPr>
          <w:color w:val="484848"/>
          <w:w w:val="55"/>
        </w:rPr>
        <w:t>l</w:t>
      </w:r>
      <w:r>
        <w:rPr>
          <w:color w:val="484848"/>
          <w:spacing w:val="-57"/>
        </w:rPr>
        <w:t xml:space="preserve"> </w:t>
      </w:r>
      <w:r>
        <w:rPr>
          <w:color w:val="484848"/>
          <w:w w:val="100"/>
        </w:rPr>
        <w:t>表示没有对象，即该处不应有值，所以</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w w:val="88"/>
        </w:rPr>
        <w:t>e</w:t>
      </w:r>
      <w:r>
        <w:rPr>
          <w:color w:val="484848"/>
          <w:spacing w:val="-55"/>
        </w:rPr>
        <w:t xml:space="preserve"> </w:t>
      </w:r>
      <w:r>
        <w:rPr>
          <w:color w:val="484848"/>
          <w:spacing w:val="-3"/>
          <w:w w:val="100"/>
        </w:rPr>
        <w:t>没有原型，如图：</w:t>
      </w:r>
    </w:p>
    <w:p>
      <w:pPr>
        <w:spacing w:after="0" w:line="280" w:lineRule="exact"/>
        <w:sectPr>
          <w:pgSz w:w="11910" w:h="16840"/>
          <w:pgMar w:top="1580" w:right="1460" w:bottom="1720" w:left="1640" w:header="0" w:footer="963" w:gutter="0"/>
        </w:sectPr>
      </w:pPr>
    </w:p>
    <w:p>
      <w:pPr>
        <w:pStyle w:val="7"/>
        <w:ind w:left="0"/>
        <w:rPr>
          <w:sz w:val="20"/>
        </w:rPr>
      </w:pPr>
    </w:p>
    <w:p>
      <w:pPr>
        <w:pStyle w:val="7"/>
        <w:ind w:left="0"/>
        <w:rPr>
          <w:sz w:val="24"/>
        </w:rPr>
      </w:pPr>
    </w:p>
    <w:p>
      <w:pPr>
        <w:pStyle w:val="7"/>
        <w:ind w:left="1284"/>
        <w:rPr>
          <w:sz w:val="20"/>
        </w:rPr>
      </w:pPr>
      <w:r>
        <w:rPr>
          <w:sz w:val="20"/>
        </w:rPr>
        <w:drawing>
          <wp:inline distT="0" distB="0" distL="0" distR="0">
            <wp:extent cx="4298950" cy="3867785"/>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a:picLocks noChangeAspect="1"/>
                    </pic:cNvPicPr>
                  </pic:nvPicPr>
                  <pic:blipFill>
                    <a:blip r:embed="rId13" cstate="print"/>
                    <a:stretch>
                      <a:fillRect/>
                    </a:stretch>
                  </pic:blipFill>
                  <pic:spPr>
                    <a:xfrm>
                      <a:off x="0" y="0"/>
                      <a:ext cx="4299562" cy="3867912"/>
                    </a:xfrm>
                    <a:prstGeom prst="rect">
                      <a:avLst/>
                    </a:prstGeom>
                  </pic:spPr>
                </pic:pic>
              </a:graphicData>
            </a:graphic>
          </wp:inline>
        </w:drawing>
      </w:r>
    </w:p>
    <w:p>
      <w:pPr>
        <w:pStyle w:val="7"/>
        <w:ind w:left="0"/>
        <w:rPr>
          <w:sz w:val="20"/>
        </w:rPr>
      </w:pPr>
    </w:p>
    <w:p>
      <w:pPr>
        <w:pStyle w:val="7"/>
        <w:ind w:left="0"/>
        <w:rPr>
          <w:sz w:val="20"/>
        </w:rPr>
      </w:pPr>
    </w:p>
    <w:p>
      <w:pPr>
        <w:pStyle w:val="7"/>
        <w:ind w:left="0"/>
        <w:rPr>
          <w:sz w:val="20"/>
        </w:rPr>
      </w:pPr>
    </w:p>
    <w:p>
      <w:pPr>
        <w:pStyle w:val="7"/>
        <w:spacing w:before="8"/>
        <w:ind w:left="0"/>
        <w:rPr>
          <w:sz w:val="17"/>
        </w:rPr>
      </w:pPr>
    </w:p>
    <w:p>
      <w:pPr>
        <w:pStyle w:val="7"/>
        <w:spacing w:line="266" w:lineRule="auto"/>
        <w:ind w:right="5562"/>
      </w:pPr>
      <w:r>
        <w:rPr>
          <w:color w:val="484848"/>
          <w:spacing w:val="-3"/>
        </w:rPr>
        <w:t>图中这条蓝色的线即是原型链， 最后补充三点：</w:t>
      </w:r>
    </w:p>
    <w:p>
      <w:pPr>
        <w:pStyle w:val="7"/>
        <w:spacing w:line="266" w:lineRule="auto"/>
        <w:ind w:right="7099"/>
      </w:pPr>
      <w:r>
        <w:rPr>
          <w:color w:val="484848"/>
          <w:w w:val="90"/>
        </w:rPr>
        <w:t xml:space="preserve">constructor： </w:t>
      </w:r>
      <w:r>
        <w:rPr>
          <w:color w:val="484848"/>
          <w:spacing w:val="-1"/>
          <w:w w:val="55"/>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w w:val="100"/>
        </w:rPr>
        <w:t>n</w:t>
      </w:r>
      <w:r>
        <w:rPr>
          <w:color w:val="484848"/>
          <w:spacing w:val="-57"/>
        </w:rPr>
        <w:t xml:space="preserve"> </w:t>
      </w:r>
      <w:r>
        <w:rPr>
          <w:color w:val="484848"/>
          <w:spacing w:val="-1"/>
          <w:w w:val="111"/>
        </w:rPr>
        <w:t>P</w:t>
      </w:r>
      <w:r>
        <w:rPr>
          <w:color w:val="484848"/>
          <w:spacing w:val="-1"/>
          <w:w w:val="88"/>
        </w:rPr>
        <w:t>e</w:t>
      </w:r>
      <w:r>
        <w:rPr>
          <w:color w:val="484848"/>
          <w:spacing w:val="-1"/>
          <w:w w:val="66"/>
        </w:rPr>
        <w:t>r</w:t>
      </w:r>
      <w:r>
        <w:rPr>
          <w:color w:val="484848"/>
          <w:spacing w:val="-1"/>
          <w:w w:val="77"/>
        </w:rPr>
        <w:t>s</w:t>
      </w:r>
      <w:r>
        <w:rPr>
          <w:color w:val="484848"/>
          <w:spacing w:val="-1"/>
          <w:w w:val="88"/>
        </w:rPr>
        <w:t>o</w:t>
      </w:r>
      <w:r>
        <w:rPr>
          <w:color w:val="484848"/>
          <w:spacing w:val="-1"/>
          <w:w w:val="100"/>
        </w:rPr>
        <w:t>n</w:t>
      </w:r>
      <w:r>
        <w:rPr>
          <w:color w:val="484848"/>
          <w:spacing w:val="-1"/>
          <w:w w:val="55"/>
        </w:rPr>
        <w:t>()</w:t>
      </w:r>
      <w:r>
        <w:rPr>
          <w:color w:val="484848"/>
          <w:w w:val="66"/>
        </w:rPr>
        <w:t>{</w:t>
      </w:r>
    </w:p>
    <w:p>
      <w:pPr>
        <w:pStyle w:val="7"/>
        <w:spacing w:before="1"/>
        <w:ind w:left="0"/>
        <w:rPr>
          <w:sz w:val="24"/>
        </w:rPr>
      </w:pPr>
    </w:p>
    <w:p>
      <w:pPr>
        <w:pStyle w:val="7"/>
      </w:pPr>
      <w:r>
        <w:rPr>
          <w:color w:val="484848"/>
          <w:w w:val="66"/>
        </w:rPr>
        <w:t>}</w:t>
      </w:r>
    </w:p>
    <w:p>
      <w:pPr>
        <w:pStyle w:val="7"/>
        <w:spacing w:before="30" w:line="266" w:lineRule="auto"/>
        <w:ind w:right="4869"/>
      </w:pPr>
      <w:r>
        <w:rPr>
          <w:color w:val="484848"/>
          <w:spacing w:val="-1"/>
          <w:w w:val="88"/>
        </w:rPr>
        <w:t>va</w:t>
      </w:r>
      <w:r>
        <w:rPr>
          <w:color w:val="484848"/>
          <w:w w:val="66"/>
        </w:rPr>
        <w:t>r</w:t>
      </w:r>
      <w:r>
        <w:rPr>
          <w:color w:val="484848"/>
          <w:spacing w:val="-56"/>
        </w:rPr>
        <w:t xml:space="preserve"> </w:t>
      </w:r>
      <w:r>
        <w:rPr>
          <w:color w:val="484848"/>
          <w:spacing w:val="-1"/>
          <w:w w:val="100"/>
        </w:rPr>
        <w:t>p</w:t>
      </w:r>
      <w:r>
        <w:rPr>
          <w:color w:val="484848"/>
          <w:spacing w:val="-1"/>
          <w:w w:val="88"/>
        </w:rPr>
        <w:t>e</w:t>
      </w:r>
      <w:r>
        <w:rPr>
          <w:color w:val="484848"/>
          <w:spacing w:val="-1"/>
          <w:w w:val="66"/>
        </w:rPr>
        <w:t>r</w:t>
      </w:r>
      <w:r>
        <w:rPr>
          <w:color w:val="484848"/>
          <w:spacing w:val="-1"/>
          <w:w w:val="77"/>
        </w:rPr>
        <w:t>s</w:t>
      </w:r>
      <w:r>
        <w:rPr>
          <w:color w:val="484848"/>
          <w:spacing w:val="-1"/>
          <w:w w:val="88"/>
        </w:rPr>
        <w:t>o</w:t>
      </w:r>
      <w:r>
        <w:rPr>
          <w:color w:val="484848"/>
          <w:w w:val="100"/>
        </w:rPr>
        <w:t>n</w:t>
      </w:r>
      <w:r>
        <w:rPr>
          <w:color w:val="484848"/>
          <w:spacing w:val="-57"/>
        </w:rPr>
        <w:t xml:space="preserve"> </w:t>
      </w:r>
      <w:r>
        <w:rPr>
          <w:color w:val="484848"/>
          <w:w w:val="109"/>
        </w:rPr>
        <w:t>=</w:t>
      </w:r>
      <w:r>
        <w:rPr>
          <w:color w:val="484848"/>
          <w:spacing w:val="-59"/>
        </w:rPr>
        <w:t xml:space="preserve"> </w:t>
      </w:r>
      <w:r>
        <w:rPr>
          <w:color w:val="484848"/>
          <w:spacing w:val="-1"/>
          <w:w w:val="100"/>
        </w:rPr>
        <w:t>n</w:t>
      </w:r>
      <w:r>
        <w:rPr>
          <w:color w:val="484848"/>
          <w:spacing w:val="-1"/>
          <w:w w:val="88"/>
        </w:rPr>
        <w:t>e</w:t>
      </w:r>
      <w:r>
        <w:rPr>
          <w:color w:val="484848"/>
          <w:w w:val="122"/>
        </w:rPr>
        <w:t>w</w:t>
      </w:r>
      <w:r>
        <w:rPr>
          <w:color w:val="484848"/>
          <w:spacing w:val="-56"/>
        </w:rPr>
        <w:t xml:space="preserve"> </w:t>
      </w:r>
      <w:r>
        <w:rPr>
          <w:color w:val="484848"/>
          <w:spacing w:val="-1"/>
          <w:w w:val="111"/>
        </w:rPr>
        <w:t>P</w:t>
      </w:r>
      <w:r>
        <w:rPr>
          <w:color w:val="484848"/>
          <w:spacing w:val="-1"/>
          <w:w w:val="88"/>
        </w:rPr>
        <w:t>e</w:t>
      </w:r>
      <w:r>
        <w:rPr>
          <w:color w:val="484848"/>
          <w:spacing w:val="-1"/>
          <w:w w:val="66"/>
        </w:rPr>
        <w:t>r</w:t>
      </w:r>
      <w:r>
        <w:rPr>
          <w:color w:val="484848"/>
          <w:spacing w:val="-1"/>
          <w:w w:val="77"/>
        </w:rPr>
        <w:t>s</w:t>
      </w:r>
      <w:r>
        <w:rPr>
          <w:color w:val="484848"/>
          <w:spacing w:val="-1"/>
          <w:w w:val="88"/>
        </w:rPr>
        <w:t>o</w:t>
      </w:r>
      <w:r>
        <w:rPr>
          <w:color w:val="484848"/>
          <w:spacing w:val="-1"/>
          <w:w w:val="100"/>
        </w:rPr>
        <w:t>n</w:t>
      </w:r>
      <w:r>
        <w:rPr>
          <w:color w:val="484848"/>
          <w:spacing w:val="-1"/>
          <w:w w:val="55"/>
        </w:rPr>
        <w:t>()</w:t>
      </w:r>
      <w:r>
        <w:rPr>
          <w:color w:val="484848"/>
          <w:w w:val="50"/>
        </w:rPr>
        <w:t xml:space="preserve">; </w:t>
      </w:r>
      <w:r>
        <w:rPr>
          <w:color w:val="484848"/>
          <w:spacing w:val="-1"/>
          <w:w w:val="88"/>
        </w:rPr>
        <w:t>co</w:t>
      </w:r>
      <w:r>
        <w:rPr>
          <w:color w:val="484848"/>
          <w:spacing w:val="-1"/>
          <w:w w:val="100"/>
        </w:rPr>
        <w:t>n</w:t>
      </w:r>
      <w:r>
        <w:rPr>
          <w:color w:val="484848"/>
          <w:spacing w:val="-1"/>
          <w:w w:val="77"/>
        </w:rPr>
        <w:t>s</w:t>
      </w:r>
      <w:r>
        <w:rPr>
          <w:color w:val="484848"/>
          <w:spacing w:val="-1"/>
          <w:w w:val="88"/>
        </w:rPr>
        <w:t>o</w:t>
      </w:r>
      <w:r>
        <w:rPr>
          <w:color w:val="484848"/>
          <w:spacing w:val="-1"/>
          <w:w w:val="55"/>
        </w:rPr>
        <w:t>l</w:t>
      </w:r>
      <w:r>
        <w:rPr>
          <w:color w:val="484848"/>
          <w:spacing w:val="-1"/>
          <w:w w:val="88"/>
        </w:rPr>
        <w:t>e</w:t>
      </w:r>
      <w:r>
        <w:rPr>
          <w:color w:val="484848"/>
          <w:spacing w:val="-1"/>
          <w:w w:val="50"/>
        </w:rPr>
        <w:t>.</w:t>
      </w:r>
      <w:r>
        <w:rPr>
          <w:color w:val="484848"/>
          <w:spacing w:val="-1"/>
          <w:w w:val="55"/>
        </w:rPr>
        <w:t>l</w:t>
      </w:r>
      <w:r>
        <w:rPr>
          <w:color w:val="484848"/>
          <w:spacing w:val="-1"/>
          <w:w w:val="88"/>
        </w:rPr>
        <w:t>og</w:t>
      </w:r>
      <w:r>
        <w:rPr>
          <w:color w:val="484848"/>
          <w:spacing w:val="-1"/>
          <w:w w:val="55"/>
        </w:rPr>
        <w:t>(</w:t>
      </w:r>
      <w:r>
        <w:rPr>
          <w:color w:val="484848"/>
          <w:spacing w:val="-1"/>
          <w:w w:val="111"/>
        </w:rPr>
        <w:t>P</w:t>
      </w:r>
      <w:r>
        <w:rPr>
          <w:color w:val="484848"/>
          <w:spacing w:val="-1"/>
          <w:w w:val="88"/>
        </w:rPr>
        <w:t>e</w:t>
      </w:r>
      <w:r>
        <w:rPr>
          <w:color w:val="484848"/>
          <w:spacing w:val="-1"/>
          <w:w w:val="66"/>
        </w:rPr>
        <w:t>r</w:t>
      </w:r>
      <w:r>
        <w:rPr>
          <w:color w:val="484848"/>
          <w:spacing w:val="-1"/>
          <w:w w:val="77"/>
        </w:rPr>
        <w:t>s</w:t>
      </w:r>
      <w:r>
        <w:rPr>
          <w:color w:val="484848"/>
          <w:spacing w:val="-1"/>
          <w:w w:val="88"/>
        </w:rPr>
        <w:t>o</w:t>
      </w:r>
      <w:r>
        <w:rPr>
          <w:color w:val="484848"/>
          <w:w w:val="100"/>
        </w:rPr>
        <w:t>n</w:t>
      </w:r>
      <w:r>
        <w:rPr>
          <w:color w:val="484848"/>
          <w:spacing w:val="-57"/>
        </w:rPr>
        <w:t xml:space="preserve"> </w:t>
      </w:r>
      <w:r>
        <w:rPr>
          <w:color w:val="484848"/>
          <w:spacing w:val="-1"/>
          <w:w w:val="109"/>
        </w:rPr>
        <w:t>==</w:t>
      </w:r>
      <w:r>
        <w:rPr>
          <w:color w:val="484848"/>
          <w:w w:val="109"/>
        </w:rPr>
        <w:t>=</w:t>
      </w:r>
      <w:r>
        <w:rPr>
          <w:color w:val="484848"/>
          <w:spacing w:val="-57"/>
        </w:rPr>
        <w:t xml:space="preserve"> </w:t>
      </w:r>
      <w:r>
        <w:rPr>
          <w:color w:val="484848"/>
          <w:spacing w:val="-1"/>
          <w:w w:val="100"/>
        </w:rPr>
        <w:t>p</w:t>
      </w:r>
      <w:r>
        <w:rPr>
          <w:color w:val="484848"/>
          <w:spacing w:val="-1"/>
          <w:w w:val="88"/>
        </w:rPr>
        <w:t>e</w:t>
      </w:r>
      <w:r>
        <w:rPr>
          <w:color w:val="484848"/>
          <w:spacing w:val="-1"/>
          <w:w w:val="66"/>
        </w:rPr>
        <w:t>r</w:t>
      </w:r>
      <w:r>
        <w:rPr>
          <w:color w:val="484848"/>
          <w:spacing w:val="-1"/>
          <w:w w:val="77"/>
        </w:rPr>
        <w:t>s</w:t>
      </w:r>
      <w:r>
        <w:rPr>
          <w:color w:val="484848"/>
          <w:spacing w:val="-1"/>
          <w:w w:val="88"/>
        </w:rPr>
        <w:t>o</w:t>
      </w:r>
      <w:r>
        <w:rPr>
          <w:color w:val="484848"/>
          <w:spacing w:val="-1"/>
          <w:w w:val="100"/>
        </w:rPr>
        <w:t>n</w:t>
      </w:r>
      <w:r>
        <w:rPr>
          <w:color w:val="484848"/>
          <w:spacing w:val="-1"/>
          <w:w w:val="50"/>
        </w:rPr>
        <w:t>.</w:t>
      </w:r>
      <w:r>
        <w:rPr>
          <w:color w:val="484848"/>
          <w:spacing w:val="-1"/>
          <w:w w:val="88"/>
        </w:rPr>
        <w:t>co</w:t>
      </w:r>
      <w:r>
        <w:rPr>
          <w:color w:val="484848"/>
          <w:spacing w:val="-1"/>
          <w:w w:val="100"/>
        </w:rPr>
        <w:t>n</w:t>
      </w:r>
      <w:r>
        <w:rPr>
          <w:color w:val="484848"/>
          <w:spacing w:val="-1"/>
          <w:w w:val="77"/>
        </w:rPr>
        <w:t>s</w:t>
      </w:r>
      <w:r>
        <w:rPr>
          <w:color w:val="484848"/>
          <w:spacing w:val="-1"/>
          <w:w w:val="55"/>
        </w:rPr>
        <w:t>t</w:t>
      </w:r>
      <w:r>
        <w:rPr>
          <w:color w:val="484848"/>
          <w:spacing w:val="-1"/>
          <w:w w:val="66"/>
        </w:rPr>
        <w:t>r</w:t>
      </w:r>
      <w:r>
        <w:rPr>
          <w:color w:val="484848"/>
          <w:spacing w:val="-1"/>
          <w:w w:val="100"/>
        </w:rPr>
        <w:t>u</w:t>
      </w:r>
      <w:r>
        <w:rPr>
          <w:color w:val="484848"/>
          <w:spacing w:val="-1"/>
          <w:w w:val="88"/>
        </w:rPr>
        <w:t>c</w:t>
      </w:r>
      <w:r>
        <w:rPr>
          <w:color w:val="484848"/>
          <w:spacing w:val="-1"/>
          <w:w w:val="55"/>
        </w:rPr>
        <w:t>t</w:t>
      </w:r>
      <w:r>
        <w:rPr>
          <w:color w:val="484848"/>
          <w:spacing w:val="-1"/>
          <w:w w:val="88"/>
        </w:rPr>
        <w:t>o</w:t>
      </w:r>
      <w:r>
        <w:rPr>
          <w:color w:val="484848"/>
          <w:spacing w:val="-1"/>
          <w:w w:val="66"/>
        </w:rPr>
        <w:t>r</w:t>
      </w:r>
      <w:r>
        <w:rPr>
          <w:color w:val="484848"/>
          <w:spacing w:val="-1"/>
          <w:w w:val="55"/>
        </w:rPr>
        <w:t>)</w:t>
      </w:r>
      <w:r>
        <w:rPr>
          <w:color w:val="484848"/>
          <w:w w:val="50"/>
        </w:rPr>
        <w:t>;</w:t>
      </w:r>
    </w:p>
    <w:p>
      <w:pPr>
        <w:pStyle w:val="7"/>
        <w:spacing w:line="266" w:lineRule="auto"/>
        <w:ind w:right="295"/>
      </w:pPr>
      <w:r>
        <w:rPr>
          <w:color w:val="484848"/>
          <w:w w:val="90"/>
        </w:rPr>
        <w:t>原本person 中没有constructor 属性，当不能读取到 constructor 属性时，会从 person 的原</w:t>
      </w:r>
      <w:r>
        <w:rPr>
          <w:color w:val="484848"/>
        </w:rPr>
        <w:t>型中读取，所以指向构造函数 Person</w:t>
      </w:r>
    </w:p>
    <w:p>
      <w:pPr>
        <w:pStyle w:val="7"/>
        <w:spacing w:line="280" w:lineRule="exact"/>
      </w:pPr>
      <w:r>
        <w:rPr>
          <w:rFonts w:ascii="Times New Roman" w:eastAsia="Times New Roman"/>
          <w:color w:val="484848"/>
          <w:w w:val="100"/>
          <w:u w:val="single" w:color="474747"/>
        </w:rPr>
        <w:t xml:space="preserve"> </w:t>
      </w:r>
      <w:r>
        <w:rPr>
          <w:rFonts w:ascii="Times New Roman" w:eastAsia="Times New Roman"/>
          <w:color w:val="484848"/>
          <w:u w:val="single" w:color="474747"/>
        </w:rPr>
        <w:t xml:space="preserve">   </w:t>
      </w:r>
      <w:r>
        <w:rPr>
          <w:color w:val="484848"/>
        </w:rPr>
        <w:t>proto</w:t>
      </w:r>
      <w:r>
        <w:rPr>
          <w:color w:val="484848"/>
          <w:spacing w:val="107"/>
          <w:u w:val="single" w:color="474747"/>
        </w:rPr>
        <w:t xml:space="preserve"> </w:t>
      </w:r>
      <w:r>
        <w:rPr>
          <w:color w:val="484848"/>
        </w:rPr>
        <w:t>：</w:t>
      </w:r>
    </w:p>
    <w:p>
      <w:pPr>
        <w:pStyle w:val="7"/>
        <w:spacing w:before="28" w:line="266" w:lineRule="auto"/>
        <w:ind w:right="116"/>
      </w:pPr>
      <w:r>
        <w:rPr>
          <w:color w:val="484848"/>
          <w:spacing w:val="-6"/>
          <w:w w:val="100"/>
        </w:rPr>
        <w:t>绝大部分浏览器支持这个非标准的方法访问原型，然而它并不存在与</w:t>
      </w:r>
      <w:r>
        <w:rPr>
          <w:color w:val="484848"/>
          <w:spacing w:val="-58"/>
        </w:rPr>
        <w:t xml:space="preserve"> </w:t>
      </w:r>
      <w:r>
        <w:rPr>
          <w:color w:val="484848"/>
          <w:spacing w:val="-1"/>
          <w:w w:val="111"/>
        </w:rPr>
        <w:t>P</w:t>
      </w:r>
      <w:r>
        <w:rPr>
          <w:color w:val="484848"/>
          <w:spacing w:val="-1"/>
          <w:w w:val="88"/>
        </w:rPr>
        <w:t>e</w:t>
      </w:r>
      <w:r>
        <w:rPr>
          <w:color w:val="484848"/>
          <w:spacing w:val="-1"/>
          <w:w w:val="66"/>
        </w:rPr>
        <w:t>r</w:t>
      </w:r>
      <w:r>
        <w:rPr>
          <w:color w:val="484848"/>
          <w:spacing w:val="-1"/>
          <w:w w:val="77"/>
        </w:rPr>
        <w:t>s</w:t>
      </w:r>
      <w:r>
        <w:rPr>
          <w:color w:val="484848"/>
          <w:spacing w:val="-1"/>
          <w:w w:val="88"/>
        </w:rPr>
        <w:t>o</w:t>
      </w:r>
      <w:r>
        <w:rPr>
          <w:color w:val="484848"/>
          <w:spacing w:val="-1"/>
          <w:w w:val="100"/>
        </w:rPr>
        <w:t>n</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w w:val="88"/>
        </w:rPr>
        <w:t>e</w:t>
      </w:r>
      <w:r>
        <w:rPr>
          <w:color w:val="484848"/>
          <w:spacing w:val="-56"/>
        </w:rPr>
        <w:t xml:space="preserve"> </w:t>
      </w:r>
      <w:r>
        <w:rPr>
          <w:color w:val="484848"/>
          <w:spacing w:val="-1"/>
          <w:w w:val="100"/>
        </w:rPr>
        <w:t>中，</w:t>
      </w:r>
      <w:r>
        <w:rPr>
          <w:color w:val="484848"/>
          <w:spacing w:val="6"/>
          <w:w w:val="100"/>
        </w:rPr>
        <w:t>实际上它来自</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w w:val="88"/>
        </w:rPr>
        <w:t>e</w:t>
      </w:r>
      <w:r>
        <w:rPr>
          <w:color w:val="484848"/>
          <w:spacing w:val="11"/>
          <w:w w:val="100"/>
        </w:rPr>
        <w:t>，当使用</w:t>
      </w:r>
      <w:r>
        <w:rPr>
          <w:color w:val="484848"/>
          <w:spacing w:val="-1"/>
          <w:w w:val="88"/>
        </w:rPr>
        <w:t>o</w:t>
      </w:r>
      <w:r>
        <w:rPr>
          <w:color w:val="484848"/>
          <w:spacing w:val="-1"/>
          <w:w w:val="100"/>
        </w:rPr>
        <w:t>b</w:t>
      </w:r>
      <w:r>
        <w:rPr>
          <w:color w:val="484848"/>
          <w:spacing w:val="-1"/>
          <w:w w:val="55"/>
        </w:rPr>
        <w:t>j</w:t>
      </w:r>
      <w:r>
        <w:rPr>
          <w:color w:val="484848"/>
          <w:spacing w:val="-1"/>
          <w:w w:val="50"/>
        </w:rPr>
        <w:t>.</w:t>
      </w:r>
      <w:r>
        <w:rPr>
          <w:rFonts w:ascii="Times New Roman" w:eastAsia="Times New Roman"/>
          <w:color w:val="484848"/>
          <w:w w:val="100"/>
          <w:u w:val="single" w:color="474747"/>
        </w:rPr>
        <w:t xml:space="preserve"> </w:t>
      </w:r>
      <w:r>
        <w:rPr>
          <w:rFonts w:ascii="Times New Roman" w:eastAsia="Times New Roman"/>
          <w:color w:val="484848"/>
          <w:spacing w:val="-1"/>
          <w:u w:val="single" w:color="474747"/>
        </w:rPr>
        <w:t xml:space="preserve">   </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rFonts w:ascii="Times New Roman" w:eastAsia="Times New Roman"/>
          <w:color w:val="484848"/>
          <w:w w:val="100"/>
          <w:u w:val="single" w:color="474747"/>
        </w:rPr>
        <w:t xml:space="preserve"> </w:t>
      </w:r>
      <w:r>
        <w:rPr>
          <w:rFonts w:ascii="Times New Roman" w:eastAsia="Times New Roman"/>
          <w:color w:val="484848"/>
          <w:spacing w:val="-1"/>
          <w:u w:val="single" w:color="474747"/>
        </w:rPr>
        <w:t xml:space="preserve">   </w:t>
      </w:r>
      <w:r>
        <w:rPr>
          <w:color w:val="484848"/>
          <w:spacing w:val="-3"/>
          <w:w w:val="100"/>
        </w:rPr>
        <w:t xml:space="preserve">时，可以理解为返回来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88"/>
        </w:rPr>
        <w:t>ge</w:t>
      </w:r>
      <w:r>
        <w:rPr>
          <w:color w:val="484848"/>
          <w:spacing w:val="-1"/>
          <w:w w:val="55"/>
        </w:rPr>
        <w:t>t</w:t>
      </w:r>
      <w:r>
        <w:rPr>
          <w:color w:val="484848"/>
          <w:spacing w:val="-1"/>
          <w:w w:val="111"/>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spacing w:val="-1"/>
          <w:w w:val="88"/>
        </w:rPr>
        <w:t>e</w:t>
      </w:r>
      <w:r>
        <w:rPr>
          <w:color w:val="484848"/>
          <w:spacing w:val="-1"/>
          <w:w w:val="55"/>
        </w:rPr>
        <w:t>(</w:t>
      </w:r>
      <w:r>
        <w:rPr>
          <w:color w:val="484848"/>
          <w:spacing w:val="-1"/>
          <w:w w:val="88"/>
        </w:rPr>
        <w:t>o</w:t>
      </w:r>
      <w:r>
        <w:rPr>
          <w:color w:val="484848"/>
          <w:spacing w:val="-1"/>
          <w:w w:val="100"/>
        </w:rPr>
        <w:t>b</w:t>
      </w:r>
      <w:r>
        <w:rPr>
          <w:color w:val="484848"/>
          <w:spacing w:val="-1"/>
          <w:w w:val="55"/>
        </w:rPr>
        <w:t>j</w:t>
      </w:r>
      <w:r>
        <w:rPr>
          <w:color w:val="484848"/>
          <w:w w:val="55"/>
        </w:rPr>
        <w:t>)</w:t>
      </w:r>
    </w:p>
    <w:p>
      <w:pPr>
        <w:pStyle w:val="7"/>
        <w:spacing w:line="279" w:lineRule="exact"/>
      </w:pPr>
      <w:r>
        <w:rPr>
          <w:color w:val="484848"/>
        </w:rPr>
        <w:t>继承：</w:t>
      </w:r>
    </w:p>
    <w:p>
      <w:pPr>
        <w:pStyle w:val="7"/>
        <w:spacing w:before="30" w:line="266" w:lineRule="auto"/>
        <w:ind w:right="337"/>
        <w:jc w:val="both"/>
      </w:pPr>
      <w:r>
        <w:rPr>
          <w:color w:val="484848"/>
          <w:spacing w:val="-6"/>
        </w:rPr>
        <w:t>前面说到，每个对象都会从原型继承属性，但是引用《你不知道的</w:t>
      </w:r>
      <w:r>
        <w:rPr>
          <w:color w:val="484848"/>
        </w:rPr>
        <w:t>JS</w:t>
      </w:r>
      <w:r>
        <w:rPr>
          <w:color w:val="484848"/>
          <w:spacing w:val="-7"/>
        </w:rPr>
        <w:t>》中的话，继承意</w:t>
      </w:r>
      <w:r>
        <w:rPr>
          <w:color w:val="484848"/>
          <w:spacing w:val="3"/>
        </w:rPr>
        <w:t>味着复制操作，然而</w:t>
      </w:r>
      <w:r>
        <w:rPr>
          <w:color w:val="484848"/>
        </w:rPr>
        <w:t>JS</w:t>
      </w:r>
      <w:r>
        <w:rPr>
          <w:color w:val="484848"/>
          <w:spacing w:val="-10"/>
        </w:rPr>
        <w:t xml:space="preserve"> 默认不会复制对象的属性，相反，</w:t>
      </w:r>
      <w:r>
        <w:rPr>
          <w:color w:val="484848"/>
        </w:rPr>
        <w:t>JS</w:t>
      </w:r>
      <w:r>
        <w:rPr>
          <w:color w:val="484848"/>
          <w:spacing w:val="-10"/>
        </w:rPr>
        <w:t xml:space="preserve"> 只是在两个对象之间创建</w:t>
      </w:r>
      <w:r>
        <w:rPr>
          <w:color w:val="484848"/>
          <w:spacing w:val="-8"/>
        </w:rPr>
        <w:t>一个关联，这样子一个对象就可以通过委托访问另一个对象的属性和函数，所以与其叫</w:t>
      </w:r>
      <w:r>
        <w:rPr>
          <w:color w:val="484848"/>
          <w:spacing w:val="-3"/>
        </w:rPr>
        <w:t>继承，叫委托更合适。</w:t>
      </w:r>
    </w:p>
    <w:p>
      <w:pPr>
        <w:spacing w:after="0" w:line="266" w:lineRule="auto"/>
        <w:jc w:val="both"/>
        <w:sectPr>
          <w:pgSz w:w="11910" w:h="16840"/>
          <w:pgMar w:top="1580" w:right="1460" w:bottom="1620" w:left="1640" w:header="0" w:footer="963" w:gutter="0"/>
        </w:sectPr>
      </w:pPr>
    </w:p>
    <w:p>
      <w:pPr>
        <w:pStyle w:val="7"/>
        <w:spacing w:before="9"/>
        <w:ind w:left="0"/>
        <w:rPr>
          <w:sz w:val="28"/>
        </w:rPr>
      </w:pPr>
    </w:p>
    <w:p>
      <w:pPr>
        <w:pStyle w:val="4"/>
        <w:numPr>
          <w:ilvl w:val="2"/>
          <w:numId w:val="50"/>
        </w:numPr>
        <w:tabs>
          <w:tab w:val="left" w:pos="879"/>
          <w:tab w:val="left" w:pos="880"/>
        </w:tabs>
        <w:spacing w:before="0" w:after="0" w:line="423" w:lineRule="exact"/>
        <w:ind w:left="880" w:right="0" w:hanging="360"/>
        <w:jc w:val="left"/>
      </w:pPr>
      <w:bookmarkStart w:id="52" w:name="_bookmark77"/>
      <w:bookmarkEnd w:id="52"/>
      <w:bookmarkStart w:id="53" w:name="_bookmark77"/>
      <w:bookmarkEnd w:id="53"/>
      <w:r>
        <w:rPr>
          <w:color w:val="484848"/>
          <w:spacing w:val="-1"/>
        </w:rPr>
        <w:t xml:space="preserve">什么是 </w:t>
      </w:r>
      <w:r>
        <w:rPr>
          <w:color w:val="484848"/>
        </w:rPr>
        <w:t>js 的闭包？有什么作用，用闭包写个单例模式</w:t>
      </w:r>
    </w:p>
    <w:p>
      <w:pPr>
        <w:pStyle w:val="6"/>
      </w:pPr>
      <w:r>
        <w:rPr>
          <w:color w:val="484848"/>
        </w:rPr>
        <w:t>参考回答：</w:t>
      </w:r>
    </w:p>
    <w:p>
      <w:pPr>
        <w:pStyle w:val="7"/>
        <w:spacing w:line="266" w:lineRule="auto"/>
        <w:ind w:right="337"/>
        <w:jc w:val="both"/>
      </w:pPr>
      <w:r>
        <w:rPr>
          <w:color w:val="484848"/>
          <w:w w:val="125"/>
        </w:rPr>
        <w:t>MDN</w:t>
      </w:r>
      <w:r>
        <w:rPr>
          <w:color w:val="484848"/>
          <w:spacing w:val="-64"/>
          <w:w w:val="125"/>
        </w:rPr>
        <w:t xml:space="preserve"> </w:t>
      </w:r>
      <w:r>
        <w:rPr>
          <w:color w:val="484848"/>
          <w:spacing w:val="-3"/>
        </w:rPr>
        <w:t>对闭包的定义是：闭包是指那些能够访问自由变量的函数，自由变量是指在函数中使用的，但既不是函数参数又不是函数的局部变量的变量，由此可以看出，闭包=函数+函数能够访问的自由变量，所以从技术的角度讲，所有</w:t>
      </w:r>
      <w:r>
        <w:rPr>
          <w:color w:val="484848"/>
        </w:rPr>
        <w:t>JS</w:t>
      </w:r>
      <w:r>
        <w:rPr>
          <w:color w:val="484848"/>
          <w:spacing w:val="-10"/>
        </w:rPr>
        <w:t xml:space="preserve"> 函数都是闭包，但是这是</w:t>
      </w:r>
      <w:r>
        <w:rPr>
          <w:color w:val="484848"/>
          <w:spacing w:val="-6"/>
        </w:rPr>
        <w:t xml:space="preserve">理论上的闭包，还有一个实践角度上的闭包，从实践角度上来说，只有满足 </w:t>
      </w:r>
      <w:r>
        <w:rPr>
          <w:color w:val="484848"/>
        </w:rPr>
        <w:t>1</w:t>
      </w:r>
      <w:r>
        <w:rPr>
          <w:color w:val="484848"/>
          <w:spacing w:val="-2"/>
        </w:rPr>
        <w:t>、即使创</w:t>
      </w:r>
      <w:r>
        <w:rPr>
          <w:color w:val="484848"/>
          <w:spacing w:val="-3"/>
        </w:rPr>
        <w:t>建它的上下文已经销毁，它仍然存在，</w:t>
      </w:r>
      <w:r>
        <w:rPr>
          <w:color w:val="484848"/>
        </w:rPr>
        <w:t>2</w:t>
      </w:r>
      <w:r>
        <w:rPr>
          <w:color w:val="484848"/>
          <w:spacing w:val="-3"/>
        </w:rPr>
        <w:t>、在代码中引入了自由变量，才称为闭包</w:t>
      </w:r>
    </w:p>
    <w:p>
      <w:pPr>
        <w:pStyle w:val="7"/>
        <w:spacing w:line="277" w:lineRule="exact"/>
      </w:pPr>
      <w:r>
        <w:rPr>
          <w:color w:val="484848"/>
        </w:rPr>
        <w:t>闭包的应用：</w:t>
      </w:r>
    </w:p>
    <w:p>
      <w:pPr>
        <w:pStyle w:val="7"/>
        <w:spacing w:before="20" w:line="266" w:lineRule="auto"/>
        <w:ind w:right="2703"/>
      </w:pPr>
      <w:r>
        <w:rPr>
          <w:color w:val="484848"/>
        </w:rPr>
        <w:t>模仿块级作用域。2、保存外部函数的变量。3、封装私有变量单例模式：</w:t>
      </w:r>
    </w:p>
    <w:p>
      <w:pPr>
        <w:spacing w:before="0" w:line="291" w:lineRule="exact"/>
        <w:ind w:left="160" w:right="0" w:firstLine="0"/>
        <w:jc w:val="left"/>
        <w:rPr>
          <w:sz w:val="24"/>
        </w:rPr>
      </w:pPr>
      <w:r>
        <w:rPr>
          <w:color w:val="000007"/>
          <w:w w:val="95"/>
          <w:sz w:val="24"/>
        </w:rPr>
        <w:t>var</w:t>
      </w:r>
      <w:r>
        <w:rPr>
          <w:color w:val="000007"/>
          <w:spacing w:val="-60"/>
          <w:w w:val="95"/>
          <w:sz w:val="24"/>
        </w:rPr>
        <w:t xml:space="preserve"> </w:t>
      </w:r>
      <w:r>
        <w:rPr>
          <w:color w:val="000007"/>
          <w:w w:val="95"/>
          <w:sz w:val="24"/>
        </w:rPr>
        <w:t>Singleton</w:t>
      </w:r>
      <w:r>
        <w:rPr>
          <w:color w:val="000007"/>
          <w:spacing w:val="-60"/>
          <w:w w:val="95"/>
          <w:sz w:val="24"/>
        </w:rPr>
        <w:t xml:space="preserve"> </w:t>
      </w:r>
      <w:r>
        <w:rPr>
          <w:color w:val="000007"/>
          <w:w w:val="95"/>
          <w:sz w:val="24"/>
        </w:rPr>
        <w:t>=</w:t>
      </w:r>
      <w:r>
        <w:rPr>
          <w:color w:val="000007"/>
          <w:spacing w:val="-61"/>
          <w:w w:val="95"/>
          <w:sz w:val="24"/>
        </w:rPr>
        <w:t xml:space="preserve"> </w:t>
      </w:r>
      <w:r>
        <w:rPr>
          <w:color w:val="000007"/>
          <w:w w:val="95"/>
          <w:sz w:val="24"/>
        </w:rPr>
        <w:t>(function(){</w:t>
      </w:r>
    </w:p>
    <w:p>
      <w:pPr>
        <w:spacing w:before="4"/>
        <w:ind w:left="160" w:right="0" w:firstLine="0"/>
        <w:jc w:val="left"/>
        <w:rPr>
          <w:sz w:val="24"/>
        </w:rPr>
      </w:pPr>
      <w:r>
        <w:rPr>
          <w:color w:val="000007"/>
          <w:w w:val="90"/>
          <w:sz w:val="24"/>
        </w:rPr>
        <w:t>var</w:t>
      </w:r>
      <w:r>
        <w:rPr>
          <w:color w:val="000007"/>
          <w:spacing w:val="-51"/>
          <w:w w:val="90"/>
          <w:sz w:val="24"/>
        </w:rPr>
        <w:t xml:space="preserve"> </w:t>
      </w:r>
      <w:r>
        <w:rPr>
          <w:color w:val="000007"/>
          <w:w w:val="90"/>
          <w:sz w:val="24"/>
        </w:rPr>
        <w:t>instance;</w:t>
      </w:r>
    </w:p>
    <w:p>
      <w:pPr>
        <w:spacing w:before="5" w:line="242" w:lineRule="auto"/>
        <w:ind w:left="160" w:right="4705"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w w:val="121"/>
          <w:sz w:val="24"/>
        </w:rPr>
        <w:t>C</w:t>
      </w:r>
      <w:r>
        <w:rPr>
          <w:color w:val="000007"/>
          <w:w w:val="66"/>
          <w:sz w:val="24"/>
        </w:rPr>
        <w:t>r</w:t>
      </w:r>
      <w:r>
        <w:rPr>
          <w:color w:val="000007"/>
          <w:spacing w:val="-1"/>
          <w:w w:val="88"/>
          <w:sz w:val="24"/>
        </w:rPr>
        <w:t>ea</w:t>
      </w:r>
      <w:r>
        <w:rPr>
          <w:color w:val="000007"/>
          <w:spacing w:val="-1"/>
          <w:w w:val="55"/>
          <w:sz w:val="24"/>
        </w:rPr>
        <w:t>t</w:t>
      </w:r>
      <w:r>
        <w:rPr>
          <w:color w:val="000007"/>
          <w:spacing w:val="-1"/>
          <w:w w:val="88"/>
          <w:sz w:val="24"/>
        </w:rPr>
        <w:t>e</w:t>
      </w:r>
      <w:r>
        <w:rPr>
          <w:color w:val="000007"/>
          <w:sz w:val="24"/>
        </w:rPr>
        <w:t>S</w:t>
      </w:r>
      <w:r>
        <w:rPr>
          <w:color w:val="000007"/>
          <w:spacing w:val="-1"/>
          <w:w w:val="55"/>
          <w:sz w:val="24"/>
        </w:rPr>
        <w:t>i</w:t>
      </w:r>
      <w:r>
        <w:rPr>
          <w:color w:val="000007"/>
          <w:sz w:val="24"/>
        </w:rPr>
        <w:t>n</w:t>
      </w:r>
      <w:r>
        <w:rPr>
          <w:color w:val="000007"/>
          <w:spacing w:val="-1"/>
          <w:w w:val="88"/>
          <w:sz w:val="24"/>
        </w:rPr>
        <w:t>g</w:t>
      </w:r>
      <w:r>
        <w:rPr>
          <w:color w:val="000007"/>
          <w:spacing w:val="-1"/>
          <w:w w:val="55"/>
          <w:sz w:val="24"/>
        </w:rPr>
        <w:t>l</w:t>
      </w:r>
      <w:r>
        <w:rPr>
          <w:color w:val="000007"/>
          <w:spacing w:val="-1"/>
          <w:w w:val="88"/>
          <w:sz w:val="24"/>
        </w:rPr>
        <w:t>e</w:t>
      </w:r>
      <w:r>
        <w:rPr>
          <w:color w:val="000007"/>
          <w:spacing w:val="-1"/>
          <w:w w:val="55"/>
          <w:sz w:val="24"/>
        </w:rPr>
        <w:t>t</w:t>
      </w:r>
      <w:r>
        <w:rPr>
          <w:color w:val="000007"/>
          <w:spacing w:val="-1"/>
          <w:w w:val="88"/>
          <w:sz w:val="24"/>
        </w:rPr>
        <w:t>o</w:t>
      </w:r>
      <w:r>
        <w:rPr>
          <w:color w:val="000007"/>
          <w:sz w:val="24"/>
        </w:rPr>
        <w:t>n</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spacing w:val="-1"/>
          <w:w w:val="55"/>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w w:val="55"/>
          <w:sz w:val="24"/>
        </w:rPr>
        <w:t>)</w:t>
      </w:r>
      <w:r>
        <w:rPr>
          <w:color w:val="000007"/>
          <w:spacing w:val="-62"/>
          <w:sz w:val="24"/>
        </w:rPr>
        <w:t xml:space="preserve"> </w:t>
      </w:r>
      <w:r>
        <w:rPr>
          <w:color w:val="000007"/>
          <w:w w:val="66"/>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w w:val="88"/>
          <w:sz w:val="24"/>
        </w:rPr>
        <w:t>e</w:t>
      </w:r>
      <w:r>
        <w:rPr>
          <w:color w:val="000007"/>
          <w:spacing w:val="-61"/>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w w:val="50"/>
          <w:sz w:val="24"/>
        </w:rPr>
        <w:t>;</w:t>
      </w:r>
    </w:p>
    <w:p>
      <w:pPr>
        <w:spacing w:before="3" w:line="242" w:lineRule="auto"/>
        <w:ind w:left="160" w:right="7119" w:firstLine="0"/>
        <w:jc w:val="left"/>
        <w:rPr>
          <w:sz w:val="24"/>
        </w:rPr>
      </w:pPr>
      <w:r>
        <w:rPr>
          <w:color w:val="000007"/>
          <w:w w:val="85"/>
          <w:sz w:val="24"/>
        </w:rPr>
        <w:t xml:space="preserve">if(instance) { </w:t>
      </w:r>
      <w:r>
        <w:rPr>
          <w:color w:val="000007"/>
          <w:w w:val="80"/>
          <w:sz w:val="24"/>
        </w:rPr>
        <w:t>return</w:t>
      </w:r>
      <w:r>
        <w:rPr>
          <w:color w:val="000007"/>
          <w:spacing w:val="-55"/>
          <w:w w:val="80"/>
          <w:sz w:val="24"/>
        </w:rPr>
        <w:t xml:space="preserve"> </w:t>
      </w:r>
      <w:r>
        <w:rPr>
          <w:color w:val="000007"/>
          <w:spacing w:val="-3"/>
          <w:w w:val="80"/>
          <w:sz w:val="24"/>
        </w:rPr>
        <w:t>instance;</w:t>
      </w:r>
    </w:p>
    <w:p>
      <w:pPr>
        <w:spacing w:before="2"/>
        <w:ind w:left="160" w:right="0" w:firstLine="0"/>
        <w:jc w:val="left"/>
        <w:rPr>
          <w:sz w:val="24"/>
        </w:rPr>
      </w:pPr>
      <w:r>
        <w:rPr>
          <w:color w:val="000007"/>
          <w:w w:val="66"/>
          <w:sz w:val="24"/>
        </w:rPr>
        <w:t>}</w:t>
      </w:r>
    </w:p>
    <w:p>
      <w:pPr>
        <w:pStyle w:val="7"/>
        <w:spacing w:before="20"/>
      </w:pPr>
      <w:r>
        <w:rPr>
          <w:color w:val="484848"/>
          <w:w w:val="85"/>
        </w:rPr>
        <w:t>//</w:t>
      </w:r>
      <w:r>
        <w:rPr>
          <w:color w:val="484848"/>
          <w:spacing w:val="-49"/>
          <w:w w:val="85"/>
        </w:rPr>
        <w:t xml:space="preserve"> </w:t>
      </w:r>
      <w:r>
        <w:rPr>
          <w:color w:val="484848"/>
          <w:spacing w:val="-3"/>
        </w:rPr>
        <w:t>打印实例名字</w:t>
      </w:r>
    </w:p>
    <w:p>
      <w:pPr>
        <w:pStyle w:val="5"/>
        <w:spacing w:before="15"/>
      </w:pPr>
      <w:r>
        <w:rPr>
          <w:color w:val="000007"/>
          <w:spacing w:val="-1"/>
          <w:w w:val="55"/>
        </w:rPr>
        <w:t>t</w:t>
      </w:r>
      <w:r>
        <w:rPr>
          <w:color w:val="000007"/>
        </w:rPr>
        <w:t>h</w:t>
      </w:r>
      <w:r>
        <w:rPr>
          <w:color w:val="000007"/>
          <w:spacing w:val="-1"/>
          <w:w w:val="55"/>
        </w:rPr>
        <w:t>i</w:t>
      </w:r>
      <w:r>
        <w:rPr>
          <w:color w:val="000007"/>
          <w:w w:val="77"/>
        </w:rPr>
        <w:t>s</w:t>
      </w:r>
      <w:r>
        <w:rPr>
          <w:color w:val="000007"/>
          <w:w w:val="50"/>
        </w:rPr>
        <w:t>.</w:t>
      </w:r>
      <w:r>
        <w:rPr>
          <w:color w:val="000007"/>
          <w:spacing w:val="-1"/>
          <w:w w:val="88"/>
        </w:rPr>
        <w:t>ge</w:t>
      </w:r>
      <w:r>
        <w:rPr>
          <w:color w:val="000007"/>
          <w:spacing w:val="-1"/>
          <w:w w:val="55"/>
        </w:rPr>
        <w:t>t</w:t>
      </w:r>
      <w:r>
        <w:rPr>
          <w:color w:val="000007"/>
          <w:w w:val="132"/>
        </w:rPr>
        <w:t>N</w:t>
      </w:r>
      <w:r>
        <w:rPr>
          <w:color w:val="000007"/>
          <w:spacing w:val="-1"/>
          <w:w w:val="88"/>
        </w:rPr>
        <w:t>a</w:t>
      </w:r>
      <w:r>
        <w:rPr>
          <w:color w:val="000007"/>
          <w:spacing w:val="-1"/>
          <w:w w:val="143"/>
        </w:rPr>
        <w:t>m</w:t>
      </w:r>
      <w:r>
        <w:rPr>
          <w:color w:val="000007"/>
          <w:spacing w:val="-1"/>
          <w:w w:val="88"/>
        </w:rPr>
        <w:t>e</w:t>
      </w:r>
      <w:r>
        <w:rPr>
          <w:color w:val="000007"/>
          <w:spacing w:val="-1"/>
          <w:w w:val="55"/>
        </w:rPr>
        <w:t>()</w:t>
      </w:r>
      <w:r>
        <w:rPr>
          <w:color w:val="000007"/>
          <w:w w:val="50"/>
        </w:rPr>
        <w:t>;</w:t>
      </w:r>
    </w:p>
    <w:p>
      <w:pPr>
        <w:spacing w:before="5"/>
        <w:ind w:left="160" w:right="0" w:firstLine="0"/>
        <w:jc w:val="left"/>
        <w:rPr>
          <w:sz w:val="24"/>
        </w:rPr>
      </w:pPr>
      <w:r>
        <w:rPr>
          <w:color w:val="000007"/>
          <w:w w:val="90"/>
          <w:sz w:val="24"/>
        </w:rPr>
        <w:t>//</w:t>
      </w:r>
      <w:r>
        <w:rPr>
          <w:color w:val="000007"/>
          <w:spacing w:val="-52"/>
          <w:w w:val="90"/>
          <w:sz w:val="24"/>
        </w:rPr>
        <w:t xml:space="preserve"> </w:t>
      </w:r>
      <w:r>
        <w:rPr>
          <w:color w:val="000007"/>
          <w:w w:val="90"/>
          <w:sz w:val="24"/>
        </w:rPr>
        <w:t>instance</w:t>
      </w:r>
      <w:r>
        <w:rPr>
          <w:color w:val="000007"/>
          <w:spacing w:val="-51"/>
          <w:w w:val="90"/>
          <w:sz w:val="24"/>
        </w:rPr>
        <w:t xml:space="preserve"> </w:t>
      </w:r>
      <w:r>
        <w:rPr>
          <w:color w:val="000007"/>
          <w:w w:val="90"/>
          <w:sz w:val="24"/>
        </w:rPr>
        <w:t>=</w:t>
      </w:r>
      <w:r>
        <w:rPr>
          <w:color w:val="000007"/>
          <w:spacing w:val="-52"/>
          <w:w w:val="90"/>
          <w:sz w:val="24"/>
        </w:rPr>
        <w:t xml:space="preserve"> </w:t>
      </w:r>
      <w:r>
        <w:rPr>
          <w:color w:val="000007"/>
          <w:w w:val="90"/>
          <w:sz w:val="24"/>
        </w:rPr>
        <w:t>this;</w:t>
      </w:r>
    </w:p>
    <w:p>
      <w:pPr>
        <w:spacing w:before="4" w:line="242" w:lineRule="auto"/>
        <w:ind w:left="160" w:right="6570" w:firstLine="0"/>
        <w:jc w:val="left"/>
        <w:rPr>
          <w:sz w:val="24"/>
        </w:rPr>
      </w:pPr>
      <w:r>
        <w:rPr>
          <w:color w:val="000007"/>
          <w:w w:val="90"/>
          <w:sz w:val="24"/>
        </w:rPr>
        <w:t xml:space="preserve">// return instance; </w:t>
      </w:r>
      <w:r>
        <w:rPr>
          <w:color w:val="000007"/>
          <w:w w:val="80"/>
          <w:sz w:val="24"/>
        </w:rPr>
        <w:t>return</w:t>
      </w:r>
      <w:r>
        <w:rPr>
          <w:color w:val="000007"/>
          <w:spacing w:val="-51"/>
          <w:w w:val="80"/>
          <w:sz w:val="24"/>
        </w:rPr>
        <w:t xml:space="preserve"> </w:t>
      </w:r>
      <w:r>
        <w:rPr>
          <w:color w:val="000007"/>
          <w:w w:val="80"/>
          <w:sz w:val="24"/>
        </w:rPr>
        <w:t>instance</w:t>
      </w:r>
      <w:r>
        <w:rPr>
          <w:color w:val="000007"/>
          <w:spacing w:val="-48"/>
          <w:w w:val="80"/>
          <w:sz w:val="24"/>
        </w:rPr>
        <w:t xml:space="preserve"> </w:t>
      </w:r>
      <w:r>
        <w:rPr>
          <w:color w:val="000007"/>
          <w:w w:val="80"/>
          <w:sz w:val="24"/>
        </w:rPr>
        <w:t>=</w:t>
      </w:r>
      <w:r>
        <w:rPr>
          <w:color w:val="000007"/>
          <w:spacing w:val="-49"/>
          <w:w w:val="80"/>
          <w:sz w:val="24"/>
        </w:rPr>
        <w:t xml:space="preserve"> </w:t>
      </w:r>
      <w:r>
        <w:rPr>
          <w:color w:val="000007"/>
          <w:w w:val="80"/>
          <w:sz w:val="24"/>
        </w:rPr>
        <w:t>this;</w:t>
      </w:r>
    </w:p>
    <w:p>
      <w:pPr>
        <w:spacing w:before="3"/>
        <w:ind w:left="160" w:right="0" w:firstLine="0"/>
        <w:jc w:val="left"/>
        <w:rPr>
          <w:sz w:val="24"/>
        </w:rPr>
      </w:pPr>
      <w:r>
        <w:rPr>
          <w:color w:val="000007"/>
          <w:w w:val="66"/>
          <w:sz w:val="24"/>
        </w:rPr>
        <w:t>}</w:t>
      </w:r>
    </w:p>
    <w:p>
      <w:pPr>
        <w:spacing w:before="20" w:line="247" w:lineRule="auto"/>
        <w:ind w:left="160" w:right="4047" w:firstLine="0"/>
        <w:jc w:val="left"/>
        <w:rPr>
          <w:sz w:val="24"/>
        </w:rPr>
      </w:pPr>
      <w:r>
        <w:rPr>
          <w:color w:val="484848"/>
          <w:w w:val="95"/>
          <w:sz w:val="22"/>
        </w:rPr>
        <w:t>//</w:t>
      </w:r>
      <w:r>
        <w:rPr>
          <w:color w:val="484848"/>
          <w:spacing w:val="-2"/>
          <w:w w:val="95"/>
          <w:sz w:val="22"/>
        </w:rPr>
        <w:t xml:space="preserve"> 获取实例的名字</w:t>
      </w:r>
      <w:r>
        <w:rPr>
          <w:color w:val="000007"/>
          <w:spacing w:val="-2"/>
          <w:w w:val="121"/>
          <w:sz w:val="24"/>
        </w:rPr>
        <w:t>C</w:t>
      </w:r>
      <w:r>
        <w:rPr>
          <w:color w:val="000007"/>
          <w:spacing w:val="-2"/>
          <w:w w:val="66"/>
          <w:sz w:val="24"/>
        </w:rPr>
        <w:t>r</w:t>
      </w:r>
      <w:r>
        <w:rPr>
          <w:color w:val="000007"/>
          <w:spacing w:val="-1"/>
          <w:w w:val="88"/>
          <w:sz w:val="24"/>
        </w:rPr>
        <w:t>ea</w:t>
      </w:r>
      <w:r>
        <w:rPr>
          <w:color w:val="000007"/>
          <w:spacing w:val="-1"/>
          <w:w w:val="55"/>
          <w:sz w:val="24"/>
        </w:rPr>
        <w:t>t</w:t>
      </w:r>
      <w:r>
        <w:rPr>
          <w:color w:val="000007"/>
          <w:spacing w:val="-1"/>
          <w:w w:val="88"/>
          <w:sz w:val="24"/>
        </w:rPr>
        <w:t>e</w:t>
      </w:r>
      <w:r>
        <w:rPr>
          <w:color w:val="000007"/>
          <w:sz w:val="24"/>
        </w:rPr>
        <w:t>S</w:t>
      </w:r>
      <w:r>
        <w:rPr>
          <w:color w:val="000007"/>
          <w:spacing w:val="-1"/>
          <w:w w:val="55"/>
          <w:sz w:val="24"/>
        </w:rPr>
        <w:t>i</w:t>
      </w:r>
      <w:r>
        <w:rPr>
          <w:color w:val="000007"/>
          <w:sz w:val="24"/>
        </w:rPr>
        <w:t>n</w:t>
      </w:r>
      <w:r>
        <w:rPr>
          <w:color w:val="000007"/>
          <w:spacing w:val="-1"/>
          <w:w w:val="88"/>
          <w:sz w:val="24"/>
        </w:rPr>
        <w:t>g</w:t>
      </w:r>
      <w:r>
        <w:rPr>
          <w:color w:val="000007"/>
          <w:spacing w:val="-1"/>
          <w:w w:val="55"/>
          <w:sz w:val="24"/>
        </w:rPr>
        <w:t>l</w:t>
      </w:r>
      <w:r>
        <w:rPr>
          <w:color w:val="000007"/>
          <w:spacing w:val="-1"/>
          <w:w w:val="88"/>
          <w:sz w:val="24"/>
        </w:rPr>
        <w:t>e</w:t>
      </w:r>
      <w:r>
        <w:rPr>
          <w:color w:val="000007"/>
          <w:spacing w:val="-1"/>
          <w:w w:val="55"/>
          <w:sz w:val="24"/>
        </w:rPr>
        <w:t>t</w:t>
      </w:r>
      <w:r>
        <w:rPr>
          <w:color w:val="000007"/>
          <w:spacing w:val="-1"/>
          <w:w w:val="88"/>
          <w:sz w:val="24"/>
        </w:rPr>
        <w:t>o</w:t>
      </w:r>
      <w:r>
        <w:rPr>
          <w:color w:val="000007"/>
          <w:sz w:val="24"/>
        </w:rPr>
        <w:t>n</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spacing w:val="-1"/>
          <w:w w:val="88"/>
          <w:sz w:val="24"/>
        </w:rPr>
        <w:t>ge</w:t>
      </w:r>
      <w:r>
        <w:rPr>
          <w:color w:val="000007"/>
          <w:spacing w:val="-1"/>
          <w:w w:val="55"/>
          <w:sz w:val="24"/>
        </w:rPr>
        <w:t>t</w:t>
      </w:r>
      <w:r>
        <w:rPr>
          <w:color w:val="000007"/>
          <w:w w:val="132"/>
          <w:sz w:val="24"/>
        </w:rPr>
        <w:t>N</w:t>
      </w:r>
      <w:r>
        <w:rPr>
          <w:color w:val="000007"/>
          <w:spacing w:val="-1"/>
          <w:w w:val="88"/>
          <w:sz w:val="24"/>
        </w:rPr>
        <w:t>a</w:t>
      </w:r>
      <w:r>
        <w:rPr>
          <w:color w:val="000007"/>
          <w:spacing w:val="-1"/>
          <w:w w:val="143"/>
          <w:sz w:val="24"/>
        </w:rPr>
        <w:t>m</w:t>
      </w:r>
      <w:r>
        <w:rPr>
          <w:color w:val="000007"/>
          <w:w w:val="88"/>
          <w:sz w:val="24"/>
        </w:rPr>
        <w:t>e</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pacing w:val="-60"/>
          <w:sz w:val="24"/>
        </w:rPr>
        <w:t xml:space="preserve"> </w:t>
      </w:r>
      <w:r>
        <w:rPr>
          <w:color w:val="000007"/>
          <w:w w:val="66"/>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w w:val="55"/>
          <w:sz w:val="24"/>
        </w:rPr>
        <w:t>)</w:t>
      </w:r>
    </w:p>
    <w:p>
      <w:pPr>
        <w:spacing w:before="0" w:line="305" w:lineRule="exact"/>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w w:val="121"/>
          <w:sz w:val="24"/>
        </w:rPr>
        <w:t>C</w:t>
      </w:r>
      <w:r>
        <w:rPr>
          <w:color w:val="000007"/>
          <w:w w:val="66"/>
          <w:sz w:val="24"/>
        </w:rPr>
        <w:t>r</w:t>
      </w:r>
      <w:r>
        <w:rPr>
          <w:color w:val="000007"/>
          <w:spacing w:val="-1"/>
          <w:w w:val="88"/>
          <w:sz w:val="24"/>
        </w:rPr>
        <w:t>ea</w:t>
      </w:r>
      <w:r>
        <w:rPr>
          <w:color w:val="000007"/>
          <w:spacing w:val="-1"/>
          <w:w w:val="55"/>
          <w:sz w:val="24"/>
        </w:rPr>
        <w:t>t</w:t>
      </w:r>
      <w:r>
        <w:rPr>
          <w:color w:val="000007"/>
          <w:spacing w:val="-1"/>
          <w:w w:val="88"/>
          <w:sz w:val="24"/>
        </w:rPr>
        <w:t>e</w:t>
      </w:r>
      <w:r>
        <w:rPr>
          <w:color w:val="000007"/>
          <w:sz w:val="24"/>
        </w:rPr>
        <w:t>S</w:t>
      </w:r>
      <w:r>
        <w:rPr>
          <w:color w:val="000007"/>
          <w:spacing w:val="-1"/>
          <w:w w:val="55"/>
          <w:sz w:val="24"/>
        </w:rPr>
        <w:t>i</w:t>
      </w:r>
      <w:r>
        <w:rPr>
          <w:color w:val="000007"/>
          <w:sz w:val="24"/>
        </w:rPr>
        <w:t>n</w:t>
      </w:r>
      <w:r>
        <w:rPr>
          <w:color w:val="000007"/>
          <w:spacing w:val="-1"/>
          <w:w w:val="88"/>
          <w:sz w:val="24"/>
        </w:rPr>
        <w:t>g</w:t>
      </w:r>
      <w:r>
        <w:rPr>
          <w:color w:val="000007"/>
          <w:spacing w:val="-1"/>
          <w:w w:val="55"/>
          <w:sz w:val="24"/>
        </w:rPr>
        <w:t>l</w:t>
      </w:r>
      <w:r>
        <w:rPr>
          <w:color w:val="000007"/>
          <w:spacing w:val="-1"/>
          <w:w w:val="88"/>
          <w:sz w:val="24"/>
        </w:rPr>
        <w:t>e</w:t>
      </w:r>
      <w:r>
        <w:rPr>
          <w:color w:val="000007"/>
          <w:spacing w:val="-1"/>
          <w:w w:val="55"/>
          <w:sz w:val="24"/>
        </w:rPr>
        <w:t>t</w:t>
      </w:r>
      <w:r>
        <w:rPr>
          <w:color w:val="000007"/>
          <w:spacing w:val="-1"/>
          <w:w w:val="88"/>
          <w:sz w:val="24"/>
        </w:rPr>
        <w:t>o</w:t>
      </w:r>
      <w:r>
        <w:rPr>
          <w:color w:val="000007"/>
          <w:sz w:val="24"/>
        </w:rPr>
        <w:t>n</w:t>
      </w:r>
      <w:r>
        <w:rPr>
          <w:color w:val="000007"/>
          <w:w w:val="50"/>
          <w:sz w:val="24"/>
        </w:rPr>
        <w:t>;</w:t>
      </w:r>
    </w:p>
    <w:p>
      <w:pPr>
        <w:spacing w:before="5"/>
        <w:ind w:left="160" w:right="0" w:firstLine="0"/>
        <w:jc w:val="left"/>
        <w:rPr>
          <w:sz w:val="24"/>
        </w:rPr>
      </w:pPr>
      <w:r>
        <w:rPr>
          <w:color w:val="000007"/>
          <w:w w:val="65"/>
          <w:sz w:val="24"/>
        </w:rPr>
        <w:t>})();</w:t>
      </w:r>
    </w:p>
    <w:p>
      <w:pPr>
        <w:pStyle w:val="7"/>
        <w:spacing w:before="19"/>
      </w:pPr>
      <w:r>
        <w:rPr>
          <w:color w:val="484848"/>
          <w:w w:val="85"/>
        </w:rPr>
        <w:t xml:space="preserve">// </w:t>
      </w:r>
      <w:r>
        <w:rPr>
          <w:color w:val="484848"/>
        </w:rPr>
        <w:t>创建实例对象 1</w:t>
      </w:r>
    </w:p>
    <w:p>
      <w:pPr>
        <w:pStyle w:val="5"/>
        <w:spacing w:before="15"/>
      </w:pPr>
      <w:r>
        <w:rPr>
          <w:color w:val="000007"/>
          <w:spacing w:val="-1"/>
          <w:w w:val="88"/>
        </w:rPr>
        <w:t>va</w:t>
      </w:r>
      <w:r>
        <w:rPr>
          <w:color w:val="000007"/>
          <w:w w:val="66"/>
        </w:rPr>
        <w:t>r</w:t>
      </w:r>
      <w:r>
        <w:rPr>
          <w:color w:val="000007"/>
          <w:spacing w:val="-61"/>
        </w:rPr>
        <w:t xml:space="preserve"> </w:t>
      </w:r>
      <w:r>
        <w:rPr>
          <w:color w:val="000007"/>
          <w:w w:val="88"/>
        </w:rPr>
        <w:t>a</w:t>
      </w:r>
      <w:r>
        <w:rPr>
          <w:color w:val="000007"/>
          <w:spacing w:val="-61"/>
        </w:rPr>
        <w:t xml:space="preserve"> </w:t>
      </w:r>
      <w:r>
        <w:rPr>
          <w:color w:val="000007"/>
          <w:w w:val="109"/>
        </w:rPr>
        <w:t>=</w:t>
      </w:r>
      <w:r>
        <w:rPr>
          <w:color w:val="000007"/>
          <w:spacing w:val="-62"/>
        </w:rPr>
        <w:t xml:space="preserve"> </w:t>
      </w:r>
      <w:r>
        <w:rPr>
          <w:color w:val="000007"/>
        </w:rPr>
        <w:t>n</w:t>
      </w:r>
      <w:r>
        <w:rPr>
          <w:color w:val="000007"/>
          <w:spacing w:val="-1"/>
          <w:w w:val="88"/>
        </w:rPr>
        <w:t>e</w:t>
      </w:r>
      <w:r>
        <w:rPr>
          <w:color w:val="000007"/>
          <w:w w:val="121"/>
        </w:rPr>
        <w:t>w</w:t>
      </w:r>
      <w:r>
        <w:rPr>
          <w:color w:val="000007"/>
          <w:spacing w:val="-63"/>
        </w:rPr>
        <w:t xml:space="preserve"> </w:t>
      </w:r>
      <w:r>
        <w:rPr>
          <w:color w:val="000007"/>
        </w:rPr>
        <w:t>S</w:t>
      </w:r>
      <w:r>
        <w:rPr>
          <w:color w:val="000007"/>
          <w:spacing w:val="-1"/>
          <w:w w:val="55"/>
        </w:rPr>
        <w:t>i</w:t>
      </w:r>
      <w:r>
        <w:rPr>
          <w:color w:val="000007"/>
        </w:rPr>
        <w:t>n</w:t>
      </w:r>
      <w:r>
        <w:rPr>
          <w:color w:val="000007"/>
          <w:spacing w:val="-1"/>
          <w:w w:val="88"/>
        </w:rPr>
        <w:t>g</w:t>
      </w:r>
      <w:r>
        <w:rPr>
          <w:color w:val="000007"/>
          <w:spacing w:val="-1"/>
          <w:w w:val="55"/>
        </w:rPr>
        <w:t>l</w:t>
      </w:r>
      <w:r>
        <w:rPr>
          <w:color w:val="000007"/>
          <w:spacing w:val="-1"/>
          <w:w w:val="88"/>
        </w:rPr>
        <w:t>e</w:t>
      </w:r>
      <w:r>
        <w:rPr>
          <w:color w:val="000007"/>
          <w:spacing w:val="-1"/>
          <w:w w:val="55"/>
        </w:rPr>
        <w:t>t</w:t>
      </w:r>
      <w:r>
        <w:rPr>
          <w:color w:val="000007"/>
          <w:spacing w:val="-1"/>
          <w:w w:val="88"/>
        </w:rPr>
        <w:t>o</w:t>
      </w:r>
      <w:r>
        <w:rPr>
          <w:color w:val="000007"/>
        </w:rPr>
        <w:t>n</w:t>
      </w:r>
      <w:r>
        <w:rPr>
          <w:color w:val="000007"/>
          <w:spacing w:val="-1"/>
          <w:w w:val="55"/>
        </w:rPr>
        <w:t>(</w:t>
      </w:r>
      <w:r>
        <w:rPr>
          <w:color w:val="000007"/>
          <w:spacing w:val="-1"/>
          <w:w w:val="43"/>
        </w:rPr>
        <w:t>'</w:t>
      </w:r>
      <w:r>
        <w:rPr>
          <w:color w:val="000007"/>
          <w:spacing w:val="-1"/>
          <w:w w:val="88"/>
        </w:rPr>
        <w:t>a</w:t>
      </w:r>
      <w:r>
        <w:rPr>
          <w:color w:val="000007"/>
          <w:spacing w:val="-1"/>
          <w:w w:val="43"/>
        </w:rPr>
        <w:t>'</w:t>
      </w:r>
      <w:r>
        <w:rPr>
          <w:color w:val="000007"/>
          <w:spacing w:val="-1"/>
          <w:w w:val="55"/>
        </w:rPr>
        <w:t>)</w:t>
      </w:r>
      <w:r>
        <w:rPr>
          <w:color w:val="000007"/>
          <w:w w:val="50"/>
        </w:rPr>
        <w:t>;</w:t>
      </w:r>
    </w:p>
    <w:p>
      <w:pPr>
        <w:pStyle w:val="7"/>
        <w:spacing w:before="20"/>
      </w:pPr>
      <w:r>
        <w:rPr>
          <w:color w:val="484848"/>
          <w:w w:val="85"/>
        </w:rPr>
        <w:t xml:space="preserve">// </w:t>
      </w:r>
      <w:r>
        <w:rPr>
          <w:color w:val="484848"/>
        </w:rPr>
        <w:t>创建实例对象 2</w:t>
      </w:r>
    </w:p>
    <w:p>
      <w:pPr>
        <w:pStyle w:val="5"/>
        <w:spacing w:before="15" w:line="242" w:lineRule="auto"/>
        <w:ind w:right="5067"/>
      </w:pPr>
      <w:r>
        <w:rPr>
          <w:color w:val="000007"/>
          <w:spacing w:val="-1"/>
          <w:w w:val="88"/>
        </w:rPr>
        <w:t>va</w:t>
      </w:r>
      <w:r>
        <w:rPr>
          <w:color w:val="000007"/>
          <w:w w:val="66"/>
        </w:rPr>
        <w:t>r</w:t>
      </w:r>
      <w:r>
        <w:rPr>
          <w:color w:val="000007"/>
          <w:spacing w:val="-61"/>
        </w:rPr>
        <w:t xml:space="preserve"> </w:t>
      </w:r>
      <w:r>
        <w:rPr>
          <w:color w:val="000007"/>
        </w:rPr>
        <w:t>b</w:t>
      </w:r>
      <w:r>
        <w:rPr>
          <w:color w:val="000007"/>
          <w:spacing w:val="-63"/>
        </w:rPr>
        <w:t xml:space="preserve"> </w:t>
      </w:r>
      <w:r>
        <w:rPr>
          <w:color w:val="000007"/>
          <w:w w:val="109"/>
        </w:rPr>
        <w:t>=</w:t>
      </w:r>
      <w:r>
        <w:rPr>
          <w:color w:val="000007"/>
          <w:spacing w:val="-60"/>
        </w:rPr>
        <w:t xml:space="preserve"> </w:t>
      </w:r>
      <w:r>
        <w:rPr>
          <w:color w:val="000007"/>
        </w:rPr>
        <w:t>n</w:t>
      </w:r>
      <w:r>
        <w:rPr>
          <w:color w:val="000007"/>
          <w:spacing w:val="-1"/>
          <w:w w:val="88"/>
        </w:rPr>
        <w:t>e</w:t>
      </w:r>
      <w:r>
        <w:rPr>
          <w:color w:val="000007"/>
          <w:w w:val="121"/>
        </w:rPr>
        <w:t>w</w:t>
      </w:r>
      <w:r>
        <w:rPr>
          <w:color w:val="000007"/>
          <w:spacing w:val="-63"/>
        </w:rPr>
        <w:t xml:space="preserve"> </w:t>
      </w:r>
      <w:r>
        <w:rPr>
          <w:color w:val="000007"/>
        </w:rPr>
        <w:t>S</w:t>
      </w:r>
      <w:r>
        <w:rPr>
          <w:color w:val="000007"/>
          <w:spacing w:val="-1"/>
          <w:w w:val="55"/>
        </w:rPr>
        <w:t>i</w:t>
      </w:r>
      <w:r>
        <w:rPr>
          <w:color w:val="000007"/>
        </w:rPr>
        <w:t>n</w:t>
      </w:r>
      <w:r>
        <w:rPr>
          <w:color w:val="000007"/>
          <w:spacing w:val="-1"/>
          <w:w w:val="88"/>
        </w:rPr>
        <w:t>g</w:t>
      </w:r>
      <w:r>
        <w:rPr>
          <w:color w:val="000007"/>
          <w:spacing w:val="-1"/>
          <w:w w:val="55"/>
        </w:rPr>
        <w:t>l</w:t>
      </w:r>
      <w:r>
        <w:rPr>
          <w:color w:val="000007"/>
          <w:spacing w:val="-1"/>
          <w:w w:val="88"/>
        </w:rPr>
        <w:t>e</w:t>
      </w:r>
      <w:r>
        <w:rPr>
          <w:color w:val="000007"/>
          <w:spacing w:val="-1"/>
          <w:w w:val="55"/>
        </w:rPr>
        <w:t>t</w:t>
      </w:r>
      <w:r>
        <w:rPr>
          <w:color w:val="000007"/>
          <w:spacing w:val="-1"/>
          <w:w w:val="88"/>
        </w:rPr>
        <w:t>o</w:t>
      </w:r>
      <w:r>
        <w:rPr>
          <w:color w:val="000007"/>
        </w:rPr>
        <w:t>n</w:t>
      </w:r>
      <w:r>
        <w:rPr>
          <w:color w:val="000007"/>
          <w:spacing w:val="-1"/>
          <w:w w:val="55"/>
        </w:rPr>
        <w:t>(</w:t>
      </w:r>
      <w:r>
        <w:rPr>
          <w:color w:val="000007"/>
          <w:spacing w:val="-1"/>
          <w:w w:val="43"/>
        </w:rPr>
        <w:t>'</w:t>
      </w:r>
      <w:r>
        <w:rPr>
          <w:color w:val="000007"/>
        </w:rPr>
        <w:t>b</w:t>
      </w:r>
      <w:r>
        <w:rPr>
          <w:color w:val="000007"/>
          <w:spacing w:val="-1"/>
          <w:w w:val="43"/>
        </w:rPr>
        <w:t>'</w:t>
      </w:r>
      <w:r>
        <w:rPr>
          <w:color w:val="000007"/>
          <w:spacing w:val="-1"/>
          <w:w w:val="55"/>
        </w:rPr>
        <w:t>)</w:t>
      </w:r>
      <w:r>
        <w:rPr>
          <w:color w:val="000007"/>
          <w:w w:val="50"/>
        </w:rPr>
        <w:t xml:space="preserve">; </w:t>
      </w:r>
      <w:r>
        <w:rPr>
          <w:color w:val="000007"/>
          <w:spacing w:val="-1"/>
          <w:w w:val="88"/>
        </w:rPr>
        <w:t>co</w:t>
      </w:r>
      <w:r>
        <w:rPr>
          <w:color w:val="000007"/>
        </w:rPr>
        <w:t>n</w:t>
      </w:r>
      <w:r>
        <w:rPr>
          <w:color w:val="000007"/>
          <w:w w:val="77"/>
        </w:rPr>
        <w:t>s</w:t>
      </w:r>
      <w:r>
        <w:rPr>
          <w:color w:val="000007"/>
          <w:spacing w:val="-1"/>
          <w:w w:val="88"/>
        </w:rPr>
        <w:t>o</w:t>
      </w:r>
      <w:r>
        <w:rPr>
          <w:color w:val="000007"/>
          <w:spacing w:val="-1"/>
          <w:w w:val="55"/>
        </w:rPr>
        <w:t>l</w:t>
      </w:r>
      <w:r>
        <w:rPr>
          <w:color w:val="000007"/>
          <w:spacing w:val="-1"/>
          <w:w w:val="88"/>
        </w:rPr>
        <w:t>e</w:t>
      </w:r>
      <w:r>
        <w:rPr>
          <w:color w:val="000007"/>
          <w:w w:val="50"/>
        </w:rPr>
        <w:t>.</w:t>
      </w:r>
      <w:r>
        <w:rPr>
          <w:color w:val="000007"/>
          <w:spacing w:val="-1"/>
          <w:w w:val="55"/>
        </w:rPr>
        <w:t>l</w:t>
      </w:r>
      <w:r>
        <w:rPr>
          <w:color w:val="000007"/>
          <w:spacing w:val="-1"/>
          <w:w w:val="88"/>
        </w:rPr>
        <w:t>og</w:t>
      </w:r>
      <w:r>
        <w:rPr>
          <w:color w:val="000007"/>
          <w:spacing w:val="-1"/>
          <w:w w:val="55"/>
        </w:rPr>
        <w:t>(</w:t>
      </w:r>
      <w:r>
        <w:rPr>
          <w:color w:val="000007"/>
          <w:spacing w:val="-1"/>
          <w:w w:val="88"/>
        </w:rPr>
        <w:t>a</w:t>
      </w:r>
      <w:r>
        <w:rPr>
          <w:color w:val="000007"/>
          <w:spacing w:val="-1"/>
          <w:w w:val="109"/>
        </w:rPr>
        <w:t>===</w:t>
      </w:r>
      <w:r>
        <w:rPr>
          <w:color w:val="000007"/>
        </w:rPr>
        <w:t>b</w:t>
      </w:r>
      <w:r>
        <w:rPr>
          <w:color w:val="000007"/>
          <w:spacing w:val="-1"/>
          <w:w w:val="55"/>
        </w:rPr>
        <w:t>)</w:t>
      </w:r>
      <w:r>
        <w:rPr>
          <w:color w:val="000007"/>
          <w:w w:val="50"/>
        </w:rPr>
        <w:t>;</w:t>
      </w:r>
    </w:p>
    <w:p>
      <w:pPr>
        <w:pStyle w:val="7"/>
        <w:ind w:left="0"/>
        <w:rPr>
          <w:sz w:val="24"/>
        </w:rPr>
      </w:pPr>
    </w:p>
    <w:p>
      <w:pPr>
        <w:pStyle w:val="18"/>
        <w:numPr>
          <w:ilvl w:val="2"/>
          <w:numId w:val="50"/>
        </w:numPr>
        <w:tabs>
          <w:tab w:val="left" w:pos="879"/>
          <w:tab w:val="left" w:pos="880"/>
        </w:tabs>
        <w:spacing w:before="209" w:after="0" w:line="240" w:lineRule="auto"/>
        <w:ind w:left="880" w:right="0" w:hanging="360"/>
        <w:jc w:val="left"/>
        <w:rPr>
          <w:b/>
          <w:sz w:val="24"/>
        </w:rPr>
      </w:pPr>
      <w:r>
        <w:rPr>
          <w:b/>
          <w:color w:val="484848"/>
          <w:sz w:val="24"/>
        </w:rPr>
        <w:t>promise+Generator+Async</w:t>
      </w:r>
      <w:r>
        <w:rPr>
          <w:b/>
          <w:color w:val="484848"/>
          <w:spacing w:val="-3"/>
          <w:sz w:val="24"/>
        </w:rPr>
        <w:t xml:space="preserve"> 的使用</w:t>
      </w:r>
    </w:p>
    <w:p>
      <w:pPr>
        <w:spacing w:before="188" w:line="225" w:lineRule="auto"/>
        <w:ind w:left="160" w:right="7530" w:firstLine="0"/>
        <w:jc w:val="left"/>
        <w:rPr>
          <w:sz w:val="22"/>
        </w:rPr>
      </w:pPr>
      <w:r>
        <w:rPr>
          <w:rFonts w:hint="eastAsia" w:ascii="Microsoft JhengHei" w:eastAsia="Microsoft JhengHei"/>
          <w:b/>
          <w:color w:val="484848"/>
          <w:sz w:val="22"/>
        </w:rPr>
        <w:t xml:space="preserve">参考回答： </w:t>
      </w:r>
      <w:r>
        <w:rPr>
          <w:color w:val="484848"/>
          <w:w w:val="111"/>
          <w:sz w:val="22"/>
        </w:rPr>
        <w:t>P</w:t>
      </w:r>
      <w:r>
        <w:rPr>
          <w:color w:val="484848"/>
          <w:w w:val="66"/>
          <w:sz w:val="22"/>
        </w:rPr>
        <w:t>r</w:t>
      </w:r>
      <w:r>
        <w:rPr>
          <w:color w:val="484848"/>
          <w:w w:val="88"/>
          <w:sz w:val="22"/>
        </w:rPr>
        <w:t>o</w:t>
      </w:r>
      <w:r>
        <w:rPr>
          <w:color w:val="484848"/>
          <w:w w:val="144"/>
          <w:sz w:val="22"/>
        </w:rPr>
        <w:t>m</w:t>
      </w:r>
      <w:r>
        <w:rPr>
          <w:color w:val="484848"/>
          <w:w w:val="55"/>
          <w:sz w:val="22"/>
        </w:rPr>
        <w:t>i</w:t>
      </w:r>
      <w:r>
        <w:rPr>
          <w:color w:val="484848"/>
          <w:w w:val="77"/>
          <w:sz w:val="22"/>
        </w:rPr>
        <w:t>s</w:t>
      </w:r>
      <w:r>
        <w:rPr>
          <w:color w:val="484848"/>
          <w:w w:val="88"/>
          <w:sz w:val="22"/>
        </w:rPr>
        <w:t>e</w:t>
      </w:r>
    </w:p>
    <w:p>
      <w:pPr>
        <w:pStyle w:val="7"/>
        <w:spacing w:before="34" w:line="266" w:lineRule="auto"/>
        <w:ind w:right="6608"/>
      </w:pPr>
      <w:r>
        <w:rPr>
          <w:color w:val="484848"/>
          <w:spacing w:val="-3"/>
          <w:w w:val="95"/>
        </w:rPr>
        <w:t>解决的问题</w:t>
      </w:r>
      <w:r>
        <w:rPr>
          <w:color w:val="484848"/>
          <w:w w:val="90"/>
        </w:rPr>
        <w:t>:</w:t>
      </w:r>
      <w:r>
        <w:rPr>
          <w:color w:val="484848"/>
          <w:spacing w:val="-5"/>
          <w:w w:val="95"/>
        </w:rPr>
        <w:t>回调地狱</w:t>
      </w: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6"/>
        </w:rPr>
        <w:t xml:space="preserve"> </w:t>
      </w:r>
      <w:r>
        <w:rPr>
          <w:color w:val="484848"/>
          <w:spacing w:val="-2"/>
          <w:w w:val="100"/>
        </w:rPr>
        <w:t>规范</w:t>
      </w:r>
      <w:r>
        <w:rPr>
          <w:color w:val="484848"/>
          <w:w w:val="50"/>
        </w:rPr>
        <w:t>:</w:t>
      </w:r>
    </w:p>
    <w:p>
      <w:pPr>
        <w:spacing w:after="0" w:line="266" w:lineRule="auto"/>
        <w:sectPr>
          <w:pgSz w:w="11910" w:h="16840"/>
          <w:pgMar w:top="1580" w:right="1460" w:bottom="1440" w:left="1640" w:header="0" w:footer="963" w:gutter="0"/>
        </w:sectPr>
      </w:pPr>
    </w:p>
    <w:p>
      <w:pPr>
        <w:pStyle w:val="7"/>
        <w:spacing w:before="51" w:line="266" w:lineRule="auto"/>
        <w:ind w:right="338"/>
      </w:pP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27"/>
          <w:w w:val="100"/>
        </w:rPr>
        <w:t>有三种状态，等待</w:t>
      </w:r>
      <w:r>
        <w:rPr>
          <w:color w:val="484848"/>
          <w:spacing w:val="-5"/>
          <w:w w:val="100"/>
        </w:rPr>
        <w:t>（</w:t>
      </w:r>
      <w:r>
        <w:rPr>
          <w:color w:val="484848"/>
          <w:spacing w:val="-1"/>
          <w:w w:val="100"/>
        </w:rPr>
        <w:t>p</w:t>
      </w:r>
      <w:r>
        <w:rPr>
          <w:color w:val="484848"/>
          <w:spacing w:val="-1"/>
          <w:w w:val="88"/>
        </w:rPr>
        <w:t>e</w:t>
      </w:r>
      <w:r>
        <w:rPr>
          <w:color w:val="484848"/>
          <w:spacing w:val="-1"/>
          <w:w w:val="100"/>
        </w:rPr>
        <w:t>nd</w:t>
      </w:r>
      <w:r>
        <w:rPr>
          <w:color w:val="484848"/>
          <w:spacing w:val="-1"/>
          <w:w w:val="55"/>
        </w:rPr>
        <w:t>i</w:t>
      </w:r>
      <w:r>
        <w:rPr>
          <w:color w:val="484848"/>
          <w:spacing w:val="-1"/>
          <w:w w:val="100"/>
        </w:rPr>
        <w:t>n</w:t>
      </w:r>
      <w:r>
        <w:rPr>
          <w:color w:val="484848"/>
          <w:w w:val="88"/>
        </w:rPr>
        <w:t>g</w:t>
      </w:r>
      <w:r>
        <w:rPr>
          <w:color w:val="484848"/>
          <w:spacing w:val="-94"/>
          <w:w w:val="100"/>
        </w:rPr>
        <w:t>）</w:t>
      </w:r>
      <w:r>
        <w:rPr>
          <w:color w:val="484848"/>
          <w:spacing w:val="-49"/>
          <w:w w:val="100"/>
        </w:rPr>
        <w:t>、已完成</w:t>
      </w:r>
      <w:r>
        <w:rPr>
          <w:color w:val="484848"/>
          <w:spacing w:val="-5"/>
          <w:w w:val="100"/>
        </w:rPr>
        <w:t>（</w:t>
      </w:r>
      <w:r>
        <w:rPr>
          <w:color w:val="484848"/>
          <w:spacing w:val="-1"/>
          <w:w w:val="55"/>
        </w:rPr>
        <w:t>f</w:t>
      </w:r>
      <w:r>
        <w:rPr>
          <w:color w:val="484848"/>
          <w:spacing w:val="-1"/>
          <w:w w:val="100"/>
        </w:rPr>
        <w:t>u</w:t>
      </w:r>
      <w:r>
        <w:rPr>
          <w:color w:val="484848"/>
          <w:spacing w:val="-1"/>
          <w:w w:val="55"/>
        </w:rPr>
        <w:t>lfill</w:t>
      </w:r>
      <w:r>
        <w:rPr>
          <w:color w:val="484848"/>
          <w:spacing w:val="-1"/>
          <w:w w:val="88"/>
        </w:rPr>
        <w:t>e</w:t>
      </w:r>
      <w:r>
        <w:rPr>
          <w:color w:val="484848"/>
          <w:spacing w:val="-1"/>
          <w:w w:val="100"/>
        </w:rPr>
        <w:t>d</w:t>
      </w:r>
      <w:r>
        <w:rPr>
          <w:color w:val="484848"/>
          <w:spacing w:val="-1"/>
          <w:w w:val="55"/>
        </w:rPr>
        <w:t>/</w:t>
      </w:r>
      <w:r>
        <w:rPr>
          <w:color w:val="484848"/>
          <w:spacing w:val="-1"/>
          <w:w w:val="66"/>
        </w:rPr>
        <w:t>r</w:t>
      </w:r>
      <w:r>
        <w:rPr>
          <w:color w:val="484848"/>
          <w:spacing w:val="-1"/>
          <w:w w:val="88"/>
        </w:rPr>
        <w:t>e</w:t>
      </w:r>
      <w:r>
        <w:rPr>
          <w:color w:val="484848"/>
          <w:spacing w:val="-1"/>
          <w:w w:val="77"/>
        </w:rPr>
        <w:t>s</w:t>
      </w:r>
      <w:r>
        <w:rPr>
          <w:color w:val="484848"/>
          <w:spacing w:val="-1"/>
          <w:w w:val="88"/>
        </w:rPr>
        <w:t>o</w:t>
      </w:r>
      <w:r>
        <w:rPr>
          <w:color w:val="484848"/>
          <w:spacing w:val="-1"/>
          <w:w w:val="55"/>
        </w:rPr>
        <w:t>l</w:t>
      </w:r>
      <w:r>
        <w:rPr>
          <w:color w:val="484848"/>
          <w:spacing w:val="-1"/>
          <w:w w:val="88"/>
        </w:rPr>
        <w:t>ve</w:t>
      </w:r>
      <w:r>
        <w:rPr>
          <w:color w:val="484848"/>
          <w:spacing w:val="-3"/>
          <w:w w:val="100"/>
        </w:rPr>
        <w:t>d</w:t>
      </w:r>
      <w:r>
        <w:rPr>
          <w:color w:val="484848"/>
          <w:spacing w:val="-94"/>
          <w:w w:val="100"/>
        </w:rPr>
        <w:t>）</w:t>
      </w:r>
      <w:r>
        <w:rPr>
          <w:color w:val="484848"/>
          <w:spacing w:val="-49"/>
          <w:w w:val="100"/>
        </w:rPr>
        <w:t>、已拒绝</w:t>
      </w:r>
      <w:r>
        <w:rPr>
          <w:color w:val="484848"/>
          <w:spacing w:val="-5"/>
          <w:w w:val="100"/>
        </w:rPr>
        <w:t>（</w:t>
      </w:r>
      <w:r>
        <w:rPr>
          <w:color w:val="484848"/>
          <w:spacing w:val="-1"/>
          <w:w w:val="66"/>
        </w:rPr>
        <w:t>r</w:t>
      </w:r>
      <w:r>
        <w:rPr>
          <w:color w:val="484848"/>
          <w:spacing w:val="-1"/>
          <w:w w:val="88"/>
        </w:rPr>
        <w:t>e</w:t>
      </w:r>
      <w:r>
        <w:rPr>
          <w:color w:val="484848"/>
          <w:spacing w:val="-1"/>
          <w:w w:val="55"/>
        </w:rPr>
        <w:t>j</w:t>
      </w:r>
      <w:r>
        <w:rPr>
          <w:color w:val="484848"/>
          <w:spacing w:val="-1"/>
          <w:w w:val="88"/>
        </w:rPr>
        <w:t>ec</w:t>
      </w:r>
      <w:r>
        <w:rPr>
          <w:color w:val="484848"/>
          <w:spacing w:val="-1"/>
          <w:w w:val="55"/>
        </w:rPr>
        <w:t>t</w:t>
      </w:r>
      <w:r>
        <w:rPr>
          <w:color w:val="484848"/>
          <w:spacing w:val="-1"/>
          <w:w w:val="88"/>
        </w:rPr>
        <w:t>e</w:t>
      </w:r>
      <w:r>
        <w:rPr>
          <w:color w:val="484848"/>
          <w:w w:val="100"/>
        </w:rPr>
        <w:t>d</w:t>
      </w:r>
      <w:r>
        <w:rPr>
          <w:color w:val="484848"/>
          <w:spacing w:val="-111"/>
          <w:w w:val="100"/>
        </w:rPr>
        <w:t>）</w:t>
      </w:r>
      <w:r>
        <w:rPr>
          <w:color w:val="484848"/>
          <w:spacing w:val="-1"/>
          <w:w w:val="50"/>
        </w:rPr>
        <w:t>.</w:t>
      </w: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2"/>
          <w:w w:val="77"/>
        </w:rPr>
        <w:t>s</w:t>
      </w:r>
      <w:r>
        <w:rPr>
          <w:color w:val="484848"/>
          <w:w w:val="88"/>
        </w:rPr>
        <w:t>e</w:t>
      </w:r>
      <w:r>
        <w:rPr>
          <w:color w:val="484848"/>
          <w:spacing w:val="-3"/>
        </w:rPr>
        <w:t>的状态只能从“等待”转到“完成”或者“拒绝”，不能逆向转换，同时“完成”和“拒绝”也不能相互转换</w:t>
      </w:r>
      <w:r>
        <w:rPr>
          <w:color w:val="484848"/>
          <w:w w:val="90"/>
        </w:rPr>
        <w:t>.</w:t>
      </w:r>
    </w:p>
    <w:p>
      <w:pPr>
        <w:pStyle w:val="7"/>
        <w:spacing w:line="266" w:lineRule="auto"/>
        <w:ind w:right="337"/>
      </w:pP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rPr>
        <w:t xml:space="preserve"> </w:t>
      </w:r>
      <w:r>
        <w:rPr>
          <w:color w:val="484848"/>
          <w:spacing w:val="-3"/>
          <w:w w:val="100"/>
        </w:rPr>
        <w:t>必须提供一个</w:t>
      </w:r>
      <w:r>
        <w:rPr>
          <w:color w:val="484848"/>
          <w:spacing w:val="-3"/>
        </w:rPr>
        <w:t xml:space="preserve"> </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5"/>
        </w:rPr>
        <w:t xml:space="preserve"> </w:t>
      </w:r>
      <w:r>
        <w:rPr>
          <w:color w:val="484848"/>
          <w:spacing w:val="-3"/>
          <w:w w:val="100"/>
        </w:rPr>
        <w:t>方法以访问其当前值、终值和据因。</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spacing w:val="-1"/>
          <w:w w:val="50"/>
        </w:rPr>
        <w:t>.</w:t>
      </w:r>
      <w:r>
        <w:rPr>
          <w:color w:val="484848"/>
          <w:spacing w:val="-1"/>
          <w:w w:val="55"/>
        </w:rPr>
        <w:t>t</w:t>
      </w:r>
      <w:r>
        <w:rPr>
          <w:color w:val="484848"/>
          <w:spacing w:val="-1"/>
          <w:w w:val="100"/>
        </w:rPr>
        <w:t>h</w:t>
      </w:r>
      <w:r>
        <w:rPr>
          <w:color w:val="484848"/>
          <w:spacing w:val="-1"/>
          <w:w w:val="88"/>
        </w:rPr>
        <w:t>e</w:t>
      </w:r>
      <w:r>
        <w:rPr>
          <w:color w:val="484848"/>
          <w:spacing w:val="-1"/>
          <w:w w:val="100"/>
        </w:rPr>
        <w:t>n</w:t>
      </w:r>
      <w:r>
        <w:rPr>
          <w:color w:val="484848"/>
          <w:spacing w:val="-1"/>
          <w:w w:val="55"/>
        </w:rPr>
        <w:t>(</w:t>
      </w:r>
      <w:r>
        <w:rPr>
          <w:color w:val="484848"/>
          <w:spacing w:val="-1"/>
          <w:w w:val="66"/>
        </w:rPr>
        <w:t>r</w:t>
      </w:r>
      <w:r>
        <w:rPr>
          <w:color w:val="484848"/>
          <w:spacing w:val="-1"/>
          <w:w w:val="88"/>
        </w:rPr>
        <w:t>e</w:t>
      </w:r>
      <w:r>
        <w:rPr>
          <w:color w:val="484848"/>
          <w:spacing w:val="-1"/>
          <w:w w:val="77"/>
        </w:rPr>
        <w:t>s</w:t>
      </w:r>
      <w:r>
        <w:rPr>
          <w:color w:val="484848"/>
          <w:spacing w:val="-1"/>
          <w:w w:val="88"/>
        </w:rPr>
        <w:t>o</w:t>
      </w:r>
      <w:r>
        <w:rPr>
          <w:color w:val="484848"/>
          <w:spacing w:val="-1"/>
          <w:w w:val="55"/>
        </w:rPr>
        <w:t>l</w:t>
      </w:r>
      <w:r>
        <w:rPr>
          <w:color w:val="484848"/>
          <w:spacing w:val="-1"/>
          <w:w w:val="88"/>
        </w:rPr>
        <w:t>ve</w:t>
      </w:r>
      <w:r>
        <w:rPr>
          <w:color w:val="484848"/>
          <w:w w:val="50"/>
        </w:rPr>
        <w:t xml:space="preserve">, </w:t>
      </w:r>
      <w:r>
        <w:rPr>
          <w:color w:val="484848"/>
          <w:w w:val="90"/>
        </w:rPr>
        <w:t>reject),resolve</w:t>
      </w:r>
      <w:r>
        <w:rPr>
          <w:color w:val="484848"/>
          <w:spacing w:val="-11"/>
          <w:w w:val="90"/>
        </w:rPr>
        <w:t xml:space="preserve"> 和 </w:t>
      </w:r>
      <w:r>
        <w:rPr>
          <w:color w:val="484848"/>
          <w:w w:val="90"/>
        </w:rPr>
        <w:t>reject</w:t>
      </w:r>
      <w:r>
        <w:rPr>
          <w:color w:val="484848"/>
          <w:spacing w:val="-12"/>
          <w:w w:val="90"/>
        </w:rPr>
        <w:t xml:space="preserve"> 都是可选参数。如果 </w:t>
      </w:r>
      <w:r>
        <w:rPr>
          <w:color w:val="484848"/>
          <w:w w:val="90"/>
        </w:rPr>
        <w:t>resolve</w:t>
      </w:r>
      <w:r>
        <w:rPr>
          <w:color w:val="484848"/>
          <w:spacing w:val="20"/>
          <w:w w:val="90"/>
        </w:rPr>
        <w:t xml:space="preserve"> 或</w:t>
      </w:r>
      <w:r>
        <w:rPr>
          <w:color w:val="484848"/>
          <w:w w:val="90"/>
        </w:rPr>
        <w:t>reject</w:t>
      </w:r>
      <w:r>
        <w:rPr>
          <w:color w:val="484848"/>
          <w:spacing w:val="-7"/>
          <w:w w:val="90"/>
        </w:rPr>
        <w:t xml:space="preserve"> 不是函数，其必须被忽略. </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rPr>
        <w:t xml:space="preserve"> </w:t>
      </w:r>
      <w:r>
        <w:rPr>
          <w:color w:val="484848"/>
          <w:spacing w:val="-3"/>
          <w:w w:val="100"/>
        </w:rPr>
        <w:t>方法必须返回一个</w:t>
      </w:r>
      <w:r>
        <w:rPr>
          <w:color w:val="484848"/>
          <w:spacing w:val="-3"/>
        </w:rPr>
        <w:t xml:space="preserve"> </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rPr>
        <w:t xml:space="preserve"> </w:t>
      </w:r>
      <w:r>
        <w:rPr>
          <w:color w:val="484848"/>
          <w:spacing w:val="-2"/>
          <w:w w:val="100"/>
        </w:rPr>
        <w:t>对象</w:t>
      </w:r>
      <w:r>
        <w:rPr>
          <w:color w:val="484848"/>
          <w:w w:val="50"/>
        </w:rPr>
        <w:t>.</w:t>
      </w:r>
    </w:p>
    <w:p>
      <w:pPr>
        <w:pStyle w:val="7"/>
        <w:spacing w:line="279" w:lineRule="exact"/>
      </w:pPr>
      <w:r>
        <w:rPr>
          <w:color w:val="484848"/>
        </w:rPr>
        <w:t>使用</w:t>
      </w:r>
      <w:r>
        <w:rPr>
          <w:color w:val="484848"/>
          <w:w w:val="80"/>
        </w:rPr>
        <w:t>:</w:t>
      </w:r>
    </w:p>
    <w:p>
      <w:pPr>
        <w:pStyle w:val="7"/>
        <w:spacing w:before="27" w:line="266" w:lineRule="auto"/>
        <w:ind w:right="475"/>
      </w:pPr>
      <w:r>
        <w:rPr>
          <w:color w:val="484848"/>
          <w:spacing w:val="17"/>
          <w:w w:val="100"/>
        </w:rPr>
        <w:t>实例化</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3"/>
          <w:w w:val="100"/>
        </w:rPr>
        <w:t>对象需要传入函数</w:t>
      </w:r>
      <w:r>
        <w:rPr>
          <w:color w:val="484848"/>
          <w:spacing w:val="-2"/>
          <w:w w:val="55"/>
        </w:rPr>
        <w:t>(</w:t>
      </w:r>
      <w:r>
        <w:rPr>
          <w:color w:val="484848"/>
          <w:spacing w:val="-3"/>
          <w:w w:val="100"/>
        </w:rPr>
        <w:t>包含两个参数</w:t>
      </w:r>
      <w:r>
        <w:rPr>
          <w:color w:val="484848"/>
          <w:spacing w:val="-1"/>
          <w:w w:val="55"/>
        </w:rPr>
        <w:t>)</w:t>
      </w:r>
      <w:r>
        <w:rPr>
          <w:color w:val="484848"/>
          <w:spacing w:val="-1"/>
          <w:w w:val="50"/>
        </w:rPr>
        <w:t>,</w:t>
      </w:r>
      <w:r>
        <w:rPr>
          <w:color w:val="484848"/>
          <w:spacing w:val="-1"/>
          <w:w w:val="66"/>
        </w:rPr>
        <w:t>r</w:t>
      </w:r>
      <w:r>
        <w:rPr>
          <w:color w:val="484848"/>
          <w:spacing w:val="-1"/>
          <w:w w:val="88"/>
        </w:rPr>
        <w:t>e</w:t>
      </w:r>
      <w:r>
        <w:rPr>
          <w:color w:val="484848"/>
          <w:spacing w:val="-1"/>
          <w:w w:val="77"/>
        </w:rPr>
        <w:t>s</w:t>
      </w:r>
      <w:r>
        <w:rPr>
          <w:color w:val="484848"/>
          <w:spacing w:val="-1"/>
          <w:w w:val="88"/>
        </w:rPr>
        <w:t>o</w:t>
      </w:r>
      <w:r>
        <w:rPr>
          <w:color w:val="484848"/>
          <w:spacing w:val="-1"/>
          <w:w w:val="55"/>
        </w:rPr>
        <w:t>l</w:t>
      </w:r>
      <w:r>
        <w:rPr>
          <w:color w:val="484848"/>
          <w:spacing w:val="-1"/>
          <w:w w:val="88"/>
        </w:rPr>
        <w:t>v</w:t>
      </w:r>
      <w:r>
        <w:rPr>
          <w:color w:val="484848"/>
          <w:w w:val="88"/>
        </w:rPr>
        <w:t>e</w:t>
      </w:r>
      <w:r>
        <w:rPr>
          <w:color w:val="484848"/>
          <w:spacing w:val="-56"/>
        </w:rPr>
        <w:t xml:space="preserve"> </w:t>
      </w:r>
      <w:r>
        <w:rPr>
          <w:color w:val="484848"/>
          <w:spacing w:val="55"/>
          <w:w w:val="100"/>
        </w:rPr>
        <w:t>和</w:t>
      </w:r>
      <w:r>
        <w:rPr>
          <w:color w:val="484848"/>
          <w:spacing w:val="-1"/>
          <w:w w:val="66"/>
        </w:rPr>
        <w:t>r</w:t>
      </w:r>
      <w:r>
        <w:rPr>
          <w:color w:val="484848"/>
          <w:spacing w:val="-1"/>
          <w:w w:val="88"/>
        </w:rPr>
        <w:t>e</w:t>
      </w:r>
      <w:r>
        <w:rPr>
          <w:color w:val="484848"/>
          <w:spacing w:val="-1"/>
          <w:w w:val="55"/>
        </w:rPr>
        <w:t>j</w:t>
      </w:r>
      <w:r>
        <w:rPr>
          <w:color w:val="484848"/>
          <w:spacing w:val="-1"/>
          <w:w w:val="88"/>
        </w:rPr>
        <w:t>ec</w:t>
      </w:r>
      <w:r>
        <w:rPr>
          <w:color w:val="484848"/>
          <w:spacing w:val="-1"/>
          <w:w w:val="55"/>
        </w:rPr>
        <w:t>t</w:t>
      </w:r>
      <w:r>
        <w:rPr>
          <w:color w:val="484848"/>
          <w:spacing w:val="-2"/>
          <w:w w:val="50"/>
        </w:rPr>
        <w:t>,</w:t>
      </w:r>
      <w:r>
        <w:rPr>
          <w:color w:val="484848"/>
          <w:spacing w:val="-3"/>
          <w:w w:val="100"/>
        </w:rPr>
        <w:t>内部确定状态</w:t>
      </w:r>
      <w:r>
        <w:rPr>
          <w:color w:val="484848"/>
          <w:spacing w:val="-1"/>
          <w:w w:val="50"/>
        </w:rPr>
        <w:t>.</w:t>
      </w:r>
      <w:r>
        <w:rPr>
          <w:color w:val="484848"/>
          <w:spacing w:val="-1"/>
          <w:w w:val="66"/>
        </w:rPr>
        <w:t>r</w:t>
      </w:r>
      <w:r>
        <w:rPr>
          <w:color w:val="484848"/>
          <w:spacing w:val="-1"/>
          <w:w w:val="88"/>
        </w:rPr>
        <w:t>e</w:t>
      </w:r>
      <w:r>
        <w:rPr>
          <w:color w:val="484848"/>
          <w:spacing w:val="-1"/>
          <w:w w:val="77"/>
        </w:rPr>
        <w:t>s</w:t>
      </w:r>
      <w:r>
        <w:rPr>
          <w:color w:val="484848"/>
          <w:spacing w:val="-1"/>
          <w:w w:val="88"/>
        </w:rPr>
        <w:t>o</w:t>
      </w:r>
      <w:r>
        <w:rPr>
          <w:color w:val="484848"/>
          <w:spacing w:val="-1"/>
          <w:w w:val="55"/>
        </w:rPr>
        <w:t>l</w:t>
      </w:r>
      <w:r>
        <w:rPr>
          <w:color w:val="484848"/>
          <w:w w:val="88"/>
        </w:rPr>
        <w:t>ve</w:t>
      </w:r>
      <w:r>
        <w:rPr>
          <w:color w:val="484848"/>
          <w:spacing w:val="55"/>
          <w:w w:val="95"/>
        </w:rPr>
        <w:t>和</w:t>
      </w:r>
      <w:r>
        <w:rPr>
          <w:color w:val="484848"/>
          <w:w w:val="95"/>
        </w:rPr>
        <w:t>reject</w:t>
      </w:r>
      <w:r>
        <w:rPr>
          <w:color w:val="484848"/>
          <w:spacing w:val="-9"/>
          <w:w w:val="95"/>
        </w:rPr>
        <w:t xml:space="preserve"> 函数可以传入参数在回调函数中使用</w:t>
      </w:r>
      <w:r>
        <w:rPr>
          <w:color w:val="484848"/>
          <w:w w:val="90"/>
        </w:rPr>
        <w:t>.</w:t>
      </w:r>
    </w:p>
    <w:p>
      <w:pPr>
        <w:spacing w:before="0" w:line="247" w:lineRule="auto"/>
        <w:ind w:left="160" w:right="2471" w:firstLine="0"/>
        <w:jc w:val="left"/>
        <w:rPr>
          <w:sz w:val="24"/>
        </w:rPr>
      </w:pPr>
      <w:r>
        <w:rPr>
          <w:color w:val="484848"/>
          <w:w w:val="90"/>
          <w:sz w:val="22"/>
        </w:rPr>
        <w:t>resolve</w:t>
      </w:r>
      <w:r>
        <w:rPr>
          <w:color w:val="484848"/>
          <w:spacing w:val="20"/>
          <w:w w:val="90"/>
          <w:sz w:val="22"/>
        </w:rPr>
        <w:t xml:space="preserve"> 和</w:t>
      </w:r>
      <w:r>
        <w:rPr>
          <w:color w:val="484848"/>
          <w:w w:val="90"/>
          <w:sz w:val="22"/>
        </w:rPr>
        <w:t>reject 都是函数,传入的参数在then</w:t>
      </w:r>
      <w:r>
        <w:rPr>
          <w:color w:val="484848"/>
          <w:spacing w:val="-4"/>
          <w:w w:val="90"/>
          <w:sz w:val="22"/>
        </w:rPr>
        <w:t xml:space="preserve"> 的回调函数中接收. </w:t>
      </w:r>
      <w:r>
        <w:rPr>
          <w:color w:val="000007"/>
          <w:spacing w:val="-1"/>
          <w:w w:val="88"/>
          <w:sz w:val="24"/>
        </w:rPr>
        <w:t>va</w:t>
      </w:r>
      <w:r>
        <w:rPr>
          <w:color w:val="000007"/>
          <w:w w:val="66"/>
          <w:sz w:val="24"/>
        </w:rPr>
        <w:t>r</w:t>
      </w:r>
      <w:r>
        <w:rPr>
          <w:color w:val="000007"/>
          <w:spacing w:val="-61"/>
          <w:sz w:val="24"/>
        </w:rPr>
        <w:t xml:space="preserve"> </w:t>
      </w:r>
      <w:r>
        <w:rPr>
          <w:color w:val="000007"/>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w w:val="88"/>
          <w:sz w:val="24"/>
        </w:rPr>
        <w:t>e</w:t>
      </w:r>
      <w:r>
        <w:rPr>
          <w:color w:val="000007"/>
          <w:spacing w:val="-62"/>
          <w:sz w:val="24"/>
        </w:rPr>
        <w:t xml:space="preserve"> </w:t>
      </w:r>
      <w:r>
        <w:rPr>
          <w:color w:val="000007"/>
          <w:w w:val="109"/>
          <w:sz w:val="24"/>
        </w:rPr>
        <w:t>=</w:t>
      </w:r>
      <w:r>
        <w:rPr>
          <w:color w:val="000007"/>
          <w:spacing w:val="-60"/>
          <w:sz w:val="24"/>
        </w:rPr>
        <w:t xml:space="preserve"> </w:t>
      </w:r>
      <w:r>
        <w:rPr>
          <w:color w:val="000007"/>
          <w:sz w:val="24"/>
        </w:rPr>
        <w:t>n</w:t>
      </w:r>
      <w:r>
        <w:rPr>
          <w:color w:val="000007"/>
          <w:spacing w:val="-1"/>
          <w:w w:val="88"/>
          <w:sz w:val="24"/>
        </w:rPr>
        <w:t>e</w:t>
      </w:r>
      <w:r>
        <w:rPr>
          <w:color w:val="000007"/>
          <w:w w:val="121"/>
          <w:sz w:val="24"/>
        </w:rPr>
        <w:t>w</w:t>
      </w:r>
      <w:r>
        <w:rPr>
          <w:color w:val="000007"/>
          <w:spacing w:val="-63"/>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spacing w:val="-60"/>
          <w:sz w:val="24"/>
        </w:rPr>
        <w:t xml:space="preserve"> </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w w:val="55"/>
          <w:sz w:val="24"/>
        </w:rPr>
        <w:t>)</w:t>
      </w:r>
      <w:r>
        <w:rPr>
          <w:color w:val="000007"/>
          <w:spacing w:val="-62"/>
          <w:sz w:val="24"/>
        </w:rPr>
        <w:t xml:space="preserve"> </w:t>
      </w:r>
      <w:r>
        <w:rPr>
          <w:color w:val="000007"/>
          <w:w w:val="66"/>
          <w:sz w:val="24"/>
        </w:rPr>
        <w:t xml:space="preserve">{ </w:t>
      </w:r>
      <w:r>
        <w:rPr>
          <w:color w:val="000007"/>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w:t>
      </w:r>
    </w:p>
    <w:p>
      <w:pPr>
        <w:pStyle w:val="5"/>
        <w:spacing w:before="0" w:line="305" w:lineRule="exact"/>
      </w:pPr>
      <w:r>
        <w:rPr>
          <w:color w:val="000007"/>
          <w:w w:val="66"/>
        </w:rPr>
        <w:t>r</w:t>
      </w:r>
      <w:r>
        <w:rPr>
          <w:color w:val="000007"/>
          <w:spacing w:val="-1"/>
          <w:w w:val="88"/>
        </w:rPr>
        <w:t>e</w:t>
      </w:r>
      <w:r>
        <w:rPr>
          <w:color w:val="000007"/>
          <w:w w:val="77"/>
        </w:rPr>
        <w:t>s</w:t>
      </w:r>
      <w:r>
        <w:rPr>
          <w:color w:val="000007"/>
          <w:spacing w:val="-1"/>
          <w:w w:val="88"/>
        </w:rPr>
        <w:t>o</w:t>
      </w:r>
      <w:r>
        <w:rPr>
          <w:color w:val="000007"/>
          <w:spacing w:val="-1"/>
          <w:w w:val="55"/>
        </w:rPr>
        <w:t>l</w:t>
      </w:r>
      <w:r>
        <w:rPr>
          <w:color w:val="000007"/>
          <w:spacing w:val="-1"/>
          <w:w w:val="88"/>
        </w:rPr>
        <w:t>ve</w:t>
      </w:r>
      <w:r>
        <w:rPr>
          <w:color w:val="000007"/>
          <w:spacing w:val="-1"/>
          <w:w w:val="55"/>
        </w:rPr>
        <w:t>(</w:t>
      </w:r>
      <w:r>
        <w:rPr>
          <w:color w:val="000007"/>
          <w:spacing w:val="-2"/>
          <w:w w:val="43"/>
        </w:rPr>
        <w:t>'</w:t>
      </w:r>
      <w:r>
        <w:rPr>
          <w:color w:val="000007"/>
        </w:rPr>
        <w:t>好哈哈哈哈</w:t>
      </w:r>
      <w:r>
        <w:rPr>
          <w:color w:val="000007"/>
          <w:spacing w:val="-1"/>
          <w:w w:val="43"/>
        </w:rPr>
        <w:t>'</w:t>
      </w:r>
      <w:r>
        <w:rPr>
          <w:color w:val="000007"/>
          <w:spacing w:val="-1"/>
          <w:w w:val="55"/>
        </w:rPr>
        <w:t>)</w:t>
      </w:r>
      <w:r>
        <w:rPr>
          <w:color w:val="000007"/>
          <w:w w:val="50"/>
        </w:rPr>
        <w:t>;</w:t>
      </w:r>
    </w:p>
    <w:p>
      <w:pPr>
        <w:spacing w:before="3"/>
        <w:ind w:left="160" w:right="0" w:firstLine="0"/>
        <w:jc w:val="left"/>
        <w:rPr>
          <w:sz w:val="24"/>
        </w:rPr>
      </w:pPr>
      <w:r>
        <w:rPr>
          <w:color w:val="000007"/>
          <w:w w:val="65"/>
          <w:sz w:val="24"/>
        </w:rPr>
        <w:t>});</w:t>
      </w:r>
    </w:p>
    <w:p>
      <w:pPr>
        <w:spacing w:before="4"/>
        <w:ind w:left="160" w:right="0" w:firstLine="0"/>
        <w:jc w:val="left"/>
        <w:rPr>
          <w:sz w:val="24"/>
        </w:rPr>
      </w:pPr>
      <w:r>
        <w:rPr>
          <w:color w:val="000007"/>
          <w:w w:val="65"/>
          <w:sz w:val="24"/>
        </w:rPr>
        <w:t>});</w:t>
      </w:r>
    </w:p>
    <w:p>
      <w:pPr>
        <w:spacing w:before="5" w:line="242" w:lineRule="auto"/>
        <w:ind w:left="160" w:right="6086" w:firstLine="0"/>
        <w:jc w:val="left"/>
        <w:rPr>
          <w:sz w:val="24"/>
        </w:rPr>
      </w:pPr>
      <w:r>
        <w:rPr>
          <w:color w:val="000007"/>
          <w:sz w:val="24"/>
        </w:rPr>
        <w:t>p</w:t>
      </w:r>
      <w:r>
        <w:rPr>
          <w:color w:val="000007"/>
          <w:w w:val="66"/>
          <w:sz w:val="24"/>
        </w:rPr>
        <w:t>r</w:t>
      </w:r>
      <w:r>
        <w:rPr>
          <w:color w:val="000007"/>
          <w:w w:val="88"/>
          <w:sz w:val="24"/>
        </w:rPr>
        <w:t>o</w:t>
      </w:r>
      <w:r>
        <w:rPr>
          <w:color w:val="000007"/>
          <w:w w:val="143"/>
          <w:sz w:val="24"/>
        </w:rPr>
        <w:t>m</w:t>
      </w:r>
      <w:r>
        <w:rPr>
          <w:color w:val="000007"/>
          <w:w w:val="55"/>
          <w:sz w:val="24"/>
        </w:rPr>
        <w:t>i</w:t>
      </w:r>
      <w:r>
        <w:rPr>
          <w:color w:val="000007"/>
          <w:w w:val="77"/>
          <w:sz w:val="24"/>
        </w:rPr>
        <w:t>s</w:t>
      </w:r>
      <w:r>
        <w:rPr>
          <w:color w:val="000007"/>
          <w:w w:val="88"/>
          <w:sz w:val="24"/>
        </w:rPr>
        <w:t>e</w:t>
      </w:r>
      <w:r>
        <w:rPr>
          <w:color w:val="000007"/>
          <w:w w:val="50"/>
          <w:sz w:val="24"/>
        </w:rPr>
        <w:t>.</w:t>
      </w:r>
      <w:r>
        <w:rPr>
          <w:color w:val="000007"/>
          <w:w w:val="55"/>
          <w:sz w:val="24"/>
        </w:rPr>
        <w:t>t</w:t>
      </w:r>
      <w:r>
        <w:rPr>
          <w:color w:val="000007"/>
          <w:sz w:val="24"/>
        </w:rPr>
        <w:t>h</w:t>
      </w:r>
      <w:r>
        <w:rPr>
          <w:color w:val="000007"/>
          <w:w w:val="88"/>
          <w:sz w:val="24"/>
        </w:rPr>
        <w:t>e</w:t>
      </w:r>
      <w:r>
        <w:rPr>
          <w:color w:val="000007"/>
          <w:sz w:val="24"/>
        </w:rPr>
        <w:t>n</w:t>
      </w:r>
      <w:r>
        <w:rPr>
          <w:color w:val="000007"/>
          <w:w w:val="55"/>
          <w:sz w:val="24"/>
        </w:rPr>
        <w:t>(f</w:t>
      </w:r>
      <w:r>
        <w:rPr>
          <w:color w:val="000007"/>
          <w:sz w:val="24"/>
        </w:rPr>
        <w:t>un</w:t>
      </w:r>
      <w:r>
        <w:rPr>
          <w:color w:val="000007"/>
          <w:w w:val="88"/>
          <w:sz w:val="24"/>
        </w:rPr>
        <w:t>c</w:t>
      </w:r>
      <w:r>
        <w:rPr>
          <w:color w:val="000007"/>
          <w:w w:val="55"/>
          <w:sz w:val="24"/>
        </w:rPr>
        <w:t>ti</w:t>
      </w:r>
      <w:r>
        <w:rPr>
          <w:color w:val="000007"/>
          <w:w w:val="88"/>
          <w:sz w:val="24"/>
        </w:rPr>
        <w:t>o</w:t>
      </w:r>
      <w:r>
        <w:rPr>
          <w:color w:val="000007"/>
          <w:sz w:val="24"/>
        </w:rPr>
        <w:t>n</w:t>
      </w:r>
      <w:r>
        <w:rPr>
          <w:color w:val="000007"/>
          <w:w w:val="55"/>
          <w:sz w:val="24"/>
        </w:rPr>
        <w:t>(</w:t>
      </w:r>
      <w:r>
        <w:rPr>
          <w:color w:val="000007"/>
          <w:w w:val="88"/>
          <w:sz w:val="24"/>
        </w:rPr>
        <w:t>va</w:t>
      </w:r>
      <w:r>
        <w:rPr>
          <w:color w:val="000007"/>
          <w:w w:val="55"/>
          <w:sz w:val="24"/>
        </w:rPr>
        <w:t>l)</w:t>
      </w:r>
      <w:r>
        <w:rPr>
          <w:color w:val="000007"/>
          <w:w w:val="66"/>
          <w:sz w:val="24"/>
        </w:rPr>
        <w:t xml:space="preserve">{ </w:t>
      </w:r>
      <w:r>
        <w:rPr>
          <w:color w:val="000007"/>
          <w:w w:val="85"/>
          <w:sz w:val="24"/>
        </w:rPr>
        <w:t>console.log(val)</w:t>
      </w:r>
    </w:p>
    <w:p>
      <w:pPr>
        <w:spacing w:before="3"/>
        <w:ind w:left="160" w:right="0" w:firstLine="0"/>
        <w:jc w:val="left"/>
        <w:rPr>
          <w:sz w:val="24"/>
        </w:rPr>
      </w:pPr>
      <w:r>
        <w:rPr>
          <w:color w:val="000007"/>
          <w:w w:val="70"/>
          <w:sz w:val="24"/>
        </w:rPr>
        <w:t>})</w:t>
      </w:r>
    </w:p>
    <w:p>
      <w:pPr>
        <w:pStyle w:val="7"/>
        <w:spacing w:before="19" w:line="266" w:lineRule="auto"/>
        <w:ind w:right="407"/>
      </w:pPr>
      <w:r>
        <w:rPr>
          <w:color w:val="484848"/>
          <w:w w:val="95"/>
        </w:rPr>
        <w:t>then</w:t>
      </w:r>
      <w:r>
        <w:rPr>
          <w:color w:val="484848"/>
          <w:spacing w:val="-12"/>
          <w:w w:val="95"/>
        </w:rPr>
        <w:t xml:space="preserve"> 接收两个函数</w:t>
      </w:r>
      <w:r>
        <w:rPr>
          <w:color w:val="484848"/>
          <w:w w:val="90"/>
        </w:rPr>
        <w:t>,</w:t>
      </w:r>
      <w:r>
        <w:rPr>
          <w:color w:val="484848"/>
          <w:spacing w:val="11"/>
          <w:w w:val="95"/>
        </w:rPr>
        <w:t>分别对应</w:t>
      </w:r>
      <w:r>
        <w:rPr>
          <w:color w:val="484848"/>
          <w:w w:val="95"/>
        </w:rPr>
        <w:t>resolve</w:t>
      </w:r>
      <w:r>
        <w:rPr>
          <w:color w:val="484848"/>
          <w:spacing w:val="-8"/>
          <w:w w:val="95"/>
        </w:rPr>
        <w:t xml:space="preserve"> 和</w:t>
      </w:r>
      <w:r>
        <w:rPr>
          <w:color w:val="484848"/>
          <w:w w:val="95"/>
        </w:rPr>
        <w:t>reject</w:t>
      </w:r>
      <w:r>
        <w:rPr>
          <w:color w:val="484848"/>
          <w:spacing w:val="-14"/>
          <w:w w:val="95"/>
        </w:rPr>
        <w:t xml:space="preserve"> 状态的回调</w:t>
      </w:r>
      <w:r>
        <w:rPr>
          <w:color w:val="484848"/>
          <w:w w:val="90"/>
        </w:rPr>
        <w:t>,</w:t>
      </w:r>
      <w:r>
        <w:rPr>
          <w:color w:val="484848"/>
          <w:spacing w:val="-3"/>
          <w:w w:val="95"/>
        </w:rPr>
        <w:t>函数中接收实例化时传入的参</w:t>
      </w:r>
      <w:r>
        <w:rPr>
          <w:color w:val="484848"/>
          <w:spacing w:val="-3"/>
        </w:rPr>
        <w:t>数</w:t>
      </w:r>
      <w:r>
        <w:rPr>
          <w:color w:val="484848"/>
          <w:spacing w:val="-3"/>
          <w:w w:val="90"/>
        </w:rPr>
        <w:t>.</w:t>
      </w:r>
    </w:p>
    <w:p>
      <w:pPr>
        <w:pStyle w:val="5"/>
        <w:spacing w:before="0" w:line="291" w:lineRule="exact"/>
      </w:pPr>
      <w:r>
        <w:rPr>
          <w:color w:val="000007"/>
        </w:rPr>
        <w:t>p</w:t>
      </w:r>
      <w:r>
        <w:rPr>
          <w:color w:val="000007"/>
          <w:w w:val="66"/>
        </w:rPr>
        <w:t>r</w:t>
      </w:r>
      <w:r>
        <w:rPr>
          <w:color w:val="000007"/>
          <w:spacing w:val="-1"/>
          <w:w w:val="88"/>
        </w:rPr>
        <w:t>o</w:t>
      </w:r>
      <w:r>
        <w:rPr>
          <w:color w:val="000007"/>
          <w:spacing w:val="-1"/>
          <w:w w:val="143"/>
        </w:rPr>
        <w:t>m</w:t>
      </w:r>
      <w:r>
        <w:rPr>
          <w:color w:val="000007"/>
          <w:spacing w:val="-1"/>
          <w:w w:val="55"/>
        </w:rPr>
        <w:t>i</w:t>
      </w:r>
      <w:r>
        <w:rPr>
          <w:color w:val="000007"/>
          <w:w w:val="77"/>
        </w:rPr>
        <w:t>s</w:t>
      </w:r>
      <w:r>
        <w:rPr>
          <w:color w:val="000007"/>
          <w:spacing w:val="-1"/>
          <w:w w:val="88"/>
        </w:rPr>
        <w:t>e</w:t>
      </w:r>
      <w:r>
        <w:rPr>
          <w:color w:val="000007"/>
          <w:w w:val="50"/>
        </w:rPr>
        <w:t>.</w:t>
      </w:r>
      <w:r>
        <w:rPr>
          <w:color w:val="000007"/>
          <w:spacing w:val="-1"/>
          <w:w w:val="55"/>
        </w:rPr>
        <w:t>t</w:t>
      </w:r>
      <w:r>
        <w:rPr>
          <w:color w:val="000007"/>
        </w:rPr>
        <w:t>h</w:t>
      </w:r>
      <w:r>
        <w:rPr>
          <w:color w:val="000007"/>
          <w:spacing w:val="-1"/>
          <w:w w:val="88"/>
        </w:rPr>
        <w:t>e</w:t>
      </w:r>
      <w:r>
        <w:rPr>
          <w:color w:val="000007"/>
        </w:rPr>
        <w:t>n</w:t>
      </w:r>
      <w:r>
        <w:rPr>
          <w:color w:val="000007"/>
          <w:spacing w:val="-1"/>
          <w:w w:val="55"/>
        </w:rPr>
        <w:t>(</w:t>
      </w:r>
      <w:r>
        <w:rPr>
          <w:color w:val="000007"/>
          <w:spacing w:val="-1"/>
          <w:w w:val="88"/>
        </w:rPr>
        <w:t>va</w:t>
      </w:r>
      <w:r>
        <w:rPr>
          <w:color w:val="000007"/>
          <w:spacing w:val="-1"/>
          <w:w w:val="55"/>
        </w:rPr>
        <w:t>l</w:t>
      </w:r>
      <w:r>
        <w:rPr>
          <w:color w:val="000007"/>
          <w:spacing w:val="-1"/>
          <w:w w:val="109"/>
        </w:rPr>
        <w:t>=&gt;</w:t>
      </w:r>
      <w:r>
        <w:rPr>
          <w:color w:val="000007"/>
          <w:w w:val="66"/>
        </w:rPr>
        <w:t>{</w:t>
      </w:r>
    </w:p>
    <w:p>
      <w:pPr>
        <w:spacing w:before="5"/>
        <w:ind w:left="160" w:right="0" w:firstLine="0"/>
        <w:jc w:val="left"/>
        <w:rPr>
          <w:sz w:val="24"/>
        </w:rPr>
      </w:pPr>
      <w:r>
        <w:rPr>
          <w:color w:val="000007"/>
          <w:w w:val="85"/>
          <w:sz w:val="24"/>
        </w:rPr>
        <w:t>//resolved</w:t>
      </w:r>
    </w:p>
    <w:p>
      <w:pPr>
        <w:spacing w:before="4"/>
        <w:ind w:left="160" w:right="0" w:firstLine="0"/>
        <w:jc w:val="left"/>
        <w:rPr>
          <w:sz w:val="24"/>
        </w:rPr>
      </w:pPr>
      <w:r>
        <w:rPr>
          <w:color w:val="000007"/>
          <w:w w:val="66"/>
          <w:sz w:val="24"/>
        </w:rPr>
        <w:t>}</w:t>
      </w:r>
      <w:r>
        <w:rPr>
          <w:color w:val="000007"/>
          <w:w w:val="50"/>
          <w:sz w:val="24"/>
        </w:rPr>
        <w:t>,</w:t>
      </w:r>
      <w:r>
        <w:rPr>
          <w:color w:val="000007"/>
          <w:w w:val="66"/>
          <w:sz w:val="24"/>
        </w:rPr>
        <w:t>r</w:t>
      </w:r>
      <w:r>
        <w:rPr>
          <w:color w:val="000007"/>
          <w:spacing w:val="-1"/>
          <w:w w:val="88"/>
          <w:sz w:val="24"/>
        </w:rPr>
        <w:t>ea</w:t>
      </w:r>
      <w:r>
        <w:rPr>
          <w:color w:val="000007"/>
          <w:w w:val="77"/>
          <w:sz w:val="24"/>
        </w:rPr>
        <w:t>s</w:t>
      </w:r>
      <w:r>
        <w:rPr>
          <w:color w:val="000007"/>
          <w:spacing w:val="-1"/>
          <w:w w:val="88"/>
          <w:sz w:val="24"/>
        </w:rPr>
        <w:t>o</w:t>
      </w:r>
      <w:r>
        <w:rPr>
          <w:color w:val="000007"/>
          <w:sz w:val="24"/>
        </w:rPr>
        <w:t>n</w:t>
      </w:r>
      <w:r>
        <w:rPr>
          <w:color w:val="000007"/>
          <w:spacing w:val="-1"/>
          <w:w w:val="109"/>
          <w:sz w:val="24"/>
        </w:rPr>
        <w:t>=&gt;</w:t>
      </w:r>
      <w:r>
        <w:rPr>
          <w:color w:val="000007"/>
          <w:w w:val="66"/>
          <w:sz w:val="24"/>
        </w:rPr>
        <w:t>{</w:t>
      </w:r>
    </w:p>
    <w:p>
      <w:pPr>
        <w:spacing w:before="5"/>
        <w:ind w:left="160" w:right="0" w:firstLine="0"/>
        <w:jc w:val="left"/>
        <w:rPr>
          <w:sz w:val="24"/>
        </w:rPr>
      </w:pPr>
      <w:r>
        <w:rPr>
          <w:color w:val="000007"/>
          <w:w w:val="85"/>
          <w:sz w:val="24"/>
        </w:rPr>
        <w:t>//rejected</w:t>
      </w:r>
    </w:p>
    <w:p>
      <w:pPr>
        <w:spacing w:before="4"/>
        <w:ind w:left="160" w:right="0" w:firstLine="0"/>
        <w:jc w:val="left"/>
        <w:rPr>
          <w:sz w:val="24"/>
        </w:rPr>
      </w:pPr>
      <w:r>
        <w:rPr>
          <w:color w:val="000007"/>
          <w:w w:val="70"/>
          <w:sz w:val="24"/>
        </w:rPr>
        <w:t>})</w:t>
      </w:r>
    </w:p>
    <w:p>
      <w:pPr>
        <w:pStyle w:val="7"/>
        <w:spacing w:before="20"/>
      </w:pPr>
      <w:r>
        <w:rPr>
          <w:color w:val="484848"/>
          <w:spacing w:val="-1"/>
          <w:w w:val="88"/>
        </w:rPr>
        <w:t>ca</w:t>
      </w:r>
      <w:r>
        <w:rPr>
          <w:color w:val="484848"/>
          <w:spacing w:val="-1"/>
          <w:w w:val="55"/>
        </w:rPr>
        <w:t>t</w:t>
      </w:r>
      <w:r>
        <w:rPr>
          <w:color w:val="484848"/>
          <w:spacing w:val="-1"/>
          <w:w w:val="88"/>
        </w:rPr>
        <w:t>c</w:t>
      </w:r>
      <w:r>
        <w:rPr>
          <w:color w:val="484848"/>
          <w:w w:val="100"/>
        </w:rPr>
        <w:t>h</w:t>
      </w:r>
      <w:r>
        <w:rPr>
          <w:color w:val="484848"/>
          <w:spacing w:val="-57"/>
        </w:rPr>
        <w:t xml:space="preserve"> </w:t>
      </w:r>
      <w:r>
        <w:rPr>
          <w:color w:val="484848"/>
          <w:spacing w:val="-2"/>
          <w:w w:val="100"/>
        </w:rPr>
        <w:t>相当于</w:t>
      </w:r>
      <w:r>
        <w:rPr>
          <w:color w:val="484848"/>
          <w:spacing w:val="-1"/>
          <w:w w:val="50"/>
        </w:rPr>
        <w:t>.</w:t>
      </w:r>
      <w:r>
        <w:rPr>
          <w:color w:val="484848"/>
          <w:spacing w:val="-1"/>
          <w:w w:val="55"/>
        </w:rPr>
        <w:t>t</w:t>
      </w:r>
      <w:r>
        <w:rPr>
          <w:color w:val="484848"/>
          <w:spacing w:val="-1"/>
          <w:w w:val="100"/>
        </w:rPr>
        <w:t>h</w:t>
      </w:r>
      <w:r>
        <w:rPr>
          <w:color w:val="484848"/>
          <w:spacing w:val="-1"/>
          <w:w w:val="88"/>
        </w:rPr>
        <w:t>e</w:t>
      </w:r>
      <w:r>
        <w:rPr>
          <w:color w:val="484848"/>
          <w:spacing w:val="-1"/>
          <w:w w:val="100"/>
        </w:rPr>
        <w:t>n</w:t>
      </w:r>
      <w:r>
        <w:rPr>
          <w:color w:val="484848"/>
          <w:spacing w:val="-1"/>
          <w:w w:val="55"/>
        </w:rPr>
        <w:t>(</w:t>
      </w:r>
      <w:r>
        <w:rPr>
          <w:color w:val="484848"/>
          <w:spacing w:val="-1"/>
          <w:w w:val="100"/>
        </w:rPr>
        <w:t>nu</w:t>
      </w:r>
      <w:r>
        <w:rPr>
          <w:color w:val="484848"/>
          <w:spacing w:val="-1"/>
          <w:w w:val="55"/>
        </w:rPr>
        <w:t>ll</w:t>
      </w:r>
      <w:r>
        <w:rPr>
          <w:color w:val="484848"/>
          <w:w w:val="50"/>
        </w:rPr>
        <w:t>,</w:t>
      </w:r>
      <w:r>
        <w:rPr>
          <w:color w:val="484848"/>
          <w:spacing w:val="-56"/>
        </w:rPr>
        <w:t xml:space="preserve"> </w:t>
      </w:r>
      <w:r>
        <w:rPr>
          <w:color w:val="484848"/>
          <w:spacing w:val="-1"/>
          <w:w w:val="66"/>
        </w:rPr>
        <w:t>r</w:t>
      </w:r>
      <w:r>
        <w:rPr>
          <w:color w:val="484848"/>
          <w:spacing w:val="-1"/>
          <w:w w:val="88"/>
        </w:rPr>
        <w:t>e</w:t>
      </w:r>
      <w:r>
        <w:rPr>
          <w:color w:val="484848"/>
          <w:spacing w:val="-1"/>
          <w:w w:val="55"/>
        </w:rPr>
        <w:t>j</w:t>
      </w:r>
      <w:r>
        <w:rPr>
          <w:color w:val="484848"/>
          <w:spacing w:val="-1"/>
          <w:w w:val="88"/>
        </w:rPr>
        <w:t>ec</w:t>
      </w:r>
      <w:r>
        <w:rPr>
          <w:color w:val="484848"/>
          <w:spacing w:val="-1"/>
          <w:w w:val="55"/>
        </w:rPr>
        <w:t>ti</w:t>
      </w:r>
      <w:r>
        <w:rPr>
          <w:color w:val="484848"/>
          <w:spacing w:val="-1"/>
          <w:w w:val="88"/>
        </w:rPr>
        <w:t>o</w:t>
      </w:r>
      <w:r>
        <w:rPr>
          <w:color w:val="484848"/>
          <w:spacing w:val="-1"/>
          <w:w w:val="100"/>
        </w:rPr>
        <w:t>n</w:t>
      </w:r>
      <w:r>
        <w:rPr>
          <w:color w:val="484848"/>
          <w:w w:val="55"/>
        </w:rPr>
        <w:t>)</w:t>
      </w:r>
    </w:p>
    <w:p>
      <w:pPr>
        <w:pStyle w:val="7"/>
        <w:spacing w:before="30" w:line="266" w:lineRule="auto"/>
        <w:ind w:right="337"/>
        <w:jc w:val="both"/>
      </w:pPr>
      <w:r>
        <w:rPr>
          <w:color w:val="484848"/>
          <w:spacing w:val="40"/>
          <w:w w:val="100"/>
        </w:rPr>
        <w:t>当</w:t>
      </w:r>
      <w:r>
        <w:rPr>
          <w:color w:val="484848"/>
          <w:spacing w:val="-1"/>
          <w:w w:val="55"/>
        </w:rPr>
        <w:t>t</w:t>
      </w:r>
      <w:r>
        <w:rPr>
          <w:color w:val="484848"/>
          <w:spacing w:val="-1"/>
          <w:w w:val="100"/>
        </w:rPr>
        <w:t>h</w:t>
      </w:r>
      <w:r>
        <w:rPr>
          <w:color w:val="484848"/>
          <w:spacing w:val="-2"/>
          <w:w w:val="88"/>
        </w:rPr>
        <w:t>e</w:t>
      </w:r>
      <w:r>
        <w:rPr>
          <w:color w:val="484848"/>
          <w:w w:val="100"/>
        </w:rPr>
        <w:t>n</w:t>
      </w:r>
      <w:r>
        <w:rPr>
          <w:color w:val="484848"/>
          <w:spacing w:val="-67"/>
        </w:rPr>
        <w:t xml:space="preserve"> </w:t>
      </w:r>
      <w:r>
        <w:rPr>
          <w:color w:val="484848"/>
          <w:spacing w:val="6"/>
          <w:w w:val="100"/>
        </w:rPr>
        <w:t>中没有传入</w:t>
      </w:r>
      <w:r>
        <w:rPr>
          <w:color w:val="484848"/>
          <w:spacing w:val="-1"/>
          <w:w w:val="66"/>
        </w:rPr>
        <w:t>r</w:t>
      </w:r>
      <w:r>
        <w:rPr>
          <w:color w:val="484848"/>
          <w:spacing w:val="-1"/>
          <w:w w:val="88"/>
        </w:rPr>
        <w:t>e</w:t>
      </w:r>
      <w:r>
        <w:rPr>
          <w:color w:val="484848"/>
          <w:spacing w:val="-1"/>
          <w:w w:val="55"/>
        </w:rPr>
        <w:t>j</w:t>
      </w:r>
      <w:r>
        <w:rPr>
          <w:color w:val="484848"/>
          <w:spacing w:val="-1"/>
          <w:w w:val="88"/>
        </w:rPr>
        <w:t>ec</w:t>
      </w:r>
      <w:r>
        <w:rPr>
          <w:color w:val="484848"/>
          <w:spacing w:val="-1"/>
          <w:w w:val="55"/>
        </w:rPr>
        <w:t>ti</w:t>
      </w:r>
      <w:r>
        <w:rPr>
          <w:color w:val="484848"/>
          <w:spacing w:val="-2"/>
          <w:w w:val="88"/>
        </w:rPr>
        <w:t>o</w:t>
      </w:r>
      <w:r>
        <w:rPr>
          <w:color w:val="484848"/>
          <w:w w:val="100"/>
        </w:rPr>
        <w:t>n</w:t>
      </w:r>
      <w:r>
        <w:rPr>
          <w:color w:val="484848"/>
          <w:spacing w:val="-70"/>
        </w:rPr>
        <w:t xml:space="preserve"> </w:t>
      </w:r>
      <w:r>
        <w:rPr>
          <w:color w:val="484848"/>
          <w:spacing w:val="-1"/>
          <w:w w:val="100"/>
        </w:rPr>
        <w:t>时</w:t>
      </w:r>
      <w:r>
        <w:rPr>
          <w:color w:val="484848"/>
          <w:spacing w:val="-1"/>
          <w:w w:val="50"/>
        </w:rPr>
        <w:t>,</w:t>
      </w:r>
      <w:r>
        <w:rPr>
          <w:color w:val="484848"/>
          <w:spacing w:val="3"/>
          <w:w w:val="100"/>
        </w:rPr>
        <w:t>错误会冒泡进入</w:t>
      </w:r>
      <w:r>
        <w:rPr>
          <w:color w:val="484848"/>
          <w:spacing w:val="-1"/>
          <w:w w:val="88"/>
        </w:rPr>
        <w:t>ca</w:t>
      </w:r>
      <w:r>
        <w:rPr>
          <w:color w:val="484848"/>
          <w:spacing w:val="-1"/>
          <w:w w:val="55"/>
        </w:rPr>
        <w:t>t</w:t>
      </w:r>
      <w:r>
        <w:rPr>
          <w:color w:val="484848"/>
          <w:w w:val="88"/>
        </w:rPr>
        <w:t>c</w:t>
      </w:r>
      <w:r>
        <w:rPr>
          <w:color w:val="484848"/>
          <w:w w:val="100"/>
        </w:rPr>
        <w:t>h</w:t>
      </w:r>
      <w:r>
        <w:rPr>
          <w:color w:val="484848"/>
          <w:spacing w:val="-70"/>
        </w:rPr>
        <w:t xml:space="preserve"> </w:t>
      </w:r>
      <w:r>
        <w:rPr>
          <w:color w:val="484848"/>
          <w:spacing w:val="-2"/>
          <w:w w:val="100"/>
        </w:rPr>
        <w:t>函数中</w:t>
      </w:r>
      <w:r>
        <w:rPr>
          <w:color w:val="484848"/>
          <w:spacing w:val="-1"/>
          <w:w w:val="50"/>
        </w:rPr>
        <w:t>,</w:t>
      </w:r>
      <w:r>
        <w:rPr>
          <w:color w:val="484848"/>
          <w:spacing w:val="8"/>
          <w:w w:val="100"/>
        </w:rPr>
        <w:t>若传入了</w:t>
      </w:r>
      <w:r>
        <w:rPr>
          <w:color w:val="484848"/>
          <w:spacing w:val="-1"/>
          <w:w w:val="66"/>
        </w:rPr>
        <w:t>r</w:t>
      </w:r>
      <w:r>
        <w:rPr>
          <w:color w:val="484848"/>
          <w:spacing w:val="-1"/>
          <w:w w:val="88"/>
        </w:rPr>
        <w:t>e</w:t>
      </w:r>
      <w:r>
        <w:rPr>
          <w:color w:val="484848"/>
          <w:spacing w:val="-1"/>
          <w:w w:val="55"/>
        </w:rPr>
        <w:t>j</w:t>
      </w:r>
      <w:r>
        <w:rPr>
          <w:color w:val="484848"/>
          <w:spacing w:val="-1"/>
          <w:w w:val="88"/>
        </w:rPr>
        <w:t>ec</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2"/>
          <w:w w:val="100"/>
        </w:rPr>
        <w:t>则错误会</w:t>
      </w:r>
      <w:r>
        <w:rPr>
          <w:color w:val="484848"/>
          <w:spacing w:val="40"/>
          <w:w w:val="100"/>
        </w:rPr>
        <w:t>被</w:t>
      </w:r>
      <w:r>
        <w:rPr>
          <w:color w:val="484848"/>
          <w:spacing w:val="-1"/>
          <w:w w:val="66"/>
        </w:rPr>
        <w:t>r</w:t>
      </w:r>
      <w:r>
        <w:rPr>
          <w:color w:val="484848"/>
          <w:spacing w:val="-1"/>
          <w:w w:val="88"/>
        </w:rPr>
        <w:t>e</w:t>
      </w:r>
      <w:r>
        <w:rPr>
          <w:color w:val="484848"/>
          <w:spacing w:val="-1"/>
          <w:w w:val="55"/>
        </w:rPr>
        <w:t>j</w:t>
      </w:r>
      <w:r>
        <w:rPr>
          <w:color w:val="484848"/>
          <w:spacing w:val="-1"/>
          <w:w w:val="88"/>
        </w:rPr>
        <w:t>ec</w:t>
      </w:r>
      <w:r>
        <w:rPr>
          <w:color w:val="484848"/>
          <w:spacing w:val="-1"/>
          <w:w w:val="55"/>
        </w:rPr>
        <w:t>ti</w:t>
      </w:r>
      <w:r>
        <w:rPr>
          <w:color w:val="484848"/>
          <w:spacing w:val="-2"/>
          <w:w w:val="88"/>
        </w:rPr>
        <w:t>o</w:t>
      </w:r>
      <w:r>
        <w:rPr>
          <w:color w:val="484848"/>
          <w:w w:val="100"/>
        </w:rPr>
        <w:t>n</w:t>
      </w:r>
      <w:r>
        <w:rPr>
          <w:color w:val="484848"/>
          <w:spacing w:val="-70"/>
        </w:rPr>
        <w:t xml:space="preserve"> </w:t>
      </w:r>
      <w:r>
        <w:rPr>
          <w:color w:val="484848"/>
          <w:spacing w:val="-1"/>
          <w:w w:val="100"/>
        </w:rPr>
        <w:t>捕获</w:t>
      </w:r>
      <w:r>
        <w:rPr>
          <w:color w:val="484848"/>
          <w:spacing w:val="-1"/>
          <w:w w:val="50"/>
        </w:rPr>
        <w:t>,</w:t>
      </w:r>
      <w:r>
        <w:rPr>
          <w:color w:val="484848"/>
          <w:spacing w:val="4"/>
          <w:w w:val="100"/>
        </w:rPr>
        <w:t>而且不会进入</w:t>
      </w:r>
      <w:r>
        <w:rPr>
          <w:color w:val="484848"/>
          <w:spacing w:val="-1"/>
          <w:w w:val="88"/>
        </w:rPr>
        <w:t>ca</w:t>
      </w:r>
      <w:r>
        <w:rPr>
          <w:color w:val="484848"/>
          <w:spacing w:val="-1"/>
          <w:w w:val="55"/>
        </w:rPr>
        <w:t>t</w:t>
      </w:r>
      <w:r>
        <w:rPr>
          <w:color w:val="484848"/>
          <w:spacing w:val="-1"/>
          <w:w w:val="88"/>
        </w:rPr>
        <w:t>c</w:t>
      </w:r>
      <w:r>
        <w:rPr>
          <w:color w:val="484848"/>
          <w:spacing w:val="-1"/>
          <w:w w:val="100"/>
        </w:rPr>
        <w:t>h</w:t>
      </w:r>
      <w:r>
        <w:rPr>
          <w:color w:val="484848"/>
          <w:spacing w:val="1"/>
          <w:w w:val="50"/>
        </w:rPr>
        <w:t>.</w:t>
      </w:r>
      <w:r>
        <w:rPr>
          <w:color w:val="484848"/>
          <w:spacing w:val="-2"/>
          <w:w w:val="100"/>
        </w:rPr>
        <w:t>此外</w:t>
      </w:r>
      <w:r>
        <w:rPr>
          <w:color w:val="484848"/>
          <w:spacing w:val="-1"/>
          <w:w w:val="50"/>
        </w:rPr>
        <w:t>,</w:t>
      </w:r>
      <w:r>
        <w:rPr>
          <w:color w:val="484848"/>
          <w:spacing w:val="-1"/>
          <w:w w:val="55"/>
        </w:rPr>
        <w:t>t</w:t>
      </w:r>
      <w:r>
        <w:rPr>
          <w:color w:val="484848"/>
          <w:spacing w:val="-1"/>
          <w:w w:val="100"/>
        </w:rPr>
        <w:t>h</w:t>
      </w:r>
      <w:r>
        <w:rPr>
          <w:color w:val="484848"/>
          <w:spacing w:val="-2"/>
          <w:w w:val="88"/>
        </w:rPr>
        <w:t>e</w:t>
      </w:r>
      <w:r>
        <w:rPr>
          <w:color w:val="484848"/>
          <w:w w:val="100"/>
        </w:rPr>
        <w:t>n</w:t>
      </w:r>
      <w:r>
        <w:rPr>
          <w:color w:val="484848"/>
          <w:spacing w:val="-70"/>
        </w:rPr>
        <w:t xml:space="preserve"> </w:t>
      </w:r>
      <w:r>
        <w:rPr>
          <w:color w:val="484848"/>
          <w:spacing w:val="-3"/>
          <w:w w:val="100"/>
        </w:rPr>
        <w:t>中的回调函数中发生的错误只会在下一级</w:t>
      </w:r>
      <w:r>
        <w:rPr>
          <w:color w:val="484848"/>
          <w:spacing w:val="55"/>
          <w:w w:val="100"/>
        </w:rPr>
        <w:t>的</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7"/>
        </w:rPr>
        <w:t xml:space="preserve"> </w:t>
      </w:r>
      <w:r>
        <w:rPr>
          <w:color w:val="484848"/>
          <w:spacing w:val="-3"/>
          <w:w w:val="100"/>
        </w:rPr>
        <w:t>中被捕获</w:t>
      </w:r>
      <w:r>
        <w:rPr>
          <w:color w:val="484848"/>
          <w:spacing w:val="-1"/>
          <w:w w:val="50"/>
        </w:rPr>
        <w:t>,</w:t>
      </w:r>
      <w:r>
        <w:rPr>
          <w:color w:val="484848"/>
          <w:spacing w:val="8"/>
          <w:w w:val="100"/>
        </w:rPr>
        <w:t>不会影响该</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2"/>
          <w:w w:val="100"/>
        </w:rPr>
        <w:t>的状态</w:t>
      </w:r>
      <w:r>
        <w:rPr>
          <w:color w:val="484848"/>
          <w:w w:val="50"/>
        </w:rPr>
        <w:t>.</w:t>
      </w:r>
    </w:p>
    <w:p>
      <w:pPr>
        <w:pStyle w:val="5"/>
        <w:spacing w:before="0" w:line="290" w:lineRule="exact"/>
        <w:jc w:val="both"/>
      </w:pPr>
      <w:r>
        <w:rPr>
          <w:color w:val="000007"/>
        </w:rPr>
        <w:t>n</w:t>
      </w:r>
      <w:r>
        <w:rPr>
          <w:color w:val="000007"/>
          <w:spacing w:val="-1"/>
          <w:w w:val="88"/>
        </w:rPr>
        <w:t>e</w:t>
      </w:r>
      <w:r>
        <w:rPr>
          <w:color w:val="000007"/>
          <w:w w:val="121"/>
        </w:rPr>
        <w:t>w</w:t>
      </w:r>
      <w:r>
        <w:rPr>
          <w:color w:val="000007"/>
          <w:spacing w:val="-60"/>
        </w:rPr>
        <w:t xml:space="preserve"> </w:t>
      </w:r>
      <w:r>
        <w:rPr>
          <w:color w:val="000007"/>
          <w:spacing w:val="-1"/>
          <w:w w:val="111"/>
        </w:rPr>
        <w:t>P</w:t>
      </w:r>
      <w:r>
        <w:rPr>
          <w:color w:val="000007"/>
          <w:w w:val="66"/>
        </w:rPr>
        <w:t>r</w:t>
      </w:r>
      <w:r>
        <w:rPr>
          <w:color w:val="000007"/>
          <w:spacing w:val="-1"/>
          <w:w w:val="88"/>
        </w:rPr>
        <w:t>o</w:t>
      </w:r>
      <w:r>
        <w:rPr>
          <w:color w:val="000007"/>
          <w:spacing w:val="-1"/>
          <w:w w:val="143"/>
        </w:rPr>
        <w:t>m</w:t>
      </w:r>
      <w:r>
        <w:rPr>
          <w:color w:val="000007"/>
          <w:spacing w:val="-1"/>
          <w:w w:val="55"/>
        </w:rPr>
        <w:t>i</w:t>
      </w:r>
      <w:r>
        <w:rPr>
          <w:color w:val="000007"/>
          <w:w w:val="77"/>
        </w:rPr>
        <w:t>s</w:t>
      </w:r>
      <w:r>
        <w:rPr>
          <w:color w:val="000007"/>
          <w:spacing w:val="-1"/>
          <w:w w:val="88"/>
        </w:rPr>
        <w:t>e</w:t>
      </w:r>
      <w:r>
        <w:rPr>
          <w:color w:val="000007"/>
          <w:spacing w:val="-1"/>
          <w:w w:val="55"/>
        </w:rPr>
        <w:t>((</w:t>
      </w:r>
      <w:r>
        <w:rPr>
          <w:color w:val="000007"/>
          <w:w w:val="66"/>
        </w:rPr>
        <w:t>r</w:t>
      </w:r>
      <w:r>
        <w:rPr>
          <w:color w:val="000007"/>
          <w:spacing w:val="-1"/>
          <w:w w:val="88"/>
        </w:rPr>
        <w:t>e</w:t>
      </w:r>
      <w:r>
        <w:rPr>
          <w:color w:val="000007"/>
          <w:w w:val="77"/>
        </w:rPr>
        <w:t>s</w:t>
      </w:r>
      <w:r>
        <w:rPr>
          <w:color w:val="000007"/>
          <w:spacing w:val="-1"/>
          <w:w w:val="88"/>
        </w:rPr>
        <w:t>o</w:t>
      </w:r>
      <w:r>
        <w:rPr>
          <w:color w:val="000007"/>
          <w:spacing w:val="-1"/>
          <w:w w:val="55"/>
        </w:rPr>
        <w:t>l</w:t>
      </w:r>
      <w:r>
        <w:rPr>
          <w:color w:val="000007"/>
          <w:spacing w:val="-1"/>
          <w:w w:val="88"/>
        </w:rPr>
        <w:t>ve</w:t>
      </w:r>
      <w:r>
        <w:rPr>
          <w:color w:val="000007"/>
          <w:w w:val="50"/>
        </w:rPr>
        <w:t>,</w:t>
      </w:r>
      <w:r>
        <w:rPr>
          <w:color w:val="000007"/>
          <w:w w:val="66"/>
        </w:rPr>
        <w:t>r</w:t>
      </w:r>
      <w:r>
        <w:rPr>
          <w:color w:val="000007"/>
          <w:spacing w:val="-1"/>
          <w:w w:val="88"/>
        </w:rPr>
        <w:t>e</w:t>
      </w:r>
      <w:r>
        <w:rPr>
          <w:color w:val="000007"/>
          <w:spacing w:val="-1"/>
          <w:w w:val="55"/>
        </w:rPr>
        <w:t>j</w:t>
      </w:r>
      <w:r>
        <w:rPr>
          <w:color w:val="000007"/>
          <w:spacing w:val="-1"/>
          <w:w w:val="88"/>
        </w:rPr>
        <w:t>ec</w:t>
      </w:r>
      <w:r>
        <w:rPr>
          <w:color w:val="000007"/>
          <w:spacing w:val="-1"/>
          <w:w w:val="55"/>
        </w:rPr>
        <w:t>t)</w:t>
      </w:r>
      <w:r>
        <w:rPr>
          <w:color w:val="000007"/>
          <w:spacing w:val="-1"/>
          <w:w w:val="109"/>
        </w:rPr>
        <w:t>=&gt;</w:t>
      </w:r>
      <w:r>
        <w:rPr>
          <w:color w:val="000007"/>
          <w:w w:val="66"/>
        </w:rPr>
        <w:t>{</w:t>
      </w:r>
    </w:p>
    <w:p>
      <w:pPr>
        <w:spacing w:before="5"/>
        <w:ind w:left="160" w:right="0" w:firstLine="0"/>
        <w:jc w:val="both"/>
        <w:rPr>
          <w:sz w:val="24"/>
        </w:rPr>
      </w:pPr>
      <w:r>
        <w:rPr>
          <w:color w:val="000007"/>
          <w:spacing w:val="-1"/>
          <w:w w:val="55"/>
          <w:sz w:val="24"/>
        </w:rPr>
        <w:t>t</w:t>
      </w:r>
      <w:r>
        <w:rPr>
          <w:color w:val="000007"/>
          <w:sz w:val="24"/>
        </w:rPr>
        <w:t>h</w:t>
      </w:r>
      <w:r>
        <w:rPr>
          <w:color w:val="000007"/>
          <w:w w:val="66"/>
          <w:sz w:val="24"/>
        </w:rPr>
        <w:t>r</w:t>
      </w:r>
      <w:r>
        <w:rPr>
          <w:color w:val="000007"/>
          <w:spacing w:val="-1"/>
          <w:w w:val="88"/>
          <w:sz w:val="24"/>
        </w:rPr>
        <w:t>o</w:t>
      </w:r>
      <w:r>
        <w:rPr>
          <w:color w:val="000007"/>
          <w:w w:val="121"/>
          <w:sz w:val="24"/>
        </w:rPr>
        <w:t>w</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21"/>
          <w:sz w:val="24"/>
        </w:rPr>
        <w:t>E</w:t>
      </w:r>
      <w:r>
        <w:rPr>
          <w:color w:val="000007"/>
          <w:w w:val="66"/>
          <w:sz w:val="24"/>
        </w:rPr>
        <w:t>rr</w:t>
      </w:r>
      <w:r>
        <w:rPr>
          <w:color w:val="000007"/>
          <w:spacing w:val="-1"/>
          <w:w w:val="88"/>
          <w:sz w:val="24"/>
        </w:rPr>
        <w:t>o</w:t>
      </w:r>
      <w:r>
        <w:rPr>
          <w:color w:val="000007"/>
          <w:w w:val="66"/>
          <w:sz w:val="24"/>
        </w:rPr>
        <w:t>r</w:t>
      </w:r>
      <w:r>
        <w:rPr>
          <w:color w:val="000007"/>
          <w:spacing w:val="-1"/>
          <w:w w:val="55"/>
          <w:sz w:val="24"/>
        </w:rPr>
        <w:t>(</w:t>
      </w:r>
      <w:r>
        <w:rPr>
          <w:color w:val="000007"/>
          <w:spacing w:val="-1"/>
          <w:w w:val="43"/>
          <w:sz w:val="24"/>
        </w:rPr>
        <w:t>'</w:t>
      </w:r>
      <w:r>
        <w:rPr>
          <w:color w:val="000007"/>
          <w:sz w:val="24"/>
        </w:rPr>
        <w:t>错误</w:t>
      </w:r>
      <w:r>
        <w:rPr>
          <w:color w:val="000007"/>
          <w:spacing w:val="-1"/>
          <w:w w:val="43"/>
          <w:sz w:val="24"/>
        </w:rPr>
        <w:t>'</w:t>
      </w:r>
      <w:r>
        <w:rPr>
          <w:color w:val="000007"/>
          <w:w w:val="55"/>
          <w:sz w:val="24"/>
        </w:rPr>
        <w:t>)</w:t>
      </w:r>
    </w:p>
    <w:p>
      <w:pPr>
        <w:spacing w:before="4" w:line="242" w:lineRule="auto"/>
        <w:ind w:left="160" w:right="5829" w:firstLine="0"/>
        <w:jc w:val="left"/>
        <w:rPr>
          <w:sz w:val="24"/>
        </w:rPr>
      </w:pPr>
      <w:r>
        <w:rPr>
          <w:color w:val="000007"/>
          <w:w w:val="66"/>
          <w:sz w:val="24"/>
        </w:rPr>
        <w:t>}</w:t>
      </w:r>
      <w:r>
        <w:rPr>
          <w:color w:val="000007"/>
          <w:w w:val="55"/>
          <w:sz w:val="24"/>
        </w:rPr>
        <w:t>)</w:t>
      </w:r>
      <w:r>
        <w:rPr>
          <w:color w:val="000007"/>
          <w:w w:val="50"/>
          <w:sz w:val="24"/>
        </w:rPr>
        <w:t>.</w:t>
      </w:r>
      <w:r>
        <w:rPr>
          <w:color w:val="000007"/>
          <w:w w:val="55"/>
          <w:sz w:val="24"/>
        </w:rPr>
        <w:t>t</w:t>
      </w:r>
      <w:r>
        <w:rPr>
          <w:color w:val="000007"/>
          <w:sz w:val="24"/>
        </w:rPr>
        <w:t>h</w:t>
      </w:r>
      <w:r>
        <w:rPr>
          <w:color w:val="000007"/>
          <w:w w:val="88"/>
          <w:sz w:val="24"/>
        </w:rPr>
        <w:t>e</w:t>
      </w:r>
      <w:r>
        <w:rPr>
          <w:color w:val="000007"/>
          <w:sz w:val="24"/>
        </w:rPr>
        <w:t>n</w:t>
      </w:r>
      <w:r>
        <w:rPr>
          <w:color w:val="000007"/>
          <w:w w:val="55"/>
          <w:sz w:val="24"/>
        </w:rPr>
        <w:t>(</w:t>
      </w:r>
      <w:r>
        <w:rPr>
          <w:color w:val="000007"/>
          <w:sz w:val="24"/>
        </w:rPr>
        <w:t>nu</w:t>
      </w:r>
      <w:r>
        <w:rPr>
          <w:color w:val="000007"/>
          <w:w w:val="55"/>
          <w:sz w:val="24"/>
        </w:rPr>
        <w:t>ll</w:t>
      </w:r>
      <w:r>
        <w:rPr>
          <w:color w:val="000007"/>
          <w:w w:val="50"/>
          <w:sz w:val="24"/>
        </w:rPr>
        <w:t>,</w:t>
      </w:r>
      <w:r>
        <w:rPr>
          <w:color w:val="000007"/>
          <w:w w:val="55"/>
          <w:sz w:val="24"/>
        </w:rPr>
        <w:t>(</w:t>
      </w:r>
      <w:r>
        <w:rPr>
          <w:color w:val="000007"/>
          <w:w w:val="88"/>
          <w:sz w:val="24"/>
        </w:rPr>
        <w:t>e</w:t>
      </w:r>
      <w:r>
        <w:rPr>
          <w:color w:val="000007"/>
          <w:w w:val="66"/>
          <w:sz w:val="24"/>
        </w:rPr>
        <w:t>rr</w:t>
      </w:r>
      <w:r>
        <w:rPr>
          <w:color w:val="000007"/>
          <w:w w:val="55"/>
          <w:sz w:val="24"/>
        </w:rPr>
        <w:t>)</w:t>
      </w:r>
      <w:r>
        <w:rPr>
          <w:color w:val="000007"/>
          <w:w w:val="109"/>
          <w:sz w:val="24"/>
        </w:rPr>
        <w:t>=&gt;</w:t>
      </w:r>
      <w:r>
        <w:rPr>
          <w:color w:val="000007"/>
          <w:w w:val="66"/>
          <w:sz w:val="24"/>
        </w:rPr>
        <w:t xml:space="preserve">{ </w:t>
      </w:r>
      <w:r>
        <w:rPr>
          <w:color w:val="000007"/>
          <w:w w:val="80"/>
          <w:sz w:val="24"/>
        </w:rPr>
        <w:t>console.log(err,1);//此处捕获</w:t>
      </w:r>
    </w:p>
    <w:p>
      <w:pPr>
        <w:spacing w:before="3" w:line="242" w:lineRule="auto"/>
        <w:ind w:left="160" w:right="6225" w:firstLine="0"/>
        <w:jc w:val="left"/>
        <w:rPr>
          <w:sz w:val="24"/>
        </w:rPr>
      </w:pPr>
      <w:r>
        <w:rPr>
          <w:color w:val="000007"/>
          <w:w w:val="66"/>
          <w:sz w:val="24"/>
        </w:rPr>
        <w:t>}</w:t>
      </w:r>
      <w:r>
        <w:rPr>
          <w:color w:val="000007"/>
          <w:w w:val="55"/>
          <w:sz w:val="24"/>
        </w:rPr>
        <w:t>)</w:t>
      </w:r>
      <w:r>
        <w:rPr>
          <w:color w:val="000007"/>
          <w:w w:val="50"/>
          <w:sz w:val="24"/>
        </w:rPr>
        <w:t>.</w:t>
      </w:r>
      <w:r>
        <w:rPr>
          <w:color w:val="000007"/>
          <w:w w:val="88"/>
          <w:sz w:val="24"/>
        </w:rPr>
        <w:t>ca</w:t>
      </w:r>
      <w:r>
        <w:rPr>
          <w:color w:val="000007"/>
          <w:w w:val="55"/>
          <w:sz w:val="24"/>
        </w:rPr>
        <w:t>t</w:t>
      </w:r>
      <w:r>
        <w:rPr>
          <w:color w:val="000007"/>
          <w:w w:val="88"/>
          <w:sz w:val="24"/>
        </w:rPr>
        <w:t>c</w:t>
      </w:r>
      <w:r>
        <w:rPr>
          <w:color w:val="000007"/>
          <w:sz w:val="24"/>
        </w:rPr>
        <w:t>h</w:t>
      </w:r>
      <w:r>
        <w:rPr>
          <w:color w:val="000007"/>
          <w:w w:val="55"/>
          <w:sz w:val="24"/>
        </w:rPr>
        <w:t>((</w:t>
      </w:r>
      <w:r>
        <w:rPr>
          <w:color w:val="000007"/>
          <w:w w:val="88"/>
          <w:sz w:val="24"/>
        </w:rPr>
        <w:t>e</w:t>
      </w:r>
      <w:r>
        <w:rPr>
          <w:color w:val="000007"/>
          <w:w w:val="66"/>
          <w:sz w:val="24"/>
        </w:rPr>
        <w:t>rr</w:t>
      </w:r>
      <w:r>
        <w:rPr>
          <w:color w:val="000007"/>
          <w:w w:val="55"/>
          <w:sz w:val="24"/>
        </w:rPr>
        <w:t>)</w:t>
      </w:r>
      <w:r>
        <w:rPr>
          <w:color w:val="000007"/>
          <w:w w:val="109"/>
          <w:sz w:val="24"/>
        </w:rPr>
        <w:t>=&gt;</w:t>
      </w:r>
      <w:r>
        <w:rPr>
          <w:color w:val="000007"/>
          <w:w w:val="66"/>
          <w:sz w:val="24"/>
        </w:rPr>
        <w:t xml:space="preserve">{ </w:t>
      </w:r>
      <w:r>
        <w:rPr>
          <w:color w:val="000007"/>
          <w:w w:val="70"/>
          <w:sz w:val="24"/>
        </w:rPr>
        <w:t>console.log(err,2);</w:t>
      </w:r>
    </w:p>
    <w:p>
      <w:pPr>
        <w:spacing w:before="3"/>
        <w:ind w:left="160" w:right="0" w:firstLine="0"/>
        <w:jc w:val="left"/>
        <w:rPr>
          <w:sz w:val="24"/>
        </w:rPr>
      </w:pPr>
      <w:r>
        <w:rPr>
          <w:color w:val="000007"/>
          <w:w w:val="65"/>
          <w:sz w:val="24"/>
        </w:rPr>
        <w:t>});</w:t>
      </w:r>
    </w:p>
    <w:p>
      <w:pPr>
        <w:pStyle w:val="7"/>
        <w:spacing w:before="9"/>
        <w:ind w:left="0"/>
        <w:rPr>
          <w:sz w:val="24"/>
        </w:rPr>
      </w:pPr>
    </w:p>
    <w:p>
      <w:pPr>
        <w:spacing w:before="0"/>
        <w:ind w:left="160" w:right="0" w:firstLine="0"/>
        <w:jc w:val="left"/>
        <w:rPr>
          <w:sz w:val="24"/>
        </w:rPr>
      </w:pPr>
      <w:r>
        <w:rPr>
          <w:color w:val="000007"/>
          <w:w w:val="85"/>
          <w:sz w:val="24"/>
        </w:rPr>
        <w:t xml:space="preserve">// </w:t>
      </w:r>
      <w:r>
        <w:rPr>
          <w:color w:val="000007"/>
          <w:w w:val="95"/>
          <w:sz w:val="24"/>
        </w:rPr>
        <w:t>对比</w:t>
      </w:r>
    </w:p>
    <w:p>
      <w:pPr>
        <w:spacing w:before="4" w:line="242" w:lineRule="auto"/>
        <w:ind w:left="160" w:right="5526" w:firstLine="0"/>
        <w:jc w:val="left"/>
        <w:rPr>
          <w:sz w:val="24"/>
        </w:rPr>
      </w:pP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109"/>
          <w:sz w:val="24"/>
        </w:rPr>
        <w:t>=&gt;</w:t>
      </w:r>
      <w:r>
        <w:rPr>
          <w:color w:val="000007"/>
          <w:w w:val="66"/>
          <w:sz w:val="24"/>
        </w:rPr>
        <w:t xml:space="preserve">{ </w:t>
      </w:r>
      <w:r>
        <w:rPr>
          <w:color w:val="000007"/>
          <w:spacing w:val="-1"/>
          <w:w w:val="55"/>
          <w:sz w:val="24"/>
        </w:rPr>
        <w:t>t</w:t>
      </w:r>
      <w:r>
        <w:rPr>
          <w:color w:val="000007"/>
          <w:sz w:val="24"/>
        </w:rPr>
        <w:t>h</w:t>
      </w:r>
      <w:r>
        <w:rPr>
          <w:color w:val="000007"/>
          <w:w w:val="66"/>
          <w:sz w:val="24"/>
        </w:rPr>
        <w:t>r</w:t>
      </w:r>
      <w:r>
        <w:rPr>
          <w:color w:val="000007"/>
          <w:spacing w:val="-1"/>
          <w:w w:val="88"/>
          <w:sz w:val="24"/>
        </w:rPr>
        <w:t>o</w:t>
      </w:r>
      <w:r>
        <w:rPr>
          <w:color w:val="000007"/>
          <w:w w:val="121"/>
          <w:sz w:val="24"/>
        </w:rPr>
        <w:t>w</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21"/>
          <w:sz w:val="24"/>
        </w:rPr>
        <w:t>E</w:t>
      </w:r>
      <w:r>
        <w:rPr>
          <w:color w:val="000007"/>
          <w:w w:val="66"/>
          <w:sz w:val="24"/>
        </w:rPr>
        <w:t>rr</w:t>
      </w:r>
      <w:r>
        <w:rPr>
          <w:color w:val="000007"/>
          <w:spacing w:val="-1"/>
          <w:w w:val="88"/>
          <w:sz w:val="24"/>
        </w:rPr>
        <w:t>o</w:t>
      </w:r>
      <w:r>
        <w:rPr>
          <w:color w:val="000007"/>
          <w:w w:val="66"/>
          <w:sz w:val="24"/>
        </w:rPr>
        <w:t>r</w:t>
      </w:r>
      <w:r>
        <w:rPr>
          <w:color w:val="000007"/>
          <w:spacing w:val="-1"/>
          <w:w w:val="55"/>
          <w:sz w:val="24"/>
        </w:rPr>
        <w:t>(</w:t>
      </w:r>
      <w:r>
        <w:rPr>
          <w:color w:val="000007"/>
          <w:spacing w:val="-1"/>
          <w:w w:val="43"/>
          <w:sz w:val="24"/>
        </w:rPr>
        <w:t>'</w:t>
      </w:r>
      <w:r>
        <w:rPr>
          <w:color w:val="000007"/>
          <w:sz w:val="24"/>
        </w:rPr>
        <w:t>错误</w:t>
      </w:r>
      <w:r>
        <w:rPr>
          <w:color w:val="000007"/>
          <w:spacing w:val="-1"/>
          <w:w w:val="43"/>
          <w:sz w:val="24"/>
        </w:rPr>
        <w:t>'</w:t>
      </w:r>
      <w:r>
        <w:rPr>
          <w:color w:val="000007"/>
          <w:w w:val="55"/>
          <w:sz w:val="24"/>
        </w:rPr>
        <w:t>)</w:t>
      </w:r>
    </w:p>
    <w:p>
      <w:pPr>
        <w:spacing w:before="3" w:line="242" w:lineRule="auto"/>
        <w:ind w:left="160" w:right="5716" w:firstLine="0"/>
        <w:jc w:val="left"/>
        <w:rPr>
          <w:sz w:val="24"/>
        </w:rPr>
      </w:pPr>
      <w:r>
        <w:rPr>
          <w:color w:val="000007"/>
          <w:w w:val="66"/>
          <w:sz w:val="24"/>
        </w:rPr>
        <w:t>}</w:t>
      </w:r>
      <w:r>
        <w:rPr>
          <w:color w:val="000007"/>
          <w:w w:val="55"/>
          <w:sz w:val="24"/>
        </w:rPr>
        <w:t>)</w:t>
      </w:r>
      <w:r>
        <w:rPr>
          <w:color w:val="000007"/>
          <w:w w:val="50"/>
          <w:sz w:val="24"/>
        </w:rPr>
        <w:t>.</w:t>
      </w:r>
      <w:r>
        <w:rPr>
          <w:color w:val="000007"/>
          <w:w w:val="55"/>
          <w:sz w:val="24"/>
        </w:rPr>
        <w:t>t</w:t>
      </w:r>
      <w:r>
        <w:rPr>
          <w:color w:val="000007"/>
          <w:sz w:val="24"/>
        </w:rPr>
        <w:t>h</w:t>
      </w:r>
      <w:r>
        <w:rPr>
          <w:color w:val="000007"/>
          <w:w w:val="88"/>
          <w:sz w:val="24"/>
        </w:rPr>
        <w:t>e</w:t>
      </w:r>
      <w:r>
        <w:rPr>
          <w:color w:val="000007"/>
          <w:sz w:val="24"/>
        </w:rPr>
        <w:t>n</w:t>
      </w:r>
      <w:r>
        <w:rPr>
          <w:color w:val="000007"/>
          <w:w w:val="55"/>
          <w:sz w:val="24"/>
        </w:rPr>
        <w:t>(</w:t>
      </w:r>
      <w:r>
        <w:rPr>
          <w:color w:val="000007"/>
          <w:sz w:val="24"/>
        </w:rPr>
        <w:t>nu</w:t>
      </w:r>
      <w:r>
        <w:rPr>
          <w:color w:val="000007"/>
          <w:w w:val="55"/>
          <w:sz w:val="24"/>
        </w:rPr>
        <w:t>ll</w:t>
      </w:r>
      <w:r>
        <w:rPr>
          <w:color w:val="000007"/>
          <w:w w:val="50"/>
          <w:sz w:val="24"/>
        </w:rPr>
        <w:t>,</w:t>
      </w:r>
      <w:r>
        <w:rPr>
          <w:color w:val="000007"/>
          <w:sz w:val="24"/>
        </w:rPr>
        <w:t>nu</w:t>
      </w:r>
      <w:r>
        <w:rPr>
          <w:color w:val="000007"/>
          <w:w w:val="55"/>
          <w:sz w:val="24"/>
        </w:rPr>
        <w:t>ll)</w:t>
      </w:r>
      <w:r>
        <w:rPr>
          <w:color w:val="000007"/>
          <w:w w:val="50"/>
          <w:sz w:val="24"/>
        </w:rPr>
        <w:t>.</w:t>
      </w:r>
      <w:r>
        <w:rPr>
          <w:color w:val="000007"/>
          <w:w w:val="88"/>
          <w:sz w:val="24"/>
        </w:rPr>
        <w:t>ca</w:t>
      </w:r>
      <w:r>
        <w:rPr>
          <w:color w:val="000007"/>
          <w:w w:val="55"/>
          <w:sz w:val="24"/>
        </w:rPr>
        <w:t>t</w:t>
      </w:r>
      <w:r>
        <w:rPr>
          <w:color w:val="000007"/>
          <w:w w:val="88"/>
          <w:sz w:val="24"/>
        </w:rPr>
        <w:t>c</w:t>
      </w:r>
      <w:r>
        <w:rPr>
          <w:color w:val="000007"/>
          <w:sz w:val="24"/>
        </w:rPr>
        <w:t>h</w:t>
      </w:r>
      <w:r>
        <w:rPr>
          <w:color w:val="000007"/>
          <w:w w:val="55"/>
          <w:sz w:val="24"/>
        </w:rPr>
        <w:t>((</w:t>
      </w:r>
      <w:r>
        <w:rPr>
          <w:color w:val="000007"/>
          <w:w w:val="88"/>
          <w:sz w:val="24"/>
        </w:rPr>
        <w:t>e</w:t>
      </w:r>
      <w:r>
        <w:rPr>
          <w:color w:val="000007"/>
          <w:w w:val="66"/>
          <w:sz w:val="24"/>
        </w:rPr>
        <w:t>rr</w:t>
      </w:r>
      <w:r>
        <w:rPr>
          <w:color w:val="000007"/>
          <w:w w:val="55"/>
          <w:sz w:val="24"/>
        </w:rPr>
        <w:t>)</w:t>
      </w:r>
      <w:r>
        <w:rPr>
          <w:color w:val="000007"/>
          <w:w w:val="109"/>
          <w:sz w:val="24"/>
        </w:rPr>
        <w:t>=&gt;</w:t>
      </w:r>
      <w:r>
        <w:rPr>
          <w:color w:val="000007"/>
          <w:w w:val="66"/>
          <w:sz w:val="24"/>
        </w:rPr>
        <w:t xml:space="preserve">{ </w:t>
      </w:r>
      <w:r>
        <w:rPr>
          <w:color w:val="000007"/>
          <w:w w:val="80"/>
          <w:sz w:val="24"/>
        </w:rPr>
        <w:t>console.log(err,2);//此处捕获</w:t>
      </w:r>
    </w:p>
    <w:p>
      <w:pPr>
        <w:spacing w:before="3"/>
        <w:ind w:left="160" w:right="0" w:firstLine="0"/>
        <w:jc w:val="left"/>
        <w:rPr>
          <w:sz w:val="24"/>
        </w:rPr>
      </w:pPr>
      <w:r>
        <w:rPr>
          <w:color w:val="000007"/>
          <w:w w:val="65"/>
          <w:sz w:val="24"/>
        </w:rPr>
        <w:t>});</w:t>
      </w:r>
    </w:p>
    <w:p>
      <w:pPr>
        <w:spacing w:before="5"/>
        <w:ind w:left="160" w:right="0" w:firstLine="0"/>
        <w:jc w:val="left"/>
        <w:rPr>
          <w:sz w:val="24"/>
        </w:rPr>
      </w:pPr>
      <w:r>
        <w:rPr>
          <w:color w:val="000007"/>
          <w:w w:val="85"/>
          <w:sz w:val="24"/>
        </w:rPr>
        <w:t xml:space="preserve">// </w:t>
      </w:r>
      <w:r>
        <w:rPr>
          <w:color w:val="000007"/>
          <w:sz w:val="24"/>
        </w:rPr>
        <w:t>错误示例</w:t>
      </w:r>
    </w:p>
    <w:p>
      <w:pPr>
        <w:spacing w:after="0"/>
        <w:jc w:val="left"/>
        <w:rPr>
          <w:sz w:val="24"/>
        </w:rPr>
        <w:sectPr>
          <w:pgSz w:w="11910" w:h="16840"/>
          <w:pgMar w:top="1380" w:right="1460" w:bottom="1620" w:left="1640" w:header="0" w:footer="963" w:gutter="0"/>
        </w:sectPr>
      </w:pPr>
    </w:p>
    <w:p>
      <w:pPr>
        <w:spacing w:before="35" w:line="242" w:lineRule="auto"/>
        <w:ind w:left="160" w:right="5067" w:firstLine="0"/>
        <w:jc w:val="left"/>
        <w:rPr>
          <w:sz w:val="24"/>
        </w:rPr>
      </w:pP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109"/>
          <w:sz w:val="24"/>
        </w:rPr>
        <w:t>=&gt;</w:t>
      </w:r>
      <w:r>
        <w:rPr>
          <w:color w:val="000007"/>
          <w:w w:val="66"/>
          <w:sz w:val="24"/>
        </w:rPr>
        <w:t>{ 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spacing w:val="-1"/>
          <w:w w:val="55"/>
          <w:sz w:val="24"/>
        </w:rPr>
        <w:t>(</w:t>
      </w:r>
      <w:r>
        <w:rPr>
          <w:color w:val="000007"/>
          <w:spacing w:val="-2"/>
          <w:w w:val="43"/>
          <w:sz w:val="24"/>
        </w:rPr>
        <w:t>'</w:t>
      </w:r>
      <w:r>
        <w:rPr>
          <w:color w:val="000007"/>
          <w:sz w:val="24"/>
        </w:rPr>
        <w:t>正常</w:t>
      </w:r>
      <w:r>
        <w:rPr>
          <w:color w:val="000007"/>
          <w:spacing w:val="-1"/>
          <w:w w:val="43"/>
          <w:sz w:val="24"/>
        </w:rPr>
        <w:t>'</w:t>
      </w:r>
      <w:r>
        <w:rPr>
          <w:color w:val="000007"/>
          <w:spacing w:val="-1"/>
          <w:w w:val="55"/>
          <w:sz w:val="24"/>
        </w:rPr>
        <w:t>)</w:t>
      </w:r>
      <w:r>
        <w:rPr>
          <w:color w:val="000007"/>
          <w:w w:val="50"/>
          <w:sz w:val="24"/>
        </w:rPr>
        <w:t>;</w:t>
      </w:r>
    </w:p>
    <w:p>
      <w:pPr>
        <w:spacing w:before="3"/>
        <w:ind w:left="160" w:right="0" w:firstLine="0"/>
        <w:jc w:val="left"/>
        <w:rPr>
          <w:sz w:val="24"/>
        </w:rPr>
      </w:pPr>
      <w:r>
        <w:rPr>
          <w:color w:val="000007"/>
          <w:w w:val="66"/>
          <w:sz w:val="24"/>
        </w:rPr>
        <w:t>}</w:t>
      </w:r>
      <w:r>
        <w:rPr>
          <w:color w:val="000007"/>
          <w:spacing w:val="-1"/>
          <w:w w:val="55"/>
          <w:sz w:val="24"/>
        </w:rPr>
        <w:t>)</w:t>
      </w:r>
      <w:r>
        <w:rPr>
          <w:color w:val="000007"/>
          <w:w w:val="50"/>
          <w:sz w:val="24"/>
        </w:rPr>
        <w:t>.</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spacing w:val="-1"/>
          <w:w w:val="55"/>
          <w:sz w:val="24"/>
        </w:rPr>
        <w:t>((</w:t>
      </w:r>
      <w:r>
        <w:rPr>
          <w:color w:val="000007"/>
          <w:spacing w:val="-1"/>
          <w:w w:val="88"/>
          <w:sz w:val="24"/>
        </w:rPr>
        <w:t>va</w:t>
      </w:r>
      <w:r>
        <w:rPr>
          <w:color w:val="000007"/>
          <w:spacing w:val="-1"/>
          <w:w w:val="55"/>
          <w:sz w:val="24"/>
        </w:rPr>
        <w:t>l)</w:t>
      </w:r>
      <w:r>
        <w:rPr>
          <w:color w:val="000007"/>
          <w:spacing w:val="-1"/>
          <w:w w:val="109"/>
          <w:sz w:val="24"/>
        </w:rPr>
        <w:t>=&gt;</w:t>
      </w:r>
      <w:r>
        <w:rPr>
          <w:color w:val="000007"/>
          <w:w w:val="66"/>
          <w:sz w:val="24"/>
        </w:rPr>
        <w:t>{</w:t>
      </w:r>
    </w:p>
    <w:p>
      <w:pPr>
        <w:spacing w:before="5"/>
        <w:ind w:left="160" w:right="0" w:firstLine="0"/>
        <w:jc w:val="left"/>
        <w:rPr>
          <w:sz w:val="24"/>
        </w:rPr>
      </w:pPr>
      <w:r>
        <w:rPr>
          <w:color w:val="000007"/>
          <w:spacing w:val="-1"/>
          <w:w w:val="55"/>
          <w:sz w:val="24"/>
        </w:rPr>
        <w:t>t</w:t>
      </w:r>
      <w:r>
        <w:rPr>
          <w:color w:val="000007"/>
          <w:sz w:val="24"/>
        </w:rPr>
        <w:t>h</w:t>
      </w:r>
      <w:r>
        <w:rPr>
          <w:color w:val="000007"/>
          <w:w w:val="66"/>
          <w:sz w:val="24"/>
        </w:rPr>
        <w:t>r</w:t>
      </w:r>
      <w:r>
        <w:rPr>
          <w:color w:val="000007"/>
          <w:spacing w:val="-1"/>
          <w:w w:val="88"/>
          <w:sz w:val="24"/>
        </w:rPr>
        <w:t>o</w:t>
      </w:r>
      <w:r>
        <w:rPr>
          <w:color w:val="000007"/>
          <w:w w:val="121"/>
          <w:sz w:val="24"/>
        </w:rPr>
        <w:t>w</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21"/>
          <w:sz w:val="24"/>
        </w:rPr>
        <w:t>E</w:t>
      </w:r>
      <w:r>
        <w:rPr>
          <w:color w:val="000007"/>
          <w:w w:val="66"/>
          <w:sz w:val="24"/>
        </w:rPr>
        <w:t>rr</w:t>
      </w:r>
      <w:r>
        <w:rPr>
          <w:color w:val="000007"/>
          <w:spacing w:val="-1"/>
          <w:w w:val="88"/>
          <w:sz w:val="24"/>
        </w:rPr>
        <w:t>o</w:t>
      </w:r>
      <w:r>
        <w:rPr>
          <w:color w:val="000007"/>
          <w:w w:val="66"/>
          <w:sz w:val="24"/>
        </w:rPr>
        <w:t>r</w:t>
      </w:r>
      <w:r>
        <w:rPr>
          <w:color w:val="000007"/>
          <w:spacing w:val="-1"/>
          <w:w w:val="55"/>
          <w:sz w:val="24"/>
        </w:rPr>
        <w:t>(</w:t>
      </w:r>
      <w:r>
        <w:rPr>
          <w:color w:val="000007"/>
          <w:spacing w:val="-1"/>
          <w:w w:val="43"/>
          <w:sz w:val="24"/>
        </w:rPr>
        <w:t>'</w:t>
      </w:r>
      <w:r>
        <w:rPr>
          <w:color w:val="000007"/>
          <w:sz w:val="24"/>
        </w:rPr>
        <w:t>回调函数中错误</w:t>
      </w:r>
      <w:r>
        <w:rPr>
          <w:color w:val="000007"/>
          <w:spacing w:val="-1"/>
          <w:w w:val="43"/>
          <w:sz w:val="24"/>
        </w:rPr>
        <w:t>'</w:t>
      </w:r>
      <w:r>
        <w:rPr>
          <w:color w:val="000007"/>
          <w:w w:val="55"/>
          <w:sz w:val="24"/>
        </w:rPr>
        <w:t>)</w:t>
      </w:r>
    </w:p>
    <w:p>
      <w:pPr>
        <w:spacing w:before="4" w:line="242" w:lineRule="auto"/>
        <w:ind w:left="160" w:right="6225" w:firstLine="0"/>
        <w:jc w:val="left"/>
        <w:rPr>
          <w:sz w:val="24"/>
        </w:rPr>
      </w:pPr>
      <w:r>
        <w:rPr>
          <w:color w:val="000007"/>
          <w:w w:val="66"/>
          <w:sz w:val="24"/>
        </w:rPr>
        <w:t>}</w:t>
      </w:r>
      <w:r>
        <w:rPr>
          <w:color w:val="000007"/>
          <w:w w:val="50"/>
          <w:sz w:val="24"/>
        </w:rPr>
        <w:t>,</w:t>
      </w:r>
      <w:r>
        <w:rPr>
          <w:color w:val="000007"/>
          <w:w w:val="55"/>
          <w:sz w:val="24"/>
        </w:rPr>
        <w:t>(</w:t>
      </w:r>
      <w:r>
        <w:rPr>
          <w:color w:val="000007"/>
          <w:w w:val="88"/>
          <w:sz w:val="24"/>
        </w:rPr>
        <w:t>e</w:t>
      </w:r>
      <w:r>
        <w:rPr>
          <w:color w:val="000007"/>
          <w:w w:val="66"/>
          <w:sz w:val="24"/>
        </w:rPr>
        <w:t>rr</w:t>
      </w:r>
      <w:r>
        <w:rPr>
          <w:color w:val="000007"/>
          <w:w w:val="55"/>
          <w:sz w:val="24"/>
        </w:rPr>
        <w:t>)</w:t>
      </w:r>
      <w:r>
        <w:rPr>
          <w:color w:val="000007"/>
          <w:w w:val="109"/>
          <w:sz w:val="24"/>
        </w:rPr>
        <w:t>=&gt;</w:t>
      </w:r>
      <w:r>
        <w:rPr>
          <w:color w:val="000007"/>
          <w:w w:val="66"/>
          <w:sz w:val="24"/>
        </w:rPr>
        <w:t xml:space="preserve">{ </w:t>
      </w:r>
      <w:r>
        <w:rPr>
          <w:color w:val="000007"/>
          <w:w w:val="70"/>
          <w:sz w:val="24"/>
        </w:rPr>
        <w:t>console.log(err,1);</w:t>
      </w:r>
    </w:p>
    <w:p>
      <w:pPr>
        <w:spacing w:before="3"/>
        <w:ind w:left="160" w:right="0" w:firstLine="0"/>
        <w:jc w:val="left"/>
        <w:rPr>
          <w:sz w:val="24"/>
        </w:rPr>
      </w:pPr>
      <w:r>
        <w:rPr>
          <w:color w:val="000007"/>
          <w:w w:val="66"/>
          <w:sz w:val="24"/>
        </w:rPr>
        <w:t>}</w:t>
      </w:r>
      <w:r>
        <w:rPr>
          <w:color w:val="000007"/>
          <w:spacing w:val="-1"/>
          <w:w w:val="55"/>
          <w:sz w:val="24"/>
        </w:rPr>
        <w:t>)</w:t>
      </w:r>
      <w:r>
        <w:rPr>
          <w:color w:val="000007"/>
          <w:w w:val="50"/>
          <w:sz w:val="24"/>
        </w:rPr>
        <w:t>.</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spacing w:val="-1"/>
          <w:w w:val="55"/>
          <w:sz w:val="24"/>
        </w:rPr>
        <w:t>(</w:t>
      </w:r>
      <w:r>
        <w:rPr>
          <w:color w:val="000007"/>
          <w:sz w:val="24"/>
        </w:rPr>
        <w:t>nu</w:t>
      </w:r>
      <w:r>
        <w:rPr>
          <w:color w:val="000007"/>
          <w:spacing w:val="-1"/>
          <w:w w:val="55"/>
          <w:sz w:val="24"/>
        </w:rPr>
        <w:t>ll</w:t>
      </w:r>
      <w:r>
        <w:rPr>
          <w:color w:val="000007"/>
          <w:w w:val="50"/>
          <w:sz w:val="24"/>
        </w:rPr>
        <w:t>,</w:t>
      </w:r>
      <w:r>
        <w:rPr>
          <w:color w:val="000007"/>
          <w:spacing w:val="-1"/>
          <w:w w:val="55"/>
          <w:sz w:val="24"/>
        </w:rPr>
        <w:t>(</w:t>
      </w:r>
      <w:r>
        <w:rPr>
          <w:color w:val="000007"/>
          <w:spacing w:val="-1"/>
          <w:w w:val="88"/>
          <w:sz w:val="24"/>
        </w:rPr>
        <w:t>e</w:t>
      </w:r>
      <w:r>
        <w:rPr>
          <w:color w:val="000007"/>
          <w:w w:val="66"/>
          <w:sz w:val="24"/>
        </w:rPr>
        <w:t>rr</w:t>
      </w:r>
      <w:r>
        <w:rPr>
          <w:color w:val="000007"/>
          <w:spacing w:val="-1"/>
          <w:w w:val="55"/>
          <w:sz w:val="24"/>
        </w:rPr>
        <w:t>)</w:t>
      </w:r>
      <w:r>
        <w:rPr>
          <w:color w:val="000007"/>
          <w:spacing w:val="-1"/>
          <w:w w:val="109"/>
          <w:sz w:val="24"/>
        </w:rPr>
        <w:t>=&gt;</w:t>
      </w:r>
      <w:r>
        <w:rPr>
          <w:color w:val="000007"/>
          <w:w w:val="66"/>
          <w:sz w:val="24"/>
        </w:rPr>
        <w:t>{</w:t>
      </w:r>
    </w:p>
    <w:p>
      <w:pPr>
        <w:spacing w:before="5"/>
        <w:ind w:left="160" w:right="0" w:firstLine="0"/>
        <w:jc w:val="left"/>
        <w:rPr>
          <w:sz w:val="24"/>
        </w:rPr>
      </w:pPr>
      <w:r>
        <w:rPr>
          <w:color w:val="000007"/>
          <w:w w:val="90"/>
          <w:sz w:val="24"/>
        </w:rPr>
        <w:t>console.log(err,2);//此处捕获,也可用 catch</w:t>
      </w:r>
    </w:p>
    <w:p>
      <w:pPr>
        <w:spacing w:before="4"/>
        <w:ind w:left="160" w:right="0" w:firstLine="0"/>
        <w:jc w:val="left"/>
        <w:rPr>
          <w:sz w:val="24"/>
        </w:rPr>
      </w:pPr>
      <w:r>
        <w:rPr>
          <w:color w:val="000007"/>
          <w:w w:val="65"/>
          <w:sz w:val="24"/>
        </w:rPr>
        <w:t>});</w:t>
      </w:r>
    </w:p>
    <w:p>
      <w:pPr>
        <w:pStyle w:val="7"/>
        <w:spacing w:before="11"/>
        <w:ind w:left="0"/>
        <w:rPr>
          <w:sz w:val="25"/>
        </w:rPr>
      </w:pPr>
    </w:p>
    <w:p>
      <w:pPr>
        <w:pStyle w:val="7"/>
        <w:spacing w:before="1"/>
      </w:pPr>
      <w:r>
        <w:rPr>
          <w:color w:val="484848"/>
        </w:rPr>
        <w:t>两者不等价的情况</w:t>
      </w:r>
      <w:r>
        <w:rPr>
          <w:color w:val="484848"/>
          <w:w w:val="80"/>
        </w:rPr>
        <w:t>:</w:t>
      </w:r>
    </w:p>
    <w:p>
      <w:pPr>
        <w:pStyle w:val="7"/>
        <w:spacing w:before="30"/>
      </w:pPr>
      <w:r>
        <w:rPr>
          <w:color w:val="484848"/>
        </w:rPr>
        <w:t>此时，catch 捕获的并不是p1 的错误，而是 p2 的错误，</w:t>
      </w:r>
    </w:p>
    <w:p>
      <w:pPr>
        <w:pStyle w:val="7"/>
        <w:spacing w:before="6"/>
        <w:ind w:left="0"/>
        <w:rPr>
          <w:sz w:val="25"/>
        </w:rPr>
      </w:pPr>
    </w:p>
    <w:p>
      <w:pPr>
        <w:pStyle w:val="5"/>
        <w:spacing w:before="0"/>
      </w:pPr>
      <w:r>
        <w:rPr>
          <w:color w:val="000007"/>
        </w:rPr>
        <w:t>p1</w:t>
      </w:r>
      <w:r>
        <w:rPr>
          <w:color w:val="000007"/>
          <w:spacing w:val="-1"/>
          <w:w w:val="55"/>
        </w:rPr>
        <w:t>()</w:t>
      </w:r>
      <w:r>
        <w:rPr>
          <w:color w:val="000007"/>
          <w:w w:val="50"/>
        </w:rPr>
        <w:t>.</w:t>
      </w:r>
      <w:r>
        <w:rPr>
          <w:color w:val="000007"/>
          <w:spacing w:val="-1"/>
          <w:w w:val="55"/>
        </w:rPr>
        <w:t>t</w:t>
      </w:r>
      <w:r>
        <w:rPr>
          <w:color w:val="000007"/>
        </w:rPr>
        <w:t>h</w:t>
      </w:r>
      <w:r>
        <w:rPr>
          <w:color w:val="000007"/>
          <w:spacing w:val="-1"/>
          <w:w w:val="88"/>
        </w:rPr>
        <w:t>e</w:t>
      </w:r>
      <w:r>
        <w:rPr>
          <w:color w:val="000007"/>
        </w:rPr>
        <w:t>n</w:t>
      </w:r>
      <w:r>
        <w:rPr>
          <w:color w:val="000007"/>
          <w:spacing w:val="-1"/>
          <w:w w:val="55"/>
        </w:rPr>
        <w:t>(</w:t>
      </w:r>
      <w:r>
        <w:rPr>
          <w:color w:val="000007"/>
          <w:w w:val="66"/>
        </w:rPr>
        <w:t>r</w:t>
      </w:r>
      <w:r>
        <w:rPr>
          <w:color w:val="000007"/>
          <w:spacing w:val="-1"/>
          <w:w w:val="88"/>
        </w:rPr>
        <w:t>e</w:t>
      </w:r>
      <w:r>
        <w:rPr>
          <w:color w:val="000007"/>
          <w:w w:val="77"/>
        </w:rPr>
        <w:t>s</w:t>
      </w:r>
      <w:r>
        <w:rPr>
          <w:color w:val="000007"/>
          <w:spacing w:val="-1"/>
          <w:w w:val="109"/>
        </w:rPr>
        <w:t>=&gt;</w:t>
      </w:r>
      <w:r>
        <w:rPr>
          <w:color w:val="000007"/>
          <w:w w:val="66"/>
        </w:rPr>
        <w:t>{</w:t>
      </w:r>
    </w:p>
    <w:p>
      <w:pPr>
        <w:spacing w:before="5"/>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p2</w:t>
      </w:r>
      <w:r>
        <w:rPr>
          <w:color w:val="000007"/>
          <w:spacing w:val="-1"/>
          <w:w w:val="55"/>
          <w:sz w:val="24"/>
        </w:rPr>
        <w:t>()//</w:t>
      </w:r>
      <w:r>
        <w:rPr>
          <w:color w:val="000007"/>
          <w:sz w:val="24"/>
        </w:rPr>
        <w:t>p2</w:t>
      </w:r>
      <w:r>
        <w:rPr>
          <w:color w:val="000007"/>
          <w:spacing w:val="-20"/>
          <w:sz w:val="24"/>
        </w:rPr>
        <w:t xml:space="preserve"> 返回一个 </w:t>
      </w:r>
      <w:r>
        <w:rPr>
          <w:color w:val="000007"/>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w w:val="88"/>
          <w:sz w:val="24"/>
        </w:rPr>
        <w:t>e</w:t>
      </w:r>
      <w:r>
        <w:rPr>
          <w:color w:val="000007"/>
          <w:spacing w:val="-20"/>
          <w:sz w:val="24"/>
        </w:rPr>
        <w:t xml:space="preserve"> 对象</w:t>
      </w:r>
    </w:p>
    <w:p>
      <w:pPr>
        <w:spacing w:before="4"/>
        <w:ind w:left="160" w:right="0" w:firstLine="0"/>
        <w:jc w:val="left"/>
        <w:rPr>
          <w:sz w:val="24"/>
        </w:rPr>
      </w:pPr>
      <w:r>
        <w:rPr>
          <w:color w:val="000007"/>
          <w:w w:val="66"/>
          <w:sz w:val="24"/>
        </w:rPr>
        <w:t>}</w:t>
      </w:r>
      <w:r>
        <w:rPr>
          <w:color w:val="000007"/>
          <w:spacing w:val="-1"/>
          <w:w w:val="55"/>
          <w:sz w:val="24"/>
        </w:rPr>
        <w:t>)</w:t>
      </w:r>
      <w:r>
        <w:rPr>
          <w:color w:val="000007"/>
          <w:w w:val="50"/>
          <w:sz w:val="24"/>
        </w:rPr>
        <w:t>.</w:t>
      </w:r>
      <w:r>
        <w:rPr>
          <w:color w:val="000007"/>
          <w:spacing w:val="-1"/>
          <w:w w:val="88"/>
          <w:sz w:val="24"/>
        </w:rPr>
        <w:t>ca</w:t>
      </w:r>
      <w:r>
        <w:rPr>
          <w:color w:val="000007"/>
          <w:spacing w:val="-1"/>
          <w:w w:val="55"/>
          <w:sz w:val="24"/>
        </w:rPr>
        <w:t>t</w:t>
      </w:r>
      <w:r>
        <w:rPr>
          <w:color w:val="000007"/>
          <w:spacing w:val="-1"/>
          <w:w w:val="88"/>
          <w:sz w:val="24"/>
        </w:rPr>
        <w:t>c</w:t>
      </w:r>
      <w:r>
        <w:rPr>
          <w:color w:val="000007"/>
          <w:sz w:val="24"/>
        </w:rPr>
        <w:t>h</w:t>
      </w:r>
      <w:r>
        <w:rPr>
          <w:color w:val="000007"/>
          <w:spacing w:val="-1"/>
          <w:w w:val="55"/>
          <w:sz w:val="24"/>
        </w:rPr>
        <w:t>(</w:t>
      </w:r>
      <w:r>
        <w:rPr>
          <w:color w:val="000007"/>
          <w:spacing w:val="-1"/>
          <w:w w:val="88"/>
          <w:sz w:val="24"/>
        </w:rPr>
        <w:t>e</w:t>
      </w:r>
      <w:r>
        <w:rPr>
          <w:color w:val="000007"/>
          <w:w w:val="66"/>
          <w:sz w:val="24"/>
        </w:rPr>
        <w:t>rr</w:t>
      </w:r>
      <w:r>
        <w:rPr>
          <w:color w:val="000007"/>
          <w:spacing w:val="-1"/>
          <w:w w:val="109"/>
          <w:sz w:val="24"/>
        </w:rPr>
        <w:t>=</w:t>
      </w:r>
      <w:r>
        <w:rPr>
          <w:color w:val="000007"/>
          <w:w w:val="109"/>
          <w:sz w:val="24"/>
        </w:rPr>
        <w:t>&gt;</w:t>
      </w:r>
      <w:r>
        <w:rPr>
          <w:color w:val="000007"/>
          <w:spacing w:val="-62"/>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e</w:t>
      </w:r>
      <w:r>
        <w:rPr>
          <w:color w:val="000007"/>
          <w:w w:val="66"/>
          <w:sz w:val="24"/>
        </w:rPr>
        <w:t>rr</w:t>
      </w:r>
      <w:r>
        <w:rPr>
          <w:color w:val="000007"/>
          <w:spacing w:val="-1"/>
          <w:w w:val="55"/>
          <w:sz w:val="24"/>
        </w:rPr>
        <w:t>)</w:t>
      </w:r>
      <w:r>
        <w:rPr>
          <w:color w:val="000007"/>
          <w:w w:val="55"/>
          <w:sz w:val="24"/>
        </w:rPr>
        <w:t>)</w:t>
      </w:r>
    </w:p>
    <w:p>
      <w:pPr>
        <w:pStyle w:val="7"/>
        <w:spacing w:before="12"/>
        <w:ind w:left="0"/>
        <w:rPr>
          <w:sz w:val="25"/>
        </w:rPr>
      </w:pPr>
    </w:p>
    <w:p>
      <w:pPr>
        <w:pStyle w:val="7"/>
      </w:pPr>
      <w:r>
        <w:rPr>
          <w:color w:val="484848"/>
        </w:rPr>
        <w:t>一个错误捕获的错误用例</w:t>
      </w:r>
      <w:r>
        <w:rPr>
          <w:color w:val="484848"/>
          <w:w w:val="80"/>
        </w:rPr>
        <w:t>:</w:t>
      </w:r>
    </w:p>
    <w:p>
      <w:pPr>
        <w:pStyle w:val="7"/>
        <w:spacing w:before="30" w:line="266" w:lineRule="auto"/>
        <w:ind w:right="337"/>
      </w:pPr>
      <w:r>
        <w:rPr>
          <w:color w:val="484848"/>
          <w:spacing w:val="-1"/>
          <w:w w:val="95"/>
        </w:rPr>
        <w:t>该函数调用中即使发生了错误依然会进入</w:t>
      </w:r>
      <w:r>
        <w:rPr>
          <w:color w:val="484848"/>
          <w:w w:val="95"/>
        </w:rPr>
        <w:t>then</w:t>
      </w:r>
      <w:r>
        <w:rPr>
          <w:color w:val="484848"/>
          <w:spacing w:val="1"/>
          <w:w w:val="95"/>
        </w:rPr>
        <w:t xml:space="preserve"> 中的</w:t>
      </w:r>
      <w:r>
        <w:rPr>
          <w:color w:val="484848"/>
          <w:w w:val="95"/>
        </w:rPr>
        <w:t>resolve</w:t>
      </w:r>
      <w:r>
        <w:rPr>
          <w:color w:val="484848"/>
          <w:spacing w:val="-7"/>
          <w:w w:val="95"/>
        </w:rPr>
        <w:t xml:space="preserve"> 的回调函数</w:t>
      </w:r>
      <w:r>
        <w:rPr>
          <w:color w:val="484848"/>
          <w:spacing w:val="-3"/>
          <w:w w:val="90"/>
        </w:rPr>
        <w:t>,</w:t>
      </w:r>
      <w:r>
        <w:rPr>
          <w:color w:val="484848"/>
          <w:spacing w:val="8"/>
          <w:w w:val="95"/>
        </w:rPr>
        <w:t>因为函数</w:t>
      </w:r>
      <w:r>
        <w:rPr>
          <w:color w:val="484848"/>
          <w:w w:val="95"/>
        </w:rPr>
        <w:t>p1</w:t>
      </w:r>
      <w:r>
        <w:rPr>
          <w:color w:val="484848"/>
          <w:spacing w:val="-11"/>
          <w:w w:val="95"/>
        </w:rPr>
        <w:t xml:space="preserve"> 中实</w:t>
      </w:r>
      <w:r>
        <w:rPr>
          <w:color w:val="484848"/>
          <w:spacing w:val="25"/>
          <w:w w:val="100"/>
        </w:rPr>
        <w:t>例化</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3"/>
          <w:w w:val="100"/>
        </w:rPr>
        <w:t>对象时已经调用了</w:t>
      </w:r>
      <w:r>
        <w:rPr>
          <w:color w:val="484848"/>
          <w:spacing w:val="-1"/>
          <w:w w:val="88"/>
        </w:rPr>
        <w:t>ca</w:t>
      </w:r>
      <w:r>
        <w:rPr>
          <w:color w:val="484848"/>
          <w:spacing w:val="-1"/>
          <w:w w:val="55"/>
        </w:rPr>
        <w:t>t</w:t>
      </w:r>
      <w:r>
        <w:rPr>
          <w:color w:val="484848"/>
          <w:spacing w:val="-1"/>
          <w:w w:val="88"/>
        </w:rPr>
        <w:t>c</w:t>
      </w:r>
      <w:r>
        <w:rPr>
          <w:color w:val="484848"/>
          <w:spacing w:val="-1"/>
          <w:w w:val="100"/>
        </w:rPr>
        <w:t>h</w:t>
      </w:r>
      <w:r>
        <w:rPr>
          <w:color w:val="484848"/>
          <w:spacing w:val="1"/>
          <w:w w:val="50"/>
        </w:rPr>
        <w:t>,</w:t>
      </w:r>
      <w:r>
        <w:rPr>
          <w:color w:val="484848"/>
          <w:spacing w:val="3"/>
          <w:w w:val="100"/>
        </w:rPr>
        <w:t>若发生错误会进入</w:t>
      </w:r>
      <w:r>
        <w:rPr>
          <w:color w:val="484848"/>
          <w:spacing w:val="-1"/>
          <w:w w:val="88"/>
        </w:rPr>
        <w:t>ca</w:t>
      </w:r>
      <w:r>
        <w:rPr>
          <w:color w:val="484848"/>
          <w:spacing w:val="-1"/>
          <w:w w:val="55"/>
        </w:rPr>
        <w:t>t</w:t>
      </w:r>
      <w:r>
        <w:rPr>
          <w:color w:val="484848"/>
          <w:spacing w:val="-1"/>
          <w:w w:val="88"/>
        </w:rPr>
        <w:t>c</w:t>
      </w:r>
      <w:r>
        <w:rPr>
          <w:color w:val="484848"/>
          <w:w w:val="100"/>
        </w:rPr>
        <w:t>h</w:t>
      </w:r>
      <w:r>
        <w:rPr>
          <w:color w:val="484848"/>
          <w:spacing w:val="-57"/>
        </w:rPr>
        <w:t xml:space="preserve"> </w:t>
      </w:r>
      <w:r>
        <w:rPr>
          <w:color w:val="484848"/>
          <w:spacing w:val="-1"/>
          <w:w w:val="100"/>
        </w:rPr>
        <w:t>中</w:t>
      </w:r>
      <w:r>
        <w:rPr>
          <w:color w:val="484848"/>
          <w:spacing w:val="-1"/>
          <w:w w:val="50"/>
        </w:rPr>
        <w:t>,</w:t>
      </w:r>
      <w:r>
        <w:rPr>
          <w:color w:val="484848"/>
          <w:spacing w:val="-3"/>
          <w:w w:val="100"/>
        </w:rPr>
        <w:t xml:space="preserve">此时会返回一个新的 </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w w:val="50"/>
        </w:rPr>
        <w:t>,</w:t>
      </w:r>
      <w:r>
        <w:rPr>
          <w:color w:val="484848"/>
          <w:spacing w:val="1"/>
          <w:w w:val="100"/>
        </w:rPr>
        <w:t>因此即使发生错误依然会进入</w:t>
      </w:r>
      <w:r>
        <w:rPr>
          <w:color w:val="484848"/>
          <w:spacing w:val="-1"/>
          <w:w w:val="100"/>
        </w:rPr>
        <w:t>p</w:t>
      </w:r>
      <w:r>
        <w:rPr>
          <w:color w:val="484848"/>
          <w:w w:val="100"/>
        </w:rPr>
        <w:t>1</w:t>
      </w:r>
      <w:r>
        <w:rPr>
          <w:color w:val="484848"/>
          <w:spacing w:val="-55"/>
        </w:rPr>
        <w:t xml:space="preserve"> </w:t>
      </w:r>
      <w:r>
        <w:rPr>
          <w:color w:val="484848"/>
          <w:spacing w:val="17"/>
          <w:w w:val="100"/>
        </w:rPr>
        <w:t>函数的</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7"/>
        </w:rPr>
        <w:t xml:space="preserve"> </w:t>
      </w:r>
      <w:r>
        <w:rPr>
          <w:color w:val="484848"/>
          <w:spacing w:val="17"/>
          <w:w w:val="100"/>
        </w:rPr>
        <w:t>链中的</w:t>
      </w:r>
      <w:r>
        <w:rPr>
          <w:color w:val="484848"/>
          <w:spacing w:val="-1"/>
          <w:w w:val="66"/>
        </w:rPr>
        <w:t>r</w:t>
      </w:r>
      <w:r>
        <w:rPr>
          <w:color w:val="484848"/>
          <w:spacing w:val="-1"/>
          <w:w w:val="88"/>
        </w:rPr>
        <w:t>e</w:t>
      </w:r>
      <w:r>
        <w:rPr>
          <w:color w:val="484848"/>
          <w:spacing w:val="-1"/>
          <w:w w:val="77"/>
        </w:rPr>
        <w:t>s</w:t>
      </w:r>
      <w:r>
        <w:rPr>
          <w:color w:val="484848"/>
          <w:spacing w:val="-1"/>
          <w:w w:val="88"/>
        </w:rPr>
        <w:t>o</w:t>
      </w:r>
      <w:r>
        <w:rPr>
          <w:color w:val="484848"/>
          <w:spacing w:val="-1"/>
          <w:w w:val="55"/>
        </w:rPr>
        <w:t>l</w:t>
      </w:r>
      <w:r>
        <w:rPr>
          <w:color w:val="484848"/>
          <w:spacing w:val="-1"/>
          <w:w w:val="88"/>
        </w:rPr>
        <w:t>v</w:t>
      </w:r>
      <w:r>
        <w:rPr>
          <w:color w:val="484848"/>
          <w:w w:val="88"/>
        </w:rPr>
        <w:t>e</w:t>
      </w:r>
      <w:r>
        <w:rPr>
          <w:color w:val="484848"/>
          <w:spacing w:val="-56"/>
        </w:rPr>
        <w:t xml:space="preserve"> </w:t>
      </w:r>
      <w:r>
        <w:rPr>
          <w:color w:val="484848"/>
          <w:spacing w:val="-2"/>
          <w:w w:val="100"/>
        </w:rPr>
        <w:t>回调函数</w:t>
      </w:r>
      <w:r>
        <w:rPr>
          <w:color w:val="484848"/>
          <w:w w:val="50"/>
        </w:rPr>
        <w:t>.</w:t>
      </w:r>
    </w:p>
    <w:p>
      <w:pPr>
        <w:pStyle w:val="5"/>
        <w:spacing w:before="0" w:line="290" w:lineRule="exact"/>
      </w:pPr>
      <w:r>
        <w:rPr>
          <w:color w:val="000007"/>
          <w:w w:val="90"/>
        </w:rPr>
        <w:t>function</w:t>
      </w:r>
      <w:r>
        <w:rPr>
          <w:color w:val="000007"/>
          <w:spacing w:val="-51"/>
          <w:w w:val="90"/>
        </w:rPr>
        <w:t xml:space="preserve"> </w:t>
      </w:r>
      <w:r>
        <w:rPr>
          <w:color w:val="000007"/>
          <w:w w:val="90"/>
        </w:rPr>
        <w:t>p1(val){</w:t>
      </w:r>
    </w:p>
    <w:p>
      <w:pPr>
        <w:spacing w:before="4" w:line="242" w:lineRule="auto"/>
        <w:ind w:left="160" w:right="4705"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109"/>
          <w:sz w:val="24"/>
        </w:rPr>
        <w:t>=&gt;</w:t>
      </w:r>
      <w:r>
        <w:rPr>
          <w:color w:val="000007"/>
          <w:w w:val="66"/>
          <w:sz w:val="24"/>
        </w:rPr>
        <w:t xml:space="preserve">{ </w:t>
      </w:r>
      <w:r>
        <w:rPr>
          <w:color w:val="000007"/>
          <w:w w:val="90"/>
          <w:sz w:val="24"/>
        </w:rPr>
        <w:t>if(val){</w:t>
      </w:r>
    </w:p>
    <w:p>
      <w:pPr>
        <w:spacing w:before="3" w:line="242" w:lineRule="auto"/>
        <w:ind w:left="160" w:right="2579" w:firstLine="0"/>
        <w:jc w:val="left"/>
        <w:rPr>
          <w:sz w:val="24"/>
        </w:rPr>
      </w:pPr>
      <w:r>
        <w:rPr>
          <w:color w:val="000007"/>
          <w:w w:val="90"/>
          <w:sz w:val="24"/>
        </w:rPr>
        <w:t>var</w:t>
      </w:r>
      <w:r>
        <w:rPr>
          <w:color w:val="000007"/>
          <w:spacing w:val="-77"/>
          <w:w w:val="90"/>
          <w:sz w:val="24"/>
        </w:rPr>
        <w:t xml:space="preserve"> </w:t>
      </w:r>
      <w:r>
        <w:rPr>
          <w:color w:val="000007"/>
          <w:w w:val="90"/>
          <w:sz w:val="24"/>
        </w:rPr>
        <w:t>len</w:t>
      </w:r>
      <w:r>
        <w:rPr>
          <w:color w:val="000007"/>
          <w:spacing w:val="-51"/>
          <w:w w:val="90"/>
          <w:sz w:val="24"/>
        </w:rPr>
        <w:t xml:space="preserve"> = </w:t>
      </w:r>
      <w:r>
        <w:rPr>
          <w:color w:val="000007"/>
          <w:w w:val="90"/>
          <w:sz w:val="24"/>
        </w:rPr>
        <w:t>val.length;//</w:t>
      </w:r>
      <w:r>
        <w:rPr>
          <w:color w:val="000007"/>
          <w:spacing w:val="-26"/>
          <w:w w:val="90"/>
          <w:sz w:val="24"/>
        </w:rPr>
        <w:t xml:space="preserve">传入 </w:t>
      </w:r>
      <w:r>
        <w:rPr>
          <w:color w:val="000007"/>
          <w:w w:val="90"/>
          <w:sz w:val="24"/>
        </w:rPr>
        <w:t>null</w:t>
      </w:r>
      <w:r>
        <w:rPr>
          <w:color w:val="000007"/>
          <w:spacing w:val="-17"/>
          <w:w w:val="90"/>
          <w:sz w:val="24"/>
        </w:rPr>
        <w:t xml:space="preserve"> 会发生错误,进入 </w:t>
      </w:r>
      <w:r>
        <w:rPr>
          <w:color w:val="000007"/>
          <w:w w:val="90"/>
          <w:sz w:val="24"/>
        </w:rPr>
        <w:t>catch</w:t>
      </w:r>
      <w:r>
        <w:rPr>
          <w:color w:val="000007"/>
          <w:spacing w:val="-20"/>
          <w:w w:val="90"/>
          <w:sz w:val="24"/>
        </w:rPr>
        <w:t xml:space="preserve"> 捕获错</w:t>
      </w:r>
      <w:r>
        <w:rPr>
          <w:color w:val="000007"/>
          <w:spacing w:val="-20"/>
          <w:w w:val="95"/>
          <w:sz w:val="24"/>
        </w:rPr>
        <w:t>resolve(len);</w:t>
      </w:r>
    </w:p>
    <w:p>
      <w:pPr>
        <w:spacing w:before="3" w:line="242" w:lineRule="auto"/>
        <w:ind w:left="160" w:right="7542" w:firstLine="0"/>
        <w:jc w:val="left"/>
        <w:rPr>
          <w:sz w:val="24"/>
        </w:rPr>
      </w:pPr>
      <w:r>
        <w:rPr>
          <w:color w:val="000007"/>
          <w:w w:val="80"/>
          <w:sz w:val="24"/>
        </w:rPr>
        <w:t xml:space="preserve">}else{ </w:t>
      </w:r>
      <w:r>
        <w:rPr>
          <w:color w:val="000007"/>
          <w:w w:val="65"/>
          <w:sz w:val="24"/>
        </w:rPr>
        <w:t>reject();</w:t>
      </w:r>
    </w:p>
    <w:p>
      <w:pPr>
        <w:spacing w:before="3"/>
        <w:ind w:left="160" w:right="0" w:firstLine="0"/>
        <w:jc w:val="left"/>
        <w:rPr>
          <w:sz w:val="24"/>
        </w:rPr>
      </w:pPr>
      <w:r>
        <w:rPr>
          <w:color w:val="000007"/>
          <w:w w:val="66"/>
          <w:sz w:val="24"/>
        </w:rPr>
        <w:t>}</w:t>
      </w:r>
    </w:p>
    <w:p>
      <w:pPr>
        <w:spacing w:before="4" w:line="242" w:lineRule="auto"/>
        <w:ind w:left="160" w:right="7112" w:firstLine="0"/>
        <w:jc w:val="left"/>
        <w:rPr>
          <w:sz w:val="24"/>
        </w:rPr>
      </w:pPr>
      <w:r>
        <w:rPr>
          <w:color w:val="000007"/>
          <w:w w:val="66"/>
          <w:sz w:val="24"/>
        </w:rPr>
        <w:t>}</w:t>
      </w:r>
      <w:r>
        <w:rPr>
          <w:color w:val="000007"/>
          <w:w w:val="55"/>
          <w:sz w:val="24"/>
        </w:rPr>
        <w:t>)</w:t>
      </w:r>
      <w:r>
        <w:rPr>
          <w:color w:val="000007"/>
          <w:w w:val="50"/>
          <w:sz w:val="24"/>
        </w:rPr>
        <w:t>.</w:t>
      </w:r>
      <w:r>
        <w:rPr>
          <w:color w:val="000007"/>
          <w:w w:val="88"/>
          <w:sz w:val="24"/>
        </w:rPr>
        <w:t>ca</w:t>
      </w:r>
      <w:r>
        <w:rPr>
          <w:color w:val="000007"/>
          <w:w w:val="55"/>
          <w:sz w:val="24"/>
        </w:rPr>
        <w:t>t</w:t>
      </w:r>
      <w:r>
        <w:rPr>
          <w:color w:val="000007"/>
          <w:w w:val="88"/>
          <w:sz w:val="24"/>
        </w:rPr>
        <w:t>c</w:t>
      </w:r>
      <w:r>
        <w:rPr>
          <w:color w:val="000007"/>
          <w:sz w:val="24"/>
        </w:rPr>
        <w:t>h</w:t>
      </w:r>
      <w:r>
        <w:rPr>
          <w:color w:val="000007"/>
          <w:w w:val="55"/>
          <w:sz w:val="24"/>
        </w:rPr>
        <w:t>((</w:t>
      </w:r>
      <w:r>
        <w:rPr>
          <w:color w:val="000007"/>
          <w:w w:val="88"/>
          <w:sz w:val="24"/>
        </w:rPr>
        <w:t>e</w:t>
      </w:r>
      <w:r>
        <w:rPr>
          <w:color w:val="000007"/>
          <w:w w:val="66"/>
          <w:sz w:val="24"/>
        </w:rPr>
        <w:t>rr</w:t>
      </w:r>
      <w:r>
        <w:rPr>
          <w:color w:val="000007"/>
          <w:w w:val="55"/>
          <w:sz w:val="24"/>
        </w:rPr>
        <w:t>)</w:t>
      </w:r>
      <w:r>
        <w:rPr>
          <w:color w:val="000007"/>
          <w:w w:val="109"/>
          <w:sz w:val="24"/>
        </w:rPr>
        <w:t>=&gt;</w:t>
      </w:r>
      <w:r>
        <w:rPr>
          <w:color w:val="000007"/>
          <w:w w:val="66"/>
          <w:sz w:val="24"/>
        </w:rPr>
        <w:t xml:space="preserve">{ </w:t>
      </w:r>
      <w:r>
        <w:rPr>
          <w:color w:val="000007"/>
          <w:w w:val="75"/>
          <w:sz w:val="24"/>
        </w:rPr>
        <w:t>console.log(err)</w:t>
      </w:r>
    </w:p>
    <w:p>
      <w:pPr>
        <w:spacing w:before="3"/>
        <w:ind w:left="160" w:right="0" w:firstLine="0"/>
        <w:jc w:val="left"/>
        <w:rPr>
          <w:sz w:val="24"/>
        </w:rPr>
      </w:pPr>
      <w:r>
        <w:rPr>
          <w:color w:val="000007"/>
          <w:w w:val="70"/>
          <w:sz w:val="24"/>
        </w:rPr>
        <w:t>})</w:t>
      </w:r>
    </w:p>
    <w:p>
      <w:pPr>
        <w:spacing w:before="5"/>
        <w:ind w:left="160" w:right="0" w:firstLine="0"/>
        <w:jc w:val="left"/>
        <w:rPr>
          <w:sz w:val="24"/>
        </w:rPr>
      </w:pPr>
      <w:r>
        <w:rPr>
          <w:color w:val="000007"/>
          <w:w w:val="70"/>
          <w:sz w:val="24"/>
        </w:rPr>
        <w:t>};</w:t>
      </w:r>
    </w:p>
    <w:p>
      <w:pPr>
        <w:spacing w:before="4" w:line="242" w:lineRule="auto"/>
        <w:ind w:left="160" w:right="5067" w:firstLine="0"/>
        <w:jc w:val="left"/>
        <w:rPr>
          <w:sz w:val="24"/>
        </w:rPr>
      </w:pPr>
      <w:r>
        <w:rPr>
          <w:color w:val="000007"/>
          <w:sz w:val="24"/>
        </w:rPr>
        <w:t>p1</w:t>
      </w:r>
      <w:r>
        <w:rPr>
          <w:color w:val="000007"/>
          <w:spacing w:val="-1"/>
          <w:w w:val="55"/>
          <w:sz w:val="24"/>
        </w:rPr>
        <w:t>(</w:t>
      </w:r>
      <w:r>
        <w:rPr>
          <w:color w:val="000007"/>
          <w:sz w:val="24"/>
        </w:rPr>
        <w:t>nu</w:t>
      </w:r>
      <w:r>
        <w:rPr>
          <w:color w:val="000007"/>
          <w:spacing w:val="-1"/>
          <w:w w:val="55"/>
          <w:sz w:val="24"/>
        </w:rPr>
        <w:t>ll)</w:t>
      </w:r>
      <w:r>
        <w:rPr>
          <w:color w:val="000007"/>
          <w:w w:val="50"/>
          <w:sz w:val="24"/>
        </w:rPr>
        <w:t>.</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spacing w:val="-1"/>
          <w:w w:val="55"/>
          <w:sz w:val="24"/>
        </w:rPr>
        <w:t>((l</w:t>
      </w:r>
      <w:r>
        <w:rPr>
          <w:color w:val="000007"/>
          <w:spacing w:val="-1"/>
          <w:w w:val="88"/>
          <w:sz w:val="24"/>
        </w:rPr>
        <w:t>e</w:t>
      </w:r>
      <w:r>
        <w:rPr>
          <w:color w:val="000007"/>
          <w:sz w:val="24"/>
        </w:rPr>
        <w:t>n</w:t>
      </w:r>
      <w:r>
        <w:rPr>
          <w:color w:val="000007"/>
          <w:spacing w:val="-1"/>
          <w:w w:val="55"/>
          <w:sz w:val="24"/>
        </w:rPr>
        <w:t>)</w:t>
      </w:r>
      <w:r>
        <w:rPr>
          <w:color w:val="000007"/>
          <w:spacing w:val="-1"/>
          <w:w w:val="109"/>
          <w:sz w:val="24"/>
        </w:rPr>
        <w:t>=&gt;</w:t>
      </w:r>
      <w:r>
        <w:rPr>
          <w:color w:val="000007"/>
          <w:w w:val="66"/>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(l</w:t>
      </w:r>
      <w:r>
        <w:rPr>
          <w:color w:val="000007"/>
          <w:spacing w:val="-1"/>
          <w:w w:val="88"/>
          <w:sz w:val="24"/>
        </w:rPr>
        <w:t>e</w:t>
      </w:r>
      <w:r>
        <w:rPr>
          <w:color w:val="000007"/>
          <w:sz w:val="24"/>
        </w:rPr>
        <w:t>n</w:t>
      </w:r>
      <w:r>
        <w:rPr>
          <w:color w:val="000007"/>
          <w:w w:val="50"/>
          <w:sz w:val="24"/>
        </w:rPr>
        <w:t>,</w:t>
      </w:r>
      <w:r>
        <w:rPr>
          <w:color w:val="000007"/>
          <w:spacing w:val="-1"/>
          <w:w w:val="43"/>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sz w:val="24"/>
        </w:rPr>
        <w:t>d</w:t>
      </w:r>
      <w:r>
        <w:rPr>
          <w:color w:val="000007"/>
          <w:spacing w:val="-1"/>
          <w:w w:val="43"/>
          <w:sz w:val="24"/>
        </w:rPr>
        <w:t>'</w:t>
      </w:r>
      <w:r>
        <w:rPr>
          <w:color w:val="000007"/>
          <w:spacing w:val="-1"/>
          <w:w w:val="55"/>
          <w:sz w:val="24"/>
        </w:rPr>
        <w:t>)</w:t>
      </w:r>
      <w:r>
        <w:rPr>
          <w:color w:val="000007"/>
          <w:w w:val="50"/>
          <w:sz w:val="24"/>
        </w:rPr>
        <w:t>;</w:t>
      </w:r>
    </w:p>
    <w:p>
      <w:pPr>
        <w:spacing w:before="3"/>
        <w:ind w:left="160" w:right="0" w:firstLine="0"/>
        <w:jc w:val="left"/>
        <w:rPr>
          <w:sz w:val="24"/>
        </w:rPr>
      </w:pPr>
      <w:r>
        <w:rPr>
          <w:color w:val="000007"/>
          <w:w w:val="66"/>
          <w:sz w:val="24"/>
        </w:rPr>
        <w:t>}</w:t>
      </w:r>
      <w:r>
        <w:rPr>
          <w:color w:val="000007"/>
          <w:w w:val="50"/>
          <w:sz w:val="24"/>
        </w:rPr>
        <w:t>,</w:t>
      </w:r>
      <w:r>
        <w:rPr>
          <w:color w:val="000007"/>
          <w:spacing w:val="-1"/>
          <w:w w:val="55"/>
          <w:sz w:val="24"/>
        </w:rPr>
        <w:t>()</w:t>
      </w:r>
      <w:r>
        <w:rPr>
          <w:color w:val="000007"/>
          <w:spacing w:val="-1"/>
          <w:w w:val="109"/>
          <w:sz w:val="24"/>
        </w:rPr>
        <w:t>=&gt;</w:t>
      </w:r>
      <w:r>
        <w:rPr>
          <w:color w:val="000007"/>
          <w:w w:val="66"/>
          <w:sz w:val="24"/>
        </w:rPr>
        <w:t>{</w:t>
      </w:r>
    </w:p>
    <w:p>
      <w:pPr>
        <w:spacing w:before="5"/>
        <w:ind w:left="160" w:right="0" w:firstLine="0"/>
        <w:jc w:val="left"/>
        <w:rPr>
          <w:sz w:val="24"/>
        </w:rPr>
      </w:pP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43"/>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88"/>
          <w:sz w:val="24"/>
        </w:rPr>
        <w:t>e</w:t>
      </w:r>
      <w:r>
        <w:rPr>
          <w:color w:val="000007"/>
          <w:sz w:val="24"/>
        </w:rPr>
        <w:t>d</w:t>
      </w:r>
      <w:r>
        <w:rPr>
          <w:color w:val="000007"/>
          <w:spacing w:val="-1"/>
          <w:w w:val="43"/>
          <w:sz w:val="24"/>
        </w:rPr>
        <w:t>'</w:t>
      </w:r>
      <w:r>
        <w:rPr>
          <w:color w:val="000007"/>
          <w:spacing w:val="-1"/>
          <w:w w:val="55"/>
          <w:sz w:val="24"/>
        </w:rPr>
        <w:t>)</w:t>
      </w:r>
      <w:r>
        <w:rPr>
          <w:color w:val="000007"/>
          <w:w w:val="50"/>
          <w:sz w:val="24"/>
        </w:rPr>
        <w:t>;</w:t>
      </w:r>
    </w:p>
    <w:p>
      <w:pPr>
        <w:spacing w:before="4" w:line="242" w:lineRule="auto"/>
        <w:ind w:left="160" w:right="5067" w:firstLine="0"/>
        <w:jc w:val="left"/>
        <w:rPr>
          <w:sz w:val="24"/>
        </w:rPr>
      </w:pPr>
      <w:r>
        <w:rPr>
          <w:color w:val="000007"/>
          <w:w w:val="66"/>
          <w:sz w:val="24"/>
        </w:rPr>
        <w:t>}</w:t>
      </w:r>
      <w:r>
        <w:rPr>
          <w:color w:val="000007"/>
          <w:spacing w:val="-1"/>
          <w:w w:val="55"/>
          <w:sz w:val="24"/>
        </w:rPr>
        <w:t>)</w:t>
      </w:r>
      <w:r>
        <w:rPr>
          <w:color w:val="000007"/>
          <w:w w:val="50"/>
          <w:sz w:val="24"/>
        </w:rPr>
        <w:t>.</w:t>
      </w:r>
      <w:r>
        <w:rPr>
          <w:color w:val="000007"/>
          <w:spacing w:val="-1"/>
          <w:w w:val="88"/>
          <w:sz w:val="24"/>
        </w:rPr>
        <w:t>ca</w:t>
      </w:r>
      <w:r>
        <w:rPr>
          <w:color w:val="000007"/>
          <w:spacing w:val="-1"/>
          <w:w w:val="55"/>
          <w:sz w:val="24"/>
        </w:rPr>
        <w:t>t</w:t>
      </w:r>
      <w:r>
        <w:rPr>
          <w:color w:val="000007"/>
          <w:spacing w:val="-1"/>
          <w:w w:val="88"/>
          <w:sz w:val="24"/>
        </w:rPr>
        <w:t>c</w:t>
      </w:r>
      <w:r>
        <w:rPr>
          <w:color w:val="000007"/>
          <w:sz w:val="24"/>
        </w:rPr>
        <w:t>h</w:t>
      </w:r>
      <w:r>
        <w:rPr>
          <w:color w:val="000007"/>
          <w:spacing w:val="-1"/>
          <w:w w:val="55"/>
          <w:sz w:val="24"/>
        </w:rPr>
        <w:t>((</w:t>
      </w:r>
      <w:r>
        <w:rPr>
          <w:color w:val="000007"/>
          <w:spacing w:val="-1"/>
          <w:w w:val="88"/>
          <w:sz w:val="24"/>
        </w:rPr>
        <w:t>e</w:t>
      </w:r>
      <w:r>
        <w:rPr>
          <w:color w:val="000007"/>
          <w:w w:val="66"/>
          <w:sz w:val="24"/>
        </w:rPr>
        <w:t>rr</w:t>
      </w:r>
      <w:r>
        <w:rPr>
          <w:color w:val="000007"/>
          <w:spacing w:val="-1"/>
          <w:w w:val="55"/>
          <w:sz w:val="24"/>
        </w:rPr>
        <w:t>)</w:t>
      </w:r>
      <w:r>
        <w:rPr>
          <w:color w:val="000007"/>
          <w:spacing w:val="-1"/>
          <w:w w:val="109"/>
          <w:sz w:val="24"/>
        </w:rPr>
        <w:t>=&gt;</w:t>
      </w:r>
      <w:r>
        <w:rPr>
          <w:color w:val="000007"/>
          <w:w w:val="66"/>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e</w:t>
      </w:r>
      <w:r>
        <w:rPr>
          <w:color w:val="000007"/>
          <w:w w:val="66"/>
          <w:sz w:val="24"/>
        </w:rPr>
        <w:t>rr</w:t>
      </w:r>
      <w:r>
        <w:rPr>
          <w:color w:val="000007"/>
          <w:w w:val="50"/>
          <w:sz w:val="24"/>
        </w:rPr>
        <w:t>,</w:t>
      </w:r>
      <w:r>
        <w:rPr>
          <w:color w:val="000007"/>
          <w:spacing w:val="-1"/>
          <w:w w:val="43"/>
          <w:sz w:val="24"/>
        </w:rPr>
        <w:t>'</w:t>
      </w:r>
      <w:r>
        <w:rPr>
          <w:color w:val="000007"/>
          <w:spacing w:val="-1"/>
          <w:w w:val="88"/>
          <w:sz w:val="24"/>
        </w:rPr>
        <w:t>ca</w:t>
      </w:r>
      <w:r>
        <w:rPr>
          <w:color w:val="000007"/>
          <w:spacing w:val="-1"/>
          <w:w w:val="55"/>
          <w:sz w:val="24"/>
        </w:rPr>
        <w:t>t</w:t>
      </w:r>
      <w:r>
        <w:rPr>
          <w:color w:val="000007"/>
          <w:spacing w:val="-1"/>
          <w:w w:val="88"/>
          <w:sz w:val="24"/>
        </w:rPr>
        <w:t>c</w:t>
      </w:r>
      <w:r>
        <w:rPr>
          <w:color w:val="000007"/>
          <w:sz w:val="24"/>
        </w:rPr>
        <w:t>h</w:t>
      </w:r>
      <w:r>
        <w:rPr>
          <w:color w:val="000007"/>
          <w:spacing w:val="-1"/>
          <w:w w:val="43"/>
          <w:sz w:val="24"/>
        </w:rPr>
        <w:t>'</w:t>
      </w:r>
      <w:r>
        <w:rPr>
          <w:color w:val="000007"/>
          <w:spacing w:val="-1"/>
          <w:w w:val="55"/>
          <w:sz w:val="24"/>
        </w:rPr>
        <w:t>)</w:t>
      </w:r>
      <w:r>
        <w:rPr>
          <w:color w:val="000007"/>
          <w:w w:val="50"/>
          <w:sz w:val="24"/>
        </w:rPr>
        <w:t>;</w:t>
      </w:r>
    </w:p>
    <w:p>
      <w:pPr>
        <w:spacing w:before="3"/>
        <w:ind w:left="160" w:right="0" w:firstLine="0"/>
        <w:jc w:val="left"/>
        <w:rPr>
          <w:sz w:val="24"/>
        </w:rPr>
      </w:pPr>
      <w:r>
        <w:rPr>
          <w:color w:val="000007"/>
          <w:w w:val="70"/>
          <w:sz w:val="24"/>
        </w:rPr>
        <w:t>})</w:t>
      </w:r>
    </w:p>
    <w:p>
      <w:pPr>
        <w:pStyle w:val="7"/>
        <w:spacing w:before="20"/>
      </w:pP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6"/>
        </w:rPr>
        <w:t xml:space="preserve"> </w:t>
      </w:r>
      <w:r>
        <w:rPr>
          <w:color w:val="484848"/>
          <w:spacing w:val="-2"/>
          <w:w w:val="100"/>
        </w:rPr>
        <w:t>回调链</w:t>
      </w:r>
      <w:r>
        <w:rPr>
          <w:color w:val="484848"/>
          <w:w w:val="50"/>
        </w:rPr>
        <w:t>:</w:t>
      </w:r>
    </w:p>
    <w:p>
      <w:pPr>
        <w:pStyle w:val="7"/>
        <w:spacing w:before="30" w:line="266" w:lineRule="auto"/>
        <w:ind w:right="363"/>
      </w:pP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3"/>
          <w:w w:val="100"/>
        </w:rPr>
        <w:t>能够在回调函数里面使用</w:t>
      </w:r>
      <w:r>
        <w:rPr>
          <w:color w:val="484848"/>
          <w:spacing w:val="-3"/>
        </w:rPr>
        <w:t xml:space="preserve"> </w:t>
      </w:r>
      <w:r>
        <w:rPr>
          <w:color w:val="484848"/>
          <w:spacing w:val="-1"/>
          <w:w w:val="66"/>
        </w:rPr>
        <w:t>r</w:t>
      </w:r>
      <w:r>
        <w:rPr>
          <w:color w:val="484848"/>
          <w:spacing w:val="-1"/>
          <w:w w:val="88"/>
        </w:rPr>
        <w:t>e</w:t>
      </w:r>
      <w:r>
        <w:rPr>
          <w:color w:val="484848"/>
          <w:spacing w:val="-1"/>
          <w:w w:val="55"/>
        </w:rPr>
        <w:t>t</w:t>
      </w:r>
      <w:r>
        <w:rPr>
          <w:color w:val="484848"/>
          <w:spacing w:val="-1"/>
          <w:w w:val="100"/>
        </w:rPr>
        <w:t>u</w:t>
      </w:r>
      <w:r>
        <w:rPr>
          <w:color w:val="484848"/>
          <w:spacing w:val="-1"/>
          <w:w w:val="66"/>
        </w:rPr>
        <w:t>r</w:t>
      </w:r>
      <w:r>
        <w:rPr>
          <w:color w:val="484848"/>
          <w:w w:val="100"/>
        </w:rPr>
        <w:t>n</w:t>
      </w:r>
      <w:r>
        <w:rPr>
          <w:color w:val="484848"/>
          <w:spacing w:val="-1"/>
        </w:rPr>
        <w:t xml:space="preserve"> </w:t>
      </w:r>
      <w:r>
        <w:rPr>
          <w:color w:val="484848"/>
          <w:w w:val="100"/>
        </w:rPr>
        <w:t>和</w:t>
      </w:r>
      <w:r>
        <w:rPr>
          <w:color w:val="484848"/>
          <w:spacing w:val="-3"/>
        </w:rPr>
        <w:t xml:space="preserve"> </w:t>
      </w:r>
      <w:r>
        <w:rPr>
          <w:color w:val="484848"/>
          <w:spacing w:val="-1"/>
          <w:w w:val="55"/>
        </w:rPr>
        <w:t>t</w:t>
      </w:r>
      <w:r>
        <w:rPr>
          <w:color w:val="484848"/>
          <w:spacing w:val="-1"/>
          <w:w w:val="100"/>
        </w:rPr>
        <w:t>h</w:t>
      </w:r>
      <w:r>
        <w:rPr>
          <w:color w:val="484848"/>
          <w:spacing w:val="-1"/>
          <w:w w:val="66"/>
        </w:rPr>
        <w:t>r</w:t>
      </w:r>
      <w:r>
        <w:rPr>
          <w:color w:val="484848"/>
          <w:spacing w:val="-1"/>
          <w:w w:val="88"/>
        </w:rPr>
        <w:t>o</w:t>
      </w:r>
      <w:r>
        <w:rPr>
          <w:color w:val="484848"/>
          <w:spacing w:val="-1"/>
          <w:w w:val="122"/>
        </w:rPr>
        <w:t>w</w:t>
      </w:r>
      <w:r>
        <w:rPr>
          <w:color w:val="484848"/>
          <w:w w:val="100"/>
        </w:rPr>
        <w:t>，</w:t>
      </w:r>
      <w:r>
        <w:rPr>
          <w:color w:val="484848"/>
        </w:rPr>
        <w:t xml:space="preserve"> </w:t>
      </w:r>
      <w:r>
        <w:rPr>
          <w:color w:val="484848"/>
          <w:spacing w:val="-2"/>
          <w:w w:val="100"/>
        </w:rPr>
        <w:t>所以在</w:t>
      </w:r>
      <w:r>
        <w:rPr>
          <w:color w:val="484848"/>
          <w:spacing w:val="-55"/>
        </w:rPr>
        <w:t xml:space="preserve"> </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7"/>
        </w:rPr>
        <w:t xml:space="preserve"> </w:t>
      </w:r>
      <w:r>
        <w:rPr>
          <w:color w:val="484848"/>
          <w:spacing w:val="17"/>
          <w:w w:val="100"/>
        </w:rPr>
        <w:t>中可以</w:t>
      </w:r>
      <w:r>
        <w:rPr>
          <w:color w:val="484848"/>
          <w:spacing w:val="-1"/>
          <w:w w:val="66"/>
        </w:rPr>
        <w:t>r</w:t>
      </w:r>
      <w:r>
        <w:rPr>
          <w:color w:val="484848"/>
          <w:spacing w:val="-1"/>
          <w:w w:val="88"/>
        </w:rPr>
        <w:t>e</w:t>
      </w:r>
      <w:r>
        <w:rPr>
          <w:color w:val="484848"/>
          <w:spacing w:val="-1"/>
          <w:w w:val="55"/>
        </w:rPr>
        <w:t>t</w:t>
      </w:r>
      <w:r>
        <w:rPr>
          <w:color w:val="484848"/>
          <w:spacing w:val="-1"/>
          <w:w w:val="100"/>
        </w:rPr>
        <w:t>u</w:t>
      </w:r>
      <w:r>
        <w:rPr>
          <w:color w:val="484848"/>
          <w:spacing w:val="-1"/>
          <w:w w:val="66"/>
        </w:rPr>
        <w:t>r</w:t>
      </w:r>
      <w:r>
        <w:rPr>
          <w:color w:val="484848"/>
          <w:w w:val="100"/>
        </w:rPr>
        <w:t>n</w:t>
      </w:r>
      <w:r>
        <w:rPr>
          <w:color w:val="484848"/>
          <w:spacing w:val="-57"/>
        </w:rPr>
        <w:t xml:space="preserve"> </w:t>
      </w:r>
      <w:r>
        <w:rPr>
          <w:color w:val="484848"/>
          <w:spacing w:val="-1"/>
          <w:w w:val="100"/>
        </w:rPr>
        <w:t>出一个 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2"/>
          <w:w w:val="100"/>
        </w:rPr>
        <w:t>对象或其他值，也可以</w:t>
      </w:r>
      <w:r>
        <w:rPr>
          <w:color w:val="484848"/>
          <w:spacing w:val="-1"/>
          <w:w w:val="55"/>
        </w:rPr>
        <w:t>t</w:t>
      </w:r>
      <w:r>
        <w:rPr>
          <w:color w:val="484848"/>
          <w:spacing w:val="-1"/>
          <w:w w:val="100"/>
        </w:rPr>
        <w:t>h</w:t>
      </w:r>
      <w:r>
        <w:rPr>
          <w:color w:val="484848"/>
          <w:spacing w:val="-1"/>
          <w:w w:val="66"/>
        </w:rPr>
        <w:t>r</w:t>
      </w:r>
      <w:r>
        <w:rPr>
          <w:color w:val="484848"/>
          <w:spacing w:val="-1"/>
          <w:w w:val="88"/>
        </w:rPr>
        <w:t>o</w:t>
      </w:r>
      <w:r>
        <w:rPr>
          <w:color w:val="484848"/>
          <w:w w:val="122"/>
        </w:rPr>
        <w:t>w</w:t>
      </w:r>
      <w:r>
        <w:rPr>
          <w:color w:val="484848"/>
          <w:spacing w:val="-56"/>
        </w:rPr>
        <w:t xml:space="preserve"> </w:t>
      </w:r>
      <w:r>
        <w:rPr>
          <w:color w:val="484848"/>
          <w:spacing w:val="-3"/>
          <w:w w:val="100"/>
        </w:rPr>
        <w:t>出一个错误对象，但如果没有</w:t>
      </w:r>
      <w:r>
        <w:rPr>
          <w:color w:val="484848"/>
          <w:spacing w:val="-55"/>
        </w:rPr>
        <w:t xml:space="preserve"> </w:t>
      </w:r>
      <w:r>
        <w:rPr>
          <w:color w:val="484848"/>
          <w:spacing w:val="-1"/>
          <w:w w:val="66"/>
        </w:rPr>
        <w:t>r</w:t>
      </w:r>
      <w:r>
        <w:rPr>
          <w:color w:val="484848"/>
          <w:spacing w:val="-1"/>
          <w:w w:val="88"/>
        </w:rPr>
        <w:t>e</w:t>
      </w:r>
      <w:r>
        <w:rPr>
          <w:color w:val="484848"/>
          <w:spacing w:val="-1"/>
          <w:w w:val="55"/>
        </w:rPr>
        <w:t>t</w:t>
      </w:r>
      <w:r>
        <w:rPr>
          <w:color w:val="484848"/>
          <w:spacing w:val="-1"/>
          <w:w w:val="100"/>
        </w:rPr>
        <w:t>u</w:t>
      </w:r>
      <w:r>
        <w:rPr>
          <w:color w:val="484848"/>
          <w:spacing w:val="-1"/>
          <w:w w:val="66"/>
        </w:rPr>
        <w:t>r</w:t>
      </w:r>
      <w:r>
        <w:rPr>
          <w:color w:val="484848"/>
          <w:spacing w:val="-2"/>
          <w:w w:val="100"/>
        </w:rPr>
        <w:t>n</w:t>
      </w:r>
      <w:r>
        <w:rPr>
          <w:color w:val="484848"/>
          <w:spacing w:val="-3"/>
          <w:w w:val="100"/>
        </w:rPr>
        <w:t xml:space="preserve">，将默认返回 </w:t>
      </w:r>
      <w:r>
        <w:rPr>
          <w:color w:val="484848"/>
          <w:spacing w:val="-1"/>
          <w:w w:val="100"/>
        </w:rPr>
        <w:t>und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spacing w:val="-3"/>
          <w:w w:val="100"/>
        </w:rPr>
        <w:t>d</w:t>
      </w:r>
      <w:r>
        <w:rPr>
          <w:color w:val="484848"/>
          <w:spacing w:val="6"/>
          <w:w w:val="100"/>
        </w:rPr>
        <w:t>，那么后面的</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5"/>
        </w:rPr>
        <w:t xml:space="preserve"> </w:t>
      </w:r>
      <w:r>
        <w:rPr>
          <w:color w:val="484848"/>
          <w:spacing w:val="-3"/>
          <w:w w:val="100"/>
        </w:rPr>
        <w:t>中的回调参数接收到的将是</w:t>
      </w:r>
      <w:r>
        <w:rPr>
          <w:color w:val="484848"/>
          <w:spacing w:val="-55"/>
        </w:rPr>
        <w:t xml:space="preserve"> </w:t>
      </w:r>
      <w:r>
        <w:rPr>
          <w:color w:val="484848"/>
          <w:spacing w:val="-1"/>
          <w:w w:val="100"/>
        </w:rPr>
        <w:t>und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spacing w:val="-1"/>
          <w:w w:val="100"/>
        </w:rPr>
        <w:t>d</w:t>
      </w:r>
      <w:r>
        <w:rPr>
          <w:color w:val="484848"/>
          <w:w w:val="50"/>
        </w:rPr>
        <w:t>.</w:t>
      </w:r>
    </w:p>
    <w:p>
      <w:pPr>
        <w:spacing w:after="0" w:line="266" w:lineRule="auto"/>
        <w:sectPr>
          <w:pgSz w:w="11910" w:h="16840"/>
          <w:pgMar w:top="1380" w:right="1460" w:bottom="1620" w:left="1640" w:header="0" w:footer="963" w:gutter="0"/>
        </w:sectPr>
      </w:pPr>
    </w:p>
    <w:p>
      <w:pPr>
        <w:pStyle w:val="5"/>
        <w:spacing w:before="35"/>
      </w:pPr>
      <w:r>
        <w:rPr>
          <w:color w:val="000007"/>
          <w:w w:val="90"/>
        </w:rPr>
        <w:t>function</w:t>
      </w:r>
      <w:r>
        <w:rPr>
          <w:color w:val="000007"/>
          <w:spacing w:val="-51"/>
          <w:w w:val="90"/>
        </w:rPr>
        <w:t xml:space="preserve"> </w:t>
      </w:r>
      <w:r>
        <w:rPr>
          <w:color w:val="000007"/>
          <w:w w:val="90"/>
        </w:rPr>
        <w:t>p1(val){</w:t>
      </w:r>
    </w:p>
    <w:p>
      <w:pPr>
        <w:spacing w:before="5" w:line="242" w:lineRule="auto"/>
        <w:ind w:left="160" w:right="3568"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109"/>
          <w:sz w:val="24"/>
        </w:rPr>
        <w:t>=&gt;</w:t>
      </w:r>
      <w:r>
        <w:rPr>
          <w:color w:val="000007"/>
          <w:w w:val="66"/>
          <w:sz w:val="24"/>
        </w:rPr>
        <w:t xml:space="preserve">{ </w:t>
      </w:r>
      <w:r>
        <w:rPr>
          <w:color w:val="000007"/>
          <w:spacing w:val="-1"/>
          <w:w w:val="88"/>
          <w:sz w:val="24"/>
        </w:rPr>
        <w:t>va</w:t>
      </w:r>
      <w:r>
        <w:rPr>
          <w:color w:val="000007"/>
          <w:spacing w:val="-1"/>
          <w:w w:val="55"/>
          <w:sz w:val="24"/>
        </w:rPr>
        <w:t>l</w:t>
      </w:r>
      <w:r>
        <w:rPr>
          <w:color w:val="000007"/>
          <w:spacing w:val="-1"/>
          <w:w w:val="109"/>
          <w:sz w:val="24"/>
        </w:rPr>
        <w:t>==</w:t>
      </w:r>
      <w:r>
        <w:rPr>
          <w:color w:val="000007"/>
          <w:sz w:val="24"/>
        </w:rPr>
        <w:t>1?</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spacing w:val="-1"/>
          <w:w w:val="55"/>
          <w:sz w:val="24"/>
        </w:rPr>
        <w:t>(</w:t>
      </w:r>
      <w:r>
        <w:rPr>
          <w:color w:val="000007"/>
          <w:sz w:val="24"/>
        </w:rPr>
        <w:t>1</w:t>
      </w:r>
      <w:r>
        <w:rPr>
          <w:color w:val="000007"/>
          <w:spacing w:val="-1"/>
          <w:w w:val="55"/>
          <w:sz w:val="24"/>
        </w:rPr>
        <w:t>)</w:t>
      </w:r>
      <w:r>
        <w:rPr>
          <w:color w:val="000007"/>
          <w:w w:val="50"/>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w w:val="55"/>
          <w:sz w:val="24"/>
        </w:rPr>
        <w:t>)</w:t>
      </w:r>
    </w:p>
    <w:p>
      <w:pPr>
        <w:spacing w:before="3"/>
        <w:ind w:left="160" w:right="0" w:firstLine="0"/>
        <w:jc w:val="left"/>
        <w:rPr>
          <w:sz w:val="24"/>
        </w:rPr>
      </w:pPr>
      <w:r>
        <w:rPr>
          <w:color w:val="000007"/>
          <w:w w:val="70"/>
          <w:sz w:val="24"/>
        </w:rPr>
        <w:t>})</w:t>
      </w:r>
    </w:p>
    <w:p>
      <w:pPr>
        <w:spacing w:before="4"/>
        <w:ind w:left="160" w:right="0" w:firstLine="0"/>
        <w:jc w:val="left"/>
        <w:rPr>
          <w:sz w:val="24"/>
        </w:rPr>
      </w:pPr>
      <w:r>
        <w:rPr>
          <w:color w:val="000007"/>
          <w:w w:val="70"/>
          <w:sz w:val="24"/>
        </w:rPr>
        <w:t>};</w:t>
      </w:r>
    </w:p>
    <w:p>
      <w:pPr>
        <w:spacing w:before="5"/>
        <w:ind w:left="160" w:right="0" w:firstLine="0"/>
        <w:jc w:val="left"/>
        <w:rPr>
          <w:sz w:val="24"/>
        </w:rPr>
      </w:pPr>
      <w:r>
        <w:rPr>
          <w:color w:val="000007"/>
          <w:w w:val="90"/>
          <w:sz w:val="24"/>
        </w:rPr>
        <w:t>function</w:t>
      </w:r>
      <w:r>
        <w:rPr>
          <w:color w:val="000007"/>
          <w:spacing w:val="-51"/>
          <w:w w:val="90"/>
          <w:sz w:val="24"/>
        </w:rPr>
        <w:t xml:space="preserve"> </w:t>
      </w:r>
      <w:r>
        <w:rPr>
          <w:color w:val="000007"/>
          <w:w w:val="90"/>
          <w:sz w:val="24"/>
        </w:rPr>
        <w:t>p2(val){</w:t>
      </w:r>
    </w:p>
    <w:p>
      <w:pPr>
        <w:spacing w:before="4" w:line="242" w:lineRule="auto"/>
        <w:ind w:left="160" w:right="3568"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109"/>
          <w:sz w:val="24"/>
        </w:rPr>
        <w:t>=&gt;</w:t>
      </w:r>
      <w:r>
        <w:rPr>
          <w:color w:val="000007"/>
          <w:w w:val="66"/>
          <w:sz w:val="24"/>
        </w:rPr>
        <w:t xml:space="preserve">{ </w:t>
      </w:r>
      <w:r>
        <w:rPr>
          <w:color w:val="000007"/>
          <w:spacing w:val="-1"/>
          <w:w w:val="88"/>
          <w:sz w:val="24"/>
        </w:rPr>
        <w:t>va</w:t>
      </w:r>
      <w:r>
        <w:rPr>
          <w:color w:val="000007"/>
          <w:spacing w:val="-1"/>
          <w:w w:val="55"/>
          <w:sz w:val="24"/>
        </w:rPr>
        <w:t>l</w:t>
      </w:r>
      <w:r>
        <w:rPr>
          <w:color w:val="000007"/>
          <w:spacing w:val="-1"/>
          <w:w w:val="109"/>
          <w:sz w:val="24"/>
        </w:rPr>
        <w:t>==</w:t>
      </w:r>
      <w:r>
        <w:rPr>
          <w:color w:val="000007"/>
          <w:sz w:val="24"/>
        </w:rPr>
        <w:t>2?</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spacing w:val="-1"/>
          <w:w w:val="55"/>
          <w:sz w:val="24"/>
        </w:rPr>
        <w:t>(</w:t>
      </w:r>
      <w:r>
        <w:rPr>
          <w:color w:val="000007"/>
          <w:sz w:val="24"/>
        </w:rPr>
        <w:t>2</w:t>
      </w:r>
      <w:r>
        <w:rPr>
          <w:color w:val="000007"/>
          <w:spacing w:val="-1"/>
          <w:w w:val="55"/>
          <w:sz w:val="24"/>
        </w:rPr>
        <w:t>)</w:t>
      </w:r>
      <w:r>
        <w:rPr>
          <w:color w:val="000007"/>
          <w:w w:val="50"/>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w w:val="50"/>
          <w:sz w:val="24"/>
        </w:rPr>
        <w:t>;</w:t>
      </w:r>
    </w:p>
    <w:p>
      <w:pPr>
        <w:spacing w:before="3"/>
        <w:ind w:left="160" w:right="0" w:firstLine="0"/>
        <w:jc w:val="left"/>
        <w:rPr>
          <w:sz w:val="24"/>
        </w:rPr>
      </w:pPr>
      <w:r>
        <w:rPr>
          <w:color w:val="000007"/>
          <w:w w:val="70"/>
          <w:sz w:val="24"/>
        </w:rPr>
        <w:t>})</w:t>
      </w:r>
    </w:p>
    <w:p>
      <w:pPr>
        <w:spacing w:before="5"/>
        <w:ind w:left="160" w:right="0" w:firstLine="0"/>
        <w:jc w:val="left"/>
        <w:rPr>
          <w:sz w:val="24"/>
        </w:rPr>
      </w:pPr>
      <w:r>
        <w:rPr>
          <w:color w:val="000007"/>
          <w:w w:val="70"/>
          <w:sz w:val="24"/>
        </w:rPr>
        <w:t>};</w:t>
      </w:r>
    </w:p>
    <w:p>
      <w:pPr>
        <w:spacing w:before="4" w:line="242" w:lineRule="auto"/>
        <w:ind w:left="160" w:right="3568" w:firstLine="0"/>
        <w:jc w:val="left"/>
        <w:rPr>
          <w:sz w:val="24"/>
        </w:rPr>
      </w:pPr>
      <w:r>
        <w:rPr>
          <w:color w:val="000007"/>
          <w:spacing w:val="-1"/>
          <w:w w:val="55"/>
          <w:sz w:val="24"/>
        </w:rPr>
        <w:t>l</w:t>
      </w:r>
      <w:r>
        <w:rPr>
          <w:color w:val="000007"/>
          <w:spacing w:val="-1"/>
          <w:w w:val="88"/>
          <w:sz w:val="24"/>
        </w:rPr>
        <w:t>e</w:t>
      </w:r>
      <w:r>
        <w:rPr>
          <w:color w:val="000007"/>
          <w:w w:val="55"/>
          <w:sz w:val="24"/>
        </w:rPr>
        <w:t>t</w:t>
      </w:r>
      <w:r>
        <w:rPr>
          <w:color w:val="000007"/>
          <w:spacing w:val="-62"/>
          <w:sz w:val="24"/>
        </w:rPr>
        <w:t xml:space="preserve"> </w:t>
      </w:r>
      <w:r>
        <w:rPr>
          <w:color w:val="000007"/>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spacing w:val="-1"/>
          <w:w w:val="143"/>
          <w:sz w:val="24"/>
        </w:rPr>
        <w:t>m</w:t>
      </w:r>
      <w:r>
        <w:rPr>
          <w:color w:val="000007"/>
          <w:w w:val="77"/>
          <w:sz w:val="24"/>
        </w:rPr>
        <w:t>s</w:t>
      </w:r>
      <w:r>
        <w:rPr>
          <w:color w:val="000007"/>
          <w:w w:val="88"/>
          <w:sz w:val="24"/>
        </w:rPr>
        <w:t>e</w:t>
      </w:r>
      <w:r>
        <w:rPr>
          <w:color w:val="000007"/>
          <w:spacing w:val="-62"/>
          <w:sz w:val="24"/>
        </w:rPr>
        <w:t xml:space="preserve"> </w:t>
      </w:r>
      <w:r>
        <w:rPr>
          <w:color w:val="000007"/>
          <w:w w:val="109"/>
          <w:sz w:val="24"/>
        </w:rPr>
        <w:t>=</w:t>
      </w:r>
      <w:r>
        <w:rPr>
          <w:color w:val="000007"/>
          <w:spacing w:val="-60"/>
          <w:sz w:val="24"/>
        </w:rPr>
        <w:t xml:space="preserve"> </w:t>
      </w:r>
      <w:r>
        <w:rPr>
          <w:color w:val="000007"/>
          <w:sz w:val="24"/>
        </w:rPr>
        <w:t>n</w:t>
      </w:r>
      <w:r>
        <w:rPr>
          <w:color w:val="000007"/>
          <w:spacing w:val="-1"/>
          <w:w w:val="88"/>
          <w:sz w:val="24"/>
        </w:rPr>
        <w:t>e</w:t>
      </w:r>
      <w:r>
        <w:rPr>
          <w:color w:val="000007"/>
          <w:w w:val="121"/>
          <w:sz w:val="24"/>
        </w:rPr>
        <w:t>w</w:t>
      </w:r>
      <w:r>
        <w:rPr>
          <w:color w:val="000007"/>
          <w:spacing w:val="-63"/>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w w:val="66"/>
          <w:sz w:val="24"/>
        </w:rPr>
        <w:t>r</w:t>
      </w:r>
      <w:r>
        <w:rPr>
          <w:color w:val="000007"/>
          <w:spacing w:val="-1"/>
          <w:w w:val="88"/>
          <w:sz w:val="24"/>
        </w:rPr>
        <w:t>e</w:t>
      </w:r>
      <w:r>
        <w:rPr>
          <w:color w:val="000007"/>
          <w:w w:val="55"/>
          <w:sz w:val="24"/>
        </w:rPr>
        <w:t>j</w:t>
      </w:r>
      <w:r>
        <w:rPr>
          <w:color w:val="000007"/>
          <w:spacing w:val="-1"/>
          <w:w w:val="88"/>
          <w:sz w:val="24"/>
        </w:rPr>
        <w:t>ec</w:t>
      </w:r>
      <w:r>
        <w:rPr>
          <w:color w:val="000007"/>
          <w:spacing w:val="-1"/>
          <w:w w:val="55"/>
          <w:sz w:val="24"/>
        </w:rPr>
        <w:t>t)</w:t>
      </w:r>
      <w:r>
        <w:rPr>
          <w:color w:val="000007"/>
          <w:w w:val="66"/>
          <w:sz w:val="24"/>
        </w:rPr>
        <w:t xml:space="preserve">{ </w:t>
      </w:r>
      <w:r>
        <w:rPr>
          <w:color w:val="000007"/>
          <w:w w:val="95"/>
          <w:sz w:val="24"/>
        </w:rPr>
        <w:t>resolve(1)</w:t>
      </w:r>
    </w:p>
    <w:p>
      <w:pPr>
        <w:spacing w:before="3"/>
        <w:ind w:left="160" w:right="0" w:firstLine="0"/>
        <w:jc w:val="left"/>
        <w:rPr>
          <w:sz w:val="24"/>
        </w:rPr>
      </w:pPr>
      <w:r>
        <w:rPr>
          <w:color w:val="000007"/>
          <w:w w:val="70"/>
          <w:sz w:val="24"/>
        </w:rPr>
        <w:t>})</w:t>
      </w:r>
    </w:p>
    <w:p>
      <w:pPr>
        <w:spacing w:before="5"/>
        <w:ind w:left="160" w:right="0" w:firstLine="0"/>
        <w:jc w:val="left"/>
        <w:rPr>
          <w:sz w:val="24"/>
        </w:rPr>
      </w:pPr>
      <w:r>
        <w:rPr>
          <w:color w:val="000007"/>
          <w:w w:val="85"/>
          <w:sz w:val="24"/>
        </w:rPr>
        <w:t>.then(function(data1) {</w:t>
      </w:r>
    </w:p>
    <w:p>
      <w:pPr>
        <w:spacing w:before="4"/>
        <w:ind w:left="160" w:right="0" w:firstLine="0"/>
        <w:jc w:val="left"/>
        <w:rPr>
          <w:sz w:val="24"/>
        </w:rPr>
      </w:pPr>
      <w:r>
        <w:rPr>
          <w:color w:val="000007"/>
          <w:w w:val="90"/>
          <w:sz w:val="24"/>
        </w:rPr>
        <w:t>return p1(data1)//如果去掉return,则返回undefined 而不是p1 的返回值,会导致报错</w:t>
      </w:r>
    </w:p>
    <w:p>
      <w:pPr>
        <w:spacing w:before="5"/>
        <w:ind w:left="160" w:right="0" w:firstLine="0"/>
        <w:jc w:val="left"/>
        <w:rPr>
          <w:sz w:val="24"/>
        </w:rPr>
      </w:pPr>
      <w:r>
        <w:rPr>
          <w:color w:val="000007"/>
          <w:w w:val="70"/>
          <w:sz w:val="24"/>
        </w:rPr>
        <w:t>})</w:t>
      </w:r>
    </w:p>
    <w:p>
      <w:pPr>
        <w:spacing w:before="4" w:line="242" w:lineRule="auto"/>
        <w:ind w:left="160" w:right="6225" w:firstLine="0"/>
        <w:jc w:val="left"/>
        <w:rPr>
          <w:sz w:val="24"/>
        </w:rPr>
      </w:pPr>
      <w:r>
        <w:rPr>
          <w:color w:val="000007"/>
          <w:spacing w:val="-1"/>
          <w:w w:val="75"/>
          <w:sz w:val="24"/>
        </w:rPr>
        <w:t xml:space="preserve">.then(function(data2){ </w:t>
      </w:r>
      <w:r>
        <w:rPr>
          <w:color w:val="000007"/>
          <w:w w:val="90"/>
          <w:sz w:val="24"/>
        </w:rPr>
        <w:t>return</w:t>
      </w:r>
      <w:r>
        <w:rPr>
          <w:color w:val="000007"/>
          <w:spacing w:val="-73"/>
          <w:w w:val="90"/>
          <w:sz w:val="24"/>
        </w:rPr>
        <w:t xml:space="preserve"> </w:t>
      </w:r>
      <w:r>
        <w:rPr>
          <w:color w:val="000007"/>
          <w:w w:val="90"/>
          <w:sz w:val="24"/>
        </w:rPr>
        <w:t>p2(data2+1)</w:t>
      </w:r>
    </w:p>
    <w:p>
      <w:pPr>
        <w:spacing w:before="3"/>
        <w:ind w:left="160" w:right="0" w:firstLine="0"/>
        <w:jc w:val="left"/>
        <w:rPr>
          <w:sz w:val="24"/>
        </w:rPr>
      </w:pPr>
      <w:r>
        <w:rPr>
          <w:color w:val="000007"/>
          <w:w w:val="70"/>
          <w:sz w:val="24"/>
        </w:rPr>
        <w:t>})</w:t>
      </w:r>
    </w:p>
    <w:p>
      <w:pPr>
        <w:spacing w:before="4"/>
        <w:ind w:left="160" w:right="0" w:firstLine="0"/>
        <w:jc w:val="left"/>
        <w:rPr>
          <w:sz w:val="24"/>
        </w:rPr>
      </w:pPr>
      <w:r>
        <w:rPr>
          <w:color w:val="000007"/>
          <w:w w:val="50"/>
          <w:sz w:val="24"/>
        </w:rPr>
        <w:t>.</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109"/>
          <w:sz w:val="24"/>
        </w:rPr>
        <w:t>=&gt;</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55"/>
          <w:sz w:val="24"/>
        </w:rPr>
        <w:t>)</w:t>
      </w:r>
      <w:r>
        <w:rPr>
          <w:color w:val="000007"/>
          <w:w w:val="55"/>
          <w:sz w:val="24"/>
        </w:rPr>
        <w:t>)</w:t>
      </w:r>
    </w:p>
    <w:p>
      <w:pPr>
        <w:pStyle w:val="7"/>
        <w:spacing w:before="12"/>
        <w:ind w:left="0"/>
        <w:rPr>
          <w:sz w:val="25"/>
        </w:rPr>
      </w:pPr>
    </w:p>
    <w:p>
      <w:pPr>
        <w:pStyle w:val="7"/>
        <w:spacing w:line="266" w:lineRule="auto"/>
        <w:ind w:right="6265"/>
      </w:pPr>
      <w:r>
        <w:rPr>
          <w:color w:val="484848"/>
          <w:spacing w:val="-1"/>
          <w:w w:val="133"/>
        </w:rPr>
        <w:t>G</w:t>
      </w:r>
      <w:r>
        <w:rPr>
          <w:color w:val="484848"/>
          <w:spacing w:val="-1"/>
          <w:w w:val="88"/>
        </w:rPr>
        <w:t>e</w:t>
      </w:r>
      <w:r>
        <w:rPr>
          <w:color w:val="484848"/>
          <w:spacing w:val="-1"/>
          <w:w w:val="100"/>
        </w:rPr>
        <w:t>n</w:t>
      </w:r>
      <w:r>
        <w:rPr>
          <w:color w:val="484848"/>
          <w:spacing w:val="-1"/>
          <w:w w:val="88"/>
        </w:rPr>
        <w:t>e</w:t>
      </w:r>
      <w:r>
        <w:rPr>
          <w:color w:val="484848"/>
          <w:spacing w:val="-1"/>
          <w:w w:val="66"/>
        </w:rPr>
        <w:t>r</w:t>
      </w:r>
      <w:r>
        <w:rPr>
          <w:color w:val="484848"/>
          <w:spacing w:val="-1"/>
          <w:w w:val="88"/>
        </w:rPr>
        <w:t>a</w:t>
      </w:r>
      <w:r>
        <w:rPr>
          <w:color w:val="484848"/>
          <w:spacing w:val="-1"/>
          <w:w w:val="55"/>
        </w:rPr>
        <w:t>t</w:t>
      </w:r>
      <w:r>
        <w:rPr>
          <w:color w:val="484848"/>
          <w:spacing w:val="-1"/>
          <w:w w:val="88"/>
        </w:rPr>
        <w:t>o</w:t>
      </w:r>
      <w:r>
        <w:rPr>
          <w:color w:val="484848"/>
          <w:w w:val="66"/>
        </w:rPr>
        <w:t>r</w:t>
      </w:r>
      <w:r>
        <w:rPr>
          <w:color w:val="484848"/>
          <w:spacing w:val="-57"/>
        </w:rPr>
        <w:t xml:space="preserve"> </w:t>
      </w:r>
      <w:r>
        <w:rPr>
          <w:color w:val="484848"/>
          <w:spacing w:val="-2"/>
          <w:w w:val="100"/>
        </w:rPr>
        <w:t xml:space="preserve">函数： </w:t>
      </w:r>
      <w:r>
        <w:rPr>
          <w:color w:val="484848"/>
          <w:spacing w:val="-2"/>
          <w:w w:val="90"/>
        </w:rPr>
        <w:t>generator</w:t>
      </w:r>
      <w:r>
        <w:rPr>
          <w:color w:val="484848"/>
          <w:spacing w:val="-16"/>
          <w:w w:val="90"/>
        </w:rPr>
        <w:t xml:space="preserve"> 函数使用:</w:t>
      </w:r>
    </w:p>
    <w:p>
      <w:pPr>
        <w:pStyle w:val="7"/>
        <w:spacing w:line="280" w:lineRule="exact"/>
      </w:pPr>
      <w:r>
        <w:rPr>
          <w:color w:val="484848"/>
        </w:rPr>
        <w:t>1、分段执行，可以暂停</w:t>
      </w:r>
    </w:p>
    <w:p>
      <w:pPr>
        <w:pStyle w:val="7"/>
        <w:spacing w:before="30"/>
      </w:pPr>
      <w:r>
        <w:rPr>
          <w:color w:val="484848"/>
        </w:rPr>
        <w:t>2、可以控制阶段和每个阶段的返回值</w:t>
      </w:r>
    </w:p>
    <w:p>
      <w:pPr>
        <w:pStyle w:val="7"/>
        <w:spacing w:before="30"/>
      </w:pPr>
      <w:r>
        <w:rPr>
          <w:color w:val="484848"/>
        </w:rPr>
        <w:t>3、可以知道是否执行到结尾</w:t>
      </w:r>
    </w:p>
    <w:p>
      <w:pPr>
        <w:pStyle w:val="5"/>
        <w:spacing w:before="15" w:line="242" w:lineRule="auto"/>
        <w:ind w:right="7306"/>
      </w:pPr>
      <w:r>
        <w:rPr>
          <w:color w:val="000007"/>
          <w:w w:val="80"/>
        </w:rPr>
        <w:t>function*</w:t>
      </w:r>
      <w:r>
        <w:rPr>
          <w:color w:val="000007"/>
          <w:spacing w:val="-58"/>
          <w:w w:val="80"/>
        </w:rPr>
        <w:t xml:space="preserve"> </w:t>
      </w:r>
      <w:r>
        <w:rPr>
          <w:color w:val="000007"/>
          <w:w w:val="80"/>
        </w:rPr>
        <w:t>g()</w:t>
      </w:r>
      <w:r>
        <w:rPr>
          <w:color w:val="000007"/>
          <w:spacing w:val="-58"/>
          <w:w w:val="80"/>
        </w:rPr>
        <w:t xml:space="preserve"> </w:t>
      </w:r>
      <w:r>
        <w:rPr>
          <w:color w:val="000007"/>
          <w:w w:val="80"/>
        </w:rPr>
        <w:t xml:space="preserve">{ </w:t>
      </w:r>
      <w:r>
        <w:rPr>
          <w:color w:val="000007"/>
          <w:w w:val="90"/>
        </w:rPr>
        <w:t xml:space="preserve">var o = 1; </w:t>
      </w:r>
      <w:r>
        <w:rPr>
          <w:color w:val="000007"/>
          <w:spacing w:val="-1"/>
          <w:w w:val="88"/>
        </w:rPr>
        <w:t>y</w:t>
      </w:r>
      <w:r>
        <w:rPr>
          <w:color w:val="000007"/>
          <w:spacing w:val="-1"/>
          <w:w w:val="55"/>
        </w:rPr>
        <w:t>i</w:t>
      </w:r>
      <w:r>
        <w:rPr>
          <w:color w:val="000007"/>
          <w:spacing w:val="-1"/>
          <w:w w:val="88"/>
        </w:rPr>
        <w:t>e</w:t>
      </w:r>
      <w:r>
        <w:rPr>
          <w:color w:val="000007"/>
          <w:spacing w:val="-1"/>
          <w:w w:val="55"/>
        </w:rPr>
        <w:t>l</w:t>
      </w:r>
      <w:r>
        <w:rPr>
          <w:color w:val="000007"/>
        </w:rPr>
        <w:t>d</w:t>
      </w:r>
      <w:r>
        <w:rPr>
          <w:color w:val="000007"/>
          <w:spacing w:val="-62"/>
        </w:rPr>
        <w:t xml:space="preserve"> </w:t>
      </w:r>
      <w:r>
        <w:rPr>
          <w:color w:val="000007"/>
          <w:spacing w:val="-1"/>
          <w:w w:val="88"/>
        </w:rPr>
        <w:t>o</w:t>
      </w:r>
      <w:r>
        <w:rPr>
          <w:color w:val="000007"/>
          <w:spacing w:val="-1"/>
          <w:w w:val="109"/>
        </w:rPr>
        <w:t>++</w:t>
      </w:r>
      <w:r>
        <w:rPr>
          <w:color w:val="000007"/>
          <w:w w:val="50"/>
        </w:rPr>
        <w:t xml:space="preserve">; </w:t>
      </w:r>
      <w:r>
        <w:rPr>
          <w:color w:val="000007"/>
          <w:spacing w:val="-1"/>
          <w:w w:val="88"/>
        </w:rPr>
        <w:t>y</w:t>
      </w:r>
      <w:r>
        <w:rPr>
          <w:color w:val="000007"/>
          <w:spacing w:val="-1"/>
          <w:w w:val="55"/>
        </w:rPr>
        <w:t>i</w:t>
      </w:r>
      <w:r>
        <w:rPr>
          <w:color w:val="000007"/>
          <w:spacing w:val="-1"/>
          <w:w w:val="88"/>
        </w:rPr>
        <w:t>e</w:t>
      </w:r>
      <w:r>
        <w:rPr>
          <w:color w:val="000007"/>
          <w:spacing w:val="-1"/>
          <w:w w:val="55"/>
        </w:rPr>
        <w:t>l</w:t>
      </w:r>
      <w:r>
        <w:rPr>
          <w:color w:val="000007"/>
        </w:rPr>
        <w:t>d</w:t>
      </w:r>
      <w:r>
        <w:rPr>
          <w:color w:val="000007"/>
          <w:spacing w:val="-62"/>
        </w:rPr>
        <w:t xml:space="preserve"> </w:t>
      </w:r>
      <w:r>
        <w:rPr>
          <w:color w:val="000007"/>
          <w:spacing w:val="-1"/>
          <w:w w:val="88"/>
        </w:rPr>
        <w:t>o</w:t>
      </w:r>
      <w:r>
        <w:rPr>
          <w:color w:val="000007"/>
          <w:spacing w:val="-1"/>
          <w:w w:val="109"/>
        </w:rPr>
        <w:t>++</w:t>
      </w:r>
      <w:r>
        <w:rPr>
          <w:color w:val="000007"/>
          <w:w w:val="50"/>
        </w:rPr>
        <w:t>;</w:t>
      </w:r>
    </w:p>
    <w:p>
      <w:pPr>
        <w:spacing w:before="6"/>
        <w:ind w:left="160" w:right="0" w:firstLine="0"/>
        <w:jc w:val="left"/>
        <w:rPr>
          <w:sz w:val="24"/>
        </w:rPr>
      </w:pPr>
      <w:r>
        <w:rPr>
          <w:color w:val="000007"/>
          <w:w w:val="66"/>
          <w:sz w:val="24"/>
        </w:rPr>
        <w:t>}</w:t>
      </w:r>
    </w:p>
    <w:p>
      <w:pPr>
        <w:spacing w:before="4"/>
        <w:ind w:left="160" w:right="0" w:firstLine="0"/>
        <w:jc w:val="left"/>
        <w:rPr>
          <w:sz w:val="24"/>
        </w:rPr>
      </w:pPr>
      <w:r>
        <w:rPr>
          <w:color w:val="000007"/>
          <w:w w:val="85"/>
          <w:sz w:val="24"/>
        </w:rPr>
        <w:t>var</w:t>
      </w:r>
      <w:r>
        <w:rPr>
          <w:color w:val="000007"/>
          <w:spacing w:val="-69"/>
          <w:w w:val="85"/>
          <w:sz w:val="24"/>
        </w:rPr>
        <w:t xml:space="preserve"> </w:t>
      </w:r>
      <w:r>
        <w:rPr>
          <w:color w:val="000007"/>
          <w:w w:val="85"/>
          <w:sz w:val="24"/>
        </w:rPr>
        <w:t>gen</w:t>
      </w:r>
      <w:r>
        <w:rPr>
          <w:color w:val="000007"/>
          <w:spacing w:val="-68"/>
          <w:w w:val="85"/>
          <w:sz w:val="24"/>
        </w:rPr>
        <w:t xml:space="preserve"> </w:t>
      </w:r>
      <w:r>
        <w:rPr>
          <w:color w:val="000007"/>
          <w:w w:val="85"/>
          <w:sz w:val="24"/>
        </w:rPr>
        <w:t>=</w:t>
      </w:r>
      <w:r>
        <w:rPr>
          <w:color w:val="000007"/>
          <w:spacing w:val="-69"/>
          <w:w w:val="85"/>
          <w:sz w:val="24"/>
        </w:rPr>
        <w:t xml:space="preserve"> </w:t>
      </w:r>
      <w:r>
        <w:rPr>
          <w:color w:val="000007"/>
          <w:w w:val="85"/>
          <w:sz w:val="24"/>
        </w:rPr>
        <w:t>g();</w:t>
      </w:r>
    </w:p>
    <w:p>
      <w:pPr>
        <w:tabs>
          <w:tab w:val="left" w:pos="2747"/>
        </w:tabs>
        <w:spacing w:before="5" w:line="242" w:lineRule="auto"/>
        <w:ind w:left="160" w:right="3343" w:firstLine="0"/>
        <w:jc w:val="left"/>
        <w:rPr>
          <w:sz w:val="24"/>
        </w:rPr>
      </w:pP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ge</w:t>
      </w:r>
      <w:r>
        <w:rPr>
          <w:color w:val="000007"/>
          <w:sz w:val="24"/>
        </w:rPr>
        <w:t>n</w:t>
      </w:r>
      <w:r>
        <w:rPr>
          <w:color w:val="000007"/>
          <w:w w:val="50"/>
          <w:sz w:val="24"/>
        </w:rPr>
        <w:t>.</w:t>
      </w:r>
      <w:r>
        <w:rPr>
          <w:color w:val="000007"/>
          <w:sz w:val="24"/>
        </w:rPr>
        <w:t>n</w:t>
      </w:r>
      <w:r>
        <w:rPr>
          <w:color w:val="000007"/>
          <w:spacing w:val="-1"/>
          <w:w w:val="88"/>
          <w:sz w:val="24"/>
        </w:rPr>
        <w:t>ex</w:t>
      </w:r>
      <w:r>
        <w:rPr>
          <w:color w:val="000007"/>
          <w:spacing w:val="-1"/>
          <w:w w:val="55"/>
          <w:sz w:val="24"/>
        </w:rPr>
        <w:t>t())</w:t>
      </w:r>
      <w:r>
        <w:rPr>
          <w:color w:val="000007"/>
          <w:w w:val="50"/>
          <w:sz w:val="24"/>
        </w:rPr>
        <w:t>;</w:t>
      </w:r>
      <w:r>
        <w:rPr>
          <w:color w:val="000007"/>
          <w:spacing w:val="-62"/>
          <w:sz w:val="24"/>
        </w:rPr>
        <w:t xml:space="preserve"> </w:t>
      </w:r>
      <w:r>
        <w:rPr>
          <w:color w:val="000007"/>
          <w:spacing w:val="-1"/>
          <w:w w:val="55"/>
          <w:sz w:val="24"/>
        </w:rPr>
        <w:t>/</w:t>
      </w:r>
      <w:r>
        <w:rPr>
          <w:color w:val="000007"/>
          <w:w w:val="55"/>
          <w:sz w:val="24"/>
        </w:rPr>
        <w:t>/</w:t>
      </w:r>
      <w:r>
        <w:rPr>
          <w:color w:val="000007"/>
          <w:sz w:val="24"/>
        </w:rPr>
        <w:tab/>
      </w:r>
      <w:r>
        <w:rPr>
          <w:color w:val="000007"/>
          <w:w w:val="132"/>
          <w:sz w:val="24"/>
        </w:rPr>
        <w:t>O</w:t>
      </w:r>
      <w:r>
        <w:rPr>
          <w:color w:val="000007"/>
          <w:sz w:val="24"/>
        </w:rPr>
        <w:t>b</w:t>
      </w:r>
      <w:r>
        <w:rPr>
          <w:color w:val="000007"/>
          <w:spacing w:val="-1"/>
          <w:w w:val="55"/>
          <w:sz w:val="24"/>
        </w:rPr>
        <w:t>j</w:t>
      </w:r>
      <w:r>
        <w:rPr>
          <w:color w:val="000007"/>
          <w:spacing w:val="-1"/>
          <w:w w:val="88"/>
          <w:sz w:val="24"/>
        </w:rPr>
        <w:t>ec</w:t>
      </w:r>
      <w:r>
        <w:rPr>
          <w:color w:val="000007"/>
          <w:w w:val="55"/>
          <w:sz w:val="24"/>
        </w:rPr>
        <w:t>t</w:t>
      </w:r>
      <w:r>
        <w:rPr>
          <w:color w:val="000007"/>
          <w:spacing w:val="-60"/>
          <w:sz w:val="24"/>
        </w:rPr>
        <w:t xml:space="preserve"> </w:t>
      </w:r>
      <w:r>
        <w:rPr>
          <w:color w:val="000007"/>
          <w:w w:val="66"/>
          <w:sz w:val="24"/>
        </w:rPr>
        <w:t>{</w:t>
      </w:r>
      <w:r>
        <w:rPr>
          <w:color w:val="000007"/>
          <w:spacing w:val="-1"/>
          <w:w w:val="88"/>
          <w:sz w:val="24"/>
        </w:rPr>
        <w:t>va</w:t>
      </w:r>
      <w:r>
        <w:rPr>
          <w:color w:val="000007"/>
          <w:spacing w:val="-1"/>
          <w:w w:val="55"/>
          <w:sz w:val="24"/>
        </w:rPr>
        <w:t>l</w:t>
      </w:r>
      <w:r>
        <w:rPr>
          <w:color w:val="000007"/>
          <w:sz w:val="24"/>
        </w:rPr>
        <w:t>u</w:t>
      </w:r>
      <w:r>
        <w:rPr>
          <w:color w:val="000007"/>
          <w:spacing w:val="-1"/>
          <w:w w:val="88"/>
          <w:sz w:val="24"/>
        </w:rPr>
        <w:t>e</w:t>
      </w:r>
      <w:r>
        <w:rPr>
          <w:color w:val="000007"/>
          <w:w w:val="50"/>
          <w:sz w:val="24"/>
        </w:rPr>
        <w:t>:</w:t>
      </w:r>
      <w:r>
        <w:rPr>
          <w:color w:val="000007"/>
          <w:spacing w:val="-61"/>
          <w:sz w:val="24"/>
        </w:rPr>
        <w:t xml:space="preserve"> </w:t>
      </w:r>
      <w:r>
        <w:rPr>
          <w:color w:val="000007"/>
          <w:sz w:val="24"/>
        </w:rPr>
        <w:t>1</w:t>
      </w:r>
      <w:r>
        <w:rPr>
          <w:color w:val="000007"/>
          <w:w w:val="50"/>
          <w:sz w:val="24"/>
        </w:rPr>
        <w:t>,</w:t>
      </w:r>
      <w:r>
        <w:rPr>
          <w:color w:val="000007"/>
          <w:spacing w:val="-63"/>
          <w:sz w:val="24"/>
        </w:rPr>
        <w:t xml:space="preserve"> </w:t>
      </w:r>
      <w:r>
        <w:rPr>
          <w:color w:val="000007"/>
          <w:sz w:val="24"/>
        </w:rPr>
        <w:t>d</w:t>
      </w:r>
      <w:r>
        <w:rPr>
          <w:color w:val="000007"/>
          <w:spacing w:val="-1"/>
          <w:w w:val="88"/>
          <w:sz w:val="24"/>
        </w:rPr>
        <w:t>o</w:t>
      </w:r>
      <w:r>
        <w:rPr>
          <w:color w:val="000007"/>
          <w:sz w:val="24"/>
        </w:rPr>
        <w:t>n</w:t>
      </w:r>
      <w:r>
        <w:rPr>
          <w:color w:val="000007"/>
          <w:spacing w:val="-1"/>
          <w:w w:val="88"/>
          <w:sz w:val="24"/>
        </w:rPr>
        <w:t>e</w:t>
      </w:r>
      <w:r>
        <w:rPr>
          <w:color w:val="000007"/>
          <w:w w:val="50"/>
          <w:sz w:val="24"/>
        </w:rPr>
        <w:t>:</w:t>
      </w:r>
      <w:r>
        <w:rPr>
          <w:color w:val="000007"/>
          <w:spacing w:val="-61"/>
          <w:sz w:val="24"/>
        </w:rPr>
        <w:t xml:space="preserve"> </w:t>
      </w:r>
      <w:r>
        <w:rPr>
          <w:color w:val="000007"/>
          <w:spacing w:val="-1"/>
          <w:w w:val="55"/>
          <w:sz w:val="24"/>
        </w:rPr>
        <w:t>f</w:t>
      </w:r>
      <w:r>
        <w:rPr>
          <w:color w:val="000007"/>
          <w:spacing w:val="-1"/>
          <w:w w:val="88"/>
          <w:sz w:val="24"/>
        </w:rPr>
        <w:t>a</w:t>
      </w:r>
      <w:r>
        <w:rPr>
          <w:color w:val="000007"/>
          <w:spacing w:val="-1"/>
          <w:w w:val="55"/>
          <w:sz w:val="24"/>
        </w:rPr>
        <w:t>l</w:t>
      </w:r>
      <w:r>
        <w:rPr>
          <w:color w:val="000007"/>
          <w:w w:val="77"/>
          <w:sz w:val="24"/>
        </w:rPr>
        <w:t>s</w:t>
      </w:r>
      <w:r>
        <w:rPr>
          <w:color w:val="000007"/>
          <w:spacing w:val="-1"/>
          <w:w w:val="88"/>
          <w:sz w:val="24"/>
        </w:rPr>
        <w:t>e</w:t>
      </w:r>
      <w:r>
        <w:rPr>
          <w:color w:val="000007"/>
          <w:w w:val="66"/>
          <w:sz w:val="24"/>
        </w:rPr>
        <w:t xml:space="preserve">} </w:t>
      </w:r>
      <w:r>
        <w:rPr>
          <w:color w:val="000007"/>
          <w:w w:val="90"/>
          <w:sz w:val="24"/>
        </w:rPr>
        <w:t>var</w:t>
      </w:r>
      <w:r>
        <w:rPr>
          <w:color w:val="000007"/>
          <w:spacing w:val="-52"/>
          <w:w w:val="90"/>
          <w:sz w:val="24"/>
        </w:rPr>
        <w:t xml:space="preserve"> </w:t>
      </w:r>
      <w:r>
        <w:rPr>
          <w:color w:val="000007"/>
          <w:w w:val="90"/>
          <w:sz w:val="24"/>
        </w:rPr>
        <w:t>xxx</w:t>
      </w:r>
      <w:r>
        <w:rPr>
          <w:color w:val="000007"/>
          <w:spacing w:val="-54"/>
          <w:w w:val="90"/>
          <w:sz w:val="24"/>
        </w:rPr>
        <w:t xml:space="preserve"> </w:t>
      </w:r>
      <w:r>
        <w:rPr>
          <w:color w:val="000007"/>
          <w:w w:val="90"/>
          <w:sz w:val="24"/>
        </w:rPr>
        <w:t>=</w:t>
      </w:r>
      <w:r>
        <w:rPr>
          <w:color w:val="000007"/>
          <w:spacing w:val="-50"/>
          <w:w w:val="90"/>
          <w:sz w:val="24"/>
        </w:rPr>
        <w:t xml:space="preserve"> </w:t>
      </w:r>
      <w:r>
        <w:rPr>
          <w:color w:val="000007"/>
          <w:w w:val="90"/>
          <w:sz w:val="24"/>
        </w:rPr>
        <w:t>g();</w:t>
      </w:r>
    </w:p>
    <w:p>
      <w:pPr>
        <w:spacing w:before="3" w:line="247" w:lineRule="auto"/>
        <w:ind w:left="160" w:right="2703" w:firstLine="0"/>
        <w:jc w:val="left"/>
        <w:rPr>
          <w:sz w:val="22"/>
        </w:rPr>
      </w:pP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ge</w:t>
      </w:r>
      <w:r>
        <w:rPr>
          <w:color w:val="000007"/>
          <w:sz w:val="24"/>
        </w:rPr>
        <w:t>n</w:t>
      </w:r>
      <w:r>
        <w:rPr>
          <w:color w:val="000007"/>
          <w:w w:val="50"/>
          <w:sz w:val="24"/>
        </w:rPr>
        <w:t>.</w:t>
      </w:r>
      <w:r>
        <w:rPr>
          <w:color w:val="000007"/>
          <w:sz w:val="24"/>
        </w:rPr>
        <w:t>n</w:t>
      </w:r>
      <w:r>
        <w:rPr>
          <w:color w:val="000007"/>
          <w:spacing w:val="-1"/>
          <w:w w:val="88"/>
          <w:sz w:val="24"/>
        </w:rPr>
        <w:t>ex</w:t>
      </w:r>
      <w:r>
        <w:rPr>
          <w:color w:val="000007"/>
          <w:spacing w:val="-1"/>
          <w:w w:val="55"/>
          <w:sz w:val="24"/>
        </w:rPr>
        <w:t>t())</w:t>
      </w:r>
      <w:r>
        <w:rPr>
          <w:color w:val="000007"/>
          <w:w w:val="50"/>
          <w:sz w:val="24"/>
        </w:rPr>
        <w:t>;</w:t>
      </w:r>
      <w:r>
        <w:rPr>
          <w:color w:val="000007"/>
          <w:spacing w:val="-62"/>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w w:val="132"/>
          <w:sz w:val="24"/>
        </w:rPr>
        <w:t>O</w:t>
      </w:r>
      <w:r>
        <w:rPr>
          <w:color w:val="000007"/>
          <w:sz w:val="24"/>
        </w:rPr>
        <w:t>b</w:t>
      </w:r>
      <w:r>
        <w:rPr>
          <w:color w:val="000007"/>
          <w:spacing w:val="-1"/>
          <w:w w:val="55"/>
          <w:sz w:val="24"/>
        </w:rPr>
        <w:t>j</w:t>
      </w:r>
      <w:r>
        <w:rPr>
          <w:color w:val="000007"/>
          <w:spacing w:val="-1"/>
          <w:w w:val="88"/>
          <w:sz w:val="24"/>
        </w:rPr>
        <w:t>ec</w:t>
      </w:r>
      <w:r>
        <w:rPr>
          <w:color w:val="000007"/>
          <w:w w:val="55"/>
          <w:sz w:val="24"/>
        </w:rPr>
        <w:t>t</w:t>
      </w:r>
      <w:r>
        <w:rPr>
          <w:color w:val="000007"/>
          <w:spacing w:val="-63"/>
          <w:sz w:val="24"/>
        </w:rPr>
        <w:t xml:space="preserve"> </w:t>
      </w:r>
      <w:r>
        <w:rPr>
          <w:color w:val="000007"/>
          <w:w w:val="66"/>
          <w:sz w:val="24"/>
        </w:rPr>
        <w:t>{</w:t>
      </w:r>
      <w:r>
        <w:rPr>
          <w:color w:val="000007"/>
          <w:spacing w:val="-1"/>
          <w:w w:val="88"/>
          <w:sz w:val="24"/>
        </w:rPr>
        <w:t>va</w:t>
      </w:r>
      <w:r>
        <w:rPr>
          <w:color w:val="000007"/>
          <w:spacing w:val="-1"/>
          <w:w w:val="55"/>
          <w:sz w:val="24"/>
        </w:rPr>
        <w:t>l</w:t>
      </w:r>
      <w:r>
        <w:rPr>
          <w:color w:val="000007"/>
          <w:sz w:val="24"/>
        </w:rPr>
        <w:t>u</w:t>
      </w:r>
      <w:r>
        <w:rPr>
          <w:color w:val="000007"/>
          <w:spacing w:val="-1"/>
          <w:w w:val="88"/>
          <w:sz w:val="24"/>
        </w:rPr>
        <w:t>e</w:t>
      </w:r>
      <w:r>
        <w:rPr>
          <w:color w:val="000007"/>
          <w:w w:val="50"/>
          <w:sz w:val="24"/>
        </w:rPr>
        <w:t>:</w:t>
      </w:r>
      <w:r>
        <w:rPr>
          <w:color w:val="000007"/>
          <w:spacing w:val="-61"/>
          <w:sz w:val="24"/>
        </w:rPr>
        <w:t xml:space="preserve"> </w:t>
      </w:r>
      <w:r>
        <w:rPr>
          <w:color w:val="000007"/>
          <w:sz w:val="24"/>
        </w:rPr>
        <w:t>2</w:t>
      </w:r>
      <w:r>
        <w:rPr>
          <w:color w:val="000007"/>
          <w:w w:val="50"/>
          <w:sz w:val="24"/>
        </w:rPr>
        <w:t>,</w:t>
      </w:r>
      <w:r>
        <w:rPr>
          <w:color w:val="000007"/>
          <w:spacing w:val="-60"/>
          <w:sz w:val="24"/>
        </w:rPr>
        <w:t xml:space="preserve"> </w:t>
      </w:r>
      <w:r>
        <w:rPr>
          <w:color w:val="000007"/>
          <w:sz w:val="24"/>
        </w:rPr>
        <w:t>d</w:t>
      </w:r>
      <w:r>
        <w:rPr>
          <w:color w:val="000007"/>
          <w:spacing w:val="-1"/>
          <w:w w:val="88"/>
          <w:sz w:val="24"/>
        </w:rPr>
        <w:t>o</w:t>
      </w:r>
      <w:r>
        <w:rPr>
          <w:color w:val="000007"/>
          <w:sz w:val="24"/>
        </w:rPr>
        <w:t>n</w:t>
      </w:r>
      <w:r>
        <w:rPr>
          <w:color w:val="000007"/>
          <w:spacing w:val="-1"/>
          <w:w w:val="88"/>
          <w:sz w:val="24"/>
        </w:rPr>
        <w:t>e</w:t>
      </w:r>
      <w:r>
        <w:rPr>
          <w:color w:val="000007"/>
          <w:w w:val="50"/>
          <w:sz w:val="24"/>
        </w:rPr>
        <w:t>:</w:t>
      </w:r>
      <w:r>
        <w:rPr>
          <w:color w:val="000007"/>
          <w:spacing w:val="-61"/>
          <w:sz w:val="24"/>
        </w:rPr>
        <w:t xml:space="preserve"> </w:t>
      </w:r>
      <w:r>
        <w:rPr>
          <w:color w:val="000007"/>
          <w:spacing w:val="-1"/>
          <w:w w:val="55"/>
          <w:sz w:val="24"/>
        </w:rPr>
        <w:t>f</w:t>
      </w:r>
      <w:r>
        <w:rPr>
          <w:color w:val="000007"/>
          <w:spacing w:val="-1"/>
          <w:w w:val="88"/>
          <w:sz w:val="24"/>
        </w:rPr>
        <w:t>a</w:t>
      </w:r>
      <w:r>
        <w:rPr>
          <w:color w:val="000007"/>
          <w:spacing w:val="-1"/>
          <w:w w:val="55"/>
          <w:sz w:val="24"/>
        </w:rPr>
        <w:t>l</w:t>
      </w:r>
      <w:r>
        <w:rPr>
          <w:color w:val="000007"/>
          <w:w w:val="77"/>
          <w:sz w:val="24"/>
        </w:rPr>
        <w:t>s</w:t>
      </w:r>
      <w:r>
        <w:rPr>
          <w:color w:val="000007"/>
          <w:spacing w:val="-1"/>
          <w:w w:val="88"/>
          <w:sz w:val="24"/>
        </w:rPr>
        <w:t>e</w:t>
      </w:r>
      <w:r>
        <w:rPr>
          <w:color w:val="000007"/>
          <w:w w:val="66"/>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xxx</w:t>
      </w:r>
      <w:r>
        <w:rPr>
          <w:color w:val="000007"/>
          <w:w w:val="50"/>
          <w:sz w:val="24"/>
        </w:rPr>
        <w:t>.</w:t>
      </w:r>
      <w:r>
        <w:rPr>
          <w:color w:val="000007"/>
          <w:sz w:val="24"/>
        </w:rPr>
        <w:t>n</w:t>
      </w:r>
      <w:r>
        <w:rPr>
          <w:color w:val="000007"/>
          <w:spacing w:val="-1"/>
          <w:w w:val="88"/>
          <w:sz w:val="24"/>
        </w:rPr>
        <w:t>ex</w:t>
      </w:r>
      <w:r>
        <w:rPr>
          <w:color w:val="000007"/>
          <w:spacing w:val="-1"/>
          <w:w w:val="55"/>
          <w:sz w:val="24"/>
        </w:rPr>
        <w:t>t())</w:t>
      </w:r>
      <w:r>
        <w:rPr>
          <w:color w:val="000007"/>
          <w:w w:val="50"/>
          <w:sz w:val="24"/>
        </w:rPr>
        <w:t>;</w:t>
      </w:r>
      <w:r>
        <w:rPr>
          <w:color w:val="000007"/>
          <w:spacing w:val="-62"/>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w w:val="132"/>
          <w:sz w:val="24"/>
        </w:rPr>
        <w:t>O</w:t>
      </w:r>
      <w:r>
        <w:rPr>
          <w:color w:val="000007"/>
          <w:sz w:val="24"/>
        </w:rPr>
        <w:t>b</w:t>
      </w:r>
      <w:r>
        <w:rPr>
          <w:color w:val="000007"/>
          <w:spacing w:val="-1"/>
          <w:w w:val="55"/>
          <w:sz w:val="24"/>
        </w:rPr>
        <w:t>j</w:t>
      </w:r>
      <w:r>
        <w:rPr>
          <w:color w:val="000007"/>
          <w:spacing w:val="-1"/>
          <w:w w:val="88"/>
          <w:sz w:val="24"/>
        </w:rPr>
        <w:t>ec</w:t>
      </w:r>
      <w:r>
        <w:rPr>
          <w:color w:val="000007"/>
          <w:w w:val="55"/>
          <w:sz w:val="24"/>
        </w:rPr>
        <w:t>t</w:t>
      </w:r>
      <w:r>
        <w:rPr>
          <w:color w:val="000007"/>
          <w:spacing w:val="-60"/>
          <w:sz w:val="24"/>
        </w:rPr>
        <w:t xml:space="preserve"> </w:t>
      </w:r>
      <w:r>
        <w:rPr>
          <w:color w:val="000007"/>
          <w:w w:val="66"/>
          <w:sz w:val="24"/>
        </w:rPr>
        <w:t>{</w:t>
      </w:r>
      <w:r>
        <w:rPr>
          <w:color w:val="000007"/>
          <w:spacing w:val="-1"/>
          <w:w w:val="88"/>
          <w:sz w:val="24"/>
        </w:rPr>
        <w:t>va</w:t>
      </w:r>
      <w:r>
        <w:rPr>
          <w:color w:val="000007"/>
          <w:spacing w:val="-1"/>
          <w:w w:val="55"/>
          <w:sz w:val="24"/>
        </w:rPr>
        <w:t>l</w:t>
      </w:r>
      <w:r>
        <w:rPr>
          <w:color w:val="000007"/>
          <w:sz w:val="24"/>
        </w:rPr>
        <w:t>u</w:t>
      </w:r>
      <w:r>
        <w:rPr>
          <w:color w:val="000007"/>
          <w:spacing w:val="-1"/>
          <w:w w:val="88"/>
          <w:sz w:val="24"/>
        </w:rPr>
        <w:t>e</w:t>
      </w:r>
      <w:r>
        <w:rPr>
          <w:color w:val="000007"/>
          <w:w w:val="50"/>
          <w:sz w:val="24"/>
        </w:rPr>
        <w:t>:</w:t>
      </w:r>
      <w:r>
        <w:rPr>
          <w:color w:val="000007"/>
          <w:spacing w:val="-61"/>
          <w:sz w:val="24"/>
        </w:rPr>
        <w:t xml:space="preserve"> </w:t>
      </w:r>
      <w:r>
        <w:rPr>
          <w:color w:val="000007"/>
          <w:sz w:val="24"/>
        </w:rPr>
        <w:t>1</w:t>
      </w:r>
      <w:r>
        <w:rPr>
          <w:color w:val="000007"/>
          <w:w w:val="50"/>
          <w:sz w:val="24"/>
        </w:rPr>
        <w:t>,</w:t>
      </w:r>
      <w:r>
        <w:rPr>
          <w:color w:val="000007"/>
          <w:spacing w:val="-63"/>
          <w:sz w:val="24"/>
        </w:rPr>
        <w:t xml:space="preserve"> </w:t>
      </w:r>
      <w:r>
        <w:rPr>
          <w:color w:val="000007"/>
          <w:sz w:val="24"/>
        </w:rPr>
        <w:t>d</w:t>
      </w:r>
      <w:r>
        <w:rPr>
          <w:color w:val="000007"/>
          <w:spacing w:val="-1"/>
          <w:w w:val="88"/>
          <w:sz w:val="24"/>
        </w:rPr>
        <w:t>o</w:t>
      </w:r>
      <w:r>
        <w:rPr>
          <w:color w:val="000007"/>
          <w:sz w:val="24"/>
        </w:rPr>
        <w:t>n</w:t>
      </w:r>
      <w:r>
        <w:rPr>
          <w:color w:val="000007"/>
          <w:spacing w:val="-1"/>
          <w:w w:val="88"/>
          <w:sz w:val="24"/>
        </w:rPr>
        <w:t>e</w:t>
      </w:r>
      <w:r>
        <w:rPr>
          <w:color w:val="000007"/>
          <w:w w:val="50"/>
          <w:sz w:val="24"/>
        </w:rPr>
        <w:t>:</w:t>
      </w:r>
      <w:r>
        <w:rPr>
          <w:color w:val="000007"/>
          <w:spacing w:val="-61"/>
          <w:sz w:val="24"/>
        </w:rPr>
        <w:t xml:space="preserve"> </w:t>
      </w:r>
      <w:r>
        <w:rPr>
          <w:color w:val="000007"/>
          <w:spacing w:val="-1"/>
          <w:w w:val="55"/>
          <w:sz w:val="24"/>
        </w:rPr>
        <w:t>f</w:t>
      </w:r>
      <w:r>
        <w:rPr>
          <w:color w:val="000007"/>
          <w:spacing w:val="-1"/>
          <w:w w:val="88"/>
          <w:sz w:val="24"/>
        </w:rPr>
        <w:t>a</w:t>
      </w:r>
      <w:r>
        <w:rPr>
          <w:color w:val="000007"/>
          <w:spacing w:val="-1"/>
          <w:w w:val="55"/>
          <w:sz w:val="24"/>
        </w:rPr>
        <w:t>l</w:t>
      </w:r>
      <w:r>
        <w:rPr>
          <w:color w:val="000007"/>
          <w:w w:val="77"/>
          <w:sz w:val="24"/>
        </w:rPr>
        <w:t>s</w:t>
      </w:r>
      <w:r>
        <w:rPr>
          <w:color w:val="000007"/>
          <w:spacing w:val="-1"/>
          <w:w w:val="88"/>
          <w:sz w:val="24"/>
        </w:rPr>
        <w:t>e</w:t>
      </w:r>
      <w:r>
        <w:rPr>
          <w:color w:val="000007"/>
          <w:w w:val="66"/>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ge</w:t>
      </w:r>
      <w:r>
        <w:rPr>
          <w:color w:val="000007"/>
          <w:sz w:val="24"/>
        </w:rPr>
        <w:t>n</w:t>
      </w:r>
      <w:r>
        <w:rPr>
          <w:color w:val="000007"/>
          <w:w w:val="50"/>
          <w:sz w:val="24"/>
        </w:rPr>
        <w:t>.</w:t>
      </w:r>
      <w:r>
        <w:rPr>
          <w:color w:val="000007"/>
          <w:sz w:val="24"/>
        </w:rPr>
        <w:t>n</w:t>
      </w:r>
      <w:r>
        <w:rPr>
          <w:color w:val="000007"/>
          <w:spacing w:val="-1"/>
          <w:w w:val="88"/>
          <w:sz w:val="24"/>
        </w:rPr>
        <w:t>ex</w:t>
      </w:r>
      <w:r>
        <w:rPr>
          <w:color w:val="000007"/>
          <w:spacing w:val="-1"/>
          <w:w w:val="55"/>
          <w:sz w:val="24"/>
        </w:rPr>
        <w:t>t())</w:t>
      </w:r>
      <w:r>
        <w:rPr>
          <w:color w:val="000007"/>
          <w:w w:val="50"/>
          <w:sz w:val="24"/>
        </w:rPr>
        <w:t>;</w:t>
      </w:r>
      <w:r>
        <w:rPr>
          <w:color w:val="000007"/>
          <w:spacing w:val="-62"/>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w w:val="132"/>
          <w:sz w:val="24"/>
        </w:rPr>
        <w:t>O</w:t>
      </w:r>
      <w:r>
        <w:rPr>
          <w:color w:val="000007"/>
          <w:sz w:val="24"/>
        </w:rPr>
        <w:t>b</w:t>
      </w:r>
      <w:r>
        <w:rPr>
          <w:color w:val="000007"/>
          <w:spacing w:val="-1"/>
          <w:w w:val="55"/>
          <w:sz w:val="24"/>
        </w:rPr>
        <w:t>j</w:t>
      </w:r>
      <w:r>
        <w:rPr>
          <w:color w:val="000007"/>
          <w:spacing w:val="-1"/>
          <w:w w:val="88"/>
          <w:sz w:val="24"/>
        </w:rPr>
        <w:t>ec</w:t>
      </w:r>
      <w:r>
        <w:rPr>
          <w:color w:val="000007"/>
          <w:w w:val="55"/>
          <w:sz w:val="24"/>
        </w:rPr>
        <w:t>t</w:t>
      </w:r>
      <w:r>
        <w:rPr>
          <w:color w:val="000007"/>
          <w:spacing w:val="-63"/>
          <w:sz w:val="24"/>
        </w:rPr>
        <w:t xml:space="preserve"> </w:t>
      </w:r>
      <w:r>
        <w:rPr>
          <w:color w:val="000007"/>
          <w:w w:val="66"/>
          <w:sz w:val="24"/>
        </w:rPr>
        <w:t>{</w:t>
      </w:r>
      <w:r>
        <w:rPr>
          <w:color w:val="000007"/>
          <w:spacing w:val="-1"/>
          <w:w w:val="88"/>
          <w:sz w:val="24"/>
        </w:rPr>
        <w:t>va</w:t>
      </w:r>
      <w:r>
        <w:rPr>
          <w:color w:val="000007"/>
          <w:spacing w:val="-1"/>
          <w:w w:val="55"/>
          <w:sz w:val="24"/>
        </w:rPr>
        <w:t>l</w:t>
      </w:r>
      <w:r>
        <w:rPr>
          <w:color w:val="000007"/>
          <w:sz w:val="24"/>
        </w:rPr>
        <w:t>u</w:t>
      </w:r>
      <w:r>
        <w:rPr>
          <w:color w:val="000007"/>
          <w:spacing w:val="-1"/>
          <w:w w:val="88"/>
          <w:sz w:val="24"/>
        </w:rPr>
        <w:t>e</w:t>
      </w:r>
      <w:r>
        <w:rPr>
          <w:color w:val="000007"/>
          <w:w w:val="50"/>
          <w:sz w:val="24"/>
        </w:rPr>
        <w:t>:</w:t>
      </w:r>
      <w:r>
        <w:rPr>
          <w:color w:val="000007"/>
          <w:spacing w:val="-61"/>
          <w:sz w:val="24"/>
        </w:rPr>
        <w:t xml:space="preserve"> </w:t>
      </w:r>
      <w:r>
        <w:rPr>
          <w:color w:val="000007"/>
          <w:sz w:val="24"/>
        </w:rPr>
        <w:t>und</w:t>
      </w:r>
      <w:r>
        <w:rPr>
          <w:color w:val="000007"/>
          <w:spacing w:val="-1"/>
          <w:w w:val="88"/>
          <w:sz w:val="24"/>
        </w:rPr>
        <w:t>e</w:t>
      </w:r>
      <w:r>
        <w:rPr>
          <w:color w:val="000007"/>
          <w:spacing w:val="-1"/>
          <w:w w:val="55"/>
          <w:sz w:val="24"/>
        </w:rPr>
        <w:t>fi</w:t>
      </w:r>
      <w:r>
        <w:rPr>
          <w:color w:val="000007"/>
          <w:sz w:val="24"/>
        </w:rPr>
        <w:t>n</w:t>
      </w:r>
      <w:r>
        <w:rPr>
          <w:color w:val="000007"/>
          <w:spacing w:val="-1"/>
          <w:w w:val="88"/>
          <w:sz w:val="24"/>
        </w:rPr>
        <w:t>e</w:t>
      </w:r>
      <w:r>
        <w:rPr>
          <w:color w:val="000007"/>
          <w:sz w:val="24"/>
        </w:rPr>
        <w:t>d</w:t>
      </w:r>
      <w:r>
        <w:rPr>
          <w:color w:val="000007"/>
          <w:w w:val="50"/>
          <w:sz w:val="24"/>
        </w:rPr>
        <w:t>,</w:t>
      </w:r>
      <w:r>
        <w:rPr>
          <w:color w:val="000007"/>
          <w:spacing w:val="-59"/>
          <w:sz w:val="24"/>
        </w:rPr>
        <w:t xml:space="preserve"> </w:t>
      </w:r>
      <w:r>
        <w:rPr>
          <w:color w:val="000007"/>
          <w:sz w:val="24"/>
        </w:rPr>
        <w:t>d</w:t>
      </w:r>
      <w:r>
        <w:rPr>
          <w:color w:val="000007"/>
          <w:spacing w:val="-1"/>
          <w:w w:val="88"/>
          <w:sz w:val="24"/>
        </w:rPr>
        <w:t>o</w:t>
      </w:r>
      <w:r>
        <w:rPr>
          <w:color w:val="000007"/>
          <w:sz w:val="24"/>
        </w:rPr>
        <w:t>n</w:t>
      </w:r>
      <w:r>
        <w:rPr>
          <w:color w:val="000007"/>
          <w:spacing w:val="-1"/>
          <w:w w:val="88"/>
          <w:sz w:val="24"/>
        </w:rPr>
        <w:t>e</w:t>
      </w:r>
      <w:r>
        <w:rPr>
          <w:color w:val="000007"/>
          <w:w w:val="50"/>
          <w:sz w:val="24"/>
        </w:rPr>
        <w:t>:</w:t>
      </w:r>
      <w:r>
        <w:rPr>
          <w:color w:val="000007"/>
          <w:spacing w:val="-63"/>
          <w:sz w:val="24"/>
        </w:rPr>
        <w:t xml:space="preserve"> </w:t>
      </w:r>
      <w:r>
        <w:rPr>
          <w:color w:val="000007"/>
          <w:spacing w:val="-1"/>
          <w:w w:val="55"/>
          <w:sz w:val="24"/>
        </w:rPr>
        <w:t>t</w:t>
      </w:r>
      <w:r>
        <w:rPr>
          <w:color w:val="000007"/>
          <w:w w:val="66"/>
          <w:sz w:val="24"/>
        </w:rPr>
        <w:t>r</w:t>
      </w:r>
      <w:r>
        <w:rPr>
          <w:color w:val="000007"/>
          <w:sz w:val="24"/>
        </w:rPr>
        <w:t>u</w:t>
      </w:r>
      <w:r>
        <w:rPr>
          <w:color w:val="000007"/>
          <w:spacing w:val="-1"/>
          <w:w w:val="88"/>
          <w:sz w:val="24"/>
        </w:rPr>
        <w:t>e</w:t>
      </w:r>
      <w:r>
        <w:rPr>
          <w:color w:val="000007"/>
          <w:w w:val="66"/>
          <w:sz w:val="24"/>
        </w:rPr>
        <w:t xml:space="preserve">} </w:t>
      </w:r>
      <w:r>
        <w:rPr>
          <w:color w:val="484848"/>
          <w:w w:val="85"/>
          <w:sz w:val="22"/>
        </w:rPr>
        <w:t>generator</w:t>
      </w:r>
      <w:r>
        <w:rPr>
          <w:color w:val="484848"/>
          <w:spacing w:val="-8"/>
          <w:w w:val="85"/>
          <w:sz w:val="22"/>
        </w:rPr>
        <w:t xml:space="preserve"> 和异步控制:</w:t>
      </w:r>
    </w:p>
    <w:p>
      <w:pPr>
        <w:pStyle w:val="7"/>
        <w:spacing w:before="22" w:line="266" w:lineRule="auto"/>
        <w:ind w:right="337"/>
        <w:jc w:val="both"/>
      </w:pPr>
      <w:r>
        <w:rPr>
          <w:color w:val="484848"/>
          <w:spacing w:val="25"/>
          <w:w w:val="100"/>
        </w:rPr>
        <w:t>利用</w:t>
      </w:r>
      <w:r>
        <w:rPr>
          <w:color w:val="484848"/>
          <w:spacing w:val="-1"/>
          <w:w w:val="133"/>
        </w:rPr>
        <w:t>G</w:t>
      </w:r>
      <w:r>
        <w:rPr>
          <w:color w:val="484848"/>
          <w:spacing w:val="-1"/>
          <w:w w:val="88"/>
        </w:rPr>
        <w:t>e</w:t>
      </w:r>
      <w:r>
        <w:rPr>
          <w:color w:val="484848"/>
          <w:spacing w:val="-1"/>
          <w:w w:val="100"/>
        </w:rPr>
        <w:t>n</w:t>
      </w:r>
      <w:r>
        <w:rPr>
          <w:color w:val="484848"/>
          <w:spacing w:val="-1"/>
          <w:w w:val="88"/>
        </w:rPr>
        <w:t>e</w:t>
      </w:r>
      <w:r>
        <w:rPr>
          <w:color w:val="484848"/>
          <w:spacing w:val="-1"/>
          <w:w w:val="66"/>
        </w:rPr>
        <w:t>r</w:t>
      </w:r>
      <w:r>
        <w:rPr>
          <w:color w:val="484848"/>
          <w:spacing w:val="-1"/>
          <w:w w:val="88"/>
        </w:rPr>
        <w:t>a</w:t>
      </w:r>
      <w:r>
        <w:rPr>
          <w:color w:val="484848"/>
          <w:spacing w:val="-1"/>
          <w:w w:val="55"/>
        </w:rPr>
        <w:t>t</w:t>
      </w:r>
      <w:r>
        <w:rPr>
          <w:color w:val="484848"/>
          <w:spacing w:val="-1"/>
          <w:w w:val="88"/>
        </w:rPr>
        <w:t>o</w:t>
      </w:r>
      <w:r>
        <w:rPr>
          <w:color w:val="484848"/>
          <w:w w:val="66"/>
        </w:rPr>
        <w:t>r</w:t>
      </w:r>
      <w:r>
        <w:rPr>
          <w:color w:val="484848"/>
          <w:spacing w:val="-55"/>
        </w:rPr>
        <w:t xml:space="preserve"> </w:t>
      </w:r>
      <w:r>
        <w:rPr>
          <w:color w:val="484848"/>
          <w:spacing w:val="-2"/>
          <w:w w:val="100"/>
        </w:rPr>
        <w:t>函数的暂停执行的效果，可以把异步操作写在</w:t>
      </w:r>
      <w:r>
        <w:rPr>
          <w:color w:val="484848"/>
          <w:spacing w:val="-1"/>
          <w:w w:val="88"/>
        </w:rPr>
        <w:t>y</w:t>
      </w:r>
      <w:r>
        <w:rPr>
          <w:color w:val="484848"/>
          <w:spacing w:val="-1"/>
          <w:w w:val="55"/>
        </w:rPr>
        <w:t>i</w:t>
      </w:r>
      <w:r>
        <w:rPr>
          <w:color w:val="484848"/>
          <w:spacing w:val="-1"/>
          <w:w w:val="88"/>
        </w:rPr>
        <w:t>e</w:t>
      </w:r>
      <w:r>
        <w:rPr>
          <w:color w:val="484848"/>
          <w:spacing w:val="-1"/>
          <w:w w:val="55"/>
        </w:rPr>
        <w:t>l</w:t>
      </w:r>
      <w:r>
        <w:rPr>
          <w:color w:val="484848"/>
          <w:w w:val="100"/>
        </w:rPr>
        <w:t>d</w:t>
      </w:r>
      <w:r>
        <w:rPr>
          <w:color w:val="484848"/>
          <w:spacing w:val="-55"/>
        </w:rPr>
        <w:t xml:space="preserve"> </w:t>
      </w:r>
      <w:r>
        <w:rPr>
          <w:color w:val="484848"/>
          <w:spacing w:val="-4"/>
          <w:w w:val="100"/>
        </w:rPr>
        <w:t xml:space="preserve">语句里面，等到调用 </w:t>
      </w:r>
      <w:r>
        <w:rPr>
          <w:color w:val="484848"/>
          <w:spacing w:val="-4"/>
          <w:w w:val="95"/>
        </w:rPr>
        <w:t>next 方法时再往后执行。这实际上等同于不需要写回调函数了，因为异步操作的后续操</w:t>
      </w:r>
      <w:r>
        <w:rPr>
          <w:color w:val="484848"/>
          <w:spacing w:val="-1"/>
          <w:w w:val="100"/>
        </w:rPr>
        <w:t>作</w:t>
      </w:r>
      <w:r>
        <w:rPr>
          <w:color w:val="484848"/>
          <w:spacing w:val="11"/>
          <w:w w:val="100"/>
        </w:rPr>
        <w:t>可以放在</w:t>
      </w:r>
      <w:r>
        <w:rPr>
          <w:color w:val="484848"/>
          <w:spacing w:val="-1"/>
          <w:w w:val="88"/>
        </w:rPr>
        <w:t>y</w:t>
      </w:r>
      <w:r>
        <w:rPr>
          <w:color w:val="484848"/>
          <w:spacing w:val="-1"/>
          <w:w w:val="55"/>
        </w:rPr>
        <w:t>i</w:t>
      </w:r>
      <w:r>
        <w:rPr>
          <w:color w:val="484848"/>
          <w:spacing w:val="-1"/>
          <w:w w:val="88"/>
        </w:rPr>
        <w:t>e</w:t>
      </w:r>
      <w:r>
        <w:rPr>
          <w:color w:val="484848"/>
          <w:spacing w:val="-1"/>
          <w:w w:val="55"/>
        </w:rPr>
        <w:t>l</w:t>
      </w:r>
      <w:r>
        <w:rPr>
          <w:color w:val="484848"/>
          <w:w w:val="100"/>
        </w:rPr>
        <w:t>d</w:t>
      </w:r>
      <w:r>
        <w:rPr>
          <w:color w:val="484848"/>
          <w:spacing w:val="-57"/>
        </w:rPr>
        <w:t xml:space="preserve"> </w:t>
      </w:r>
      <w:r>
        <w:rPr>
          <w:color w:val="484848"/>
          <w:spacing w:val="-3"/>
          <w:w w:val="100"/>
        </w:rPr>
        <w:t>语句下面，反正要等到调用</w:t>
      </w:r>
      <w:r>
        <w:rPr>
          <w:color w:val="484848"/>
          <w:spacing w:val="-55"/>
        </w:rPr>
        <w:t xml:space="preserve"> </w:t>
      </w:r>
      <w:r>
        <w:rPr>
          <w:color w:val="484848"/>
          <w:spacing w:val="-1"/>
          <w:w w:val="100"/>
        </w:rPr>
        <w:t>n</w:t>
      </w:r>
      <w:r>
        <w:rPr>
          <w:color w:val="484848"/>
          <w:spacing w:val="-1"/>
          <w:w w:val="88"/>
        </w:rPr>
        <w:t>ex</w:t>
      </w:r>
      <w:r>
        <w:rPr>
          <w:color w:val="484848"/>
          <w:w w:val="55"/>
        </w:rPr>
        <w:t>t</w:t>
      </w:r>
      <w:r>
        <w:rPr>
          <w:color w:val="484848"/>
          <w:spacing w:val="-56"/>
        </w:rPr>
        <w:t xml:space="preserve"> </w:t>
      </w:r>
      <w:r>
        <w:rPr>
          <w:color w:val="484848"/>
          <w:spacing w:val="-3"/>
          <w:w w:val="100"/>
        </w:rPr>
        <w:t>方法时再执行。所以，</w:t>
      </w:r>
      <w:r>
        <w:rPr>
          <w:color w:val="484848"/>
          <w:spacing w:val="-1"/>
          <w:w w:val="133"/>
        </w:rPr>
        <w:t>G</w:t>
      </w:r>
      <w:r>
        <w:rPr>
          <w:color w:val="484848"/>
          <w:spacing w:val="-1"/>
          <w:w w:val="88"/>
        </w:rPr>
        <w:t>e</w:t>
      </w:r>
      <w:r>
        <w:rPr>
          <w:color w:val="484848"/>
          <w:spacing w:val="-1"/>
          <w:w w:val="100"/>
        </w:rPr>
        <w:t>n</w:t>
      </w:r>
      <w:r>
        <w:rPr>
          <w:color w:val="484848"/>
          <w:spacing w:val="-1"/>
          <w:w w:val="88"/>
        </w:rPr>
        <w:t>e</w:t>
      </w:r>
      <w:r>
        <w:rPr>
          <w:color w:val="484848"/>
          <w:spacing w:val="-1"/>
          <w:w w:val="66"/>
        </w:rPr>
        <w:t>r</w:t>
      </w:r>
      <w:r>
        <w:rPr>
          <w:color w:val="484848"/>
          <w:spacing w:val="-1"/>
          <w:w w:val="88"/>
        </w:rPr>
        <w:t>a</w:t>
      </w:r>
      <w:r>
        <w:rPr>
          <w:color w:val="484848"/>
          <w:spacing w:val="-1"/>
          <w:w w:val="55"/>
        </w:rPr>
        <w:t>t</w:t>
      </w:r>
      <w:r>
        <w:rPr>
          <w:color w:val="484848"/>
          <w:spacing w:val="-1"/>
          <w:w w:val="88"/>
        </w:rPr>
        <w:t>o</w:t>
      </w:r>
      <w:r>
        <w:rPr>
          <w:color w:val="484848"/>
          <w:w w:val="66"/>
        </w:rPr>
        <w:t>r</w:t>
      </w:r>
      <w:r>
        <w:rPr>
          <w:color w:val="484848"/>
          <w:spacing w:val="-55"/>
        </w:rPr>
        <w:t xml:space="preserve"> </w:t>
      </w:r>
      <w:r>
        <w:rPr>
          <w:color w:val="484848"/>
          <w:spacing w:val="-1"/>
          <w:w w:val="100"/>
        </w:rPr>
        <w:t>函数</w:t>
      </w:r>
      <w:r>
        <w:rPr>
          <w:color w:val="484848"/>
        </w:rPr>
        <w:t>的</w:t>
      </w:r>
      <w:r>
        <w:rPr>
          <w:color w:val="484848"/>
          <w:spacing w:val="-3"/>
        </w:rPr>
        <w:t>一个重要实际意义就是用来处理异步操作，改写回调函数。</w:t>
      </w:r>
    </w:p>
    <w:p>
      <w:pPr>
        <w:pStyle w:val="7"/>
        <w:spacing w:line="266" w:lineRule="auto"/>
        <w:ind w:right="7388"/>
        <w:jc w:val="both"/>
      </w:pPr>
      <w:r>
        <w:rPr>
          <w:color w:val="484848"/>
          <w:w w:val="95"/>
        </w:rPr>
        <w:t>async</w:t>
      </w:r>
      <w:r>
        <w:rPr>
          <w:color w:val="484848"/>
          <w:spacing w:val="-23"/>
          <w:w w:val="95"/>
        </w:rPr>
        <w:t xml:space="preserve"> 和异步</w:t>
      </w:r>
      <w:r>
        <w:rPr>
          <w:color w:val="484848"/>
          <w:spacing w:val="-13"/>
          <w:w w:val="90"/>
        </w:rPr>
        <w:t xml:space="preserve">: </w:t>
      </w:r>
      <w:r>
        <w:rPr>
          <w:color w:val="484848"/>
          <w:spacing w:val="-2"/>
          <w:w w:val="95"/>
        </w:rPr>
        <w:t>用法</w:t>
      </w:r>
      <w:r>
        <w:rPr>
          <w:color w:val="484848"/>
          <w:w w:val="90"/>
        </w:rPr>
        <w:t>:</w:t>
      </w:r>
    </w:p>
    <w:p>
      <w:pPr>
        <w:spacing w:after="0" w:line="266" w:lineRule="auto"/>
        <w:jc w:val="both"/>
        <w:sectPr>
          <w:pgSz w:w="11910" w:h="16840"/>
          <w:pgMar w:top="1380" w:right="1460" w:bottom="1620" w:left="1640" w:header="0" w:footer="963" w:gutter="0"/>
        </w:sectPr>
      </w:pPr>
    </w:p>
    <w:p>
      <w:pPr>
        <w:pStyle w:val="7"/>
        <w:spacing w:before="51" w:line="266" w:lineRule="auto"/>
        <w:ind w:right="2545"/>
      </w:pPr>
      <w:r>
        <w:rPr>
          <w:color w:val="484848"/>
          <w:spacing w:val="-1"/>
          <w:w w:val="88"/>
        </w:rPr>
        <w:t>a</w:t>
      </w:r>
      <w:r>
        <w:rPr>
          <w:color w:val="484848"/>
          <w:spacing w:val="-1"/>
          <w:w w:val="77"/>
        </w:rPr>
        <w:t>s</w:t>
      </w:r>
      <w:r>
        <w:rPr>
          <w:color w:val="484848"/>
          <w:spacing w:val="-1"/>
          <w:w w:val="88"/>
        </w:rPr>
        <w:t>y</w:t>
      </w:r>
      <w:r>
        <w:rPr>
          <w:color w:val="484848"/>
          <w:spacing w:val="-1"/>
          <w:w w:val="100"/>
        </w:rPr>
        <w:t>n</w:t>
      </w:r>
      <w:r>
        <w:rPr>
          <w:color w:val="484848"/>
          <w:w w:val="88"/>
        </w:rPr>
        <w:t>c</w:t>
      </w:r>
      <w:r>
        <w:rPr>
          <w:color w:val="484848"/>
          <w:spacing w:val="-2"/>
        </w:rPr>
        <w:t xml:space="preserve"> </w:t>
      </w:r>
      <w:bookmarkStart w:id="54" w:name="_bookmark78"/>
      <w:bookmarkEnd w:id="54"/>
      <w:r>
        <w:rPr>
          <w:color w:val="484848"/>
          <w:spacing w:val="-3"/>
          <w:w w:val="100"/>
        </w:rPr>
        <w:t>表示这是一个</w:t>
      </w:r>
      <w:r>
        <w:rPr>
          <w:color w:val="484848"/>
          <w:spacing w:val="-55"/>
        </w:rPr>
        <w:t xml:space="preserve"> </w:t>
      </w:r>
      <w:r>
        <w:rPr>
          <w:color w:val="484848"/>
          <w:spacing w:val="-1"/>
          <w:w w:val="88"/>
        </w:rPr>
        <w:t>a</w:t>
      </w:r>
      <w:r>
        <w:rPr>
          <w:color w:val="484848"/>
          <w:spacing w:val="-1"/>
          <w:w w:val="77"/>
        </w:rPr>
        <w:t>s</w:t>
      </w:r>
      <w:r>
        <w:rPr>
          <w:color w:val="484848"/>
          <w:spacing w:val="-1"/>
          <w:w w:val="88"/>
        </w:rPr>
        <w:t>y</w:t>
      </w:r>
      <w:r>
        <w:rPr>
          <w:color w:val="484848"/>
          <w:spacing w:val="-1"/>
          <w:w w:val="100"/>
        </w:rPr>
        <w:t>n</w:t>
      </w:r>
      <w:r>
        <w:rPr>
          <w:color w:val="484848"/>
          <w:w w:val="88"/>
        </w:rPr>
        <w:t>c</w:t>
      </w:r>
      <w:r>
        <w:rPr>
          <w:color w:val="484848"/>
          <w:spacing w:val="-55"/>
        </w:rPr>
        <w:t xml:space="preserve"> </w:t>
      </w:r>
      <w:r>
        <w:rPr>
          <w:color w:val="484848"/>
          <w:spacing w:val="-2"/>
          <w:w w:val="100"/>
        </w:rPr>
        <w:t>函数，</w:t>
      </w:r>
      <w:r>
        <w:rPr>
          <w:color w:val="484848"/>
          <w:spacing w:val="-1"/>
          <w:w w:val="88"/>
        </w:rPr>
        <w:t>a</w:t>
      </w:r>
      <w:r>
        <w:rPr>
          <w:color w:val="484848"/>
          <w:spacing w:val="-1"/>
          <w:w w:val="122"/>
        </w:rPr>
        <w:t>w</w:t>
      </w:r>
      <w:r>
        <w:rPr>
          <w:color w:val="484848"/>
          <w:spacing w:val="-1"/>
          <w:w w:val="88"/>
        </w:rPr>
        <w:t>a</w:t>
      </w:r>
      <w:r>
        <w:rPr>
          <w:color w:val="484848"/>
          <w:spacing w:val="-1"/>
          <w:w w:val="55"/>
        </w:rPr>
        <w:t>i</w:t>
      </w:r>
      <w:r>
        <w:rPr>
          <w:color w:val="484848"/>
          <w:w w:val="55"/>
        </w:rPr>
        <w:t>t</w:t>
      </w:r>
      <w:r>
        <w:rPr>
          <w:color w:val="484848"/>
          <w:spacing w:val="-57"/>
        </w:rPr>
        <w:t xml:space="preserve"> </w:t>
      </w:r>
      <w:r>
        <w:rPr>
          <w:color w:val="484848"/>
          <w:spacing w:val="-3"/>
          <w:w w:val="100"/>
        </w:rPr>
        <w:t xml:space="preserve">只能用在这个函数里面。 </w:t>
      </w:r>
      <w:r>
        <w:rPr>
          <w:color w:val="484848"/>
          <w:spacing w:val="-1"/>
          <w:w w:val="88"/>
        </w:rPr>
        <w:t>a</w:t>
      </w:r>
      <w:r>
        <w:rPr>
          <w:color w:val="484848"/>
          <w:spacing w:val="-1"/>
          <w:w w:val="122"/>
        </w:rPr>
        <w:t>w</w:t>
      </w:r>
      <w:r>
        <w:rPr>
          <w:color w:val="484848"/>
          <w:spacing w:val="-1"/>
          <w:w w:val="88"/>
        </w:rPr>
        <w:t>a</w:t>
      </w:r>
      <w:r>
        <w:rPr>
          <w:color w:val="484848"/>
          <w:spacing w:val="-1"/>
          <w:w w:val="55"/>
        </w:rPr>
        <w:t>i</w:t>
      </w:r>
      <w:r>
        <w:rPr>
          <w:color w:val="484848"/>
          <w:w w:val="55"/>
        </w:rPr>
        <w:t>t</w:t>
      </w:r>
      <w:r>
        <w:rPr>
          <w:color w:val="484848"/>
          <w:spacing w:val="-1"/>
        </w:rPr>
        <w:t xml:space="preserve"> </w:t>
      </w:r>
      <w:r>
        <w:rPr>
          <w:color w:val="484848"/>
          <w:spacing w:val="-3"/>
          <w:w w:val="100"/>
        </w:rPr>
        <w:t>表示在这里等待异步操作返回结果，再继续执行。</w:t>
      </w:r>
    </w:p>
    <w:p>
      <w:pPr>
        <w:pStyle w:val="7"/>
        <w:spacing w:line="280" w:lineRule="exact"/>
      </w:pPr>
      <w:r>
        <w:rPr>
          <w:color w:val="484848"/>
          <w:spacing w:val="-1"/>
          <w:w w:val="88"/>
        </w:rPr>
        <w:t>a</w:t>
      </w:r>
      <w:r>
        <w:rPr>
          <w:color w:val="484848"/>
          <w:spacing w:val="-1"/>
          <w:w w:val="122"/>
        </w:rPr>
        <w:t>w</w:t>
      </w:r>
      <w:r>
        <w:rPr>
          <w:color w:val="484848"/>
          <w:spacing w:val="-1"/>
          <w:w w:val="88"/>
        </w:rPr>
        <w:t>a</w:t>
      </w:r>
      <w:r>
        <w:rPr>
          <w:color w:val="484848"/>
          <w:spacing w:val="-1"/>
          <w:w w:val="55"/>
        </w:rPr>
        <w:t>i</w:t>
      </w:r>
      <w:r>
        <w:rPr>
          <w:color w:val="484848"/>
          <w:w w:val="55"/>
        </w:rPr>
        <w:t>t</w:t>
      </w:r>
      <w:r>
        <w:rPr>
          <w:color w:val="484848"/>
          <w:spacing w:val="-1"/>
        </w:rPr>
        <w:t xml:space="preserve"> </w:t>
      </w:r>
      <w:r>
        <w:rPr>
          <w:color w:val="484848"/>
          <w:spacing w:val="-3"/>
          <w:w w:val="100"/>
        </w:rPr>
        <w:t>后一般是一个</w:t>
      </w:r>
      <w:r>
        <w:rPr>
          <w:color w:val="484848"/>
          <w:spacing w:val="-55"/>
        </w:rPr>
        <w:t xml:space="preserve"> </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1"/>
          <w:w w:val="100"/>
        </w:rPr>
        <w:t>对象</w:t>
      </w:r>
    </w:p>
    <w:p>
      <w:pPr>
        <w:pStyle w:val="7"/>
        <w:spacing w:before="30"/>
      </w:pPr>
      <w:r>
        <w:rPr>
          <w:color w:val="484848"/>
          <w:spacing w:val="-2"/>
          <w:w w:val="100"/>
        </w:rPr>
        <w:t>示例</w:t>
      </w:r>
      <w:r>
        <w:rPr>
          <w:color w:val="484848"/>
          <w:spacing w:val="-1"/>
          <w:w w:val="50"/>
        </w:rPr>
        <w:t>:</w:t>
      </w:r>
      <w:r>
        <w:rPr>
          <w:color w:val="484848"/>
          <w:spacing w:val="-1"/>
          <w:w w:val="88"/>
        </w:rPr>
        <w:t>a</w:t>
      </w:r>
      <w:r>
        <w:rPr>
          <w:color w:val="484848"/>
          <w:spacing w:val="-1"/>
          <w:w w:val="77"/>
        </w:rPr>
        <w:t>s</w:t>
      </w:r>
      <w:r>
        <w:rPr>
          <w:color w:val="484848"/>
          <w:spacing w:val="-1"/>
          <w:w w:val="88"/>
        </w:rPr>
        <w:t>y</w:t>
      </w:r>
      <w:r>
        <w:rPr>
          <w:color w:val="484848"/>
          <w:spacing w:val="-1"/>
          <w:w w:val="100"/>
        </w:rPr>
        <w:t>n</w:t>
      </w:r>
      <w:r>
        <w:rPr>
          <w:color w:val="484848"/>
          <w:w w:val="88"/>
        </w:rPr>
        <w:t>c</w:t>
      </w:r>
      <w:r>
        <w:rPr>
          <w:color w:val="484848"/>
          <w:spacing w:val="-54"/>
        </w:rPr>
        <w:t xml:space="preserve"> </w:t>
      </w:r>
      <w:r>
        <w:rPr>
          <w:color w:val="484848"/>
          <w:spacing w:val="-3"/>
          <w:w w:val="100"/>
        </w:rPr>
        <w:t>用于定义一个异步函数，该函数返回一个</w:t>
      </w:r>
      <w:r>
        <w:rPr>
          <w:color w:val="484848"/>
          <w:spacing w:val="-55"/>
        </w:rPr>
        <w:t xml:space="preserve"> </w:t>
      </w: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3"/>
          <w:w w:val="88"/>
        </w:rPr>
        <w:t>e</w:t>
      </w:r>
      <w:r>
        <w:rPr>
          <w:color w:val="484848"/>
          <w:w w:val="100"/>
        </w:rPr>
        <w:t>。</w:t>
      </w:r>
    </w:p>
    <w:p>
      <w:pPr>
        <w:pStyle w:val="7"/>
        <w:spacing w:before="30" w:line="266" w:lineRule="auto"/>
        <w:ind w:right="228"/>
      </w:pPr>
      <w:r>
        <w:rPr>
          <w:color w:val="484848"/>
          <w:spacing w:val="25"/>
          <w:w w:val="100"/>
        </w:rPr>
        <w:t>如果</w:t>
      </w:r>
      <w:r>
        <w:rPr>
          <w:color w:val="484848"/>
          <w:spacing w:val="-1"/>
          <w:w w:val="88"/>
        </w:rPr>
        <w:t>a</w:t>
      </w:r>
      <w:r>
        <w:rPr>
          <w:color w:val="484848"/>
          <w:spacing w:val="-1"/>
          <w:w w:val="77"/>
        </w:rPr>
        <w:t>s</w:t>
      </w:r>
      <w:r>
        <w:rPr>
          <w:color w:val="484848"/>
          <w:spacing w:val="-1"/>
          <w:w w:val="88"/>
        </w:rPr>
        <w:t>y</w:t>
      </w:r>
      <w:r>
        <w:rPr>
          <w:color w:val="484848"/>
          <w:spacing w:val="-1"/>
          <w:w w:val="100"/>
        </w:rPr>
        <w:t>n</w:t>
      </w:r>
      <w:r>
        <w:rPr>
          <w:color w:val="484848"/>
          <w:w w:val="88"/>
        </w:rPr>
        <w:t>c</w:t>
      </w:r>
      <w:r>
        <w:rPr>
          <w:color w:val="484848"/>
          <w:spacing w:val="-55"/>
        </w:rPr>
        <w:t xml:space="preserve"> </w:t>
      </w:r>
      <w:r>
        <w:rPr>
          <w:color w:val="484848"/>
          <w:spacing w:val="-5"/>
          <w:w w:val="100"/>
        </w:rPr>
        <w:t>函数返回的是一个同步的值，这个值将被包装成一个理解</w:t>
      </w:r>
      <w:r>
        <w:rPr>
          <w:color w:val="484848"/>
          <w:spacing w:val="-55"/>
        </w:rPr>
        <w:t xml:space="preserve"> </w:t>
      </w:r>
      <w:r>
        <w:rPr>
          <w:color w:val="484848"/>
          <w:spacing w:val="-1"/>
          <w:w w:val="66"/>
        </w:rPr>
        <w:t>r</w:t>
      </w:r>
      <w:r>
        <w:rPr>
          <w:color w:val="484848"/>
          <w:spacing w:val="-1"/>
          <w:w w:val="88"/>
        </w:rPr>
        <w:t>e</w:t>
      </w:r>
      <w:r>
        <w:rPr>
          <w:color w:val="484848"/>
          <w:spacing w:val="-1"/>
          <w:w w:val="77"/>
        </w:rPr>
        <w:t>s</w:t>
      </w:r>
      <w:r>
        <w:rPr>
          <w:color w:val="484848"/>
          <w:spacing w:val="-1"/>
          <w:w w:val="88"/>
        </w:rPr>
        <w:t>o</w:t>
      </w:r>
      <w:r>
        <w:rPr>
          <w:color w:val="484848"/>
          <w:spacing w:val="-1"/>
          <w:w w:val="55"/>
        </w:rPr>
        <w:t>l</w:t>
      </w:r>
      <w:r>
        <w:rPr>
          <w:color w:val="484848"/>
          <w:spacing w:val="-1"/>
          <w:w w:val="88"/>
        </w:rPr>
        <w:t>v</w:t>
      </w:r>
      <w:r>
        <w:rPr>
          <w:color w:val="484848"/>
          <w:w w:val="88"/>
        </w:rPr>
        <w:t>e</w:t>
      </w:r>
      <w:r>
        <w:rPr>
          <w:color w:val="484848"/>
          <w:spacing w:val="-56"/>
        </w:rPr>
        <w:t xml:space="preserve"> </w:t>
      </w:r>
      <w:r>
        <w:rPr>
          <w:color w:val="484848"/>
          <w:spacing w:val="55"/>
          <w:w w:val="100"/>
        </w:rPr>
        <w:t>的</w:t>
      </w: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w w:val="100"/>
        </w:rPr>
        <w:t>，</w:t>
      </w:r>
      <w:r>
        <w:rPr>
          <w:color w:val="484848"/>
          <w:spacing w:val="17"/>
          <w:w w:val="100"/>
        </w:rPr>
        <w:t>等同于</w:t>
      </w:r>
      <w:r>
        <w:rPr>
          <w:color w:val="484848"/>
          <w:spacing w:val="-1"/>
          <w:w w:val="66"/>
        </w:rPr>
        <w:t>r</w:t>
      </w:r>
      <w:r>
        <w:rPr>
          <w:color w:val="484848"/>
          <w:spacing w:val="-1"/>
          <w:w w:val="88"/>
        </w:rPr>
        <w:t>e</w:t>
      </w:r>
      <w:r>
        <w:rPr>
          <w:color w:val="484848"/>
          <w:spacing w:val="-1"/>
          <w:w w:val="55"/>
        </w:rPr>
        <w:t>t</w:t>
      </w:r>
      <w:r>
        <w:rPr>
          <w:color w:val="484848"/>
          <w:spacing w:val="-1"/>
          <w:w w:val="100"/>
        </w:rPr>
        <w:t>u</w:t>
      </w:r>
      <w:r>
        <w:rPr>
          <w:color w:val="484848"/>
          <w:spacing w:val="-1"/>
          <w:w w:val="66"/>
        </w:rPr>
        <w:t>r</w:t>
      </w:r>
      <w:r>
        <w:rPr>
          <w:color w:val="484848"/>
          <w:w w:val="100"/>
        </w:rPr>
        <w:t>n</w:t>
      </w:r>
      <w:r>
        <w:rPr>
          <w:color w:val="484848"/>
          <w:spacing w:val="-57"/>
        </w:rPr>
        <w:t xml:space="preserve"> </w:t>
      </w: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spacing w:val="-1"/>
          <w:w w:val="50"/>
        </w:rPr>
        <w:t>.</w:t>
      </w:r>
      <w:r>
        <w:rPr>
          <w:color w:val="484848"/>
          <w:spacing w:val="-1"/>
          <w:w w:val="66"/>
        </w:rPr>
        <w:t>r</w:t>
      </w:r>
      <w:r>
        <w:rPr>
          <w:color w:val="484848"/>
          <w:spacing w:val="-1"/>
          <w:w w:val="88"/>
        </w:rPr>
        <w:t>e</w:t>
      </w:r>
      <w:r>
        <w:rPr>
          <w:color w:val="484848"/>
          <w:spacing w:val="-1"/>
          <w:w w:val="77"/>
        </w:rPr>
        <w:t>s</w:t>
      </w:r>
      <w:r>
        <w:rPr>
          <w:color w:val="484848"/>
          <w:spacing w:val="-1"/>
          <w:w w:val="88"/>
        </w:rPr>
        <w:t>o</w:t>
      </w:r>
      <w:r>
        <w:rPr>
          <w:color w:val="484848"/>
          <w:spacing w:val="-1"/>
          <w:w w:val="55"/>
        </w:rPr>
        <w:t>l</w:t>
      </w:r>
      <w:r>
        <w:rPr>
          <w:color w:val="484848"/>
          <w:spacing w:val="-1"/>
          <w:w w:val="88"/>
        </w:rPr>
        <w:t>ve</w:t>
      </w:r>
      <w:r>
        <w:rPr>
          <w:color w:val="484848"/>
          <w:spacing w:val="-1"/>
          <w:w w:val="55"/>
        </w:rPr>
        <w:t>(</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55"/>
        </w:rPr>
        <w:t>)</w:t>
      </w:r>
      <w:r>
        <w:rPr>
          <w:color w:val="484848"/>
          <w:w w:val="100"/>
        </w:rPr>
        <w:t>。</w:t>
      </w:r>
    </w:p>
    <w:p>
      <w:pPr>
        <w:pStyle w:val="7"/>
        <w:spacing w:line="266" w:lineRule="auto"/>
        <w:ind w:right="373"/>
      </w:pPr>
      <w:r>
        <w:rPr>
          <w:color w:val="484848"/>
          <w:spacing w:val="-1"/>
          <w:w w:val="88"/>
        </w:rPr>
        <w:t>a</w:t>
      </w:r>
      <w:r>
        <w:rPr>
          <w:color w:val="484848"/>
          <w:spacing w:val="-1"/>
          <w:w w:val="122"/>
        </w:rPr>
        <w:t>w</w:t>
      </w:r>
      <w:r>
        <w:rPr>
          <w:color w:val="484848"/>
          <w:spacing w:val="-1"/>
          <w:w w:val="88"/>
        </w:rPr>
        <w:t>a</w:t>
      </w:r>
      <w:r>
        <w:rPr>
          <w:color w:val="484848"/>
          <w:spacing w:val="-1"/>
          <w:w w:val="55"/>
        </w:rPr>
        <w:t>i</w:t>
      </w:r>
      <w:r>
        <w:rPr>
          <w:color w:val="484848"/>
          <w:w w:val="55"/>
        </w:rPr>
        <w:t>t</w:t>
      </w:r>
      <w:r>
        <w:rPr>
          <w:color w:val="484848"/>
          <w:spacing w:val="-57"/>
        </w:rPr>
        <w:t xml:space="preserve"> </w:t>
      </w:r>
      <w:r>
        <w:rPr>
          <w:color w:val="484848"/>
          <w:spacing w:val="-3"/>
          <w:w w:val="100"/>
        </w:rPr>
        <w:t>用于一个异步操作之前，表示要“等待”这个异步操作的返回值。</w:t>
      </w:r>
      <w:r>
        <w:rPr>
          <w:color w:val="484848"/>
          <w:spacing w:val="-1"/>
          <w:w w:val="88"/>
        </w:rPr>
        <w:t>a</w:t>
      </w:r>
      <w:r>
        <w:rPr>
          <w:color w:val="484848"/>
          <w:spacing w:val="-1"/>
          <w:w w:val="122"/>
        </w:rPr>
        <w:t>w</w:t>
      </w:r>
      <w:r>
        <w:rPr>
          <w:color w:val="484848"/>
          <w:spacing w:val="-1"/>
          <w:w w:val="88"/>
        </w:rPr>
        <w:t>a</w:t>
      </w:r>
      <w:r>
        <w:rPr>
          <w:color w:val="484848"/>
          <w:spacing w:val="-1"/>
          <w:w w:val="55"/>
        </w:rPr>
        <w:t>i</w:t>
      </w:r>
      <w:r>
        <w:rPr>
          <w:color w:val="484848"/>
          <w:w w:val="55"/>
        </w:rPr>
        <w:t>t</w:t>
      </w:r>
      <w:r>
        <w:rPr>
          <w:color w:val="484848"/>
          <w:spacing w:val="-54"/>
        </w:rPr>
        <w:t xml:space="preserve"> </w:t>
      </w:r>
      <w:r>
        <w:rPr>
          <w:color w:val="484848"/>
          <w:spacing w:val="-2"/>
          <w:w w:val="100"/>
        </w:rPr>
        <w:t>也可以用</w:t>
      </w:r>
      <w:r>
        <w:rPr>
          <w:color w:val="484848"/>
          <w:spacing w:val="-3"/>
        </w:rPr>
        <w:t>于一个同步的值。</w:t>
      </w:r>
    </w:p>
    <w:p>
      <w:pPr>
        <w:pStyle w:val="5"/>
        <w:spacing w:before="0" w:line="291" w:lineRule="exact"/>
      </w:pPr>
      <w:r>
        <w:rPr>
          <w:color w:val="000007"/>
          <w:spacing w:val="-1"/>
          <w:w w:val="55"/>
        </w:rPr>
        <w:t>l</w:t>
      </w:r>
      <w:r>
        <w:rPr>
          <w:color w:val="000007"/>
          <w:spacing w:val="-1"/>
          <w:w w:val="88"/>
        </w:rPr>
        <w:t>e</w:t>
      </w:r>
      <w:r>
        <w:rPr>
          <w:color w:val="000007"/>
          <w:w w:val="55"/>
        </w:rPr>
        <w:t>t</w:t>
      </w:r>
      <w:r>
        <w:rPr>
          <w:color w:val="000007"/>
          <w:spacing w:val="-62"/>
        </w:rPr>
        <w:t xml:space="preserve"> </w:t>
      </w:r>
      <w:r>
        <w:rPr>
          <w:color w:val="000007"/>
          <w:spacing w:val="-1"/>
          <w:w w:val="55"/>
        </w:rPr>
        <w:t>ti</w:t>
      </w:r>
      <w:r>
        <w:rPr>
          <w:color w:val="000007"/>
          <w:spacing w:val="-1"/>
          <w:w w:val="143"/>
        </w:rPr>
        <w:t>m</w:t>
      </w:r>
      <w:r>
        <w:rPr>
          <w:color w:val="000007"/>
          <w:spacing w:val="-1"/>
          <w:w w:val="88"/>
        </w:rPr>
        <w:t>e</w:t>
      </w:r>
      <w:r>
        <w:rPr>
          <w:color w:val="000007"/>
          <w:w w:val="66"/>
        </w:rPr>
        <w:t>r</w:t>
      </w:r>
      <w:r>
        <w:rPr>
          <w:color w:val="000007"/>
          <w:spacing w:val="-62"/>
        </w:rPr>
        <w:t xml:space="preserve"> </w:t>
      </w:r>
      <w:r>
        <w:rPr>
          <w:color w:val="000007"/>
          <w:w w:val="109"/>
        </w:rPr>
        <w:t>=</w:t>
      </w:r>
      <w:r>
        <w:rPr>
          <w:color w:val="000007"/>
          <w:spacing w:val="-62"/>
        </w:rPr>
        <w:t xml:space="preserve"> </w:t>
      </w:r>
      <w:r>
        <w:rPr>
          <w:color w:val="000007"/>
          <w:spacing w:val="-1"/>
          <w:w w:val="88"/>
        </w:rPr>
        <w:t>a</w:t>
      </w:r>
      <w:r>
        <w:rPr>
          <w:color w:val="000007"/>
          <w:w w:val="77"/>
        </w:rPr>
        <w:t>s</w:t>
      </w:r>
      <w:r>
        <w:rPr>
          <w:color w:val="000007"/>
          <w:spacing w:val="-1"/>
          <w:w w:val="88"/>
        </w:rPr>
        <w:t>y</w:t>
      </w:r>
      <w:r>
        <w:rPr>
          <w:color w:val="000007"/>
        </w:rPr>
        <w:t>n</w:t>
      </w:r>
      <w:r>
        <w:rPr>
          <w:color w:val="000007"/>
          <w:w w:val="88"/>
        </w:rPr>
        <w:t>c</w:t>
      </w:r>
      <w:r>
        <w:rPr>
          <w:color w:val="000007"/>
          <w:spacing w:val="-60"/>
        </w:rPr>
        <w:t xml:space="preserve"> </w:t>
      </w: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61"/>
        </w:rPr>
        <w:t xml:space="preserve"> </w:t>
      </w:r>
      <w:r>
        <w:rPr>
          <w:color w:val="000007"/>
          <w:spacing w:val="-1"/>
          <w:w w:val="55"/>
        </w:rPr>
        <w:t>ti</w:t>
      </w:r>
      <w:r>
        <w:rPr>
          <w:color w:val="000007"/>
          <w:spacing w:val="-1"/>
          <w:w w:val="143"/>
        </w:rPr>
        <w:t>m</w:t>
      </w:r>
      <w:r>
        <w:rPr>
          <w:color w:val="000007"/>
          <w:spacing w:val="-1"/>
          <w:w w:val="88"/>
        </w:rPr>
        <w:t>e</w:t>
      </w:r>
      <w:r>
        <w:rPr>
          <w:color w:val="000007"/>
          <w:w w:val="66"/>
        </w:rPr>
        <w:t>r</w:t>
      </w:r>
      <w:r>
        <w:rPr>
          <w:color w:val="000007"/>
          <w:spacing w:val="-1"/>
          <w:w w:val="55"/>
        </w:rPr>
        <w:t>()</w:t>
      </w:r>
      <w:r>
        <w:rPr>
          <w:color w:val="000007"/>
          <w:w w:val="66"/>
        </w:rPr>
        <w:t>{</w:t>
      </w:r>
    </w:p>
    <w:p>
      <w:pPr>
        <w:spacing w:before="3" w:line="242" w:lineRule="auto"/>
        <w:ind w:left="160" w:right="4023"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w w:val="55"/>
          <w:sz w:val="24"/>
        </w:rPr>
        <w:t>)</w:t>
      </w:r>
      <w:r>
        <w:rPr>
          <w:color w:val="000007"/>
          <w:spacing w:val="-61"/>
          <w:sz w:val="24"/>
        </w:rPr>
        <w:t xml:space="preserve"> </w:t>
      </w:r>
      <w:r>
        <w:rPr>
          <w:color w:val="000007"/>
          <w:spacing w:val="-1"/>
          <w:w w:val="109"/>
          <w:sz w:val="24"/>
        </w:rPr>
        <w:t>=</w:t>
      </w:r>
      <w:r>
        <w:rPr>
          <w:color w:val="000007"/>
          <w:w w:val="109"/>
          <w:sz w:val="24"/>
        </w:rPr>
        <w:t>&gt;</w:t>
      </w:r>
      <w:r>
        <w:rPr>
          <w:color w:val="000007"/>
          <w:spacing w:val="-61"/>
          <w:sz w:val="24"/>
        </w:rPr>
        <w:t xml:space="preserve"> </w:t>
      </w:r>
      <w:r>
        <w:rPr>
          <w:color w:val="000007"/>
          <w:w w:val="66"/>
          <w:sz w:val="24"/>
        </w:rPr>
        <w:t xml:space="preserve">{ </w:t>
      </w:r>
      <w:r>
        <w:rPr>
          <w:color w:val="000007"/>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w:t>
      </w:r>
      <w:r>
        <w:rPr>
          <w:color w:val="000007"/>
          <w:w w:val="55"/>
          <w:sz w:val="24"/>
        </w:rPr>
        <w:t>)</w:t>
      </w:r>
      <w:r>
        <w:rPr>
          <w:color w:val="000007"/>
          <w:spacing w:val="-62"/>
          <w:sz w:val="24"/>
        </w:rPr>
        <w:t xml:space="preserve"> </w:t>
      </w:r>
      <w:r>
        <w:rPr>
          <w:color w:val="000007"/>
          <w:spacing w:val="-1"/>
          <w:w w:val="109"/>
          <w:sz w:val="24"/>
        </w:rPr>
        <w:t>=</w:t>
      </w:r>
      <w:r>
        <w:rPr>
          <w:color w:val="000007"/>
          <w:w w:val="109"/>
          <w:sz w:val="24"/>
        </w:rPr>
        <w:t>&gt;</w:t>
      </w:r>
      <w:r>
        <w:rPr>
          <w:color w:val="000007"/>
          <w:spacing w:val="-61"/>
          <w:sz w:val="24"/>
        </w:rPr>
        <w:t xml:space="preserve"> </w:t>
      </w:r>
      <w:r>
        <w:rPr>
          <w:color w:val="000007"/>
          <w:w w:val="66"/>
          <w:sz w:val="24"/>
        </w:rPr>
        <w:t>{</w:t>
      </w:r>
    </w:p>
    <w:p>
      <w:pPr>
        <w:spacing w:before="3"/>
        <w:ind w:left="160" w:right="0" w:firstLine="0"/>
        <w:jc w:val="left"/>
        <w:rPr>
          <w:sz w:val="24"/>
        </w:rPr>
      </w:pP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spacing w:val="-1"/>
          <w:w w:val="55"/>
          <w:sz w:val="24"/>
        </w:rPr>
        <w:t>(</w:t>
      </w:r>
      <w:r>
        <w:rPr>
          <w:color w:val="000007"/>
          <w:spacing w:val="-1"/>
          <w:w w:val="43"/>
          <w:sz w:val="24"/>
        </w:rPr>
        <w:t>'</w:t>
      </w:r>
      <w:r>
        <w:rPr>
          <w:color w:val="000007"/>
          <w:sz w:val="24"/>
        </w:rPr>
        <w:t>500</w:t>
      </w:r>
      <w:r>
        <w:rPr>
          <w:color w:val="000007"/>
          <w:spacing w:val="-1"/>
          <w:w w:val="43"/>
          <w:sz w:val="24"/>
        </w:rPr>
        <w:t>'</w:t>
      </w:r>
      <w:r>
        <w:rPr>
          <w:color w:val="000007"/>
          <w:spacing w:val="-1"/>
          <w:w w:val="55"/>
          <w:sz w:val="24"/>
        </w:rPr>
        <w:t>)</w:t>
      </w:r>
      <w:r>
        <w:rPr>
          <w:color w:val="000007"/>
          <w:w w:val="50"/>
          <w:sz w:val="24"/>
        </w:rPr>
        <w:t>;</w:t>
      </w:r>
    </w:p>
    <w:p>
      <w:pPr>
        <w:spacing w:before="4"/>
        <w:ind w:left="160" w:right="0" w:firstLine="0"/>
        <w:jc w:val="left"/>
        <w:rPr>
          <w:sz w:val="24"/>
        </w:rPr>
      </w:pPr>
      <w:r>
        <w:rPr>
          <w:color w:val="000007"/>
          <w:w w:val="85"/>
          <w:sz w:val="24"/>
        </w:rPr>
        <w:t>},500);</w:t>
      </w:r>
    </w:p>
    <w:p>
      <w:pPr>
        <w:spacing w:before="5"/>
        <w:ind w:left="160" w:right="0" w:firstLine="0"/>
        <w:jc w:val="left"/>
        <w:rPr>
          <w:sz w:val="24"/>
        </w:rPr>
      </w:pPr>
      <w:r>
        <w:rPr>
          <w:color w:val="000007"/>
          <w:w w:val="65"/>
          <w:sz w:val="24"/>
        </w:rPr>
        <w:t>});</w:t>
      </w:r>
    </w:p>
    <w:p>
      <w:pPr>
        <w:spacing w:before="4"/>
        <w:ind w:left="160" w:right="0" w:firstLine="0"/>
        <w:jc w:val="left"/>
        <w:rPr>
          <w:sz w:val="24"/>
        </w:rPr>
      </w:pPr>
      <w:r>
        <w:rPr>
          <w:color w:val="000007"/>
          <w:w w:val="66"/>
          <w:sz w:val="24"/>
        </w:rPr>
        <w:t>}</w:t>
      </w:r>
    </w:p>
    <w:p>
      <w:pPr>
        <w:tabs>
          <w:tab w:val="left" w:pos="2163"/>
        </w:tabs>
        <w:spacing w:before="5" w:line="242" w:lineRule="auto"/>
        <w:ind w:left="160" w:right="6147" w:firstLine="0"/>
        <w:jc w:val="left"/>
        <w:rPr>
          <w:sz w:val="24"/>
        </w:rPr>
      </w:pPr>
      <w:r>
        <w:rPr>
          <w:color w:val="000007"/>
          <w:spacing w:val="-1"/>
          <w:w w:val="55"/>
          <w:sz w:val="24"/>
        </w:rPr>
        <w:t>ti</w:t>
      </w:r>
      <w:r>
        <w:rPr>
          <w:color w:val="000007"/>
          <w:spacing w:val="-1"/>
          <w:w w:val="143"/>
          <w:sz w:val="24"/>
        </w:rPr>
        <w:t>m</w:t>
      </w:r>
      <w:r>
        <w:rPr>
          <w:color w:val="000007"/>
          <w:spacing w:val="-1"/>
          <w:w w:val="88"/>
          <w:sz w:val="24"/>
        </w:rPr>
        <w:t>e</w:t>
      </w:r>
      <w:r>
        <w:rPr>
          <w:color w:val="000007"/>
          <w:w w:val="66"/>
          <w:sz w:val="24"/>
        </w:rPr>
        <w:t>r</w:t>
      </w:r>
      <w:r>
        <w:rPr>
          <w:color w:val="000007"/>
          <w:spacing w:val="-1"/>
          <w:w w:val="55"/>
          <w:sz w:val="24"/>
        </w:rPr>
        <w:t>()</w:t>
      </w:r>
      <w:r>
        <w:rPr>
          <w:color w:val="000007"/>
          <w:w w:val="50"/>
          <w:sz w:val="24"/>
        </w:rPr>
        <w:t>.</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w:t>
      </w:r>
      <w:r>
        <w:rPr>
          <w:color w:val="000007"/>
          <w:w w:val="55"/>
          <w:sz w:val="24"/>
        </w:rPr>
        <w:t>t</w:t>
      </w:r>
      <w:r>
        <w:rPr>
          <w:color w:val="000007"/>
          <w:spacing w:val="-63"/>
          <w:sz w:val="24"/>
        </w:rPr>
        <w:t xml:space="preserve"> </w:t>
      </w:r>
      <w:r>
        <w:rPr>
          <w:color w:val="000007"/>
          <w:spacing w:val="-1"/>
          <w:w w:val="109"/>
          <w:sz w:val="24"/>
        </w:rPr>
        <w:t>=</w:t>
      </w:r>
      <w:r>
        <w:rPr>
          <w:color w:val="000007"/>
          <w:w w:val="109"/>
          <w:sz w:val="24"/>
        </w:rPr>
        <w:t>&gt;</w:t>
      </w:r>
      <w:r>
        <w:rPr>
          <w:color w:val="000007"/>
          <w:spacing w:val="-61"/>
          <w:sz w:val="24"/>
        </w:rPr>
        <w:t xml:space="preserve"> </w:t>
      </w:r>
      <w:r>
        <w:rPr>
          <w:color w:val="000007"/>
          <w:w w:val="66"/>
          <w:sz w:val="24"/>
        </w:rPr>
        <w:t xml:space="preserve">{ </w:t>
      </w:r>
      <w:r>
        <w:rPr>
          <w:color w:val="000007"/>
          <w:w w:val="75"/>
          <w:sz w:val="24"/>
        </w:rPr>
        <w:t>console.log(result);</w:t>
      </w:r>
      <w:r>
        <w:rPr>
          <w:color w:val="000007"/>
          <w:w w:val="75"/>
          <w:sz w:val="24"/>
        </w:rPr>
        <w:tab/>
      </w:r>
      <w:r>
        <w:rPr>
          <w:color w:val="000007"/>
          <w:spacing w:val="-4"/>
          <w:w w:val="85"/>
          <w:sz w:val="24"/>
        </w:rPr>
        <w:t>//500</w:t>
      </w:r>
    </w:p>
    <w:p>
      <w:pPr>
        <w:spacing w:before="2" w:line="242" w:lineRule="auto"/>
        <w:ind w:left="160" w:right="6289" w:firstLine="0"/>
        <w:jc w:val="left"/>
        <w:rPr>
          <w:sz w:val="24"/>
        </w:rPr>
      </w:pPr>
      <w:r>
        <w:rPr>
          <w:color w:val="000007"/>
          <w:w w:val="95"/>
          <w:sz w:val="24"/>
        </w:rPr>
        <w:t xml:space="preserve">}).catch(err =&gt; { </w:t>
      </w:r>
      <w:r>
        <w:rPr>
          <w:color w:val="000007"/>
          <w:w w:val="88"/>
          <w:sz w:val="24"/>
        </w:rPr>
        <w:t>co</w:t>
      </w:r>
      <w:r>
        <w:rPr>
          <w:color w:val="000007"/>
          <w:sz w:val="24"/>
        </w:rPr>
        <w:t>n</w:t>
      </w:r>
      <w:r>
        <w:rPr>
          <w:color w:val="000007"/>
          <w:w w:val="77"/>
          <w:sz w:val="24"/>
        </w:rPr>
        <w:t>s</w:t>
      </w:r>
      <w:r>
        <w:rPr>
          <w:color w:val="000007"/>
          <w:w w:val="88"/>
          <w:sz w:val="24"/>
        </w:rPr>
        <w:t>o</w:t>
      </w:r>
      <w:r>
        <w:rPr>
          <w:color w:val="000007"/>
          <w:w w:val="55"/>
          <w:sz w:val="24"/>
        </w:rPr>
        <w:t>l</w:t>
      </w:r>
      <w:r>
        <w:rPr>
          <w:color w:val="000007"/>
          <w:w w:val="88"/>
          <w:sz w:val="24"/>
        </w:rPr>
        <w:t>e</w:t>
      </w:r>
      <w:r>
        <w:rPr>
          <w:color w:val="000007"/>
          <w:w w:val="50"/>
          <w:sz w:val="24"/>
        </w:rPr>
        <w:t>.</w:t>
      </w:r>
      <w:r>
        <w:rPr>
          <w:color w:val="000007"/>
          <w:w w:val="55"/>
          <w:sz w:val="24"/>
        </w:rPr>
        <w:t>l</w:t>
      </w:r>
      <w:r>
        <w:rPr>
          <w:color w:val="000007"/>
          <w:w w:val="88"/>
          <w:sz w:val="24"/>
        </w:rPr>
        <w:t>og</w:t>
      </w:r>
      <w:r>
        <w:rPr>
          <w:color w:val="000007"/>
          <w:w w:val="55"/>
          <w:sz w:val="24"/>
        </w:rPr>
        <w:t>(</w:t>
      </w:r>
      <w:r>
        <w:rPr>
          <w:color w:val="000007"/>
          <w:w w:val="88"/>
          <w:sz w:val="24"/>
        </w:rPr>
        <w:t>e</w:t>
      </w:r>
      <w:r>
        <w:rPr>
          <w:color w:val="000007"/>
          <w:w w:val="66"/>
          <w:sz w:val="24"/>
        </w:rPr>
        <w:t>rr</w:t>
      </w:r>
      <w:r>
        <w:rPr>
          <w:color w:val="000007"/>
          <w:w w:val="50"/>
          <w:sz w:val="24"/>
        </w:rPr>
        <w:t>.</w:t>
      </w:r>
      <w:r>
        <w:rPr>
          <w:color w:val="000007"/>
          <w:w w:val="143"/>
          <w:sz w:val="24"/>
        </w:rPr>
        <w:t>m</w:t>
      </w:r>
      <w:r>
        <w:rPr>
          <w:color w:val="000007"/>
          <w:w w:val="88"/>
          <w:sz w:val="24"/>
        </w:rPr>
        <w:t>e</w:t>
      </w:r>
      <w:r>
        <w:rPr>
          <w:color w:val="000007"/>
          <w:w w:val="77"/>
          <w:sz w:val="24"/>
        </w:rPr>
        <w:t>ss</w:t>
      </w:r>
      <w:r>
        <w:rPr>
          <w:color w:val="000007"/>
          <w:w w:val="88"/>
          <w:sz w:val="24"/>
        </w:rPr>
        <w:t>age</w:t>
      </w:r>
      <w:r>
        <w:rPr>
          <w:color w:val="000007"/>
          <w:w w:val="55"/>
          <w:sz w:val="24"/>
        </w:rPr>
        <w:t>)</w:t>
      </w:r>
      <w:r>
        <w:rPr>
          <w:color w:val="000007"/>
          <w:w w:val="50"/>
          <w:sz w:val="24"/>
        </w:rPr>
        <w:t>;</w:t>
      </w:r>
    </w:p>
    <w:p>
      <w:pPr>
        <w:spacing w:before="3"/>
        <w:ind w:left="160" w:right="0" w:firstLine="0"/>
        <w:jc w:val="left"/>
        <w:rPr>
          <w:sz w:val="24"/>
        </w:rPr>
      </w:pPr>
      <w:r>
        <w:rPr>
          <w:color w:val="000007"/>
          <w:w w:val="65"/>
          <w:sz w:val="24"/>
        </w:rPr>
        <w:t>});</w:t>
      </w:r>
    </w:p>
    <w:p>
      <w:pPr>
        <w:pStyle w:val="7"/>
        <w:ind w:left="0"/>
        <w:rPr>
          <w:sz w:val="24"/>
        </w:rPr>
      </w:pPr>
    </w:p>
    <w:p>
      <w:pPr>
        <w:pStyle w:val="7"/>
        <w:spacing w:before="1"/>
        <w:ind w:left="0"/>
        <w:rPr>
          <w:sz w:val="25"/>
        </w:rPr>
      </w:pPr>
    </w:p>
    <w:p>
      <w:pPr>
        <w:spacing w:before="0"/>
        <w:ind w:left="160" w:right="0" w:firstLine="0"/>
        <w:jc w:val="left"/>
        <w:rPr>
          <w:sz w:val="24"/>
        </w:rPr>
      </w:pPr>
      <w:r>
        <w:rPr>
          <w:color w:val="000007"/>
          <w:w w:val="85"/>
          <w:sz w:val="24"/>
        </w:rPr>
        <w:t>//</w:t>
      </w:r>
      <w:r>
        <w:rPr>
          <w:color w:val="000007"/>
          <w:sz w:val="24"/>
        </w:rPr>
        <w:t>返回一个同步的值</w:t>
      </w:r>
    </w:p>
    <w:p>
      <w:pPr>
        <w:spacing w:before="4" w:line="242" w:lineRule="auto"/>
        <w:ind w:left="160" w:right="5318" w:firstLine="0"/>
        <w:jc w:val="left"/>
        <w:rPr>
          <w:sz w:val="24"/>
        </w:rPr>
      </w:pPr>
      <w:r>
        <w:rPr>
          <w:color w:val="000007"/>
          <w:spacing w:val="-1"/>
          <w:w w:val="55"/>
          <w:sz w:val="24"/>
        </w:rPr>
        <w:t>l</w:t>
      </w:r>
      <w:r>
        <w:rPr>
          <w:color w:val="000007"/>
          <w:spacing w:val="-1"/>
          <w:w w:val="88"/>
          <w:sz w:val="24"/>
        </w:rPr>
        <w:t>e</w:t>
      </w:r>
      <w:r>
        <w:rPr>
          <w:color w:val="000007"/>
          <w:w w:val="55"/>
          <w:sz w:val="24"/>
        </w:rPr>
        <w:t>t</w:t>
      </w:r>
      <w:r>
        <w:rPr>
          <w:color w:val="000007"/>
          <w:spacing w:val="-62"/>
          <w:sz w:val="24"/>
        </w:rPr>
        <w:t xml:space="preserve"> </w:t>
      </w:r>
      <w:r>
        <w:rPr>
          <w:color w:val="000007"/>
          <w:w w:val="77"/>
          <w:sz w:val="24"/>
        </w:rPr>
        <w:t>s</w:t>
      </w:r>
      <w:r>
        <w:rPr>
          <w:color w:val="000007"/>
          <w:spacing w:val="-1"/>
          <w:w w:val="88"/>
          <w:sz w:val="24"/>
        </w:rPr>
        <w:t>ay</w:t>
      </w:r>
      <w:r>
        <w:rPr>
          <w:color w:val="000007"/>
          <w:spacing w:val="-1"/>
          <w:w w:val="143"/>
          <w:sz w:val="24"/>
        </w:rPr>
        <w:t>H</w:t>
      </w:r>
      <w:r>
        <w:rPr>
          <w:color w:val="000007"/>
          <w:w w:val="55"/>
          <w:sz w:val="24"/>
        </w:rPr>
        <w:t>i</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88"/>
          <w:sz w:val="24"/>
        </w:rPr>
        <w:t>a</w:t>
      </w:r>
      <w:r>
        <w:rPr>
          <w:color w:val="000007"/>
          <w:w w:val="77"/>
          <w:sz w:val="24"/>
        </w:rPr>
        <w:t>s</w:t>
      </w:r>
      <w:r>
        <w:rPr>
          <w:color w:val="000007"/>
          <w:spacing w:val="-1"/>
          <w:w w:val="88"/>
          <w:sz w:val="24"/>
        </w:rPr>
        <w:t>y</w:t>
      </w:r>
      <w:r>
        <w:rPr>
          <w:color w:val="000007"/>
          <w:sz w:val="24"/>
        </w:rPr>
        <w:t>n</w:t>
      </w:r>
      <w:r>
        <w:rPr>
          <w:color w:val="000007"/>
          <w:w w:val="88"/>
          <w:sz w:val="24"/>
        </w:rPr>
        <w:t>c</w:t>
      </w:r>
      <w:r>
        <w:rPr>
          <w:color w:val="000007"/>
          <w:spacing w:val="-60"/>
          <w:sz w:val="24"/>
        </w:rPr>
        <w:t xml:space="preserve">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w w:val="77"/>
          <w:sz w:val="24"/>
        </w:rPr>
        <w:t>s</w:t>
      </w:r>
      <w:r>
        <w:rPr>
          <w:color w:val="000007"/>
          <w:spacing w:val="-1"/>
          <w:w w:val="88"/>
          <w:sz w:val="24"/>
        </w:rPr>
        <w:t>ay</w:t>
      </w:r>
      <w:r>
        <w:rPr>
          <w:color w:val="000007"/>
          <w:spacing w:val="-1"/>
          <w:w w:val="143"/>
          <w:sz w:val="24"/>
        </w:rPr>
        <w:t>H</w:t>
      </w:r>
      <w:r>
        <w:rPr>
          <w:color w:val="000007"/>
          <w:spacing w:val="-1"/>
          <w:w w:val="55"/>
          <w:sz w:val="24"/>
        </w:rPr>
        <w:t>i()</w:t>
      </w:r>
      <w:r>
        <w:rPr>
          <w:color w:val="000007"/>
          <w:w w:val="66"/>
          <w:sz w:val="24"/>
        </w:rPr>
        <w:t xml:space="preserve">{ </w:t>
      </w:r>
      <w:r>
        <w:rPr>
          <w:color w:val="000007"/>
          <w:spacing w:val="-1"/>
          <w:w w:val="55"/>
          <w:sz w:val="24"/>
        </w:rPr>
        <w:t>l</w:t>
      </w:r>
      <w:r>
        <w:rPr>
          <w:color w:val="000007"/>
          <w:spacing w:val="-1"/>
          <w:w w:val="88"/>
          <w:sz w:val="24"/>
        </w:rPr>
        <w:t>e</w:t>
      </w:r>
      <w:r>
        <w:rPr>
          <w:color w:val="000007"/>
          <w:w w:val="55"/>
          <w:sz w:val="24"/>
        </w:rPr>
        <w:t>t</w:t>
      </w:r>
      <w:r>
        <w:rPr>
          <w:color w:val="000007"/>
          <w:spacing w:val="-62"/>
          <w:sz w:val="24"/>
        </w:rPr>
        <w:t xml:space="preserve"> </w:t>
      </w:r>
      <w:r>
        <w:rPr>
          <w:color w:val="000007"/>
          <w:sz w:val="24"/>
        </w:rPr>
        <w:t>h</w:t>
      </w:r>
      <w:r>
        <w:rPr>
          <w:color w:val="000007"/>
          <w:w w:val="55"/>
          <w:sz w:val="24"/>
        </w:rPr>
        <w:t>i</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88"/>
          <w:sz w:val="24"/>
        </w:rPr>
        <w:t>a</w:t>
      </w:r>
      <w:r>
        <w:rPr>
          <w:color w:val="000007"/>
          <w:w w:val="121"/>
          <w:sz w:val="24"/>
        </w:rPr>
        <w:t>w</w:t>
      </w:r>
      <w:r>
        <w:rPr>
          <w:color w:val="000007"/>
          <w:spacing w:val="-1"/>
          <w:w w:val="88"/>
          <w:sz w:val="24"/>
        </w:rPr>
        <w:t>a</w:t>
      </w:r>
      <w:r>
        <w:rPr>
          <w:color w:val="000007"/>
          <w:spacing w:val="-1"/>
          <w:w w:val="55"/>
          <w:sz w:val="24"/>
        </w:rPr>
        <w:t>i</w:t>
      </w:r>
      <w:r>
        <w:rPr>
          <w:color w:val="000007"/>
          <w:w w:val="55"/>
          <w:sz w:val="24"/>
        </w:rPr>
        <w:t>t</w:t>
      </w:r>
      <w:r>
        <w:rPr>
          <w:color w:val="000007"/>
          <w:spacing w:val="-59"/>
          <w:sz w:val="24"/>
        </w:rPr>
        <w:t xml:space="preserve"> </w:t>
      </w:r>
      <w:r>
        <w:rPr>
          <w:color w:val="000007"/>
          <w:spacing w:val="-1"/>
          <w:w w:val="43"/>
          <w:sz w:val="24"/>
        </w:rPr>
        <w:t>'</w:t>
      </w:r>
      <w:r>
        <w:rPr>
          <w:color w:val="000007"/>
          <w:sz w:val="24"/>
        </w:rPr>
        <w:t>h</w:t>
      </w:r>
      <w:r>
        <w:rPr>
          <w:color w:val="000007"/>
          <w:spacing w:val="-1"/>
          <w:w w:val="88"/>
          <w:sz w:val="24"/>
        </w:rPr>
        <w:t>e</w:t>
      </w:r>
      <w:r>
        <w:rPr>
          <w:color w:val="000007"/>
          <w:spacing w:val="-1"/>
          <w:w w:val="55"/>
          <w:sz w:val="24"/>
        </w:rPr>
        <w:t>ll</w:t>
      </w:r>
      <w:r>
        <w:rPr>
          <w:color w:val="000007"/>
          <w:w w:val="88"/>
          <w:sz w:val="24"/>
        </w:rPr>
        <w:t>o</w:t>
      </w:r>
      <w:r>
        <w:rPr>
          <w:color w:val="000007"/>
          <w:spacing w:val="-62"/>
          <w:sz w:val="24"/>
        </w:rPr>
        <w:t xml:space="preserve"> </w:t>
      </w:r>
      <w:r>
        <w:rPr>
          <w:color w:val="000007"/>
          <w:w w:val="121"/>
          <w:sz w:val="24"/>
        </w:rPr>
        <w:t>w</w:t>
      </w:r>
      <w:r>
        <w:rPr>
          <w:color w:val="000007"/>
          <w:spacing w:val="-1"/>
          <w:w w:val="88"/>
          <w:sz w:val="24"/>
        </w:rPr>
        <w:t>o</w:t>
      </w:r>
      <w:r>
        <w:rPr>
          <w:color w:val="000007"/>
          <w:w w:val="66"/>
          <w:sz w:val="24"/>
        </w:rPr>
        <w:t>r</w:t>
      </w:r>
      <w:r>
        <w:rPr>
          <w:color w:val="000007"/>
          <w:spacing w:val="-1"/>
          <w:w w:val="55"/>
          <w:sz w:val="24"/>
        </w:rPr>
        <w:t>l</w:t>
      </w:r>
      <w:r>
        <w:rPr>
          <w:color w:val="000007"/>
          <w:sz w:val="24"/>
        </w:rPr>
        <w:t>d</w:t>
      </w:r>
      <w:r>
        <w:rPr>
          <w:color w:val="000007"/>
          <w:spacing w:val="-1"/>
          <w:w w:val="43"/>
          <w:sz w:val="24"/>
        </w:rPr>
        <w:t>'</w:t>
      </w:r>
      <w:r>
        <w:rPr>
          <w:color w:val="000007"/>
          <w:w w:val="50"/>
          <w:sz w:val="24"/>
        </w:rPr>
        <w:t>;</w:t>
      </w:r>
    </w:p>
    <w:p>
      <w:pPr>
        <w:tabs>
          <w:tab w:val="left" w:pos="1275"/>
        </w:tabs>
        <w:spacing w:before="3"/>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h</w:t>
      </w:r>
      <w:r>
        <w:rPr>
          <w:color w:val="000007"/>
          <w:spacing w:val="-1"/>
          <w:w w:val="55"/>
          <w:sz w:val="24"/>
        </w:rPr>
        <w:t>i</w:t>
      </w:r>
      <w:r>
        <w:rPr>
          <w:color w:val="000007"/>
          <w:w w:val="50"/>
          <w:sz w:val="24"/>
        </w:rPr>
        <w:t>;</w:t>
      </w:r>
      <w:r>
        <w:rPr>
          <w:color w:val="000007"/>
          <w:sz w:val="24"/>
        </w:rPr>
        <w:tab/>
      </w:r>
      <w:r>
        <w:rPr>
          <w:color w:val="000007"/>
          <w:spacing w:val="-1"/>
          <w:w w:val="55"/>
          <w:sz w:val="24"/>
        </w:rPr>
        <w:t>/</w:t>
      </w:r>
      <w:r>
        <w:rPr>
          <w:color w:val="000007"/>
          <w:spacing w:val="1"/>
          <w:w w:val="55"/>
          <w:sz w:val="24"/>
        </w:rPr>
        <w:t>/</w:t>
      </w:r>
      <w:r>
        <w:rPr>
          <w:color w:val="000007"/>
          <w:spacing w:val="-15"/>
          <w:sz w:val="24"/>
        </w:rPr>
        <w:t xml:space="preserve">等同于 </w:t>
      </w: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w w:val="50"/>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spacing w:val="-1"/>
          <w:w w:val="55"/>
          <w:sz w:val="24"/>
        </w:rPr>
        <w:t>(</w:t>
      </w:r>
      <w:r>
        <w:rPr>
          <w:color w:val="000007"/>
          <w:sz w:val="24"/>
        </w:rPr>
        <w:t>h</w:t>
      </w:r>
      <w:r>
        <w:rPr>
          <w:color w:val="000007"/>
          <w:spacing w:val="-1"/>
          <w:w w:val="55"/>
          <w:sz w:val="24"/>
        </w:rPr>
        <w:t>i)</w:t>
      </w:r>
      <w:r>
        <w:rPr>
          <w:color w:val="000007"/>
          <w:w w:val="50"/>
          <w:sz w:val="24"/>
        </w:rPr>
        <w:t>;</w:t>
      </w:r>
    </w:p>
    <w:p>
      <w:pPr>
        <w:spacing w:before="5"/>
        <w:ind w:left="160" w:right="0" w:firstLine="0"/>
        <w:jc w:val="left"/>
        <w:rPr>
          <w:sz w:val="24"/>
        </w:rPr>
      </w:pPr>
      <w:r>
        <w:rPr>
          <w:color w:val="000007"/>
          <w:w w:val="66"/>
          <w:sz w:val="24"/>
        </w:rPr>
        <w:t>}</w:t>
      </w:r>
    </w:p>
    <w:p>
      <w:pPr>
        <w:spacing w:before="4" w:line="242" w:lineRule="auto"/>
        <w:ind w:left="160" w:right="6436" w:firstLine="0"/>
        <w:jc w:val="left"/>
        <w:rPr>
          <w:sz w:val="24"/>
        </w:rPr>
      </w:pPr>
      <w:r>
        <w:rPr>
          <w:color w:val="000007"/>
          <w:w w:val="77"/>
          <w:sz w:val="24"/>
        </w:rPr>
        <w:t>s</w:t>
      </w:r>
      <w:r>
        <w:rPr>
          <w:color w:val="000007"/>
          <w:spacing w:val="-1"/>
          <w:w w:val="88"/>
          <w:sz w:val="24"/>
        </w:rPr>
        <w:t>ay</w:t>
      </w:r>
      <w:r>
        <w:rPr>
          <w:color w:val="000007"/>
          <w:spacing w:val="-1"/>
          <w:w w:val="143"/>
          <w:sz w:val="24"/>
        </w:rPr>
        <w:t>H</w:t>
      </w:r>
      <w:r>
        <w:rPr>
          <w:color w:val="000007"/>
          <w:spacing w:val="-1"/>
          <w:w w:val="55"/>
          <w:sz w:val="24"/>
        </w:rPr>
        <w:t>i()</w:t>
      </w:r>
      <w:r>
        <w:rPr>
          <w:color w:val="000007"/>
          <w:w w:val="50"/>
          <w:sz w:val="24"/>
        </w:rPr>
        <w:t>.</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w:t>
      </w:r>
      <w:r>
        <w:rPr>
          <w:color w:val="000007"/>
          <w:w w:val="55"/>
          <w:sz w:val="24"/>
        </w:rPr>
        <w:t>t</w:t>
      </w:r>
      <w:r>
        <w:rPr>
          <w:color w:val="000007"/>
          <w:spacing w:val="-62"/>
          <w:sz w:val="24"/>
        </w:rPr>
        <w:t xml:space="preserve"> </w:t>
      </w:r>
      <w:r>
        <w:rPr>
          <w:color w:val="000007"/>
          <w:spacing w:val="-1"/>
          <w:w w:val="109"/>
          <w:sz w:val="24"/>
        </w:rPr>
        <w:t>=</w:t>
      </w:r>
      <w:r>
        <w:rPr>
          <w:color w:val="000007"/>
          <w:w w:val="109"/>
          <w:sz w:val="24"/>
        </w:rPr>
        <w:t>&gt;</w:t>
      </w:r>
      <w:r>
        <w:rPr>
          <w:color w:val="000007"/>
          <w:spacing w:val="-61"/>
          <w:sz w:val="24"/>
        </w:rPr>
        <w:t xml:space="preserve"> </w:t>
      </w:r>
      <w:r>
        <w:rPr>
          <w:color w:val="000007"/>
          <w:w w:val="66"/>
          <w:sz w:val="24"/>
        </w:rPr>
        <w:t xml:space="preserve">{ </w:t>
      </w:r>
      <w:r>
        <w:rPr>
          <w:color w:val="000007"/>
          <w:w w:val="85"/>
          <w:sz w:val="24"/>
        </w:rPr>
        <w:t>console.log(result);</w:t>
      </w:r>
    </w:p>
    <w:p>
      <w:pPr>
        <w:spacing w:before="3"/>
        <w:ind w:left="160" w:right="0" w:firstLine="0"/>
        <w:jc w:val="left"/>
        <w:rPr>
          <w:sz w:val="24"/>
        </w:rPr>
      </w:pPr>
      <w:r>
        <w:rPr>
          <w:color w:val="000007"/>
          <w:w w:val="65"/>
          <w:sz w:val="24"/>
        </w:rPr>
        <w:t>});</w:t>
      </w:r>
    </w:p>
    <w:p>
      <w:pPr>
        <w:pStyle w:val="7"/>
        <w:ind w:left="0"/>
        <w:rPr>
          <w:sz w:val="24"/>
        </w:rPr>
      </w:pPr>
    </w:p>
    <w:p>
      <w:pPr>
        <w:pStyle w:val="18"/>
        <w:numPr>
          <w:ilvl w:val="2"/>
          <w:numId w:val="50"/>
        </w:numPr>
        <w:tabs>
          <w:tab w:val="left" w:pos="879"/>
          <w:tab w:val="left" w:pos="880"/>
        </w:tabs>
        <w:spacing w:before="211" w:after="0" w:line="240" w:lineRule="auto"/>
        <w:ind w:left="880" w:right="0" w:hanging="360"/>
        <w:jc w:val="left"/>
        <w:rPr>
          <w:b/>
          <w:sz w:val="24"/>
        </w:rPr>
      </w:pPr>
      <w:r>
        <w:rPr>
          <w:b/>
          <w:color w:val="484848"/>
          <w:sz w:val="24"/>
        </w:rPr>
        <w:t>事件委托以及冒泡原理。</w:t>
      </w:r>
    </w:p>
    <w:p>
      <w:pPr>
        <w:pStyle w:val="6"/>
      </w:pPr>
      <w:r>
        <w:rPr>
          <w:color w:val="484848"/>
        </w:rPr>
        <w:t>参考回答：</w:t>
      </w:r>
    </w:p>
    <w:p>
      <w:pPr>
        <w:pStyle w:val="7"/>
        <w:spacing w:line="266" w:lineRule="auto"/>
        <w:ind w:right="337"/>
      </w:pPr>
      <w:r>
        <w:rPr>
          <w:color w:val="484848"/>
          <w:spacing w:val="-6"/>
        </w:rPr>
        <w:t>事件委托是利用冒泡阶段的运行机制来实现的，就是把一个元素响应事件的函数委托到</w:t>
      </w:r>
      <w:r>
        <w:rPr>
          <w:color w:val="484848"/>
          <w:spacing w:val="-3"/>
        </w:rPr>
        <w:t>另一个元素，一般是把一组元素的事件委托到他的父元素上，委托的优点是</w:t>
      </w:r>
    </w:p>
    <w:p>
      <w:pPr>
        <w:pStyle w:val="7"/>
        <w:spacing w:line="266" w:lineRule="auto"/>
        <w:ind w:right="6222"/>
      </w:pPr>
      <w:r>
        <w:rPr>
          <w:color w:val="484848"/>
        </w:rPr>
        <w:t>减少内存消耗，节约效率动态绑定事件</w:t>
      </w:r>
    </w:p>
    <w:p>
      <w:pPr>
        <w:pStyle w:val="7"/>
        <w:spacing w:line="266" w:lineRule="auto"/>
        <w:ind w:right="228"/>
      </w:pPr>
      <w:r>
        <w:rPr>
          <w:color w:val="484848"/>
          <w:spacing w:val="-5"/>
          <w:w w:val="95"/>
        </w:rPr>
        <w:t>事件冒泡，就是元素自身的事件被触发后，如果父元素有相同的事件，如</w:t>
      </w:r>
      <w:r>
        <w:rPr>
          <w:color w:val="484848"/>
          <w:w w:val="95"/>
        </w:rPr>
        <w:t>onclick</w:t>
      </w:r>
      <w:r>
        <w:rPr>
          <w:color w:val="484848"/>
          <w:spacing w:val="9"/>
          <w:w w:val="95"/>
        </w:rPr>
        <w:t xml:space="preserve"> 事件， </w:t>
      </w:r>
      <w:r>
        <w:rPr>
          <w:color w:val="484848"/>
          <w:spacing w:val="-6"/>
        </w:rPr>
        <w:t>那么元素本身的触发状态就会传递，也就是冒到父元素，父元素的相同事件也会一级一</w:t>
      </w:r>
      <w:r>
        <w:rPr>
          <w:color w:val="484848"/>
          <w:w w:val="100"/>
        </w:rPr>
        <w:t>级根据嵌套关系向外触发，直到</w:t>
      </w:r>
      <w:r>
        <w:rPr>
          <w:color w:val="484848"/>
          <w:spacing w:val="-1"/>
          <w:w w:val="100"/>
        </w:rPr>
        <w:t>d</w:t>
      </w:r>
      <w:r>
        <w:rPr>
          <w:color w:val="484848"/>
          <w:spacing w:val="-1"/>
          <w:w w:val="88"/>
        </w:rPr>
        <w:t>oc</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spacing w:val="-1"/>
          <w:w w:val="122"/>
        </w:rPr>
        <w:t>w</w:t>
      </w:r>
      <w:r>
        <w:rPr>
          <w:color w:val="484848"/>
          <w:spacing w:val="-1"/>
          <w:w w:val="55"/>
        </w:rPr>
        <w:t>i</w:t>
      </w:r>
      <w:r>
        <w:rPr>
          <w:color w:val="484848"/>
          <w:spacing w:val="-1"/>
          <w:w w:val="100"/>
        </w:rPr>
        <w:t>nd</w:t>
      </w:r>
      <w:r>
        <w:rPr>
          <w:color w:val="484848"/>
          <w:spacing w:val="-1"/>
          <w:w w:val="88"/>
        </w:rPr>
        <w:t>o</w:t>
      </w:r>
      <w:r>
        <w:rPr>
          <w:color w:val="484848"/>
          <w:w w:val="122"/>
        </w:rPr>
        <w:t>w</w:t>
      </w:r>
      <w:r>
        <w:rPr>
          <w:color w:val="484848"/>
          <w:spacing w:val="-3"/>
          <w:w w:val="100"/>
        </w:rPr>
        <w:t>，冒泡过程结束。</w:t>
      </w:r>
    </w:p>
    <w:p>
      <w:pPr>
        <w:pStyle w:val="7"/>
        <w:ind w:left="0"/>
      </w:pPr>
    </w:p>
    <w:p>
      <w:pPr>
        <w:pStyle w:val="7"/>
        <w:spacing w:before="8"/>
        <w:ind w:left="0"/>
        <w:rPr>
          <w:sz w:val="15"/>
        </w:rPr>
      </w:pPr>
    </w:p>
    <w:p>
      <w:pPr>
        <w:pStyle w:val="4"/>
        <w:numPr>
          <w:ilvl w:val="2"/>
          <w:numId w:val="50"/>
        </w:numPr>
        <w:tabs>
          <w:tab w:val="left" w:pos="879"/>
          <w:tab w:val="left" w:pos="880"/>
        </w:tabs>
        <w:spacing w:before="0" w:after="0" w:line="240" w:lineRule="auto"/>
        <w:ind w:left="880" w:right="0" w:hanging="360"/>
        <w:jc w:val="left"/>
      </w:pPr>
      <w:r>
        <w:rPr>
          <w:color w:val="484848"/>
        </w:rPr>
        <w:t>写个函数，可以转化下划线命名到驼峰命名</w:t>
      </w:r>
    </w:p>
    <w:p>
      <w:pPr>
        <w:spacing w:after="0" w:line="240" w:lineRule="auto"/>
        <w:jc w:val="left"/>
        <w:sectPr>
          <w:pgSz w:w="11910" w:h="16840"/>
          <w:pgMar w:top="1380" w:right="1460" w:bottom="1400" w:left="1640" w:header="0" w:footer="963" w:gutter="0"/>
        </w:sectPr>
      </w:pPr>
    </w:p>
    <w:p>
      <w:pPr>
        <w:pStyle w:val="6"/>
        <w:spacing w:before="0" w:line="365" w:lineRule="exact"/>
      </w:pPr>
      <w:r>
        <w:rPr>
          <w:color w:val="484848"/>
        </w:rPr>
        <w:t>参考回答：</w:t>
      </w:r>
    </w:p>
    <w:p>
      <w:pPr>
        <w:spacing w:before="0" w:line="290" w:lineRule="exact"/>
        <w:ind w:left="160" w:right="0" w:firstLine="0"/>
        <w:jc w:val="left"/>
        <w:rPr>
          <w:sz w:val="24"/>
        </w:rPr>
      </w:pPr>
      <w:r>
        <w:rPr>
          <w:color w:val="000007"/>
          <w:sz w:val="24"/>
        </w:rPr>
        <w:t>pub</w:t>
      </w:r>
      <w:r>
        <w:rPr>
          <w:color w:val="000007"/>
          <w:spacing w:val="-1"/>
          <w:w w:val="55"/>
          <w:sz w:val="24"/>
        </w:rPr>
        <w:t>li</w:t>
      </w:r>
      <w:r>
        <w:rPr>
          <w:color w:val="000007"/>
          <w:w w:val="88"/>
          <w:sz w:val="24"/>
        </w:rPr>
        <w:t>c</w:t>
      </w:r>
      <w:r>
        <w:rPr>
          <w:color w:val="000007"/>
          <w:spacing w:val="-62"/>
          <w:sz w:val="24"/>
        </w:rPr>
        <w:t xml:space="preserve"> </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ti</w:t>
      </w:r>
      <w:r>
        <w:rPr>
          <w:color w:val="000007"/>
          <w:w w:val="88"/>
          <w:sz w:val="24"/>
        </w:rPr>
        <w:t>c</w:t>
      </w:r>
      <w:r>
        <w:rPr>
          <w:color w:val="000007"/>
          <w:spacing w:val="-63"/>
          <w:sz w:val="24"/>
        </w:rPr>
        <w:t xml:space="preserve"> </w:t>
      </w:r>
      <w:r>
        <w:rPr>
          <w:color w:val="000007"/>
          <w:sz w:val="24"/>
        </w:rPr>
        <w:t>S</w:t>
      </w:r>
      <w:r>
        <w:rPr>
          <w:color w:val="000007"/>
          <w:spacing w:val="-1"/>
          <w:w w:val="55"/>
          <w:sz w:val="24"/>
        </w:rPr>
        <w:t>t</w:t>
      </w:r>
      <w:r>
        <w:rPr>
          <w:color w:val="000007"/>
          <w:w w:val="66"/>
          <w:sz w:val="24"/>
        </w:rPr>
        <w:t>r</w:t>
      </w:r>
      <w:r>
        <w:rPr>
          <w:color w:val="000007"/>
          <w:spacing w:val="-1"/>
          <w:w w:val="55"/>
          <w:sz w:val="24"/>
        </w:rPr>
        <w:t>i</w:t>
      </w:r>
      <w:r>
        <w:rPr>
          <w:color w:val="000007"/>
          <w:sz w:val="24"/>
        </w:rPr>
        <w:t>n</w:t>
      </w:r>
      <w:r>
        <w:rPr>
          <w:color w:val="000007"/>
          <w:w w:val="88"/>
          <w:sz w:val="24"/>
        </w:rPr>
        <w:t>g</w:t>
      </w:r>
      <w:r>
        <w:rPr>
          <w:color w:val="000007"/>
          <w:spacing w:val="-60"/>
          <w:sz w:val="24"/>
        </w:rPr>
        <w:t xml:space="preserve"> </w:t>
      </w:r>
      <w:r>
        <w:rPr>
          <w:color w:val="000007"/>
          <w:w w:val="132"/>
          <w:sz w:val="24"/>
        </w:rPr>
        <w:t>U</w:t>
      </w:r>
      <w:r>
        <w:rPr>
          <w:color w:val="000007"/>
          <w:sz w:val="24"/>
        </w:rPr>
        <w:t>nd</w:t>
      </w:r>
      <w:r>
        <w:rPr>
          <w:color w:val="000007"/>
          <w:spacing w:val="-1"/>
          <w:w w:val="88"/>
          <w:sz w:val="24"/>
        </w:rPr>
        <w:t>e</w:t>
      </w:r>
      <w:r>
        <w:rPr>
          <w:color w:val="000007"/>
          <w:w w:val="66"/>
          <w:sz w:val="24"/>
        </w:rPr>
        <w:t>r</w:t>
      </w:r>
      <w:r>
        <w:rPr>
          <w:color w:val="000007"/>
          <w:spacing w:val="-1"/>
          <w:w w:val="55"/>
          <w:sz w:val="24"/>
        </w:rPr>
        <w:t>li</w:t>
      </w:r>
      <w:r>
        <w:rPr>
          <w:color w:val="000007"/>
          <w:sz w:val="24"/>
        </w:rPr>
        <w:t>n</w:t>
      </w:r>
      <w:r>
        <w:rPr>
          <w:color w:val="000007"/>
          <w:spacing w:val="-1"/>
          <w:w w:val="88"/>
          <w:sz w:val="24"/>
        </w:rPr>
        <w:t>e</w:t>
      </w:r>
      <w:r>
        <w:rPr>
          <w:color w:val="000007"/>
          <w:spacing w:val="-1"/>
          <w:w w:val="111"/>
          <w:sz w:val="24"/>
        </w:rPr>
        <w:t>T</w:t>
      </w:r>
      <w:r>
        <w:rPr>
          <w:color w:val="000007"/>
          <w:spacing w:val="-1"/>
          <w:w w:val="88"/>
          <w:sz w:val="24"/>
        </w:rPr>
        <w:t>o</w:t>
      </w:r>
      <w:r>
        <w:rPr>
          <w:color w:val="000007"/>
          <w:spacing w:val="-1"/>
          <w:w w:val="143"/>
          <w:sz w:val="24"/>
        </w:rPr>
        <w:t>H</w:t>
      </w:r>
      <w:r>
        <w:rPr>
          <w:color w:val="000007"/>
          <w:sz w:val="24"/>
        </w:rPr>
        <w:t>u</w:t>
      </w:r>
      <w:r>
        <w:rPr>
          <w:color w:val="000007"/>
          <w:spacing w:val="-1"/>
          <w:w w:val="143"/>
          <w:sz w:val="24"/>
        </w:rPr>
        <w:t>m</w:t>
      </w:r>
      <w:r>
        <w:rPr>
          <w:color w:val="000007"/>
          <w:sz w:val="24"/>
        </w:rPr>
        <w:t>p</w:t>
      </w:r>
      <w:r>
        <w:rPr>
          <w:color w:val="000007"/>
          <w:spacing w:val="-1"/>
          <w:w w:val="55"/>
          <w:sz w:val="24"/>
        </w:rPr>
        <w:t>(</w:t>
      </w:r>
      <w:r>
        <w:rPr>
          <w:color w:val="000007"/>
          <w:sz w:val="24"/>
        </w:rPr>
        <w:t>S</w:t>
      </w:r>
      <w:r>
        <w:rPr>
          <w:color w:val="000007"/>
          <w:spacing w:val="-1"/>
          <w:w w:val="55"/>
          <w:sz w:val="24"/>
        </w:rPr>
        <w:t>t</w:t>
      </w:r>
      <w:r>
        <w:rPr>
          <w:color w:val="000007"/>
          <w:w w:val="66"/>
          <w:sz w:val="24"/>
        </w:rPr>
        <w:t>r</w:t>
      </w:r>
      <w:r>
        <w:rPr>
          <w:color w:val="000007"/>
          <w:spacing w:val="-1"/>
          <w:w w:val="55"/>
          <w:sz w:val="24"/>
        </w:rPr>
        <w:t>i</w:t>
      </w:r>
      <w:r>
        <w:rPr>
          <w:color w:val="000007"/>
          <w:sz w:val="24"/>
        </w:rPr>
        <w:t>n</w:t>
      </w:r>
      <w:r>
        <w:rPr>
          <w:color w:val="000007"/>
          <w:w w:val="88"/>
          <w:sz w:val="24"/>
        </w:rPr>
        <w:t>g</w:t>
      </w:r>
      <w:r>
        <w:rPr>
          <w:color w:val="000007"/>
          <w:spacing w:val="-63"/>
          <w:sz w:val="24"/>
        </w:rPr>
        <w:t xml:space="preserve"> </w:t>
      </w:r>
      <w:r>
        <w:rPr>
          <w:color w:val="000007"/>
          <w:sz w:val="24"/>
        </w:rPr>
        <w:t>p</w:t>
      </w:r>
      <w:r>
        <w:rPr>
          <w:color w:val="000007"/>
          <w:spacing w:val="-1"/>
          <w:w w:val="88"/>
          <w:sz w:val="24"/>
        </w:rPr>
        <w:t>a</w:t>
      </w:r>
      <w:r>
        <w:rPr>
          <w:color w:val="000007"/>
          <w:w w:val="66"/>
          <w:sz w:val="24"/>
        </w:rPr>
        <w:t>r</w:t>
      </w:r>
      <w:r>
        <w:rPr>
          <w:color w:val="000007"/>
          <w:spacing w:val="-1"/>
          <w:w w:val="88"/>
          <w:sz w:val="24"/>
        </w:rPr>
        <w:t>a</w:t>
      </w:r>
      <w:r>
        <w:rPr>
          <w:color w:val="000007"/>
          <w:spacing w:val="-1"/>
          <w:w w:val="55"/>
          <w:sz w:val="24"/>
        </w:rPr>
        <w:t>)</w:t>
      </w:r>
      <w:r>
        <w:rPr>
          <w:color w:val="000007"/>
          <w:w w:val="66"/>
          <w:sz w:val="24"/>
        </w:rPr>
        <w:t>{</w:t>
      </w:r>
    </w:p>
    <w:p>
      <w:pPr>
        <w:spacing w:before="4" w:line="242" w:lineRule="auto"/>
        <w:ind w:left="160" w:right="4705" w:firstLine="0"/>
        <w:jc w:val="left"/>
        <w:rPr>
          <w:sz w:val="24"/>
        </w:rPr>
      </w:pPr>
      <w:r>
        <w:rPr>
          <w:color w:val="000007"/>
          <w:sz w:val="24"/>
        </w:rPr>
        <w:t>S</w:t>
      </w:r>
      <w:r>
        <w:rPr>
          <w:color w:val="000007"/>
          <w:spacing w:val="-1"/>
          <w:w w:val="55"/>
          <w:sz w:val="24"/>
        </w:rPr>
        <w:t>t</w:t>
      </w:r>
      <w:r>
        <w:rPr>
          <w:color w:val="000007"/>
          <w:w w:val="66"/>
          <w:sz w:val="24"/>
        </w:rPr>
        <w:t>r</w:t>
      </w:r>
      <w:r>
        <w:rPr>
          <w:color w:val="000007"/>
          <w:spacing w:val="-1"/>
          <w:w w:val="55"/>
          <w:sz w:val="24"/>
        </w:rPr>
        <w:t>i</w:t>
      </w:r>
      <w:r>
        <w:rPr>
          <w:color w:val="000007"/>
          <w:sz w:val="24"/>
        </w:rPr>
        <w:t>n</w:t>
      </w:r>
      <w:r>
        <w:rPr>
          <w:color w:val="000007"/>
          <w:spacing w:val="-1"/>
          <w:w w:val="88"/>
          <w:sz w:val="24"/>
        </w:rPr>
        <w:t>g</w:t>
      </w:r>
      <w:r>
        <w:rPr>
          <w:color w:val="000007"/>
          <w:w w:val="121"/>
          <w:sz w:val="24"/>
        </w:rPr>
        <w:t>B</w:t>
      </w:r>
      <w:r>
        <w:rPr>
          <w:color w:val="000007"/>
          <w:sz w:val="24"/>
        </w:rPr>
        <w:t>u</w:t>
      </w:r>
      <w:r>
        <w:rPr>
          <w:color w:val="000007"/>
          <w:spacing w:val="-1"/>
          <w:w w:val="55"/>
          <w:sz w:val="24"/>
        </w:rPr>
        <w:t>il</w:t>
      </w:r>
      <w:r>
        <w:rPr>
          <w:color w:val="000007"/>
          <w:sz w:val="24"/>
        </w:rPr>
        <w:t>d</w:t>
      </w:r>
      <w:r>
        <w:rPr>
          <w:color w:val="000007"/>
          <w:spacing w:val="-1"/>
          <w:w w:val="88"/>
          <w:sz w:val="24"/>
        </w:rPr>
        <w:t>e</w:t>
      </w:r>
      <w:r>
        <w:rPr>
          <w:color w:val="000007"/>
          <w:w w:val="66"/>
          <w:sz w:val="24"/>
        </w:rPr>
        <w:t>r</w:t>
      </w:r>
      <w:r>
        <w:rPr>
          <w:color w:val="000007"/>
          <w:spacing w:val="-61"/>
          <w:sz w:val="24"/>
        </w:rPr>
        <w:t xml:space="preserve"> </w:t>
      </w:r>
      <w:r>
        <w:rPr>
          <w:color w:val="000007"/>
          <w:w w:val="66"/>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lt</w:t>
      </w:r>
      <w:r>
        <w:rPr>
          <w:color w:val="000007"/>
          <w:spacing w:val="-1"/>
          <w:w w:val="109"/>
          <w:sz w:val="24"/>
        </w:rPr>
        <w:t>=</w:t>
      </w:r>
      <w:r>
        <w:rPr>
          <w:color w:val="000007"/>
          <w:sz w:val="24"/>
        </w:rPr>
        <w:t>n</w:t>
      </w:r>
      <w:r>
        <w:rPr>
          <w:color w:val="000007"/>
          <w:spacing w:val="-1"/>
          <w:w w:val="88"/>
          <w:sz w:val="24"/>
        </w:rPr>
        <w:t>e</w:t>
      </w:r>
      <w:r>
        <w:rPr>
          <w:color w:val="000007"/>
          <w:w w:val="121"/>
          <w:sz w:val="24"/>
        </w:rPr>
        <w:t>w</w:t>
      </w:r>
      <w:r>
        <w:rPr>
          <w:color w:val="000007"/>
          <w:spacing w:val="-63"/>
          <w:sz w:val="24"/>
        </w:rPr>
        <w:t xml:space="preserve"> </w:t>
      </w:r>
      <w:r>
        <w:rPr>
          <w:color w:val="000007"/>
          <w:sz w:val="24"/>
        </w:rPr>
        <w:t>S</w:t>
      </w:r>
      <w:r>
        <w:rPr>
          <w:color w:val="000007"/>
          <w:spacing w:val="-1"/>
          <w:w w:val="55"/>
          <w:sz w:val="24"/>
        </w:rPr>
        <w:t>t</w:t>
      </w:r>
      <w:r>
        <w:rPr>
          <w:color w:val="000007"/>
          <w:w w:val="66"/>
          <w:sz w:val="24"/>
        </w:rPr>
        <w:t>r</w:t>
      </w:r>
      <w:r>
        <w:rPr>
          <w:color w:val="000007"/>
          <w:spacing w:val="-1"/>
          <w:w w:val="55"/>
          <w:sz w:val="24"/>
        </w:rPr>
        <w:t>i</w:t>
      </w:r>
      <w:r>
        <w:rPr>
          <w:color w:val="000007"/>
          <w:sz w:val="24"/>
        </w:rPr>
        <w:t>n</w:t>
      </w:r>
      <w:r>
        <w:rPr>
          <w:color w:val="000007"/>
          <w:spacing w:val="-1"/>
          <w:w w:val="88"/>
          <w:sz w:val="24"/>
        </w:rPr>
        <w:t>g</w:t>
      </w:r>
      <w:r>
        <w:rPr>
          <w:color w:val="000007"/>
          <w:w w:val="121"/>
          <w:sz w:val="24"/>
        </w:rPr>
        <w:t>B</w:t>
      </w:r>
      <w:r>
        <w:rPr>
          <w:color w:val="000007"/>
          <w:sz w:val="24"/>
        </w:rPr>
        <w:t>u</w:t>
      </w:r>
      <w:r>
        <w:rPr>
          <w:color w:val="000007"/>
          <w:spacing w:val="-1"/>
          <w:w w:val="55"/>
          <w:sz w:val="24"/>
        </w:rPr>
        <w:t>il</w:t>
      </w:r>
      <w:r>
        <w:rPr>
          <w:color w:val="000007"/>
          <w:sz w:val="24"/>
        </w:rPr>
        <w:t>d</w:t>
      </w:r>
      <w:r>
        <w:rPr>
          <w:color w:val="000007"/>
          <w:spacing w:val="-1"/>
          <w:w w:val="88"/>
          <w:sz w:val="24"/>
        </w:rPr>
        <w:t>e</w:t>
      </w:r>
      <w:r>
        <w:rPr>
          <w:color w:val="000007"/>
          <w:w w:val="66"/>
          <w:sz w:val="24"/>
        </w:rPr>
        <w:t>r</w:t>
      </w:r>
      <w:r>
        <w:rPr>
          <w:color w:val="000007"/>
          <w:spacing w:val="-1"/>
          <w:w w:val="55"/>
          <w:sz w:val="24"/>
        </w:rPr>
        <w:t>()</w:t>
      </w:r>
      <w:r>
        <w:rPr>
          <w:color w:val="000007"/>
          <w:w w:val="50"/>
          <w:sz w:val="24"/>
        </w:rPr>
        <w:t xml:space="preserve">; </w:t>
      </w:r>
      <w:r>
        <w:rPr>
          <w:color w:val="000007"/>
          <w:sz w:val="24"/>
        </w:rPr>
        <w:t>S</w:t>
      </w:r>
      <w:r>
        <w:rPr>
          <w:color w:val="000007"/>
          <w:spacing w:val="-1"/>
          <w:w w:val="55"/>
          <w:sz w:val="24"/>
        </w:rPr>
        <w:t>t</w:t>
      </w:r>
      <w:r>
        <w:rPr>
          <w:color w:val="000007"/>
          <w:w w:val="66"/>
          <w:sz w:val="24"/>
        </w:rPr>
        <w:t>r</w:t>
      </w:r>
      <w:r>
        <w:rPr>
          <w:color w:val="000007"/>
          <w:spacing w:val="-1"/>
          <w:w w:val="55"/>
          <w:sz w:val="24"/>
        </w:rPr>
        <w:t>i</w:t>
      </w:r>
      <w:r>
        <w:rPr>
          <w:color w:val="000007"/>
          <w:sz w:val="24"/>
        </w:rPr>
        <w:t>n</w:t>
      </w:r>
      <w:r>
        <w:rPr>
          <w:color w:val="000007"/>
          <w:w w:val="88"/>
          <w:sz w:val="24"/>
        </w:rPr>
        <w:t>g</w:t>
      </w:r>
      <w:r>
        <w:rPr>
          <w:color w:val="000007"/>
          <w:spacing w:val="-62"/>
          <w:sz w:val="24"/>
        </w:rPr>
        <w:t xml:space="preserve"> </w:t>
      </w:r>
      <w:r>
        <w:rPr>
          <w:color w:val="000007"/>
          <w:spacing w:val="-1"/>
          <w:w w:val="88"/>
          <w:sz w:val="24"/>
        </w:rPr>
        <w:t>a</w:t>
      </w:r>
      <w:r>
        <w:rPr>
          <w:color w:val="000007"/>
          <w:spacing w:val="-1"/>
          <w:w w:val="55"/>
          <w:sz w:val="24"/>
        </w:rPr>
        <w:t>[]</w:t>
      </w:r>
      <w:r>
        <w:rPr>
          <w:color w:val="000007"/>
          <w:spacing w:val="-1"/>
          <w:w w:val="109"/>
          <w:sz w:val="24"/>
        </w:rPr>
        <w:t>=</w:t>
      </w:r>
      <w:r>
        <w:rPr>
          <w:color w:val="000007"/>
          <w:sz w:val="24"/>
        </w:rPr>
        <w:t>p</w:t>
      </w:r>
      <w:r>
        <w:rPr>
          <w:color w:val="000007"/>
          <w:spacing w:val="-1"/>
          <w:w w:val="88"/>
          <w:sz w:val="24"/>
        </w:rPr>
        <w:t>a</w:t>
      </w:r>
      <w:r>
        <w:rPr>
          <w:color w:val="000007"/>
          <w:w w:val="66"/>
          <w:sz w:val="24"/>
        </w:rPr>
        <w:t>r</w:t>
      </w:r>
      <w:r>
        <w:rPr>
          <w:color w:val="000007"/>
          <w:spacing w:val="-1"/>
          <w:w w:val="88"/>
          <w:sz w:val="24"/>
        </w:rPr>
        <w:t>a</w:t>
      </w:r>
      <w:r>
        <w:rPr>
          <w:color w:val="000007"/>
          <w:w w:val="50"/>
          <w:sz w:val="24"/>
        </w:rPr>
        <w:t>.</w:t>
      </w:r>
      <w:r>
        <w:rPr>
          <w:color w:val="000007"/>
          <w:w w:val="77"/>
          <w:sz w:val="24"/>
        </w:rPr>
        <w:t>s</w:t>
      </w:r>
      <w:r>
        <w:rPr>
          <w:color w:val="000007"/>
          <w:sz w:val="24"/>
        </w:rPr>
        <w:t>p</w:t>
      </w:r>
      <w:r>
        <w:rPr>
          <w:color w:val="000007"/>
          <w:spacing w:val="-1"/>
          <w:w w:val="55"/>
          <w:sz w:val="24"/>
        </w:rPr>
        <w:t>lit(</w:t>
      </w:r>
      <w:r>
        <w:rPr>
          <w:color w:val="000007"/>
          <w:w w:val="80"/>
          <w:sz w:val="24"/>
        </w:rPr>
        <w:t>"</w:t>
      </w:r>
      <w:r>
        <w:rPr>
          <w:color w:val="000007"/>
          <w:sz w:val="24"/>
        </w:rPr>
        <w:t>_</w:t>
      </w:r>
      <w:r>
        <w:rPr>
          <w:color w:val="000007"/>
          <w:w w:val="80"/>
          <w:sz w:val="24"/>
        </w:rPr>
        <w:t>"</w:t>
      </w:r>
      <w:r>
        <w:rPr>
          <w:color w:val="000007"/>
          <w:spacing w:val="-1"/>
          <w:w w:val="55"/>
          <w:sz w:val="24"/>
        </w:rPr>
        <w:t>)</w:t>
      </w:r>
      <w:r>
        <w:rPr>
          <w:color w:val="000007"/>
          <w:w w:val="50"/>
          <w:sz w:val="24"/>
        </w:rPr>
        <w:t>;</w:t>
      </w:r>
    </w:p>
    <w:p>
      <w:pPr>
        <w:spacing w:before="3" w:line="242" w:lineRule="auto"/>
        <w:ind w:left="160" w:right="5674" w:firstLine="0"/>
        <w:jc w:val="left"/>
        <w:rPr>
          <w:sz w:val="24"/>
        </w:rPr>
      </w:pPr>
      <w:r>
        <w:rPr>
          <w:color w:val="000007"/>
          <w:w w:val="85"/>
          <w:sz w:val="24"/>
        </w:rPr>
        <w:t xml:space="preserve">for(String s:a){ </w:t>
      </w:r>
      <w:r>
        <w:rPr>
          <w:color w:val="000007"/>
          <w:w w:val="55"/>
          <w:sz w:val="24"/>
        </w:rPr>
        <w:t>if(</w:t>
      </w:r>
      <w:r>
        <w:rPr>
          <w:color w:val="000007"/>
          <w:w w:val="66"/>
          <w:sz w:val="24"/>
        </w:rPr>
        <w:t>r</w:t>
      </w:r>
      <w:r>
        <w:rPr>
          <w:color w:val="000007"/>
          <w:w w:val="88"/>
          <w:sz w:val="24"/>
        </w:rPr>
        <w:t>e</w:t>
      </w:r>
      <w:r>
        <w:rPr>
          <w:color w:val="000007"/>
          <w:w w:val="77"/>
          <w:sz w:val="24"/>
        </w:rPr>
        <w:t>s</w:t>
      </w:r>
      <w:r>
        <w:rPr>
          <w:color w:val="000007"/>
          <w:sz w:val="24"/>
        </w:rPr>
        <w:t>u</w:t>
      </w:r>
      <w:r>
        <w:rPr>
          <w:color w:val="000007"/>
          <w:w w:val="55"/>
          <w:sz w:val="24"/>
        </w:rPr>
        <w:t>lt</w:t>
      </w:r>
      <w:r>
        <w:rPr>
          <w:color w:val="000007"/>
          <w:w w:val="50"/>
          <w:sz w:val="24"/>
        </w:rPr>
        <w:t>.</w:t>
      </w:r>
      <w:r>
        <w:rPr>
          <w:color w:val="000007"/>
          <w:w w:val="55"/>
          <w:sz w:val="24"/>
        </w:rPr>
        <w:t>l</w:t>
      </w:r>
      <w:r>
        <w:rPr>
          <w:color w:val="000007"/>
          <w:w w:val="88"/>
          <w:sz w:val="24"/>
        </w:rPr>
        <w:t>e</w:t>
      </w:r>
      <w:r>
        <w:rPr>
          <w:color w:val="000007"/>
          <w:sz w:val="24"/>
        </w:rPr>
        <w:t>n</w:t>
      </w:r>
      <w:r>
        <w:rPr>
          <w:color w:val="000007"/>
          <w:w w:val="88"/>
          <w:sz w:val="24"/>
        </w:rPr>
        <w:t>g</w:t>
      </w:r>
      <w:r>
        <w:rPr>
          <w:color w:val="000007"/>
          <w:w w:val="55"/>
          <w:sz w:val="24"/>
        </w:rPr>
        <w:t>t</w:t>
      </w:r>
      <w:r>
        <w:rPr>
          <w:color w:val="000007"/>
          <w:sz w:val="24"/>
        </w:rPr>
        <w:t>h</w:t>
      </w:r>
      <w:r>
        <w:rPr>
          <w:color w:val="000007"/>
          <w:w w:val="55"/>
          <w:sz w:val="24"/>
        </w:rPr>
        <w:t>()</w:t>
      </w:r>
      <w:r>
        <w:rPr>
          <w:color w:val="000007"/>
          <w:w w:val="109"/>
          <w:sz w:val="24"/>
        </w:rPr>
        <w:t>==</w:t>
      </w:r>
      <w:r>
        <w:rPr>
          <w:color w:val="000007"/>
          <w:sz w:val="24"/>
        </w:rPr>
        <w:t>0</w:t>
      </w:r>
      <w:r>
        <w:rPr>
          <w:color w:val="000007"/>
          <w:w w:val="55"/>
          <w:sz w:val="24"/>
        </w:rPr>
        <w:t>)</w:t>
      </w:r>
      <w:r>
        <w:rPr>
          <w:color w:val="000007"/>
          <w:w w:val="66"/>
          <w:sz w:val="24"/>
        </w:rPr>
        <w:t>{ r</w:t>
      </w:r>
      <w:r>
        <w:rPr>
          <w:color w:val="000007"/>
          <w:w w:val="88"/>
          <w:sz w:val="24"/>
        </w:rPr>
        <w:t>e</w:t>
      </w:r>
      <w:r>
        <w:rPr>
          <w:color w:val="000007"/>
          <w:w w:val="77"/>
          <w:sz w:val="24"/>
        </w:rPr>
        <w:t>s</w:t>
      </w:r>
      <w:r>
        <w:rPr>
          <w:color w:val="000007"/>
          <w:sz w:val="24"/>
        </w:rPr>
        <w:t>u</w:t>
      </w:r>
      <w:r>
        <w:rPr>
          <w:color w:val="000007"/>
          <w:w w:val="55"/>
          <w:sz w:val="24"/>
        </w:rPr>
        <w:t>lt</w:t>
      </w:r>
      <w:r>
        <w:rPr>
          <w:color w:val="000007"/>
          <w:w w:val="50"/>
          <w:sz w:val="24"/>
        </w:rPr>
        <w:t>.</w:t>
      </w:r>
      <w:r>
        <w:rPr>
          <w:color w:val="000007"/>
          <w:w w:val="88"/>
          <w:sz w:val="24"/>
        </w:rPr>
        <w:t>a</w:t>
      </w:r>
      <w:r>
        <w:rPr>
          <w:color w:val="000007"/>
          <w:sz w:val="24"/>
        </w:rPr>
        <w:t>pp</w:t>
      </w:r>
      <w:r>
        <w:rPr>
          <w:color w:val="000007"/>
          <w:w w:val="88"/>
          <w:sz w:val="24"/>
        </w:rPr>
        <w:t>e</w:t>
      </w:r>
      <w:r>
        <w:rPr>
          <w:color w:val="000007"/>
          <w:sz w:val="24"/>
        </w:rPr>
        <w:t>nd</w:t>
      </w:r>
      <w:r>
        <w:rPr>
          <w:color w:val="000007"/>
          <w:w w:val="55"/>
          <w:sz w:val="24"/>
        </w:rPr>
        <w:t>(</w:t>
      </w:r>
      <w:r>
        <w:rPr>
          <w:color w:val="000007"/>
          <w:w w:val="77"/>
          <w:sz w:val="24"/>
        </w:rPr>
        <w:t>s</w:t>
      </w:r>
      <w:r>
        <w:rPr>
          <w:color w:val="000007"/>
          <w:w w:val="50"/>
          <w:sz w:val="24"/>
        </w:rPr>
        <w:t>.</w:t>
      </w:r>
      <w:r>
        <w:rPr>
          <w:color w:val="000007"/>
          <w:w w:val="55"/>
          <w:sz w:val="24"/>
        </w:rPr>
        <w:t>t</w:t>
      </w:r>
      <w:r>
        <w:rPr>
          <w:color w:val="000007"/>
          <w:w w:val="88"/>
          <w:sz w:val="24"/>
        </w:rPr>
        <w:t>o</w:t>
      </w:r>
      <w:r>
        <w:rPr>
          <w:color w:val="000007"/>
          <w:w w:val="111"/>
          <w:sz w:val="24"/>
        </w:rPr>
        <w:t>L</w:t>
      </w:r>
      <w:r>
        <w:rPr>
          <w:color w:val="000007"/>
          <w:w w:val="88"/>
          <w:sz w:val="24"/>
        </w:rPr>
        <w:t>o</w:t>
      </w:r>
      <w:r>
        <w:rPr>
          <w:color w:val="000007"/>
          <w:w w:val="121"/>
          <w:sz w:val="24"/>
        </w:rPr>
        <w:t>w</w:t>
      </w:r>
      <w:r>
        <w:rPr>
          <w:color w:val="000007"/>
          <w:w w:val="88"/>
          <w:sz w:val="24"/>
        </w:rPr>
        <w:t>e</w:t>
      </w:r>
      <w:r>
        <w:rPr>
          <w:color w:val="000007"/>
          <w:w w:val="66"/>
          <w:sz w:val="24"/>
        </w:rPr>
        <w:t>r</w:t>
      </w:r>
      <w:r>
        <w:rPr>
          <w:color w:val="000007"/>
          <w:w w:val="121"/>
          <w:sz w:val="24"/>
        </w:rPr>
        <w:t>C</w:t>
      </w:r>
      <w:r>
        <w:rPr>
          <w:color w:val="000007"/>
          <w:w w:val="88"/>
          <w:sz w:val="24"/>
        </w:rPr>
        <w:t>a</w:t>
      </w:r>
      <w:r>
        <w:rPr>
          <w:color w:val="000007"/>
          <w:w w:val="77"/>
          <w:sz w:val="24"/>
        </w:rPr>
        <w:t>s</w:t>
      </w:r>
      <w:r>
        <w:rPr>
          <w:color w:val="000007"/>
          <w:w w:val="88"/>
          <w:sz w:val="24"/>
        </w:rPr>
        <w:t>e</w:t>
      </w:r>
      <w:r>
        <w:rPr>
          <w:color w:val="000007"/>
          <w:w w:val="55"/>
          <w:sz w:val="24"/>
        </w:rPr>
        <w:t>())</w:t>
      </w:r>
      <w:r>
        <w:rPr>
          <w:color w:val="000007"/>
          <w:w w:val="50"/>
          <w:sz w:val="24"/>
        </w:rPr>
        <w:t>;</w:t>
      </w:r>
    </w:p>
    <w:p>
      <w:pPr>
        <w:spacing w:before="4"/>
        <w:ind w:left="160" w:right="0" w:firstLine="0"/>
        <w:jc w:val="left"/>
        <w:rPr>
          <w:sz w:val="24"/>
        </w:rPr>
      </w:pPr>
      <w:r>
        <w:rPr>
          <w:color w:val="000007"/>
          <w:w w:val="85"/>
          <w:sz w:val="24"/>
        </w:rPr>
        <w:t>}else{</w:t>
      </w:r>
    </w:p>
    <w:p>
      <w:pPr>
        <w:spacing w:before="5" w:line="242" w:lineRule="auto"/>
        <w:ind w:left="160" w:right="337" w:firstLine="0"/>
        <w:jc w:val="left"/>
        <w:rPr>
          <w:sz w:val="24"/>
        </w:rPr>
      </w:pPr>
      <w:r>
        <w:rPr>
          <w:color w:val="000007"/>
          <w:w w:val="66"/>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lt</w:t>
      </w:r>
      <w:r>
        <w:rPr>
          <w:color w:val="000007"/>
          <w:w w:val="50"/>
          <w:sz w:val="24"/>
        </w:rPr>
        <w:t>.</w:t>
      </w:r>
      <w:r>
        <w:rPr>
          <w:color w:val="000007"/>
          <w:spacing w:val="-1"/>
          <w:w w:val="88"/>
          <w:sz w:val="24"/>
        </w:rPr>
        <w:t>a</w:t>
      </w:r>
      <w:r>
        <w:rPr>
          <w:color w:val="000007"/>
          <w:sz w:val="24"/>
        </w:rPr>
        <w:t>pp</w:t>
      </w:r>
      <w:r>
        <w:rPr>
          <w:color w:val="000007"/>
          <w:spacing w:val="-1"/>
          <w:w w:val="88"/>
          <w:sz w:val="24"/>
        </w:rPr>
        <w:t>e</w:t>
      </w:r>
      <w:r>
        <w:rPr>
          <w:color w:val="000007"/>
          <w:sz w:val="24"/>
        </w:rPr>
        <w:t>nd</w:t>
      </w:r>
      <w:r>
        <w:rPr>
          <w:color w:val="000007"/>
          <w:spacing w:val="-1"/>
          <w:w w:val="55"/>
          <w:sz w:val="24"/>
        </w:rPr>
        <w:t>(</w:t>
      </w:r>
      <w:r>
        <w:rPr>
          <w:color w:val="000007"/>
          <w:w w:val="77"/>
          <w:sz w:val="24"/>
        </w:rPr>
        <w:t>s</w:t>
      </w:r>
      <w:r>
        <w:rPr>
          <w:color w:val="000007"/>
          <w:w w:val="50"/>
          <w:sz w:val="24"/>
        </w:rPr>
        <w:t>.</w:t>
      </w:r>
      <w:r>
        <w:rPr>
          <w:color w:val="000007"/>
          <w:w w:val="77"/>
          <w:sz w:val="24"/>
        </w:rPr>
        <w:t>s</w:t>
      </w:r>
      <w:r>
        <w:rPr>
          <w:color w:val="000007"/>
          <w:sz w:val="24"/>
        </w:rPr>
        <w:t>ub</w:t>
      </w:r>
      <w:r>
        <w:rPr>
          <w:color w:val="000007"/>
          <w:w w:val="77"/>
          <w:sz w:val="24"/>
        </w:rPr>
        <w:t>s</w:t>
      </w:r>
      <w:r>
        <w:rPr>
          <w:color w:val="000007"/>
          <w:spacing w:val="-1"/>
          <w:w w:val="55"/>
          <w:sz w:val="24"/>
        </w:rPr>
        <w:t>t</w:t>
      </w:r>
      <w:r>
        <w:rPr>
          <w:color w:val="000007"/>
          <w:w w:val="66"/>
          <w:sz w:val="24"/>
        </w:rPr>
        <w:t>r</w:t>
      </w:r>
      <w:r>
        <w:rPr>
          <w:color w:val="000007"/>
          <w:spacing w:val="-1"/>
          <w:w w:val="55"/>
          <w:sz w:val="24"/>
        </w:rPr>
        <w:t>i</w:t>
      </w:r>
      <w:r>
        <w:rPr>
          <w:color w:val="000007"/>
          <w:sz w:val="24"/>
        </w:rPr>
        <w:t>n</w:t>
      </w:r>
      <w:r>
        <w:rPr>
          <w:color w:val="000007"/>
          <w:spacing w:val="-1"/>
          <w:w w:val="88"/>
          <w:sz w:val="24"/>
        </w:rPr>
        <w:t>g</w:t>
      </w:r>
      <w:r>
        <w:rPr>
          <w:color w:val="000007"/>
          <w:spacing w:val="-1"/>
          <w:w w:val="55"/>
          <w:sz w:val="24"/>
        </w:rPr>
        <w:t>(</w:t>
      </w:r>
      <w:r>
        <w:rPr>
          <w:color w:val="000007"/>
          <w:sz w:val="24"/>
        </w:rPr>
        <w:t>0</w:t>
      </w:r>
      <w:r>
        <w:rPr>
          <w:color w:val="000007"/>
          <w:w w:val="50"/>
          <w:sz w:val="24"/>
        </w:rPr>
        <w:t>,</w:t>
      </w:r>
      <w:r>
        <w:rPr>
          <w:color w:val="000007"/>
          <w:spacing w:val="-62"/>
          <w:sz w:val="24"/>
        </w:rPr>
        <w:t xml:space="preserve"> </w:t>
      </w:r>
      <w:r>
        <w:rPr>
          <w:color w:val="000007"/>
          <w:sz w:val="24"/>
        </w:rPr>
        <w:t>1</w:t>
      </w:r>
      <w:r>
        <w:rPr>
          <w:color w:val="000007"/>
          <w:spacing w:val="-1"/>
          <w:w w:val="55"/>
          <w:sz w:val="24"/>
        </w:rPr>
        <w:t>)</w:t>
      </w:r>
      <w:r>
        <w:rPr>
          <w:color w:val="000007"/>
          <w:w w:val="50"/>
          <w:sz w:val="24"/>
        </w:rPr>
        <w:t>.</w:t>
      </w:r>
      <w:r>
        <w:rPr>
          <w:color w:val="000007"/>
          <w:spacing w:val="-1"/>
          <w:w w:val="55"/>
          <w:sz w:val="24"/>
        </w:rPr>
        <w:t>t</w:t>
      </w:r>
      <w:r>
        <w:rPr>
          <w:color w:val="000007"/>
          <w:spacing w:val="-1"/>
          <w:w w:val="88"/>
          <w:sz w:val="24"/>
        </w:rPr>
        <w:t>o</w:t>
      </w:r>
      <w:r>
        <w:rPr>
          <w:color w:val="000007"/>
          <w:w w:val="132"/>
          <w:sz w:val="24"/>
        </w:rPr>
        <w:t>U</w:t>
      </w:r>
      <w:r>
        <w:rPr>
          <w:color w:val="000007"/>
          <w:sz w:val="24"/>
        </w:rPr>
        <w:t>pp</w:t>
      </w:r>
      <w:r>
        <w:rPr>
          <w:color w:val="000007"/>
          <w:spacing w:val="-1"/>
          <w:w w:val="88"/>
          <w:sz w:val="24"/>
        </w:rPr>
        <w:t>e</w:t>
      </w:r>
      <w:r>
        <w:rPr>
          <w:color w:val="000007"/>
          <w:w w:val="66"/>
          <w:sz w:val="24"/>
        </w:rPr>
        <w:t>r</w:t>
      </w:r>
      <w:r>
        <w:rPr>
          <w:color w:val="000007"/>
          <w:w w:val="121"/>
          <w:sz w:val="24"/>
        </w:rPr>
        <w:t>C</w:t>
      </w:r>
      <w:r>
        <w:rPr>
          <w:color w:val="000007"/>
          <w:spacing w:val="-1"/>
          <w:w w:val="88"/>
          <w:sz w:val="24"/>
        </w:rPr>
        <w:t>a</w:t>
      </w:r>
      <w:r>
        <w:rPr>
          <w:color w:val="000007"/>
          <w:w w:val="77"/>
          <w:sz w:val="24"/>
        </w:rPr>
        <w:t>s</w:t>
      </w:r>
      <w:r>
        <w:rPr>
          <w:color w:val="000007"/>
          <w:spacing w:val="-1"/>
          <w:w w:val="88"/>
          <w:sz w:val="24"/>
        </w:rPr>
        <w:t>e</w:t>
      </w:r>
      <w:r>
        <w:rPr>
          <w:color w:val="000007"/>
          <w:spacing w:val="-1"/>
          <w:w w:val="55"/>
          <w:sz w:val="24"/>
        </w:rPr>
        <w:t>())</w:t>
      </w:r>
      <w:r>
        <w:rPr>
          <w:color w:val="000007"/>
          <w:w w:val="50"/>
          <w:sz w:val="24"/>
        </w:rPr>
        <w:t xml:space="preserve">; </w:t>
      </w:r>
      <w:r>
        <w:rPr>
          <w:color w:val="000007"/>
          <w:w w:val="66"/>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lt</w:t>
      </w:r>
      <w:r>
        <w:rPr>
          <w:color w:val="000007"/>
          <w:w w:val="50"/>
          <w:sz w:val="24"/>
        </w:rPr>
        <w:t>.</w:t>
      </w:r>
      <w:r>
        <w:rPr>
          <w:color w:val="000007"/>
          <w:spacing w:val="-1"/>
          <w:w w:val="88"/>
          <w:sz w:val="24"/>
        </w:rPr>
        <w:t>a</w:t>
      </w:r>
      <w:r>
        <w:rPr>
          <w:color w:val="000007"/>
          <w:sz w:val="24"/>
        </w:rPr>
        <w:t>pp</w:t>
      </w:r>
      <w:r>
        <w:rPr>
          <w:color w:val="000007"/>
          <w:spacing w:val="-1"/>
          <w:w w:val="88"/>
          <w:sz w:val="24"/>
        </w:rPr>
        <w:t>e</w:t>
      </w:r>
      <w:r>
        <w:rPr>
          <w:color w:val="000007"/>
          <w:sz w:val="24"/>
        </w:rPr>
        <w:t>nd</w:t>
      </w:r>
      <w:r>
        <w:rPr>
          <w:color w:val="000007"/>
          <w:spacing w:val="-1"/>
          <w:w w:val="55"/>
          <w:sz w:val="24"/>
        </w:rPr>
        <w:t>(</w:t>
      </w:r>
      <w:r>
        <w:rPr>
          <w:color w:val="000007"/>
          <w:w w:val="77"/>
          <w:sz w:val="24"/>
        </w:rPr>
        <w:t>s</w:t>
      </w:r>
      <w:r>
        <w:rPr>
          <w:color w:val="000007"/>
          <w:w w:val="50"/>
          <w:sz w:val="24"/>
        </w:rPr>
        <w:t>.</w:t>
      </w:r>
      <w:r>
        <w:rPr>
          <w:color w:val="000007"/>
          <w:w w:val="77"/>
          <w:sz w:val="24"/>
        </w:rPr>
        <w:t>s</w:t>
      </w:r>
      <w:r>
        <w:rPr>
          <w:color w:val="000007"/>
          <w:sz w:val="24"/>
        </w:rPr>
        <w:t>ub</w:t>
      </w:r>
      <w:r>
        <w:rPr>
          <w:color w:val="000007"/>
          <w:w w:val="77"/>
          <w:sz w:val="24"/>
        </w:rPr>
        <w:t>s</w:t>
      </w:r>
      <w:r>
        <w:rPr>
          <w:color w:val="000007"/>
          <w:spacing w:val="-1"/>
          <w:w w:val="55"/>
          <w:sz w:val="24"/>
        </w:rPr>
        <w:t>t</w:t>
      </w:r>
      <w:r>
        <w:rPr>
          <w:color w:val="000007"/>
          <w:w w:val="66"/>
          <w:sz w:val="24"/>
        </w:rPr>
        <w:t>r</w:t>
      </w:r>
      <w:r>
        <w:rPr>
          <w:color w:val="000007"/>
          <w:spacing w:val="-1"/>
          <w:w w:val="55"/>
          <w:sz w:val="24"/>
        </w:rPr>
        <w:t>i</w:t>
      </w:r>
      <w:r>
        <w:rPr>
          <w:color w:val="000007"/>
          <w:sz w:val="24"/>
        </w:rPr>
        <w:t>n</w:t>
      </w:r>
      <w:r>
        <w:rPr>
          <w:color w:val="000007"/>
          <w:spacing w:val="-1"/>
          <w:w w:val="88"/>
          <w:sz w:val="24"/>
        </w:rPr>
        <w:t>g</w:t>
      </w:r>
      <w:r>
        <w:rPr>
          <w:color w:val="000007"/>
          <w:spacing w:val="-1"/>
          <w:w w:val="55"/>
          <w:sz w:val="24"/>
        </w:rPr>
        <w:t>(</w:t>
      </w:r>
      <w:r>
        <w:rPr>
          <w:color w:val="000007"/>
          <w:sz w:val="24"/>
        </w:rPr>
        <w:t>1</w:t>
      </w:r>
      <w:r>
        <w:rPr>
          <w:color w:val="000007"/>
          <w:spacing w:val="-1"/>
          <w:w w:val="55"/>
          <w:sz w:val="24"/>
        </w:rPr>
        <w:t>)</w:t>
      </w:r>
      <w:r>
        <w:rPr>
          <w:color w:val="000007"/>
          <w:w w:val="50"/>
          <w:sz w:val="24"/>
        </w:rPr>
        <w:t>.</w:t>
      </w:r>
      <w:r>
        <w:rPr>
          <w:color w:val="000007"/>
          <w:spacing w:val="-1"/>
          <w:w w:val="55"/>
          <w:sz w:val="24"/>
        </w:rPr>
        <w:t>t</w:t>
      </w:r>
      <w:r>
        <w:rPr>
          <w:color w:val="000007"/>
          <w:spacing w:val="-1"/>
          <w:w w:val="88"/>
          <w:sz w:val="24"/>
        </w:rPr>
        <w:t>o</w:t>
      </w:r>
      <w:r>
        <w:rPr>
          <w:color w:val="000007"/>
          <w:spacing w:val="-1"/>
          <w:w w:val="111"/>
          <w:sz w:val="24"/>
        </w:rPr>
        <w:t>L</w:t>
      </w:r>
      <w:r>
        <w:rPr>
          <w:color w:val="000007"/>
          <w:spacing w:val="-1"/>
          <w:w w:val="88"/>
          <w:sz w:val="24"/>
        </w:rPr>
        <w:t>o</w:t>
      </w:r>
      <w:r>
        <w:rPr>
          <w:color w:val="000007"/>
          <w:w w:val="121"/>
          <w:sz w:val="24"/>
        </w:rPr>
        <w:t>w</w:t>
      </w:r>
      <w:r>
        <w:rPr>
          <w:color w:val="000007"/>
          <w:spacing w:val="-1"/>
          <w:w w:val="88"/>
          <w:sz w:val="24"/>
        </w:rPr>
        <w:t>e</w:t>
      </w:r>
      <w:r>
        <w:rPr>
          <w:color w:val="000007"/>
          <w:w w:val="66"/>
          <w:sz w:val="24"/>
        </w:rPr>
        <w:t>r</w:t>
      </w:r>
      <w:r>
        <w:rPr>
          <w:color w:val="000007"/>
          <w:w w:val="121"/>
          <w:sz w:val="24"/>
        </w:rPr>
        <w:t>C</w:t>
      </w:r>
      <w:r>
        <w:rPr>
          <w:color w:val="000007"/>
          <w:spacing w:val="-1"/>
          <w:w w:val="88"/>
          <w:sz w:val="24"/>
        </w:rPr>
        <w:t>a</w:t>
      </w:r>
      <w:r>
        <w:rPr>
          <w:color w:val="000007"/>
          <w:w w:val="77"/>
          <w:sz w:val="24"/>
        </w:rPr>
        <w:t>s</w:t>
      </w:r>
      <w:r>
        <w:rPr>
          <w:color w:val="000007"/>
          <w:spacing w:val="-1"/>
          <w:w w:val="88"/>
          <w:sz w:val="24"/>
        </w:rPr>
        <w:t>e</w:t>
      </w:r>
      <w:r>
        <w:rPr>
          <w:color w:val="000007"/>
          <w:spacing w:val="-1"/>
          <w:w w:val="55"/>
          <w:sz w:val="24"/>
        </w:rPr>
        <w:t>())</w:t>
      </w:r>
      <w:r>
        <w:rPr>
          <w:color w:val="000007"/>
          <w:w w:val="50"/>
          <w:sz w:val="24"/>
        </w:rPr>
        <w:t>;</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85"/>
          <w:sz w:val="24"/>
        </w:rPr>
        <w:t>return result.toString();</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66"/>
          <w:sz w:val="24"/>
        </w:rPr>
        <w:t>}</w:t>
      </w:r>
    </w:p>
    <w:p>
      <w:pPr>
        <w:pStyle w:val="7"/>
        <w:ind w:left="0"/>
        <w:rPr>
          <w:sz w:val="24"/>
        </w:rPr>
      </w:pPr>
    </w:p>
    <w:p>
      <w:pPr>
        <w:pStyle w:val="18"/>
        <w:numPr>
          <w:ilvl w:val="2"/>
          <w:numId w:val="50"/>
        </w:numPr>
        <w:tabs>
          <w:tab w:val="left" w:pos="879"/>
          <w:tab w:val="left" w:pos="880"/>
        </w:tabs>
        <w:spacing w:before="210" w:after="0" w:line="240" w:lineRule="auto"/>
        <w:ind w:left="880" w:right="0" w:hanging="360"/>
        <w:jc w:val="left"/>
        <w:rPr>
          <w:b/>
          <w:sz w:val="24"/>
        </w:rPr>
      </w:pPr>
      <w:r>
        <w:rPr>
          <w:b/>
          <w:color w:val="484848"/>
          <w:sz w:val="24"/>
        </w:rPr>
        <w:t>深浅拷贝的区别和实现</w:t>
      </w:r>
    </w:p>
    <w:p>
      <w:pPr>
        <w:spacing w:before="171" w:line="395"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72" w:lineRule="exact"/>
      </w:pPr>
      <w:r>
        <w:rPr>
          <w:color w:val="484848"/>
        </w:rPr>
        <w:t>数组的浅拷贝：</w:t>
      </w:r>
    </w:p>
    <w:p>
      <w:pPr>
        <w:pStyle w:val="7"/>
        <w:spacing w:before="30" w:line="266" w:lineRule="auto"/>
        <w:ind w:right="228"/>
      </w:pPr>
      <w:r>
        <w:rPr>
          <w:color w:val="484848"/>
          <w:spacing w:val="-4"/>
          <w:w w:val="95"/>
        </w:rPr>
        <w:t>如果是数组，我们可以利用数组的一些方法，比如</w:t>
      </w:r>
      <w:r>
        <w:rPr>
          <w:color w:val="484848"/>
          <w:w w:val="95"/>
        </w:rPr>
        <w:t>slice，concat</w:t>
      </w:r>
      <w:r>
        <w:rPr>
          <w:color w:val="484848"/>
          <w:spacing w:val="1"/>
          <w:w w:val="95"/>
        </w:rPr>
        <w:t xml:space="preserve"> 方法返回一个新数组的</w:t>
      </w:r>
      <w:r>
        <w:rPr>
          <w:color w:val="484848"/>
        </w:rPr>
        <w:t>特</w:t>
      </w:r>
      <w:r>
        <w:rPr>
          <w:color w:val="484848"/>
          <w:spacing w:val="-18"/>
        </w:rPr>
        <w:t xml:space="preserve">性来实现拷贝，但假如数组嵌套了对象或者数组的话，使用 </w:t>
      </w:r>
      <w:r>
        <w:rPr>
          <w:color w:val="484848"/>
        </w:rPr>
        <w:t>concat</w:t>
      </w:r>
      <w:r>
        <w:rPr>
          <w:color w:val="484848"/>
          <w:spacing w:val="-12"/>
        </w:rPr>
        <w:t xml:space="preserve"> 方法克隆并不完整， </w:t>
      </w:r>
      <w:r>
        <w:rPr>
          <w:color w:val="484848"/>
          <w:spacing w:val="-9"/>
        </w:rPr>
        <w:t>如果数组元素是基本类型，就会拷贝一份，互不影响，而如果是对象或数组，就会只拷</w:t>
      </w:r>
      <w:r>
        <w:rPr>
          <w:color w:val="484848"/>
          <w:spacing w:val="-7"/>
        </w:rPr>
        <w:t>贝对象和数组的引用，这样我们无论在新旧数组进行了修改，两者都会发生变化，我们</w:t>
      </w:r>
      <w:r>
        <w:rPr>
          <w:color w:val="484848"/>
          <w:spacing w:val="-3"/>
        </w:rPr>
        <w:t>把这种复制引用的拷贝方法称为浅拷贝，</w:t>
      </w:r>
    </w:p>
    <w:p>
      <w:pPr>
        <w:pStyle w:val="7"/>
        <w:spacing w:line="266" w:lineRule="auto"/>
        <w:ind w:right="337"/>
      </w:pPr>
      <w:r>
        <w:rPr>
          <w:color w:val="484848"/>
          <w:spacing w:val="-7"/>
        </w:rPr>
        <w:t>深拷贝就是指完全的拷贝一个对象，即使嵌套了对象，两者也互相分离，修改一个对象</w:t>
      </w:r>
      <w:r>
        <w:rPr>
          <w:color w:val="484848"/>
          <w:spacing w:val="-3"/>
        </w:rPr>
        <w:t>的属性，不会影响另一个</w:t>
      </w:r>
    </w:p>
    <w:p>
      <w:pPr>
        <w:pStyle w:val="7"/>
        <w:spacing w:line="280" w:lineRule="exact"/>
      </w:pPr>
      <w:r>
        <w:rPr>
          <w:color w:val="484848"/>
        </w:rPr>
        <w:t>如何深拷贝一个数组</w:t>
      </w:r>
    </w:p>
    <w:p>
      <w:pPr>
        <w:pStyle w:val="7"/>
        <w:spacing w:before="26"/>
      </w:pPr>
      <w:r>
        <w:rPr>
          <w:color w:val="484848"/>
        </w:rPr>
        <w:t>1、这里介绍一个技巧，不仅适用于数组还适用于对象！那就是：</w:t>
      </w:r>
    </w:p>
    <w:p>
      <w:pPr>
        <w:spacing w:before="15" w:line="242" w:lineRule="auto"/>
        <w:ind w:left="160" w:right="4098"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a</w:t>
      </w:r>
      <w:r>
        <w:rPr>
          <w:color w:val="000007"/>
          <w:w w:val="66"/>
          <w:sz w:val="24"/>
        </w:rPr>
        <w:t>rr</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55"/>
          <w:sz w:val="24"/>
        </w:rPr>
        <w:t>[</w:t>
      </w:r>
      <w:r>
        <w:rPr>
          <w:color w:val="000007"/>
          <w:spacing w:val="-1"/>
          <w:w w:val="43"/>
          <w:sz w:val="24"/>
        </w:rPr>
        <w:t>'</w:t>
      </w:r>
      <w:r>
        <w:rPr>
          <w:color w:val="000007"/>
          <w:spacing w:val="-1"/>
          <w:w w:val="88"/>
          <w:sz w:val="24"/>
        </w:rPr>
        <w:t>o</w:t>
      </w:r>
      <w:r>
        <w:rPr>
          <w:color w:val="000007"/>
          <w:spacing w:val="-1"/>
          <w:w w:val="55"/>
          <w:sz w:val="24"/>
        </w:rPr>
        <w:t>l</w:t>
      </w:r>
      <w:r>
        <w:rPr>
          <w:color w:val="000007"/>
          <w:sz w:val="24"/>
        </w:rPr>
        <w:t>d</w:t>
      </w:r>
      <w:r>
        <w:rPr>
          <w:color w:val="000007"/>
          <w:spacing w:val="-1"/>
          <w:w w:val="43"/>
          <w:sz w:val="24"/>
        </w:rPr>
        <w:t>'</w:t>
      </w:r>
      <w:r>
        <w:rPr>
          <w:color w:val="000007"/>
          <w:w w:val="50"/>
          <w:sz w:val="24"/>
        </w:rPr>
        <w:t>,</w:t>
      </w:r>
      <w:r>
        <w:rPr>
          <w:color w:val="000007"/>
          <w:spacing w:val="-61"/>
          <w:sz w:val="24"/>
        </w:rPr>
        <w:t xml:space="preserve"> </w:t>
      </w:r>
      <w:r>
        <w:rPr>
          <w:color w:val="000007"/>
          <w:sz w:val="24"/>
        </w:rPr>
        <w:t>1</w:t>
      </w:r>
      <w:r>
        <w:rPr>
          <w:color w:val="000007"/>
          <w:w w:val="50"/>
          <w:sz w:val="24"/>
        </w:rPr>
        <w:t>,</w:t>
      </w:r>
      <w:r>
        <w:rPr>
          <w:color w:val="000007"/>
          <w:spacing w:val="-63"/>
          <w:sz w:val="24"/>
        </w:rPr>
        <w:t xml:space="preserve"> </w:t>
      </w:r>
      <w:r>
        <w:rPr>
          <w:color w:val="000007"/>
          <w:spacing w:val="-1"/>
          <w:w w:val="55"/>
          <w:sz w:val="24"/>
        </w:rPr>
        <w:t>t</w:t>
      </w:r>
      <w:r>
        <w:rPr>
          <w:color w:val="000007"/>
          <w:w w:val="66"/>
          <w:sz w:val="24"/>
        </w:rPr>
        <w:t>r</w:t>
      </w:r>
      <w:r>
        <w:rPr>
          <w:color w:val="000007"/>
          <w:sz w:val="24"/>
        </w:rPr>
        <w:t>u</w:t>
      </w:r>
      <w:r>
        <w:rPr>
          <w:color w:val="000007"/>
          <w:spacing w:val="-1"/>
          <w:w w:val="88"/>
          <w:sz w:val="24"/>
        </w:rPr>
        <w:t>e</w:t>
      </w:r>
      <w:r>
        <w:rPr>
          <w:color w:val="000007"/>
          <w:w w:val="50"/>
          <w:sz w:val="24"/>
        </w:rPr>
        <w:t>,</w:t>
      </w:r>
      <w:r>
        <w:rPr>
          <w:color w:val="000007"/>
          <w:spacing w:val="-60"/>
          <w:sz w:val="24"/>
        </w:rPr>
        <w:t xml:space="preserve"> </w:t>
      </w:r>
      <w:r>
        <w:rPr>
          <w:color w:val="000007"/>
          <w:spacing w:val="-1"/>
          <w:w w:val="55"/>
          <w:sz w:val="24"/>
        </w:rPr>
        <w:t>[</w:t>
      </w:r>
      <w:r>
        <w:rPr>
          <w:color w:val="000007"/>
          <w:spacing w:val="-1"/>
          <w:w w:val="43"/>
          <w:sz w:val="24"/>
        </w:rPr>
        <w:t>'</w:t>
      </w:r>
      <w:r>
        <w:rPr>
          <w:color w:val="000007"/>
          <w:spacing w:val="-1"/>
          <w:w w:val="88"/>
          <w:sz w:val="24"/>
        </w:rPr>
        <w:t>o</w:t>
      </w:r>
      <w:r>
        <w:rPr>
          <w:color w:val="000007"/>
          <w:spacing w:val="-1"/>
          <w:w w:val="55"/>
          <w:sz w:val="24"/>
        </w:rPr>
        <w:t>l</w:t>
      </w:r>
      <w:r>
        <w:rPr>
          <w:color w:val="000007"/>
          <w:sz w:val="24"/>
        </w:rPr>
        <w:t>d1</w:t>
      </w:r>
      <w:r>
        <w:rPr>
          <w:color w:val="000007"/>
          <w:spacing w:val="-1"/>
          <w:w w:val="43"/>
          <w:sz w:val="24"/>
        </w:rPr>
        <w:t>'</w:t>
      </w:r>
      <w:r>
        <w:rPr>
          <w:color w:val="000007"/>
          <w:w w:val="50"/>
          <w:sz w:val="24"/>
        </w:rPr>
        <w:t>,</w:t>
      </w:r>
      <w:r>
        <w:rPr>
          <w:color w:val="000007"/>
          <w:spacing w:val="-61"/>
          <w:sz w:val="24"/>
        </w:rPr>
        <w:t xml:space="preserve"> </w:t>
      </w:r>
      <w:r>
        <w:rPr>
          <w:color w:val="000007"/>
          <w:spacing w:val="-1"/>
          <w:w w:val="43"/>
          <w:sz w:val="24"/>
        </w:rPr>
        <w:t>'</w:t>
      </w:r>
      <w:r>
        <w:rPr>
          <w:color w:val="000007"/>
          <w:spacing w:val="-1"/>
          <w:w w:val="88"/>
          <w:sz w:val="24"/>
        </w:rPr>
        <w:t>o</w:t>
      </w:r>
      <w:r>
        <w:rPr>
          <w:color w:val="000007"/>
          <w:spacing w:val="-1"/>
          <w:w w:val="55"/>
          <w:sz w:val="24"/>
        </w:rPr>
        <w:t>l</w:t>
      </w:r>
      <w:r>
        <w:rPr>
          <w:color w:val="000007"/>
          <w:sz w:val="24"/>
        </w:rPr>
        <w:t>d2</w:t>
      </w:r>
      <w:r>
        <w:rPr>
          <w:color w:val="000007"/>
          <w:spacing w:val="-1"/>
          <w:w w:val="43"/>
          <w:sz w:val="24"/>
        </w:rPr>
        <w:t>'</w:t>
      </w:r>
      <w:r>
        <w:rPr>
          <w:color w:val="000007"/>
          <w:spacing w:val="-1"/>
          <w:w w:val="55"/>
          <w:sz w:val="24"/>
        </w:rPr>
        <w:t>]</w:t>
      </w:r>
      <w:r>
        <w:rPr>
          <w:color w:val="000007"/>
          <w:w w:val="50"/>
          <w:sz w:val="24"/>
        </w:rPr>
        <w:t>,</w:t>
      </w:r>
      <w:r>
        <w:rPr>
          <w:color w:val="000007"/>
          <w:spacing w:val="-61"/>
          <w:sz w:val="24"/>
        </w:rPr>
        <w:t xml:space="preserve"> </w:t>
      </w:r>
      <w:r>
        <w:rPr>
          <w:color w:val="000007"/>
          <w:w w:val="66"/>
          <w:sz w:val="24"/>
        </w:rPr>
        <w:t>{</w:t>
      </w:r>
      <w:r>
        <w:rPr>
          <w:color w:val="000007"/>
          <w:spacing w:val="-1"/>
          <w:w w:val="88"/>
          <w:sz w:val="24"/>
        </w:rPr>
        <w:t>o</w:t>
      </w:r>
      <w:r>
        <w:rPr>
          <w:color w:val="000007"/>
          <w:spacing w:val="-1"/>
          <w:w w:val="55"/>
          <w:sz w:val="24"/>
        </w:rPr>
        <w:t>l</w:t>
      </w:r>
      <w:r>
        <w:rPr>
          <w:color w:val="000007"/>
          <w:sz w:val="24"/>
        </w:rPr>
        <w:t>d</w:t>
      </w:r>
      <w:r>
        <w:rPr>
          <w:color w:val="000007"/>
          <w:w w:val="50"/>
          <w:sz w:val="24"/>
        </w:rPr>
        <w:t>:</w:t>
      </w:r>
      <w:r>
        <w:rPr>
          <w:color w:val="000007"/>
          <w:spacing w:val="-63"/>
          <w:sz w:val="24"/>
        </w:rPr>
        <w:t xml:space="preserve"> </w:t>
      </w:r>
      <w:r>
        <w:rPr>
          <w:color w:val="000007"/>
          <w:sz w:val="24"/>
        </w:rPr>
        <w:t>1</w:t>
      </w:r>
      <w:r>
        <w:rPr>
          <w:color w:val="000007"/>
          <w:w w:val="66"/>
          <w:sz w:val="24"/>
        </w:rPr>
        <w:t>}</w:t>
      </w:r>
      <w:r>
        <w:rPr>
          <w:color w:val="000007"/>
          <w:w w:val="55"/>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sz w:val="24"/>
        </w:rPr>
        <w:t>_</w:t>
      </w:r>
      <w:r>
        <w:rPr>
          <w:color w:val="000007"/>
          <w:spacing w:val="-1"/>
          <w:w w:val="88"/>
          <w:sz w:val="24"/>
        </w:rPr>
        <w:t>a</w:t>
      </w:r>
      <w:r>
        <w:rPr>
          <w:color w:val="000007"/>
          <w:w w:val="66"/>
          <w:sz w:val="24"/>
        </w:rPr>
        <w:t>rr</w:t>
      </w:r>
      <w:r>
        <w:rPr>
          <w:color w:val="000007"/>
          <w:spacing w:val="-62"/>
          <w:sz w:val="24"/>
        </w:rPr>
        <w:t xml:space="preserve"> </w:t>
      </w:r>
      <w:r>
        <w:rPr>
          <w:color w:val="000007"/>
          <w:w w:val="109"/>
          <w:sz w:val="24"/>
        </w:rPr>
        <w:t>=</w:t>
      </w:r>
      <w:r>
        <w:rPr>
          <w:color w:val="000007"/>
          <w:spacing w:val="-62"/>
          <w:sz w:val="24"/>
        </w:rPr>
        <w:t xml:space="preserve"> </w:t>
      </w:r>
      <w:r>
        <w:rPr>
          <w:color w:val="000007"/>
          <w:w w:val="77"/>
          <w:sz w:val="24"/>
        </w:rPr>
        <w:t>J</w:t>
      </w:r>
      <w:r>
        <w:rPr>
          <w:color w:val="000007"/>
          <w:sz w:val="24"/>
        </w:rPr>
        <w:t>S</w:t>
      </w:r>
      <w:r>
        <w:rPr>
          <w:color w:val="000007"/>
          <w:w w:val="132"/>
          <w:sz w:val="24"/>
        </w:rPr>
        <w:t>ON</w:t>
      </w:r>
      <w:r>
        <w:rPr>
          <w:color w:val="000007"/>
          <w:w w:val="50"/>
          <w:sz w:val="24"/>
        </w:rPr>
        <w:t>.</w:t>
      </w:r>
      <w:r>
        <w:rPr>
          <w:color w:val="000007"/>
          <w:sz w:val="24"/>
        </w:rPr>
        <w:t>p</w:t>
      </w:r>
      <w:r>
        <w:rPr>
          <w:color w:val="000007"/>
          <w:spacing w:val="-1"/>
          <w:w w:val="88"/>
          <w:sz w:val="24"/>
        </w:rPr>
        <w:t>a</w:t>
      </w:r>
      <w:r>
        <w:rPr>
          <w:color w:val="000007"/>
          <w:w w:val="66"/>
          <w:sz w:val="24"/>
        </w:rPr>
        <w:t>r</w:t>
      </w:r>
      <w:r>
        <w:rPr>
          <w:color w:val="000007"/>
          <w:w w:val="77"/>
          <w:sz w:val="24"/>
        </w:rPr>
        <w:t>s</w:t>
      </w:r>
      <w:r>
        <w:rPr>
          <w:color w:val="000007"/>
          <w:spacing w:val="-1"/>
          <w:w w:val="88"/>
          <w:sz w:val="24"/>
        </w:rPr>
        <w:t>e</w:t>
      </w:r>
      <w:r>
        <w:rPr>
          <w:color w:val="000007"/>
          <w:w w:val="55"/>
          <w:sz w:val="24"/>
        </w:rPr>
        <w:t>(</w:t>
      </w:r>
      <w:r>
        <w:rPr>
          <w:color w:val="000007"/>
          <w:spacing w:val="-61"/>
          <w:sz w:val="24"/>
        </w:rPr>
        <w:t xml:space="preserve"> </w:t>
      </w:r>
      <w:r>
        <w:rPr>
          <w:color w:val="000007"/>
          <w:w w:val="77"/>
          <w:sz w:val="24"/>
        </w:rPr>
        <w:t>J</w:t>
      </w:r>
      <w:r>
        <w:rPr>
          <w:color w:val="000007"/>
          <w:sz w:val="24"/>
        </w:rPr>
        <w:t>S</w:t>
      </w:r>
      <w:r>
        <w:rPr>
          <w:color w:val="000007"/>
          <w:w w:val="132"/>
          <w:sz w:val="24"/>
        </w:rPr>
        <w:t>ON</w:t>
      </w:r>
      <w:r>
        <w:rPr>
          <w:color w:val="000007"/>
          <w:w w:val="50"/>
          <w:sz w:val="24"/>
        </w:rPr>
        <w:t>.</w:t>
      </w:r>
      <w:r>
        <w:rPr>
          <w:color w:val="000007"/>
          <w:w w:val="77"/>
          <w:sz w:val="24"/>
        </w:rPr>
        <w:t>s</w:t>
      </w:r>
      <w:r>
        <w:rPr>
          <w:color w:val="000007"/>
          <w:spacing w:val="-1"/>
          <w:w w:val="55"/>
          <w:sz w:val="24"/>
        </w:rPr>
        <w:t>t</w:t>
      </w:r>
      <w:r>
        <w:rPr>
          <w:color w:val="000007"/>
          <w:w w:val="66"/>
          <w:sz w:val="24"/>
        </w:rPr>
        <w:t>r</w:t>
      </w:r>
      <w:r>
        <w:rPr>
          <w:color w:val="000007"/>
          <w:spacing w:val="-1"/>
          <w:w w:val="55"/>
          <w:sz w:val="24"/>
        </w:rPr>
        <w:t>i</w:t>
      </w:r>
      <w:r>
        <w:rPr>
          <w:color w:val="000007"/>
          <w:sz w:val="24"/>
        </w:rPr>
        <w:t>n</w:t>
      </w:r>
      <w:r>
        <w:rPr>
          <w:color w:val="000007"/>
          <w:spacing w:val="-1"/>
          <w:w w:val="88"/>
          <w:sz w:val="24"/>
        </w:rPr>
        <w:t>g</w:t>
      </w:r>
      <w:r>
        <w:rPr>
          <w:color w:val="000007"/>
          <w:spacing w:val="-1"/>
          <w:w w:val="55"/>
          <w:sz w:val="24"/>
        </w:rPr>
        <w:t>if</w:t>
      </w:r>
      <w:r>
        <w:rPr>
          <w:color w:val="000007"/>
          <w:spacing w:val="-1"/>
          <w:w w:val="88"/>
          <w:sz w:val="24"/>
        </w:rPr>
        <w:t>y</w:t>
      </w:r>
      <w:r>
        <w:rPr>
          <w:color w:val="000007"/>
          <w:spacing w:val="-1"/>
          <w:w w:val="55"/>
          <w:sz w:val="24"/>
        </w:rPr>
        <w:t>(</w:t>
      </w:r>
      <w:r>
        <w:rPr>
          <w:color w:val="000007"/>
          <w:spacing w:val="-1"/>
          <w:w w:val="88"/>
          <w:sz w:val="24"/>
        </w:rPr>
        <w:t>a</w:t>
      </w:r>
      <w:r>
        <w:rPr>
          <w:color w:val="000007"/>
          <w:w w:val="66"/>
          <w:sz w:val="24"/>
        </w:rPr>
        <w:t>rr</w:t>
      </w:r>
      <w:r>
        <w:rPr>
          <w:color w:val="000007"/>
          <w:w w:val="55"/>
          <w:sz w:val="24"/>
        </w:rPr>
        <w:t>)</w:t>
      </w:r>
      <w:r>
        <w:rPr>
          <w:color w:val="000007"/>
          <w:spacing w:val="-61"/>
          <w:sz w:val="24"/>
        </w:rPr>
        <w:t xml:space="preserve"> </w:t>
      </w:r>
      <w:r>
        <w:rPr>
          <w:color w:val="000007"/>
          <w:spacing w:val="-1"/>
          <w:w w:val="55"/>
          <w:sz w:val="24"/>
        </w:rPr>
        <w:t>)</w:t>
      </w:r>
      <w:r>
        <w:rPr>
          <w:color w:val="000007"/>
          <w:w w:val="50"/>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z w:val="24"/>
        </w:rPr>
        <w:t>n</w:t>
      </w:r>
      <w:r>
        <w:rPr>
          <w:color w:val="000007"/>
          <w:spacing w:val="-1"/>
          <w:w w:val="88"/>
          <w:sz w:val="24"/>
        </w:rPr>
        <w:t>e</w:t>
      </w:r>
      <w:r>
        <w:rPr>
          <w:color w:val="000007"/>
          <w:w w:val="121"/>
          <w:sz w:val="24"/>
        </w:rPr>
        <w:t>w</w:t>
      </w:r>
      <w:r>
        <w:rPr>
          <w:color w:val="000007"/>
          <w:sz w:val="24"/>
        </w:rPr>
        <w:t>_</w:t>
      </w:r>
      <w:r>
        <w:rPr>
          <w:color w:val="000007"/>
          <w:spacing w:val="-1"/>
          <w:w w:val="88"/>
          <w:sz w:val="24"/>
        </w:rPr>
        <w:t>a</w:t>
      </w:r>
      <w:r>
        <w:rPr>
          <w:color w:val="000007"/>
          <w:w w:val="66"/>
          <w:sz w:val="24"/>
        </w:rPr>
        <w:t>rr</w:t>
      </w:r>
      <w:r>
        <w:rPr>
          <w:color w:val="000007"/>
          <w:spacing w:val="-1"/>
          <w:w w:val="55"/>
          <w:sz w:val="24"/>
        </w:rPr>
        <w:t>)</w:t>
      </w:r>
      <w:r>
        <w:rPr>
          <w:color w:val="000007"/>
          <w:w w:val="50"/>
          <w:sz w:val="24"/>
        </w:rPr>
        <w:t>;</w:t>
      </w:r>
    </w:p>
    <w:p>
      <w:pPr>
        <w:pStyle w:val="7"/>
        <w:spacing w:before="19" w:line="266" w:lineRule="auto"/>
        <w:ind w:right="228"/>
      </w:pPr>
      <w:r>
        <w:rPr>
          <w:color w:val="484848"/>
          <w:spacing w:val="17"/>
          <w:w w:val="95"/>
        </w:rPr>
        <w:t>原理是</w:t>
      </w:r>
      <w:r>
        <w:rPr>
          <w:color w:val="484848"/>
          <w:w w:val="95"/>
        </w:rPr>
        <w:t>JOSN 对象中的stringify 可以把一个js</w:t>
      </w:r>
      <w:r>
        <w:rPr>
          <w:color w:val="484848"/>
          <w:spacing w:val="-12"/>
          <w:w w:val="95"/>
        </w:rPr>
        <w:t xml:space="preserve"> 对象序列化为一个 </w:t>
      </w:r>
      <w:r>
        <w:rPr>
          <w:color w:val="484848"/>
          <w:w w:val="95"/>
        </w:rPr>
        <w:t>JSON</w:t>
      </w:r>
      <w:r>
        <w:rPr>
          <w:color w:val="484848"/>
          <w:spacing w:val="-13"/>
          <w:w w:val="95"/>
        </w:rPr>
        <w:t xml:space="preserve"> 字符串</w:t>
      </w:r>
      <w:r>
        <w:rPr>
          <w:color w:val="484848"/>
          <w:w w:val="95"/>
        </w:rPr>
        <w:t>，parse</w:t>
      </w:r>
      <w:r>
        <w:rPr>
          <w:color w:val="484848"/>
          <w:spacing w:val="-22"/>
          <w:w w:val="95"/>
        </w:rPr>
        <w:t xml:space="preserve"> 可</w:t>
      </w:r>
      <w:r>
        <w:rPr>
          <w:color w:val="484848"/>
          <w:spacing w:val="15"/>
        </w:rPr>
        <w:t>以把</w:t>
      </w:r>
      <w:r>
        <w:rPr>
          <w:color w:val="484848"/>
        </w:rPr>
        <w:t>JSON</w:t>
      </w:r>
      <w:r>
        <w:rPr>
          <w:color w:val="484848"/>
          <w:spacing w:val="-14"/>
        </w:rPr>
        <w:t xml:space="preserve"> 字符串反序列化为一个 </w:t>
      </w:r>
      <w:r>
        <w:rPr>
          <w:color w:val="484848"/>
        </w:rPr>
        <w:t>js</w:t>
      </w:r>
      <w:r>
        <w:rPr>
          <w:color w:val="484848"/>
          <w:spacing w:val="-17"/>
        </w:rPr>
        <w:t xml:space="preserve"> 对象，通过这两个方法，也可以实现对象的深复制。</w:t>
      </w:r>
      <w:r>
        <w:rPr>
          <w:color w:val="484848"/>
          <w:spacing w:val="-5"/>
        </w:rPr>
        <w:t>但是这个方法不能够拷贝函数</w:t>
      </w:r>
    </w:p>
    <w:p>
      <w:pPr>
        <w:pStyle w:val="7"/>
        <w:spacing w:line="279" w:lineRule="exact"/>
      </w:pPr>
      <w:r>
        <w:rPr>
          <w:color w:val="484848"/>
        </w:rPr>
        <w:t>浅拷贝的实现：</w:t>
      </w:r>
    </w:p>
    <w:p>
      <w:pPr>
        <w:pStyle w:val="7"/>
        <w:spacing w:before="30" w:line="266" w:lineRule="auto"/>
        <w:ind w:right="337"/>
      </w:pPr>
      <w:r>
        <w:rPr>
          <w:color w:val="484848"/>
          <w:spacing w:val="6"/>
          <w:w w:val="100"/>
        </w:rPr>
        <w:t>以上三个方法</w:t>
      </w:r>
      <w:r>
        <w:rPr>
          <w:color w:val="484848"/>
          <w:spacing w:val="-1"/>
          <w:w w:val="88"/>
        </w:rPr>
        <w:t>co</w:t>
      </w:r>
      <w:r>
        <w:rPr>
          <w:color w:val="484848"/>
          <w:spacing w:val="-1"/>
          <w:w w:val="100"/>
        </w:rPr>
        <w:t>n</w:t>
      </w:r>
      <w:r>
        <w:rPr>
          <w:color w:val="484848"/>
          <w:spacing w:val="-1"/>
          <w:w w:val="88"/>
        </w:rPr>
        <w:t>ca</w:t>
      </w:r>
      <w:r>
        <w:rPr>
          <w:color w:val="484848"/>
          <w:spacing w:val="-1"/>
          <w:w w:val="55"/>
        </w:rPr>
        <w:t>t</w:t>
      </w:r>
      <w:r>
        <w:rPr>
          <w:color w:val="484848"/>
          <w:spacing w:val="-1"/>
          <w:w w:val="50"/>
        </w:rPr>
        <w:t>,</w:t>
      </w:r>
      <w:r>
        <w:rPr>
          <w:color w:val="484848"/>
          <w:spacing w:val="-1"/>
          <w:w w:val="77"/>
        </w:rPr>
        <w:t>s</w:t>
      </w:r>
      <w:r>
        <w:rPr>
          <w:color w:val="484848"/>
          <w:spacing w:val="-1"/>
          <w:w w:val="55"/>
        </w:rPr>
        <w:t>li</w:t>
      </w:r>
      <w:r>
        <w:rPr>
          <w:color w:val="484848"/>
          <w:spacing w:val="-1"/>
          <w:w w:val="88"/>
        </w:rPr>
        <w:t>c</w:t>
      </w:r>
      <w:r>
        <w:rPr>
          <w:color w:val="484848"/>
          <w:w w:val="88"/>
        </w:rPr>
        <w:t>e</w:t>
      </w:r>
      <w:r>
        <w:rPr>
          <w:color w:val="484848"/>
          <w:spacing w:val="-58"/>
        </w:rPr>
        <w:t xml:space="preserve"> </w:t>
      </w:r>
      <w:r>
        <w:rPr>
          <w:color w:val="484848"/>
          <w:spacing w:val="-1"/>
          <w:w w:val="50"/>
        </w:rPr>
        <w:t>,</w:t>
      </w:r>
      <w:r>
        <w:rPr>
          <w:color w:val="484848"/>
          <w:spacing w:val="-1"/>
          <w:w w:val="77"/>
        </w:rPr>
        <w:t>J</w:t>
      </w:r>
      <w:r>
        <w:rPr>
          <w:color w:val="484848"/>
          <w:spacing w:val="-1"/>
          <w:w w:val="100"/>
        </w:rPr>
        <w:t>S</w:t>
      </w:r>
      <w:r>
        <w:rPr>
          <w:color w:val="484848"/>
          <w:spacing w:val="-1"/>
          <w:w w:val="133"/>
        </w:rPr>
        <w:t>ON</w:t>
      </w:r>
      <w:r>
        <w:rPr>
          <w:color w:val="484848"/>
          <w:spacing w:val="-1"/>
          <w:w w:val="50"/>
        </w:rPr>
        <w:t>.</w:t>
      </w:r>
      <w:r>
        <w:rPr>
          <w:color w:val="484848"/>
          <w:spacing w:val="-1"/>
          <w:w w:val="77"/>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spacing w:val="-1"/>
          <w:w w:val="88"/>
        </w:rPr>
        <w:t>g</w:t>
      </w:r>
      <w:r>
        <w:rPr>
          <w:color w:val="484848"/>
          <w:spacing w:val="-1"/>
          <w:w w:val="55"/>
        </w:rPr>
        <w:t>if</w:t>
      </w:r>
      <w:r>
        <w:rPr>
          <w:color w:val="484848"/>
          <w:w w:val="88"/>
        </w:rPr>
        <w:t>y</w:t>
      </w:r>
      <w:r>
        <w:rPr>
          <w:color w:val="484848"/>
          <w:spacing w:val="-56"/>
        </w:rPr>
        <w:t xml:space="preserve"> </w:t>
      </w:r>
      <w:r>
        <w:rPr>
          <w:color w:val="484848"/>
          <w:spacing w:val="-3"/>
          <w:w w:val="100"/>
        </w:rPr>
        <w:t>都是技巧类，根据实际项目情况选择使用，我</w:t>
      </w:r>
      <w:r>
        <w:rPr>
          <w:color w:val="484848"/>
          <w:spacing w:val="-6"/>
        </w:rPr>
        <w:t>们可以思考下如何实现一个对象或数组的浅拷贝，遍历对象，然后把属性和属性值都放</w:t>
      </w:r>
      <w:r>
        <w:rPr>
          <w:color w:val="484848"/>
          <w:spacing w:val="-3"/>
        </w:rPr>
        <w:t>在一个新的对象里即可</w:t>
      </w:r>
    </w:p>
    <w:p>
      <w:pPr>
        <w:pStyle w:val="5"/>
        <w:spacing w:before="0" w:line="290" w:lineRule="exact"/>
      </w:pPr>
      <w:r>
        <w:rPr>
          <w:color w:val="000007"/>
          <w:spacing w:val="-1"/>
          <w:w w:val="88"/>
        </w:rPr>
        <w:t>va</w:t>
      </w:r>
      <w:r>
        <w:rPr>
          <w:color w:val="000007"/>
          <w:w w:val="66"/>
        </w:rPr>
        <w:t>r</w:t>
      </w:r>
      <w:r>
        <w:rPr>
          <w:color w:val="000007"/>
          <w:spacing w:val="-61"/>
        </w:rPr>
        <w:t xml:space="preserve"> </w:t>
      </w:r>
      <w:r>
        <w:rPr>
          <w:color w:val="000007"/>
          <w:w w:val="77"/>
        </w:rPr>
        <w:t>s</w:t>
      </w:r>
      <w:r>
        <w:rPr>
          <w:color w:val="000007"/>
        </w:rPr>
        <w:t>h</w:t>
      </w:r>
      <w:r>
        <w:rPr>
          <w:color w:val="000007"/>
          <w:spacing w:val="-1"/>
          <w:w w:val="88"/>
        </w:rPr>
        <w:t>a</w:t>
      </w:r>
      <w:r>
        <w:rPr>
          <w:color w:val="000007"/>
          <w:spacing w:val="-1"/>
          <w:w w:val="55"/>
        </w:rPr>
        <w:t>ll</w:t>
      </w:r>
      <w:r>
        <w:rPr>
          <w:color w:val="000007"/>
          <w:spacing w:val="-1"/>
          <w:w w:val="88"/>
        </w:rPr>
        <w:t>o</w:t>
      </w:r>
      <w:r>
        <w:rPr>
          <w:color w:val="000007"/>
          <w:w w:val="121"/>
        </w:rPr>
        <w:t>wC</w:t>
      </w:r>
      <w:r>
        <w:rPr>
          <w:color w:val="000007"/>
          <w:spacing w:val="-1"/>
          <w:w w:val="88"/>
        </w:rPr>
        <w:t>o</w:t>
      </w:r>
      <w:r>
        <w:rPr>
          <w:color w:val="000007"/>
        </w:rPr>
        <w:t>p</w:t>
      </w:r>
      <w:r>
        <w:rPr>
          <w:color w:val="000007"/>
          <w:w w:val="88"/>
        </w:rPr>
        <w:t>y</w:t>
      </w:r>
      <w:r>
        <w:rPr>
          <w:color w:val="000007"/>
          <w:spacing w:val="-64"/>
        </w:rPr>
        <w:t xml:space="preserve"> </w:t>
      </w:r>
      <w:r>
        <w:rPr>
          <w:color w:val="000007"/>
          <w:w w:val="109"/>
        </w:rPr>
        <w:t>=</w:t>
      </w:r>
      <w:r>
        <w:rPr>
          <w:color w:val="000007"/>
          <w:spacing w:val="-60"/>
        </w:rPr>
        <w:t xml:space="preserve"> </w:t>
      </w: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1"/>
          <w:w w:val="55"/>
        </w:rPr>
        <w:t>(</w:t>
      </w:r>
      <w:r>
        <w:rPr>
          <w:color w:val="000007"/>
          <w:spacing w:val="-1"/>
          <w:w w:val="88"/>
        </w:rPr>
        <w:t>o</w:t>
      </w:r>
      <w:r>
        <w:rPr>
          <w:color w:val="000007"/>
        </w:rPr>
        <w:t>b</w:t>
      </w:r>
      <w:r>
        <w:rPr>
          <w:color w:val="000007"/>
          <w:spacing w:val="-1"/>
          <w:w w:val="55"/>
        </w:rPr>
        <w:t>j</w:t>
      </w:r>
      <w:r>
        <w:rPr>
          <w:color w:val="000007"/>
          <w:w w:val="55"/>
        </w:rPr>
        <w:t>)</w:t>
      </w:r>
      <w:r>
        <w:rPr>
          <w:color w:val="000007"/>
          <w:spacing w:val="-62"/>
        </w:rPr>
        <w:t xml:space="preserve"> </w:t>
      </w:r>
      <w:r>
        <w:rPr>
          <w:color w:val="000007"/>
          <w:w w:val="66"/>
        </w:rPr>
        <w:t>{</w:t>
      </w:r>
    </w:p>
    <w:p>
      <w:pPr>
        <w:spacing w:before="5"/>
        <w:ind w:left="160" w:right="0" w:firstLine="0"/>
        <w:jc w:val="left"/>
        <w:rPr>
          <w:sz w:val="24"/>
        </w:rPr>
      </w:pPr>
      <w:r>
        <w:rPr>
          <w:color w:val="000007"/>
          <w:w w:val="85"/>
          <w:sz w:val="24"/>
        </w:rPr>
        <w:t xml:space="preserve">// </w:t>
      </w:r>
      <w:r>
        <w:rPr>
          <w:color w:val="000007"/>
          <w:sz w:val="24"/>
        </w:rPr>
        <w:t>只拷贝对象</w:t>
      </w:r>
    </w:p>
    <w:p>
      <w:pPr>
        <w:spacing w:before="4"/>
        <w:ind w:left="160" w:right="0" w:firstLine="0"/>
        <w:jc w:val="left"/>
        <w:rPr>
          <w:sz w:val="24"/>
        </w:rPr>
      </w:pPr>
      <w:r>
        <w:rPr>
          <w:color w:val="000007"/>
          <w:spacing w:val="-1"/>
          <w:w w:val="55"/>
          <w:sz w:val="24"/>
        </w:rPr>
        <w:t>i</w:t>
      </w:r>
      <w:r>
        <w:rPr>
          <w:color w:val="000007"/>
          <w:w w:val="55"/>
          <w:sz w:val="24"/>
        </w:rPr>
        <w:t>f</w:t>
      </w:r>
      <w:r>
        <w:rPr>
          <w:color w:val="000007"/>
          <w:spacing w:val="-61"/>
          <w:sz w:val="24"/>
        </w:rPr>
        <w:t xml:space="preserve"> </w:t>
      </w:r>
      <w:r>
        <w:rPr>
          <w:color w:val="000007"/>
          <w:spacing w:val="-1"/>
          <w:w w:val="55"/>
          <w:sz w:val="24"/>
        </w:rPr>
        <w:t>(t</w:t>
      </w:r>
      <w:r>
        <w:rPr>
          <w:color w:val="000007"/>
          <w:spacing w:val="-1"/>
          <w:w w:val="88"/>
          <w:sz w:val="24"/>
        </w:rPr>
        <w:t>y</w:t>
      </w:r>
      <w:r>
        <w:rPr>
          <w:color w:val="000007"/>
          <w:sz w:val="24"/>
        </w:rPr>
        <w:t>p</w:t>
      </w:r>
      <w:r>
        <w:rPr>
          <w:color w:val="000007"/>
          <w:spacing w:val="-1"/>
          <w:w w:val="88"/>
          <w:sz w:val="24"/>
        </w:rPr>
        <w:t>eo</w:t>
      </w:r>
      <w:r>
        <w:rPr>
          <w:color w:val="000007"/>
          <w:w w:val="55"/>
          <w:sz w:val="24"/>
        </w:rPr>
        <w:t>f</w:t>
      </w:r>
      <w:r>
        <w:rPr>
          <w:color w:val="000007"/>
          <w:spacing w:val="-61"/>
          <w:sz w:val="24"/>
        </w:rPr>
        <w:t xml:space="preserve"> </w:t>
      </w:r>
      <w:r>
        <w:rPr>
          <w:color w:val="000007"/>
          <w:spacing w:val="-1"/>
          <w:w w:val="88"/>
          <w:sz w:val="24"/>
        </w:rPr>
        <w:t>o</w:t>
      </w:r>
      <w:r>
        <w:rPr>
          <w:color w:val="000007"/>
          <w:sz w:val="24"/>
        </w:rPr>
        <w:t>b</w:t>
      </w:r>
      <w:r>
        <w:rPr>
          <w:color w:val="000007"/>
          <w:w w:val="55"/>
          <w:sz w:val="24"/>
        </w:rPr>
        <w:t>j</w:t>
      </w:r>
      <w:r>
        <w:rPr>
          <w:color w:val="000007"/>
          <w:spacing w:val="-62"/>
          <w:sz w:val="24"/>
        </w:rPr>
        <w:t xml:space="preserve"> </w:t>
      </w:r>
      <w:r>
        <w:rPr>
          <w:color w:val="000007"/>
          <w:spacing w:val="-1"/>
          <w:w w:val="55"/>
          <w:sz w:val="24"/>
        </w:rPr>
        <w:t>!</w:t>
      </w:r>
      <w:r>
        <w:rPr>
          <w:color w:val="000007"/>
          <w:spacing w:val="-1"/>
          <w:w w:val="109"/>
          <w:sz w:val="24"/>
        </w:rPr>
        <w:t>=</w:t>
      </w:r>
      <w:r>
        <w:rPr>
          <w:color w:val="000007"/>
          <w:w w:val="109"/>
          <w:sz w:val="24"/>
        </w:rPr>
        <w:t>=</w:t>
      </w:r>
      <w:r>
        <w:rPr>
          <w:color w:val="000007"/>
          <w:spacing w:val="-61"/>
          <w:sz w:val="24"/>
        </w:rPr>
        <w:t xml:space="preserve"> </w:t>
      </w:r>
      <w:r>
        <w:rPr>
          <w:color w:val="000007"/>
          <w:spacing w:val="-1"/>
          <w:w w:val="43"/>
          <w:sz w:val="24"/>
        </w:rPr>
        <w:t>'</w:t>
      </w:r>
      <w:r>
        <w:rPr>
          <w:color w:val="000007"/>
          <w:spacing w:val="-1"/>
          <w:w w:val="88"/>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43"/>
          <w:sz w:val="24"/>
        </w:rPr>
        <w:t>'</w:t>
      </w:r>
      <w:r>
        <w:rPr>
          <w:color w:val="000007"/>
          <w:w w:val="55"/>
          <w:sz w:val="24"/>
        </w:rPr>
        <w:t>)</w:t>
      </w:r>
      <w:r>
        <w:rPr>
          <w:color w:val="000007"/>
          <w:spacing w:val="-61"/>
          <w:sz w:val="24"/>
        </w:rPr>
        <w:t xml:space="preserve"> </w:t>
      </w: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w w:val="50"/>
          <w:sz w:val="24"/>
        </w:rPr>
        <w:t>;</w:t>
      </w:r>
    </w:p>
    <w:p>
      <w:pPr>
        <w:spacing w:after="0"/>
        <w:jc w:val="left"/>
        <w:rPr>
          <w:sz w:val="24"/>
        </w:rPr>
        <w:sectPr>
          <w:pgSz w:w="11910" w:h="16840"/>
          <w:pgMar w:top="1380" w:right="1460" w:bottom="1720" w:left="1640" w:header="0" w:footer="963" w:gutter="0"/>
        </w:sectPr>
      </w:pPr>
    </w:p>
    <w:p>
      <w:pPr>
        <w:spacing w:before="147" w:line="242" w:lineRule="auto"/>
        <w:ind w:left="160" w:right="3659" w:firstLine="0"/>
        <w:jc w:val="left"/>
        <w:rPr>
          <w:sz w:val="24"/>
        </w:rPr>
      </w:pPr>
      <w:r>
        <w:rPr>
          <w:color w:val="000007"/>
          <w:w w:val="85"/>
          <w:sz w:val="24"/>
        </w:rPr>
        <w:t xml:space="preserve">// </w:t>
      </w:r>
      <w:r>
        <w:rPr>
          <w:color w:val="000007"/>
          <w:spacing w:val="-31"/>
          <w:sz w:val="24"/>
        </w:rPr>
        <w:t xml:space="preserve">根据 </w:t>
      </w:r>
      <w:r>
        <w:rPr>
          <w:color w:val="000007"/>
          <w:sz w:val="24"/>
        </w:rPr>
        <w:t>obj</w:t>
      </w:r>
      <w:r>
        <w:rPr>
          <w:color w:val="000007"/>
          <w:spacing w:val="-12"/>
          <w:sz w:val="24"/>
        </w:rPr>
        <w:t xml:space="preserve"> 的类型判断是新建一个数组还是对象</w:t>
      </w: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w w:val="55"/>
          <w:sz w:val="24"/>
        </w:rPr>
        <w:t>j</w:t>
      </w:r>
      <w:r>
        <w:rPr>
          <w:color w:val="000007"/>
          <w:spacing w:val="-61"/>
          <w:sz w:val="24"/>
        </w:rPr>
        <w:t xml:space="preserve"> </w:t>
      </w:r>
      <w:r>
        <w:rPr>
          <w:color w:val="000007"/>
          <w:w w:val="109"/>
          <w:sz w:val="24"/>
        </w:rPr>
        <w:t>=</w:t>
      </w:r>
      <w:r>
        <w:rPr>
          <w:color w:val="000007"/>
          <w:spacing w:val="-62"/>
          <w:sz w:val="24"/>
        </w:rPr>
        <w:t xml:space="preserve"> </w:t>
      </w:r>
      <w:r>
        <w:rPr>
          <w:color w:val="000007"/>
          <w:spacing w:val="-1"/>
          <w:w w:val="88"/>
          <w:sz w:val="24"/>
        </w:rPr>
        <w:t>o</w:t>
      </w:r>
      <w:r>
        <w:rPr>
          <w:color w:val="000007"/>
          <w:sz w:val="24"/>
        </w:rPr>
        <w:t>b</w:t>
      </w:r>
      <w:r>
        <w:rPr>
          <w:color w:val="000007"/>
          <w:w w:val="55"/>
          <w:sz w:val="24"/>
        </w:rPr>
        <w:t>j</w:t>
      </w:r>
      <w:r>
        <w:rPr>
          <w:color w:val="000007"/>
          <w:spacing w:val="-62"/>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32"/>
          <w:sz w:val="24"/>
        </w:rPr>
        <w:t>A</w:t>
      </w:r>
      <w:r>
        <w:rPr>
          <w:color w:val="000007"/>
          <w:w w:val="66"/>
          <w:sz w:val="24"/>
        </w:rPr>
        <w:t>rr</w:t>
      </w:r>
      <w:r>
        <w:rPr>
          <w:color w:val="000007"/>
          <w:spacing w:val="-1"/>
          <w:w w:val="88"/>
          <w:sz w:val="24"/>
        </w:rPr>
        <w:t>a</w:t>
      </w:r>
      <w:r>
        <w:rPr>
          <w:color w:val="000007"/>
          <w:w w:val="88"/>
          <w:sz w:val="24"/>
        </w:rPr>
        <w:t>y</w:t>
      </w:r>
      <w:r>
        <w:rPr>
          <w:color w:val="000007"/>
          <w:spacing w:val="-42"/>
          <w:sz w:val="24"/>
        </w:rPr>
        <w:t xml:space="preserve"> ? </w:t>
      </w:r>
      <w:r>
        <w:rPr>
          <w:color w:val="000007"/>
          <w:spacing w:val="-1"/>
          <w:w w:val="55"/>
          <w:sz w:val="24"/>
        </w:rPr>
        <w:t>[]</w:t>
      </w:r>
      <w:r>
        <w:rPr>
          <w:color w:val="000007"/>
          <w:spacing w:val="-61"/>
          <w:sz w:val="24"/>
        </w:rPr>
        <w:t xml:space="preserve"> </w:t>
      </w:r>
      <w:r>
        <w:rPr>
          <w:color w:val="000007"/>
          <w:w w:val="50"/>
          <w:sz w:val="24"/>
        </w:rPr>
        <w:t>:</w:t>
      </w:r>
      <w:r>
        <w:rPr>
          <w:color w:val="000007"/>
          <w:spacing w:val="-60"/>
          <w:sz w:val="24"/>
        </w:rPr>
        <w:t xml:space="preserve"> </w:t>
      </w:r>
      <w:r>
        <w:rPr>
          <w:color w:val="000007"/>
          <w:w w:val="66"/>
          <w:sz w:val="24"/>
        </w:rPr>
        <w:t>{}</w:t>
      </w:r>
      <w:r>
        <w:rPr>
          <w:color w:val="000007"/>
          <w:w w:val="50"/>
          <w:sz w:val="24"/>
        </w:rPr>
        <w:t>;</w:t>
      </w:r>
    </w:p>
    <w:p>
      <w:pPr>
        <w:pStyle w:val="7"/>
        <w:ind w:left="0"/>
        <w:rPr>
          <w:sz w:val="24"/>
        </w:rPr>
      </w:pPr>
    </w:p>
    <w:p>
      <w:pPr>
        <w:pStyle w:val="7"/>
        <w:spacing w:before="12"/>
        <w:ind w:left="0"/>
        <w:rPr>
          <w:sz w:val="24"/>
        </w:rPr>
      </w:pPr>
    </w:p>
    <w:p>
      <w:pPr>
        <w:spacing w:before="0"/>
        <w:ind w:left="160" w:right="0" w:firstLine="0"/>
        <w:jc w:val="left"/>
        <w:rPr>
          <w:sz w:val="24"/>
        </w:rPr>
      </w:pPr>
      <w:r>
        <w:rPr>
          <w:color w:val="000007"/>
          <w:w w:val="90"/>
          <w:sz w:val="24"/>
        </w:rPr>
        <w:t>// 遍历 obj，并且判断是 obj 的属性才拷贝</w:t>
      </w:r>
    </w:p>
    <w:p>
      <w:pPr>
        <w:pStyle w:val="7"/>
        <w:ind w:left="0"/>
        <w:rPr>
          <w:sz w:val="24"/>
        </w:rPr>
      </w:pPr>
    </w:p>
    <w:p>
      <w:pPr>
        <w:pStyle w:val="7"/>
        <w:spacing w:before="1"/>
        <w:ind w:left="0"/>
        <w:rPr>
          <w:sz w:val="25"/>
        </w:rPr>
      </w:pPr>
    </w:p>
    <w:p>
      <w:pPr>
        <w:spacing w:before="0"/>
        <w:ind w:left="160" w:right="0" w:firstLine="0"/>
        <w:jc w:val="left"/>
        <w:rPr>
          <w:sz w:val="24"/>
        </w:rPr>
      </w:pPr>
      <w:r>
        <w:rPr>
          <w:color w:val="000007"/>
          <w:w w:val="90"/>
          <w:sz w:val="24"/>
        </w:rPr>
        <w:t>for</w:t>
      </w:r>
      <w:r>
        <w:rPr>
          <w:color w:val="000007"/>
          <w:spacing w:val="-51"/>
          <w:w w:val="90"/>
          <w:sz w:val="24"/>
        </w:rPr>
        <w:t xml:space="preserve"> </w:t>
      </w:r>
      <w:r>
        <w:rPr>
          <w:color w:val="000007"/>
          <w:w w:val="90"/>
          <w:sz w:val="24"/>
        </w:rPr>
        <w:t>(var</w:t>
      </w:r>
      <w:r>
        <w:rPr>
          <w:color w:val="000007"/>
          <w:spacing w:val="-53"/>
          <w:w w:val="90"/>
          <w:sz w:val="24"/>
        </w:rPr>
        <w:t xml:space="preserve"> </w:t>
      </w:r>
      <w:r>
        <w:rPr>
          <w:color w:val="000007"/>
          <w:w w:val="90"/>
          <w:sz w:val="24"/>
        </w:rPr>
        <w:t>key</w:t>
      </w:r>
      <w:r>
        <w:rPr>
          <w:color w:val="000007"/>
          <w:spacing w:val="-51"/>
          <w:w w:val="90"/>
          <w:sz w:val="24"/>
        </w:rPr>
        <w:t xml:space="preserve"> </w:t>
      </w:r>
      <w:r>
        <w:rPr>
          <w:color w:val="000007"/>
          <w:w w:val="90"/>
          <w:sz w:val="24"/>
        </w:rPr>
        <w:t>in</w:t>
      </w:r>
      <w:r>
        <w:rPr>
          <w:color w:val="000007"/>
          <w:spacing w:val="-53"/>
          <w:w w:val="90"/>
          <w:sz w:val="24"/>
        </w:rPr>
        <w:t xml:space="preserve"> </w:t>
      </w:r>
      <w:r>
        <w:rPr>
          <w:color w:val="000007"/>
          <w:w w:val="90"/>
          <w:sz w:val="24"/>
        </w:rPr>
        <w:t>obj)</w:t>
      </w:r>
      <w:r>
        <w:rPr>
          <w:color w:val="000007"/>
          <w:spacing w:val="-52"/>
          <w:w w:val="90"/>
          <w:sz w:val="24"/>
        </w:rPr>
        <w:t xml:space="preserve"> </w:t>
      </w:r>
      <w:r>
        <w:rPr>
          <w:color w:val="000007"/>
          <w:w w:val="90"/>
          <w:sz w:val="24"/>
        </w:rPr>
        <w:t>{</w:t>
      </w:r>
    </w:p>
    <w:p>
      <w:pPr>
        <w:spacing w:before="5" w:line="242" w:lineRule="auto"/>
        <w:ind w:left="160" w:right="5067" w:firstLine="0"/>
        <w:jc w:val="left"/>
        <w:rPr>
          <w:sz w:val="24"/>
        </w:rPr>
      </w:pPr>
      <w:r>
        <w:rPr>
          <w:color w:val="000007"/>
          <w:spacing w:val="-1"/>
          <w:w w:val="55"/>
          <w:sz w:val="24"/>
        </w:rPr>
        <w:t>i</w:t>
      </w:r>
      <w:r>
        <w:rPr>
          <w:color w:val="000007"/>
          <w:w w:val="55"/>
          <w:sz w:val="24"/>
        </w:rPr>
        <w:t>f</w:t>
      </w:r>
      <w:r>
        <w:rPr>
          <w:color w:val="000007"/>
          <w:spacing w:val="-61"/>
          <w:sz w:val="24"/>
        </w:rPr>
        <w:t xml:space="preserve"> </w:t>
      </w:r>
      <w:r>
        <w:rPr>
          <w:color w:val="000007"/>
          <w:spacing w:val="-1"/>
          <w:w w:val="55"/>
          <w:sz w:val="24"/>
        </w:rPr>
        <w:t>(</w:t>
      </w:r>
      <w:r>
        <w:rPr>
          <w:color w:val="000007"/>
          <w:spacing w:val="-1"/>
          <w:w w:val="88"/>
          <w:sz w:val="24"/>
        </w:rPr>
        <w:t>o</w:t>
      </w:r>
      <w:r>
        <w:rPr>
          <w:color w:val="000007"/>
          <w:sz w:val="24"/>
        </w:rPr>
        <w:t>b</w:t>
      </w:r>
      <w:r>
        <w:rPr>
          <w:color w:val="000007"/>
          <w:spacing w:val="-1"/>
          <w:w w:val="55"/>
          <w:sz w:val="24"/>
        </w:rPr>
        <w:t>j</w:t>
      </w:r>
      <w:r>
        <w:rPr>
          <w:color w:val="000007"/>
          <w:w w:val="50"/>
          <w:sz w:val="24"/>
        </w:rPr>
        <w:t>.</w:t>
      </w:r>
      <w:r>
        <w:rPr>
          <w:color w:val="000007"/>
          <w:sz w:val="24"/>
        </w:rPr>
        <w:t>h</w:t>
      </w:r>
      <w:r>
        <w:rPr>
          <w:color w:val="000007"/>
          <w:spacing w:val="-1"/>
          <w:w w:val="88"/>
          <w:sz w:val="24"/>
        </w:rPr>
        <w:t>a</w:t>
      </w:r>
      <w:r>
        <w:rPr>
          <w:color w:val="000007"/>
          <w:w w:val="77"/>
          <w:sz w:val="24"/>
        </w:rPr>
        <w:t>s</w:t>
      </w:r>
      <w:r>
        <w:rPr>
          <w:color w:val="000007"/>
          <w:w w:val="132"/>
          <w:sz w:val="24"/>
        </w:rPr>
        <w:t>O</w:t>
      </w:r>
      <w:r>
        <w:rPr>
          <w:color w:val="000007"/>
          <w:w w:val="121"/>
          <w:sz w:val="24"/>
        </w:rPr>
        <w:t>w</w:t>
      </w:r>
      <w:r>
        <w:rPr>
          <w:color w:val="000007"/>
          <w:sz w:val="24"/>
        </w:rPr>
        <w:t>n</w:t>
      </w:r>
      <w:r>
        <w:rPr>
          <w:color w:val="000007"/>
          <w:spacing w:val="-1"/>
          <w:w w:val="111"/>
          <w:sz w:val="24"/>
        </w:rPr>
        <w:t>P</w:t>
      </w:r>
      <w:r>
        <w:rPr>
          <w:color w:val="000007"/>
          <w:w w:val="66"/>
          <w:sz w:val="24"/>
        </w:rPr>
        <w:t>r</w:t>
      </w:r>
      <w:r>
        <w:rPr>
          <w:color w:val="000007"/>
          <w:spacing w:val="-1"/>
          <w:w w:val="88"/>
          <w:sz w:val="24"/>
        </w:rPr>
        <w:t>o</w:t>
      </w:r>
      <w:r>
        <w:rPr>
          <w:color w:val="000007"/>
          <w:sz w:val="24"/>
        </w:rPr>
        <w:t>p</w:t>
      </w:r>
      <w:r>
        <w:rPr>
          <w:color w:val="000007"/>
          <w:spacing w:val="-1"/>
          <w:w w:val="88"/>
          <w:sz w:val="24"/>
        </w:rPr>
        <w:t>e</w:t>
      </w:r>
      <w:r>
        <w:rPr>
          <w:color w:val="000007"/>
          <w:w w:val="66"/>
          <w:sz w:val="24"/>
        </w:rPr>
        <w:t>r</w:t>
      </w:r>
      <w:r>
        <w:rPr>
          <w:color w:val="000007"/>
          <w:spacing w:val="-1"/>
          <w:w w:val="55"/>
          <w:sz w:val="24"/>
        </w:rPr>
        <w:t>t</w:t>
      </w:r>
      <w:r>
        <w:rPr>
          <w:color w:val="000007"/>
          <w:spacing w:val="-1"/>
          <w:w w:val="88"/>
          <w:sz w:val="24"/>
        </w:rPr>
        <w:t>y</w:t>
      </w:r>
      <w:r>
        <w:rPr>
          <w:color w:val="000007"/>
          <w:spacing w:val="-1"/>
          <w:w w:val="55"/>
          <w:sz w:val="24"/>
        </w:rPr>
        <w:t>(</w:t>
      </w:r>
      <w:r>
        <w:rPr>
          <w:color w:val="000007"/>
          <w:sz w:val="24"/>
        </w:rPr>
        <w:t>k</w:t>
      </w:r>
      <w:r>
        <w:rPr>
          <w:color w:val="000007"/>
          <w:spacing w:val="-1"/>
          <w:w w:val="88"/>
          <w:sz w:val="24"/>
        </w:rPr>
        <w:t>ey</w:t>
      </w:r>
      <w:r>
        <w:rPr>
          <w:color w:val="000007"/>
          <w:spacing w:val="-1"/>
          <w:w w:val="55"/>
          <w:sz w:val="24"/>
        </w:rPr>
        <w:t>)</w:t>
      </w:r>
      <w:r>
        <w:rPr>
          <w:color w:val="000007"/>
          <w:w w:val="55"/>
          <w:sz w:val="24"/>
        </w:rPr>
        <w:t>)</w:t>
      </w:r>
      <w:r>
        <w:rPr>
          <w:color w:val="000007"/>
          <w:spacing w:val="-62"/>
          <w:sz w:val="24"/>
        </w:rPr>
        <w:t xml:space="preserve"> </w:t>
      </w:r>
      <w:r>
        <w:rPr>
          <w:color w:val="000007"/>
          <w:w w:val="66"/>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w:t>
      </w:r>
      <w:r>
        <w:rPr>
          <w:color w:val="000007"/>
          <w:sz w:val="24"/>
        </w:rPr>
        <w:t>k</w:t>
      </w:r>
      <w:r>
        <w:rPr>
          <w:color w:val="000007"/>
          <w:spacing w:val="-1"/>
          <w:w w:val="88"/>
          <w:sz w:val="24"/>
        </w:rPr>
        <w:t>ey</w:t>
      </w:r>
      <w:r>
        <w:rPr>
          <w:color w:val="000007"/>
          <w:w w:val="55"/>
          <w:sz w:val="24"/>
        </w:rPr>
        <w:t>]</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88"/>
          <w:sz w:val="24"/>
        </w:rPr>
        <w:t>o</w:t>
      </w:r>
      <w:r>
        <w:rPr>
          <w:color w:val="000007"/>
          <w:sz w:val="24"/>
        </w:rPr>
        <w:t>b</w:t>
      </w:r>
      <w:r>
        <w:rPr>
          <w:color w:val="000007"/>
          <w:spacing w:val="-1"/>
          <w:w w:val="55"/>
          <w:sz w:val="24"/>
        </w:rPr>
        <w:t>j[</w:t>
      </w:r>
      <w:r>
        <w:rPr>
          <w:color w:val="000007"/>
          <w:sz w:val="24"/>
        </w:rPr>
        <w:t>k</w:t>
      </w:r>
      <w:r>
        <w:rPr>
          <w:color w:val="000007"/>
          <w:spacing w:val="-1"/>
          <w:w w:val="88"/>
          <w:sz w:val="24"/>
        </w:rPr>
        <w:t>ey</w:t>
      </w:r>
      <w:r>
        <w:rPr>
          <w:color w:val="000007"/>
          <w:spacing w:val="-1"/>
          <w:w w:val="55"/>
          <w:sz w:val="24"/>
        </w:rPr>
        <w:t>]</w:t>
      </w:r>
      <w:r>
        <w:rPr>
          <w:color w:val="000007"/>
          <w:w w:val="50"/>
          <w:sz w:val="24"/>
        </w:rPr>
        <w:t>;</w:t>
      </w:r>
    </w:p>
    <w:p>
      <w:pPr>
        <w:spacing w:before="2"/>
        <w:ind w:left="160" w:right="0" w:firstLine="0"/>
        <w:jc w:val="left"/>
        <w:rPr>
          <w:sz w:val="24"/>
        </w:rPr>
      </w:pPr>
      <w:r>
        <w:rPr>
          <w:color w:val="000007"/>
          <w:w w:val="66"/>
          <w:sz w:val="24"/>
        </w:rPr>
        <w: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w:t>
      </w:r>
      <w:r>
        <w:rPr>
          <w:color w:val="000007"/>
          <w:w w:val="50"/>
          <w:sz w:val="24"/>
        </w:rPr>
        <w:t>;</w:t>
      </w:r>
    </w:p>
    <w:p>
      <w:pPr>
        <w:pStyle w:val="7"/>
        <w:spacing w:before="20"/>
      </w:pPr>
      <w:r>
        <w:rPr>
          <w:color w:val="484848"/>
        </w:rPr>
        <w:t>深拷贝的实现</w:t>
      </w:r>
    </w:p>
    <w:p>
      <w:pPr>
        <w:pStyle w:val="7"/>
        <w:spacing w:before="30" w:line="266" w:lineRule="auto"/>
        <w:ind w:right="116"/>
      </w:pPr>
      <w:r>
        <w:rPr>
          <w:color w:val="484848"/>
          <w:spacing w:val="-6"/>
        </w:rPr>
        <w:t xml:space="preserve">那如何实现一个深拷贝呢？说起来也好简单，我们在拷贝的时候判断一下属性值的类型， </w:t>
      </w:r>
      <w:r>
        <w:rPr>
          <w:color w:val="484848"/>
          <w:spacing w:val="-3"/>
        </w:rPr>
        <w:t>如果是对象，我们递归调用深拷贝函数不就好了</w:t>
      </w:r>
      <w:r>
        <w:rPr>
          <w:color w:val="484848"/>
        </w:rPr>
        <w:t>~</w:t>
      </w:r>
    </w:p>
    <w:p>
      <w:pPr>
        <w:pStyle w:val="5"/>
        <w:spacing w:before="0" w:line="291" w:lineRule="exact"/>
      </w:pPr>
      <w:r>
        <w:rPr>
          <w:color w:val="000007"/>
          <w:w w:val="95"/>
        </w:rPr>
        <w:t>var</w:t>
      </w:r>
      <w:r>
        <w:rPr>
          <w:color w:val="000007"/>
          <w:spacing w:val="-59"/>
          <w:w w:val="95"/>
        </w:rPr>
        <w:t xml:space="preserve"> </w:t>
      </w:r>
      <w:r>
        <w:rPr>
          <w:color w:val="000007"/>
          <w:w w:val="95"/>
        </w:rPr>
        <w:t>deepCopy</w:t>
      </w:r>
      <w:r>
        <w:rPr>
          <w:color w:val="000007"/>
          <w:spacing w:val="-61"/>
          <w:w w:val="95"/>
        </w:rPr>
        <w:t xml:space="preserve"> </w:t>
      </w:r>
      <w:r>
        <w:rPr>
          <w:color w:val="000007"/>
          <w:w w:val="95"/>
        </w:rPr>
        <w:t>=</w:t>
      </w:r>
      <w:r>
        <w:rPr>
          <w:color w:val="000007"/>
          <w:spacing w:val="-58"/>
          <w:w w:val="95"/>
        </w:rPr>
        <w:t xml:space="preserve"> </w:t>
      </w:r>
      <w:r>
        <w:rPr>
          <w:color w:val="000007"/>
          <w:w w:val="95"/>
        </w:rPr>
        <w:t>function(obj)</w:t>
      </w:r>
      <w:r>
        <w:rPr>
          <w:color w:val="000007"/>
          <w:spacing w:val="-59"/>
          <w:w w:val="95"/>
        </w:rPr>
        <w:t xml:space="preserve"> </w:t>
      </w:r>
      <w:r>
        <w:rPr>
          <w:color w:val="000007"/>
          <w:w w:val="95"/>
        </w:rPr>
        <w:t>{</w:t>
      </w:r>
    </w:p>
    <w:p>
      <w:pPr>
        <w:spacing w:before="5"/>
        <w:ind w:left="160" w:right="0" w:firstLine="0"/>
        <w:jc w:val="left"/>
        <w:rPr>
          <w:sz w:val="24"/>
        </w:rPr>
      </w:pPr>
      <w:r>
        <w:rPr>
          <w:color w:val="000007"/>
          <w:spacing w:val="-1"/>
          <w:w w:val="55"/>
          <w:sz w:val="24"/>
        </w:rPr>
        <w:t>i</w:t>
      </w:r>
      <w:r>
        <w:rPr>
          <w:color w:val="000007"/>
          <w:w w:val="55"/>
          <w:sz w:val="24"/>
        </w:rPr>
        <w:t>f</w:t>
      </w:r>
      <w:r>
        <w:rPr>
          <w:color w:val="000007"/>
          <w:spacing w:val="-61"/>
          <w:sz w:val="24"/>
        </w:rPr>
        <w:t xml:space="preserve"> </w:t>
      </w:r>
      <w:r>
        <w:rPr>
          <w:color w:val="000007"/>
          <w:spacing w:val="-1"/>
          <w:w w:val="55"/>
          <w:sz w:val="24"/>
        </w:rPr>
        <w:t>(t</w:t>
      </w:r>
      <w:r>
        <w:rPr>
          <w:color w:val="000007"/>
          <w:spacing w:val="-1"/>
          <w:w w:val="88"/>
          <w:sz w:val="24"/>
        </w:rPr>
        <w:t>y</w:t>
      </w:r>
      <w:r>
        <w:rPr>
          <w:color w:val="000007"/>
          <w:sz w:val="24"/>
        </w:rPr>
        <w:t>p</w:t>
      </w:r>
      <w:r>
        <w:rPr>
          <w:color w:val="000007"/>
          <w:spacing w:val="-1"/>
          <w:w w:val="88"/>
          <w:sz w:val="24"/>
        </w:rPr>
        <w:t>eo</w:t>
      </w:r>
      <w:r>
        <w:rPr>
          <w:color w:val="000007"/>
          <w:w w:val="55"/>
          <w:sz w:val="24"/>
        </w:rPr>
        <w:t>f</w:t>
      </w:r>
      <w:r>
        <w:rPr>
          <w:color w:val="000007"/>
          <w:spacing w:val="-61"/>
          <w:sz w:val="24"/>
        </w:rPr>
        <w:t xml:space="preserve"> </w:t>
      </w:r>
      <w:r>
        <w:rPr>
          <w:color w:val="000007"/>
          <w:spacing w:val="-1"/>
          <w:w w:val="88"/>
          <w:sz w:val="24"/>
        </w:rPr>
        <w:t>o</w:t>
      </w:r>
      <w:r>
        <w:rPr>
          <w:color w:val="000007"/>
          <w:sz w:val="24"/>
        </w:rPr>
        <w:t>b</w:t>
      </w:r>
      <w:r>
        <w:rPr>
          <w:color w:val="000007"/>
          <w:w w:val="55"/>
          <w:sz w:val="24"/>
        </w:rPr>
        <w:t>j</w:t>
      </w:r>
      <w:r>
        <w:rPr>
          <w:color w:val="000007"/>
          <w:spacing w:val="-62"/>
          <w:sz w:val="24"/>
        </w:rPr>
        <w:t xml:space="preserve"> </w:t>
      </w:r>
      <w:r>
        <w:rPr>
          <w:color w:val="000007"/>
          <w:spacing w:val="-1"/>
          <w:w w:val="55"/>
          <w:sz w:val="24"/>
        </w:rPr>
        <w:t>!</w:t>
      </w:r>
      <w:r>
        <w:rPr>
          <w:color w:val="000007"/>
          <w:spacing w:val="-1"/>
          <w:w w:val="109"/>
          <w:sz w:val="24"/>
        </w:rPr>
        <w:t>=</w:t>
      </w:r>
      <w:r>
        <w:rPr>
          <w:color w:val="000007"/>
          <w:w w:val="109"/>
          <w:sz w:val="24"/>
        </w:rPr>
        <w:t>=</w:t>
      </w:r>
      <w:r>
        <w:rPr>
          <w:color w:val="000007"/>
          <w:spacing w:val="-61"/>
          <w:sz w:val="24"/>
        </w:rPr>
        <w:t xml:space="preserve"> </w:t>
      </w:r>
      <w:r>
        <w:rPr>
          <w:color w:val="000007"/>
          <w:spacing w:val="-1"/>
          <w:w w:val="43"/>
          <w:sz w:val="24"/>
        </w:rPr>
        <w:t>'</w:t>
      </w:r>
      <w:r>
        <w:rPr>
          <w:color w:val="000007"/>
          <w:spacing w:val="-1"/>
          <w:w w:val="88"/>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43"/>
          <w:sz w:val="24"/>
        </w:rPr>
        <w:t>'</w:t>
      </w:r>
      <w:r>
        <w:rPr>
          <w:color w:val="000007"/>
          <w:w w:val="55"/>
          <w:sz w:val="24"/>
        </w:rPr>
        <w:t>)</w:t>
      </w:r>
      <w:r>
        <w:rPr>
          <w:color w:val="000007"/>
          <w:spacing w:val="-61"/>
          <w:sz w:val="24"/>
        </w:rPr>
        <w:t xml:space="preserve"> </w:t>
      </w: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w w:val="50"/>
          <w:sz w:val="24"/>
        </w:rPr>
        <w:t>;</w:t>
      </w:r>
    </w:p>
    <w:p>
      <w:pPr>
        <w:spacing w:before="4" w:line="242" w:lineRule="auto"/>
        <w:ind w:left="160" w:right="4657"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w w:val="55"/>
          <w:sz w:val="24"/>
        </w:rPr>
        <w:t>j</w:t>
      </w:r>
      <w:r>
        <w:rPr>
          <w:color w:val="000007"/>
          <w:spacing w:val="-61"/>
          <w:sz w:val="24"/>
        </w:rPr>
        <w:t xml:space="preserve"> </w:t>
      </w:r>
      <w:r>
        <w:rPr>
          <w:color w:val="000007"/>
          <w:w w:val="109"/>
          <w:sz w:val="24"/>
        </w:rPr>
        <w:t>=</w:t>
      </w:r>
      <w:r>
        <w:rPr>
          <w:color w:val="000007"/>
          <w:spacing w:val="-62"/>
          <w:sz w:val="24"/>
        </w:rPr>
        <w:t xml:space="preserve"> </w:t>
      </w:r>
      <w:r>
        <w:rPr>
          <w:color w:val="000007"/>
          <w:spacing w:val="-1"/>
          <w:w w:val="88"/>
          <w:sz w:val="24"/>
        </w:rPr>
        <w:t>o</w:t>
      </w:r>
      <w:r>
        <w:rPr>
          <w:color w:val="000007"/>
          <w:sz w:val="24"/>
        </w:rPr>
        <w:t>b</w:t>
      </w:r>
      <w:r>
        <w:rPr>
          <w:color w:val="000007"/>
          <w:w w:val="55"/>
          <w:sz w:val="24"/>
        </w:rPr>
        <w:t>j</w:t>
      </w:r>
      <w:r>
        <w:rPr>
          <w:color w:val="000007"/>
          <w:spacing w:val="-62"/>
          <w:sz w:val="24"/>
        </w:rPr>
        <w:t xml:space="preserve"> </w:t>
      </w:r>
      <w:r>
        <w:rPr>
          <w:color w:val="000007"/>
          <w:spacing w:val="-1"/>
          <w:w w:val="55"/>
          <w:sz w:val="24"/>
        </w:rPr>
        <w:t>i</w:t>
      </w:r>
      <w:r>
        <w:rPr>
          <w:color w:val="000007"/>
          <w:sz w:val="24"/>
        </w:rPr>
        <w:t>n</w:t>
      </w:r>
      <w:r>
        <w:rPr>
          <w:color w:val="000007"/>
          <w:w w:val="77"/>
          <w:sz w:val="24"/>
        </w:rPr>
        <w:t>s</w:t>
      </w:r>
      <w:r>
        <w:rPr>
          <w:color w:val="000007"/>
          <w:spacing w:val="-1"/>
          <w:w w:val="55"/>
          <w:sz w:val="24"/>
        </w:rPr>
        <w:t>t</w:t>
      </w:r>
      <w:r>
        <w:rPr>
          <w:color w:val="000007"/>
          <w:spacing w:val="-1"/>
          <w:w w:val="88"/>
          <w:sz w:val="24"/>
        </w:rPr>
        <w:t>a</w:t>
      </w:r>
      <w:r>
        <w:rPr>
          <w:color w:val="000007"/>
          <w:sz w:val="24"/>
        </w:rPr>
        <w:t>n</w:t>
      </w:r>
      <w:r>
        <w:rPr>
          <w:color w:val="000007"/>
          <w:spacing w:val="-1"/>
          <w:w w:val="88"/>
          <w:sz w:val="24"/>
        </w:rPr>
        <w:t>ceo</w:t>
      </w:r>
      <w:r>
        <w:rPr>
          <w:color w:val="000007"/>
          <w:w w:val="55"/>
          <w:sz w:val="24"/>
        </w:rPr>
        <w:t>f</w:t>
      </w:r>
      <w:r>
        <w:rPr>
          <w:color w:val="000007"/>
          <w:spacing w:val="-61"/>
          <w:sz w:val="24"/>
        </w:rPr>
        <w:t xml:space="preserve"> </w:t>
      </w:r>
      <w:r>
        <w:rPr>
          <w:color w:val="000007"/>
          <w:w w:val="132"/>
          <w:sz w:val="24"/>
        </w:rPr>
        <w:t>A</w:t>
      </w:r>
      <w:r>
        <w:rPr>
          <w:color w:val="000007"/>
          <w:w w:val="66"/>
          <w:sz w:val="24"/>
        </w:rPr>
        <w:t>rr</w:t>
      </w:r>
      <w:r>
        <w:rPr>
          <w:color w:val="000007"/>
          <w:spacing w:val="-1"/>
          <w:w w:val="88"/>
          <w:sz w:val="24"/>
        </w:rPr>
        <w:t>a</w:t>
      </w:r>
      <w:r>
        <w:rPr>
          <w:color w:val="000007"/>
          <w:w w:val="88"/>
          <w:sz w:val="24"/>
        </w:rPr>
        <w:t>y</w:t>
      </w:r>
      <w:r>
        <w:rPr>
          <w:color w:val="000007"/>
          <w:spacing w:val="-60"/>
          <w:sz w:val="24"/>
        </w:rPr>
        <w:t xml:space="preserve"> </w:t>
      </w:r>
      <w:r>
        <w:rPr>
          <w:color w:val="000007"/>
          <w:sz w:val="24"/>
        </w:rPr>
        <w:t>?</w:t>
      </w:r>
      <w:r>
        <w:rPr>
          <w:color w:val="000007"/>
          <w:spacing w:val="-63"/>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w w:val="50"/>
          <w:sz w:val="24"/>
        </w:rPr>
        <w:t>:</w:t>
      </w:r>
      <w:r>
        <w:rPr>
          <w:color w:val="000007"/>
          <w:spacing w:val="-60"/>
          <w:sz w:val="24"/>
        </w:rPr>
        <w:t xml:space="preserve"> </w:t>
      </w:r>
      <w:r>
        <w:rPr>
          <w:color w:val="000007"/>
          <w:w w:val="66"/>
          <w:sz w:val="24"/>
        </w:rPr>
        <w:t>{}</w:t>
      </w:r>
      <w:r>
        <w:rPr>
          <w:color w:val="000007"/>
          <w:w w:val="50"/>
          <w:sz w:val="24"/>
        </w:rPr>
        <w:t xml:space="preserve">; </w:t>
      </w:r>
      <w:r>
        <w:rPr>
          <w:color w:val="000007"/>
          <w:w w:val="95"/>
          <w:sz w:val="24"/>
        </w:rPr>
        <w:t>for</w:t>
      </w:r>
      <w:r>
        <w:rPr>
          <w:color w:val="000007"/>
          <w:spacing w:val="-64"/>
          <w:w w:val="95"/>
          <w:sz w:val="24"/>
        </w:rPr>
        <w:t xml:space="preserve"> </w:t>
      </w:r>
      <w:r>
        <w:rPr>
          <w:color w:val="000007"/>
          <w:w w:val="95"/>
          <w:sz w:val="24"/>
        </w:rPr>
        <w:t>(var</w:t>
      </w:r>
      <w:r>
        <w:rPr>
          <w:color w:val="000007"/>
          <w:spacing w:val="-66"/>
          <w:w w:val="95"/>
          <w:sz w:val="24"/>
        </w:rPr>
        <w:t xml:space="preserve"> </w:t>
      </w:r>
      <w:r>
        <w:rPr>
          <w:color w:val="000007"/>
          <w:w w:val="95"/>
          <w:sz w:val="24"/>
        </w:rPr>
        <w:t>key</w:t>
      </w:r>
      <w:r>
        <w:rPr>
          <w:color w:val="000007"/>
          <w:spacing w:val="-64"/>
          <w:w w:val="95"/>
          <w:sz w:val="24"/>
        </w:rPr>
        <w:t xml:space="preserve"> </w:t>
      </w:r>
      <w:r>
        <w:rPr>
          <w:color w:val="000007"/>
          <w:w w:val="95"/>
          <w:sz w:val="24"/>
        </w:rPr>
        <w:t>in</w:t>
      </w:r>
      <w:r>
        <w:rPr>
          <w:color w:val="000007"/>
          <w:spacing w:val="-65"/>
          <w:w w:val="95"/>
          <w:sz w:val="24"/>
        </w:rPr>
        <w:t xml:space="preserve"> </w:t>
      </w:r>
      <w:r>
        <w:rPr>
          <w:color w:val="000007"/>
          <w:w w:val="95"/>
          <w:sz w:val="24"/>
        </w:rPr>
        <w:t>obj)</w:t>
      </w:r>
      <w:r>
        <w:rPr>
          <w:color w:val="000007"/>
          <w:spacing w:val="-65"/>
          <w:w w:val="95"/>
          <w:sz w:val="24"/>
        </w:rPr>
        <w:t xml:space="preserve"> </w:t>
      </w:r>
      <w:r>
        <w:rPr>
          <w:color w:val="000007"/>
          <w:w w:val="95"/>
          <w:sz w:val="24"/>
        </w:rPr>
        <w:t>{</w:t>
      </w:r>
    </w:p>
    <w:p>
      <w:pPr>
        <w:spacing w:before="3"/>
        <w:ind w:left="160" w:right="0" w:firstLine="0"/>
        <w:jc w:val="left"/>
        <w:rPr>
          <w:sz w:val="24"/>
        </w:rPr>
      </w:pPr>
      <w:r>
        <w:rPr>
          <w:color w:val="000007"/>
          <w:spacing w:val="-1"/>
          <w:w w:val="55"/>
          <w:sz w:val="24"/>
        </w:rPr>
        <w:t>i</w:t>
      </w:r>
      <w:r>
        <w:rPr>
          <w:color w:val="000007"/>
          <w:w w:val="55"/>
          <w:sz w:val="24"/>
        </w:rPr>
        <w:t>f</w:t>
      </w:r>
      <w:r>
        <w:rPr>
          <w:color w:val="000007"/>
          <w:spacing w:val="-61"/>
          <w:sz w:val="24"/>
        </w:rPr>
        <w:t xml:space="preserve"> </w:t>
      </w:r>
      <w:r>
        <w:rPr>
          <w:color w:val="000007"/>
          <w:spacing w:val="-1"/>
          <w:w w:val="55"/>
          <w:sz w:val="24"/>
        </w:rPr>
        <w:t>(</w:t>
      </w:r>
      <w:r>
        <w:rPr>
          <w:color w:val="000007"/>
          <w:spacing w:val="-1"/>
          <w:w w:val="88"/>
          <w:sz w:val="24"/>
        </w:rPr>
        <w:t>o</w:t>
      </w:r>
      <w:r>
        <w:rPr>
          <w:color w:val="000007"/>
          <w:sz w:val="24"/>
        </w:rPr>
        <w:t>b</w:t>
      </w:r>
      <w:r>
        <w:rPr>
          <w:color w:val="000007"/>
          <w:spacing w:val="-1"/>
          <w:w w:val="55"/>
          <w:sz w:val="24"/>
        </w:rPr>
        <w:t>j</w:t>
      </w:r>
      <w:r>
        <w:rPr>
          <w:color w:val="000007"/>
          <w:w w:val="50"/>
          <w:sz w:val="24"/>
        </w:rPr>
        <w:t>.</w:t>
      </w:r>
      <w:r>
        <w:rPr>
          <w:color w:val="000007"/>
          <w:sz w:val="24"/>
        </w:rPr>
        <w:t>h</w:t>
      </w:r>
      <w:r>
        <w:rPr>
          <w:color w:val="000007"/>
          <w:spacing w:val="-1"/>
          <w:w w:val="88"/>
          <w:sz w:val="24"/>
        </w:rPr>
        <w:t>a</w:t>
      </w:r>
      <w:r>
        <w:rPr>
          <w:color w:val="000007"/>
          <w:w w:val="77"/>
          <w:sz w:val="24"/>
        </w:rPr>
        <w:t>s</w:t>
      </w:r>
      <w:r>
        <w:rPr>
          <w:color w:val="000007"/>
          <w:w w:val="132"/>
          <w:sz w:val="24"/>
        </w:rPr>
        <w:t>O</w:t>
      </w:r>
      <w:r>
        <w:rPr>
          <w:color w:val="000007"/>
          <w:w w:val="121"/>
          <w:sz w:val="24"/>
        </w:rPr>
        <w:t>w</w:t>
      </w:r>
      <w:r>
        <w:rPr>
          <w:color w:val="000007"/>
          <w:sz w:val="24"/>
        </w:rPr>
        <w:t>n</w:t>
      </w:r>
      <w:r>
        <w:rPr>
          <w:color w:val="000007"/>
          <w:spacing w:val="-1"/>
          <w:w w:val="111"/>
          <w:sz w:val="24"/>
        </w:rPr>
        <w:t>P</w:t>
      </w:r>
      <w:r>
        <w:rPr>
          <w:color w:val="000007"/>
          <w:w w:val="66"/>
          <w:sz w:val="24"/>
        </w:rPr>
        <w:t>r</w:t>
      </w:r>
      <w:r>
        <w:rPr>
          <w:color w:val="000007"/>
          <w:spacing w:val="-1"/>
          <w:w w:val="88"/>
          <w:sz w:val="24"/>
        </w:rPr>
        <w:t>o</w:t>
      </w:r>
      <w:r>
        <w:rPr>
          <w:color w:val="000007"/>
          <w:sz w:val="24"/>
        </w:rPr>
        <w:t>p</w:t>
      </w:r>
      <w:r>
        <w:rPr>
          <w:color w:val="000007"/>
          <w:spacing w:val="-1"/>
          <w:w w:val="88"/>
          <w:sz w:val="24"/>
        </w:rPr>
        <w:t>e</w:t>
      </w:r>
      <w:r>
        <w:rPr>
          <w:color w:val="000007"/>
          <w:w w:val="66"/>
          <w:sz w:val="24"/>
        </w:rPr>
        <w:t>r</w:t>
      </w:r>
      <w:r>
        <w:rPr>
          <w:color w:val="000007"/>
          <w:spacing w:val="-1"/>
          <w:w w:val="55"/>
          <w:sz w:val="24"/>
        </w:rPr>
        <w:t>t</w:t>
      </w:r>
      <w:r>
        <w:rPr>
          <w:color w:val="000007"/>
          <w:spacing w:val="-1"/>
          <w:w w:val="88"/>
          <w:sz w:val="24"/>
        </w:rPr>
        <w:t>y</w:t>
      </w:r>
      <w:r>
        <w:rPr>
          <w:color w:val="000007"/>
          <w:spacing w:val="-1"/>
          <w:w w:val="55"/>
          <w:sz w:val="24"/>
        </w:rPr>
        <w:t>(</w:t>
      </w:r>
      <w:r>
        <w:rPr>
          <w:color w:val="000007"/>
          <w:sz w:val="24"/>
        </w:rPr>
        <w:t>k</w:t>
      </w:r>
      <w:r>
        <w:rPr>
          <w:color w:val="000007"/>
          <w:spacing w:val="-1"/>
          <w:w w:val="88"/>
          <w:sz w:val="24"/>
        </w:rPr>
        <w:t>ey</w:t>
      </w:r>
      <w:r>
        <w:rPr>
          <w:color w:val="000007"/>
          <w:spacing w:val="-1"/>
          <w:w w:val="55"/>
          <w:sz w:val="24"/>
        </w:rPr>
        <w:t>)</w:t>
      </w:r>
      <w:r>
        <w:rPr>
          <w:color w:val="000007"/>
          <w:w w:val="55"/>
          <w:sz w:val="24"/>
        </w:rPr>
        <w:t>)</w:t>
      </w:r>
      <w:r>
        <w:rPr>
          <w:color w:val="000007"/>
          <w:spacing w:val="-62"/>
          <w:sz w:val="24"/>
        </w:rPr>
        <w:t xml:space="preserve"> </w:t>
      </w:r>
      <w:r>
        <w:rPr>
          <w:color w:val="000007"/>
          <w:w w:val="66"/>
          <w:sz w:val="24"/>
        </w:rPr>
        <w:t>{</w:t>
      </w:r>
    </w:p>
    <w:p>
      <w:pPr>
        <w:spacing w:before="5"/>
        <w:ind w:left="160" w:right="0" w:firstLine="0"/>
        <w:jc w:val="left"/>
        <w:rPr>
          <w:sz w:val="24"/>
        </w:rPr>
      </w:pP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w:t>
      </w:r>
      <w:r>
        <w:rPr>
          <w:color w:val="000007"/>
          <w:sz w:val="24"/>
        </w:rPr>
        <w:t>k</w:t>
      </w:r>
      <w:r>
        <w:rPr>
          <w:color w:val="000007"/>
          <w:spacing w:val="-1"/>
          <w:w w:val="88"/>
          <w:sz w:val="24"/>
        </w:rPr>
        <w:t>ey</w:t>
      </w:r>
      <w:r>
        <w:rPr>
          <w:color w:val="000007"/>
          <w:w w:val="55"/>
          <w:sz w:val="24"/>
        </w:rPr>
        <w:t>]</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55"/>
          <w:sz w:val="24"/>
        </w:rPr>
        <w:t>t</w:t>
      </w:r>
      <w:r>
        <w:rPr>
          <w:color w:val="000007"/>
          <w:spacing w:val="-1"/>
          <w:w w:val="88"/>
          <w:sz w:val="24"/>
        </w:rPr>
        <w:t>y</w:t>
      </w:r>
      <w:r>
        <w:rPr>
          <w:color w:val="000007"/>
          <w:sz w:val="24"/>
        </w:rPr>
        <w:t>p</w:t>
      </w:r>
      <w:r>
        <w:rPr>
          <w:color w:val="000007"/>
          <w:spacing w:val="-1"/>
          <w:w w:val="88"/>
          <w:sz w:val="24"/>
        </w:rPr>
        <w:t>eo</w:t>
      </w:r>
      <w:r>
        <w:rPr>
          <w:color w:val="000007"/>
          <w:w w:val="55"/>
          <w:sz w:val="24"/>
        </w:rPr>
        <w:t>f</w:t>
      </w:r>
      <w:r>
        <w:rPr>
          <w:color w:val="000007"/>
          <w:spacing w:val="-60"/>
          <w:sz w:val="24"/>
        </w:rPr>
        <w:t xml:space="preserve"> </w:t>
      </w:r>
      <w:r>
        <w:rPr>
          <w:color w:val="000007"/>
          <w:spacing w:val="-1"/>
          <w:w w:val="88"/>
          <w:sz w:val="24"/>
        </w:rPr>
        <w:t>o</w:t>
      </w:r>
      <w:r>
        <w:rPr>
          <w:color w:val="000007"/>
          <w:sz w:val="24"/>
        </w:rPr>
        <w:t>b</w:t>
      </w:r>
      <w:r>
        <w:rPr>
          <w:color w:val="000007"/>
          <w:spacing w:val="-1"/>
          <w:w w:val="55"/>
          <w:sz w:val="24"/>
        </w:rPr>
        <w:t>j[</w:t>
      </w:r>
      <w:r>
        <w:rPr>
          <w:color w:val="000007"/>
          <w:sz w:val="24"/>
        </w:rPr>
        <w:t>k</w:t>
      </w:r>
      <w:r>
        <w:rPr>
          <w:color w:val="000007"/>
          <w:spacing w:val="-1"/>
          <w:w w:val="88"/>
          <w:sz w:val="24"/>
        </w:rPr>
        <w:t>ey</w:t>
      </w:r>
      <w:r>
        <w:rPr>
          <w:color w:val="000007"/>
          <w:w w:val="55"/>
          <w:sz w:val="24"/>
        </w:rPr>
        <w:t>]</w:t>
      </w:r>
      <w:r>
        <w:rPr>
          <w:color w:val="000007"/>
          <w:spacing w:val="-61"/>
          <w:sz w:val="24"/>
        </w:rPr>
        <w:t xml:space="preserve"> </w:t>
      </w:r>
      <w:r>
        <w:rPr>
          <w:color w:val="000007"/>
          <w:spacing w:val="-1"/>
          <w:w w:val="109"/>
          <w:sz w:val="24"/>
        </w:rPr>
        <w:t>==</w:t>
      </w:r>
      <w:r>
        <w:rPr>
          <w:color w:val="000007"/>
          <w:w w:val="109"/>
          <w:sz w:val="24"/>
        </w:rPr>
        <w:t>=</w:t>
      </w:r>
      <w:r>
        <w:rPr>
          <w:color w:val="000007"/>
          <w:spacing w:val="-63"/>
          <w:sz w:val="24"/>
        </w:rPr>
        <w:t xml:space="preserve"> </w:t>
      </w:r>
      <w:r>
        <w:rPr>
          <w:color w:val="000007"/>
          <w:spacing w:val="-1"/>
          <w:w w:val="43"/>
          <w:sz w:val="24"/>
        </w:rPr>
        <w:t>'</w:t>
      </w:r>
      <w:r>
        <w:rPr>
          <w:color w:val="000007"/>
          <w:spacing w:val="-1"/>
          <w:w w:val="88"/>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w w:val="43"/>
          <w:sz w:val="24"/>
        </w:rPr>
        <w:t>'</w:t>
      </w:r>
      <w:r>
        <w:rPr>
          <w:color w:val="000007"/>
          <w:spacing w:val="-62"/>
          <w:sz w:val="24"/>
        </w:rPr>
        <w:t xml:space="preserve"> </w:t>
      </w:r>
      <w:r>
        <w:rPr>
          <w:color w:val="000007"/>
          <w:sz w:val="24"/>
        </w:rPr>
        <w:t>?</w:t>
      </w:r>
      <w:r>
        <w:rPr>
          <w:color w:val="000007"/>
          <w:spacing w:val="-60"/>
          <w:sz w:val="24"/>
        </w:rPr>
        <w:t xml:space="preserve"> </w:t>
      </w:r>
      <w:r>
        <w:rPr>
          <w:color w:val="000007"/>
          <w:sz w:val="24"/>
        </w:rPr>
        <w:t>d</w:t>
      </w:r>
      <w:r>
        <w:rPr>
          <w:color w:val="000007"/>
          <w:spacing w:val="-1"/>
          <w:w w:val="88"/>
          <w:sz w:val="24"/>
        </w:rPr>
        <w:t>ee</w:t>
      </w:r>
      <w:r>
        <w:rPr>
          <w:color w:val="000007"/>
          <w:sz w:val="24"/>
        </w:rPr>
        <w:t>p</w:t>
      </w:r>
      <w:r>
        <w:rPr>
          <w:color w:val="000007"/>
          <w:w w:val="121"/>
          <w:sz w:val="24"/>
        </w:rPr>
        <w:t>C</w:t>
      </w:r>
      <w:r>
        <w:rPr>
          <w:color w:val="000007"/>
          <w:spacing w:val="-1"/>
          <w:w w:val="88"/>
          <w:sz w:val="24"/>
        </w:rPr>
        <w:t>o</w:t>
      </w:r>
      <w:r>
        <w:rPr>
          <w:color w:val="000007"/>
          <w:sz w:val="24"/>
        </w:rPr>
        <w:t>p</w:t>
      </w:r>
      <w:r>
        <w:rPr>
          <w:color w:val="000007"/>
          <w:spacing w:val="-1"/>
          <w:w w:val="88"/>
          <w:sz w:val="24"/>
        </w:rPr>
        <w:t>y</w:t>
      </w:r>
      <w:r>
        <w:rPr>
          <w:color w:val="000007"/>
          <w:spacing w:val="-1"/>
          <w:w w:val="55"/>
          <w:sz w:val="24"/>
        </w:rPr>
        <w:t>(</w:t>
      </w:r>
      <w:r>
        <w:rPr>
          <w:color w:val="000007"/>
          <w:spacing w:val="-1"/>
          <w:w w:val="88"/>
          <w:sz w:val="24"/>
        </w:rPr>
        <w:t>o</w:t>
      </w:r>
      <w:r>
        <w:rPr>
          <w:color w:val="000007"/>
          <w:sz w:val="24"/>
        </w:rPr>
        <w:t>b</w:t>
      </w:r>
      <w:r>
        <w:rPr>
          <w:color w:val="000007"/>
          <w:spacing w:val="-1"/>
          <w:w w:val="55"/>
          <w:sz w:val="24"/>
        </w:rPr>
        <w:t>j[</w:t>
      </w:r>
      <w:r>
        <w:rPr>
          <w:color w:val="000007"/>
          <w:sz w:val="24"/>
        </w:rPr>
        <w:t>k</w:t>
      </w:r>
      <w:r>
        <w:rPr>
          <w:color w:val="000007"/>
          <w:spacing w:val="-1"/>
          <w:w w:val="88"/>
          <w:sz w:val="24"/>
        </w:rPr>
        <w:t>ey</w:t>
      </w:r>
      <w:r>
        <w:rPr>
          <w:color w:val="000007"/>
          <w:spacing w:val="-1"/>
          <w:w w:val="55"/>
          <w:sz w:val="24"/>
        </w:rPr>
        <w:t>]</w:t>
      </w:r>
      <w:r>
        <w:rPr>
          <w:color w:val="000007"/>
          <w:w w:val="55"/>
          <w:sz w:val="24"/>
        </w:rPr>
        <w:t>)</w:t>
      </w:r>
      <w:r>
        <w:rPr>
          <w:color w:val="000007"/>
          <w:spacing w:val="-61"/>
          <w:sz w:val="24"/>
        </w:rPr>
        <w:t xml:space="preserve"> </w:t>
      </w:r>
      <w:r>
        <w:rPr>
          <w:color w:val="000007"/>
          <w:w w:val="50"/>
          <w:sz w:val="24"/>
        </w:rPr>
        <w:t>:</w:t>
      </w:r>
      <w:r>
        <w:rPr>
          <w:color w:val="000007"/>
          <w:spacing w:val="-63"/>
          <w:sz w:val="24"/>
        </w:rPr>
        <w:t xml:space="preserve"> </w:t>
      </w:r>
      <w:r>
        <w:rPr>
          <w:color w:val="000007"/>
          <w:spacing w:val="-1"/>
          <w:w w:val="88"/>
          <w:sz w:val="24"/>
        </w:rPr>
        <w:t>o</w:t>
      </w:r>
      <w:r>
        <w:rPr>
          <w:color w:val="000007"/>
          <w:sz w:val="24"/>
        </w:rPr>
        <w:t>b</w:t>
      </w:r>
      <w:r>
        <w:rPr>
          <w:color w:val="000007"/>
          <w:spacing w:val="-1"/>
          <w:w w:val="55"/>
          <w:sz w:val="24"/>
        </w:rPr>
        <w:t>j[</w:t>
      </w:r>
      <w:r>
        <w:rPr>
          <w:color w:val="000007"/>
          <w:sz w:val="24"/>
        </w:rPr>
        <w:t>k</w:t>
      </w:r>
      <w:r>
        <w:rPr>
          <w:color w:val="000007"/>
          <w:spacing w:val="-1"/>
          <w:w w:val="88"/>
          <w:sz w:val="24"/>
        </w:rPr>
        <w:t>ey</w:t>
      </w:r>
      <w:r>
        <w:rPr>
          <w:color w:val="000007"/>
          <w:spacing w:val="-1"/>
          <w:w w:val="55"/>
          <w:sz w:val="24"/>
        </w:rPr>
        <w:t>]</w:t>
      </w:r>
      <w:r>
        <w:rPr>
          <w:color w:val="000007"/>
          <w:w w:val="50"/>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O</w:t>
      </w:r>
      <w:r>
        <w:rPr>
          <w:color w:val="000007"/>
          <w:sz w:val="24"/>
        </w:rPr>
        <w:t>b</w:t>
      </w:r>
      <w:r>
        <w:rPr>
          <w:color w:val="000007"/>
          <w:spacing w:val="-1"/>
          <w:w w:val="55"/>
          <w:sz w:val="24"/>
        </w:rPr>
        <w:t>j</w:t>
      </w:r>
      <w:r>
        <w:rPr>
          <w:color w:val="000007"/>
          <w:w w:val="50"/>
          <w:sz w:val="24"/>
        </w:rPr>
        <w:t>;</w:t>
      </w:r>
    </w:p>
    <w:p>
      <w:pPr>
        <w:spacing w:before="5"/>
        <w:ind w:left="160" w:right="0" w:firstLine="0"/>
        <w:jc w:val="left"/>
        <w:rPr>
          <w:sz w:val="24"/>
        </w:rPr>
      </w:pPr>
      <w:r>
        <w:rPr>
          <w:color w:val="000007"/>
          <w:w w:val="66"/>
          <w:sz w:val="24"/>
        </w:rPr>
        <w:t>}</w:t>
      </w:r>
    </w:p>
    <w:p>
      <w:pPr>
        <w:pStyle w:val="7"/>
        <w:ind w:left="0"/>
        <w:rPr>
          <w:sz w:val="24"/>
        </w:rPr>
      </w:pPr>
    </w:p>
    <w:p>
      <w:pPr>
        <w:pStyle w:val="18"/>
        <w:numPr>
          <w:ilvl w:val="2"/>
          <w:numId w:val="50"/>
        </w:numPr>
        <w:tabs>
          <w:tab w:val="left" w:pos="879"/>
          <w:tab w:val="left" w:pos="880"/>
        </w:tabs>
        <w:spacing w:before="210" w:after="0" w:line="240" w:lineRule="auto"/>
        <w:ind w:left="880" w:right="0" w:hanging="360"/>
        <w:jc w:val="left"/>
        <w:rPr>
          <w:b/>
          <w:sz w:val="24"/>
        </w:rPr>
      </w:pPr>
      <w:r>
        <w:rPr>
          <w:b/>
          <w:color w:val="484848"/>
          <w:sz w:val="24"/>
        </w:rPr>
        <w:t>JS</w:t>
      </w:r>
      <w:r>
        <w:rPr>
          <w:b/>
          <w:color w:val="484848"/>
          <w:spacing w:val="-8"/>
          <w:sz w:val="24"/>
        </w:rPr>
        <w:t xml:space="preserve"> 中 </w:t>
      </w:r>
      <w:r>
        <w:rPr>
          <w:b/>
          <w:color w:val="484848"/>
          <w:sz w:val="24"/>
        </w:rPr>
        <w:t>string</w:t>
      </w:r>
      <w:r>
        <w:rPr>
          <w:b/>
          <w:color w:val="484848"/>
          <w:spacing w:val="-8"/>
          <w:sz w:val="24"/>
        </w:rPr>
        <w:t xml:space="preserve"> 的 </w:t>
      </w:r>
      <w:r>
        <w:rPr>
          <w:b/>
          <w:color w:val="484848"/>
          <w:sz w:val="24"/>
        </w:rPr>
        <w:t>startwith</w:t>
      </w:r>
      <w:r>
        <w:rPr>
          <w:b/>
          <w:color w:val="484848"/>
          <w:spacing w:val="-7"/>
          <w:sz w:val="24"/>
        </w:rPr>
        <w:t xml:space="preserve"> 和 </w:t>
      </w:r>
      <w:r>
        <w:rPr>
          <w:b/>
          <w:color w:val="484848"/>
          <w:sz w:val="24"/>
        </w:rPr>
        <w:t>indexof</w:t>
      </w:r>
      <w:r>
        <w:rPr>
          <w:b/>
          <w:color w:val="484848"/>
          <w:spacing w:val="-3"/>
          <w:sz w:val="24"/>
        </w:rPr>
        <w:t xml:space="preserve"> 两种方法的区别</w:t>
      </w:r>
    </w:p>
    <w:p>
      <w:pPr>
        <w:pStyle w:val="6"/>
      </w:pPr>
      <w:r>
        <w:rPr>
          <w:color w:val="484848"/>
        </w:rPr>
        <w:t>参考回答：</w:t>
      </w:r>
    </w:p>
    <w:p>
      <w:pPr>
        <w:pStyle w:val="7"/>
        <w:spacing w:line="266" w:lineRule="auto"/>
        <w:ind w:right="228"/>
        <w:jc w:val="both"/>
      </w:pPr>
      <w:r>
        <w:rPr>
          <w:color w:val="484848"/>
          <w:spacing w:val="-1"/>
          <w:w w:val="77"/>
        </w:rPr>
        <w:t>J</w:t>
      </w:r>
      <w:r>
        <w:rPr>
          <w:color w:val="484848"/>
          <w:w w:val="100"/>
        </w:rPr>
        <w:t>S</w:t>
      </w:r>
      <w:r>
        <w:rPr>
          <w:color w:val="484848"/>
          <w:spacing w:val="-57"/>
        </w:rPr>
        <w:t xml:space="preserve"> </w:t>
      </w:r>
      <w:r>
        <w:rPr>
          <w:color w:val="484848"/>
          <w:spacing w:val="55"/>
          <w:w w:val="100"/>
        </w:rPr>
        <w:t>中</w:t>
      </w:r>
      <w:r>
        <w:rPr>
          <w:color w:val="484848"/>
          <w:spacing w:val="-1"/>
          <w:w w:val="77"/>
        </w:rPr>
        <w:t>s</w:t>
      </w:r>
      <w:r>
        <w:rPr>
          <w:color w:val="484848"/>
          <w:spacing w:val="-1"/>
          <w:w w:val="55"/>
        </w:rPr>
        <w:t>t</w:t>
      </w:r>
      <w:r>
        <w:rPr>
          <w:color w:val="484848"/>
          <w:spacing w:val="-1"/>
          <w:w w:val="88"/>
        </w:rPr>
        <w:t>a</w:t>
      </w:r>
      <w:r>
        <w:rPr>
          <w:color w:val="484848"/>
          <w:spacing w:val="-1"/>
          <w:w w:val="66"/>
        </w:rPr>
        <w:t>r</w:t>
      </w:r>
      <w:r>
        <w:rPr>
          <w:color w:val="484848"/>
          <w:spacing w:val="-1"/>
          <w:w w:val="55"/>
        </w:rPr>
        <w:t>t</w:t>
      </w:r>
      <w:r>
        <w:rPr>
          <w:color w:val="484848"/>
          <w:spacing w:val="-1"/>
          <w:w w:val="122"/>
        </w:rPr>
        <w:t>w</w:t>
      </w:r>
      <w:r>
        <w:rPr>
          <w:color w:val="484848"/>
          <w:spacing w:val="-1"/>
          <w:w w:val="55"/>
        </w:rPr>
        <w:t>it</w:t>
      </w:r>
      <w:r>
        <w:rPr>
          <w:color w:val="484848"/>
          <w:w w:val="100"/>
        </w:rPr>
        <w:t>h</w:t>
      </w:r>
      <w:r>
        <w:rPr>
          <w:color w:val="484848"/>
          <w:spacing w:val="-57"/>
        </w:rPr>
        <w:t xml:space="preserve"> </w:t>
      </w:r>
      <w:r>
        <w:rPr>
          <w:color w:val="484848"/>
          <w:spacing w:val="-8"/>
          <w:w w:val="100"/>
        </w:rPr>
        <w:t>函数，其参数有</w:t>
      </w:r>
      <w:r>
        <w:rPr>
          <w:color w:val="484848"/>
          <w:spacing w:val="-8"/>
        </w:rPr>
        <w:t xml:space="preserve"> </w:t>
      </w:r>
      <w:r>
        <w:rPr>
          <w:color w:val="484848"/>
          <w:w w:val="100"/>
        </w:rPr>
        <w:t>3</w:t>
      </w:r>
      <w:r>
        <w:rPr>
          <w:color w:val="484848"/>
          <w:spacing w:val="-55"/>
        </w:rPr>
        <w:t xml:space="preserve"> </w:t>
      </w:r>
      <w:r>
        <w:rPr>
          <w:color w:val="484848"/>
          <w:spacing w:val="-20"/>
          <w:w w:val="100"/>
        </w:rPr>
        <w:t>个，</w:t>
      </w:r>
      <w:r>
        <w:rPr>
          <w:color w:val="484848"/>
          <w:spacing w:val="-1"/>
          <w:w w:val="77"/>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spacing w:val="-1"/>
          <w:w w:val="88"/>
        </w:rPr>
        <w:t>g</w:t>
      </w:r>
      <w:r>
        <w:rPr>
          <w:color w:val="484848"/>
          <w:spacing w:val="-1"/>
          <w:w w:val="133"/>
        </w:rPr>
        <w:t>O</w:t>
      </w:r>
      <w:r>
        <w:rPr>
          <w:color w:val="484848"/>
          <w:spacing w:val="-1"/>
          <w:w w:val="100"/>
        </w:rPr>
        <w:t>b</w:t>
      </w:r>
      <w:r>
        <w:rPr>
          <w:color w:val="484848"/>
          <w:spacing w:val="-1"/>
          <w:w w:val="55"/>
        </w:rPr>
        <w:t>j</w:t>
      </w:r>
      <w:r>
        <w:rPr>
          <w:color w:val="484848"/>
          <w:spacing w:val="-1"/>
          <w:w w:val="50"/>
        </w:rPr>
        <w:t>,</w:t>
      </w:r>
      <w:r>
        <w:rPr>
          <w:color w:val="484848"/>
          <w:spacing w:val="-7"/>
          <w:w w:val="100"/>
        </w:rPr>
        <w:t>要搜索的字符串对象，</w:t>
      </w:r>
      <w:r>
        <w:rPr>
          <w:color w:val="484848"/>
          <w:spacing w:val="-1"/>
          <w:w w:val="77"/>
        </w:rPr>
        <w:t>s</w:t>
      </w:r>
      <w:r>
        <w:rPr>
          <w:color w:val="484848"/>
          <w:spacing w:val="-1"/>
          <w:w w:val="55"/>
        </w:rPr>
        <w:t>t</w:t>
      </w:r>
      <w:r>
        <w:rPr>
          <w:color w:val="484848"/>
          <w:spacing w:val="-2"/>
          <w:w w:val="66"/>
        </w:rPr>
        <w:t>r</w:t>
      </w:r>
      <w:r>
        <w:rPr>
          <w:color w:val="484848"/>
          <w:spacing w:val="-7"/>
          <w:w w:val="100"/>
        </w:rPr>
        <w:t xml:space="preserve">，搜索的字符串， </w:t>
      </w:r>
      <w:r>
        <w:rPr>
          <w:color w:val="484848"/>
          <w:spacing w:val="-5"/>
          <w:w w:val="95"/>
        </w:rPr>
        <w:t>position</w:t>
      </w:r>
      <w:r>
        <w:rPr>
          <w:color w:val="484848"/>
          <w:spacing w:val="-10"/>
          <w:w w:val="95"/>
        </w:rPr>
        <w:t xml:space="preserve">，可选，从哪个位置开始搜索，如果以 </w:t>
      </w:r>
      <w:r>
        <w:rPr>
          <w:color w:val="484848"/>
          <w:w w:val="95"/>
        </w:rPr>
        <w:t>position</w:t>
      </w:r>
      <w:r>
        <w:rPr>
          <w:color w:val="484848"/>
          <w:spacing w:val="-7"/>
          <w:w w:val="95"/>
        </w:rPr>
        <w:t xml:space="preserve"> 开始的字符串以搜索字符串开头， </w:t>
      </w:r>
      <w:r>
        <w:rPr>
          <w:color w:val="484848"/>
          <w:spacing w:val="15"/>
        </w:rPr>
        <w:t>则返回</w:t>
      </w:r>
      <w:r>
        <w:rPr>
          <w:color w:val="484848"/>
        </w:rPr>
        <w:t>true</w:t>
      </w:r>
      <w:r>
        <w:rPr>
          <w:color w:val="484848"/>
          <w:spacing w:val="8"/>
        </w:rPr>
        <w:t>，否则返回</w:t>
      </w:r>
      <w:r>
        <w:rPr>
          <w:color w:val="484848"/>
        </w:rPr>
        <w:t>false</w:t>
      </w:r>
    </w:p>
    <w:p>
      <w:pPr>
        <w:pStyle w:val="7"/>
        <w:spacing w:line="279" w:lineRule="exact"/>
        <w:jc w:val="both"/>
      </w:pPr>
      <w:r>
        <w:rPr>
          <w:color w:val="484848"/>
        </w:rPr>
        <w:t>Indexof 函数，indexof 函数可返回某个指定字符串在字符串中首次出现的位置。</w:t>
      </w:r>
    </w:p>
    <w:p>
      <w:pPr>
        <w:pStyle w:val="7"/>
        <w:ind w:left="0"/>
      </w:pPr>
    </w:p>
    <w:p>
      <w:pPr>
        <w:pStyle w:val="7"/>
        <w:spacing w:before="6"/>
        <w:ind w:left="0"/>
        <w:rPr>
          <w:sz w:val="18"/>
        </w:rPr>
      </w:pPr>
    </w:p>
    <w:p>
      <w:pPr>
        <w:pStyle w:val="4"/>
        <w:numPr>
          <w:ilvl w:val="2"/>
          <w:numId w:val="50"/>
        </w:numPr>
        <w:tabs>
          <w:tab w:val="left" w:pos="879"/>
          <w:tab w:val="left" w:pos="880"/>
        </w:tabs>
        <w:spacing w:before="0" w:after="0" w:line="240" w:lineRule="auto"/>
        <w:ind w:left="880" w:right="0" w:hanging="360"/>
        <w:jc w:val="left"/>
      </w:pPr>
      <w:r>
        <w:rPr>
          <w:color w:val="484848"/>
        </w:rPr>
        <w:t>JS</w:t>
      </w:r>
      <w:r>
        <w:rPr>
          <w:color w:val="484848"/>
          <w:spacing w:val="-1"/>
        </w:rPr>
        <w:t xml:space="preserve"> 字符串转数字的方法</w:t>
      </w:r>
    </w:p>
    <w:p>
      <w:pPr>
        <w:pStyle w:val="7"/>
        <w:spacing w:before="15"/>
        <w:ind w:left="0"/>
        <w:rPr>
          <w:rFonts w:ascii="Microsoft JhengHei"/>
          <w:b/>
          <w:sz w:val="9"/>
        </w:rPr>
      </w:pPr>
    </w:p>
    <w:p>
      <w:pPr>
        <w:spacing w:after="0"/>
        <w:rPr>
          <w:rFonts w:ascii="Microsoft JhengHei"/>
          <w:sz w:val="9"/>
        </w:rPr>
        <w:sectPr>
          <w:pgSz w:w="11910" w:h="16840"/>
          <w:pgMar w:top="1580" w:right="1460" w:bottom="1720" w:left="1640" w:header="0" w:footer="963" w:gutter="0"/>
        </w:sectPr>
      </w:pPr>
    </w:p>
    <w:p>
      <w:pPr>
        <w:pStyle w:val="6"/>
        <w:spacing w:before="0" w:line="385" w:lineRule="exact"/>
      </w:pPr>
      <w:r>
        <w:rPr>
          <w:color w:val="484848"/>
        </w:rPr>
        <w:t>参考回答：</w:t>
      </w:r>
    </w:p>
    <w:p>
      <w:pPr>
        <w:pStyle w:val="7"/>
        <w:spacing w:line="272" w:lineRule="exact"/>
      </w:pPr>
      <w:r>
        <w:rPr>
          <w:color w:val="484848"/>
          <w:spacing w:val="12"/>
          <w:w w:val="100"/>
        </w:rPr>
        <w:t>通过函数</w:t>
      </w:r>
      <w:r>
        <w:rPr>
          <w:color w:val="484848"/>
          <w:spacing w:val="-3"/>
          <w:w w:val="100"/>
        </w:rPr>
        <w:t>p</w:t>
      </w:r>
      <w:r>
        <w:rPr>
          <w:color w:val="484848"/>
          <w:spacing w:val="-3"/>
          <w:w w:val="88"/>
        </w:rPr>
        <w:t>a</w:t>
      </w:r>
      <w:r>
        <w:rPr>
          <w:color w:val="484848"/>
          <w:spacing w:val="-3"/>
          <w:w w:val="66"/>
        </w:rPr>
        <w:t>r</w:t>
      </w:r>
      <w:r>
        <w:rPr>
          <w:color w:val="484848"/>
          <w:spacing w:val="-3"/>
          <w:w w:val="77"/>
        </w:rPr>
        <w:t>s</w:t>
      </w:r>
      <w:r>
        <w:rPr>
          <w:color w:val="484848"/>
          <w:spacing w:val="-3"/>
          <w:w w:val="88"/>
        </w:rPr>
        <w:t>e</w:t>
      </w:r>
      <w:r>
        <w:rPr>
          <w:color w:val="484848"/>
          <w:spacing w:val="-3"/>
          <w:w w:val="66"/>
        </w:rPr>
        <w:t>I</w:t>
      </w:r>
      <w:r>
        <w:rPr>
          <w:color w:val="484848"/>
          <w:spacing w:val="-29"/>
          <w:w w:val="100"/>
        </w:rPr>
        <w:t>n</w:t>
      </w:r>
      <w:r>
        <w:rPr>
          <w:color w:val="484848"/>
          <w:spacing w:val="-197"/>
          <w:w w:val="100"/>
        </w:rPr>
        <w:t>（</w:t>
      </w:r>
      <w:r>
        <w:rPr>
          <w:color w:val="484848"/>
          <w:spacing w:val="-2"/>
          <w:w w:val="55"/>
        </w:rPr>
        <w:t>t</w:t>
      </w:r>
    </w:p>
    <w:p>
      <w:pPr>
        <w:pStyle w:val="7"/>
        <w:spacing w:before="3"/>
        <w:ind w:left="0"/>
        <w:rPr>
          <w:sz w:val="29"/>
        </w:rPr>
      </w:pPr>
      <w:r>
        <w:br w:type="column"/>
      </w:r>
    </w:p>
    <w:p>
      <w:pPr>
        <w:pStyle w:val="7"/>
        <w:ind w:left="91"/>
      </w:pPr>
      <w:r>
        <w:rPr>
          <w:color w:val="484848"/>
          <w:spacing w:val="-87"/>
          <w:w w:val="100"/>
        </w:rPr>
        <w:t>）</w:t>
      </w:r>
      <w:r>
        <w:rPr>
          <w:color w:val="484848"/>
          <w:spacing w:val="-20"/>
          <w:w w:val="100"/>
        </w:rPr>
        <w:t>，可解析一个字符串，并返回一个整数，语法为</w:t>
      </w:r>
      <w:r>
        <w:rPr>
          <w:color w:val="484848"/>
          <w:spacing w:val="-55"/>
        </w:rPr>
        <w:t xml:space="preserve"> </w:t>
      </w:r>
      <w:r>
        <w:rPr>
          <w:color w:val="484848"/>
          <w:spacing w:val="-1"/>
          <w:w w:val="100"/>
        </w:rPr>
        <w:t>p</w:t>
      </w:r>
      <w:r>
        <w:rPr>
          <w:color w:val="484848"/>
          <w:spacing w:val="-1"/>
          <w:w w:val="88"/>
        </w:rPr>
        <w:t>a</w:t>
      </w:r>
      <w:r>
        <w:rPr>
          <w:color w:val="484848"/>
          <w:spacing w:val="-1"/>
          <w:w w:val="66"/>
        </w:rPr>
        <w:t>r</w:t>
      </w:r>
      <w:r>
        <w:rPr>
          <w:color w:val="484848"/>
          <w:spacing w:val="-1"/>
          <w:w w:val="77"/>
        </w:rPr>
        <w:t>s</w:t>
      </w:r>
      <w:r>
        <w:rPr>
          <w:color w:val="484848"/>
          <w:spacing w:val="-1"/>
          <w:w w:val="88"/>
        </w:rPr>
        <w:t>e</w:t>
      </w:r>
      <w:r>
        <w:rPr>
          <w:color w:val="484848"/>
          <w:spacing w:val="-1"/>
          <w:w w:val="66"/>
        </w:rPr>
        <w:t>I</w:t>
      </w:r>
      <w:r>
        <w:rPr>
          <w:color w:val="484848"/>
          <w:spacing w:val="-25"/>
          <w:w w:val="100"/>
        </w:rPr>
        <w:t>n</w:t>
      </w:r>
      <w:r>
        <w:rPr>
          <w:color w:val="484848"/>
          <w:spacing w:val="-198"/>
          <w:w w:val="100"/>
        </w:rPr>
        <w:t>（</w:t>
      </w:r>
      <w:r>
        <w:rPr>
          <w:color w:val="484848"/>
          <w:w w:val="55"/>
        </w:rPr>
        <w:t>t</w:t>
      </w:r>
    </w:p>
    <w:p>
      <w:pPr>
        <w:pStyle w:val="7"/>
        <w:spacing w:before="3"/>
        <w:ind w:left="0"/>
        <w:rPr>
          <w:sz w:val="29"/>
        </w:rPr>
      </w:pPr>
      <w:r>
        <w:br w:type="column"/>
      </w:r>
    </w:p>
    <w:p>
      <w:pPr>
        <w:pStyle w:val="7"/>
        <w:ind w:left="93"/>
      </w:pPr>
      <w:r>
        <w:rPr>
          <w:color w:val="484848"/>
          <w:spacing w:val="-1"/>
          <w:w w:val="77"/>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w w:val="88"/>
        </w:rPr>
        <w:t>g</w:t>
      </w:r>
      <w:r>
        <w:rPr>
          <w:color w:val="484848"/>
          <w:spacing w:val="-58"/>
        </w:rPr>
        <w:t xml:space="preserve"> </w:t>
      </w:r>
      <w:r>
        <w:rPr>
          <w:color w:val="484848"/>
          <w:spacing w:val="-1"/>
          <w:w w:val="50"/>
        </w:rPr>
        <w:t>,</w:t>
      </w:r>
      <w:r>
        <w:rPr>
          <w:color w:val="484848"/>
          <w:spacing w:val="-1"/>
          <w:w w:val="66"/>
        </w:rPr>
        <w:t>r</w:t>
      </w:r>
      <w:r>
        <w:rPr>
          <w:color w:val="484848"/>
          <w:spacing w:val="-1"/>
          <w:w w:val="88"/>
        </w:rPr>
        <w:t>a</w:t>
      </w:r>
      <w:r>
        <w:rPr>
          <w:color w:val="484848"/>
          <w:spacing w:val="-1"/>
          <w:w w:val="100"/>
        </w:rPr>
        <w:t>d</w:t>
      </w:r>
      <w:r>
        <w:rPr>
          <w:color w:val="484848"/>
          <w:spacing w:val="-1"/>
          <w:w w:val="55"/>
        </w:rPr>
        <w:t>i</w:t>
      </w:r>
      <w:r>
        <w:rPr>
          <w:color w:val="484848"/>
          <w:w w:val="88"/>
        </w:rPr>
        <w:t>x</w:t>
      </w:r>
      <w:r>
        <w:rPr>
          <w:color w:val="484848"/>
          <w:w w:val="100"/>
        </w:rPr>
        <w:t>）</w:t>
      </w:r>
    </w:p>
    <w:p>
      <w:pPr>
        <w:spacing w:after="0"/>
        <w:sectPr>
          <w:type w:val="continuous"/>
          <w:pgSz w:w="11910" w:h="16840"/>
          <w:pgMar w:top="1580" w:right="1460" w:bottom="1500" w:left="1640" w:header="720" w:footer="720" w:gutter="0"/>
          <w:cols w:equalWidth="0" w:num="3">
            <w:col w:w="1803" w:space="40"/>
            <w:col w:w="5346" w:space="39"/>
            <w:col w:w="1582"/>
          </w:cols>
        </w:sectPr>
      </w:pPr>
    </w:p>
    <w:p>
      <w:pPr>
        <w:pStyle w:val="7"/>
        <w:spacing w:before="30"/>
      </w:pPr>
      <w:r>
        <w:rPr>
          <w:color w:val="484848"/>
        </w:rPr>
        <w:t>string：被解析的字符串</w:t>
      </w:r>
    </w:p>
    <w:p>
      <w:pPr>
        <w:pStyle w:val="7"/>
        <w:spacing w:before="30"/>
      </w:pPr>
      <w:r>
        <w:rPr>
          <w:color w:val="484848"/>
          <w:spacing w:val="-1"/>
          <w:w w:val="66"/>
        </w:rPr>
        <w:t>r</w:t>
      </w:r>
      <w:r>
        <w:rPr>
          <w:color w:val="484848"/>
          <w:spacing w:val="-1"/>
          <w:w w:val="88"/>
        </w:rPr>
        <w:t>a</w:t>
      </w:r>
      <w:r>
        <w:rPr>
          <w:color w:val="484848"/>
          <w:spacing w:val="-1"/>
          <w:w w:val="100"/>
        </w:rPr>
        <w:t>d</w:t>
      </w:r>
      <w:r>
        <w:rPr>
          <w:color w:val="484848"/>
          <w:spacing w:val="-1"/>
          <w:w w:val="55"/>
        </w:rPr>
        <w:t>i</w:t>
      </w:r>
      <w:r>
        <w:rPr>
          <w:color w:val="484848"/>
          <w:spacing w:val="-2"/>
          <w:w w:val="88"/>
        </w:rPr>
        <w:t>x</w:t>
      </w:r>
      <w:r>
        <w:rPr>
          <w:color w:val="484848"/>
          <w:spacing w:val="-3"/>
          <w:w w:val="100"/>
        </w:rPr>
        <w:t>：表示要解析的数字的基数，默认是十进制，如果</w:t>
      </w:r>
      <w:r>
        <w:rPr>
          <w:color w:val="484848"/>
          <w:spacing w:val="-55"/>
        </w:rPr>
        <w:t xml:space="preserve"> </w:t>
      </w:r>
      <w:r>
        <w:rPr>
          <w:color w:val="484848"/>
          <w:spacing w:val="-1"/>
          <w:w w:val="66"/>
        </w:rPr>
        <w:t>r</w:t>
      </w:r>
      <w:r>
        <w:rPr>
          <w:color w:val="484848"/>
          <w:spacing w:val="-1"/>
          <w:w w:val="88"/>
        </w:rPr>
        <w:t>a</w:t>
      </w:r>
      <w:r>
        <w:rPr>
          <w:color w:val="484848"/>
          <w:spacing w:val="-1"/>
          <w:w w:val="100"/>
        </w:rPr>
        <w:t>d</w:t>
      </w:r>
      <w:r>
        <w:rPr>
          <w:color w:val="484848"/>
          <w:spacing w:val="-1"/>
          <w:w w:val="55"/>
        </w:rPr>
        <w:t>i</w:t>
      </w:r>
      <w:r>
        <w:rPr>
          <w:color w:val="484848"/>
          <w:spacing w:val="-1"/>
          <w:w w:val="88"/>
        </w:rPr>
        <w:t>x</w:t>
      </w:r>
      <w:r>
        <w:rPr>
          <w:color w:val="484848"/>
          <w:spacing w:val="-1"/>
          <w:w w:val="109"/>
        </w:rPr>
        <w:t>&lt;</w:t>
      </w:r>
      <w:r>
        <w:rPr>
          <w:color w:val="484848"/>
          <w:w w:val="100"/>
        </w:rPr>
        <w:t>2</w:t>
      </w:r>
      <w:r>
        <w:rPr>
          <w:color w:val="484848"/>
          <w:spacing w:val="-57"/>
        </w:rPr>
        <w:t xml:space="preserve"> </w:t>
      </w:r>
      <w:r>
        <w:rPr>
          <w:color w:val="484848"/>
          <w:spacing w:val="-1"/>
          <w:w w:val="100"/>
        </w:rPr>
        <w:t>或</w:t>
      </w:r>
      <w:r>
        <w:rPr>
          <w:color w:val="484848"/>
          <w:spacing w:val="-1"/>
          <w:w w:val="109"/>
        </w:rPr>
        <w:t>&gt;</w:t>
      </w:r>
      <w:r>
        <w:rPr>
          <w:color w:val="484848"/>
          <w:spacing w:val="-1"/>
          <w:w w:val="100"/>
        </w:rPr>
        <w:t>36</w:t>
      </w:r>
      <w:r>
        <w:rPr>
          <w:color w:val="484848"/>
          <w:w w:val="50"/>
        </w:rPr>
        <w:t>,</w:t>
      </w:r>
      <w:r>
        <w:rPr>
          <w:color w:val="484848"/>
          <w:spacing w:val="16"/>
          <w:w w:val="100"/>
        </w:rPr>
        <w:t>则返回</w:t>
      </w:r>
      <w:r>
        <w:rPr>
          <w:color w:val="484848"/>
          <w:spacing w:val="-1"/>
          <w:w w:val="133"/>
        </w:rPr>
        <w:t>N</w:t>
      </w:r>
      <w:r>
        <w:rPr>
          <w:color w:val="484848"/>
          <w:spacing w:val="-1"/>
          <w:w w:val="88"/>
        </w:rPr>
        <w:t>a</w:t>
      </w:r>
      <w:r>
        <w:rPr>
          <w:color w:val="484848"/>
          <w:w w:val="133"/>
        </w:rPr>
        <w:t>N</w:t>
      </w:r>
    </w:p>
    <w:p>
      <w:pPr>
        <w:spacing w:after="0"/>
        <w:sectPr>
          <w:type w:val="continuous"/>
          <w:pgSz w:w="11910" w:h="16840"/>
          <w:pgMar w:top="1580" w:right="1460" w:bottom="1500" w:left="1640" w:header="720" w:footer="720" w:gutter="0"/>
        </w:sectPr>
      </w:pPr>
    </w:p>
    <w:p>
      <w:pPr>
        <w:pStyle w:val="4"/>
        <w:numPr>
          <w:ilvl w:val="2"/>
          <w:numId w:val="50"/>
        </w:numPr>
        <w:tabs>
          <w:tab w:val="left" w:pos="879"/>
          <w:tab w:val="left" w:pos="880"/>
        </w:tabs>
        <w:spacing w:before="49" w:after="0" w:line="170" w:lineRule="auto"/>
        <w:ind w:left="880" w:right="390" w:hanging="360"/>
        <w:jc w:val="left"/>
      </w:pPr>
      <w:bookmarkStart w:id="55" w:name="_bookmark81"/>
      <w:bookmarkEnd w:id="55"/>
      <w:bookmarkStart w:id="56" w:name="_bookmark81"/>
      <w:bookmarkEnd w:id="56"/>
      <w:r>
        <w:rPr>
          <w:color w:val="484848"/>
          <w:w w:val="95"/>
        </w:rPr>
        <w:t>let</w:t>
      </w:r>
      <w:r>
        <w:rPr>
          <w:color w:val="484848"/>
          <w:spacing w:val="15"/>
          <w:w w:val="95"/>
        </w:rPr>
        <w:t xml:space="preserve"> </w:t>
      </w:r>
      <w:r>
        <w:rPr>
          <w:color w:val="484848"/>
          <w:w w:val="95"/>
        </w:rPr>
        <w:t>const</w:t>
      </w:r>
      <w:r>
        <w:rPr>
          <w:color w:val="484848"/>
          <w:spacing w:val="13"/>
          <w:w w:val="95"/>
        </w:rPr>
        <w:t xml:space="preserve"> </w:t>
      </w:r>
      <w:r>
        <w:rPr>
          <w:color w:val="484848"/>
          <w:w w:val="95"/>
        </w:rPr>
        <w:t>var 的区别 ，什么是块级作用域，如何用 ES5</w:t>
      </w:r>
      <w:r>
        <w:rPr>
          <w:color w:val="484848"/>
          <w:spacing w:val="-2"/>
          <w:w w:val="95"/>
        </w:rPr>
        <w:t xml:space="preserve"> 的方法实现块级作</w:t>
      </w:r>
      <w:r>
        <w:rPr>
          <w:color w:val="484848"/>
        </w:rPr>
        <w:t>用域（立即执行函数），ES6</w:t>
      </w:r>
      <w:r>
        <w:rPr>
          <w:color w:val="484848"/>
          <w:spacing w:val="29"/>
        </w:rPr>
        <w:t xml:space="preserve"> 呢</w:t>
      </w:r>
    </w:p>
    <w:p>
      <w:pPr>
        <w:pStyle w:val="6"/>
        <w:spacing w:before="205"/>
      </w:pPr>
      <w:r>
        <w:rPr>
          <w:color w:val="484848"/>
        </w:rPr>
        <w:t>参考回答：</w:t>
      </w:r>
    </w:p>
    <w:p>
      <w:pPr>
        <w:pStyle w:val="7"/>
        <w:spacing w:line="266" w:lineRule="auto"/>
        <w:ind w:right="337"/>
        <w:jc w:val="both"/>
      </w:pPr>
      <w:r>
        <w:rPr>
          <w:color w:val="484848"/>
          <w:spacing w:val="-3"/>
          <w:w w:val="100"/>
        </w:rPr>
        <w:t>提起这三个最明显的区别是</w:t>
      </w:r>
      <w:r>
        <w:rPr>
          <w:color w:val="484848"/>
          <w:spacing w:val="-55"/>
        </w:rPr>
        <w:t xml:space="preserve"> </w:t>
      </w:r>
      <w:r>
        <w:rPr>
          <w:color w:val="484848"/>
          <w:spacing w:val="-1"/>
          <w:w w:val="88"/>
        </w:rPr>
        <w:t>va</w:t>
      </w:r>
      <w:r>
        <w:rPr>
          <w:color w:val="484848"/>
          <w:w w:val="66"/>
        </w:rPr>
        <w:t>r</w:t>
      </w:r>
      <w:r>
        <w:rPr>
          <w:color w:val="484848"/>
          <w:spacing w:val="-56"/>
        </w:rPr>
        <w:t xml:space="preserve"> </w:t>
      </w:r>
      <w:r>
        <w:rPr>
          <w:color w:val="484848"/>
          <w:spacing w:val="-3"/>
          <w:w w:val="100"/>
        </w:rPr>
        <w:t>声明的变量是全局或者整个函数块的，而</w:t>
      </w:r>
      <w:r>
        <w:rPr>
          <w:color w:val="484848"/>
          <w:spacing w:val="-55"/>
        </w:rPr>
        <w:t xml:space="preserve"> </w:t>
      </w:r>
      <w:r>
        <w:rPr>
          <w:color w:val="484848"/>
          <w:spacing w:val="-1"/>
          <w:w w:val="55"/>
        </w:rPr>
        <w:t>l</w:t>
      </w:r>
      <w:r>
        <w:rPr>
          <w:color w:val="484848"/>
          <w:spacing w:val="-1"/>
          <w:w w:val="88"/>
        </w:rPr>
        <w:t>e</w:t>
      </w:r>
      <w:r>
        <w:rPr>
          <w:color w:val="484848"/>
          <w:spacing w:val="-1"/>
          <w:w w:val="55"/>
        </w:rPr>
        <w:t>t</w:t>
      </w:r>
      <w:r>
        <w:rPr>
          <w:color w:val="484848"/>
          <w:spacing w:val="-1"/>
          <w:w w:val="50"/>
        </w:rPr>
        <w:t>,</w:t>
      </w:r>
      <w:r>
        <w:rPr>
          <w:color w:val="484848"/>
          <w:spacing w:val="-1"/>
          <w:w w:val="88"/>
        </w:rPr>
        <w:t>co</w:t>
      </w:r>
      <w:r>
        <w:rPr>
          <w:color w:val="484848"/>
          <w:spacing w:val="-1"/>
          <w:w w:val="100"/>
        </w:rPr>
        <w:t>n</w:t>
      </w:r>
      <w:r>
        <w:rPr>
          <w:color w:val="484848"/>
          <w:spacing w:val="-1"/>
          <w:w w:val="77"/>
        </w:rPr>
        <w:t>s</w:t>
      </w:r>
      <w:r>
        <w:rPr>
          <w:color w:val="484848"/>
          <w:w w:val="55"/>
        </w:rPr>
        <w:t>t</w:t>
      </w:r>
      <w:r>
        <w:rPr>
          <w:color w:val="484848"/>
          <w:spacing w:val="-55"/>
        </w:rPr>
        <w:t xml:space="preserve"> </w:t>
      </w:r>
      <w:r>
        <w:rPr>
          <w:color w:val="484848"/>
          <w:spacing w:val="-1"/>
          <w:w w:val="100"/>
        </w:rPr>
        <w:t>声明</w:t>
      </w:r>
      <w:r>
        <w:rPr>
          <w:color w:val="484848"/>
          <w:spacing w:val="-7"/>
          <w:w w:val="100"/>
        </w:rPr>
        <w:t>的变量是块级的变量，</w:t>
      </w:r>
      <w:r>
        <w:rPr>
          <w:color w:val="484848"/>
          <w:spacing w:val="-1"/>
          <w:w w:val="88"/>
        </w:rPr>
        <w:t>va</w:t>
      </w:r>
      <w:r>
        <w:rPr>
          <w:color w:val="484848"/>
          <w:w w:val="66"/>
        </w:rPr>
        <w:t>r</w:t>
      </w:r>
      <w:r>
        <w:rPr>
          <w:color w:val="484848"/>
          <w:spacing w:val="-56"/>
        </w:rPr>
        <w:t xml:space="preserve"> </w:t>
      </w:r>
      <w:r>
        <w:rPr>
          <w:color w:val="484848"/>
          <w:spacing w:val="-6"/>
          <w:w w:val="100"/>
        </w:rPr>
        <w:t>声明的变量存在变量提升，</w:t>
      </w:r>
      <w:r>
        <w:rPr>
          <w:color w:val="484848"/>
          <w:spacing w:val="-1"/>
          <w:w w:val="55"/>
        </w:rPr>
        <w:t>l</w:t>
      </w:r>
      <w:r>
        <w:rPr>
          <w:color w:val="484848"/>
          <w:spacing w:val="-1"/>
          <w:w w:val="88"/>
        </w:rPr>
        <w:t>e</w:t>
      </w:r>
      <w:r>
        <w:rPr>
          <w:color w:val="484848"/>
          <w:spacing w:val="-1"/>
          <w:w w:val="55"/>
        </w:rPr>
        <w:t>t</w:t>
      </w:r>
      <w:r>
        <w:rPr>
          <w:color w:val="484848"/>
          <w:spacing w:val="-1"/>
          <w:w w:val="50"/>
        </w:rPr>
        <w:t>,</w:t>
      </w:r>
      <w:r>
        <w:rPr>
          <w:color w:val="484848"/>
          <w:spacing w:val="-1"/>
          <w:w w:val="88"/>
        </w:rPr>
        <w:t>co</w:t>
      </w:r>
      <w:r>
        <w:rPr>
          <w:color w:val="484848"/>
          <w:spacing w:val="-1"/>
          <w:w w:val="100"/>
        </w:rPr>
        <w:t>n</w:t>
      </w:r>
      <w:r>
        <w:rPr>
          <w:color w:val="484848"/>
          <w:spacing w:val="-1"/>
          <w:w w:val="77"/>
        </w:rPr>
        <w:t>s</w:t>
      </w:r>
      <w:r>
        <w:rPr>
          <w:color w:val="484848"/>
          <w:w w:val="55"/>
        </w:rPr>
        <w:t>t</w:t>
      </w:r>
      <w:r>
        <w:rPr>
          <w:color w:val="484848"/>
          <w:spacing w:val="-55"/>
        </w:rPr>
        <w:t xml:space="preserve"> </w:t>
      </w:r>
      <w:r>
        <w:rPr>
          <w:color w:val="484848"/>
          <w:spacing w:val="-11"/>
          <w:w w:val="100"/>
        </w:rPr>
        <w:t>不存在，</w:t>
      </w:r>
      <w:r>
        <w:rPr>
          <w:color w:val="484848"/>
          <w:spacing w:val="-1"/>
          <w:w w:val="55"/>
        </w:rPr>
        <w:t>l</w:t>
      </w:r>
      <w:r>
        <w:rPr>
          <w:color w:val="484848"/>
          <w:spacing w:val="-1"/>
          <w:w w:val="88"/>
        </w:rPr>
        <w:t>e</w:t>
      </w:r>
      <w:r>
        <w:rPr>
          <w:color w:val="484848"/>
          <w:w w:val="55"/>
        </w:rPr>
        <w:t>t</w:t>
      </w:r>
      <w:r>
        <w:rPr>
          <w:color w:val="484848"/>
          <w:spacing w:val="-56"/>
        </w:rPr>
        <w:t xml:space="preserve"> </w:t>
      </w:r>
      <w:r>
        <w:rPr>
          <w:color w:val="484848"/>
          <w:spacing w:val="-3"/>
          <w:w w:val="100"/>
        </w:rPr>
        <w:t>声明的变量允</w:t>
      </w:r>
      <w:r>
        <w:rPr>
          <w:color w:val="484848"/>
          <w:spacing w:val="-3"/>
        </w:rPr>
        <w:t>许重新赋值，</w:t>
      </w:r>
      <w:r>
        <w:rPr>
          <w:color w:val="484848"/>
        </w:rPr>
        <w:t>const</w:t>
      </w:r>
      <w:r>
        <w:rPr>
          <w:color w:val="484848"/>
          <w:spacing w:val="-13"/>
        </w:rPr>
        <w:t xml:space="preserve"> 不允许。</w:t>
      </w:r>
    </w:p>
    <w:p>
      <w:pPr>
        <w:pStyle w:val="7"/>
        <w:ind w:left="0"/>
      </w:pPr>
    </w:p>
    <w:p>
      <w:pPr>
        <w:pStyle w:val="7"/>
        <w:spacing w:before="11"/>
        <w:ind w:left="0"/>
        <w:rPr>
          <w:sz w:val="15"/>
        </w:rPr>
      </w:pPr>
    </w:p>
    <w:p>
      <w:pPr>
        <w:pStyle w:val="4"/>
        <w:numPr>
          <w:ilvl w:val="2"/>
          <w:numId w:val="50"/>
        </w:numPr>
        <w:tabs>
          <w:tab w:val="left" w:pos="879"/>
          <w:tab w:val="left" w:pos="880"/>
        </w:tabs>
        <w:spacing w:before="1" w:after="0" w:line="240" w:lineRule="auto"/>
        <w:ind w:left="880" w:right="0" w:hanging="360"/>
        <w:jc w:val="left"/>
      </w:pPr>
      <w:r>
        <w:rPr>
          <w:color w:val="484848"/>
        </w:rPr>
        <w:t>ES6</w:t>
      </w:r>
      <w:r>
        <w:rPr>
          <w:color w:val="484848"/>
          <w:spacing w:val="-1"/>
        </w:rPr>
        <w:t xml:space="preserve"> 箭头函数的特性</w:t>
      </w:r>
    </w:p>
    <w:p>
      <w:pPr>
        <w:pStyle w:val="6"/>
        <w:spacing w:before="173"/>
      </w:pPr>
      <w:r>
        <w:rPr>
          <w:color w:val="484848"/>
        </w:rPr>
        <w:t>参考回答：</w:t>
      </w:r>
    </w:p>
    <w:p>
      <w:pPr>
        <w:pStyle w:val="7"/>
        <w:spacing w:line="266" w:lineRule="auto"/>
        <w:ind w:right="5319"/>
      </w:pPr>
      <w:r>
        <w:rPr>
          <w:color w:val="484848"/>
        </w:rPr>
        <w:t>ES6</w:t>
      </w:r>
      <w:r>
        <w:rPr>
          <w:color w:val="484848"/>
          <w:spacing w:val="-2"/>
        </w:rPr>
        <w:t xml:space="preserve"> 增加了箭头函数，基本语法为</w:t>
      </w:r>
      <w:r>
        <w:rPr>
          <w:color w:val="484848"/>
          <w:spacing w:val="-1"/>
          <w:w w:val="55"/>
        </w:rPr>
        <w:t>l</w:t>
      </w:r>
      <w:r>
        <w:rPr>
          <w:color w:val="484848"/>
          <w:spacing w:val="-1"/>
          <w:w w:val="88"/>
        </w:rPr>
        <w:t>e</w:t>
      </w:r>
      <w:r>
        <w:rPr>
          <w:color w:val="484848"/>
          <w:w w:val="55"/>
        </w:rPr>
        <w:t>t</w:t>
      </w:r>
      <w:r>
        <w:rPr>
          <w:color w:val="484848"/>
          <w:spacing w:val="-56"/>
        </w:rPr>
        <w:t xml:space="preserve"> </w:t>
      </w:r>
      <w:r>
        <w:rPr>
          <w:color w:val="484848"/>
          <w:spacing w:val="-1"/>
          <w:w w:val="55"/>
        </w:rPr>
        <w:t>f</w:t>
      </w:r>
      <w:r>
        <w:rPr>
          <w:color w:val="484848"/>
          <w:spacing w:val="-1"/>
          <w:w w:val="100"/>
        </w:rPr>
        <w:t>un</w:t>
      </w:r>
      <w:r>
        <w:rPr>
          <w:color w:val="484848"/>
          <w:w w:val="88"/>
        </w:rPr>
        <w:t>c</w:t>
      </w:r>
      <w:r>
        <w:rPr>
          <w:color w:val="484848"/>
          <w:spacing w:val="-57"/>
        </w:rPr>
        <w:t xml:space="preserve"> </w:t>
      </w:r>
      <w:r>
        <w:rPr>
          <w:color w:val="484848"/>
          <w:w w:val="109"/>
        </w:rPr>
        <w:t>=</w:t>
      </w:r>
      <w:r>
        <w:rPr>
          <w:color w:val="484848"/>
          <w:spacing w:val="-59"/>
        </w:rPr>
        <w:t xml:space="preserve"> </w:t>
      </w:r>
      <w:r>
        <w:rPr>
          <w:color w:val="484848"/>
          <w:spacing w:val="-1"/>
          <w:w w:val="88"/>
        </w:rPr>
        <w:t>va</w:t>
      </w:r>
      <w:r>
        <w:rPr>
          <w:color w:val="484848"/>
          <w:spacing w:val="-1"/>
          <w:w w:val="55"/>
        </w:rPr>
        <w:t>l</w:t>
      </w:r>
      <w:r>
        <w:rPr>
          <w:color w:val="484848"/>
          <w:spacing w:val="-1"/>
          <w:w w:val="100"/>
        </w:rPr>
        <w:t>u</w:t>
      </w:r>
      <w:r>
        <w:rPr>
          <w:color w:val="484848"/>
          <w:w w:val="88"/>
        </w:rPr>
        <w:t>e</w:t>
      </w:r>
      <w:r>
        <w:rPr>
          <w:color w:val="484848"/>
          <w:spacing w:val="-57"/>
        </w:rPr>
        <w:t xml:space="preserve"> </w:t>
      </w:r>
      <w:r>
        <w:rPr>
          <w:color w:val="484848"/>
          <w:spacing w:val="-1"/>
          <w:w w:val="109"/>
        </w:rPr>
        <w:t>=&gt;</w:t>
      </w:r>
      <w:r>
        <w:rPr>
          <w:color w:val="484848"/>
          <w:spacing w:val="-57"/>
        </w:rPr>
        <w:t xml:space="preserve"> </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w w:val="50"/>
        </w:rPr>
        <w:t>;</w:t>
      </w:r>
    </w:p>
    <w:p>
      <w:pPr>
        <w:pStyle w:val="7"/>
        <w:spacing w:line="280" w:lineRule="exact"/>
      </w:pPr>
      <w:r>
        <w:rPr>
          <w:color w:val="484848"/>
        </w:rPr>
        <w:t>相当于</w:t>
      </w:r>
    </w:p>
    <w:p>
      <w:pPr>
        <w:pStyle w:val="7"/>
        <w:spacing w:before="20" w:line="266" w:lineRule="auto"/>
        <w:ind w:right="6281"/>
      </w:pPr>
      <w:r>
        <w:rPr>
          <w:color w:val="484848"/>
          <w:w w:val="85"/>
        </w:rPr>
        <w:t>let</w:t>
      </w:r>
      <w:r>
        <w:rPr>
          <w:color w:val="484848"/>
          <w:spacing w:val="-73"/>
          <w:w w:val="85"/>
        </w:rPr>
        <w:t xml:space="preserve"> </w:t>
      </w:r>
      <w:r>
        <w:rPr>
          <w:color w:val="484848"/>
          <w:w w:val="85"/>
        </w:rPr>
        <w:t>func</w:t>
      </w:r>
      <w:r>
        <w:rPr>
          <w:color w:val="484848"/>
          <w:spacing w:val="-72"/>
          <w:w w:val="85"/>
        </w:rPr>
        <w:t xml:space="preserve"> </w:t>
      </w:r>
      <w:r>
        <w:rPr>
          <w:color w:val="484848"/>
          <w:w w:val="85"/>
        </w:rPr>
        <w:t>=</w:t>
      </w:r>
      <w:r>
        <w:rPr>
          <w:color w:val="484848"/>
          <w:spacing w:val="-73"/>
          <w:w w:val="85"/>
        </w:rPr>
        <w:t xml:space="preserve"> </w:t>
      </w:r>
      <w:r>
        <w:rPr>
          <w:color w:val="484848"/>
          <w:w w:val="85"/>
        </w:rPr>
        <w:t>function</w:t>
      </w:r>
      <w:r>
        <w:rPr>
          <w:color w:val="484848"/>
          <w:spacing w:val="-73"/>
          <w:w w:val="85"/>
        </w:rPr>
        <w:t xml:space="preserve"> </w:t>
      </w:r>
      <w:r>
        <w:rPr>
          <w:color w:val="484848"/>
          <w:w w:val="85"/>
        </w:rPr>
        <w:t>(value)</w:t>
      </w:r>
      <w:r>
        <w:rPr>
          <w:color w:val="484848"/>
          <w:spacing w:val="-72"/>
          <w:w w:val="85"/>
        </w:rPr>
        <w:t xml:space="preserve"> </w:t>
      </w:r>
      <w:r>
        <w:rPr>
          <w:color w:val="484848"/>
          <w:w w:val="85"/>
        </w:rPr>
        <w:t xml:space="preserve">{ </w:t>
      </w:r>
      <w:r>
        <w:rPr>
          <w:color w:val="484848"/>
          <w:spacing w:val="-1"/>
          <w:w w:val="66"/>
        </w:rPr>
        <w:t>r</w:t>
      </w:r>
      <w:r>
        <w:rPr>
          <w:color w:val="484848"/>
          <w:spacing w:val="-1"/>
          <w:w w:val="88"/>
        </w:rPr>
        <w:t>e</w:t>
      </w:r>
      <w:r>
        <w:rPr>
          <w:color w:val="484848"/>
          <w:spacing w:val="-1"/>
          <w:w w:val="55"/>
        </w:rPr>
        <w:t>t</w:t>
      </w:r>
      <w:r>
        <w:rPr>
          <w:color w:val="484848"/>
          <w:spacing w:val="-1"/>
          <w:w w:val="100"/>
        </w:rPr>
        <w:t>u</w:t>
      </w:r>
      <w:r>
        <w:rPr>
          <w:color w:val="484848"/>
          <w:spacing w:val="-1"/>
          <w:w w:val="66"/>
        </w:rPr>
        <w:t>r</w:t>
      </w:r>
      <w:r>
        <w:rPr>
          <w:color w:val="484848"/>
          <w:w w:val="100"/>
        </w:rPr>
        <w:t>n</w:t>
      </w:r>
      <w:r>
        <w:rPr>
          <w:color w:val="484848"/>
          <w:spacing w:val="-57"/>
        </w:rPr>
        <w:t xml:space="preserve"> </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w w:val="50"/>
        </w:rPr>
        <w:t>;</w:t>
      </w:r>
    </w:p>
    <w:p>
      <w:pPr>
        <w:pStyle w:val="7"/>
        <w:spacing w:line="280" w:lineRule="exact"/>
      </w:pPr>
      <w:r>
        <w:rPr>
          <w:color w:val="484848"/>
          <w:w w:val="70"/>
        </w:rPr>
        <w:t>};</w:t>
      </w:r>
    </w:p>
    <w:p>
      <w:pPr>
        <w:pStyle w:val="7"/>
        <w:spacing w:before="30"/>
      </w:pPr>
      <w:r>
        <w:rPr>
          <w:color w:val="484848"/>
        </w:rPr>
        <w:t>箭头函数与普通函数的区别在于：</w:t>
      </w:r>
    </w:p>
    <w:p>
      <w:pPr>
        <w:pStyle w:val="7"/>
        <w:spacing w:before="30" w:line="266" w:lineRule="auto"/>
        <w:ind w:right="281"/>
      </w:pPr>
      <w:r>
        <w:rPr>
          <w:color w:val="484848"/>
          <w:w w:val="95"/>
        </w:rPr>
        <w:t>1、箭头函数没有 this，所以需要通过查找作用域链来确定 this 的值，这就意味着如果箭</w:t>
      </w:r>
      <w:r>
        <w:rPr>
          <w:color w:val="484848"/>
        </w:rPr>
        <w:t>头函数被非箭头函数包含，this 绑定的就是最近一层非箭头函数的 this，</w:t>
      </w:r>
    </w:p>
    <w:p>
      <w:pPr>
        <w:pStyle w:val="7"/>
        <w:spacing w:line="266" w:lineRule="auto"/>
        <w:ind w:right="817"/>
      </w:pPr>
      <w:r>
        <w:rPr>
          <w:color w:val="484848"/>
          <w:spacing w:val="-1"/>
          <w:w w:val="100"/>
        </w:rPr>
        <w:t>2</w:t>
      </w:r>
      <w:r>
        <w:rPr>
          <w:color w:val="484848"/>
          <w:spacing w:val="2"/>
          <w:w w:val="100"/>
        </w:rPr>
        <w:t>、箭头函数没有自己的</w:t>
      </w:r>
      <w:r>
        <w:rPr>
          <w:color w:val="484848"/>
          <w:spacing w:val="-1"/>
          <w:w w:val="88"/>
        </w:rPr>
        <w:t>a</w:t>
      </w:r>
      <w:r>
        <w:rPr>
          <w:color w:val="484848"/>
          <w:spacing w:val="-1"/>
          <w:w w:val="66"/>
        </w:rPr>
        <w:t>r</w:t>
      </w:r>
      <w:r>
        <w:rPr>
          <w:color w:val="484848"/>
          <w:spacing w:val="-1"/>
          <w:w w:val="88"/>
        </w:rPr>
        <w:t>g</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w w:val="77"/>
        </w:rPr>
        <w:t>s</w:t>
      </w:r>
      <w:r>
        <w:rPr>
          <w:color w:val="484848"/>
          <w:spacing w:val="-56"/>
        </w:rPr>
        <w:t xml:space="preserve"> </w:t>
      </w:r>
      <w:r>
        <w:rPr>
          <w:color w:val="484848"/>
          <w:spacing w:val="-3"/>
          <w:w w:val="100"/>
        </w:rPr>
        <w:t>对象，但是可以访问外围函数的</w:t>
      </w:r>
      <w:r>
        <w:rPr>
          <w:color w:val="484848"/>
          <w:spacing w:val="-55"/>
        </w:rPr>
        <w:t xml:space="preserve"> </w:t>
      </w:r>
      <w:r>
        <w:rPr>
          <w:color w:val="484848"/>
          <w:spacing w:val="-1"/>
          <w:w w:val="88"/>
        </w:rPr>
        <w:t>a</w:t>
      </w:r>
      <w:r>
        <w:rPr>
          <w:color w:val="484848"/>
          <w:spacing w:val="-1"/>
          <w:w w:val="66"/>
        </w:rPr>
        <w:t>r</w:t>
      </w:r>
      <w:r>
        <w:rPr>
          <w:color w:val="484848"/>
          <w:spacing w:val="-1"/>
          <w:w w:val="88"/>
        </w:rPr>
        <w:t>g</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w w:val="77"/>
        </w:rPr>
        <w:t>s</w:t>
      </w:r>
      <w:r>
        <w:rPr>
          <w:color w:val="484848"/>
          <w:spacing w:val="-58"/>
        </w:rPr>
        <w:t xml:space="preserve"> </w:t>
      </w:r>
      <w:r>
        <w:rPr>
          <w:color w:val="484848"/>
          <w:spacing w:val="-1"/>
          <w:w w:val="100"/>
        </w:rPr>
        <w:t>对象 3</w:t>
      </w:r>
      <w:r>
        <w:rPr>
          <w:color w:val="484848"/>
          <w:spacing w:val="8"/>
          <w:w w:val="100"/>
        </w:rPr>
        <w:t>、不能通过</w:t>
      </w:r>
      <w:r>
        <w:rPr>
          <w:color w:val="484848"/>
          <w:spacing w:val="-1"/>
          <w:w w:val="100"/>
        </w:rPr>
        <w:t>n</w:t>
      </w:r>
      <w:r>
        <w:rPr>
          <w:color w:val="484848"/>
          <w:spacing w:val="-1"/>
          <w:w w:val="88"/>
        </w:rPr>
        <w:t>e</w:t>
      </w:r>
      <w:r>
        <w:rPr>
          <w:color w:val="484848"/>
          <w:w w:val="122"/>
        </w:rPr>
        <w:t>w</w:t>
      </w:r>
      <w:r>
        <w:rPr>
          <w:color w:val="484848"/>
          <w:spacing w:val="-56"/>
        </w:rPr>
        <w:t xml:space="preserve"> </w:t>
      </w:r>
      <w:r>
        <w:rPr>
          <w:color w:val="484848"/>
          <w:spacing w:val="2"/>
          <w:w w:val="100"/>
        </w:rPr>
        <w:t>关键字调用，同样也没有</w:t>
      </w:r>
      <w:r>
        <w:rPr>
          <w:color w:val="484848"/>
          <w:spacing w:val="-1"/>
          <w:w w:val="100"/>
        </w:rPr>
        <w:t>n</w:t>
      </w:r>
      <w:r>
        <w:rPr>
          <w:color w:val="484848"/>
          <w:spacing w:val="-1"/>
          <w:w w:val="88"/>
        </w:rPr>
        <w:t>e</w:t>
      </w:r>
      <w:r>
        <w:rPr>
          <w:color w:val="484848"/>
          <w:spacing w:val="-1"/>
          <w:w w:val="122"/>
        </w:rPr>
        <w:t>w</w:t>
      </w:r>
      <w:r>
        <w:rPr>
          <w:color w:val="484848"/>
          <w:spacing w:val="-1"/>
          <w:w w:val="50"/>
        </w:rPr>
        <w:t>.</w:t>
      </w:r>
      <w:r>
        <w:rPr>
          <w:color w:val="484848"/>
          <w:spacing w:val="-1"/>
          <w:w w:val="55"/>
        </w:rPr>
        <w:t>t</w:t>
      </w:r>
      <w:r>
        <w:rPr>
          <w:color w:val="484848"/>
          <w:spacing w:val="-1"/>
          <w:w w:val="88"/>
        </w:rPr>
        <w:t>a</w:t>
      </w:r>
      <w:r>
        <w:rPr>
          <w:color w:val="484848"/>
          <w:spacing w:val="-1"/>
          <w:w w:val="66"/>
        </w:rPr>
        <w:t>r</w:t>
      </w:r>
      <w:r>
        <w:rPr>
          <w:color w:val="484848"/>
          <w:spacing w:val="-1"/>
          <w:w w:val="88"/>
        </w:rPr>
        <w:t>ge</w:t>
      </w:r>
      <w:r>
        <w:rPr>
          <w:color w:val="484848"/>
          <w:w w:val="55"/>
        </w:rPr>
        <w:t>t</w:t>
      </w:r>
      <w:r>
        <w:rPr>
          <w:color w:val="484848"/>
          <w:spacing w:val="-57"/>
        </w:rPr>
        <w:t xml:space="preserve"> </w:t>
      </w:r>
      <w:r>
        <w:rPr>
          <w:color w:val="484848"/>
          <w:spacing w:val="-2"/>
          <w:w w:val="100"/>
        </w:rPr>
        <w:t>值和原型</w:t>
      </w:r>
    </w:p>
    <w:p>
      <w:pPr>
        <w:pStyle w:val="7"/>
        <w:ind w:left="0"/>
      </w:pPr>
    </w:p>
    <w:p>
      <w:pPr>
        <w:pStyle w:val="7"/>
        <w:spacing w:before="8"/>
        <w:ind w:left="0"/>
        <w:rPr>
          <w:sz w:val="16"/>
        </w:rPr>
      </w:pPr>
    </w:p>
    <w:p>
      <w:pPr>
        <w:pStyle w:val="4"/>
        <w:numPr>
          <w:ilvl w:val="2"/>
          <w:numId w:val="50"/>
        </w:numPr>
        <w:tabs>
          <w:tab w:val="left" w:pos="879"/>
          <w:tab w:val="left" w:pos="880"/>
        </w:tabs>
        <w:spacing w:before="0" w:after="0" w:line="240" w:lineRule="auto"/>
        <w:ind w:left="880" w:right="0" w:hanging="360"/>
        <w:jc w:val="left"/>
      </w:pPr>
      <w:r>
        <w:rPr>
          <w:color w:val="484848"/>
        </w:rPr>
        <w:t>setTimeout</w:t>
      </w:r>
      <w:r>
        <w:rPr>
          <w:color w:val="484848"/>
          <w:spacing w:val="-5"/>
        </w:rPr>
        <w:t xml:space="preserve"> 和 </w:t>
      </w:r>
      <w:r>
        <w:rPr>
          <w:color w:val="484848"/>
        </w:rPr>
        <w:t>Promise</w:t>
      </w:r>
      <w:r>
        <w:rPr>
          <w:color w:val="484848"/>
          <w:spacing w:val="-2"/>
        </w:rPr>
        <w:t xml:space="preserve"> 的执行顺序</w:t>
      </w:r>
    </w:p>
    <w:p>
      <w:pPr>
        <w:pStyle w:val="6"/>
      </w:pPr>
      <w:r>
        <w:rPr>
          <w:color w:val="484848"/>
        </w:rPr>
        <w:t>参考回答：</w:t>
      </w:r>
    </w:p>
    <w:p>
      <w:pPr>
        <w:spacing w:before="0" w:line="247" w:lineRule="auto"/>
        <w:ind w:left="160" w:right="5067" w:firstLine="0"/>
        <w:jc w:val="left"/>
        <w:rPr>
          <w:sz w:val="24"/>
        </w:rPr>
      </w:pPr>
      <w:r>
        <w:rPr>
          <w:color w:val="484848"/>
          <w:spacing w:val="-4"/>
          <w:sz w:val="22"/>
        </w:rPr>
        <w:t xml:space="preserve">首先我们来看这样一道题： </w:t>
      </w:r>
      <w:r>
        <w:rPr>
          <w:color w:val="000007"/>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pacing w:val="-62"/>
          <w:sz w:val="24"/>
        </w:rPr>
        <w:t xml:space="preserve"> </w:t>
      </w:r>
      <w:r>
        <w:rPr>
          <w:color w:val="000007"/>
          <w:w w:val="66"/>
          <w:sz w:val="24"/>
        </w:rPr>
        <w:t xml:space="preserve">{ </w:t>
      </w:r>
      <w:r>
        <w:rPr>
          <w:color w:val="000007"/>
          <w:sz w:val="24"/>
        </w:rPr>
        <w:t>console.log(1)</w:t>
      </w:r>
    </w:p>
    <w:p>
      <w:pPr>
        <w:spacing w:before="0" w:line="305" w:lineRule="exact"/>
        <w:ind w:left="160" w:right="0" w:firstLine="0"/>
        <w:jc w:val="left"/>
        <w:rPr>
          <w:sz w:val="24"/>
        </w:rPr>
      </w:pPr>
      <w:r>
        <w:rPr>
          <w:color w:val="000007"/>
          <w:w w:val="75"/>
          <w:sz w:val="24"/>
        </w:rPr>
        <w:t>}, 0);</w:t>
      </w:r>
    </w:p>
    <w:p>
      <w:pPr>
        <w:spacing w:before="0" w:line="242" w:lineRule="auto"/>
        <w:ind w:left="160" w:right="4023" w:firstLine="0"/>
        <w:jc w:val="left"/>
        <w:rPr>
          <w:sz w:val="24"/>
        </w:rPr>
      </w:pP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spacing w:val="-62"/>
          <w:sz w:val="24"/>
        </w:rPr>
        <w:t xml:space="preserve"> </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w w:val="55"/>
          <w:sz w:val="24"/>
        </w:rPr>
        <w:t>)</w:t>
      </w:r>
      <w:r>
        <w:rPr>
          <w:color w:val="000007"/>
          <w:spacing w:val="-62"/>
          <w:sz w:val="24"/>
        </w:rPr>
        <w:t xml:space="preserve"> </w:t>
      </w:r>
      <w:r>
        <w:rPr>
          <w:color w:val="000007"/>
          <w:w w:val="66"/>
          <w:sz w:val="24"/>
        </w:rPr>
        <w:t xml:space="preserve">{ </w:t>
      </w:r>
      <w:r>
        <w:rPr>
          <w:color w:val="000007"/>
          <w:w w:val="90"/>
          <w:sz w:val="24"/>
        </w:rPr>
        <w:t>console.log(2)</w:t>
      </w:r>
    </w:p>
    <w:p>
      <w:pPr>
        <w:spacing w:before="0" w:line="242" w:lineRule="auto"/>
        <w:ind w:left="160" w:right="5750" w:firstLine="0"/>
        <w:jc w:val="left"/>
        <w:rPr>
          <w:sz w:val="24"/>
        </w:rPr>
      </w:pPr>
      <w:r>
        <w:rPr>
          <w:color w:val="000007"/>
          <w:w w:val="90"/>
          <w:sz w:val="24"/>
        </w:rPr>
        <w:t>for</w:t>
      </w:r>
      <w:r>
        <w:rPr>
          <w:color w:val="000007"/>
          <w:spacing w:val="-78"/>
          <w:w w:val="90"/>
          <w:sz w:val="24"/>
        </w:rPr>
        <w:t xml:space="preserve"> </w:t>
      </w:r>
      <w:r>
        <w:rPr>
          <w:color w:val="000007"/>
          <w:w w:val="90"/>
          <w:sz w:val="24"/>
        </w:rPr>
        <w:t>(var</w:t>
      </w:r>
      <w:r>
        <w:rPr>
          <w:color w:val="000007"/>
          <w:spacing w:val="-79"/>
          <w:w w:val="90"/>
          <w:sz w:val="24"/>
        </w:rPr>
        <w:t xml:space="preserve"> </w:t>
      </w:r>
      <w:r>
        <w:rPr>
          <w:color w:val="000007"/>
          <w:w w:val="85"/>
          <w:sz w:val="24"/>
        </w:rPr>
        <w:t>i</w:t>
      </w:r>
      <w:r>
        <w:rPr>
          <w:color w:val="000007"/>
          <w:spacing w:val="-72"/>
          <w:w w:val="85"/>
          <w:sz w:val="24"/>
        </w:rPr>
        <w:t xml:space="preserve"> </w:t>
      </w:r>
      <w:r>
        <w:rPr>
          <w:color w:val="000007"/>
          <w:w w:val="90"/>
          <w:sz w:val="24"/>
        </w:rPr>
        <w:t>=</w:t>
      </w:r>
      <w:r>
        <w:rPr>
          <w:color w:val="000007"/>
          <w:spacing w:val="-78"/>
          <w:w w:val="90"/>
          <w:sz w:val="24"/>
        </w:rPr>
        <w:t xml:space="preserve"> </w:t>
      </w:r>
      <w:r>
        <w:rPr>
          <w:color w:val="000007"/>
          <w:w w:val="90"/>
          <w:sz w:val="24"/>
        </w:rPr>
        <w:t>0;</w:t>
      </w:r>
      <w:r>
        <w:rPr>
          <w:color w:val="000007"/>
          <w:spacing w:val="-79"/>
          <w:w w:val="90"/>
          <w:sz w:val="24"/>
        </w:rPr>
        <w:t xml:space="preserve"> </w:t>
      </w:r>
      <w:r>
        <w:rPr>
          <w:color w:val="000007"/>
          <w:w w:val="85"/>
          <w:sz w:val="24"/>
        </w:rPr>
        <w:t>i</w:t>
      </w:r>
      <w:r>
        <w:rPr>
          <w:color w:val="000007"/>
          <w:spacing w:val="-71"/>
          <w:w w:val="85"/>
          <w:sz w:val="24"/>
        </w:rPr>
        <w:t xml:space="preserve"> </w:t>
      </w:r>
      <w:r>
        <w:rPr>
          <w:color w:val="000007"/>
          <w:w w:val="90"/>
          <w:sz w:val="24"/>
        </w:rPr>
        <w:t>&lt;</w:t>
      </w:r>
      <w:r>
        <w:rPr>
          <w:color w:val="000007"/>
          <w:spacing w:val="-79"/>
          <w:w w:val="90"/>
          <w:sz w:val="24"/>
        </w:rPr>
        <w:t xml:space="preserve"> </w:t>
      </w:r>
      <w:r>
        <w:rPr>
          <w:color w:val="000007"/>
          <w:w w:val="90"/>
          <w:sz w:val="24"/>
        </w:rPr>
        <w:t>10000;</w:t>
      </w:r>
      <w:r>
        <w:rPr>
          <w:color w:val="000007"/>
          <w:spacing w:val="-78"/>
          <w:w w:val="90"/>
          <w:sz w:val="24"/>
        </w:rPr>
        <w:t xml:space="preserve"> </w:t>
      </w:r>
      <w:r>
        <w:rPr>
          <w:color w:val="000007"/>
          <w:w w:val="90"/>
          <w:sz w:val="24"/>
        </w:rPr>
        <w:t>i++)</w:t>
      </w:r>
      <w:r>
        <w:rPr>
          <w:color w:val="000007"/>
          <w:spacing w:val="-78"/>
          <w:w w:val="90"/>
          <w:sz w:val="24"/>
        </w:rPr>
        <w:t xml:space="preserve"> </w:t>
      </w:r>
      <w:r>
        <w:rPr>
          <w:color w:val="000007"/>
          <w:w w:val="90"/>
          <w:sz w:val="24"/>
        </w:rPr>
        <w:t xml:space="preserve">{ </w:t>
      </w:r>
      <w:r>
        <w:rPr>
          <w:color w:val="000007"/>
          <w:w w:val="80"/>
          <w:sz w:val="24"/>
        </w:rPr>
        <w:t xml:space="preserve">if(i === 10) {console.log(10)} </w:t>
      </w:r>
      <w:r>
        <w:rPr>
          <w:color w:val="000007"/>
          <w:w w:val="85"/>
          <w:sz w:val="24"/>
        </w:rPr>
        <w:t>i</w:t>
      </w:r>
      <w:r>
        <w:rPr>
          <w:color w:val="000007"/>
          <w:spacing w:val="-69"/>
          <w:w w:val="85"/>
          <w:sz w:val="24"/>
        </w:rPr>
        <w:t xml:space="preserve"> </w:t>
      </w:r>
      <w:r>
        <w:rPr>
          <w:color w:val="000007"/>
          <w:sz w:val="24"/>
        </w:rPr>
        <w:t>==</w:t>
      </w:r>
      <w:r>
        <w:rPr>
          <w:color w:val="000007"/>
          <w:spacing w:val="-87"/>
          <w:sz w:val="24"/>
        </w:rPr>
        <w:t xml:space="preserve"> </w:t>
      </w:r>
      <w:r>
        <w:rPr>
          <w:color w:val="000007"/>
          <w:w w:val="115"/>
          <w:sz w:val="24"/>
        </w:rPr>
        <w:t>9999</w:t>
      </w:r>
      <w:r>
        <w:rPr>
          <w:color w:val="000007"/>
          <w:spacing w:val="-104"/>
          <w:w w:val="115"/>
          <w:sz w:val="24"/>
        </w:rPr>
        <w:t xml:space="preserve"> </w:t>
      </w:r>
      <w:r>
        <w:rPr>
          <w:color w:val="000007"/>
          <w:w w:val="115"/>
          <w:sz w:val="24"/>
        </w:rPr>
        <w:t>&amp;&amp;</w:t>
      </w:r>
      <w:r>
        <w:rPr>
          <w:color w:val="000007"/>
          <w:spacing w:val="-105"/>
          <w:w w:val="115"/>
          <w:sz w:val="24"/>
        </w:rPr>
        <w:t xml:space="preserve"> </w:t>
      </w:r>
      <w:r>
        <w:rPr>
          <w:color w:val="000007"/>
          <w:sz w:val="24"/>
        </w:rPr>
        <w:t>resolve();</w:t>
      </w:r>
    </w:p>
    <w:p>
      <w:pPr>
        <w:spacing w:before="2"/>
        <w:ind w:left="160" w:right="0" w:firstLine="0"/>
        <w:jc w:val="left"/>
        <w:rPr>
          <w:sz w:val="24"/>
        </w:rPr>
      </w:pPr>
      <w:r>
        <w:rPr>
          <w:color w:val="000007"/>
          <w:w w:val="66"/>
          <w:sz w:val="24"/>
        </w:rPr>
        <w:t>}</w:t>
      </w:r>
    </w:p>
    <w:p>
      <w:pPr>
        <w:spacing w:before="4"/>
        <w:ind w:left="160" w:right="0" w:firstLine="0"/>
        <w:jc w:val="left"/>
        <w:rPr>
          <w:sz w:val="24"/>
        </w:rPr>
      </w:pPr>
      <w:r>
        <w:rPr>
          <w:color w:val="000007"/>
          <w:w w:val="85"/>
          <w:sz w:val="24"/>
        </w:rPr>
        <w:t>console.log(3)</w:t>
      </w:r>
    </w:p>
    <w:p>
      <w:pPr>
        <w:spacing w:before="5" w:line="242" w:lineRule="auto"/>
        <w:ind w:left="160" w:right="6225" w:firstLine="0"/>
        <w:jc w:val="left"/>
        <w:rPr>
          <w:sz w:val="24"/>
        </w:rPr>
      </w:pPr>
      <w:r>
        <w:rPr>
          <w:color w:val="000007"/>
          <w:w w:val="70"/>
          <w:sz w:val="24"/>
        </w:rPr>
        <w:t xml:space="preserve">}).then(function() { </w:t>
      </w:r>
      <w:r>
        <w:rPr>
          <w:color w:val="000007"/>
          <w:w w:val="85"/>
          <w:sz w:val="24"/>
        </w:rPr>
        <w:t>console.log(4)</w:t>
      </w:r>
    </w:p>
    <w:p>
      <w:pPr>
        <w:spacing w:before="3"/>
        <w:ind w:left="160" w:right="0" w:firstLine="0"/>
        <w:jc w:val="left"/>
        <w:rPr>
          <w:sz w:val="24"/>
        </w:rPr>
      </w:pPr>
      <w:r>
        <w:rPr>
          <w:color w:val="000007"/>
          <w:w w:val="70"/>
          <w:sz w:val="24"/>
        </w:rPr>
        <w:t>})</w:t>
      </w:r>
    </w:p>
    <w:p>
      <w:pPr>
        <w:spacing w:before="4"/>
        <w:ind w:left="160" w:right="0" w:firstLine="0"/>
        <w:jc w:val="left"/>
        <w:rPr>
          <w:sz w:val="24"/>
        </w:rPr>
      </w:pPr>
      <w:r>
        <w:rPr>
          <w:color w:val="000007"/>
          <w:w w:val="85"/>
          <w:sz w:val="24"/>
        </w:rPr>
        <w:t>console.log(5);</w:t>
      </w:r>
    </w:p>
    <w:p>
      <w:pPr>
        <w:pStyle w:val="7"/>
        <w:spacing w:before="20"/>
      </w:pPr>
      <w:r>
        <w:rPr>
          <w:color w:val="484848"/>
          <w:spacing w:val="-12"/>
        </w:rPr>
        <w:t xml:space="preserve">输出答案为 </w:t>
      </w:r>
      <w:r>
        <w:rPr>
          <w:color w:val="484848"/>
        </w:rPr>
        <w:t>2</w:t>
      </w:r>
      <w:r>
        <w:rPr>
          <w:color w:val="484848"/>
          <w:spacing w:val="-55"/>
        </w:rPr>
        <w:t xml:space="preserve"> </w:t>
      </w:r>
      <w:r>
        <w:rPr>
          <w:color w:val="484848"/>
        </w:rPr>
        <w:t>10</w:t>
      </w:r>
      <w:r>
        <w:rPr>
          <w:color w:val="484848"/>
          <w:spacing w:val="-57"/>
        </w:rPr>
        <w:t xml:space="preserve"> </w:t>
      </w:r>
      <w:r>
        <w:rPr>
          <w:color w:val="484848"/>
        </w:rPr>
        <w:t>3</w:t>
      </w:r>
      <w:r>
        <w:rPr>
          <w:color w:val="484848"/>
          <w:spacing w:val="-58"/>
        </w:rPr>
        <w:t xml:space="preserve"> </w:t>
      </w:r>
      <w:r>
        <w:rPr>
          <w:color w:val="484848"/>
        </w:rPr>
        <w:t>5</w:t>
      </w:r>
      <w:r>
        <w:rPr>
          <w:color w:val="484848"/>
          <w:spacing w:val="-58"/>
        </w:rPr>
        <w:t xml:space="preserve"> </w:t>
      </w:r>
      <w:r>
        <w:rPr>
          <w:color w:val="484848"/>
        </w:rPr>
        <w:t>4</w:t>
      </w:r>
      <w:r>
        <w:rPr>
          <w:color w:val="484848"/>
          <w:spacing w:val="-55"/>
        </w:rPr>
        <w:t xml:space="preserve"> </w:t>
      </w:r>
      <w:r>
        <w:rPr>
          <w:color w:val="484848"/>
        </w:rPr>
        <w:t>1</w:t>
      </w:r>
    </w:p>
    <w:p>
      <w:pPr>
        <w:pStyle w:val="7"/>
        <w:spacing w:before="30"/>
      </w:pPr>
      <w:r>
        <w:rPr>
          <w:color w:val="484848"/>
          <w:spacing w:val="8"/>
          <w:w w:val="100"/>
        </w:rPr>
        <w:t>要先弄清楚</w:t>
      </w:r>
      <w:r>
        <w:rPr>
          <w:color w:val="484848"/>
          <w:spacing w:val="-1"/>
          <w:w w:val="77"/>
        </w:rPr>
        <w:t>s</w:t>
      </w:r>
      <w:r>
        <w:rPr>
          <w:color w:val="484848"/>
          <w:spacing w:val="-1"/>
          <w:w w:val="88"/>
        </w:rPr>
        <w:t>e</w:t>
      </w:r>
      <w:r>
        <w:rPr>
          <w:color w:val="484848"/>
          <w:spacing w:val="-1"/>
          <w:w w:val="55"/>
        </w:rPr>
        <w:t>tti</w:t>
      </w:r>
      <w:r>
        <w:rPr>
          <w:color w:val="484848"/>
          <w:spacing w:val="-1"/>
          <w:w w:val="144"/>
        </w:rPr>
        <w:t>m</w:t>
      </w:r>
      <w:r>
        <w:rPr>
          <w:color w:val="484848"/>
          <w:spacing w:val="-1"/>
          <w:w w:val="88"/>
        </w:rPr>
        <w:t>eo</w:t>
      </w:r>
      <w:r>
        <w:rPr>
          <w:color w:val="484848"/>
          <w:spacing w:val="-1"/>
          <w:w w:val="100"/>
        </w:rPr>
        <w:t>u</w:t>
      </w:r>
      <w:r>
        <w:rPr>
          <w:color w:val="484848"/>
          <w:spacing w:val="-1"/>
          <w:w w:val="55"/>
        </w:rPr>
        <w:t>t</w:t>
      </w:r>
      <w:r>
        <w:rPr>
          <w:color w:val="484848"/>
          <w:spacing w:val="-1"/>
          <w:w w:val="100"/>
        </w:rPr>
        <w:t>（</w:t>
      </w:r>
      <w:r>
        <w:rPr>
          <w:color w:val="484848"/>
          <w:spacing w:val="-1"/>
          <w:w w:val="55"/>
        </w:rPr>
        <w:t>f</w:t>
      </w:r>
      <w:r>
        <w:rPr>
          <w:color w:val="484848"/>
          <w:spacing w:val="-1"/>
          <w:w w:val="100"/>
        </w:rPr>
        <w:t>un</w:t>
      </w:r>
      <w:r>
        <w:rPr>
          <w:color w:val="484848"/>
          <w:spacing w:val="-1"/>
          <w:w w:val="50"/>
        </w:rPr>
        <w:t>,</w:t>
      </w:r>
      <w:r>
        <w:rPr>
          <w:color w:val="484848"/>
          <w:spacing w:val="-1"/>
          <w:w w:val="100"/>
        </w:rPr>
        <w:t>0）</w:t>
      </w:r>
      <w:r>
        <w:rPr>
          <w:color w:val="484848"/>
          <w:spacing w:val="-3"/>
          <w:w w:val="100"/>
        </w:rPr>
        <w:t>何时执行</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8"/>
        </w:rPr>
        <w:t xml:space="preserve"> </w:t>
      </w:r>
      <w:r>
        <w:rPr>
          <w:color w:val="484848"/>
          <w:spacing w:val="-2"/>
          <w:w w:val="100"/>
        </w:rPr>
        <w:t>何时执行，</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7"/>
        </w:rPr>
        <w:t xml:space="preserve"> </w:t>
      </w:r>
      <w:r>
        <w:rPr>
          <w:color w:val="484848"/>
          <w:spacing w:val="-2"/>
          <w:w w:val="100"/>
        </w:rPr>
        <w:t>何时执行</w:t>
      </w:r>
    </w:p>
    <w:p>
      <w:pPr>
        <w:spacing w:after="0"/>
        <w:sectPr>
          <w:pgSz w:w="11910" w:h="16840"/>
          <w:pgMar w:top="1380" w:right="1460" w:bottom="1480" w:left="1640" w:header="0" w:footer="963" w:gutter="0"/>
        </w:sectPr>
      </w:pPr>
    </w:p>
    <w:p>
      <w:pPr>
        <w:pStyle w:val="7"/>
        <w:spacing w:before="51" w:line="266" w:lineRule="auto"/>
        <w:ind w:right="228"/>
      </w:pPr>
      <w:r>
        <w:rPr>
          <w:color w:val="484848"/>
          <w:spacing w:val="-1"/>
          <w:w w:val="77"/>
        </w:rPr>
        <w:t>s</w:t>
      </w:r>
      <w:r>
        <w:rPr>
          <w:color w:val="484848"/>
          <w:spacing w:val="-1"/>
          <w:w w:val="88"/>
        </w:rPr>
        <w:t>e</w:t>
      </w:r>
      <w:r>
        <w:rPr>
          <w:color w:val="484848"/>
          <w:spacing w:val="-1"/>
          <w:w w:val="55"/>
        </w:rPr>
        <w:t>tti</w:t>
      </w:r>
      <w:r>
        <w:rPr>
          <w:color w:val="484848"/>
          <w:spacing w:val="-1"/>
          <w:w w:val="144"/>
        </w:rPr>
        <w:t>m</w:t>
      </w:r>
      <w:r>
        <w:rPr>
          <w:color w:val="484848"/>
          <w:spacing w:val="-1"/>
          <w:w w:val="88"/>
        </w:rPr>
        <w:t>eo</w:t>
      </w:r>
      <w:bookmarkStart w:id="57" w:name="_bookmark82"/>
      <w:bookmarkEnd w:id="57"/>
      <w:r>
        <w:rPr>
          <w:color w:val="484848"/>
          <w:spacing w:val="-1"/>
          <w:w w:val="100"/>
        </w:rPr>
        <w:t>u</w:t>
      </w:r>
      <w:r>
        <w:rPr>
          <w:color w:val="484848"/>
          <w:w w:val="55"/>
        </w:rPr>
        <w:t>t</w:t>
      </w:r>
      <w:r>
        <w:rPr>
          <w:color w:val="484848"/>
          <w:spacing w:val="-56"/>
        </w:rPr>
        <w:t xml:space="preserve"> </w:t>
      </w:r>
      <w:r>
        <w:rPr>
          <w:color w:val="484848"/>
          <w:spacing w:val="-3"/>
          <w:w w:val="100"/>
        </w:rPr>
        <w:t>这种异步操作的回调，只有主线程中没有执行任何同步代码的前提下，才会</w:t>
      </w:r>
      <w:r>
        <w:rPr>
          <w:color w:val="484848"/>
          <w:spacing w:val="-1"/>
          <w:w w:val="100"/>
        </w:rPr>
        <w:t xml:space="preserve"> </w:t>
      </w:r>
      <w:r>
        <w:rPr>
          <w:color w:val="484848"/>
          <w:spacing w:val="3"/>
          <w:w w:val="100"/>
        </w:rPr>
        <w:t>执行异步回调，而</w:t>
      </w:r>
      <w:r>
        <w:rPr>
          <w:color w:val="484848"/>
          <w:spacing w:val="-1"/>
          <w:w w:val="77"/>
        </w:rPr>
        <w:t>s</w:t>
      </w:r>
      <w:r>
        <w:rPr>
          <w:color w:val="484848"/>
          <w:spacing w:val="-1"/>
          <w:w w:val="88"/>
        </w:rPr>
        <w:t>e</w:t>
      </w:r>
      <w:r>
        <w:rPr>
          <w:color w:val="484848"/>
          <w:spacing w:val="-1"/>
          <w:w w:val="55"/>
        </w:rPr>
        <w:t>tti</w:t>
      </w:r>
      <w:r>
        <w:rPr>
          <w:color w:val="484848"/>
          <w:spacing w:val="-1"/>
          <w:w w:val="144"/>
        </w:rPr>
        <w:t>m</w:t>
      </w:r>
      <w:r>
        <w:rPr>
          <w:color w:val="484848"/>
          <w:spacing w:val="-1"/>
          <w:w w:val="88"/>
        </w:rPr>
        <w:t>eo</w:t>
      </w:r>
      <w:r>
        <w:rPr>
          <w:color w:val="484848"/>
          <w:spacing w:val="-1"/>
          <w:w w:val="100"/>
        </w:rPr>
        <w:t>u</w:t>
      </w:r>
      <w:r>
        <w:rPr>
          <w:color w:val="484848"/>
          <w:spacing w:val="-6"/>
          <w:w w:val="55"/>
        </w:rPr>
        <w:t>t</w:t>
      </w:r>
      <w:r>
        <w:rPr>
          <w:color w:val="484848"/>
          <w:spacing w:val="-1"/>
          <w:w w:val="100"/>
        </w:rPr>
        <w:t>（</w:t>
      </w:r>
      <w:r>
        <w:rPr>
          <w:color w:val="484848"/>
          <w:spacing w:val="-1"/>
          <w:w w:val="55"/>
        </w:rPr>
        <w:t>f</w:t>
      </w:r>
      <w:r>
        <w:rPr>
          <w:color w:val="484848"/>
          <w:spacing w:val="-1"/>
          <w:w w:val="100"/>
        </w:rPr>
        <w:t>un</w:t>
      </w:r>
      <w:r>
        <w:rPr>
          <w:color w:val="484848"/>
          <w:spacing w:val="-1"/>
          <w:w w:val="50"/>
        </w:rPr>
        <w:t>,</w:t>
      </w:r>
      <w:r>
        <w:rPr>
          <w:color w:val="484848"/>
          <w:spacing w:val="-1"/>
          <w:w w:val="100"/>
        </w:rPr>
        <w:t>0</w:t>
      </w:r>
      <w:r>
        <w:rPr>
          <w:color w:val="484848"/>
          <w:spacing w:val="-5"/>
          <w:w w:val="100"/>
        </w:rPr>
        <w:t>）</w:t>
      </w:r>
      <w:r>
        <w:rPr>
          <w:color w:val="484848"/>
          <w:spacing w:val="-4"/>
          <w:w w:val="100"/>
        </w:rPr>
        <w:t>表示立刻执行，也就是用来改变任务的执行顺序，</w:t>
      </w:r>
      <w:r>
        <w:rPr>
          <w:color w:val="484848"/>
          <w:spacing w:val="-3"/>
        </w:rPr>
        <w:t>要求浏览器尽可能快的进行回调</w:t>
      </w:r>
    </w:p>
    <w:p>
      <w:pPr>
        <w:pStyle w:val="7"/>
        <w:spacing w:line="266" w:lineRule="auto"/>
        <w:ind w:right="383"/>
      </w:pP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2"/>
          <w:w w:val="100"/>
        </w:rPr>
        <w:t>何时执行，由上图可知</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2"/>
          <w:w w:val="100"/>
        </w:rPr>
        <w:t>新建后立即执行，所以</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3"/>
        </w:rPr>
        <w:t xml:space="preserve"> </w:t>
      </w:r>
      <w:r>
        <w:rPr>
          <w:color w:val="484848"/>
          <w:spacing w:val="-3"/>
          <w:w w:val="100"/>
        </w:rPr>
        <w:t>构造函数里代码</w:t>
      </w:r>
      <w:r>
        <w:rPr>
          <w:color w:val="484848"/>
          <w:spacing w:val="-3"/>
        </w:rPr>
        <w:t>同步执行的，</w:t>
      </w:r>
    </w:p>
    <w:p>
      <w:pPr>
        <w:pStyle w:val="7"/>
        <w:spacing w:line="280" w:lineRule="exact"/>
      </w:pPr>
      <w:r>
        <w:rPr>
          <w:color w:val="484848"/>
        </w:rPr>
        <w:t>then 方法指向的回调将在当前脚本所有同步任务执行完成后执行，</w:t>
      </w:r>
    </w:p>
    <w:p>
      <w:pPr>
        <w:pStyle w:val="7"/>
        <w:spacing w:before="27" w:line="266" w:lineRule="auto"/>
        <w:ind w:right="267"/>
      </w:pPr>
      <w:r>
        <w:rPr>
          <w:color w:val="484848"/>
          <w:spacing w:val="25"/>
          <w:w w:val="100"/>
        </w:rPr>
        <w:t>那么</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7"/>
        </w:rPr>
        <w:t xml:space="preserve"> </w:t>
      </w:r>
      <w:r>
        <w:rPr>
          <w:color w:val="484848"/>
          <w:spacing w:val="12"/>
          <w:w w:val="100"/>
        </w:rPr>
        <w:t>为什么比</w:t>
      </w:r>
      <w:r>
        <w:rPr>
          <w:color w:val="484848"/>
          <w:spacing w:val="-1"/>
          <w:w w:val="77"/>
        </w:rPr>
        <w:t>s</w:t>
      </w:r>
      <w:r>
        <w:rPr>
          <w:color w:val="484848"/>
          <w:spacing w:val="-1"/>
          <w:w w:val="88"/>
        </w:rPr>
        <w:t>e</w:t>
      </w:r>
      <w:r>
        <w:rPr>
          <w:color w:val="484848"/>
          <w:spacing w:val="-1"/>
          <w:w w:val="55"/>
        </w:rPr>
        <w:t>tti</w:t>
      </w:r>
      <w:r>
        <w:rPr>
          <w:color w:val="484848"/>
          <w:spacing w:val="-1"/>
          <w:w w:val="144"/>
        </w:rPr>
        <w:t>m</w:t>
      </w:r>
      <w:r>
        <w:rPr>
          <w:color w:val="484848"/>
          <w:spacing w:val="-1"/>
          <w:w w:val="88"/>
        </w:rPr>
        <w:t>eo</w:t>
      </w:r>
      <w:r>
        <w:rPr>
          <w:color w:val="484848"/>
          <w:spacing w:val="-1"/>
          <w:w w:val="100"/>
        </w:rPr>
        <w:t>u</w:t>
      </w:r>
      <w:r>
        <w:rPr>
          <w:color w:val="484848"/>
          <w:w w:val="55"/>
        </w:rPr>
        <w:t>t</w:t>
      </w:r>
      <w:r>
        <w:rPr>
          <w:color w:val="484848"/>
          <w:spacing w:val="-56"/>
        </w:rPr>
        <w:t xml:space="preserve"> </w:t>
      </w:r>
      <w:r>
        <w:rPr>
          <w:color w:val="484848"/>
          <w:spacing w:val="3"/>
          <w:w w:val="100"/>
        </w:rPr>
        <w:t>执行的早呢，因为</w:t>
      </w:r>
      <w:r>
        <w:rPr>
          <w:color w:val="484848"/>
          <w:spacing w:val="-1"/>
          <w:w w:val="77"/>
        </w:rPr>
        <w:t>s</w:t>
      </w:r>
      <w:r>
        <w:rPr>
          <w:color w:val="484848"/>
          <w:spacing w:val="-1"/>
          <w:w w:val="88"/>
        </w:rPr>
        <w:t>e</w:t>
      </w:r>
      <w:r>
        <w:rPr>
          <w:color w:val="484848"/>
          <w:spacing w:val="-1"/>
          <w:w w:val="55"/>
        </w:rPr>
        <w:t>tti</w:t>
      </w:r>
      <w:r>
        <w:rPr>
          <w:color w:val="484848"/>
          <w:spacing w:val="-1"/>
          <w:w w:val="144"/>
        </w:rPr>
        <w:t>m</w:t>
      </w:r>
      <w:r>
        <w:rPr>
          <w:color w:val="484848"/>
          <w:spacing w:val="-1"/>
          <w:w w:val="88"/>
        </w:rPr>
        <w:t>eo</w:t>
      </w:r>
      <w:r>
        <w:rPr>
          <w:color w:val="484848"/>
          <w:spacing w:val="-1"/>
          <w:w w:val="100"/>
        </w:rPr>
        <w:t>u</w:t>
      </w:r>
      <w:r>
        <w:rPr>
          <w:color w:val="484848"/>
          <w:spacing w:val="-1"/>
          <w:w w:val="55"/>
        </w:rPr>
        <w:t>t</w:t>
      </w:r>
      <w:r>
        <w:rPr>
          <w:color w:val="484848"/>
          <w:spacing w:val="-1"/>
          <w:w w:val="100"/>
        </w:rPr>
        <w:t>（</w:t>
      </w:r>
      <w:r>
        <w:rPr>
          <w:color w:val="484848"/>
          <w:spacing w:val="-1"/>
          <w:w w:val="55"/>
        </w:rPr>
        <w:t>f</w:t>
      </w:r>
      <w:r>
        <w:rPr>
          <w:color w:val="484848"/>
          <w:spacing w:val="-1"/>
          <w:w w:val="100"/>
        </w:rPr>
        <w:t>un</w:t>
      </w:r>
      <w:r>
        <w:rPr>
          <w:color w:val="484848"/>
          <w:spacing w:val="-1"/>
          <w:w w:val="50"/>
        </w:rPr>
        <w:t>,</w:t>
      </w:r>
      <w:r>
        <w:rPr>
          <w:color w:val="484848"/>
          <w:spacing w:val="-1"/>
          <w:w w:val="100"/>
        </w:rPr>
        <w:t>0）</w:t>
      </w:r>
      <w:r>
        <w:rPr>
          <w:color w:val="484848"/>
          <w:spacing w:val="-3"/>
          <w:w w:val="100"/>
        </w:rPr>
        <w:t>不是真的立即执行，经过测试得出结论：执行顺序为：同步执行的代码</w:t>
      </w:r>
      <w:r>
        <w:rPr>
          <w:color w:val="484848"/>
          <w:spacing w:val="-1"/>
          <w:w w:val="109"/>
        </w:rPr>
        <w:t>-</w:t>
      </w:r>
      <w:r>
        <w:rPr>
          <w:color w:val="484848"/>
          <w:spacing w:val="-3"/>
          <w:w w:val="100"/>
        </w:rPr>
        <w:t>》</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spacing w:val="-1"/>
          <w:w w:val="50"/>
        </w:rPr>
        <w:t>.</w:t>
      </w:r>
      <w:r>
        <w:rPr>
          <w:color w:val="484848"/>
          <w:spacing w:val="-1"/>
          <w:w w:val="55"/>
        </w:rPr>
        <w:t>t</w:t>
      </w:r>
      <w:r>
        <w:rPr>
          <w:color w:val="484848"/>
          <w:spacing w:val="-1"/>
          <w:w w:val="100"/>
        </w:rPr>
        <w:t>h</w:t>
      </w:r>
      <w:r>
        <w:rPr>
          <w:color w:val="484848"/>
          <w:spacing w:val="-1"/>
          <w:w w:val="88"/>
        </w:rPr>
        <w:t>e</w:t>
      </w:r>
      <w:r>
        <w:rPr>
          <w:color w:val="484848"/>
          <w:spacing w:val="-1"/>
          <w:w w:val="100"/>
        </w:rPr>
        <w:t>n</w:t>
      </w:r>
      <w:r>
        <w:rPr>
          <w:color w:val="484848"/>
          <w:spacing w:val="-1"/>
          <w:w w:val="109"/>
        </w:rPr>
        <w:t>-&gt;</w:t>
      </w:r>
      <w:r>
        <w:rPr>
          <w:color w:val="484848"/>
          <w:spacing w:val="-1"/>
          <w:w w:val="77"/>
        </w:rPr>
        <w:t>s</w:t>
      </w:r>
      <w:r>
        <w:rPr>
          <w:color w:val="484848"/>
          <w:spacing w:val="-1"/>
          <w:w w:val="88"/>
        </w:rPr>
        <w:t>e</w:t>
      </w:r>
      <w:r>
        <w:rPr>
          <w:color w:val="484848"/>
          <w:spacing w:val="-1"/>
          <w:w w:val="55"/>
        </w:rPr>
        <w:t>tti</w:t>
      </w:r>
      <w:r>
        <w:rPr>
          <w:color w:val="484848"/>
          <w:spacing w:val="-1"/>
          <w:w w:val="144"/>
        </w:rPr>
        <w:t>m</w:t>
      </w:r>
      <w:r>
        <w:rPr>
          <w:color w:val="484848"/>
          <w:spacing w:val="-1"/>
          <w:w w:val="88"/>
        </w:rPr>
        <w:t>eo</w:t>
      </w:r>
      <w:r>
        <w:rPr>
          <w:color w:val="484848"/>
          <w:spacing w:val="-1"/>
          <w:w w:val="100"/>
        </w:rPr>
        <w:t>u</w:t>
      </w:r>
      <w:r>
        <w:rPr>
          <w:color w:val="484848"/>
          <w:w w:val="55"/>
        </w:rPr>
        <w:t>t</w:t>
      </w:r>
    </w:p>
    <w:p>
      <w:pPr>
        <w:pStyle w:val="7"/>
        <w:ind w:left="0"/>
      </w:pPr>
    </w:p>
    <w:p>
      <w:pPr>
        <w:pStyle w:val="7"/>
        <w:ind w:left="0"/>
        <w:rPr>
          <w:sz w:val="24"/>
        </w:rPr>
      </w:pPr>
    </w:p>
    <w:p>
      <w:pPr>
        <w:pStyle w:val="4"/>
        <w:numPr>
          <w:ilvl w:val="2"/>
          <w:numId w:val="50"/>
        </w:numPr>
        <w:tabs>
          <w:tab w:val="left" w:pos="880"/>
        </w:tabs>
        <w:spacing w:before="0" w:after="0" w:line="170" w:lineRule="auto"/>
        <w:ind w:left="880" w:right="402" w:hanging="360"/>
        <w:jc w:val="both"/>
      </w:pPr>
      <w:r>
        <w:rPr>
          <w:color w:val="484848"/>
          <w:w w:val="95"/>
        </w:rPr>
        <w:t>有了解过事件模型吗，DOM0 级和 DOM2 级有什么区别，DOM</w:t>
      </w:r>
      <w:r>
        <w:rPr>
          <w:color w:val="484848"/>
          <w:spacing w:val="-3"/>
          <w:w w:val="95"/>
        </w:rPr>
        <w:t xml:space="preserve"> 的分级是</w:t>
      </w:r>
      <w:r>
        <w:rPr>
          <w:color w:val="484848"/>
        </w:rPr>
        <w:t>什么</w:t>
      </w:r>
    </w:p>
    <w:p>
      <w:pPr>
        <w:pStyle w:val="6"/>
        <w:spacing w:before="205"/>
      </w:pPr>
      <w:r>
        <w:rPr>
          <w:color w:val="484848"/>
        </w:rPr>
        <w:t>参考回答：</w:t>
      </w:r>
    </w:p>
    <w:p>
      <w:pPr>
        <w:pStyle w:val="7"/>
        <w:spacing w:line="266" w:lineRule="auto"/>
        <w:ind w:right="5291"/>
      </w:pPr>
      <w:r>
        <w:rPr>
          <w:color w:val="484848"/>
          <w:spacing w:val="-1"/>
          <w:w w:val="77"/>
        </w:rPr>
        <w:t>J</w:t>
      </w:r>
      <w:r>
        <w:rPr>
          <w:color w:val="484848"/>
          <w:spacing w:val="-1"/>
          <w:w w:val="100"/>
        </w:rPr>
        <w:t>S</w:t>
      </w:r>
      <w:r>
        <w:rPr>
          <w:color w:val="484848"/>
          <w:spacing w:val="-1"/>
          <w:w w:val="133"/>
        </w:rPr>
        <w:t>DO</w:t>
      </w:r>
      <w:r>
        <w:rPr>
          <w:color w:val="484848"/>
          <w:w w:val="156"/>
        </w:rPr>
        <w:t>M</w:t>
      </w:r>
      <w:r>
        <w:rPr>
          <w:color w:val="484848"/>
          <w:spacing w:val="-57"/>
        </w:rPr>
        <w:t xml:space="preserve"> </w:t>
      </w:r>
      <w:r>
        <w:rPr>
          <w:color w:val="484848"/>
          <w:spacing w:val="-3"/>
          <w:w w:val="100"/>
        </w:rPr>
        <w:t>事件流存在如下三个阶段：</w:t>
      </w:r>
      <w:r>
        <w:rPr>
          <w:color w:val="484848"/>
          <w:spacing w:val="-3"/>
        </w:rPr>
        <w:t>事件捕获阶段</w:t>
      </w:r>
    </w:p>
    <w:p>
      <w:pPr>
        <w:pStyle w:val="7"/>
        <w:spacing w:line="266" w:lineRule="auto"/>
        <w:ind w:right="7323"/>
      </w:pPr>
      <w:r>
        <w:rPr>
          <w:color w:val="484848"/>
          <w:spacing w:val="-5"/>
        </w:rPr>
        <w:t>处于目标阶段事件冒泡阶段</w:t>
      </w:r>
    </w:p>
    <w:p>
      <w:pPr>
        <w:pStyle w:val="7"/>
        <w:spacing w:line="266" w:lineRule="auto"/>
        <w:ind w:right="337"/>
        <w:jc w:val="both"/>
      </w:pPr>
      <w:r>
        <w:rPr>
          <w:color w:val="484848"/>
          <w:spacing w:val="-1"/>
          <w:w w:val="77"/>
        </w:rPr>
        <w:t>J</w:t>
      </w:r>
      <w:r>
        <w:rPr>
          <w:color w:val="484848"/>
          <w:spacing w:val="-1"/>
          <w:w w:val="100"/>
        </w:rPr>
        <w:t>S</w:t>
      </w:r>
      <w:r>
        <w:rPr>
          <w:color w:val="484848"/>
          <w:spacing w:val="-1"/>
          <w:w w:val="133"/>
        </w:rPr>
        <w:t>DO</w:t>
      </w:r>
      <w:r>
        <w:rPr>
          <w:color w:val="484848"/>
          <w:w w:val="156"/>
        </w:rPr>
        <w:t>M</w:t>
      </w:r>
      <w:r>
        <w:rPr>
          <w:color w:val="484848"/>
          <w:spacing w:val="-57"/>
        </w:rPr>
        <w:t xml:space="preserve"> </w:t>
      </w:r>
      <w:r>
        <w:rPr>
          <w:color w:val="484848"/>
          <w:spacing w:val="-3"/>
          <w:w w:val="100"/>
        </w:rPr>
        <w:t>标准事件流的触发的先后顺序为：先捕获再冒泡，点击</w:t>
      </w:r>
      <w:r>
        <w:rPr>
          <w:color w:val="484848"/>
          <w:spacing w:val="-1"/>
          <w:w w:val="133"/>
        </w:rPr>
        <w:t>DO</w:t>
      </w:r>
      <w:r>
        <w:rPr>
          <w:color w:val="484848"/>
          <w:w w:val="156"/>
        </w:rPr>
        <w:t>M</w:t>
      </w:r>
      <w:r>
        <w:rPr>
          <w:color w:val="484848"/>
          <w:spacing w:val="-56"/>
        </w:rPr>
        <w:t xml:space="preserve"> </w:t>
      </w:r>
      <w:r>
        <w:rPr>
          <w:color w:val="484848"/>
          <w:spacing w:val="-4"/>
          <w:w w:val="100"/>
        </w:rPr>
        <w:t>节点时，事件传播</w:t>
      </w:r>
      <w:r>
        <w:rPr>
          <w:color w:val="484848"/>
          <w:spacing w:val="-9"/>
        </w:rPr>
        <w:t>顺序：事件捕获阶段，从上往下传播，然后到达事件目标节点，最后是冒泡阶段，从下</w:t>
      </w:r>
      <w:r>
        <w:rPr>
          <w:color w:val="484848"/>
          <w:spacing w:val="-3"/>
          <w:w w:val="110"/>
        </w:rPr>
        <w:t>往上传播</w:t>
      </w:r>
    </w:p>
    <w:p>
      <w:pPr>
        <w:pStyle w:val="7"/>
        <w:spacing w:line="266" w:lineRule="auto"/>
        <w:ind w:right="337"/>
      </w:pPr>
      <w:r>
        <w:rPr>
          <w:color w:val="484848"/>
          <w:spacing w:val="-1"/>
          <w:w w:val="133"/>
        </w:rPr>
        <w:t>DO</w:t>
      </w:r>
      <w:r>
        <w:rPr>
          <w:color w:val="484848"/>
          <w:w w:val="156"/>
        </w:rPr>
        <w:t>M</w:t>
      </w:r>
      <w:r>
        <w:rPr>
          <w:color w:val="484848"/>
          <w:spacing w:val="-56"/>
        </w:rPr>
        <w:t xml:space="preserve"> </w:t>
      </w:r>
      <w:r>
        <w:rPr>
          <w:color w:val="484848"/>
          <w:spacing w:val="2"/>
          <w:w w:val="100"/>
        </w:rPr>
        <w:t>节点添加事件监听方法</w:t>
      </w:r>
      <w:r>
        <w:rPr>
          <w:color w:val="484848"/>
          <w:spacing w:val="-1"/>
          <w:w w:val="88"/>
        </w:rPr>
        <w:t>a</w:t>
      </w:r>
      <w:r>
        <w:rPr>
          <w:color w:val="484848"/>
          <w:spacing w:val="-1"/>
          <w:w w:val="100"/>
        </w:rPr>
        <w:t>dd</w:t>
      </w:r>
      <w:r>
        <w:rPr>
          <w:color w:val="484848"/>
          <w:spacing w:val="-1"/>
          <w:w w:val="122"/>
        </w:rPr>
        <w:t>E</w:t>
      </w:r>
      <w:r>
        <w:rPr>
          <w:color w:val="484848"/>
          <w:spacing w:val="-1"/>
          <w:w w:val="88"/>
        </w:rPr>
        <w:t>ve</w:t>
      </w:r>
      <w:r>
        <w:rPr>
          <w:color w:val="484848"/>
          <w:spacing w:val="-1"/>
          <w:w w:val="100"/>
        </w:rPr>
        <w:t>n</w:t>
      </w:r>
      <w:r>
        <w:rPr>
          <w:color w:val="484848"/>
          <w:spacing w:val="-1"/>
          <w:w w:val="55"/>
        </w:rPr>
        <w:t>t</w:t>
      </w:r>
      <w:r>
        <w:rPr>
          <w:color w:val="484848"/>
          <w:spacing w:val="-1"/>
          <w:w w:val="111"/>
        </w:rPr>
        <w:t>L</w:t>
      </w:r>
      <w:r>
        <w:rPr>
          <w:color w:val="484848"/>
          <w:spacing w:val="-1"/>
          <w:w w:val="55"/>
        </w:rPr>
        <w:t>i</w:t>
      </w:r>
      <w:r>
        <w:rPr>
          <w:color w:val="484848"/>
          <w:spacing w:val="-1"/>
          <w:w w:val="77"/>
        </w:rPr>
        <w:t>s</w:t>
      </w:r>
      <w:r>
        <w:rPr>
          <w:color w:val="484848"/>
          <w:spacing w:val="-1"/>
          <w:w w:val="55"/>
        </w:rPr>
        <w:t>t</w:t>
      </w:r>
      <w:r>
        <w:rPr>
          <w:color w:val="484848"/>
          <w:spacing w:val="-1"/>
          <w:w w:val="88"/>
        </w:rPr>
        <w:t>e</w:t>
      </w:r>
      <w:r>
        <w:rPr>
          <w:color w:val="484848"/>
          <w:spacing w:val="-1"/>
          <w:w w:val="100"/>
        </w:rPr>
        <w:t>n</w:t>
      </w:r>
      <w:r>
        <w:rPr>
          <w:color w:val="484848"/>
          <w:spacing w:val="-1"/>
          <w:w w:val="88"/>
        </w:rPr>
        <w:t>e</w:t>
      </w:r>
      <w:r>
        <w:rPr>
          <w:color w:val="484848"/>
          <w:spacing w:val="1"/>
          <w:w w:val="66"/>
        </w:rPr>
        <w:t>r</w:t>
      </w:r>
      <w:r>
        <w:rPr>
          <w:color w:val="484848"/>
          <w:spacing w:val="-14"/>
          <w:w w:val="100"/>
        </w:rPr>
        <w:t>，中参数</w:t>
      </w:r>
      <w:r>
        <w:rPr>
          <w:color w:val="484848"/>
          <w:spacing w:val="-14"/>
        </w:rPr>
        <w:t xml:space="preserve"> </w:t>
      </w:r>
      <w:r>
        <w:rPr>
          <w:color w:val="484848"/>
          <w:spacing w:val="-1"/>
          <w:w w:val="88"/>
        </w:rPr>
        <w:t>ca</w:t>
      </w:r>
      <w:r>
        <w:rPr>
          <w:color w:val="484848"/>
          <w:spacing w:val="-1"/>
          <w:w w:val="100"/>
        </w:rPr>
        <w:t>p</w:t>
      </w:r>
      <w:r>
        <w:rPr>
          <w:color w:val="484848"/>
          <w:spacing w:val="-1"/>
          <w:w w:val="55"/>
        </w:rPr>
        <w:t>t</w:t>
      </w:r>
      <w:r>
        <w:rPr>
          <w:color w:val="484848"/>
          <w:spacing w:val="-1"/>
          <w:w w:val="100"/>
        </w:rPr>
        <w:t>u</w:t>
      </w:r>
      <w:r>
        <w:rPr>
          <w:color w:val="484848"/>
          <w:spacing w:val="-1"/>
          <w:w w:val="66"/>
        </w:rPr>
        <w:t>r</w:t>
      </w:r>
      <w:r>
        <w:rPr>
          <w:color w:val="484848"/>
          <w:w w:val="88"/>
        </w:rPr>
        <w:t>e</w:t>
      </w:r>
      <w:r>
        <w:rPr>
          <w:color w:val="484848"/>
          <w:spacing w:val="-55"/>
        </w:rPr>
        <w:t xml:space="preserve"> </w:t>
      </w:r>
      <w:r>
        <w:rPr>
          <w:color w:val="484848"/>
          <w:spacing w:val="-3"/>
          <w:w w:val="100"/>
        </w:rPr>
        <w:t>可以指定该监听是添加在</w:t>
      </w:r>
      <w:r>
        <w:rPr>
          <w:color w:val="484848"/>
          <w:spacing w:val="-4"/>
          <w:w w:val="95"/>
        </w:rPr>
        <w:t xml:space="preserve">事件捕获阶段还是事件冒泡阶段，为 </w:t>
      </w:r>
      <w:r>
        <w:rPr>
          <w:color w:val="484848"/>
          <w:w w:val="95"/>
        </w:rPr>
        <w:t>false</w:t>
      </w:r>
      <w:r>
        <w:rPr>
          <w:color w:val="484848"/>
          <w:spacing w:val="2"/>
          <w:w w:val="95"/>
        </w:rPr>
        <w:t xml:space="preserve"> 是事件冒泡，为</w:t>
      </w:r>
      <w:r>
        <w:rPr>
          <w:color w:val="484848"/>
          <w:w w:val="95"/>
        </w:rPr>
        <w:t>true</w:t>
      </w:r>
      <w:r>
        <w:rPr>
          <w:color w:val="484848"/>
          <w:spacing w:val="-5"/>
          <w:w w:val="95"/>
        </w:rPr>
        <w:t xml:space="preserve"> 是事件捕获，并非所有</w:t>
      </w:r>
      <w:r>
        <w:rPr>
          <w:color w:val="484848"/>
          <w:spacing w:val="2"/>
          <w:w w:val="100"/>
        </w:rPr>
        <w:t>的事件都支持冒泡，比如</w:t>
      </w:r>
      <w:r>
        <w:rPr>
          <w:color w:val="484848"/>
          <w:spacing w:val="-1"/>
          <w:w w:val="55"/>
        </w:rPr>
        <w:t>f</w:t>
      </w:r>
      <w:r>
        <w:rPr>
          <w:color w:val="484848"/>
          <w:spacing w:val="-1"/>
          <w:w w:val="88"/>
        </w:rPr>
        <w:t>oc</w:t>
      </w:r>
      <w:r>
        <w:rPr>
          <w:color w:val="484848"/>
          <w:spacing w:val="-1"/>
          <w:w w:val="100"/>
        </w:rPr>
        <w:t>u</w:t>
      </w:r>
      <w:r>
        <w:rPr>
          <w:color w:val="484848"/>
          <w:w w:val="77"/>
        </w:rPr>
        <w:t>s</w:t>
      </w:r>
      <w:r>
        <w:rPr>
          <w:color w:val="484848"/>
          <w:spacing w:val="-3"/>
          <w:w w:val="100"/>
        </w:rPr>
        <w:t>，</w:t>
      </w:r>
      <w:r>
        <w:rPr>
          <w:color w:val="484848"/>
          <w:spacing w:val="-1"/>
          <w:w w:val="100"/>
        </w:rPr>
        <w:t>b</w:t>
      </w:r>
      <w:r>
        <w:rPr>
          <w:color w:val="484848"/>
          <w:spacing w:val="-1"/>
          <w:w w:val="55"/>
        </w:rPr>
        <w:t>l</w:t>
      </w:r>
      <w:r>
        <w:rPr>
          <w:color w:val="484848"/>
          <w:spacing w:val="-1"/>
          <w:w w:val="100"/>
        </w:rPr>
        <w:t>u</w:t>
      </w:r>
      <w:r>
        <w:rPr>
          <w:color w:val="484848"/>
          <w:w w:val="66"/>
        </w:rPr>
        <w:t>r</w:t>
      </w:r>
      <w:r>
        <w:rPr>
          <w:color w:val="484848"/>
          <w:spacing w:val="-54"/>
        </w:rPr>
        <w:t xml:space="preserve"> </w:t>
      </w:r>
      <w:r>
        <w:rPr>
          <w:color w:val="484848"/>
          <w:spacing w:val="-3"/>
          <w:w w:val="100"/>
        </w:rPr>
        <w:t>等等，我们可以通过</w:t>
      </w:r>
      <w:r>
        <w:rPr>
          <w:color w:val="484848"/>
          <w:spacing w:val="-55"/>
        </w:rPr>
        <w:t xml:space="preserve"> </w:t>
      </w:r>
      <w:r>
        <w:rPr>
          <w:color w:val="484848"/>
          <w:spacing w:val="-1"/>
          <w:w w:val="88"/>
        </w:rPr>
        <w:t>eve</w:t>
      </w:r>
      <w:r>
        <w:rPr>
          <w:color w:val="484848"/>
          <w:spacing w:val="-1"/>
          <w:w w:val="100"/>
        </w:rPr>
        <w:t>n</w:t>
      </w:r>
      <w:r>
        <w:rPr>
          <w:color w:val="484848"/>
          <w:spacing w:val="-1"/>
          <w:w w:val="55"/>
        </w:rPr>
        <w:t>t</w:t>
      </w:r>
      <w:r>
        <w:rPr>
          <w:color w:val="484848"/>
          <w:spacing w:val="-1"/>
          <w:w w:val="50"/>
        </w:rPr>
        <w:t>.</w:t>
      </w:r>
      <w:r>
        <w:rPr>
          <w:color w:val="484848"/>
          <w:spacing w:val="-1"/>
          <w:w w:val="100"/>
        </w:rPr>
        <w:t>bubb</w:t>
      </w:r>
      <w:r>
        <w:rPr>
          <w:color w:val="484848"/>
          <w:spacing w:val="-1"/>
          <w:w w:val="55"/>
        </w:rPr>
        <w:t>l</w:t>
      </w:r>
      <w:r>
        <w:rPr>
          <w:color w:val="484848"/>
          <w:spacing w:val="-1"/>
          <w:w w:val="88"/>
        </w:rPr>
        <w:t>e</w:t>
      </w:r>
      <w:r>
        <w:rPr>
          <w:color w:val="484848"/>
          <w:w w:val="77"/>
        </w:rPr>
        <w:t>s</w:t>
      </w:r>
      <w:r>
        <w:rPr>
          <w:color w:val="484848"/>
          <w:spacing w:val="-56"/>
        </w:rPr>
        <w:t xml:space="preserve"> </w:t>
      </w:r>
      <w:r>
        <w:rPr>
          <w:color w:val="484848"/>
          <w:spacing w:val="-2"/>
          <w:w w:val="100"/>
        </w:rPr>
        <w:t>来判断</w:t>
      </w:r>
    </w:p>
    <w:p>
      <w:pPr>
        <w:pStyle w:val="7"/>
        <w:spacing w:line="279" w:lineRule="exact"/>
      </w:pPr>
      <w:r>
        <w:rPr>
          <w:color w:val="484848"/>
        </w:rPr>
        <w:t>事件模型有三个常用方法：</w:t>
      </w:r>
    </w:p>
    <w:p>
      <w:pPr>
        <w:pStyle w:val="7"/>
        <w:spacing w:before="14" w:line="266" w:lineRule="auto"/>
        <w:ind w:right="248"/>
      </w:pPr>
      <w:r>
        <w:rPr>
          <w:color w:val="484848"/>
          <w:spacing w:val="-1"/>
          <w:w w:val="88"/>
        </w:rPr>
        <w:t>eve</w:t>
      </w:r>
      <w:r>
        <w:rPr>
          <w:color w:val="484848"/>
          <w:spacing w:val="-1"/>
          <w:w w:val="100"/>
        </w:rPr>
        <w:t>n</w:t>
      </w:r>
      <w:r>
        <w:rPr>
          <w:color w:val="484848"/>
          <w:spacing w:val="-1"/>
          <w:w w:val="55"/>
        </w:rPr>
        <w:t>t</w:t>
      </w:r>
      <w:r>
        <w:rPr>
          <w:color w:val="484848"/>
          <w:spacing w:val="-1"/>
          <w:w w:val="50"/>
        </w:rPr>
        <w:t>.</w:t>
      </w:r>
      <w:r>
        <w:rPr>
          <w:color w:val="484848"/>
          <w:spacing w:val="-1"/>
          <w:w w:val="77"/>
        </w:rPr>
        <w:t>s</w:t>
      </w:r>
      <w:r>
        <w:rPr>
          <w:color w:val="484848"/>
          <w:spacing w:val="-1"/>
          <w:w w:val="55"/>
        </w:rPr>
        <w:t>t</w:t>
      </w:r>
      <w:r>
        <w:rPr>
          <w:color w:val="484848"/>
          <w:spacing w:val="-1"/>
          <w:w w:val="88"/>
        </w:rPr>
        <w:t>o</w:t>
      </w:r>
      <w:r>
        <w:rPr>
          <w:color w:val="484848"/>
          <w:spacing w:val="-1"/>
          <w:w w:val="100"/>
        </w:rPr>
        <w:t>p</w:t>
      </w:r>
      <w:r>
        <w:rPr>
          <w:color w:val="484848"/>
          <w:spacing w:val="-1"/>
          <w:w w:val="111"/>
        </w:rPr>
        <w:t>P</w:t>
      </w:r>
      <w:r>
        <w:rPr>
          <w:color w:val="484848"/>
          <w:spacing w:val="-1"/>
          <w:w w:val="66"/>
        </w:rPr>
        <w:t>r</w:t>
      </w:r>
      <w:r>
        <w:rPr>
          <w:color w:val="484848"/>
          <w:spacing w:val="-1"/>
          <w:w w:val="88"/>
        </w:rPr>
        <w:t>o</w:t>
      </w:r>
      <w:r>
        <w:rPr>
          <w:color w:val="484848"/>
          <w:spacing w:val="-1"/>
          <w:w w:val="100"/>
        </w:rPr>
        <w:t>p</w:t>
      </w:r>
      <w:r>
        <w:rPr>
          <w:color w:val="484848"/>
          <w:spacing w:val="-1"/>
          <w:w w:val="88"/>
        </w:rPr>
        <w:t>aga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3"/>
          <w:w w:val="100"/>
        </w:rPr>
        <w:t xml:space="preserve">阻止捕获和冒泡阶段中，当前事件的进一步传播， </w:t>
      </w:r>
      <w:r>
        <w:rPr>
          <w:color w:val="484848"/>
          <w:spacing w:val="-1"/>
          <w:w w:val="88"/>
        </w:rPr>
        <w:t>eve</w:t>
      </w:r>
      <w:r>
        <w:rPr>
          <w:color w:val="484848"/>
          <w:spacing w:val="-1"/>
          <w:w w:val="100"/>
        </w:rPr>
        <w:t>n</w:t>
      </w:r>
      <w:r>
        <w:rPr>
          <w:color w:val="484848"/>
          <w:spacing w:val="-1"/>
          <w:w w:val="55"/>
        </w:rPr>
        <w:t>t</w:t>
      </w:r>
      <w:r>
        <w:rPr>
          <w:color w:val="484848"/>
          <w:spacing w:val="-1"/>
          <w:w w:val="50"/>
        </w:rPr>
        <w:t>.</w:t>
      </w:r>
      <w:r>
        <w:rPr>
          <w:color w:val="484848"/>
          <w:spacing w:val="-1"/>
          <w:w w:val="77"/>
        </w:rPr>
        <w:t>s</w:t>
      </w:r>
      <w:r>
        <w:rPr>
          <w:color w:val="484848"/>
          <w:spacing w:val="-1"/>
          <w:w w:val="55"/>
        </w:rPr>
        <w:t>t</w:t>
      </w:r>
      <w:r>
        <w:rPr>
          <w:color w:val="484848"/>
          <w:spacing w:val="-1"/>
          <w:w w:val="88"/>
        </w:rPr>
        <w:t>o</w:t>
      </w:r>
      <w:r>
        <w:rPr>
          <w:color w:val="484848"/>
          <w:spacing w:val="-1"/>
          <w:w w:val="100"/>
        </w:rPr>
        <w:t>p</w:t>
      </w:r>
      <w:r>
        <w:rPr>
          <w:color w:val="484848"/>
          <w:spacing w:val="-1"/>
          <w:w w:val="66"/>
        </w:rPr>
        <w:t>I</w:t>
      </w:r>
      <w:r>
        <w:rPr>
          <w:color w:val="484848"/>
          <w:spacing w:val="-1"/>
          <w:w w:val="144"/>
        </w:rPr>
        <w:t>mm</w:t>
      </w:r>
      <w:r>
        <w:rPr>
          <w:color w:val="484848"/>
          <w:spacing w:val="-1"/>
          <w:w w:val="88"/>
        </w:rPr>
        <w:t>e</w:t>
      </w:r>
      <w:r>
        <w:rPr>
          <w:color w:val="484848"/>
          <w:spacing w:val="-1"/>
          <w:w w:val="100"/>
        </w:rPr>
        <w:t>d</w:t>
      </w:r>
      <w:r>
        <w:rPr>
          <w:color w:val="484848"/>
          <w:spacing w:val="-1"/>
          <w:w w:val="55"/>
        </w:rPr>
        <w:t>i</w:t>
      </w:r>
      <w:r>
        <w:rPr>
          <w:color w:val="484848"/>
          <w:spacing w:val="-1"/>
          <w:w w:val="88"/>
        </w:rPr>
        <w:t>a</w:t>
      </w:r>
      <w:r>
        <w:rPr>
          <w:color w:val="484848"/>
          <w:spacing w:val="-1"/>
          <w:w w:val="55"/>
        </w:rPr>
        <w:t>t</w:t>
      </w:r>
      <w:r>
        <w:rPr>
          <w:color w:val="484848"/>
          <w:spacing w:val="-1"/>
          <w:w w:val="88"/>
        </w:rPr>
        <w:t>e</w:t>
      </w:r>
      <w:r>
        <w:rPr>
          <w:color w:val="484848"/>
          <w:spacing w:val="-1"/>
          <w:w w:val="111"/>
        </w:rPr>
        <w:t>P</w:t>
      </w:r>
      <w:r>
        <w:rPr>
          <w:color w:val="484848"/>
          <w:spacing w:val="-1"/>
          <w:w w:val="66"/>
        </w:rPr>
        <w:t>r</w:t>
      </w:r>
      <w:r>
        <w:rPr>
          <w:color w:val="484848"/>
          <w:spacing w:val="-1"/>
          <w:w w:val="88"/>
        </w:rPr>
        <w:t>o</w:t>
      </w:r>
      <w:r>
        <w:rPr>
          <w:color w:val="484848"/>
          <w:spacing w:val="-1"/>
          <w:w w:val="100"/>
        </w:rPr>
        <w:t>p</w:t>
      </w:r>
      <w:r>
        <w:rPr>
          <w:color w:val="484848"/>
          <w:spacing w:val="-1"/>
          <w:w w:val="88"/>
        </w:rPr>
        <w:t>age</w:t>
      </w:r>
      <w:r>
        <w:rPr>
          <w:color w:val="484848"/>
          <w:spacing w:val="-1"/>
          <w:w w:val="55"/>
        </w:rPr>
        <w:t>ti</w:t>
      </w:r>
      <w:r>
        <w:rPr>
          <w:color w:val="484848"/>
          <w:spacing w:val="-1"/>
          <w:w w:val="88"/>
        </w:rPr>
        <w:t>o</w:t>
      </w:r>
      <w:r>
        <w:rPr>
          <w:color w:val="484848"/>
          <w:spacing w:val="-2"/>
          <w:w w:val="100"/>
        </w:rPr>
        <w:t>n</w:t>
      </w:r>
      <w:r>
        <w:rPr>
          <w:color w:val="484848"/>
          <w:spacing w:val="-3"/>
          <w:w w:val="100"/>
        </w:rPr>
        <w:t xml:space="preserve">，阻止调用相同事件的其他侦听器， </w:t>
      </w:r>
      <w:r>
        <w:rPr>
          <w:color w:val="484848"/>
          <w:spacing w:val="-1"/>
          <w:w w:val="88"/>
        </w:rPr>
        <w:t>eve</w:t>
      </w:r>
      <w:r>
        <w:rPr>
          <w:color w:val="484848"/>
          <w:spacing w:val="-1"/>
          <w:w w:val="100"/>
        </w:rPr>
        <w:t>n</w:t>
      </w:r>
      <w:r>
        <w:rPr>
          <w:color w:val="484848"/>
          <w:spacing w:val="-1"/>
          <w:w w:val="55"/>
        </w:rPr>
        <w:t>t</w:t>
      </w:r>
      <w:r>
        <w:rPr>
          <w:color w:val="484848"/>
          <w:spacing w:val="-1"/>
          <w:w w:val="50"/>
        </w:rPr>
        <w:t>.</w:t>
      </w:r>
      <w:r>
        <w:rPr>
          <w:color w:val="484848"/>
          <w:spacing w:val="-1"/>
          <w:w w:val="100"/>
        </w:rPr>
        <w:t>p</w:t>
      </w:r>
      <w:r>
        <w:rPr>
          <w:color w:val="484848"/>
          <w:spacing w:val="-1"/>
          <w:w w:val="66"/>
        </w:rPr>
        <w:t>r</w:t>
      </w:r>
      <w:r>
        <w:rPr>
          <w:color w:val="484848"/>
          <w:spacing w:val="-1"/>
          <w:w w:val="88"/>
        </w:rPr>
        <w:t>eve</w:t>
      </w:r>
      <w:r>
        <w:rPr>
          <w:color w:val="484848"/>
          <w:spacing w:val="-1"/>
          <w:w w:val="100"/>
        </w:rPr>
        <w:t>n</w:t>
      </w:r>
      <w:r>
        <w:rPr>
          <w:color w:val="484848"/>
          <w:spacing w:val="-1"/>
          <w:w w:val="55"/>
        </w:rPr>
        <w:t>t</w:t>
      </w:r>
      <w:r>
        <w:rPr>
          <w:color w:val="484848"/>
          <w:spacing w:val="-1"/>
          <w:w w:val="133"/>
        </w:rPr>
        <w:t>D</w:t>
      </w:r>
      <w:r>
        <w:rPr>
          <w:color w:val="484848"/>
          <w:spacing w:val="-1"/>
          <w:w w:val="88"/>
        </w:rPr>
        <w:t>e</w:t>
      </w:r>
      <w:r>
        <w:rPr>
          <w:color w:val="484848"/>
          <w:spacing w:val="-1"/>
          <w:w w:val="55"/>
        </w:rPr>
        <w:t>f</w:t>
      </w:r>
      <w:r>
        <w:rPr>
          <w:color w:val="484848"/>
          <w:spacing w:val="-1"/>
          <w:w w:val="88"/>
        </w:rPr>
        <w:t>a</w:t>
      </w:r>
      <w:r>
        <w:rPr>
          <w:color w:val="484848"/>
          <w:spacing w:val="-1"/>
          <w:w w:val="100"/>
        </w:rPr>
        <w:t>u</w:t>
      </w:r>
      <w:r>
        <w:rPr>
          <w:color w:val="484848"/>
          <w:spacing w:val="-1"/>
          <w:w w:val="55"/>
        </w:rPr>
        <w:t>l</w:t>
      </w:r>
      <w:r>
        <w:rPr>
          <w:color w:val="484848"/>
          <w:spacing w:val="-3"/>
          <w:w w:val="55"/>
        </w:rPr>
        <w:t>t</w:t>
      </w:r>
      <w:r>
        <w:rPr>
          <w:color w:val="484848"/>
          <w:spacing w:val="-3"/>
          <w:w w:val="100"/>
        </w:rPr>
        <w:t>，取消该事件</w:t>
      </w:r>
      <w:r>
        <w:rPr>
          <w:color w:val="484848"/>
          <w:spacing w:val="-1"/>
          <w:w w:val="100"/>
        </w:rPr>
        <w:t>（</w:t>
      </w:r>
      <w:r>
        <w:rPr>
          <w:color w:val="484848"/>
          <w:spacing w:val="-3"/>
          <w:w w:val="100"/>
        </w:rPr>
        <w:t xml:space="preserve">假如事件是可取消的）而不停止事件的进一步传播， </w:t>
      </w:r>
      <w:r>
        <w:rPr>
          <w:color w:val="484848"/>
          <w:spacing w:val="-1"/>
          <w:w w:val="88"/>
        </w:rPr>
        <w:t>eve</w:t>
      </w:r>
      <w:r>
        <w:rPr>
          <w:color w:val="484848"/>
          <w:spacing w:val="-1"/>
          <w:w w:val="100"/>
        </w:rPr>
        <w:t>n</w:t>
      </w:r>
      <w:r>
        <w:rPr>
          <w:color w:val="484848"/>
          <w:spacing w:val="-1"/>
          <w:w w:val="55"/>
        </w:rPr>
        <w:t>t</w:t>
      </w:r>
      <w:r>
        <w:rPr>
          <w:color w:val="484848"/>
          <w:spacing w:val="-1"/>
          <w:w w:val="50"/>
        </w:rPr>
        <w:t>.</w:t>
      </w:r>
      <w:r>
        <w:rPr>
          <w:color w:val="484848"/>
          <w:spacing w:val="-1"/>
          <w:w w:val="55"/>
        </w:rPr>
        <w:t>t</w:t>
      </w:r>
      <w:r>
        <w:rPr>
          <w:color w:val="484848"/>
          <w:spacing w:val="-1"/>
          <w:w w:val="88"/>
        </w:rPr>
        <w:t>a</w:t>
      </w:r>
      <w:r>
        <w:rPr>
          <w:color w:val="484848"/>
          <w:spacing w:val="-1"/>
          <w:w w:val="66"/>
        </w:rPr>
        <w:t>r</w:t>
      </w:r>
      <w:r>
        <w:rPr>
          <w:color w:val="484848"/>
          <w:spacing w:val="-1"/>
          <w:w w:val="88"/>
        </w:rPr>
        <w:t>ge</w:t>
      </w:r>
      <w:r>
        <w:rPr>
          <w:color w:val="484848"/>
          <w:spacing w:val="-3"/>
          <w:w w:val="55"/>
        </w:rPr>
        <w:t>t</w:t>
      </w:r>
      <w:r>
        <w:rPr>
          <w:color w:val="484848"/>
          <w:spacing w:val="-3"/>
          <w:w w:val="100"/>
        </w:rPr>
        <w:t>：指向触发事件的元素，在事件冒泡过程中这个值不变</w:t>
      </w:r>
    </w:p>
    <w:p>
      <w:pPr>
        <w:pStyle w:val="7"/>
        <w:spacing w:line="266" w:lineRule="auto"/>
        <w:ind w:right="337"/>
      </w:pPr>
      <w:r>
        <w:rPr>
          <w:color w:val="484848"/>
          <w:spacing w:val="-1"/>
          <w:w w:val="88"/>
        </w:rPr>
        <w:t>eve</w:t>
      </w:r>
      <w:r>
        <w:rPr>
          <w:color w:val="484848"/>
          <w:spacing w:val="-1"/>
          <w:w w:val="100"/>
        </w:rPr>
        <w:t>n</w:t>
      </w:r>
      <w:r>
        <w:rPr>
          <w:color w:val="484848"/>
          <w:spacing w:val="-1"/>
          <w:w w:val="55"/>
        </w:rPr>
        <w:t>t</w:t>
      </w:r>
      <w:r>
        <w:rPr>
          <w:color w:val="484848"/>
          <w:spacing w:val="-1"/>
          <w:w w:val="50"/>
        </w:rPr>
        <w:t>.</w:t>
      </w:r>
      <w:r>
        <w:rPr>
          <w:color w:val="484848"/>
          <w:spacing w:val="-1"/>
          <w:w w:val="88"/>
        </w:rPr>
        <w:t>c</w:t>
      </w:r>
      <w:r>
        <w:rPr>
          <w:color w:val="484848"/>
          <w:spacing w:val="-1"/>
          <w:w w:val="100"/>
        </w:rPr>
        <w:t>u</w:t>
      </w:r>
      <w:r>
        <w:rPr>
          <w:color w:val="484848"/>
          <w:spacing w:val="-1"/>
          <w:w w:val="66"/>
        </w:rPr>
        <w:t>rr</w:t>
      </w:r>
      <w:r>
        <w:rPr>
          <w:color w:val="484848"/>
          <w:spacing w:val="-1"/>
          <w:w w:val="88"/>
        </w:rPr>
        <w:t>e</w:t>
      </w:r>
      <w:r>
        <w:rPr>
          <w:color w:val="484848"/>
          <w:spacing w:val="-1"/>
          <w:w w:val="100"/>
        </w:rPr>
        <w:t>n</w:t>
      </w:r>
      <w:r>
        <w:rPr>
          <w:color w:val="484848"/>
          <w:spacing w:val="-1"/>
          <w:w w:val="55"/>
        </w:rPr>
        <w:t>t</w:t>
      </w:r>
      <w:r>
        <w:rPr>
          <w:color w:val="484848"/>
          <w:spacing w:val="-1"/>
          <w:w w:val="111"/>
        </w:rPr>
        <w:t>T</w:t>
      </w:r>
      <w:r>
        <w:rPr>
          <w:color w:val="484848"/>
          <w:spacing w:val="-1"/>
          <w:w w:val="88"/>
        </w:rPr>
        <w:t>a</w:t>
      </w:r>
      <w:r>
        <w:rPr>
          <w:color w:val="484848"/>
          <w:spacing w:val="-1"/>
          <w:w w:val="66"/>
        </w:rPr>
        <w:t>r</w:t>
      </w:r>
      <w:r>
        <w:rPr>
          <w:color w:val="484848"/>
          <w:spacing w:val="-1"/>
          <w:w w:val="88"/>
        </w:rPr>
        <w:t>ge</w:t>
      </w:r>
      <w:r>
        <w:rPr>
          <w:color w:val="484848"/>
          <w:w w:val="55"/>
        </w:rPr>
        <w:t>t</w:t>
      </w:r>
      <w:r>
        <w:rPr>
          <w:color w:val="484848"/>
          <w:spacing w:val="-56"/>
        </w:rPr>
        <w:t xml:space="preserve"> </w:t>
      </w:r>
      <w:r>
        <w:rPr>
          <w:color w:val="484848"/>
          <w:w w:val="109"/>
        </w:rPr>
        <w:t>=</w:t>
      </w:r>
      <w:r>
        <w:rPr>
          <w:color w:val="484848"/>
          <w:spacing w:val="-59"/>
        </w:rPr>
        <w:t xml:space="preserve"> </w:t>
      </w:r>
      <w:r>
        <w:rPr>
          <w:color w:val="484848"/>
          <w:spacing w:val="-1"/>
          <w:w w:val="55"/>
        </w:rPr>
        <w:t>t</w:t>
      </w:r>
      <w:r>
        <w:rPr>
          <w:color w:val="484848"/>
          <w:spacing w:val="-1"/>
          <w:w w:val="100"/>
        </w:rPr>
        <w:t>h</w:t>
      </w:r>
      <w:r>
        <w:rPr>
          <w:color w:val="484848"/>
          <w:spacing w:val="-1"/>
          <w:w w:val="55"/>
        </w:rPr>
        <w:t>i</w:t>
      </w:r>
      <w:r>
        <w:rPr>
          <w:color w:val="484848"/>
          <w:spacing w:val="-1"/>
          <w:w w:val="77"/>
        </w:rPr>
        <w:t>s</w:t>
      </w:r>
      <w:r>
        <w:rPr>
          <w:color w:val="484848"/>
          <w:spacing w:val="-3"/>
          <w:w w:val="100"/>
        </w:rPr>
        <w:t>，时间帮顶的当前元素，只有被点击时目标元素的</w:t>
      </w:r>
      <w:r>
        <w:rPr>
          <w:color w:val="484848"/>
          <w:spacing w:val="-1"/>
          <w:w w:val="55"/>
        </w:rPr>
        <w:t>t</w:t>
      </w:r>
      <w:r>
        <w:rPr>
          <w:color w:val="484848"/>
          <w:spacing w:val="-1"/>
          <w:w w:val="88"/>
        </w:rPr>
        <w:t>a</w:t>
      </w:r>
      <w:r>
        <w:rPr>
          <w:color w:val="484848"/>
          <w:spacing w:val="-1"/>
          <w:w w:val="66"/>
        </w:rPr>
        <w:t>r</w:t>
      </w:r>
      <w:r>
        <w:rPr>
          <w:color w:val="484848"/>
          <w:spacing w:val="-1"/>
          <w:w w:val="88"/>
        </w:rPr>
        <w:t>ge</w:t>
      </w:r>
      <w:r>
        <w:rPr>
          <w:color w:val="484848"/>
          <w:w w:val="55"/>
        </w:rPr>
        <w:t>t</w:t>
      </w:r>
      <w:r>
        <w:rPr>
          <w:color w:val="484848"/>
          <w:spacing w:val="-54"/>
        </w:rPr>
        <w:t xml:space="preserve"> </w:t>
      </w:r>
      <w:r>
        <w:rPr>
          <w:color w:val="484848"/>
          <w:spacing w:val="-2"/>
          <w:w w:val="100"/>
        </w:rPr>
        <w:t>才会等</w:t>
      </w:r>
      <w:r>
        <w:rPr>
          <w:color w:val="484848"/>
          <w:spacing w:val="55"/>
          <w:w w:val="100"/>
        </w:rPr>
        <w:t>于</w:t>
      </w:r>
      <w:r>
        <w:rPr>
          <w:color w:val="484848"/>
          <w:spacing w:val="-1"/>
          <w:w w:val="88"/>
        </w:rPr>
        <w:t>c</w:t>
      </w:r>
      <w:r>
        <w:rPr>
          <w:color w:val="484848"/>
          <w:spacing w:val="-1"/>
          <w:w w:val="100"/>
        </w:rPr>
        <w:t>u</w:t>
      </w:r>
      <w:r>
        <w:rPr>
          <w:color w:val="484848"/>
          <w:spacing w:val="-1"/>
          <w:w w:val="66"/>
        </w:rPr>
        <w:t>rr</w:t>
      </w:r>
      <w:r>
        <w:rPr>
          <w:color w:val="484848"/>
          <w:spacing w:val="-1"/>
          <w:w w:val="88"/>
        </w:rPr>
        <w:t>e</w:t>
      </w:r>
      <w:r>
        <w:rPr>
          <w:color w:val="484848"/>
          <w:spacing w:val="-1"/>
          <w:w w:val="100"/>
        </w:rPr>
        <w:t>n</w:t>
      </w:r>
      <w:r>
        <w:rPr>
          <w:color w:val="484848"/>
          <w:spacing w:val="-1"/>
          <w:w w:val="55"/>
        </w:rPr>
        <w:t>t</w:t>
      </w:r>
      <w:r>
        <w:rPr>
          <w:color w:val="484848"/>
          <w:spacing w:val="-1"/>
          <w:w w:val="111"/>
        </w:rPr>
        <w:t>T</w:t>
      </w:r>
      <w:r>
        <w:rPr>
          <w:color w:val="484848"/>
          <w:spacing w:val="-1"/>
          <w:w w:val="88"/>
        </w:rPr>
        <w:t>a</w:t>
      </w:r>
      <w:r>
        <w:rPr>
          <w:color w:val="484848"/>
          <w:spacing w:val="-1"/>
          <w:w w:val="66"/>
        </w:rPr>
        <w:t>r</w:t>
      </w:r>
      <w:r>
        <w:rPr>
          <w:color w:val="484848"/>
          <w:spacing w:val="-1"/>
          <w:w w:val="88"/>
        </w:rPr>
        <w:t>ge</w:t>
      </w:r>
      <w:r>
        <w:rPr>
          <w:color w:val="484848"/>
          <w:spacing w:val="-3"/>
          <w:w w:val="55"/>
        </w:rPr>
        <w:t>t</w:t>
      </w:r>
      <w:r>
        <w:rPr>
          <w:color w:val="484848"/>
          <w:w w:val="100"/>
        </w:rPr>
        <w:t>，</w:t>
      </w:r>
    </w:p>
    <w:p>
      <w:pPr>
        <w:pStyle w:val="7"/>
        <w:spacing w:line="266" w:lineRule="auto"/>
        <w:ind w:right="228"/>
      </w:pPr>
      <w:r>
        <w:rPr>
          <w:color w:val="484848"/>
          <w:spacing w:val="-6"/>
        </w:rPr>
        <w:t xml:space="preserve">最后，对于执行顺序的问题，如果 </w:t>
      </w:r>
      <w:r>
        <w:rPr>
          <w:color w:val="484848"/>
          <w:w w:val="125"/>
        </w:rPr>
        <w:t>DOM</w:t>
      </w:r>
      <w:r>
        <w:rPr>
          <w:color w:val="484848"/>
          <w:spacing w:val="-71"/>
          <w:w w:val="125"/>
        </w:rPr>
        <w:t xml:space="preserve"> </w:t>
      </w:r>
      <w:r>
        <w:rPr>
          <w:color w:val="484848"/>
          <w:spacing w:val="-3"/>
        </w:rPr>
        <w:t>节点同时绑定了两个事件监听函数，一个用于</w:t>
      </w:r>
      <w:r>
        <w:rPr>
          <w:color w:val="484848"/>
          <w:spacing w:val="-14"/>
        </w:rPr>
        <w:t xml:space="preserve">捕获，一个用于冒泡，那么两个事件的执行顺序真的是先捕获在冒泡吗，答案是否定的， </w:t>
      </w:r>
      <w:r>
        <w:rPr>
          <w:color w:val="484848"/>
          <w:spacing w:val="-5"/>
        </w:rPr>
        <w:t>绑定在被点击元素的事件是按照代码添加顺序执行的，其他函数是先捕获再冒泡</w:t>
      </w:r>
    </w:p>
    <w:p>
      <w:pPr>
        <w:pStyle w:val="7"/>
        <w:ind w:left="0"/>
      </w:pPr>
    </w:p>
    <w:p>
      <w:pPr>
        <w:pStyle w:val="7"/>
        <w:spacing w:before="3"/>
        <w:ind w:left="0"/>
        <w:rPr>
          <w:sz w:val="16"/>
        </w:rPr>
      </w:pPr>
    </w:p>
    <w:p>
      <w:pPr>
        <w:pStyle w:val="4"/>
        <w:numPr>
          <w:ilvl w:val="2"/>
          <w:numId w:val="50"/>
        </w:numPr>
        <w:tabs>
          <w:tab w:val="left" w:pos="879"/>
          <w:tab w:val="left" w:pos="880"/>
        </w:tabs>
        <w:spacing w:before="1" w:after="0" w:line="240" w:lineRule="auto"/>
        <w:ind w:left="880" w:right="0" w:hanging="360"/>
        <w:jc w:val="left"/>
      </w:pPr>
      <w:r>
        <w:rPr>
          <w:color w:val="484848"/>
          <w:spacing w:val="8"/>
        </w:rPr>
        <w:t>平时是怎么调试</w:t>
      </w:r>
      <w:r>
        <w:rPr>
          <w:color w:val="484848"/>
        </w:rPr>
        <w:t>JS 的</w:t>
      </w:r>
    </w:p>
    <w:p>
      <w:pPr>
        <w:pStyle w:val="6"/>
        <w:spacing w:before="170"/>
      </w:pPr>
      <w:r>
        <w:rPr>
          <w:color w:val="484848"/>
        </w:rPr>
        <w:t>参考回答：</w:t>
      </w:r>
    </w:p>
    <w:p>
      <w:pPr>
        <w:pStyle w:val="7"/>
        <w:spacing w:line="272" w:lineRule="exact"/>
      </w:pPr>
      <w:r>
        <w:rPr>
          <w:color w:val="484848"/>
          <w:spacing w:val="17"/>
          <w:w w:val="100"/>
        </w:rPr>
        <w:t>一般用</w:t>
      </w:r>
      <w:r>
        <w:rPr>
          <w:color w:val="484848"/>
          <w:spacing w:val="-1"/>
          <w:w w:val="122"/>
        </w:rPr>
        <w:t>C</w:t>
      </w:r>
      <w:r>
        <w:rPr>
          <w:color w:val="484848"/>
          <w:spacing w:val="-1"/>
          <w:w w:val="100"/>
        </w:rPr>
        <w:t>h</w:t>
      </w:r>
      <w:r>
        <w:rPr>
          <w:color w:val="484848"/>
          <w:spacing w:val="-1"/>
          <w:w w:val="66"/>
        </w:rPr>
        <w:t>r</w:t>
      </w:r>
      <w:r>
        <w:rPr>
          <w:color w:val="484848"/>
          <w:spacing w:val="-1"/>
          <w:w w:val="88"/>
        </w:rPr>
        <w:t>o</w:t>
      </w:r>
      <w:r>
        <w:rPr>
          <w:color w:val="484848"/>
          <w:spacing w:val="-1"/>
          <w:w w:val="144"/>
        </w:rPr>
        <w:t>m</w:t>
      </w:r>
      <w:r>
        <w:rPr>
          <w:color w:val="484848"/>
          <w:w w:val="88"/>
        </w:rPr>
        <w:t>e</w:t>
      </w:r>
      <w:r>
        <w:rPr>
          <w:color w:val="484848"/>
          <w:spacing w:val="-55"/>
        </w:rPr>
        <w:t xml:space="preserve"> </w:t>
      </w:r>
      <w:r>
        <w:rPr>
          <w:color w:val="484848"/>
          <w:spacing w:val="-3"/>
          <w:w w:val="100"/>
        </w:rPr>
        <w:t>自带的控制台</w:t>
      </w:r>
    </w:p>
    <w:p>
      <w:pPr>
        <w:pStyle w:val="7"/>
        <w:ind w:left="0"/>
      </w:pPr>
    </w:p>
    <w:p>
      <w:pPr>
        <w:pStyle w:val="7"/>
        <w:spacing w:before="6"/>
        <w:ind w:left="0"/>
        <w:rPr>
          <w:sz w:val="26"/>
        </w:rPr>
      </w:pPr>
    </w:p>
    <w:p>
      <w:pPr>
        <w:pStyle w:val="4"/>
        <w:numPr>
          <w:ilvl w:val="2"/>
          <w:numId w:val="50"/>
        </w:numPr>
        <w:tabs>
          <w:tab w:val="left" w:pos="880"/>
        </w:tabs>
        <w:spacing w:before="0" w:after="0" w:line="170" w:lineRule="auto"/>
        <w:ind w:left="880" w:right="481" w:hanging="360"/>
        <w:jc w:val="both"/>
      </w:pPr>
      <w:r>
        <w:rPr>
          <w:color w:val="484848"/>
          <w:w w:val="95"/>
        </w:rPr>
        <w:t>JS 的基本数据类型有哪些，基本数据类型和引用数据类型的区别，NaN 是什么的缩写，JS</w:t>
      </w:r>
      <w:r>
        <w:rPr>
          <w:color w:val="484848"/>
          <w:spacing w:val="-4"/>
          <w:w w:val="95"/>
        </w:rPr>
        <w:t xml:space="preserve"> 的作用域类型，</w:t>
      </w:r>
      <w:r>
        <w:rPr>
          <w:color w:val="484848"/>
          <w:w w:val="95"/>
        </w:rPr>
        <w:t>undefined==null</w:t>
      </w:r>
      <w:r>
        <w:rPr>
          <w:color w:val="484848"/>
          <w:spacing w:val="-5"/>
          <w:w w:val="95"/>
        </w:rPr>
        <w:t xml:space="preserve"> 返回的结果是什么， </w:t>
      </w:r>
      <w:r>
        <w:rPr>
          <w:color w:val="484848"/>
        </w:rPr>
        <w:t>undefined</w:t>
      </w:r>
      <w:r>
        <w:rPr>
          <w:color w:val="484848"/>
          <w:spacing w:val="-7"/>
        </w:rPr>
        <w:t xml:space="preserve"> 与 </w:t>
      </w:r>
      <w:r>
        <w:rPr>
          <w:color w:val="484848"/>
        </w:rPr>
        <w:t>null</w:t>
      </w:r>
      <w:r>
        <w:rPr>
          <w:color w:val="484848"/>
          <w:spacing w:val="-3"/>
        </w:rPr>
        <w:t xml:space="preserve"> 的区别在哪，写一个函数判断变量类型</w:t>
      </w:r>
    </w:p>
    <w:p>
      <w:pPr>
        <w:spacing w:after="0" w:line="170" w:lineRule="auto"/>
        <w:jc w:val="both"/>
        <w:sectPr>
          <w:pgSz w:w="11910" w:h="16840"/>
          <w:pgMar w:top="1380" w:right="1460" w:bottom="1460" w:left="1640" w:header="0" w:footer="963" w:gutter="0"/>
        </w:sectPr>
      </w:pPr>
    </w:p>
    <w:p>
      <w:pPr>
        <w:pStyle w:val="6"/>
        <w:spacing w:before="0" w:line="373" w:lineRule="exact"/>
      </w:pPr>
      <w:r>
        <w:rPr>
          <w:color w:val="484848"/>
        </w:rPr>
        <w:t>参考回答：</w:t>
      </w:r>
    </w:p>
    <w:p>
      <w:pPr>
        <w:pStyle w:val="7"/>
        <w:spacing w:line="266" w:lineRule="auto"/>
        <w:ind w:right="337"/>
      </w:pPr>
      <w:r>
        <w:rPr>
          <w:color w:val="484848"/>
          <w:spacing w:val="-1"/>
          <w:w w:val="77"/>
        </w:rPr>
        <w:t>J</w:t>
      </w:r>
      <w:r>
        <w:rPr>
          <w:color w:val="484848"/>
          <w:w w:val="100"/>
        </w:rPr>
        <w:t>S</w:t>
      </w:r>
      <w:r>
        <w:rPr>
          <w:color w:val="484848"/>
          <w:spacing w:val="-57"/>
        </w:rPr>
        <w:t xml:space="preserve"> </w:t>
      </w:r>
      <w:r>
        <w:rPr>
          <w:color w:val="484848"/>
          <w:spacing w:val="-9"/>
          <w:w w:val="100"/>
        </w:rPr>
        <w:t>的基本数据类型有字符串，数字，布尔，数组，对象，</w:t>
      </w:r>
      <w:r>
        <w:rPr>
          <w:color w:val="484848"/>
          <w:spacing w:val="-1"/>
          <w:w w:val="133"/>
        </w:rPr>
        <w:t>N</w:t>
      </w:r>
      <w:r>
        <w:rPr>
          <w:color w:val="484848"/>
          <w:spacing w:val="-1"/>
          <w:w w:val="100"/>
        </w:rPr>
        <w:t>u</w:t>
      </w:r>
      <w:r>
        <w:rPr>
          <w:color w:val="484848"/>
          <w:spacing w:val="-1"/>
          <w:w w:val="55"/>
        </w:rPr>
        <w:t>l</w:t>
      </w:r>
      <w:r>
        <w:rPr>
          <w:color w:val="484848"/>
          <w:spacing w:val="-2"/>
          <w:w w:val="55"/>
        </w:rPr>
        <w:t>l</w:t>
      </w:r>
      <w:r>
        <w:rPr>
          <w:color w:val="484848"/>
          <w:spacing w:val="-17"/>
          <w:w w:val="100"/>
        </w:rPr>
        <w:t>，</w:t>
      </w:r>
      <w:r>
        <w:rPr>
          <w:color w:val="484848"/>
          <w:spacing w:val="-1"/>
          <w:w w:val="133"/>
        </w:rPr>
        <w:t>U</w:t>
      </w:r>
      <w:r>
        <w:rPr>
          <w:color w:val="484848"/>
          <w:spacing w:val="-1"/>
          <w:w w:val="100"/>
        </w:rPr>
        <w:t>nd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spacing w:val="-1"/>
          <w:w w:val="100"/>
        </w:rPr>
        <w:t>d</w:t>
      </w:r>
      <w:r>
        <w:rPr>
          <w:color w:val="484848"/>
          <w:w w:val="50"/>
        </w:rPr>
        <w:t>,</w:t>
      </w:r>
      <w:r>
        <w:rPr>
          <w:color w:val="484848"/>
          <w:spacing w:val="-3"/>
          <w:w w:val="100"/>
        </w:rPr>
        <w:t>基本数据类型</w:t>
      </w:r>
      <w:r>
        <w:rPr>
          <w:color w:val="484848"/>
          <w:spacing w:val="-3"/>
        </w:rPr>
        <w:t>是按值访问的，也就是说我们可以操作保存在变量中的实际的值，</w:t>
      </w:r>
    </w:p>
    <w:p>
      <w:pPr>
        <w:pStyle w:val="7"/>
        <w:spacing w:line="280" w:lineRule="exact"/>
      </w:pPr>
      <w:r>
        <w:rPr>
          <w:color w:val="484848"/>
        </w:rPr>
        <w:t>基本数据类型和引用数据类型的区别如下：</w:t>
      </w:r>
    </w:p>
    <w:p>
      <w:pPr>
        <w:pStyle w:val="7"/>
        <w:spacing w:before="20" w:line="266" w:lineRule="auto"/>
        <w:ind w:right="337"/>
        <w:jc w:val="both"/>
      </w:pPr>
      <w:r>
        <w:rPr>
          <w:color w:val="484848"/>
          <w:spacing w:val="-6"/>
        </w:rPr>
        <w:t>基本数据类型的值是不可变的，任何方法都无法改变一个基本类型的值，当这个变量重新赋值后看起来变量的值是改变了，但是这里变量名只是指向变量的一个指针，所以改</w:t>
      </w:r>
      <w:r>
        <w:rPr>
          <w:color w:val="484848"/>
          <w:spacing w:val="-3"/>
        </w:rPr>
        <w:t>变的是指针的指向改变，该变量是不变的，但是引用类型可以改变</w:t>
      </w:r>
    </w:p>
    <w:p>
      <w:pPr>
        <w:pStyle w:val="7"/>
        <w:spacing w:line="279" w:lineRule="exact"/>
      </w:pPr>
      <w:r>
        <w:rPr>
          <w:color w:val="484848"/>
        </w:rPr>
        <w:t>基本数据类型不可以添加属性和方法，但是引用类型可以</w:t>
      </w:r>
    </w:p>
    <w:p>
      <w:pPr>
        <w:pStyle w:val="7"/>
        <w:spacing w:before="30" w:line="266" w:lineRule="auto"/>
        <w:ind w:right="337"/>
        <w:jc w:val="both"/>
      </w:pPr>
      <w:r>
        <w:rPr>
          <w:color w:val="484848"/>
          <w:spacing w:val="-6"/>
        </w:rPr>
        <w:t>基本数据类型的赋值是简单赋值，如果从一个变量向另一个变量赋值基本类型的值，会在变量对象上创建一个新值，然后把该值复制到为新变量分配的位置上，引用数据类型</w:t>
      </w:r>
      <w:r>
        <w:rPr>
          <w:color w:val="484848"/>
          <w:spacing w:val="-3"/>
        </w:rPr>
        <w:t>的赋值是对象引用，</w:t>
      </w:r>
    </w:p>
    <w:p>
      <w:pPr>
        <w:pStyle w:val="7"/>
        <w:spacing w:line="266" w:lineRule="auto"/>
        <w:ind w:right="337"/>
      </w:pPr>
      <w:r>
        <w:rPr>
          <w:color w:val="484848"/>
          <w:spacing w:val="-6"/>
        </w:rPr>
        <w:t>基本数据类型的比较是值的比较，引用类型的比较是引用的比较，比较对象的内存地址</w:t>
      </w:r>
      <w:r>
        <w:rPr>
          <w:color w:val="484848"/>
          <w:spacing w:val="-3"/>
        </w:rPr>
        <w:t>是否相同</w:t>
      </w:r>
    </w:p>
    <w:p>
      <w:pPr>
        <w:pStyle w:val="7"/>
        <w:spacing w:line="280" w:lineRule="exact"/>
      </w:pPr>
      <w:r>
        <w:rPr>
          <w:color w:val="484848"/>
        </w:rPr>
        <w:t>基本数据类型是存放在栈区的，引用数据类型同事保存在栈区和堆区</w:t>
      </w:r>
    </w:p>
    <w:p>
      <w:pPr>
        <w:pStyle w:val="7"/>
        <w:spacing w:before="27" w:line="266" w:lineRule="auto"/>
        <w:ind w:right="337"/>
      </w:pPr>
      <w:r>
        <w:rPr>
          <w:color w:val="484848"/>
        </w:rPr>
        <w:t>NaN</w:t>
      </w:r>
      <w:r>
        <w:rPr>
          <w:color w:val="484848"/>
          <w:spacing w:val="10"/>
        </w:rPr>
        <w:t xml:space="preserve"> 是</w:t>
      </w:r>
      <w:r>
        <w:rPr>
          <w:color w:val="484848"/>
        </w:rPr>
        <w:t>JS</w:t>
      </w:r>
      <w:r>
        <w:rPr>
          <w:color w:val="484848"/>
          <w:spacing w:val="-7"/>
        </w:rPr>
        <w:t xml:space="preserve"> 中的特殊值，表示非数字，</w:t>
      </w:r>
      <w:r>
        <w:rPr>
          <w:color w:val="484848"/>
        </w:rPr>
        <w:t>NaN</w:t>
      </w:r>
      <w:r>
        <w:rPr>
          <w:color w:val="484848"/>
          <w:spacing w:val="-7"/>
        </w:rPr>
        <w:t xml:space="preserve"> 不是数字，但是他的数据类型是数字，它不</w:t>
      </w:r>
      <w:r>
        <w:rPr>
          <w:color w:val="484848"/>
          <w:spacing w:val="-9"/>
          <w:w w:val="100"/>
        </w:rPr>
        <w:t>等于任何值，包括自身，在布尔运算时被当做</w:t>
      </w:r>
      <w:r>
        <w:rPr>
          <w:color w:val="484848"/>
          <w:spacing w:val="-9"/>
        </w:rPr>
        <w:t xml:space="preserve"> </w:t>
      </w:r>
      <w:r>
        <w:rPr>
          <w:color w:val="484848"/>
          <w:spacing w:val="-1"/>
          <w:w w:val="55"/>
        </w:rPr>
        <w:t>f</w:t>
      </w:r>
      <w:r>
        <w:rPr>
          <w:color w:val="484848"/>
          <w:spacing w:val="-1"/>
          <w:w w:val="88"/>
        </w:rPr>
        <w:t>a</w:t>
      </w:r>
      <w:r>
        <w:rPr>
          <w:color w:val="484848"/>
          <w:spacing w:val="-1"/>
          <w:w w:val="55"/>
        </w:rPr>
        <w:t>l</w:t>
      </w:r>
      <w:r>
        <w:rPr>
          <w:color w:val="484848"/>
          <w:spacing w:val="-1"/>
          <w:w w:val="77"/>
        </w:rPr>
        <w:t>s</w:t>
      </w:r>
      <w:r>
        <w:rPr>
          <w:color w:val="484848"/>
          <w:spacing w:val="-1"/>
          <w:w w:val="88"/>
        </w:rPr>
        <w:t>e</w:t>
      </w:r>
      <w:r>
        <w:rPr>
          <w:color w:val="484848"/>
          <w:spacing w:val="-25"/>
          <w:w w:val="100"/>
        </w:rPr>
        <w:t>，</w:t>
      </w:r>
      <w:r>
        <w:rPr>
          <w:color w:val="484848"/>
          <w:spacing w:val="-1"/>
          <w:w w:val="133"/>
        </w:rPr>
        <w:t>N</w:t>
      </w:r>
      <w:r>
        <w:rPr>
          <w:color w:val="484848"/>
          <w:spacing w:val="-1"/>
          <w:w w:val="88"/>
        </w:rPr>
        <w:t>a</w:t>
      </w:r>
      <w:r>
        <w:rPr>
          <w:color w:val="484848"/>
          <w:w w:val="133"/>
        </w:rPr>
        <w:t>N</w:t>
      </w:r>
      <w:r>
        <w:rPr>
          <w:color w:val="484848"/>
          <w:spacing w:val="-56"/>
        </w:rPr>
        <w:t xml:space="preserve"> </w:t>
      </w:r>
      <w:r>
        <w:rPr>
          <w:color w:val="484848"/>
          <w:spacing w:val="-3"/>
          <w:w w:val="100"/>
        </w:rPr>
        <w:t xml:space="preserve">与任何数运算得到的结果都是 </w:t>
      </w:r>
      <w:r>
        <w:rPr>
          <w:color w:val="484848"/>
          <w:spacing w:val="-3"/>
        </w:rPr>
        <w:t>NaN，党员算失败或者运算无法返回正确的数值的就会返回</w:t>
      </w:r>
      <w:r>
        <w:rPr>
          <w:color w:val="484848"/>
        </w:rPr>
        <w:t>NaN</w:t>
      </w:r>
      <w:r>
        <w:rPr>
          <w:color w:val="484848"/>
          <w:spacing w:val="-3"/>
        </w:rPr>
        <w:t>，一些数学函数的运算</w:t>
      </w:r>
      <w:r>
        <w:rPr>
          <w:color w:val="484848"/>
          <w:spacing w:val="6"/>
        </w:rPr>
        <w:t>结果也会出现</w:t>
      </w:r>
      <w:r>
        <w:rPr>
          <w:color w:val="484848"/>
        </w:rPr>
        <w:t>NaN</w:t>
      </w:r>
      <w:r>
        <w:rPr>
          <w:color w:val="484848"/>
          <w:spacing w:val="-59"/>
        </w:rPr>
        <w:t xml:space="preserve"> </w:t>
      </w:r>
      <w:r>
        <w:rPr>
          <w:color w:val="484848"/>
          <w:w w:val="90"/>
        </w:rPr>
        <w:t>,</w:t>
      </w:r>
    </w:p>
    <w:p>
      <w:pPr>
        <w:pStyle w:val="7"/>
        <w:spacing w:line="278" w:lineRule="exact"/>
      </w:pPr>
      <w:r>
        <w:rPr>
          <w:color w:val="484848"/>
        </w:rPr>
        <w:t>JS</w:t>
      </w:r>
      <w:r>
        <w:rPr>
          <w:color w:val="484848"/>
          <w:spacing w:val="-12"/>
        </w:rPr>
        <w:t xml:space="preserve"> 的作用域类型：</w:t>
      </w:r>
    </w:p>
    <w:p>
      <w:pPr>
        <w:pStyle w:val="7"/>
        <w:spacing w:before="31" w:line="266" w:lineRule="auto"/>
        <w:ind w:right="419"/>
      </w:pPr>
      <w:r>
        <w:rPr>
          <w:color w:val="484848"/>
        </w:rPr>
        <w:t>一般认为的作用域是词法作用域，此外JS</w:t>
      </w:r>
      <w:r>
        <w:rPr>
          <w:color w:val="484848"/>
          <w:spacing w:val="-10"/>
        </w:rPr>
        <w:t xml:space="preserve"> 还提供了一些动态改变作用域的方法，常见</w:t>
      </w:r>
      <w:r>
        <w:rPr>
          <w:color w:val="484848"/>
          <w:spacing w:val="-4"/>
        </w:rPr>
        <w:t>的作用域类型有：</w:t>
      </w:r>
    </w:p>
    <w:p>
      <w:pPr>
        <w:pStyle w:val="7"/>
        <w:spacing w:line="266" w:lineRule="auto"/>
        <w:ind w:right="337"/>
      </w:pPr>
      <w:r>
        <w:rPr>
          <w:color w:val="484848"/>
          <w:spacing w:val="-8"/>
        </w:rPr>
        <w:t>函数作用域，如果在函数内部我们给未定义的一个变量赋值，这个变量会转变成为一个</w:t>
      </w:r>
      <w:r>
        <w:rPr>
          <w:color w:val="484848"/>
          <w:spacing w:val="-3"/>
        </w:rPr>
        <w:t>全局变量，</w:t>
      </w:r>
    </w:p>
    <w:p>
      <w:pPr>
        <w:pStyle w:val="7"/>
        <w:spacing w:line="266" w:lineRule="auto"/>
        <w:ind w:right="4537"/>
      </w:pPr>
      <w:r>
        <w:rPr>
          <w:color w:val="484848"/>
          <w:w w:val="95"/>
        </w:rPr>
        <w:t xml:space="preserve">块作用域：块作用域吧标识符限制在{}中， </w:t>
      </w:r>
      <w:r>
        <w:rPr>
          <w:color w:val="484848"/>
        </w:rPr>
        <w:t>改变函数作用域的方法：</w:t>
      </w:r>
    </w:p>
    <w:p>
      <w:pPr>
        <w:pStyle w:val="7"/>
        <w:spacing w:line="266" w:lineRule="auto"/>
        <w:ind w:right="371"/>
      </w:pPr>
      <w:r>
        <w:rPr>
          <w:color w:val="484848"/>
          <w:w w:val="95"/>
        </w:rPr>
        <w:t>eval（）</w:t>
      </w:r>
      <w:r>
        <w:rPr>
          <w:color w:val="484848"/>
          <w:spacing w:val="-3"/>
          <w:w w:val="95"/>
        </w:rPr>
        <w:t xml:space="preserve">，这个方法接受一个字符串作为参数，并将其中的内容视为好像在书写时就存  </w:t>
      </w:r>
      <w:r>
        <w:rPr>
          <w:color w:val="484848"/>
          <w:spacing w:val="-3"/>
        </w:rPr>
        <w:t>在于程序中这个位置的代码，</w:t>
      </w:r>
    </w:p>
    <w:p>
      <w:pPr>
        <w:pStyle w:val="7"/>
        <w:spacing w:line="280" w:lineRule="exact"/>
      </w:pPr>
      <w:r>
        <w:rPr>
          <w:color w:val="484848"/>
          <w:spacing w:val="-1"/>
          <w:w w:val="122"/>
        </w:rPr>
        <w:t>w</w:t>
      </w:r>
      <w:r>
        <w:rPr>
          <w:color w:val="484848"/>
          <w:spacing w:val="-1"/>
          <w:w w:val="55"/>
        </w:rPr>
        <w:t>it</w:t>
      </w:r>
      <w:r>
        <w:rPr>
          <w:color w:val="484848"/>
          <w:w w:val="100"/>
        </w:rPr>
        <w:t>h</w:t>
      </w:r>
      <w:r>
        <w:rPr>
          <w:color w:val="484848"/>
          <w:spacing w:val="-57"/>
        </w:rPr>
        <w:t xml:space="preserve"> </w:t>
      </w:r>
      <w:r>
        <w:rPr>
          <w:color w:val="484848"/>
          <w:spacing w:val="-3"/>
          <w:w w:val="100"/>
        </w:rPr>
        <w:t>关键字：通常被当做重复引用同一个对象的多个属性的快捷方式</w:t>
      </w:r>
    </w:p>
    <w:p>
      <w:pPr>
        <w:pStyle w:val="7"/>
        <w:spacing w:before="3"/>
        <w:ind w:left="0"/>
        <w:rPr>
          <w:sz w:val="26"/>
        </w:rPr>
      </w:pPr>
    </w:p>
    <w:p>
      <w:pPr>
        <w:pStyle w:val="7"/>
        <w:spacing w:line="266" w:lineRule="auto"/>
        <w:ind w:right="440"/>
      </w:pPr>
      <w:r>
        <w:rPr>
          <w:color w:val="484848"/>
          <w:w w:val="95"/>
        </w:rPr>
        <w:t>undefined</w:t>
      </w:r>
      <w:r>
        <w:rPr>
          <w:color w:val="484848"/>
          <w:spacing w:val="-13"/>
          <w:w w:val="95"/>
        </w:rPr>
        <w:t xml:space="preserve"> 与</w:t>
      </w:r>
      <w:r>
        <w:rPr>
          <w:color w:val="484848"/>
          <w:w w:val="95"/>
        </w:rPr>
        <w:t>null</w:t>
      </w:r>
      <w:r>
        <w:rPr>
          <w:color w:val="484848"/>
          <w:spacing w:val="17"/>
          <w:w w:val="95"/>
        </w:rPr>
        <w:t>：目前</w:t>
      </w:r>
      <w:r>
        <w:rPr>
          <w:color w:val="484848"/>
          <w:w w:val="95"/>
        </w:rPr>
        <w:t>null</w:t>
      </w:r>
      <w:r>
        <w:rPr>
          <w:color w:val="484848"/>
          <w:spacing w:val="-13"/>
          <w:w w:val="95"/>
        </w:rPr>
        <w:t xml:space="preserve"> 和</w:t>
      </w:r>
      <w:r>
        <w:rPr>
          <w:color w:val="484848"/>
          <w:w w:val="95"/>
        </w:rPr>
        <w:t>undefined</w:t>
      </w:r>
      <w:r>
        <w:rPr>
          <w:color w:val="484848"/>
          <w:spacing w:val="-10"/>
          <w:w w:val="95"/>
        </w:rPr>
        <w:t xml:space="preserve"> 基本是同义的，只有一些细微的差别，</w:t>
      </w:r>
      <w:r>
        <w:rPr>
          <w:color w:val="484848"/>
          <w:w w:val="95"/>
        </w:rPr>
        <w:t>null</w:t>
      </w:r>
      <w:r>
        <w:rPr>
          <w:color w:val="484848"/>
          <w:spacing w:val="-39"/>
          <w:w w:val="95"/>
        </w:rPr>
        <w:t xml:space="preserve"> 表</w:t>
      </w:r>
      <w:r>
        <w:rPr>
          <w:color w:val="484848"/>
          <w:spacing w:val="-11"/>
        </w:rPr>
        <w:t>示没有对象</w:t>
      </w:r>
      <w:r>
        <w:rPr>
          <w:color w:val="484848"/>
        </w:rPr>
        <w:t>，undefined</w:t>
      </w:r>
      <w:r>
        <w:rPr>
          <w:color w:val="484848"/>
          <w:spacing w:val="-10"/>
        </w:rPr>
        <w:t xml:space="preserve"> 表示缺少值，就是此处应该有一个值但是还没有定义，因此undefined==null</w:t>
      </w:r>
      <w:r>
        <w:rPr>
          <w:color w:val="484848"/>
          <w:spacing w:val="-4"/>
        </w:rPr>
        <w:t xml:space="preserve"> 返回</w:t>
      </w:r>
      <w:r>
        <w:rPr>
          <w:color w:val="484848"/>
        </w:rPr>
        <w:t>false</w:t>
      </w:r>
    </w:p>
    <w:p>
      <w:pPr>
        <w:pStyle w:val="7"/>
        <w:spacing w:line="279" w:lineRule="exact"/>
      </w:pPr>
      <w:r>
        <w:rPr>
          <w:color w:val="484848"/>
        </w:rPr>
        <w:t>此外了解== 和===的区别：</w:t>
      </w:r>
    </w:p>
    <w:p>
      <w:pPr>
        <w:pStyle w:val="7"/>
        <w:spacing w:before="30" w:line="266" w:lineRule="auto"/>
        <w:ind w:right="342"/>
      </w:pPr>
      <w:r>
        <w:rPr>
          <w:color w:val="484848"/>
        </w:rPr>
        <w:t>在做==比较时。不同类型的数据会先转换成一致后在做比较，===中如果类型不一致就直接返回false，一致的才会比较</w:t>
      </w:r>
    </w:p>
    <w:p>
      <w:pPr>
        <w:pStyle w:val="7"/>
        <w:spacing w:line="266" w:lineRule="auto"/>
        <w:ind w:right="380"/>
      </w:pPr>
      <w:r>
        <w:rPr>
          <w:color w:val="484848"/>
          <w:spacing w:val="3"/>
          <w:w w:val="95"/>
        </w:rPr>
        <w:t>类型判断函数，使用</w:t>
      </w:r>
      <w:r>
        <w:rPr>
          <w:color w:val="484848"/>
          <w:w w:val="95"/>
        </w:rPr>
        <w:t>typeof</w:t>
      </w:r>
      <w:r>
        <w:rPr>
          <w:color w:val="484848"/>
          <w:spacing w:val="-10"/>
          <w:w w:val="95"/>
        </w:rPr>
        <w:t xml:space="preserve"> 即可，首先判断是否为 </w:t>
      </w:r>
      <w:r>
        <w:rPr>
          <w:color w:val="484848"/>
          <w:w w:val="95"/>
        </w:rPr>
        <w:t>null</w:t>
      </w:r>
      <w:r>
        <w:rPr>
          <w:color w:val="484848"/>
          <w:spacing w:val="12"/>
          <w:w w:val="95"/>
        </w:rPr>
        <w:t>，之后用</w:t>
      </w:r>
      <w:r>
        <w:rPr>
          <w:color w:val="484848"/>
          <w:w w:val="95"/>
        </w:rPr>
        <w:t>typeof</w:t>
      </w:r>
      <w:r>
        <w:rPr>
          <w:color w:val="484848"/>
          <w:spacing w:val="-7"/>
          <w:w w:val="95"/>
        </w:rPr>
        <w:t xml:space="preserve"> 哦按段，如果是</w:t>
      </w:r>
      <w:r>
        <w:rPr>
          <w:color w:val="484848"/>
          <w:spacing w:val="-1"/>
          <w:w w:val="88"/>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58"/>
        </w:rPr>
        <w:t xml:space="preserve"> </w:t>
      </w:r>
      <w:r>
        <w:rPr>
          <w:color w:val="484848"/>
          <w:spacing w:val="9"/>
          <w:w w:val="100"/>
        </w:rPr>
        <w:t>的话，再用</w:t>
      </w:r>
      <w:r>
        <w:rPr>
          <w:color w:val="484848"/>
          <w:spacing w:val="-1"/>
          <w:w w:val="88"/>
        </w:rPr>
        <w:t>a</w:t>
      </w:r>
      <w:r>
        <w:rPr>
          <w:color w:val="484848"/>
          <w:spacing w:val="-1"/>
          <w:w w:val="66"/>
        </w:rPr>
        <w:t>rr</w:t>
      </w:r>
      <w:r>
        <w:rPr>
          <w:color w:val="484848"/>
          <w:spacing w:val="-1"/>
          <w:w w:val="88"/>
        </w:rPr>
        <w:t>ay</w:t>
      </w:r>
      <w:r>
        <w:rPr>
          <w:color w:val="484848"/>
          <w:spacing w:val="-1"/>
          <w:w w:val="50"/>
        </w:rPr>
        <w:t>.</w:t>
      </w:r>
      <w:r>
        <w:rPr>
          <w:color w:val="484848"/>
          <w:spacing w:val="-1"/>
          <w:w w:val="55"/>
        </w:rPr>
        <w:t>i</w:t>
      </w:r>
      <w:r>
        <w:rPr>
          <w:color w:val="484848"/>
          <w:spacing w:val="-1"/>
          <w:w w:val="77"/>
        </w:rPr>
        <w:t>s</w:t>
      </w:r>
      <w:r>
        <w:rPr>
          <w:color w:val="484848"/>
          <w:spacing w:val="-1"/>
          <w:w w:val="88"/>
        </w:rPr>
        <w:t>a</w:t>
      </w:r>
      <w:r>
        <w:rPr>
          <w:color w:val="484848"/>
          <w:spacing w:val="-1"/>
          <w:w w:val="66"/>
        </w:rPr>
        <w:t>rr</w:t>
      </w:r>
      <w:r>
        <w:rPr>
          <w:color w:val="484848"/>
          <w:spacing w:val="-1"/>
          <w:w w:val="88"/>
        </w:rPr>
        <w:t>a</w:t>
      </w:r>
      <w:r>
        <w:rPr>
          <w:color w:val="484848"/>
          <w:w w:val="88"/>
        </w:rPr>
        <w:t>y</w:t>
      </w:r>
      <w:r>
        <w:rPr>
          <w:color w:val="484848"/>
          <w:spacing w:val="-56"/>
        </w:rPr>
        <w:t xml:space="preserve"> </w:t>
      </w:r>
      <w:r>
        <w:rPr>
          <w:color w:val="484848"/>
          <w:w w:val="100"/>
        </w:rPr>
        <w:t>判断是否为数组，如果是数字的话用</w:t>
      </w:r>
      <w:r>
        <w:rPr>
          <w:color w:val="484848"/>
          <w:spacing w:val="-1"/>
          <w:w w:val="55"/>
        </w:rPr>
        <w:t>i</w:t>
      </w:r>
      <w:r>
        <w:rPr>
          <w:color w:val="484848"/>
          <w:spacing w:val="-1"/>
          <w:w w:val="77"/>
        </w:rPr>
        <w:t>s</w:t>
      </w:r>
      <w:r>
        <w:rPr>
          <w:color w:val="484848"/>
          <w:spacing w:val="-1"/>
          <w:w w:val="133"/>
        </w:rPr>
        <w:t>N</w:t>
      </w:r>
      <w:r>
        <w:rPr>
          <w:color w:val="484848"/>
          <w:spacing w:val="-1"/>
          <w:w w:val="88"/>
        </w:rPr>
        <w:t>a</w:t>
      </w:r>
      <w:r>
        <w:rPr>
          <w:color w:val="484848"/>
          <w:w w:val="133"/>
        </w:rPr>
        <w:t>N</w:t>
      </w:r>
      <w:r>
        <w:rPr>
          <w:color w:val="484848"/>
          <w:spacing w:val="-56"/>
        </w:rPr>
        <w:t xml:space="preserve"> </w:t>
      </w:r>
      <w:r>
        <w:rPr>
          <w:color w:val="484848"/>
          <w:spacing w:val="-2"/>
          <w:w w:val="100"/>
        </w:rPr>
        <w:t xml:space="preserve">判断是否是 </w:t>
      </w:r>
      <w:r>
        <w:rPr>
          <w:color w:val="484848"/>
          <w:spacing w:val="-2"/>
        </w:rPr>
        <w:t>NaN</w:t>
      </w:r>
      <w:r>
        <w:rPr>
          <w:color w:val="484848"/>
          <w:spacing w:val="-19"/>
        </w:rPr>
        <w:t xml:space="preserve"> 即可</w:t>
      </w:r>
    </w:p>
    <w:p>
      <w:pPr>
        <w:pStyle w:val="7"/>
        <w:spacing w:line="279" w:lineRule="exact"/>
      </w:pPr>
      <w:r>
        <w:rPr>
          <w:color w:val="484848"/>
        </w:rPr>
        <w:t>扩展学习：</w:t>
      </w:r>
    </w:p>
    <w:p>
      <w:pPr>
        <w:pStyle w:val="7"/>
        <w:spacing w:before="29" w:line="266" w:lineRule="auto"/>
        <w:ind w:right="339"/>
      </w:pPr>
      <w:r>
        <w:rPr>
          <w:color w:val="484848"/>
        </w:rPr>
        <w:t>JS</w:t>
      </w:r>
      <w:r>
        <w:rPr>
          <w:color w:val="484848"/>
          <w:spacing w:val="-15"/>
        </w:rPr>
        <w:t xml:space="preserve"> 采用的是词法作用域，也就是静态作用域，所以函数的作用域在函数定义的时候就决</w:t>
      </w:r>
      <w:r>
        <w:rPr>
          <w:color w:val="484848"/>
          <w:spacing w:val="-7"/>
        </w:rPr>
        <w:t>定了，</w:t>
      </w:r>
    </w:p>
    <w:p>
      <w:pPr>
        <w:spacing w:before="0" w:line="247" w:lineRule="auto"/>
        <w:ind w:left="160" w:right="7263" w:firstLine="0"/>
        <w:jc w:val="both"/>
        <w:rPr>
          <w:sz w:val="24"/>
        </w:rPr>
      </w:pPr>
      <w:r>
        <w:rPr>
          <w:color w:val="484848"/>
          <w:spacing w:val="-3"/>
          <w:sz w:val="22"/>
        </w:rPr>
        <w:t xml:space="preserve">看如下例子： </w:t>
      </w:r>
      <w:r>
        <w:rPr>
          <w:color w:val="000007"/>
          <w:spacing w:val="-3"/>
          <w:w w:val="95"/>
          <w:sz w:val="24"/>
        </w:rPr>
        <w:t>var</w:t>
      </w:r>
      <w:r>
        <w:rPr>
          <w:color w:val="000007"/>
          <w:spacing w:val="-87"/>
          <w:w w:val="95"/>
          <w:sz w:val="24"/>
        </w:rPr>
        <w:t xml:space="preserve"> </w:t>
      </w:r>
      <w:r>
        <w:rPr>
          <w:color w:val="000007"/>
          <w:w w:val="95"/>
          <w:sz w:val="24"/>
        </w:rPr>
        <w:t>value</w:t>
      </w:r>
      <w:r>
        <w:rPr>
          <w:color w:val="000007"/>
          <w:spacing w:val="-58"/>
          <w:w w:val="95"/>
          <w:sz w:val="24"/>
        </w:rPr>
        <w:t xml:space="preserve"> = </w:t>
      </w:r>
      <w:r>
        <w:rPr>
          <w:color w:val="000007"/>
          <w:w w:val="95"/>
          <w:sz w:val="24"/>
        </w:rPr>
        <w:t xml:space="preserve">1; </w:t>
      </w:r>
      <w:r>
        <w:rPr>
          <w:color w:val="000007"/>
          <w:w w:val="75"/>
          <w:sz w:val="24"/>
        </w:rPr>
        <w:t>function foo</w:t>
      </w:r>
      <w:r>
        <w:rPr>
          <w:color w:val="000007"/>
          <w:spacing w:val="-18"/>
          <w:w w:val="75"/>
          <w:sz w:val="24"/>
        </w:rPr>
        <w:t>() {</w:t>
      </w:r>
    </w:p>
    <w:p>
      <w:pPr>
        <w:spacing w:after="0" w:line="247" w:lineRule="auto"/>
        <w:jc w:val="both"/>
        <w:rPr>
          <w:sz w:val="24"/>
        </w:rPr>
        <w:sectPr>
          <w:pgSz w:w="11910" w:h="16840"/>
          <w:pgMar w:top="1380" w:right="1460" w:bottom="1620" w:left="1640" w:header="0" w:footer="963" w:gutter="0"/>
        </w:sectPr>
      </w:pPr>
    </w:p>
    <w:p>
      <w:pPr>
        <w:spacing w:before="35"/>
        <w:ind w:left="160" w:right="0" w:firstLine="0"/>
        <w:jc w:val="left"/>
        <w:rPr>
          <w:sz w:val="24"/>
        </w:rPr>
      </w:pPr>
      <w:r>
        <w:rPr>
          <w:color w:val="000007"/>
          <w:w w:val="85"/>
          <w:sz w:val="24"/>
        </w:rPr>
        <w:t>console</w:t>
      </w:r>
      <w:bookmarkStart w:id="58" w:name="_bookmark83"/>
      <w:bookmarkEnd w:id="58"/>
      <w:r>
        <w:rPr>
          <w:color w:val="000007"/>
          <w:w w:val="85"/>
          <w:sz w:val="24"/>
        </w:rPr>
        <w:t>.log(value);</w:t>
      </w:r>
    </w:p>
    <w:p>
      <w:pPr>
        <w:spacing w:before="5"/>
        <w:ind w:left="160" w:right="0" w:firstLine="0"/>
        <w:jc w:val="left"/>
        <w:rPr>
          <w:sz w:val="24"/>
        </w:rPr>
      </w:pPr>
      <w:r>
        <w:rPr>
          <w:color w:val="000007"/>
          <w:w w:val="66"/>
          <w:sz w:val="24"/>
        </w:rPr>
        <w:t>}</w:t>
      </w:r>
    </w:p>
    <w:p>
      <w:pPr>
        <w:spacing w:before="4" w:line="242" w:lineRule="auto"/>
        <w:ind w:left="160" w:right="7231" w:firstLine="0"/>
        <w:jc w:val="left"/>
        <w:rPr>
          <w:sz w:val="24"/>
        </w:rPr>
      </w:pPr>
      <w:r>
        <w:rPr>
          <w:color w:val="000007"/>
          <w:w w:val="80"/>
          <w:sz w:val="24"/>
        </w:rPr>
        <w:t>function</w:t>
      </w:r>
      <w:r>
        <w:rPr>
          <w:color w:val="000007"/>
          <w:spacing w:val="-63"/>
          <w:w w:val="80"/>
          <w:sz w:val="24"/>
        </w:rPr>
        <w:t xml:space="preserve"> </w:t>
      </w:r>
      <w:r>
        <w:rPr>
          <w:color w:val="000007"/>
          <w:w w:val="80"/>
          <w:sz w:val="24"/>
        </w:rPr>
        <w:t>bar()</w:t>
      </w:r>
      <w:r>
        <w:rPr>
          <w:color w:val="000007"/>
          <w:spacing w:val="-63"/>
          <w:w w:val="80"/>
          <w:sz w:val="24"/>
        </w:rPr>
        <w:t xml:space="preserve"> </w:t>
      </w:r>
      <w:r>
        <w:rPr>
          <w:color w:val="000007"/>
          <w:spacing w:val="-11"/>
          <w:w w:val="80"/>
          <w:sz w:val="24"/>
        </w:rPr>
        <w:t xml:space="preserve">{ </w:t>
      </w:r>
      <w:r>
        <w:rPr>
          <w:color w:val="000007"/>
          <w:w w:val="90"/>
          <w:sz w:val="24"/>
        </w:rPr>
        <w:t>var</w:t>
      </w:r>
      <w:r>
        <w:rPr>
          <w:color w:val="000007"/>
          <w:spacing w:val="-66"/>
          <w:w w:val="90"/>
          <w:sz w:val="24"/>
        </w:rPr>
        <w:t xml:space="preserve"> </w:t>
      </w:r>
      <w:r>
        <w:rPr>
          <w:color w:val="000007"/>
          <w:w w:val="90"/>
          <w:sz w:val="24"/>
        </w:rPr>
        <w:t>value</w:t>
      </w:r>
      <w:r>
        <w:rPr>
          <w:color w:val="000007"/>
          <w:spacing w:val="-67"/>
          <w:w w:val="90"/>
          <w:sz w:val="24"/>
        </w:rPr>
        <w:t xml:space="preserve"> </w:t>
      </w:r>
      <w:r>
        <w:rPr>
          <w:color w:val="000007"/>
          <w:w w:val="90"/>
          <w:sz w:val="24"/>
        </w:rPr>
        <w:t>=</w:t>
      </w:r>
      <w:r>
        <w:rPr>
          <w:color w:val="000007"/>
          <w:spacing w:val="-64"/>
          <w:w w:val="90"/>
          <w:sz w:val="24"/>
        </w:rPr>
        <w:t xml:space="preserve"> </w:t>
      </w:r>
      <w:r>
        <w:rPr>
          <w:color w:val="000007"/>
          <w:w w:val="90"/>
          <w:sz w:val="24"/>
        </w:rPr>
        <w:t>2; foo();</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80"/>
          <w:sz w:val="24"/>
        </w:rPr>
        <w:t>bar();</w:t>
      </w:r>
    </w:p>
    <w:p>
      <w:pPr>
        <w:pStyle w:val="7"/>
        <w:spacing w:before="20"/>
      </w:pPr>
      <w:r>
        <w:rPr>
          <w:color w:val="484848"/>
        </w:rPr>
        <w:t>假设JavaScript 采用静态作用域，让我们分析下执行过程：</w:t>
      </w:r>
    </w:p>
    <w:p>
      <w:pPr>
        <w:pStyle w:val="7"/>
        <w:spacing w:before="30" w:line="266" w:lineRule="auto"/>
        <w:ind w:right="356"/>
      </w:pPr>
      <w:r>
        <w:rPr>
          <w:color w:val="484848"/>
          <w:spacing w:val="26"/>
        </w:rPr>
        <w:t>执行</w:t>
      </w:r>
      <w:r>
        <w:rPr>
          <w:color w:val="484848"/>
        </w:rPr>
        <w:t>foo</w:t>
      </w:r>
      <w:r>
        <w:rPr>
          <w:color w:val="484848"/>
          <w:spacing w:val="-17"/>
        </w:rPr>
        <w:t xml:space="preserve"> 函数，先从 </w:t>
      </w:r>
      <w:r>
        <w:rPr>
          <w:color w:val="484848"/>
        </w:rPr>
        <w:t>foo</w:t>
      </w:r>
      <w:r>
        <w:rPr>
          <w:color w:val="484848"/>
          <w:spacing w:val="-13"/>
        </w:rPr>
        <w:t xml:space="preserve"> 函数内部查找是否有局部变量 </w:t>
      </w:r>
      <w:r>
        <w:rPr>
          <w:color w:val="484848"/>
        </w:rPr>
        <w:t>value</w:t>
      </w:r>
      <w:r>
        <w:rPr>
          <w:color w:val="484848"/>
          <w:spacing w:val="-3"/>
        </w:rPr>
        <w:t>，如果没有，就根据书写</w:t>
      </w:r>
      <w:r>
        <w:rPr>
          <w:color w:val="484848"/>
          <w:spacing w:val="-4"/>
        </w:rPr>
        <w:t xml:space="preserve">的位置，查找上面一层的代码，也就是 </w:t>
      </w:r>
      <w:r>
        <w:rPr>
          <w:color w:val="484848"/>
        </w:rPr>
        <w:t>value</w:t>
      </w:r>
      <w:r>
        <w:rPr>
          <w:color w:val="484848"/>
          <w:spacing w:val="-4"/>
        </w:rPr>
        <w:t xml:space="preserve"> 等于 </w:t>
      </w:r>
      <w:r>
        <w:rPr>
          <w:color w:val="484848"/>
        </w:rPr>
        <w:t>1</w:t>
      </w:r>
      <w:r>
        <w:rPr>
          <w:color w:val="484848"/>
          <w:spacing w:val="-4"/>
        </w:rPr>
        <w:t xml:space="preserve">，所以结果会打印 </w:t>
      </w:r>
      <w:r>
        <w:rPr>
          <w:color w:val="484848"/>
          <w:spacing w:val="-3"/>
        </w:rPr>
        <w:t>1</w:t>
      </w:r>
      <w:r>
        <w:rPr>
          <w:color w:val="484848"/>
        </w:rPr>
        <w:t>。</w:t>
      </w:r>
    </w:p>
    <w:p>
      <w:pPr>
        <w:pStyle w:val="7"/>
        <w:spacing w:line="280" w:lineRule="exact"/>
      </w:pPr>
      <w:r>
        <w:rPr>
          <w:color w:val="484848"/>
        </w:rPr>
        <w:t>假设JavaScript 采用动态作用域，让我们分析下执行过程：</w:t>
      </w:r>
    </w:p>
    <w:p>
      <w:pPr>
        <w:pStyle w:val="7"/>
        <w:spacing w:before="30" w:line="266" w:lineRule="auto"/>
        <w:ind w:right="359"/>
      </w:pPr>
      <w:r>
        <w:rPr>
          <w:color w:val="484848"/>
          <w:spacing w:val="26"/>
        </w:rPr>
        <w:t>执行</w:t>
      </w:r>
      <w:r>
        <w:rPr>
          <w:color w:val="484848"/>
        </w:rPr>
        <w:t>foo</w:t>
      </w:r>
      <w:r>
        <w:rPr>
          <w:color w:val="484848"/>
          <w:spacing w:val="-15"/>
        </w:rPr>
        <w:t xml:space="preserve"> 函数，依然是从 </w:t>
      </w:r>
      <w:r>
        <w:rPr>
          <w:color w:val="484848"/>
        </w:rPr>
        <w:t>foo</w:t>
      </w:r>
      <w:r>
        <w:rPr>
          <w:color w:val="484848"/>
          <w:spacing w:val="-12"/>
        </w:rPr>
        <w:t xml:space="preserve"> 函数内部查找是否有局部变量 </w:t>
      </w:r>
      <w:r>
        <w:rPr>
          <w:color w:val="484848"/>
        </w:rPr>
        <w:t>value</w:t>
      </w:r>
      <w:r>
        <w:rPr>
          <w:color w:val="484848"/>
          <w:spacing w:val="-3"/>
        </w:rPr>
        <w:t>。如果没有，就从调</w:t>
      </w:r>
      <w:r>
        <w:rPr>
          <w:color w:val="484848"/>
          <w:spacing w:val="-4"/>
        </w:rPr>
        <w:t xml:space="preserve">用函数的作用域，也就是 </w:t>
      </w:r>
      <w:r>
        <w:rPr>
          <w:color w:val="484848"/>
        </w:rPr>
        <w:t>bar</w:t>
      </w:r>
      <w:r>
        <w:rPr>
          <w:color w:val="484848"/>
          <w:spacing w:val="-6"/>
        </w:rPr>
        <w:t xml:space="preserve"> 函数内部查找 </w:t>
      </w:r>
      <w:r>
        <w:rPr>
          <w:color w:val="484848"/>
        </w:rPr>
        <w:t>value</w:t>
      </w:r>
      <w:r>
        <w:rPr>
          <w:color w:val="484848"/>
          <w:spacing w:val="-5"/>
        </w:rPr>
        <w:t xml:space="preserve"> 变量，所以结果会打印 </w:t>
      </w:r>
      <w:r>
        <w:rPr>
          <w:color w:val="484848"/>
        </w:rPr>
        <w:t>2。</w:t>
      </w:r>
    </w:p>
    <w:p>
      <w:pPr>
        <w:pStyle w:val="7"/>
        <w:spacing w:line="280" w:lineRule="exact"/>
      </w:pPr>
      <w:r>
        <w:rPr>
          <w:color w:val="484848"/>
        </w:rPr>
        <w:t>前面我们已经说了，JavaScript 采用的是静态作用域，所以这个例子的结果是 1。</w:t>
      </w:r>
    </w:p>
    <w:p>
      <w:pPr>
        <w:pStyle w:val="7"/>
        <w:ind w:left="0"/>
      </w:pPr>
    </w:p>
    <w:p>
      <w:pPr>
        <w:pStyle w:val="7"/>
        <w:spacing w:before="3"/>
        <w:ind w:left="0"/>
        <w:rPr>
          <w:sz w:val="19"/>
        </w:rPr>
      </w:pPr>
    </w:p>
    <w:p>
      <w:pPr>
        <w:pStyle w:val="4"/>
        <w:numPr>
          <w:ilvl w:val="2"/>
          <w:numId w:val="50"/>
        </w:numPr>
        <w:tabs>
          <w:tab w:val="left" w:pos="879"/>
          <w:tab w:val="left" w:pos="880"/>
        </w:tabs>
        <w:spacing w:before="0" w:after="0" w:line="240" w:lineRule="auto"/>
        <w:ind w:left="880" w:right="0" w:hanging="360"/>
        <w:jc w:val="left"/>
      </w:pPr>
      <w:r>
        <w:rPr>
          <w:color w:val="484848"/>
        </w:rPr>
        <w:t>setTimeout(fn,100);100</w:t>
      </w:r>
      <w:r>
        <w:rPr>
          <w:color w:val="484848"/>
          <w:spacing w:val="-3"/>
        </w:rPr>
        <w:t xml:space="preserve"> 毫秒是如何权衡的</w:t>
      </w:r>
    </w:p>
    <w:p>
      <w:pPr>
        <w:pStyle w:val="6"/>
      </w:pPr>
      <w:r>
        <w:rPr>
          <w:color w:val="484848"/>
        </w:rPr>
        <w:t>参考回答：</w:t>
      </w:r>
    </w:p>
    <w:p>
      <w:pPr>
        <w:pStyle w:val="7"/>
        <w:spacing w:line="266" w:lineRule="auto"/>
        <w:ind w:right="337"/>
      </w:pPr>
      <w:r>
        <w:rPr>
          <w:color w:val="484848"/>
          <w:spacing w:val="-1"/>
          <w:w w:val="77"/>
        </w:rPr>
        <w:t>s</w:t>
      </w:r>
      <w:r>
        <w:rPr>
          <w:color w:val="484848"/>
          <w:spacing w:val="-1"/>
          <w:w w:val="88"/>
        </w:rPr>
        <w:t>e</w:t>
      </w:r>
      <w:r>
        <w:rPr>
          <w:color w:val="484848"/>
          <w:spacing w:val="-1"/>
          <w:w w:val="55"/>
        </w:rPr>
        <w:t>t</w:t>
      </w:r>
      <w:r>
        <w:rPr>
          <w:color w:val="484848"/>
          <w:spacing w:val="-1"/>
          <w:w w:val="111"/>
        </w:rPr>
        <w:t>T</w:t>
      </w:r>
      <w:r>
        <w:rPr>
          <w:color w:val="484848"/>
          <w:spacing w:val="-1"/>
          <w:w w:val="55"/>
        </w:rPr>
        <w:t>i</w:t>
      </w:r>
      <w:r>
        <w:rPr>
          <w:color w:val="484848"/>
          <w:spacing w:val="-1"/>
          <w:w w:val="144"/>
        </w:rPr>
        <w:t>m</w:t>
      </w:r>
      <w:r>
        <w:rPr>
          <w:color w:val="484848"/>
          <w:spacing w:val="-1"/>
          <w:w w:val="88"/>
        </w:rPr>
        <w:t>eo</w:t>
      </w:r>
      <w:r>
        <w:rPr>
          <w:color w:val="484848"/>
          <w:spacing w:val="-1"/>
          <w:w w:val="100"/>
        </w:rPr>
        <w:t>u</w:t>
      </w:r>
      <w:r>
        <w:rPr>
          <w:color w:val="484848"/>
          <w:spacing w:val="-1"/>
          <w:w w:val="55"/>
        </w:rPr>
        <w:t>t()</w:t>
      </w:r>
      <w:r>
        <w:rPr>
          <w:color w:val="484848"/>
          <w:spacing w:val="-5"/>
          <w:w w:val="100"/>
        </w:rPr>
        <w:t>函数只是将事件插入了任务列表，必须等到当前代码执行完，主线程才会去</w:t>
      </w:r>
      <w:r>
        <w:rPr>
          <w:color w:val="484848"/>
          <w:spacing w:val="-3"/>
        </w:rPr>
        <w:t>执行它指定的回调函数，有可能要等很久，所以没有办法保证回调函数一定会在</w:t>
      </w:r>
      <w:r>
        <w:rPr>
          <w:color w:val="484848"/>
          <w:spacing w:val="-1"/>
          <w:w w:val="77"/>
        </w:rPr>
        <w:t>s</w:t>
      </w:r>
      <w:r>
        <w:rPr>
          <w:color w:val="484848"/>
          <w:spacing w:val="-1"/>
          <w:w w:val="88"/>
        </w:rPr>
        <w:t>e</w:t>
      </w:r>
      <w:r>
        <w:rPr>
          <w:color w:val="484848"/>
          <w:spacing w:val="-1"/>
          <w:w w:val="55"/>
        </w:rPr>
        <w:t>t</w:t>
      </w:r>
      <w:r>
        <w:rPr>
          <w:color w:val="484848"/>
          <w:spacing w:val="-1"/>
          <w:w w:val="111"/>
        </w:rPr>
        <w:t>T</w:t>
      </w:r>
      <w:r>
        <w:rPr>
          <w:color w:val="484848"/>
          <w:spacing w:val="-1"/>
          <w:w w:val="55"/>
        </w:rPr>
        <w:t>i</w:t>
      </w:r>
      <w:r>
        <w:rPr>
          <w:color w:val="484848"/>
          <w:spacing w:val="-1"/>
          <w:w w:val="144"/>
        </w:rPr>
        <w:t>m</w:t>
      </w:r>
      <w:r>
        <w:rPr>
          <w:color w:val="484848"/>
          <w:spacing w:val="-1"/>
          <w:w w:val="88"/>
        </w:rPr>
        <w:t>eo</w:t>
      </w:r>
      <w:r>
        <w:rPr>
          <w:color w:val="484848"/>
          <w:spacing w:val="-1"/>
          <w:w w:val="100"/>
        </w:rPr>
        <w:t>u</w:t>
      </w:r>
      <w:r>
        <w:rPr>
          <w:color w:val="484848"/>
          <w:w w:val="55"/>
        </w:rPr>
        <w:t>t</w:t>
      </w:r>
      <w:r>
        <w:rPr>
          <w:color w:val="484848"/>
          <w:spacing w:val="-57"/>
        </w:rPr>
        <w:t xml:space="preserve"> </w:t>
      </w:r>
      <w:r>
        <w:rPr>
          <w:color w:val="484848"/>
          <w:spacing w:val="-3"/>
          <w:w w:val="100"/>
        </w:rPr>
        <w:t>指定的时间内执行</w:t>
      </w:r>
      <w:r>
        <w:rPr>
          <w:color w:val="484848"/>
          <w:spacing w:val="-1"/>
          <w:w w:val="100"/>
        </w:rPr>
        <w:t>，10</w:t>
      </w:r>
      <w:r>
        <w:rPr>
          <w:color w:val="484848"/>
          <w:w w:val="100"/>
        </w:rPr>
        <w:t>0</w:t>
      </w:r>
      <w:r>
        <w:rPr>
          <w:color w:val="484848"/>
          <w:spacing w:val="-55"/>
        </w:rPr>
        <w:t xml:space="preserve"> </w:t>
      </w:r>
      <w:r>
        <w:rPr>
          <w:color w:val="484848"/>
          <w:spacing w:val="-3"/>
          <w:w w:val="100"/>
        </w:rPr>
        <w:t>毫秒是插入队列的时间</w:t>
      </w:r>
      <w:r>
        <w:rPr>
          <w:color w:val="484848"/>
          <w:spacing w:val="-1"/>
          <w:w w:val="109"/>
        </w:rPr>
        <w:t>+</w:t>
      </w:r>
      <w:r>
        <w:rPr>
          <w:color w:val="484848"/>
          <w:spacing w:val="-2"/>
          <w:w w:val="100"/>
        </w:rPr>
        <w:t>等待的时间</w:t>
      </w:r>
    </w:p>
    <w:p>
      <w:pPr>
        <w:pStyle w:val="7"/>
        <w:ind w:left="0"/>
      </w:pPr>
    </w:p>
    <w:p>
      <w:pPr>
        <w:pStyle w:val="7"/>
        <w:spacing w:before="12"/>
        <w:ind w:left="0"/>
        <w:rPr>
          <w:sz w:val="15"/>
        </w:rPr>
      </w:pPr>
    </w:p>
    <w:p>
      <w:pPr>
        <w:pStyle w:val="4"/>
        <w:numPr>
          <w:ilvl w:val="2"/>
          <w:numId w:val="50"/>
        </w:numPr>
        <w:tabs>
          <w:tab w:val="left" w:pos="879"/>
          <w:tab w:val="left" w:pos="880"/>
        </w:tabs>
        <w:spacing w:before="0" w:after="0" w:line="240" w:lineRule="auto"/>
        <w:ind w:left="880" w:right="0" w:hanging="360"/>
        <w:jc w:val="left"/>
      </w:pPr>
      <w:r>
        <w:rPr>
          <w:color w:val="484848"/>
        </w:rPr>
        <w:t>JS</w:t>
      </w:r>
      <w:r>
        <w:rPr>
          <w:color w:val="484848"/>
          <w:spacing w:val="-1"/>
        </w:rPr>
        <w:t xml:space="preserve"> 的垃圾回收机制</w:t>
      </w:r>
    </w:p>
    <w:p>
      <w:pPr>
        <w:pStyle w:val="6"/>
      </w:pPr>
      <w:r>
        <w:rPr>
          <w:color w:val="484848"/>
        </w:rPr>
        <w:t>参考回答：</w:t>
      </w:r>
    </w:p>
    <w:p>
      <w:pPr>
        <w:pStyle w:val="7"/>
        <w:spacing w:line="266" w:lineRule="auto"/>
        <w:ind w:right="337"/>
        <w:jc w:val="both"/>
      </w:pPr>
      <w:r>
        <w:rPr>
          <w:color w:val="484848"/>
          <w:spacing w:val="-1"/>
          <w:w w:val="133"/>
        </w:rPr>
        <w:t>G</w:t>
      </w:r>
      <w:r>
        <w:rPr>
          <w:color w:val="484848"/>
          <w:spacing w:val="-5"/>
          <w:w w:val="122"/>
        </w:rPr>
        <w:t>C</w:t>
      </w:r>
      <w:r>
        <w:rPr>
          <w:color w:val="484848"/>
          <w:spacing w:val="-3"/>
          <w:w w:val="100"/>
        </w:rPr>
        <w:t>（</w:t>
      </w:r>
      <w:r>
        <w:rPr>
          <w:color w:val="484848"/>
          <w:spacing w:val="-1"/>
          <w:w w:val="88"/>
        </w:rPr>
        <w:t>ga</w:t>
      </w:r>
      <w:r>
        <w:rPr>
          <w:color w:val="484848"/>
          <w:spacing w:val="-1"/>
          <w:w w:val="66"/>
        </w:rPr>
        <w:t>r</w:t>
      </w:r>
      <w:r>
        <w:rPr>
          <w:color w:val="484848"/>
          <w:spacing w:val="-1"/>
          <w:w w:val="100"/>
        </w:rPr>
        <w:t>b</w:t>
      </w:r>
      <w:r>
        <w:rPr>
          <w:color w:val="484848"/>
          <w:spacing w:val="-1"/>
          <w:w w:val="88"/>
        </w:rPr>
        <w:t>ag</w:t>
      </w:r>
      <w:r>
        <w:rPr>
          <w:color w:val="484848"/>
          <w:w w:val="88"/>
        </w:rPr>
        <w:t>e</w:t>
      </w:r>
      <w:r>
        <w:rPr>
          <w:color w:val="484848"/>
          <w:spacing w:val="-57"/>
        </w:rPr>
        <w:t xml:space="preserve"> </w:t>
      </w:r>
      <w:r>
        <w:rPr>
          <w:color w:val="484848"/>
          <w:spacing w:val="-1"/>
          <w:w w:val="88"/>
        </w:rPr>
        <w:t>co</w:t>
      </w:r>
      <w:r>
        <w:rPr>
          <w:color w:val="484848"/>
          <w:spacing w:val="-1"/>
          <w:w w:val="55"/>
        </w:rPr>
        <w:t>ll</w:t>
      </w:r>
      <w:r>
        <w:rPr>
          <w:color w:val="484848"/>
          <w:spacing w:val="-1"/>
          <w:w w:val="88"/>
        </w:rPr>
        <w:t>ec</w:t>
      </w:r>
      <w:r>
        <w:rPr>
          <w:color w:val="484848"/>
          <w:spacing w:val="-1"/>
          <w:w w:val="55"/>
        </w:rPr>
        <w:t>ti</w:t>
      </w:r>
      <w:r>
        <w:rPr>
          <w:color w:val="484848"/>
          <w:spacing w:val="-1"/>
          <w:w w:val="88"/>
        </w:rPr>
        <w:t>o</w:t>
      </w:r>
      <w:r>
        <w:rPr>
          <w:color w:val="484848"/>
          <w:w w:val="100"/>
        </w:rPr>
        <w:t>n</w:t>
      </w:r>
      <w:r>
        <w:rPr>
          <w:color w:val="484848"/>
          <w:spacing w:val="-5"/>
          <w:w w:val="100"/>
        </w:rPr>
        <w:t>），</w:t>
      </w:r>
      <w:r>
        <w:rPr>
          <w:color w:val="484848"/>
          <w:spacing w:val="-1"/>
          <w:w w:val="133"/>
        </w:rPr>
        <w:t>G</w:t>
      </w:r>
      <w:r>
        <w:rPr>
          <w:color w:val="484848"/>
          <w:w w:val="122"/>
        </w:rPr>
        <w:t>C</w:t>
      </w:r>
      <w:r>
        <w:rPr>
          <w:color w:val="484848"/>
          <w:spacing w:val="-58"/>
        </w:rPr>
        <w:t xml:space="preserve"> </w:t>
      </w:r>
      <w:r>
        <w:rPr>
          <w:color w:val="484848"/>
          <w:spacing w:val="-5"/>
          <w:w w:val="100"/>
        </w:rPr>
        <w:t>执行时，中断代码，停止其他操作，遍历所有对象，对于</w:t>
      </w:r>
      <w:r>
        <w:rPr>
          <w:color w:val="484848"/>
          <w:spacing w:val="-7"/>
        </w:rPr>
        <w:t xml:space="preserve">不可访问的对象进行回收，在 </w:t>
      </w:r>
      <w:r>
        <w:rPr>
          <w:color w:val="484848"/>
        </w:rPr>
        <w:t>V8</w:t>
      </w:r>
      <w:r>
        <w:rPr>
          <w:color w:val="484848"/>
          <w:spacing w:val="-9"/>
        </w:rPr>
        <w:t xml:space="preserve"> 引擎中使用两种优化方法，</w:t>
      </w:r>
    </w:p>
    <w:p>
      <w:pPr>
        <w:pStyle w:val="7"/>
        <w:spacing w:line="266" w:lineRule="auto"/>
        <w:ind w:right="337"/>
        <w:jc w:val="both"/>
      </w:pPr>
      <w:r>
        <w:rPr>
          <w:color w:val="484848"/>
        </w:rPr>
        <w:t>分代回收，2、增量GC，目的是通过对象的使用频率，存在时长来区分新生代和老生代对象，多回收新生代区，少回收老生代区，减少每次遍历的时间，从而减少GC 的耗时</w:t>
      </w:r>
      <w:r>
        <w:rPr>
          <w:color w:val="484848"/>
          <w:w w:val="105"/>
        </w:rPr>
        <w:t>回收方法：</w:t>
      </w:r>
    </w:p>
    <w:p>
      <w:pPr>
        <w:pStyle w:val="7"/>
        <w:spacing w:line="266" w:lineRule="auto"/>
        <w:ind w:right="337"/>
      </w:pPr>
      <w:r>
        <w:rPr>
          <w:color w:val="484848"/>
          <w:spacing w:val="-7"/>
        </w:rPr>
        <w:t>引用计次，当对象被引用的次数为零时进行回收，但是循环引用时，两个对象都至少被</w:t>
      </w:r>
      <w:r>
        <w:rPr>
          <w:color w:val="484848"/>
          <w:spacing w:val="-3"/>
        </w:rPr>
        <w:t>引用了一次，因此导致内存泄漏，</w:t>
      </w:r>
    </w:p>
    <w:p>
      <w:pPr>
        <w:pStyle w:val="7"/>
        <w:spacing w:line="280" w:lineRule="exact"/>
      </w:pPr>
      <w:r>
        <w:rPr>
          <w:color w:val="484848"/>
        </w:rPr>
        <w:t>标记清除</w:t>
      </w:r>
    </w:p>
    <w:p>
      <w:pPr>
        <w:pStyle w:val="7"/>
        <w:ind w:left="0"/>
      </w:pPr>
    </w:p>
    <w:p>
      <w:pPr>
        <w:pStyle w:val="7"/>
        <w:spacing w:before="1"/>
        <w:ind w:left="0"/>
        <w:rPr>
          <w:sz w:val="18"/>
        </w:rPr>
      </w:pPr>
    </w:p>
    <w:p>
      <w:pPr>
        <w:pStyle w:val="4"/>
        <w:numPr>
          <w:ilvl w:val="2"/>
          <w:numId w:val="50"/>
        </w:numPr>
        <w:tabs>
          <w:tab w:val="left" w:pos="879"/>
          <w:tab w:val="left" w:pos="880"/>
        </w:tabs>
        <w:spacing w:before="0" w:after="0" w:line="240" w:lineRule="auto"/>
        <w:ind w:left="880" w:right="0" w:hanging="360"/>
        <w:jc w:val="left"/>
      </w:pPr>
      <w:r>
        <w:rPr>
          <w:color w:val="484848"/>
          <w:spacing w:val="-2"/>
        </w:rPr>
        <w:t xml:space="preserve">写一个 </w:t>
      </w:r>
      <w:r>
        <w:rPr>
          <w:color w:val="484848"/>
        </w:rPr>
        <w:t>newBind</w:t>
      </w:r>
      <w:r>
        <w:rPr>
          <w:color w:val="484848"/>
          <w:spacing w:val="-3"/>
        </w:rPr>
        <w:t xml:space="preserve"> 函数，完成 </w:t>
      </w:r>
      <w:r>
        <w:rPr>
          <w:color w:val="484848"/>
        </w:rPr>
        <w:t>bind</w:t>
      </w:r>
      <w:r>
        <w:rPr>
          <w:color w:val="484848"/>
          <w:spacing w:val="-2"/>
        </w:rPr>
        <w:t xml:space="preserve"> 的功能。</w:t>
      </w:r>
    </w:p>
    <w:p>
      <w:pPr>
        <w:pStyle w:val="6"/>
        <w:spacing w:before="174"/>
      </w:pPr>
      <w:r>
        <w:rPr>
          <w:color w:val="484848"/>
        </w:rPr>
        <w:t>参考回答：</w:t>
      </w:r>
    </w:p>
    <w:p>
      <w:pPr>
        <w:spacing w:before="0" w:line="259" w:lineRule="auto"/>
        <w:ind w:left="160" w:right="383" w:firstLine="0"/>
        <w:jc w:val="left"/>
        <w:rPr>
          <w:sz w:val="24"/>
        </w:rPr>
      </w:pPr>
      <w:r>
        <w:rPr>
          <w:color w:val="484848"/>
          <w:w w:val="95"/>
          <w:sz w:val="22"/>
        </w:rPr>
        <w:t>bind（）</w:t>
      </w:r>
      <w:r>
        <w:rPr>
          <w:color w:val="484848"/>
          <w:spacing w:val="-3"/>
          <w:w w:val="95"/>
          <w:sz w:val="22"/>
        </w:rPr>
        <w:t>方法，创建一个新函数，当这个新函数被调用时</w:t>
      </w:r>
      <w:r>
        <w:rPr>
          <w:color w:val="484848"/>
          <w:w w:val="95"/>
          <w:sz w:val="22"/>
        </w:rPr>
        <w:t>，bind（）</w:t>
      </w:r>
      <w:r>
        <w:rPr>
          <w:color w:val="484848"/>
          <w:spacing w:val="-2"/>
          <w:w w:val="95"/>
          <w:sz w:val="22"/>
        </w:rPr>
        <w:t xml:space="preserve">的第一个参数将作  </w:t>
      </w:r>
      <w:r>
        <w:rPr>
          <w:color w:val="484848"/>
          <w:spacing w:val="6"/>
          <w:sz w:val="22"/>
        </w:rPr>
        <w:t>为它运行时的</w:t>
      </w:r>
      <w:r>
        <w:rPr>
          <w:color w:val="484848"/>
          <w:sz w:val="22"/>
        </w:rPr>
        <w:t>this</w:t>
      </w:r>
      <w:r>
        <w:rPr>
          <w:color w:val="484848"/>
          <w:spacing w:val="-3"/>
          <w:sz w:val="22"/>
        </w:rPr>
        <w:t>，之后的一序列参数将会在传递的实参前传入作为它的参数</w:t>
      </w:r>
      <w:r>
        <w:rPr>
          <w:color w:val="000007"/>
          <w:spacing w:val="-1"/>
          <w:w w:val="111"/>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sz w:val="24"/>
        </w:rPr>
        <w:t>b</w:t>
      </w:r>
      <w:r>
        <w:rPr>
          <w:color w:val="000007"/>
          <w:spacing w:val="-1"/>
          <w:w w:val="55"/>
          <w:sz w:val="24"/>
        </w:rPr>
        <w:t>i</w:t>
      </w:r>
      <w:r>
        <w:rPr>
          <w:color w:val="000007"/>
          <w:sz w:val="24"/>
        </w:rPr>
        <w:t>nd2</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spacing w:val="-1"/>
          <w:w w:val="55"/>
          <w:sz w:val="24"/>
        </w:rPr>
        <w:t>(</w:t>
      </w:r>
      <w:r>
        <w:rPr>
          <w:color w:val="000007"/>
          <w:spacing w:val="-1"/>
          <w:w w:val="88"/>
          <w:sz w:val="24"/>
        </w:rPr>
        <w:t>co</w:t>
      </w:r>
      <w:r>
        <w:rPr>
          <w:color w:val="000007"/>
          <w:sz w:val="24"/>
        </w:rPr>
        <w:t>n</w:t>
      </w:r>
      <w:r>
        <w:rPr>
          <w:color w:val="000007"/>
          <w:spacing w:val="-1"/>
          <w:w w:val="55"/>
          <w:sz w:val="24"/>
        </w:rPr>
        <w:t>t</w:t>
      </w:r>
      <w:r>
        <w:rPr>
          <w:color w:val="000007"/>
          <w:spacing w:val="-1"/>
          <w:w w:val="88"/>
          <w:sz w:val="24"/>
        </w:rPr>
        <w:t>ex</w:t>
      </w:r>
      <w:r>
        <w:rPr>
          <w:color w:val="000007"/>
          <w:spacing w:val="-1"/>
          <w:w w:val="55"/>
          <w:sz w:val="24"/>
        </w:rPr>
        <w:t>t</w:t>
      </w:r>
      <w:r>
        <w:rPr>
          <w:color w:val="000007"/>
          <w:w w:val="55"/>
          <w:sz w:val="24"/>
        </w:rPr>
        <w:t>)</w:t>
      </w:r>
      <w:r>
        <w:rPr>
          <w:color w:val="000007"/>
          <w:spacing w:val="-61"/>
          <w:sz w:val="24"/>
        </w:rPr>
        <w:t xml:space="preserve"> </w:t>
      </w:r>
      <w:r>
        <w:rPr>
          <w:color w:val="000007"/>
          <w:w w:val="66"/>
          <w:sz w:val="24"/>
        </w:rPr>
        <w:t>{</w:t>
      </w:r>
    </w:p>
    <w:p>
      <w:pPr>
        <w:spacing w:before="0" w:line="287" w:lineRule="exact"/>
        <w:ind w:left="160" w:right="0" w:firstLine="0"/>
        <w:jc w:val="left"/>
        <w:rPr>
          <w:sz w:val="24"/>
        </w:rPr>
      </w:pPr>
      <w:r>
        <w:rPr>
          <w:color w:val="000007"/>
          <w:w w:val="85"/>
          <w:sz w:val="24"/>
        </w:rPr>
        <w:t>if (typeof this !== "function") {</w:t>
      </w:r>
    </w:p>
    <w:p>
      <w:pPr>
        <w:spacing w:before="0"/>
        <w:ind w:left="160" w:right="0" w:firstLine="0"/>
        <w:jc w:val="left"/>
        <w:rPr>
          <w:sz w:val="24"/>
        </w:rPr>
      </w:pPr>
      <w:r>
        <w:rPr>
          <w:color w:val="000007"/>
          <w:spacing w:val="-1"/>
          <w:w w:val="55"/>
          <w:sz w:val="24"/>
        </w:rPr>
        <w:t>t</w:t>
      </w:r>
      <w:r>
        <w:rPr>
          <w:color w:val="000007"/>
          <w:sz w:val="24"/>
        </w:rPr>
        <w:t>h</w:t>
      </w:r>
      <w:r>
        <w:rPr>
          <w:color w:val="000007"/>
          <w:w w:val="66"/>
          <w:sz w:val="24"/>
        </w:rPr>
        <w:t>r</w:t>
      </w:r>
      <w:r>
        <w:rPr>
          <w:color w:val="000007"/>
          <w:spacing w:val="-1"/>
          <w:w w:val="88"/>
          <w:sz w:val="24"/>
        </w:rPr>
        <w:t>o</w:t>
      </w:r>
      <w:r>
        <w:rPr>
          <w:color w:val="000007"/>
          <w:w w:val="121"/>
          <w:sz w:val="24"/>
        </w:rPr>
        <w:t>w</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21"/>
          <w:sz w:val="24"/>
        </w:rPr>
        <w:t>E</w:t>
      </w:r>
      <w:r>
        <w:rPr>
          <w:color w:val="000007"/>
          <w:w w:val="66"/>
          <w:sz w:val="24"/>
        </w:rPr>
        <w:t>rr</w:t>
      </w:r>
      <w:r>
        <w:rPr>
          <w:color w:val="000007"/>
          <w:spacing w:val="-1"/>
          <w:w w:val="88"/>
          <w:sz w:val="24"/>
        </w:rPr>
        <w:t>o</w:t>
      </w:r>
      <w:r>
        <w:rPr>
          <w:color w:val="000007"/>
          <w:w w:val="66"/>
          <w:sz w:val="24"/>
        </w:rPr>
        <w:t>r</w:t>
      </w:r>
      <w:r>
        <w:rPr>
          <w:color w:val="000007"/>
          <w:spacing w:val="-1"/>
          <w:w w:val="55"/>
          <w:sz w:val="24"/>
        </w:rPr>
        <w:t>(</w:t>
      </w:r>
      <w:r>
        <w:rPr>
          <w:color w:val="000007"/>
          <w:w w:val="80"/>
          <w:sz w:val="24"/>
        </w:rPr>
        <w:t>"</w:t>
      </w:r>
      <w:r>
        <w:rPr>
          <w:color w:val="000007"/>
          <w:spacing w:val="-1"/>
          <w:w w:val="111"/>
          <w:sz w:val="24"/>
        </w:rPr>
        <w:t>F</w:t>
      </w:r>
      <w:r>
        <w:rPr>
          <w:color w:val="000007"/>
          <w:sz w:val="24"/>
        </w:rPr>
        <w:t>un</w:t>
      </w:r>
      <w:r>
        <w:rPr>
          <w:color w:val="000007"/>
          <w:spacing w:val="-1"/>
          <w:w w:val="88"/>
          <w:sz w:val="24"/>
        </w:rPr>
        <w:t>c</w:t>
      </w:r>
      <w:r>
        <w:rPr>
          <w:color w:val="000007"/>
          <w:spacing w:val="-1"/>
          <w:w w:val="55"/>
          <w:sz w:val="24"/>
        </w:rPr>
        <w:t>t</w:t>
      </w:r>
      <w:r>
        <w:rPr>
          <w:color w:val="000007"/>
          <w:w w:val="55"/>
          <w:sz w:val="24"/>
        </w:rPr>
        <w:t>i</w:t>
      </w:r>
      <w:r>
        <w:rPr>
          <w:color w:val="000007"/>
          <w:spacing w:val="-1"/>
          <w:w w:val="88"/>
          <w:sz w:val="24"/>
        </w:rPr>
        <w:t>o</w:t>
      </w:r>
      <w:r>
        <w:rPr>
          <w:color w:val="000007"/>
          <w:sz w:val="24"/>
        </w:rPr>
        <w:t>n</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sz w:val="24"/>
        </w:rPr>
        <w:t>b</w:t>
      </w:r>
      <w:r>
        <w:rPr>
          <w:color w:val="000007"/>
          <w:spacing w:val="-1"/>
          <w:w w:val="55"/>
          <w:sz w:val="24"/>
        </w:rPr>
        <w:t>i</w:t>
      </w:r>
      <w:r>
        <w:rPr>
          <w:color w:val="000007"/>
          <w:sz w:val="24"/>
        </w:rPr>
        <w:t>nd</w:t>
      </w:r>
      <w:r>
        <w:rPr>
          <w:color w:val="000007"/>
          <w:spacing w:val="-61"/>
          <w:sz w:val="24"/>
        </w:rPr>
        <w:t xml:space="preserve"> </w:t>
      </w:r>
      <w:r>
        <w:rPr>
          <w:color w:val="000007"/>
          <w:w w:val="109"/>
          <w:sz w:val="24"/>
        </w:rPr>
        <w:t>-</w:t>
      </w:r>
      <w:r>
        <w:rPr>
          <w:color w:val="000007"/>
          <w:spacing w:val="-62"/>
          <w:sz w:val="24"/>
        </w:rPr>
        <w:t xml:space="preserve"> </w:t>
      </w:r>
      <w:r>
        <w:rPr>
          <w:color w:val="000007"/>
          <w:w w:val="121"/>
          <w:sz w:val="24"/>
        </w:rPr>
        <w:t>w</w:t>
      </w:r>
      <w:r>
        <w:rPr>
          <w:color w:val="000007"/>
          <w:sz w:val="24"/>
        </w:rPr>
        <w:t>h</w:t>
      </w:r>
      <w:r>
        <w:rPr>
          <w:color w:val="000007"/>
          <w:spacing w:val="-1"/>
          <w:w w:val="88"/>
          <w:sz w:val="24"/>
        </w:rPr>
        <w:t>a</w:t>
      </w:r>
      <w:r>
        <w:rPr>
          <w:color w:val="000007"/>
          <w:w w:val="55"/>
          <w:sz w:val="24"/>
        </w:rPr>
        <w:t>t</w:t>
      </w:r>
      <w:r>
        <w:rPr>
          <w:color w:val="000007"/>
          <w:spacing w:val="-62"/>
          <w:sz w:val="24"/>
        </w:rPr>
        <w:t xml:space="preserve"> </w:t>
      </w:r>
      <w:r>
        <w:rPr>
          <w:color w:val="000007"/>
          <w:spacing w:val="-1"/>
          <w:w w:val="55"/>
          <w:sz w:val="24"/>
        </w:rPr>
        <w:t>i</w:t>
      </w:r>
      <w:r>
        <w:rPr>
          <w:color w:val="000007"/>
          <w:w w:val="77"/>
          <w:sz w:val="24"/>
        </w:rPr>
        <w:t>s</w:t>
      </w:r>
      <w:r>
        <w:rPr>
          <w:color w:val="000007"/>
          <w:spacing w:val="-61"/>
          <w:sz w:val="24"/>
        </w:rPr>
        <w:t xml:space="preserve"> </w:t>
      </w:r>
      <w:r>
        <w:rPr>
          <w:color w:val="000007"/>
          <w:spacing w:val="-1"/>
          <w:w w:val="55"/>
          <w:sz w:val="24"/>
        </w:rPr>
        <w:t>t</w:t>
      </w:r>
      <w:r>
        <w:rPr>
          <w:color w:val="000007"/>
          <w:w w:val="66"/>
          <w:sz w:val="24"/>
        </w:rPr>
        <w:t>r</w:t>
      </w:r>
      <w:r>
        <w:rPr>
          <w:color w:val="000007"/>
          <w:spacing w:val="-1"/>
          <w:w w:val="88"/>
          <w:sz w:val="24"/>
        </w:rPr>
        <w:t>y</w:t>
      </w:r>
      <w:r>
        <w:rPr>
          <w:color w:val="000007"/>
          <w:spacing w:val="-1"/>
          <w:w w:val="55"/>
          <w:sz w:val="24"/>
        </w:rPr>
        <w:t>i</w:t>
      </w:r>
      <w:r>
        <w:rPr>
          <w:color w:val="000007"/>
          <w:sz w:val="24"/>
        </w:rPr>
        <w:t>n</w:t>
      </w:r>
      <w:r>
        <w:rPr>
          <w:color w:val="000007"/>
          <w:w w:val="88"/>
          <w:sz w:val="24"/>
        </w:rPr>
        <w:t>g</w:t>
      </w:r>
      <w:r>
        <w:rPr>
          <w:color w:val="000007"/>
          <w:spacing w:val="-62"/>
          <w:sz w:val="24"/>
        </w:rPr>
        <w:t xml:space="preserve"> </w:t>
      </w:r>
      <w:r>
        <w:rPr>
          <w:color w:val="000007"/>
          <w:spacing w:val="-1"/>
          <w:w w:val="55"/>
          <w:sz w:val="24"/>
        </w:rPr>
        <w:t>t</w:t>
      </w:r>
      <w:r>
        <w:rPr>
          <w:color w:val="000007"/>
          <w:w w:val="88"/>
          <w:sz w:val="24"/>
        </w:rPr>
        <w:t>o</w:t>
      </w:r>
      <w:r>
        <w:rPr>
          <w:color w:val="000007"/>
          <w:spacing w:val="-60"/>
          <w:sz w:val="24"/>
        </w:rPr>
        <w:t xml:space="preserve"> </w:t>
      </w:r>
      <w:r>
        <w:rPr>
          <w:color w:val="000007"/>
          <w:sz w:val="24"/>
        </w:rPr>
        <w:t>b</w:t>
      </w:r>
      <w:r>
        <w:rPr>
          <w:color w:val="000007"/>
          <w:w w:val="88"/>
          <w:sz w:val="24"/>
        </w:rPr>
        <w:t>e</w:t>
      </w:r>
      <w:r>
        <w:rPr>
          <w:color w:val="000007"/>
          <w:spacing w:val="-63"/>
          <w:sz w:val="24"/>
        </w:rPr>
        <w:t xml:space="preserve"> </w:t>
      </w:r>
      <w:r>
        <w:rPr>
          <w:color w:val="000007"/>
          <w:sz w:val="24"/>
        </w:rPr>
        <w:t>b</w:t>
      </w:r>
      <w:r>
        <w:rPr>
          <w:color w:val="000007"/>
          <w:spacing w:val="-1"/>
          <w:w w:val="88"/>
          <w:sz w:val="24"/>
        </w:rPr>
        <w:t>o</w:t>
      </w:r>
      <w:r>
        <w:rPr>
          <w:color w:val="000007"/>
          <w:sz w:val="24"/>
        </w:rPr>
        <w:t>und</w:t>
      </w:r>
      <w:r>
        <w:rPr>
          <w:color w:val="000007"/>
          <w:spacing w:val="-61"/>
          <w:sz w:val="24"/>
        </w:rPr>
        <w:t xml:space="preserve"> </w:t>
      </w:r>
      <w:r>
        <w:rPr>
          <w:color w:val="000007"/>
          <w:spacing w:val="-1"/>
          <w:w w:val="55"/>
          <w:sz w:val="24"/>
        </w:rPr>
        <w:t>i</w:t>
      </w:r>
      <w:r>
        <w:rPr>
          <w:color w:val="000007"/>
          <w:w w:val="77"/>
          <w:sz w:val="24"/>
        </w:rPr>
        <w:t>s</w:t>
      </w:r>
      <w:r>
        <w:rPr>
          <w:color w:val="000007"/>
          <w:spacing w:val="-61"/>
          <w:sz w:val="24"/>
        </w:rPr>
        <w:t xml:space="preserve"> </w:t>
      </w:r>
      <w:r>
        <w:rPr>
          <w:color w:val="000007"/>
          <w:sz w:val="24"/>
        </w:rPr>
        <w:t>n</w:t>
      </w:r>
      <w:r>
        <w:rPr>
          <w:color w:val="000007"/>
          <w:spacing w:val="-1"/>
          <w:w w:val="88"/>
          <w:sz w:val="24"/>
        </w:rPr>
        <w:t>o</w:t>
      </w:r>
      <w:r>
        <w:rPr>
          <w:color w:val="000007"/>
          <w:w w:val="55"/>
          <w:sz w:val="24"/>
        </w:rPr>
        <w:t>t</w:t>
      </w:r>
      <w:r>
        <w:rPr>
          <w:color w:val="000007"/>
          <w:spacing w:val="-60"/>
          <w:sz w:val="24"/>
        </w:rPr>
        <w:t xml:space="preserve"> </w:t>
      </w:r>
      <w:r>
        <w:rPr>
          <w:color w:val="000007"/>
          <w:spacing w:val="-1"/>
          <w:w w:val="88"/>
          <w:sz w:val="24"/>
        </w:rPr>
        <w:t>ca</w:t>
      </w:r>
      <w:r>
        <w:rPr>
          <w:color w:val="000007"/>
          <w:spacing w:val="-1"/>
          <w:w w:val="55"/>
          <w:sz w:val="24"/>
        </w:rPr>
        <w:t>ll</w:t>
      </w:r>
      <w:r>
        <w:rPr>
          <w:color w:val="000007"/>
          <w:spacing w:val="-1"/>
          <w:w w:val="88"/>
          <w:sz w:val="24"/>
        </w:rPr>
        <w:t>a</w:t>
      </w:r>
      <w:r>
        <w:rPr>
          <w:color w:val="000007"/>
          <w:sz w:val="24"/>
        </w:rPr>
        <w:t>b</w:t>
      </w:r>
      <w:r>
        <w:rPr>
          <w:color w:val="000007"/>
          <w:spacing w:val="-1"/>
          <w:w w:val="55"/>
          <w:sz w:val="24"/>
        </w:rPr>
        <w:t>l</w:t>
      </w:r>
      <w:r>
        <w:rPr>
          <w:color w:val="000007"/>
          <w:spacing w:val="-1"/>
          <w:w w:val="88"/>
          <w:sz w:val="24"/>
        </w:rPr>
        <w:t>e</w:t>
      </w:r>
      <w:r>
        <w:rPr>
          <w:color w:val="000007"/>
          <w:w w:val="80"/>
          <w:sz w:val="24"/>
        </w:rPr>
        <w:t>"</w:t>
      </w:r>
      <w:r>
        <w:rPr>
          <w:color w:val="000007"/>
          <w:spacing w:val="-1"/>
          <w:w w:val="55"/>
          <w:sz w:val="24"/>
        </w:rPr>
        <w:t>)</w:t>
      </w:r>
      <w:r>
        <w:rPr>
          <w:color w:val="000007"/>
          <w:w w:val="50"/>
          <w:sz w:val="24"/>
        </w:rPr>
        <w:t>;</w:t>
      </w:r>
    </w:p>
    <w:p>
      <w:pPr>
        <w:spacing w:after="0"/>
        <w:jc w:val="left"/>
        <w:rPr>
          <w:sz w:val="24"/>
        </w:rPr>
        <w:sectPr>
          <w:pgSz w:w="11910" w:h="16840"/>
          <w:pgMar w:top="1380" w:right="1460" w:bottom="1500" w:left="1640" w:header="0" w:footer="963" w:gutter="0"/>
        </w:sectPr>
      </w:pPr>
    </w:p>
    <w:p>
      <w:pPr>
        <w:spacing w:before="35"/>
        <w:ind w:left="160" w:right="0" w:firstLine="0"/>
        <w:jc w:val="left"/>
        <w:rPr>
          <w:sz w:val="24"/>
        </w:rPr>
      </w:pPr>
      <w:r>
        <w:rPr>
          <w:color w:val="000007"/>
          <w:w w:val="66"/>
          <w:sz w:val="24"/>
        </w:rPr>
        <w:t>}</w:t>
      </w:r>
    </w:p>
    <w:p>
      <w:pPr>
        <w:spacing w:before="5"/>
        <w:ind w:left="160" w:right="0" w:firstLine="0"/>
        <w:jc w:val="left"/>
        <w:rPr>
          <w:sz w:val="24"/>
        </w:rPr>
      </w:pPr>
      <w:r>
        <w:rPr>
          <w:color w:val="000007"/>
          <w:w w:val="90"/>
          <w:sz w:val="24"/>
        </w:rPr>
        <w:t>var</w:t>
      </w:r>
      <w:r>
        <w:rPr>
          <w:color w:val="000007"/>
          <w:spacing w:val="-51"/>
          <w:w w:val="90"/>
          <w:sz w:val="24"/>
        </w:rPr>
        <w:t xml:space="preserve"> </w:t>
      </w:r>
      <w:r>
        <w:rPr>
          <w:color w:val="000007"/>
          <w:w w:val="90"/>
          <w:sz w:val="24"/>
        </w:rPr>
        <w:t>self</w:t>
      </w:r>
      <w:r>
        <w:rPr>
          <w:color w:val="000007"/>
          <w:spacing w:val="-51"/>
          <w:w w:val="90"/>
          <w:sz w:val="24"/>
        </w:rPr>
        <w:t xml:space="preserve"> </w:t>
      </w:r>
      <w:bookmarkStart w:id="59" w:name="_bookmark84"/>
      <w:bookmarkEnd w:id="59"/>
      <w:r>
        <w:rPr>
          <w:color w:val="000007"/>
          <w:w w:val="90"/>
          <w:sz w:val="24"/>
        </w:rPr>
        <w:t>=</w:t>
      </w:r>
      <w:r>
        <w:rPr>
          <w:color w:val="000007"/>
          <w:spacing w:val="-52"/>
          <w:w w:val="90"/>
          <w:sz w:val="24"/>
        </w:rPr>
        <w:t xml:space="preserve"> </w:t>
      </w:r>
      <w:r>
        <w:rPr>
          <w:color w:val="000007"/>
          <w:w w:val="90"/>
          <w:sz w:val="24"/>
        </w:rPr>
        <w:t>this;</w:t>
      </w:r>
    </w:p>
    <w:p>
      <w:pPr>
        <w:spacing w:before="4" w:line="242" w:lineRule="auto"/>
        <w:ind w:left="160" w:right="3855"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a</w:t>
      </w:r>
      <w:r>
        <w:rPr>
          <w:color w:val="000007"/>
          <w:w w:val="66"/>
          <w:sz w:val="24"/>
        </w:rPr>
        <w:t>r</w:t>
      </w:r>
      <w:r>
        <w:rPr>
          <w:color w:val="000007"/>
          <w:spacing w:val="-1"/>
          <w:w w:val="88"/>
          <w:sz w:val="24"/>
        </w:rPr>
        <w:t>g</w:t>
      </w:r>
      <w:r>
        <w:rPr>
          <w:color w:val="000007"/>
          <w:w w:val="77"/>
          <w:sz w:val="24"/>
        </w:rPr>
        <w:t>s</w:t>
      </w:r>
      <w:r>
        <w:rPr>
          <w:color w:val="000007"/>
          <w:spacing w:val="-63"/>
          <w:sz w:val="24"/>
        </w:rPr>
        <w:t xml:space="preserve"> </w:t>
      </w:r>
      <w:r>
        <w:rPr>
          <w:color w:val="000007"/>
          <w:w w:val="109"/>
          <w:sz w:val="24"/>
        </w:rPr>
        <w:t>=</w:t>
      </w:r>
      <w:r>
        <w:rPr>
          <w:color w:val="000007"/>
          <w:spacing w:val="-60"/>
          <w:sz w:val="24"/>
        </w:rPr>
        <w:t xml:space="preserve"> </w:t>
      </w:r>
      <w:r>
        <w:rPr>
          <w:color w:val="000007"/>
          <w:w w:val="132"/>
          <w:sz w:val="24"/>
        </w:rPr>
        <w:t>A</w:t>
      </w:r>
      <w:r>
        <w:rPr>
          <w:color w:val="000007"/>
          <w:w w:val="66"/>
          <w:sz w:val="24"/>
        </w:rPr>
        <w:t>rr</w:t>
      </w:r>
      <w:r>
        <w:rPr>
          <w:color w:val="000007"/>
          <w:spacing w:val="-1"/>
          <w:w w:val="88"/>
          <w:sz w:val="24"/>
        </w:rPr>
        <w:t>ay</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w w:val="77"/>
          <w:sz w:val="24"/>
        </w:rPr>
        <w:t>s</w:t>
      </w:r>
      <w:r>
        <w:rPr>
          <w:color w:val="000007"/>
          <w:spacing w:val="-1"/>
          <w:w w:val="55"/>
          <w:sz w:val="24"/>
        </w:rPr>
        <w:t>li</w:t>
      </w:r>
      <w:r>
        <w:rPr>
          <w:color w:val="000007"/>
          <w:spacing w:val="-1"/>
          <w:w w:val="88"/>
          <w:sz w:val="24"/>
        </w:rPr>
        <w:t>ce</w:t>
      </w:r>
      <w:r>
        <w:rPr>
          <w:color w:val="000007"/>
          <w:w w:val="50"/>
          <w:sz w:val="24"/>
        </w:rPr>
        <w:t>.</w:t>
      </w:r>
      <w:r>
        <w:rPr>
          <w:color w:val="000007"/>
          <w:spacing w:val="-1"/>
          <w:w w:val="88"/>
          <w:sz w:val="24"/>
        </w:rPr>
        <w:t>ca</w:t>
      </w:r>
      <w:r>
        <w:rPr>
          <w:color w:val="000007"/>
          <w:spacing w:val="-1"/>
          <w:w w:val="55"/>
          <w:sz w:val="24"/>
        </w:rPr>
        <w:t>ll(</w:t>
      </w:r>
      <w:r>
        <w:rPr>
          <w:color w:val="000007"/>
          <w:spacing w:val="-1"/>
          <w:w w:val="88"/>
          <w:sz w:val="24"/>
        </w:rPr>
        <w:t>a</w:t>
      </w:r>
      <w:r>
        <w:rPr>
          <w:color w:val="000007"/>
          <w:w w:val="66"/>
          <w:sz w:val="24"/>
        </w:rPr>
        <w:t>r</w:t>
      </w:r>
      <w:r>
        <w:rPr>
          <w:color w:val="000007"/>
          <w:spacing w:val="-1"/>
          <w:w w:val="88"/>
          <w:sz w:val="24"/>
        </w:rPr>
        <w:t>g</w:t>
      </w:r>
      <w:r>
        <w:rPr>
          <w:color w:val="000007"/>
          <w:sz w:val="24"/>
        </w:rPr>
        <w:t>u</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w w:val="77"/>
          <w:sz w:val="24"/>
        </w:rPr>
        <w:t>s</w:t>
      </w:r>
      <w:r>
        <w:rPr>
          <w:color w:val="000007"/>
          <w:w w:val="50"/>
          <w:sz w:val="24"/>
        </w:rPr>
        <w:t>,</w:t>
      </w:r>
      <w:r>
        <w:rPr>
          <w:color w:val="000007"/>
          <w:spacing w:val="-61"/>
          <w:sz w:val="24"/>
        </w:rPr>
        <w:t xml:space="preserve"> </w:t>
      </w:r>
      <w:r>
        <w:rPr>
          <w:color w:val="000007"/>
          <w:sz w:val="24"/>
        </w:rPr>
        <w:t>1</w:t>
      </w:r>
      <w:r>
        <w:rPr>
          <w:color w:val="000007"/>
          <w:w w:val="55"/>
          <w:sz w:val="24"/>
        </w:rPr>
        <w:t>)</w:t>
      </w:r>
      <w:r>
        <w:rPr>
          <w:color w:val="000007"/>
          <w:w w:val="50"/>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pacing w:val="-1"/>
          <w:w w:val="55"/>
          <w:sz w:val="24"/>
        </w:rPr>
        <w:t>f</w:t>
      </w:r>
      <w:r>
        <w:rPr>
          <w:color w:val="000007"/>
          <w:w w:val="132"/>
          <w:sz w:val="24"/>
        </w:rPr>
        <w:t>NO</w:t>
      </w:r>
      <w:r>
        <w:rPr>
          <w:color w:val="000007"/>
          <w:w w:val="111"/>
          <w:sz w:val="24"/>
        </w:rPr>
        <w:t>P</w:t>
      </w:r>
      <w:r>
        <w:rPr>
          <w:color w:val="000007"/>
          <w:spacing w:val="-63"/>
          <w:sz w:val="24"/>
        </w:rPr>
        <w:t xml:space="preserve"> </w:t>
      </w:r>
      <w:r>
        <w:rPr>
          <w:color w:val="000007"/>
          <w:w w:val="109"/>
          <w:sz w:val="24"/>
        </w:rPr>
        <w:t>=</w:t>
      </w:r>
      <w:r>
        <w:rPr>
          <w:color w:val="000007"/>
          <w:spacing w:val="-60"/>
          <w:sz w:val="24"/>
        </w:rPr>
        <w:t xml:space="preserve">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w w:val="66"/>
          <w:sz w:val="24"/>
        </w:rPr>
        <w:t>{}</w:t>
      </w:r>
      <w:r>
        <w:rPr>
          <w:color w:val="000007"/>
          <w:w w:val="50"/>
          <w:sz w:val="24"/>
        </w:rPr>
        <w:t>;</w:t>
      </w:r>
    </w:p>
    <w:p>
      <w:pPr>
        <w:spacing w:before="3"/>
        <w:ind w:left="160" w:right="0" w:firstLine="0"/>
        <w:jc w:val="left"/>
        <w:rPr>
          <w:sz w:val="24"/>
        </w:rPr>
      </w:pPr>
      <w:r>
        <w:rPr>
          <w:color w:val="000007"/>
          <w:w w:val="85"/>
          <w:sz w:val="24"/>
        </w:rPr>
        <w:t>var</w:t>
      </w:r>
      <w:r>
        <w:rPr>
          <w:color w:val="000007"/>
          <w:spacing w:val="-62"/>
          <w:w w:val="85"/>
          <w:sz w:val="24"/>
        </w:rPr>
        <w:t xml:space="preserve"> </w:t>
      </w:r>
      <w:r>
        <w:rPr>
          <w:color w:val="000007"/>
          <w:w w:val="85"/>
          <w:sz w:val="24"/>
        </w:rPr>
        <w:t>fbound</w:t>
      </w:r>
      <w:r>
        <w:rPr>
          <w:color w:val="000007"/>
          <w:spacing w:val="-63"/>
          <w:w w:val="85"/>
          <w:sz w:val="24"/>
        </w:rPr>
        <w:t xml:space="preserve"> </w:t>
      </w:r>
      <w:r>
        <w:rPr>
          <w:color w:val="000007"/>
          <w:w w:val="85"/>
          <w:sz w:val="24"/>
        </w:rPr>
        <w:t>=</w:t>
      </w:r>
      <w:r>
        <w:rPr>
          <w:color w:val="000007"/>
          <w:spacing w:val="-61"/>
          <w:w w:val="85"/>
          <w:sz w:val="24"/>
        </w:rPr>
        <w:t xml:space="preserve"> </w:t>
      </w:r>
      <w:r>
        <w:rPr>
          <w:color w:val="000007"/>
          <w:w w:val="85"/>
          <w:sz w:val="24"/>
        </w:rPr>
        <w:t>function</w:t>
      </w:r>
      <w:r>
        <w:rPr>
          <w:color w:val="000007"/>
          <w:spacing w:val="-64"/>
          <w:w w:val="85"/>
          <w:sz w:val="24"/>
        </w:rPr>
        <w:t xml:space="preserve"> </w:t>
      </w:r>
      <w:r>
        <w:rPr>
          <w:color w:val="000007"/>
          <w:w w:val="85"/>
          <w:sz w:val="24"/>
        </w:rPr>
        <w:t>()</w:t>
      </w:r>
      <w:r>
        <w:rPr>
          <w:color w:val="000007"/>
          <w:spacing w:val="-62"/>
          <w:w w:val="85"/>
          <w:sz w:val="24"/>
        </w:rPr>
        <w:t xml:space="preserve"> </w:t>
      </w:r>
      <w:r>
        <w:rPr>
          <w:color w:val="000007"/>
          <w:w w:val="85"/>
          <w:sz w:val="24"/>
        </w:rPr>
        <w:t>{</w:t>
      </w:r>
    </w:p>
    <w:p>
      <w:pPr>
        <w:spacing w:before="5" w:line="242" w:lineRule="auto"/>
        <w:ind w:left="160" w:right="0" w:firstLine="0"/>
        <w:jc w:val="left"/>
        <w:rPr>
          <w:sz w:val="24"/>
        </w:rPr>
      </w:pPr>
      <w:r>
        <w:rPr>
          <w:color w:val="000007"/>
          <w:w w:val="85"/>
          <w:sz w:val="24"/>
        </w:rPr>
        <w:t>self.apply(this</w:t>
      </w:r>
      <w:r>
        <w:rPr>
          <w:color w:val="000007"/>
          <w:spacing w:val="-78"/>
          <w:w w:val="85"/>
          <w:sz w:val="24"/>
        </w:rPr>
        <w:t xml:space="preserve"> </w:t>
      </w:r>
      <w:r>
        <w:rPr>
          <w:color w:val="000007"/>
          <w:w w:val="85"/>
          <w:sz w:val="24"/>
        </w:rPr>
        <w:t>instanceof</w:t>
      </w:r>
      <w:r>
        <w:rPr>
          <w:color w:val="000007"/>
          <w:spacing w:val="-77"/>
          <w:w w:val="85"/>
          <w:sz w:val="24"/>
        </w:rPr>
        <w:t xml:space="preserve"> </w:t>
      </w:r>
      <w:r>
        <w:rPr>
          <w:color w:val="000007"/>
          <w:w w:val="85"/>
          <w:sz w:val="24"/>
        </w:rPr>
        <w:t>self</w:t>
      </w:r>
      <w:r>
        <w:rPr>
          <w:color w:val="000007"/>
          <w:spacing w:val="-77"/>
          <w:w w:val="85"/>
          <w:sz w:val="24"/>
        </w:rPr>
        <w:t xml:space="preserve"> </w:t>
      </w:r>
      <w:r>
        <w:rPr>
          <w:color w:val="000007"/>
          <w:w w:val="85"/>
          <w:sz w:val="24"/>
        </w:rPr>
        <w:t>?</w:t>
      </w:r>
      <w:r>
        <w:rPr>
          <w:color w:val="000007"/>
          <w:spacing w:val="-77"/>
          <w:w w:val="85"/>
          <w:sz w:val="24"/>
        </w:rPr>
        <w:t xml:space="preserve"> </w:t>
      </w:r>
      <w:r>
        <w:rPr>
          <w:color w:val="000007"/>
          <w:w w:val="85"/>
          <w:sz w:val="24"/>
        </w:rPr>
        <w:t>this</w:t>
      </w:r>
      <w:r>
        <w:rPr>
          <w:color w:val="000007"/>
          <w:spacing w:val="-77"/>
          <w:w w:val="85"/>
          <w:sz w:val="24"/>
        </w:rPr>
        <w:t xml:space="preserve"> </w:t>
      </w:r>
      <w:r>
        <w:rPr>
          <w:color w:val="000007"/>
          <w:w w:val="85"/>
          <w:sz w:val="24"/>
        </w:rPr>
        <w:t>:</w:t>
      </w:r>
      <w:r>
        <w:rPr>
          <w:color w:val="000007"/>
          <w:spacing w:val="-76"/>
          <w:w w:val="85"/>
          <w:sz w:val="24"/>
        </w:rPr>
        <w:t xml:space="preserve"> </w:t>
      </w:r>
      <w:r>
        <w:rPr>
          <w:color w:val="000007"/>
          <w:w w:val="85"/>
          <w:sz w:val="24"/>
        </w:rPr>
        <w:t xml:space="preserve">context, </w:t>
      </w:r>
      <w:r>
        <w:rPr>
          <w:color w:val="000007"/>
          <w:spacing w:val="-1"/>
          <w:w w:val="88"/>
          <w:sz w:val="24"/>
        </w:rPr>
        <w:t>a</w:t>
      </w:r>
      <w:r>
        <w:rPr>
          <w:color w:val="000007"/>
          <w:w w:val="66"/>
          <w:sz w:val="24"/>
        </w:rPr>
        <w:t>r</w:t>
      </w:r>
      <w:r>
        <w:rPr>
          <w:color w:val="000007"/>
          <w:spacing w:val="-1"/>
          <w:w w:val="88"/>
          <w:sz w:val="24"/>
        </w:rPr>
        <w:t>g</w:t>
      </w:r>
      <w:r>
        <w:rPr>
          <w:color w:val="000007"/>
          <w:w w:val="77"/>
          <w:sz w:val="24"/>
        </w:rPr>
        <w:t>s</w:t>
      </w:r>
      <w:r>
        <w:rPr>
          <w:color w:val="000007"/>
          <w:w w:val="50"/>
          <w:sz w:val="24"/>
        </w:rPr>
        <w:t>.</w:t>
      </w:r>
      <w:r>
        <w:rPr>
          <w:color w:val="000007"/>
          <w:spacing w:val="-1"/>
          <w:w w:val="88"/>
          <w:sz w:val="24"/>
        </w:rPr>
        <w:t>co</w:t>
      </w:r>
      <w:r>
        <w:rPr>
          <w:color w:val="000007"/>
          <w:sz w:val="24"/>
        </w:rPr>
        <w:t>n</w:t>
      </w:r>
      <w:r>
        <w:rPr>
          <w:color w:val="000007"/>
          <w:spacing w:val="-1"/>
          <w:w w:val="88"/>
          <w:sz w:val="24"/>
        </w:rPr>
        <w:t>ca</w:t>
      </w:r>
      <w:r>
        <w:rPr>
          <w:color w:val="000007"/>
          <w:spacing w:val="-1"/>
          <w:w w:val="55"/>
          <w:sz w:val="24"/>
        </w:rPr>
        <w:t>t(</w:t>
      </w:r>
      <w:r>
        <w:rPr>
          <w:color w:val="000007"/>
          <w:w w:val="132"/>
          <w:sz w:val="24"/>
        </w:rPr>
        <w:t>A</w:t>
      </w:r>
      <w:r>
        <w:rPr>
          <w:color w:val="000007"/>
          <w:w w:val="66"/>
          <w:sz w:val="24"/>
        </w:rPr>
        <w:t>rr</w:t>
      </w:r>
      <w:r>
        <w:rPr>
          <w:color w:val="000007"/>
          <w:spacing w:val="-1"/>
          <w:w w:val="88"/>
          <w:sz w:val="24"/>
        </w:rPr>
        <w:t>ay</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r>
        <w:rPr>
          <w:color w:val="000007"/>
          <w:w w:val="77"/>
          <w:sz w:val="24"/>
        </w:rPr>
        <w:t>s</w:t>
      </w:r>
      <w:r>
        <w:rPr>
          <w:color w:val="000007"/>
          <w:spacing w:val="-1"/>
          <w:w w:val="55"/>
          <w:sz w:val="24"/>
        </w:rPr>
        <w:t>li</w:t>
      </w:r>
      <w:r>
        <w:rPr>
          <w:color w:val="000007"/>
          <w:spacing w:val="-1"/>
          <w:w w:val="88"/>
          <w:sz w:val="24"/>
        </w:rPr>
        <w:t>ce</w:t>
      </w:r>
      <w:r>
        <w:rPr>
          <w:color w:val="000007"/>
          <w:w w:val="50"/>
          <w:sz w:val="24"/>
        </w:rPr>
        <w:t>.</w:t>
      </w:r>
      <w:r>
        <w:rPr>
          <w:color w:val="000007"/>
          <w:spacing w:val="-1"/>
          <w:w w:val="88"/>
          <w:sz w:val="24"/>
        </w:rPr>
        <w:t>ca</w:t>
      </w:r>
      <w:r>
        <w:rPr>
          <w:color w:val="000007"/>
          <w:spacing w:val="-1"/>
          <w:w w:val="55"/>
          <w:sz w:val="24"/>
        </w:rPr>
        <w:t>ll(</w:t>
      </w:r>
      <w:r>
        <w:rPr>
          <w:color w:val="000007"/>
          <w:spacing w:val="-1"/>
          <w:w w:val="88"/>
          <w:sz w:val="24"/>
        </w:rPr>
        <w:t>a</w:t>
      </w:r>
      <w:r>
        <w:rPr>
          <w:color w:val="000007"/>
          <w:w w:val="66"/>
          <w:sz w:val="24"/>
        </w:rPr>
        <w:t>r</w:t>
      </w:r>
      <w:r>
        <w:rPr>
          <w:color w:val="000007"/>
          <w:spacing w:val="-1"/>
          <w:w w:val="88"/>
          <w:sz w:val="24"/>
        </w:rPr>
        <w:t>g</w:t>
      </w:r>
      <w:r>
        <w:rPr>
          <w:color w:val="000007"/>
          <w:sz w:val="24"/>
        </w:rPr>
        <w:t>u</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w w:val="77"/>
          <w:sz w:val="24"/>
        </w:rPr>
        <w:t>s</w:t>
      </w:r>
      <w:r>
        <w:rPr>
          <w:color w:val="000007"/>
          <w:spacing w:val="-1"/>
          <w:w w:val="55"/>
          <w:sz w:val="24"/>
        </w:rPr>
        <w:t>)))</w:t>
      </w:r>
      <w:r>
        <w:rPr>
          <w:color w:val="000007"/>
          <w:w w:val="50"/>
          <w:sz w:val="24"/>
        </w:rPr>
        <w:t>;</w:t>
      </w:r>
    </w:p>
    <w:p>
      <w:pPr>
        <w:spacing w:before="3"/>
        <w:ind w:left="160" w:right="0" w:firstLine="0"/>
        <w:jc w:val="left"/>
        <w:rPr>
          <w:sz w:val="24"/>
        </w:rPr>
      </w:pPr>
      <w:r>
        <w:rPr>
          <w:color w:val="000007"/>
          <w:w w:val="66"/>
          <w:sz w:val="24"/>
        </w:rPr>
        <w:t>}</w:t>
      </w:r>
    </w:p>
    <w:p>
      <w:pPr>
        <w:spacing w:before="4" w:line="242" w:lineRule="auto"/>
        <w:ind w:left="160" w:right="5598" w:firstLine="0"/>
        <w:jc w:val="both"/>
        <w:rPr>
          <w:sz w:val="24"/>
        </w:rPr>
      </w:pPr>
      <w:r>
        <w:rPr>
          <w:color w:val="000007"/>
          <w:spacing w:val="-1"/>
          <w:w w:val="55"/>
          <w:sz w:val="24"/>
        </w:rPr>
        <w:t>f</w:t>
      </w:r>
      <w:r>
        <w:rPr>
          <w:color w:val="000007"/>
          <w:w w:val="132"/>
          <w:sz w:val="24"/>
        </w:rPr>
        <w:t>NO</w:t>
      </w:r>
      <w:r>
        <w:rPr>
          <w:color w:val="000007"/>
          <w:spacing w:val="-1"/>
          <w:w w:val="111"/>
          <w:sz w:val="24"/>
        </w:rPr>
        <w:t>P</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w w:val="88"/>
          <w:sz w:val="24"/>
        </w:rPr>
        <w:t>e</w:t>
      </w:r>
      <w:r>
        <w:rPr>
          <w:color w:val="000007"/>
          <w:spacing w:val="-63"/>
          <w:sz w:val="24"/>
        </w:rPr>
        <w:t xml:space="preserve"> </w:t>
      </w:r>
      <w:r>
        <w:rPr>
          <w:color w:val="000007"/>
          <w:w w:val="109"/>
          <w:sz w:val="24"/>
        </w:rPr>
        <w:t>=</w:t>
      </w:r>
      <w:r>
        <w:rPr>
          <w:color w:val="000007"/>
          <w:spacing w:val="-60"/>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 xml:space="preserve">; </w:t>
      </w:r>
      <w:r>
        <w:rPr>
          <w:color w:val="000007"/>
          <w:spacing w:val="-1"/>
          <w:w w:val="55"/>
          <w:sz w:val="24"/>
        </w:rPr>
        <w:t>f</w:t>
      </w:r>
      <w:r>
        <w:rPr>
          <w:color w:val="000007"/>
          <w:sz w:val="24"/>
        </w:rPr>
        <w:t>b</w:t>
      </w:r>
      <w:r>
        <w:rPr>
          <w:color w:val="000007"/>
          <w:spacing w:val="-1"/>
          <w:w w:val="88"/>
          <w:sz w:val="24"/>
        </w:rPr>
        <w:t>o</w:t>
      </w:r>
      <w:r>
        <w:rPr>
          <w:color w:val="000007"/>
          <w:sz w:val="24"/>
        </w:rPr>
        <w:t>und</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w w:val="88"/>
          <w:sz w:val="24"/>
        </w:rPr>
        <w:t>e</w:t>
      </w:r>
      <w:r>
        <w:rPr>
          <w:color w:val="000007"/>
          <w:spacing w:val="-62"/>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55"/>
          <w:sz w:val="24"/>
        </w:rPr>
        <w:t>f</w:t>
      </w:r>
      <w:r>
        <w:rPr>
          <w:color w:val="000007"/>
          <w:w w:val="132"/>
          <w:sz w:val="24"/>
        </w:rPr>
        <w:t>NO</w:t>
      </w:r>
      <w:r>
        <w:rPr>
          <w:color w:val="000007"/>
          <w:spacing w:val="-1"/>
          <w:w w:val="111"/>
          <w:sz w:val="24"/>
        </w:rPr>
        <w:t>P</w:t>
      </w:r>
      <w:r>
        <w:rPr>
          <w:color w:val="000007"/>
          <w:spacing w:val="-1"/>
          <w:w w:val="55"/>
          <w:sz w:val="24"/>
        </w:rPr>
        <w:t>()</w:t>
      </w:r>
      <w:r>
        <w:rPr>
          <w:color w:val="000007"/>
          <w:w w:val="50"/>
          <w:sz w:val="24"/>
        </w:rPr>
        <w:t xml:space="preserve">; </w:t>
      </w:r>
      <w:r>
        <w:rPr>
          <w:color w:val="000007"/>
          <w:sz w:val="24"/>
        </w:rPr>
        <w:t>return</w:t>
      </w:r>
      <w:r>
        <w:rPr>
          <w:color w:val="000007"/>
          <w:spacing w:val="-72"/>
          <w:sz w:val="24"/>
        </w:rPr>
        <w:t xml:space="preserve"> </w:t>
      </w:r>
      <w:r>
        <w:rPr>
          <w:color w:val="000007"/>
          <w:sz w:val="24"/>
        </w:rPr>
        <w:t>fbound;</w:t>
      </w:r>
    </w:p>
    <w:p>
      <w:pPr>
        <w:spacing w:before="4"/>
        <w:ind w:left="160" w:right="0" w:firstLine="0"/>
        <w:jc w:val="left"/>
        <w:rPr>
          <w:sz w:val="24"/>
        </w:rPr>
      </w:pPr>
      <w:r>
        <w:rPr>
          <w:color w:val="000007"/>
          <w:w w:val="66"/>
          <w:sz w:val="24"/>
        </w:rPr>
        <w:t>}</w:t>
      </w:r>
    </w:p>
    <w:p>
      <w:pPr>
        <w:pStyle w:val="7"/>
        <w:ind w:left="0"/>
        <w:rPr>
          <w:sz w:val="24"/>
        </w:rPr>
      </w:pPr>
    </w:p>
    <w:p>
      <w:pPr>
        <w:pStyle w:val="18"/>
        <w:numPr>
          <w:ilvl w:val="2"/>
          <w:numId w:val="50"/>
        </w:numPr>
        <w:tabs>
          <w:tab w:val="left" w:pos="879"/>
          <w:tab w:val="left" w:pos="880"/>
        </w:tabs>
        <w:spacing w:before="211" w:after="0" w:line="240" w:lineRule="auto"/>
        <w:ind w:left="880" w:right="0" w:hanging="360"/>
        <w:jc w:val="left"/>
        <w:rPr>
          <w:b/>
          <w:sz w:val="24"/>
        </w:rPr>
      </w:pPr>
      <w:r>
        <w:rPr>
          <w:b/>
          <w:color w:val="484848"/>
          <w:spacing w:val="-1"/>
          <w:sz w:val="24"/>
        </w:rPr>
        <w:t xml:space="preserve">怎么获得对象上的属性：比如说通过 </w:t>
      </w:r>
      <w:r>
        <w:rPr>
          <w:b/>
          <w:color w:val="484848"/>
          <w:sz w:val="24"/>
        </w:rPr>
        <w:t>Object.key（）</w:t>
      </w:r>
    </w:p>
    <w:p>
      <w:pPr>
        <w:pStyle w:val="6"/>
      </w:pPr>
      <w:r>
        <w:rPr>
          <w:color w:val="484848"/>
        </w:rPr>
        <w:t>参考回答：</w:t>
      </w:r>
    </w:p>
    <w:p>
      <w:pPr>
        <w:pStyle w:val="7"/>
        <w:spacing w:line="272" w:lineRule="exact"/>
      </w:pPr>
      <w:r>
        <w:rPr>
          <w:color w:val="484848"/>
          <w:spacing w:val="55"/>
        </w:rPr>
        <w:t>从</w:t>
      </w:r>
      <w:r>
        <w:rPr>
          <w:color w:val="484848"/>
        </w:rPr>
        <w:t>ES5</w:t>
      </w:r>
      <w:r>
        <w:rPr>
          <w:color w:val="484848"/>
          <w:spacing w:val="-9"/>
        </w:rPr>
        <w:t xml:space="preserve"> 开始，有三种方法可以列出对象的属性</w:t>
      </w:r>
    </w:p>
    <w:p>
      <w:pPr>
        <w:pStyle w:val="7"/>
        <w:spacing w:before="30" w:line="266" w:lineRule="auto"/>
        <w:ind w:right="1506"/>
      </w:pPr>
      <w:r>
        <w:rPr>
          <w:color w:val="484848"/>
          <w:w w:val="95"/>
        </w:rPr>
        <w:t>for（let I in obj）</w:t>
      </w:r>
      <w:r>
        <w:rPr>
          <w:color w:val="484848"/>
          <w:spacing w:val="-3"/>
          <w:w w:val="95"/>
        </w:rPr>
        <w:t>该方法依次访问一个对象及其原型链中所有可枚举的类型</w:t>
      </w:r>
      <w:r>
        <w:rPr>
          <w:color w:val="484848"/>
          <w:spacing w:val="-1"/>
          <w:w w:val="88"/>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100"/>
        </w:rPr>
        <w:t>k</w:t>
      </w:r>
      <w:r>
        <w:rPr>
          <w:color w:val="484848"/>
          <w:spacing w:val="-1"/>
          <w:w w:val="88"/>
        </w:rPr>
        <w:t>ey</w:t>
      </w:r>
      <w:r>
        <w:rPr>
          <w:color w:val="484848"/>
          <w:spacing w:val="-1"/>
          <w:w w:val="77"/>
        </w:rPr>
        <w:t>s</w:t>
      </w:r>
      <w:r>
        <w:rPr>
          <w:color w:val="484848"/>
          <w:w w:val="50"/>
        </w:rPr>
        <w:t>:</w:t>
      </w:r>
      <w:r>
        <w:rPr>
          <w:color w:val="484848"/>
          <w:spacing w:val="-3"/>
          <w:w w:val="100"/>
        </w:rPr>
        <w:t xml:space="preserve">返回一个数组，包括所有可枚举的属性名称 </w:t>
      </w:r>
      <w:r>
        <w:rPr>
          <w:color w:val="484848"/>
          <w:spacing w:val="-1"/>
          <w:w w:val="88"/>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88"/>
        </w:rPr>
        <w:t>ge</w:t>
      </w:r>
      <w:r>
        <w:rPr>
          <w:color w:val="484848"/>
          <w:spacing w:val="-1"/>
          <w:w w:val="55"/>
        </w:rPr>
        <w:t>t</w:t>
      </w:r>
      <w:r>
        <w:rPr>
          <w:color w:val="484848"/>
          <w:spacing w:val="-1"/>
          <w:w w:val="133"/>
        </w:rPr>
        <w:t>O</w:t>
      </w:r>
      <w:r>
        <w:rPr>
          <w:color w:val="484848"/>
          <w:spacing w:val="-1"/>
          <w:w w:val="122"/>
        </w:rPr>
        <w:t>w</w:t>
      </w:r>
      <w:r>
        <w:rPr>
          <w:color w:val="484848"/>
          <w:spacing w:val="-1"/>
          <w:w w:val="100"/>
        </w:rPr>
        <w:t>n</w:t>
      </w:r>
      <w:r>
        <w:rPr>
          <w:color w:val="484848"/>
          <w:spacing w:val="-1"/>
          <w:w w:val="111"/>
        </w:rPr>
        <w:t>P</w:t>
      </w:r>
      <w:r>
        <w:rPr>
          <w:color w:val="484848"/>
          <w:spacing w:val="-1"/>
          <w:w w:val="66"/>
        </w:rPr>
        <w:t>r</w:t>
      </w:r>
      <w:r>
        <w:rPr>
          <w:color w:val="484848"/>
          <w:spacing w:val="-1"/>
          <w:w w:val="88"/>
        </w:rPr>
        <w:t>o</w:t>
      </w:r>
      <w:r>
        <w:rPr>
          <w:color w:val="484848"/>
          <w:spacing w:val="-1"/>
          <w:w w:val="100"/>
        </w:rPr>
        <w:t>p</w:t>
      </w:r>
      <w:r>
        <w:rPr>
          <w:color w:val="484848"/>
          <w:spacing w:val="-1"/>
          <w:w w:val="88"/>
        </w:rPr>
        <w:t>e</w:t>
      </w:r>
      <w:r>
        <w:rPr>
          <w:color w:val="484848"/>
          <w:spacing w:val="-1"/>
          <w:w w:val="66"/>
        </w:rPr>
        <w:t>r</w:t>
      </w:r>
      <w:r>
        <w:rPr>
          <w:color w:val="484848"/>
          <w:spacing w:val="-1"/>
          <w:w w:val="55"/>
        </w:rPr>
        <w:t>t</w:t>
      </w:r>
      <w:r>
        <w:rPr>
          <w:color w:val="484848"/>
          <w:spacing w:val="-1"/>
          <w:w w:val="88"/>
        </w:rPr>
        <w:t>y</w:t>
      </w:r>
      <w:r>
        <w:rPr>
          <w:color w:val="484848"/>
          <w:spacing w:val="-1"/>
          <w:w w:val="133"/>
        </w:rPr>
        <w:t>N</w:t>
      </w:r>
      <w:r>
        <w:rPr>
          <w:color w:val="484848"/>
          <w:spacing w:val="-1"/>
          <w:w w:val="88"/>
        </w:rPr>
        <w:t>a</w:t>
      </w:r>
      <w:r>
        <w:rPr>
          <w:color w:val="484848"/>
          <w:spacing w:val="-1"/>
          <w:w w:val="144"/>
        </w:rPr>
        <w:t>m</w:t>
      </w:r>
      <w:r>
        <w:rPr>
          <w:color w:val="484848"/>
          <w:spacing w:val="-1"/>
          <w:w w:val="88"/>
        </w:rPr>
        <w:t>e</w:t>
      </w:r>
      <w:r>
        <w:rPr>
          <w:color w:val="484848"/>
          <w:spacing w:val="-1"/>
          <w:w w:val="77"/>
        </w:rPr>
        <w:t>s</w:t>
      </w:r>
      <w:r>
        <w:rPr>
          <w:color w:val="484848"/>
          <w:w w:val="50"/>
        </w:rPr>
        <w:t>:</w:t>
      </w:r>
      <w:r>
        <w:rPr>
          <w:color w:val="484848"/>
          <w:spacing w:val="-3"/>
          <w:w w:val="100"/>
        </w:rPr>
        <w:t>返回一个数组包含不可枚举的属性</w:t>
      </w:r>
    </w:p>
    <w:p>
      <w:pPr>
        <w:pStyle w:val="7"/>
        <w:ind w:left="0"/>
      </w:pPr>
    </w:p>
    <w:p>
      <w:pPr>
        <w:pStyle w:val="7"/>
        <w:spacing w:before="9"/>
        <w:ind w:left="0"/>
        <w:rPr>
          <w:sz w:val="16"/>
        </w:rPr>
      </w:pPr>
    </w:p>
    <w:p>
      <w:pPr>
        <w:pStyle w:val="4"/>
        <w:numPr>
          <w:ilvl w:val="2"/>
          <w:numId w:val="50"/>
        </w:numPr>
        <w:tabs>
          <w:tab w:val="left" w:pos="879"/>
          <w:tab w:val="left" w:pos="880"/>
        </w:tabs>
        <w:spacing w:before="0" w:after="0" w:line="240" w:lineRule="auto"/>
        <w:ind w:left="880" w:right="0" w:hanging="360"/>
        <w:jc w:val="left"/>
      </w:pPr>
      <w:r>
        <w:rPr>
          <w:color w:val="484848"/>
          <w:spacing w:val="-1"/>
        </w:rPr>
        <w:t xml:space="preserve">简单讲一讲 </w:t>
      </w:r>
      <w:r>
        <w:rPr>
          <w:color w:val="484848"/>
        </w:rPr>
        <w:t>ES6 的一些新特性</w:t>
      </w:r>
    </w:p>
    <w:p>
      <w:pPr>
        <w:pStyle w:val="6"/>
      </w:pPr>
      <w:r>
        <w:rPr>
          <w:color w:val="484848"/>
        </w:rPr>
        <w:t>参考回答：</w:t>
      </w:r>
    </w:p>
    <w:p>
      <w:pPr>
        <w:pStyle w:val="7"/>
        <w:spacing w:line="266" w:lineRule="auto"/>
        <w:ind w:right="337"/>
      </w:pPr>
      <w:r>
        <w:rPr>
          <w:color w:val="484848"/>
          <w:w w:val="95"/>
        </w:rPr>
        <w:t>ES6 在变量的声明和定义方面增加了let、const</w:t>
      </w:r>
      <w:r>
        <w:rPr>
          <w:color w:val="484848"/>
          <w:spacing w:val="-3"/>
          <w:w w:val="95"/>
        </w:rPr>
        <w:t xml:space="preserve"> 声明变量，有局部变量的概念，赋值中</w:t>
      </w:r>
      <w:r>
        <w:rPr>
          <w:color w:val="484848"/>
        </w:rPr>
        <w:t>有</w:t>
      </w:r>
      <w:r>
        <w:rPr>
          <w:color w:val="484848"/>
          <w:spacing w:val="1"/>
        </w:rPr>
        <w:t>比较吸引人的结构赋值，同时</w:t>
      </w:r>
      <w:r>
        <w:rPr>
          <w:color w:val="484848"/>
        </w:rPr>
        <w:t>ES6</w:t>
      </w:r>
      <w:r>
        <w:rPr>
          <w:color w:val="484848"/>
          <w:spacing w:val="-7"/>
        </w:rPr>
        <w:t xml:space="preserve"> 对字符串、 数组、正则、对象、函数等拓展了一些</w:t>
      </w:r>
      <w:r>
        <w:rPr>
          <w:color w:val="484848"/>
          <w:spacing w:val="-8"/>
        </w:rPr>
        <w:t>方法，如字符串方面的模板字符串、函数方面的默认参数、对象方面属性的简洁表达</w:t>
      </w:r>
      <w:r>
        <w:rPr>
          <w:color w:val="484848"/>
          <w:spacing w:val="-1"/>
          <w:w w:val="100"/>
        </w:rPr>
        <w:t>方</w:t>
      </w:r>
      <w:r>
        <w:rPr>
          <w:color w:val="484848"/>
          <w:spacing w:val="-2"/>
          <w:w w:val="100"/>
        </w:rPr>
        <w:t>式，</w:t>
      </w:r>
      <w:r>
        <w:rPr>
          <w:color w:val="484848"/>
          <w:spacing w:val="-1"/>
          <w:w w:val="122"/>
        </w:rPr>
        <w:t>E</w:t>
      </w:r>
      <w:r>
        <w:rPr>
          <w:color w:val="484848"/>
          <w:spacing w:val="-1"/>
          <w:w w:val="100"/>
        </w:rPr>
        <w:t>S</w:t>
      </w:r>
      <w:r>
        <w:rPr>
          <w:color w:val="484848"/>
          <w:w w:val="100"/>
        </w:rPr>
        <w:t>6</w:t>
      </w:r>
      <w:r>
        <w:rPr>
          <w:color w:val="484848"/>
          <w:spacing w:val="-57"/>
        </w:rPr>
        <w:t xml:space="preserve"> </w:t>
      </w:r>
      <w:r>
        <w:rPr>
          <w:color w:val="484848"/>
          <w:w w:val="100"/>
        </w:rPr>
        <w:t>也</w:t>
      </w:r>
      <w:r>
        <w:rPr>
          <w:color w:val="484848"/>
          <w:spacing w:val="-3"/>
        </w:rPr>
        <w:t xml:space="preserve"> </w:t>
      </w:r>
      <w:r>
        <w:rPr>
          <w:color w:val="484848"/>
          <w:spacing w:val="-3"/>
          <w:w w:val="100"/>
        </w:rPr>
        <w:t>引入了新的数据类型</w:t>
      </w:r>
      <w:r>
        <w:rPr>
          <w:color w:val="484848"/>
          <w:spacing w:val="-55"/>
        </w:rPr>
        <w:t xml:space="preserve"> </w:t>
      </w:r>
      <w:r>
        <w:rPr>
          <w:color w:val="484848"/>
          <w:spacing w:val="-1"/>
          <w:w w:val="77"/>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spacing w:val="1"/>
          <w:w w:val="55"/>
        </w:rPr>
        <w:t>l</w:t>
      </w:r>
      <w:r>
        <w:rPr>
          <w:color w:val="484848"/>
          <w:spacing w:val="5"/>
          <w:w w:val="100"/>
        </w:rPr>
        <w:t>，新的数据结构</w:t>
      </w:r>
      <w:r>
        <w:rPr>
          <w:color w:val="484848"/>
          <w:spacing w:val="-1"/>
          <w:w w:val="77"/>
        </w:rPr>
        <w:t>s</w:t>
      </w:r>
      <w:r>
        <w:rPr>
          <w:color w:val="484848"/>
          <w:spacing w:val="-1"/>
          <w:w w:val="88"/>
        </w:rPr>
        <w:t>e</w:t>
      </w:r>
      <w:r>
        <w:rPr>
          <w:color w:val="484848"/>
          <w:w w:val="55"/>
        </w:rPr>
        <w:t>t</w:t>
      </w:r>
      <w:r>
        <w:rPr>
          <w:color w:val="484848"/>
          <w:spacing w:val="-56"/>
        </w:rPr>
        <w:t xml:space="preserve"> </w:t>
      </w:r>
      <w:r>
        <w:rPr>
          <w:color w:val="484848"/>
          <w:spacing w:val="52"/>
          <w:w w:val="100"/>
        </w:rPr>
        <w:t>和</w:t>
      </w:r>
      <w:r>
        <w:rPr>
          <w:color w:val="484848"/>
          <w:spacing w:val="-1"/>
          <w:w w:val="144"/>
        </w:rPr>
        <w:t>m</w:t>
      </w:r>
      <w:r>
        <w:rPr>
          <w:color w:val="484848"/>
          <w:spacing w:val="-1"/>
          <w:w w:val="88"/>
        </w:rPr>
        <w:t>a</w:t>
      </w:r>
      <w:r>
        <w:rPr>
          <w:color w:val="484848"/>
          <w:spacing w:val="-1"/>
          <w:w w:val="100"/>
        </w:rPr>
        <w:t>p</w:t>
      </w:r>
      <w:r>
        <w:rPr>
          <w:color w:val="484848"/>
          <w:spacing w:val="-1"/>
          <w:w w:val="50"/>
        </w:rPr>
        <w:t>,</w:t>
      </w:r>
      <w:r>
        <w:rPr>
          <w:color w:val="484848"/>
          <w:spacing w:val="-1"/>
          <w:w w:val="77"/>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w w:val="55"/>
        </w:rPr>
        <w:t>l</w:t>
      </w:r>
      <w:r>
        <w:rPr>
          <w:color w:val="484848"/>
          <w:spacing w:val="-54"/>
        </w:rPr>
        <w:t xml:space="preserve"> </w:t>
      </w:r>
      <w:r>
        <w:rPr>
          <w:color w:val="484848"/>
          <w:spacing w:val="-2"/>
          <w:w w:val="100"/>
        </w:rPr>
        <w:t xml:space="preserve">可以通过 </w:t>
      </w:r>
      <w:r>
        <w:rPr>
          <w:color w:val="484848"/>
          <w:spacing w:val="-1"/>
          <w:w w:val="55"/>
        </w:rPr>
        <w:t>t</w:t>
      </w:r>
      <w:r>
        <w:rPr>
          <w:color w:val="484848"/>
          <w:spacing w:val="-1"/>
          <w:w w:val="88"/>
        </w:rPr>
        <w:t>y</w:t>
      </w:r>
      <w:r>
        <w:rPr>
          <w:color w:val="484848"/>
          <w:spacing w:val="-1"/>
          <w:w w:val="100"/>
        </w:rPr>
        <w:t>p</w:t>
      </w:r>
      <w:r>
        <w:rPr>
          <w:color w:val="484848"/>
          <w:spacing w:val="-1"/>
          <w:w w:val="88"/>
        </w:rPr>
        <w:t>eo</w:t>
      </w:r>
      <w:r>
        <w:rPr>
          <w:color w:val="484848"/>
          <w:w w:val="55"/>
        </w:rPr>
        <w:t>f</w:t>
      </w:r>
      <w:r>
        <w:rPr>
          <w:color w:val="484848"/>
          <w:spacing w:val="-58"/>
        </w:rPr>
        <w:t xml:space="preserve"> </w:t>
      </w:r>
      <w:r>
        <w:rPr>
          <w:color w:val="484848"/>
          <w:spacing w:val="-3"/>
          <w:w w:val="100"/>
        </w:rPr>
        <w:t>检测出来，为解决异步回调问题，引入了</w:t>
      </w:r>
      <w:r>
        <w:rPr>
          <w:color w:val="484848"/>
          <w:spacing w:val="-55"/>
        </w:rPr>
        <w:t xml:space="preserve"> </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w w:val="100"/>
        </w:rPr>
        <w:t>和</w:t>
      </w:r>
      <w:r>
        <w:rPr>
          <w:color w:val="484848"/>
        </w:rPr>
        <w:t xml:space="preserve"> </w:t>
      </w:r>
      <w:r>
        <w:rPr>
          <w:color w:val="484848"/>
          <w:spacing w:val="-1"/>
          <w:w w:val="88"/>
        </w:rPr>
        <w:t>ge</w:t>
      </w:r>
      <w:r>
        <w:rPr>
          <w:color w:val="484848"/>
          <w:spacing w:val="-1"/>
          <w:w w:val="100"/>
        </w:rPr>
        <w:t>n</w:t>
      </w:r>
      <w:r>
        <w:rPr>
          <w:color w:val="484848"/>
          <w:spacing w:val="-1"/>
          <w:w w:val="88"/>
        </w:rPr>
        <w:t>e</w:t>
      </w:r>
      <w:r>
        <w:rPr>
          <w:color w:val="484848"/>
          <w:spacing w:val="-1"/>
          <w:w w:val="66"/>
        </w:rPr>
        <w:t>r</w:t>
      </w:r>
      <w:r>
        <w:rPr>
          <w:color w:val="484848"/>
          <w:spacing w:val="-1"/>
          <w:w w:val="88"/>
        </w:rPr>
        <w:t>a</w:t>
      </w:r>
      <w:r>
        <w:rPr>
          <w:color w:val="484848"/>
          <w:spacing w:val="-1"/>
          <w:w w:val="55"/>
        </w:rPr>
        <w:t>t</w:t>
      </w:r>
      <w:r>
        <w:rPr>
          <w:color w:val="484848"/>
          <w:spacing w:val="-1"/>
          <w:w w:val="88"/>
        </w:rPr>
        <w:t>o</w:t>
      </w:r>
      <w:r>
        <w:rPr>
          <w:color w:val="484848"/>
          <w:spacing w:val="-1"/>
          <w:w w:val="66"/>
        </w:rPr>
        <w:t>r</w:t>
      </w:r>
      <w:r>
        <w:rPr>
          <w:color w:val="484848"/>
          <w:spacing w:val="-3"/>
          <w:w w:val="100"/>
        </w:rPr>
        <w:t>，还有最为吸引人</w:t>
      </w:r>
      <w:r>
        <w:rPr>
          <w:color w:val="484848"/>
          <w:spacing w:val="17"/>
          <w:w w:val="100"/>
        </w:rPr>
        <w:t>了实现</w:t>
      </w:r>
      <w:r>
        <w:rPr>
          <w:color w:val="484848"/>
          <w:spacing w:val="-1"/>
          <w:w w:val="122"/>
        </w:rPr>
        <w:t>C</w:t>
      </w:r>
      <w:r>
        <w:rPr>
          <w:color w:val="484848"/>
          <w:spacing w:val="-1"/>
          <w:w w:val="55"/>
        </w:rPr>
        <w:t>l</w:t>
      </w:r>
      <w:r>
        <w:rPr>
          <w:color w:val="484848"/>
          <w:spacing w:val="-1"/>
          <w:w w:val="88"/>
        </w:rPr>
        <w:t>a</w:t>
      </w:r>
      <w:r>
        <w:rPr>
          <w:color w:val="484848"/>
          <w:spacing w:val="-1"/>
          <w:w w:val="77"/>
        </w:rPr>
        <w:t>s</w:t>
      </w:r>
      <w:r>
        <w:rPr>
          <w:color w:val="484848"/>
          <w:w w:val="77"/>
        </w:rPr>
        <w:t>s</w:t>
      </w:r>
      <w:r>
        <w:rPr>
          <w:color w:val="484848"/>
          <w:spacing w:val="-57"/>
        </w:rPr>
        <w:t xml:space="preserve"> </w:t>
      </w:r>
      <w:r>
        <w:rPr>
          <w:color w:val="484848"/>
          <w:spacing w:val="-10"/>
          <w:w w:val="100"/>
        </w:rPr>
        <w:t>和模块，通过</w:t>
      </w:r>
      <w:r>
        <w:rPr>
          <w:color w:val="484848"/>
          <w:spacing w:val="-58"/>
        </w:rPr>
        <w:t xml:space="preserve"> </w:t>
      </w:r>
      <w:r>
        <w:rPr>
          <w:color w:val="484848"/>
          <w:spacing w:val="-1"/>
          <w:w w:val="122"/>
        </w:rPr>
        <w:t>C</w:t>
      </w:r>
      <w:r>
        <w:rPr>
          <w:color w:val="484848"/>
          <w:spacing w:val="-1"/>
          <w:w w:val="55"/>
        </w:rPr>
        <w:t>l</w:t>
      </w:r>
      <w:r>
        <w:rPr>
          <w:color w:val="484848"/>
          <w:spacing w:val="-1"/>
          <w:w w:val="88"/>
        </w:rPr>
        <w:t>a</w:t>
      </w:r>
      <w:r>
        <w:rPr>
          <w:color w:val="484848"/>
          <w:spacing w:val="-1"/>
          <w:w w:val="77"/>
        </w:rPr>
        <w:t>s</w:t>
      </w:r>
      <w:r>
        <w:rPr>
          <w:color w:val="484848"/>
          <w:w w:val="77"/>
        </w:rPr>
        <w:t>s</w:t>
      </w:r>
      <w:r>
        <w:rPr>
          <w:color w:val="484848"/>
          <w:spacing w:val="-57"/>
        </w:rPr>
        <w:t xml:space="preserve"> </w:t>
      </w:r>
      <w:r>
        <w:rPr>
          <w:color w:val="484848"/>
          <w:spacing w:val="-7"/>
          <w:w w:val="100"/>
        </w:rPr>
        <w:t>可以更好的面向对象编程，使用模块加载方便模块化编</w:t>
      </w:r>
      <w:r>
        <w:rPr>
          <w:color w:val="484848"/>
          <w:spacing w:val="-6"/>
        </w:rPr>
        <w:t xml:space="preserve">程，当然考虑到 浏览器兼容性，我们在实际开发中需要使用 </w:t>
      </w:r>
      <w:r>
        <w:rPr>
          <w:color w:val="484848"/>
        </w:rPr>
        <w:t>babel</w:t>
      </w:r>
      <w:r>
        <w:rPr>
          <w:color w:val="484848"/>
          <w:spacing w:val="-14"/>
        </w:rPr>
        <w:t xml:space="preserve"> 进行编译</w:t>
      </w:r>
    </w:p>
    <w:p>
      <w:pPr>
        <w:pStyle w:val="7"/>
        <w:spacing w:line="276" w:lineRule="exact"/>
      </w:pPr>
      <w:r>
        <w:rPr>
          <w:color w:val="484848"/>
        </w:rPr>
        <w:t>重要的特性：</w:t>
      </w:r>
    </w:p>
    <w:p>
      <w:pPr>
        <w:pStyle w:val="7"/>
        <w:spacing w:before="20" w:line="266" w:lineRule="auto"/>
        <w:ind w:right="337"/>
      </w:pPr>
      <w:r>
        <w:rPr>
          <w:color w:val="484848"/>
          <w:spacing w:val="-4"/>
        </w:rPr>
        <w:t>块级作用域：ES5</w:t>
      </w:r>
      <w:r>
        <w:rPr>
          <w:color w:val="484848"/>
          <w:spacing w:val="-8"/>
        </w:rPr>
        <w:t xml:space="preserve"> 只有全局作用域和函数作用域，块级作用域的好处是不再需要立即执</w:t>
      </w:r>
      <w:r>
        <w:rPr>
          <w:color w:val="484848"/>
          <w:spacing w:val="-3"/>
          <w:w w:val="105"/>
        </w:rPr>
        <w:t>行的函数表达式，循环体中的闭包不再有问题</w:t>
      </w:r>
    </w:p>
    <w:p>
      <w:pPr>
        <w:pStyle w:val="7"/>
        <w:spacing w:line="266" w:lineRule="auto"/>
        <w:ind w:right="865"/>
      </w:pPr>
      <w:r>
        <w:rPr>
          <w:color w:val="484848"/>
          <w:spacing w:val="-1"/>
          <w:w w:val="66"/>
        </w:rPr>
        <w:t>r</w:t>
      </w:r>
      <w:r>
        <w:rPr>
          <w:color w:val="484848"/>
          <w:spacing w:val="-1"/>
          <w:w w:val="88"/>
        </w:rPr>
        <w:t>e</w:t>
      </w:r>
      <w:r>
        <w:rPr>
          <w:color w:val="484848"/>
          <w:spacing w:val="-1"/>
          <w:w w:val="77"/>
        </w:rPr>
        <w:t>s</w:t>
      </w:r>
      <w:r>
        <w:rPr>
          <w:color w:val="484848"/>
          <w:w w:val="55"/>
        </w:rPr>
        <w:t>t</w:t>
      </w:r>
      <w:r>
        <w:rPr>
          <w:color w:val="484848"/>
          <w:spacing w:val="-55"/>
        </w:rPr>
        <w:t xml:space="preserve"> </w:t>
      </w:r>
      <w:r>
        <w:rPr>
          <w:color w:val="484848"/>
          <w:spacing w:val="-1"/>
          <w:w w:val="100"/>
        </w:rPr>
        <w:t>参数：用于获取函数的多余参数，这样就不需要使用</w:t>
      </w:r>
      <w:r>
        <w:rPr>
          <w:color w:val="484848"/>
          <w:spacing w:val="-1"/>
          <w:w w:val="88"/>
        </w:rPr>
        <w:t>a</w:t>
      </w:r>
      <w:r>
        <w:rPr>
          <w:color w:val="484848"/>
          <w:spacing w:val="-1"/>
          <w:w w:val="66"/>
        </w:rPr>
        <w:t>r</w:t>
      </w:r>
      <w:r>
        <w:rPr>
          <w:color w:val="484848"/>
          <w:spacing w:val="-1"/>
          <w:w w:val="88"/>
        </w:rPr>
        <w:t>g</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w w:val="77"/>
        </w:rPr>
        <w:t>s</w:t>
      </w:r>
      <w:r>
        <w:rPr>
          <w:color w:val="484848"/>
          <w:spacing w:val="-56"/>
        </w:rPr>
        <w:t xml:space="preserve"> </w:t>
      </w:r>
      <w:r>
        <w:rPr>
          <w:color w:val="484848"/>
          <w:spacing w:val="-2"/>
          <w:w w:val="100"/>
        </w:rPr>
        <w:t xml:space="preserve">对象了， </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w w:val="50"/>
        </w:rPr>
        <w:t>:</w:t>
      </w:r>
      <w:r>
        <w:rPr>
          <w:color w:val="484848"/>
          <w:spacing w:val="-3"/>
          <w:w w:val="100"/>
        </w:rPr>
        <w:t>一种异步编程的解决方案，比传统的解决方案回调函数和事件更合理强大</w:t>
      </w:r>
    </w:p>
    <w:p>
      <w:pPr>
        <w:pStyle w:val="7"/>
        <w:spacing w:line="266" w:lineRule="auto"/>
        <w:ind w:right="337"/>
      </w:pPr>
      <w:r>
        <w:rPr>
          <w:color w:val="484848"/>
          <w:spacing w:val="-9"/>
          <w:w w:val="100"/>
        </w:rPr>
        <w:t>模块化：其模块功能主要有两个命令构成，</w:t>
      </w:r>
      <w:r>
        <w:rPr>
          <w:color w:val="484848"/>
          <w:spacing w:val="-1"/>
          <w:w w:val="88"/>
        </w:rPr>
        <w:t>ex</w:t>
      </w:r>
      <w:r>
        <w:rPr>
          <w:color w:val="484848"/>
          <w:spacing w:val="-1"/>
          <w:w w:val="100"/>
        </w:rPr>
        <w:t>p</w:t>
      </w:r>
      <w:r>
        <w:rPr>
          <w:color w:val="484848"/>
          <w:spacing w:val="-1"/>
          <w:w w:val="88"/>
        </w:rPr>
        <w:t>o</w:t>
      </w:r>
      <w:r>
        <w:rPr>
          <w:color w:val="484848"/>
          <w:spacing w:val="-1"/>
          <w:w w:val="66"/>
        </w:rPr>
        <w:t>r</w:t>
      </w:r>
      <w:r>
        <w:rPr>
          <w:color w:val="484848"/>
          <w:w w:val="55"/>
        </w:rPr>
        <w:t>t</w:t>
      </w:r>
      <w:r>
        <w:rPr>
          <w:color w:val="484848"/>
          <w:spacing w:val="-58"/>
        </w:rPr>
        <w:t xml:space="preserve"> </w:t>
      </w:r>
      <w:r>
        <w:rPr>
          <w:color w:val="484848"/>
          <w:spacing w:val="55"/>
          <w:w w:val="100"/>
        </w:rPr>
        <w:t>和</w:t>
      </w:r>
      <w:r>
        <w:rPr>
          <w:color w:val="484848"/>
          <w:spacing w:val="-1"/>
          <w:w w:val="55"/>
        </w:rPr>
        <w:t>i</w:t>
      </w:r>
      <w:r>
        <w:rPr>
          <w:color w:val="484848"/>
          <w:spacing w:val="-1"/>
          <w:w w:val="144"/>
        </w:rPr>
        <w:t>m</w:t>
      </w:r>
      <w:r>
        <w:rPr>
          <w:color w:val="484848"/>
          <w:spacing w:val="-1"/>
          <w:w w:val="100"/>
        </w:rPr>
        <w:t>p</w:t>
      </w:r>
      <w:r>
        <w:rPr>
          <w:color w:val="484848"/>
          <w:spacing w:val="-1"/>
          <w:w w:val="88"/>
        </w:rPr>
        <w:t>o</w:t>
      </w:r>
      <w:r>
        <w:rPr>
          <w:color w:val="484848"/>
          <w:spacing w:val="-1"/>
          <w:w w:val="66"/>
        </w:rPr>
        <w:t>r</w:t>
      </w:r>
      <w:r>
        <w:rPr>
          <w:color w:val="484848"/>
          <w:spacing w:val="-2"/>
          <w:w w:val="55"/>
        </w:rPr>
        <w:t>t</w:t>
      </w:r>
      <w:r>
        <w:rPr>
          <w:color w:val="484848"/>
          <w:spacing w:val="-29"/>
          <w:w w:val="100"/>
        </w:rPr>
        <w:t>，</w:t>
      </w:r>
      <w:r>
        <w:rPr>
          <w:color w:val="484848"/>
          <w:spacing w:val="-1"/>
          <w:w w:val="88"/>
        </w:rPr>
        <w:t>ex</w:t>
      </w:r>
      <w:r>
        <w:rPr>
          <w:color w:val="484848"/>
          <w:spacing w:val="-1"/>
          <w:w w:val="100"/>
        </w:rPr>
        <w:t>p</w:t>
      </w:r>
      <w:r>
        <w:rPr>
          <w:color w:val="484848"/>
          <w:spacing w:val="-1"/>
          <w:w w:val="88"/>
        </w:rPr>
        <w:t>o</w:t>
      </w:r>
      <w:r>
        <w:rPr>
          <w:color w:val="484848"/>
          <w:spacing w:val="-1"/>
          <w:w w:val="66"/>
        </w:rPr>
        <w:t>r</w:t>
      </w:r>
      <w:r>
        <w:rPr>
          <w:color w:val="484848"/>
          <w:w w:val="55"/>
        </w:rPr>
        <w:t>t</w:t>
      </w:r>
      <w:r>
        <w:rPr>
          <w:color w:val="484848"/>
          <w:spacing w:val="-55"/>
        </w:rPr>
        <w:t xml:space="preserve"> </w:t>
      </w:r>
      <w:r>
        <w:rPr>
          <w:color w:val="484848"/>
          <w:spacing w:val="-3"/>
          <w:w w:val="100"/>
        </w:rPr>
        <w:t>命令用于规定模块的对外接口，</w:t>
      </w:r>
      <w:r>
        <w:rPr>
          <w:color w:val="484848"/>
          <w:spacing w:val="-1"/>
          <w:w w:val="55"/>
        </w:rPr>
        <w:t>i</w:t>
      </w:r>
      <w:r>
        <w:rPr>
          <w:color w:val="484848"/>
          <w:spacing w:val="-1"/>
          <w:w w:val="144"/>
        </w:rPr>
        <w:t>m</w:t>
      </w:r>
      <w:r>
        <w:rPr>
          <w:color w:val="484848"/>
          <w:spacing w:val="-1"/>
          <w:w w:val="100"/>
        </w:rPr>
        <w:t>p</w:t>
      </w:r>
      <w:r>
        <w:rPr>
          <w:color w:val="484848"/>
          <w:spacing w:val="-1"/>
          <w:w w:val="88"/>
        </w:rPr>
        <w:t>o</w:t>
      </w:r>
      <w:r>
        <w:rPr>
          <w:color w:val="484848"/>
          <w:spacing w:val="-1"/>
          <w:w w:val="66"/>
        </w:rPr>
        <w:t>r</w:t>
      </w:r>
      <w:r>
        <w:rPr>
          <w:color w:val="484848"/>
          <w:w w:val="55"/>
        </w:rPr>
        <w:t>t</w:t>
      </w:r>
      <w:r>
        <w:rPr>
          <w:color w:val="484848"/>
          <w:spacing w:val="-54"/>
        </w:rPr>
        <w:t xml:space="preserve"> </w:t>
      </w:r>
      <w:r>
        <w:rPr>
          <w:color w:val="484848"/>
          <w:spacing w:val="-3"/>
          <w:w w:val="100"/>
        </w:rPr>
        <w:t>命令用于输入其他模块提供的功能</w:t>
      </w:r>
    </w:p>
    <w:p>
      <w:pPr>
        <w:pStyle w:val="7"/>
        <w:ind w:left="0"/>
      </w:pPr>
    </w:p>
    <w:p>
      <w:pPr>
        <w:pStyle w:val="7"/>
        <w:spacing w:before="6"/>
        <w:ind w:left="0"/>
        <w:rPr>
          <w:sz w:val="16"/>
        </w:rPr>
      </w:pPr>
    </w:p>
    <w:p>
      <w:pPr>
        <w:pStyle w:val="4"/>
        <w:numPr>
          <w:ilvl w:val="2"/>
          <w:numId w:val="50"/>
        </w:numPr>
        <w:tabs>
          <w:tab w:val="left" w:pos="879"/>
          <w:tab w:val="left" w:pos="880"/>
        </w:tabs>
        <w:spacing w:before="0" w:after="0" w:line="240" w:lineRule="auto"/>
        <w:ind w:left="880" w:right="0" w:hanging="360"/>
        <w:jc w:val="left"/>
      </w:pPr>
      <w:r>
        <w:rPr>
          <w:color w:val="484848"/>
        </w:rPr>
        <w:t>call</w:t>
      </w:r>
      <w:r>
        <w:rPr>
          <w:color w:val="484848"/>
          <w:spacing w:val="-2"/>
        </w:rPr>
        <w:t xml:space="preserve"> 和 </w:t>
      </w:r>
      <w:r>
        <w:rPr>
          <w:color w:val="484848"/>
        </w:rPr>
        <w:t>apply</w:t>
      </w:r>
      <w:r>
        <w:rPr>
          <w:color w:val="484848"/>
          <w:spacing w:val="-2"/>
        </w:rPr>
        <w:t xml:space="preserve"> 是用来做什么？</w:t>
      </w:r>
    </w:p>
    <w:p>
      <w:pPr>
        <w:pStyle w:val="6"/>
        <w:spacing w:before="173" w:line="240" w:lineRule="auto"/>
      </w:pPr>
      <w:r>
        <w:rPr>
          <w:color w:val="484848"/>
        </w:rPr>
        <w:t>参考回答：</w:t>
      </w:r>
    </w:p>
    <w:p>
      <w:pPr>
        <w:spacing w:after="0" w:line="240" w:lineRule="auto"/>
        <w:sectPr>
          <w:pgSz w:w="11910" w:h="16840"/>
          <w:pgMar w:top="1380" w:right="1460" w:bottom="1500" w:left="1640" w:header="0" w:footer="963" w:gutter="0"/>
        </w:sectPr>
      </w:pPr>
    </w:p>
    <w:p>
      <w:pPr>
        <w:pStyle w:val="7"/>
        <w:spacing w:before="51" w:line="266" w:lineRule="auto"/>
        <w:ind w:right="2591"/>
      </w:pPr>
      <w:r>
        <w:rPr>
          <w:color w:val="484848"/>
          <w:spacing w:val="-1"/>
          <w:w w:val="122"/>
        </w:rPr>
        <w:t>C</w:t>
      </w:r>
      <w:r>
        <w:rPr>
          <w:color w:val="484848"/>
          <w:spacing w:val="-1"/>
          <w:w w:val="88"/>
        </w:rPr>
        <w:t>a</w:t>
      </w:r>
      <w:r>
        <w:rPr>
          <w:color w:val="484848"/>
          <w:spacing w:val="-1"/>
          <w:w w:val="55"/>
        </w:rPr>
        <w:t>l</w:t>
      </w:r>
      <w:r>
        <w:rPr>
          <w:color w:val="484848"/>
          <w:w w:val="55"/>
        </w:rPr>
        <w:t>l</w:t>
      </w:r>
      <w:r>
        <w:rPr>
          <w:color w:val="484848"/>
          <w:spacing w:val="-56"/>
        </w:rPr>
        <w:t xml:space="preserve"> </w:t>
      </w:r>
      <w:r>
        <w:rPr>
          <w:color w:val="484848"/>
          <w:spacing w:val="52"/>
          <w:w w:val="100"/>
        </w:rPr>
        <w:t>和</w:t>
      </w:r>
      <w:bookmarkStart w:id="60" w:name="_bookmark85"/>
      <w:bookmarkEnd w:id="60"/>
      <w:r>
        <w:rPr>
          <w:color w:val="484848"/>
          <w:spacing w:val="-1"/>
          <w:w w:val="88"/>
        </w:rPr>
        <w:t>a</w:t>
      </w:r>
      <w:r>
        <w:rPr>
          <w:color w:val="484848"/>
          <w:spacing w:val="-1"/>
          <w:w w:val="100"/>
        </w:rPr>
        <w:t>pp</w:t>
      </w:r>
      <w:r>
        <w:rPr>
          <w:color w:val="484848"/>
          <w:spacing w:val="-1"/>
          <w:w w:val="55"/>
        </w:rPr>
        <w:t>l</w:t>
      </w:r>
      <w:r>
        <w:rPr>
          <w:color w:val="484848"/>
          <w:w w:val="88"/>
        </w:rPr>
        <w:t>y</w:t>
      </w:r>
      <w:r>
        <w:rPr>
          <w:color w:val="484848"/>
          <w:spacing w:val="-56"/>
        </w:rPr>
        <w:t xml:space="preserve"> </w:t>
      </w:r>
      <w:r>
        <w:rPr>
          <w:color w:val="484848"/>
          <w:spacing w:val="-3"/>
          <w:w w:val="100"/>
        </w:rPr>
        <w:t xml:space="preserve">的作用是一模一样的，只是传参的形式有区别而已 </w:t>
      </w:r>
      <w:r>
        <w:rPr>
          <w:color w:val="484848"/>
          <w:spacing w:val="-3"/>
        </w:rPr>
        <w:t>1</w:t>
      </w:r>
      <w:r>
        <w:rPr>
          <w:color w:val="484848"/>
          <w:spacing w:val="16"/>
        </w:rPr>
        <w:t>、改变</w:t>
      </w:r>
      <w:r>
        <w:rPr>
          <w:color w:val="484848"/>
        </w:rPr>
        <w:t>this</w:t>
      </w:r>
      <w:r>
        <w:rPr>
          <w:color w:val="484848"/>
          <w:spacing w:val="-16"/>
        </w:rPr>
        <w:t xml:space="preserve"> 的指向</w:t>
      </w:r>
    </w:p>
    <w:p>
      <w:pPr>
        <w:pStyle w:val="7"/>
        <w:spacing w:line="280" w:lineRule="exact"/>
      </w:pPr>
      <w:r>
        <w:rPr>
          <w:color w:val="484848"/>
        </w:rPr>
        <w:t>2、借用别的对象的方法，</w:t>
      </w:r>
    </w:p>
    <w:p>
      <w:pPr>
        <w:pStyle w:val="7"/>
        <w:spacing w:before="30"/>
      </w:pPr>
      <w:r>
        <w:rPr>
          <w:color w:val="484848"/>
        </w:rPr>
        <w:t>3、调用函数，因为apply，call 方法会使函数立即执行</w:t>
      </w:r>
    </w:p>
    <w:p>
      <w:pPr>
        <w:pStyle w:val="7"/>
        <w:ind w:left="0"/>
      </w:pPr>
    </w:p>
    <w:p>
      <w:pPr>
        <w:pStyle w:val="7"/>
        <w:spacing w:before="3"/>
        <w:ind w:left="0"/>
        <w:rPr>
          <w:sz w:val="19"/>
        </w:rPr>
      </w:pPr>
    </w:p>
    <w:p>
      <w:pPr>
        <w:pStyle w:val="4"/>
        <w:numPr>
          <w:ilvl w:val="2"/>
          <w:numId w:val="50"/>
        </w:numPr>
        <w:tabs>
          <w:tab w:val="left" w:pos="879"/>
          <w:tab w:val="left" w:pos="880"/>
        </w:tabs>
        <w:spacing w:before="0" w:after="0" w:line="240" w:lineRule="auto"/>
        <w:ind w:left="880" w:right="0" w:hanging="360"/>
        <w:jc w:val="left"/>
      </w:pPr>
      <w:r>
        <w:rPr>
          <w:color w:val="484848"/>
        </w:rPr>
        <w:t>了解事件代理吗，这样做有什么好处</w:t>
      </w:r>
    </w:p>
    <w:p>
      <w:pPr>
        <w:pStyle w:val="6"/>
      </w:pPr>
      <w:r>
        <w:rPr>
          <w:color w:val="484848"/>
          <w:spacing w:val="-2"/>
        </w:rPr>
        <w:t>参考回答：</w:t>
      </w:r>
    </w:p>
    <w:p>
      <w:pPr>
        <w:pStyle w:val="7"/>
        <w:spacing w:line="266" w:lineRule="auto"/>
        <w:ind w:right="443"/>
      </w:pPr>
      <w:r>
        <w:rPr>
          <w:color w:val="484848"/>
          <w:spacing w:val="-2"/>
        </w:rPr>
        <w:t>事件代理</w:t>
      </w:r>
      <w:r>
        <w:rPr>
          <w:color w:val="484848"/>
          <w:spacing w:val="-1"/>
          <w:w w:val="85"/>
        </w:rPr>
        <w:t>/</w:t>
      </w:r>
      <w:r>
        <w:rPr>
          <w:color w:val="484848"/>
          <w:spacing w:val="-3"/>
        </w:rPr>
        <w:t>事件委托：利用了事件冒泡，只指定一个事件处理程序，就可以管理某一类</w:t>
      </w:r>
      <w:r>
        <w:rPr>
          <w:color w:val="484848"/>
          <w:spacing w:val="-2"/>
        </w:rPr>
        <w:t>型的事件，</w:t>
      </w:r>
    </w:p>
    <w:p>
      <w:pPr>
        <w:pStyle w:val="7"/>
        <w:spacing w:line="266" w:lineRule="auto"/>
        <w:ind w:right="119"/>
      </w:pPr>
      <w:r>
        <w:rPr>
          <w:color w:val="484848"/>
          <w:spacing w:val="-8"/>
        </w:rPr>
        <w:t xml:space="preserve">简而言之：事件代理就是说我们将事件添加到本来要添加的事件的父节点，将事件委托 给父节点来触发处理函数，这通常会使用在大量的同级元素需要添加同一类事件的时候， </w:t>
      </w:r>
      <w:r>
        <w:rPr>
          <w:color w:val="484848"/>
          <w:spacing w:val="-6"/>
        </w:rPr>
        <w:t>比如一个动态的非常多的列表，需要为每个列表项都添加点击事件，这时就可以使用事</w:t>
      </w:r>
      <w:r>
        <w:rPr>
          <w:color w:val="484848"/>
          <w:spacing w:val="-1"/>
          <w:w w:val="100"/>
        </w:rPr>
        <w:t>件</w:t>
      </w:r>
      <w:r>
        <w:rPr>
          <w:color w:val="484848"/>
          <w:spacing w:val="4"/>
          <w:w w:val="100"/>
        </w:rPr>
        <w:t>代理，通过判断</w:t>
      </w:r>
      <w:r>
        <w:rPr>
          <w:color w:val="484848"/>
          <w:spacing w:val="-1"/>
          <w:w w:val="88"/>
        </w:rPr>
        <w:t>e</w:t>
      </w:r>
      <w:r>
        <w:rPr>
          <w:color w:val="484848"/>
          <w:spacing w:val="-1"/>
          <w:w w:val="50"/>
        </w:rPr>
        <w:t>.</w:t>
      </w:r>
      <w:r>
        <w:rPr>
          <w:color w:val="484848"/>
          <w:spacing w:val="-1"/>
          <w:w w:val="55"/>
        </w:rPr>
        <w:t>t</w:t>
      </w:r>
      <w:r>
        <w:rPr>
          <w:color w:val="484848"/>
          <w:spacing w:val="-1"/>
          <w:w w:val="88"/>
        </w:rPr>
        <w:t>a</w:t>
      </w:r>
      <w:r>
        <w:rPr>
          <w:color w:val="484848"/>
          <w:spacing w:val="-1"/>
          <w:w w:val="66"/>
        </w:rPr>
        <w:t>r</w:t>
      </w:r>
      <w:r>
        <w:rPr>
          <w:color w:val="484848"/>
          <w:spacing w:val="-1"/>
          <w:w w:val="88"/>
        </w:rPr>
        <w:t>ge</w:t>
      </w:r>
      <w:r>
        <w:rPr>
          <w:color w:val="484848"/>
          <w:spacing w:val="-1"/>
          <w:w w:val="55"/>
        </w:rPr>
        <w:t>t</w:t>
      </w:r>
      <w:r>
        <w:rPr>
          <w:color w:val="484848"/>
          <w:spacing w:val="-1"/>
          <w:w w:val="50"/>
        </w:rPr>
        <w:t>.</w:t>
      </w:r>
      <w:r>
        <w:rPr>
          <w:color w:val="484848"/>
          <w:spacing w:val="-1"/>
          <w:w w:val="100"/>
        </w:rPr>
        <w:t>n</w:t>
      </w:r>
      <w:r>
        <w:rPr>
          <w:color w:val="484848"/>
          <w:spacing w:val="-1"/>
          <w:w w:val="88"/>
        </w:rPr>
        <w:t>o</w:t>
      </w:r>
      <w:r>
        <w:rPr>
          <w:color w:val="484848"/>
          <w:spacing w:val="-1"/>
          <w:w w:val="100"/>
        </w:rPr>
        <w:t>d</w:t>
      </w:r>
      <w:r>
        <w:rPr>
          <w:color w:val="484848"/>
          <w:spacing w:val="-1"/>
          <w:w w:val="88"/>
        </w:rPr>
        <w:t>e</w:t>
      </w:r>
      <w:r>
        <w:rPr>
          <w:color w:val="484848"/>
          <w:spacing w:val="-1"/>
          <w:w w:val="133"/>
        </w:rPr>
        <w:t>N</w:t>
      </w:r>
      <w:r>
        <w:rPr>
          <w:color w:val="484848"/>
          <w:spacing w:val="-1"/>
          <w:w w:val="88"/>
        </w:rPr>
        <w:t>a</w:t>
      </w:r>
      <w:r>
        <w:rPr>
          <w:color w:val="484848"/>
          <w:spacing w:val="-1"/>
          <w:w w:val="144"/>
        </w:rPr>
        <w:t>m</w:t>
      </w:r>
      <w:r>
        <w:rPr>
          <w:color w:val="484848"/>
          <w:w w:val="88"/>
        </w:rPr>
        <w:t>e</w:t>
      </w:r>
      <w:r>
        <w:rPr>
          <w:color w:val="484848"/>
          <w:spacing w:val="-55"/>
        </w:rPr>
        <w:t xml:space="preserve"> </w:t>
      </w:r>
      <w:r>
        <w:rPr>
          <w:color w:val="484848"/>
          <w:spacing w:val="-4"/>
          <w:w w:val="100"/>
        </w:rPr>
        <w:t xml:space="preserve">来判断发生的具体元素，这样做的好处是减少事件 </w:t>
      </w:r>
      <w:r>
        <w:rPr>
          <w:color w:val="484848"/>
        </w:rPr>
        <w:t>绑</w:t>
      </w:r>
      <w:r>
        <w:rPr>
          <w:color w:val="484848"/>
          <w:spacing w:val="4"/>
        </w:rPr>
        <w:t>定，同事动态的</w:t>
      </w:r>
      <w:r>
        <w:rPr>
          <w:color w:val="484848"/>
          <w:w w:val="115"/>
        </w:rPr>
        <w:t>DOM</w:t>
      </w:r>
      <w:r>
        <w:rPr>
          <w:color w:val="484848"/>
          <w:spacing w:val="-70"/>
          <w:w w:val="115"/>
        </w:rPr>
        <w:t xml:space="preserve"> </w:t>
      </w:r>
      <w:r>
        <w:rPr>
          <w:color w:val="484848"/>
          <w:spacing w:val="-3"/>
        </w:rPr>
        <w:t>结构任然可以监听，事件代理发生在冒泡阶段</w:t>
      </w:r>
    </w:p>
    <w:p>
      <w:pPr>
        <w:pStyle w:val="7"/>
        <w:ind w:left="0"/>
      </w:pPr>
    </w:p>
    <w:p>
      <w:pPr>
        <w:pStyle w:val="7"/>
        <w:spacing w:before="8"/>
        <w:ind w:left="0"/>
        <w:rPr>
          <w:sz w:val="15"/>
        </w:rPr>
      </w:pPr>
    </w:p>
    <w:p>
      <w:pPr>
        <w:pStyle w:val="4"/>
        <w:numPr>
          <w:ilvl w:val="2"/>
          <w:numId w:val="50"/>
        </w:numPr>
        <w:tabs>
          <w:tab w:val="left" w:pos="879"/>
          <w:tab w:val="left" w:pos="880"/>
        </w:tabs>
        <w:spacing w:before="0" w:after="0" w:line="240" w:lineRule="auto"/>
        <w:ind w:left="880" w:right="0" w:hanging="360"/>
        <w:jc w:val="left"/>
      </w:pPr>
      <w:r>
        <w:rPr>
          <w:color w:val="484848"/>
        </w:rPr>
        <w:t>如何写一个继承？</w:t>
      </w:r>
    </w:p>
    <w:p>
      <w:pPr>
        <w:spacing w:before="188" w:line="225" w:lineRule="auto"/>
        <w:ind w:left="160" w:right="7542" w:firstLine="0"/>
        <w:jc w:val="left"/>
        <w:rPr>
          <w:sz w:val="22"/>
        </w:rPr>
      </w:pPr>
      <w:r>
        <w:rPr>
          <w:rFonts w:hint="eastAsia" w:ascii="Microsoft JhengHei" w:eastAsia="Microsoft JhengHei"/>
          <w:b/>
          <w:color w:val="484848"/>
          <w:sz w:val="22"/>
        </w:rPr>
        <w:t xml:space="preserve">参考回答： </w:t>
      </w:r>
      <w:r>
        <w:rPr>
          <w:color w:val="484848"/>
          <w:sz w:val="22"/>
        </w:rPr>
        <w:t>原型链继承</w:t>
      </w:r>
    </w:p>
    <w:p>
      <w:pPr>
        <w:pStyle w:val="7"/>
        <w:spacing w:before="34" w:line="266" w:lineRule="auto"/>
        <w:ind w:right="5005"/>
      </w:pPr>
      <w:r>
        <w:rPr>
          <w:color w:val="484848"/>
        </w:rPr>
        <w:t>核心： 将父类的实例作为子类的原型特点：</w:t>
      </w:r>
    </w:p>
    <w:p>
      <w:pPr>
        <w:pStyle w:val="7"/>
        <w:spacing w:line="266" w:lineRule="auto"/>
        <w:ind w:right="2922"/>
      </w:pPr>
      <w:r>
        <w:rPr>
          <w:color w:val="484848"/>
        </w:rPr>
        <w:t>非常纯粹的继承关系，实例是子类的实例，也是父类的实例父类新增原型方法</w:t>
      </w:r>
      <w:r>
        <w:rPr>
          <w:color w:val="484848"/>
          <w:w w:val="85"/>
        </w:rPr>
        <w:t>/</w:t>
      </w:r>
      <w:r>
        <w:rPr>
          <w:color w:val="484848"/>
        </w:rPr>
        <w:t>原型属性，子类都能访问到</w:t>
      </w:r>
    </w:p>
    <w:p>
      <w:pPr>
        <w:pStyle w:val="7"/>
        <w:spacing w:line="266" w:lineRule="auto"/>
        <w:ind w:right="7103"/>
      </w:pPr>
      <w:r>
        <w:rPr>
          <w:color w:val="484848"/>
        </w:rPr>
        <w:t>简单，易于实现缺点：</w:t>
      </w:r>
    </w:p>
    <w:p>
      <w:pPr>
        <w:pStyle w:val="7"/>
        <w:spacing w:line="266" w:lineRule="auto"/>
        <w:ind w:right="4023"/>
      </w:pPr>
      <w:r>
        <w:rPr>
          <w:color w:val="484848"/>
        </w:rPr>
        <w:t>要想为子类新增属性和方法，不能放到构造器中无法实现多继承</w:t>
      </w:r>
    </w:p>
    <w:p>
      <w:pPr>
        <w:pStyle w:val="7"/>
        <w:spacing w:line="266" w:lineRule="auto"/>
        <w:ind w:right="4463"/>
      </w:pPr>
      <w:r>
        <w:rPr>
          <w:color w:val="484848"/>
          <w:spacing w:val="-3"/>
        </w:rPr>
        <w:t>来自原型对象的所有属性被所有实例共享 创建子类实例时，无法向父类构造函数传参</w:t>
      </w:r>
    </w:p>
    <w:p>
      <w:pPr>
        <w:pStyle w:val="7"/>
        <w:spacing w:before="9"/>
        <w:ind w:left="0"/>
        <w:rPr>
          <w:sz w:val="23"/>
        </w:rPr>
      </w:pPr>
    </w:p>
    <w:p>
      <w:pPr>
        <w:pStyle w:val="7"/>
      </w:pPr>
      <w:r>
        <w:rPr>
          <w:color w:val="484848"/>
          <w:spacing w:val="-2"/>
        </w:rPr>
        <w:t>构造继承</w:t>
      </w:r>
    </w:p>
    <w:p>
      <w:pPr>
        <w:pStyle w:val="7"/>
        <w:spacing w:before="30" w:line="266" w:lineRule="auto"/>
        <w:ind w:right="337"/>
      </w:pPr>
      <w:r>
        <w:rPr>
          <w:color w:val="484848"/>
          <w:spacing w:val="-8"/>
        </w:rPr>
        <w:t>核心：使用父类的构造函数来增强子类实例，等于是复制父类的实例属性给子类</w:t>
      </w:r>
      <w:r>
        <w:rPr>
          <w:color w:val="484848"/>
          <w:spacing w:val="-3"/>
        </w:rPr>
        <w:t>（</w:t>
      </w:r>
      <w:r>
        <w:rPr>
          <w:color w:val="484848"/>
        </w:rPr>
        <w:t>没用</w:t>
      </w:r>
      <w:r>
        <w:rPr>
          <w:color w:val="484848"/>
          <w:spacing w:val="-2"/>
        </w:rPr>
        <w:t>到原型</w:t>
      </w:r>
      <w:r>
        <w:rPr>
          <w:color w:val="484848"/>
        </w:rPr>
        <w:t>）</w:t>
      </w:r>
    </w:p>
    <w:p>
      <w:pPr>
        <w:pStyle w:val="7"/>
        <w:spacing w:line="280" w:lineRule="exact"/>
      </w:pPr>
      <w:r>
        <w:rPr>
          <w:color w:val="484848"/>
          <w:spacing w:val="-2"/>
        </w:rPr>
        <w:t>特点：</w:t>
      </w:r>
    </w:p>
    <w:p>
      <w:pPr>
        <w:pStyle w:val="7"/>
        <w:spacing w:before="30" w:line="266" w:lineRule="auto"/>
        <w:ind w:right="4683"/>
      </w:pPr>
      <w:r>
        <w:rPr>
          <w:color w:val="484848"/>
          <w:spacing w:val="-3"/>
        </w:rPr>
        <w:t>解决了子类实例共享父类引用属性的问题创建子类实例时，可以向父类传递参数 可以实现多继承</w:t>
      </w:r>
      <w:r>
        <w:rPr>
          <w:color w:val="484848"/>
        </w:rPr>
        <w:t>（call</w:t>
      </w:r>
      <w:r>
        <w:rPr>
          <w:color w:val="484848"/>
          <w:spacing w:val="-13"/>
        </w:rPr>
        <w:t xml:space="preserve"> 多个父类对象</w:t>
      </w:r>
      <w:r>
        <w:rPr>
          <w:color w:val="484848"/>
        </w:rPr>
        <w:t xml:space="preserve">） </w:t>
      </w:r>
      <w:r>
        <w:rPr>
          <w:color w:val="484848"/>
          <w:spacing w:val="-2"/>
        </w:rPr>
        <w:t>缺点：</w:t>
      </w:r>
    </w:p>
    <w:p>
      <w:pPr>
        <w:pStyle w:val="7"/>
        <w:spacing w:line="278" w:lineRule="exact"/>
      </w:pPr>
      <w:r>
        <w:rPr>
          <w:color w:val="484848"/>
        </w:rPr>
        <w:t>实例并不是父类的实例，只是子类的实例</w:t>
      </w:r>
    </w:p>
    <w:p>
      <w:pPr>
        <w:pStyle w:val="7"/>
        <w:spacing w:before="30"/>
      </w:pPr>
      <w:r>
        <w:rPr>
          <w:color w:val="484848"/>
        </w:rPr>
        <w:t>只能继承父类的实例属性和方法，不能继承原型属性</w:t>
      </w:r>
      <w:r>
        <w:rPr>
          <w:color w:val="484848"/>
          <w:w w:val="85"/>
        </w:rPr>
        <w:t>/</w:t>
      </w:r>
      <w:r>
        <w:rPr>
          <w:color w:val="484848"/>
        </w:rPr>
        <w:t>方法</w:t>
      </w:r>
    </w:p>
    <w:p>
      <w:pPr>
        <w:pStyle w:val="7"/>
        <w:spacing w:before="30"/>
      </w:pPr>
      <w:r>
        <w:rPr>
          <w:color w:val="484848"/>
        </w:rPr>
        <w:t>无法实现函数复用，每个子类都有父类实例函数的副本，影响性能</w:t>
      </w:r>
    </w:p>
    <w:p>
      <w:pPr>
        <w:spacing w:after="0"/>
        <w:sectPr>
          <w:pgSz w:w="11910" w:h="16840"/>
          <w:pgMar w:top="1380" w:right="1460" w:bottom="1720" w:left="1640" w:header="0" w:footer="963" w:gutter="0"/>
        </w:sectPr>
      </w:pPr>
    </w:p>
    <w:p>
      <w:pPr>
        <w:pStyle w:val="7"/>
        <w:spacing w:before="51"/>
      </w:pPr>
      <w:r>
        <w:rPr>
          <w:color w:val="484848"/>
        </w:rPr>
        <w:t>实例继承</w:t>
      </w:r>
    </w:p>
    <w:p>
      <w:pPr>
        <w:pStyle w:val="7"/>
        <w:spacing w:before="30" w:line="266" w:lineRule="auto"/>
        <w:ind w:right="3803"/>
      </w:pPr>
      <w:r>
        <w:rPr>
          <w:color w:val="484848"/>
          <w:spacing w:val="-3"/>
        </w:rPr>
        <w:t>核心：为父类实例添加新特性，作为子类实例返回</w:t>
      </w:r>
      <w:r>
        <w:rPr>
          <w:color w:val="484848"/>
          <w:spacing w:val="-2"/>
        </w:rPr>
        <w:t>特点：</w:t>
      </w:r>
    </w:p>
    <w:p>
      <w:pPr>
        <w:pStyle w:val="7"/>
        <w:spacing w:line="266" w:lineRule="auto"/>
        <w:ind w:right="1460"/>
      </w:pPr>
      <w:r>
        <w:rPr>
          <w:color w:val="484848"/>
          <w:spacing w:val="2"/>
          <w:w w:val="95"/>
        </w:rPr>
        <w:t>不限制调用方式，不管是</w:t>
      </w:r>
      <w:r>
        <w:rPr>
          <w:color w:val="484848"/>
          <w:w w:val="95"/>
        </w:rPr>
        <w:t>new</w:t>
      </w:r>
      <w:r>
        <w:rPr>
          <w:color w:val="484848"/>
          <w:spacing w:val="13"/>
          <w:w w:val="95"/>
        </w:rPr>
        <w:t xml:space="preserve"> 子类</w:t>
      </w:r>
      <w:r>
        <w:rPr>
          <w:color w:val="484848"/>
          <w:w w:val="85"/>
        </w:rPr>
        <w:t>()</w:t>
      </w:r>
      <w:r>
        <w:rPr>
          <w:color w:val="484848"/>
          <w:spacing w:val="-2"/>
          <w:w w:val="95"/>
        </w:rPr>
        <w:t>还是子类</w:t>
      </w:r>
      <w:r>
        <w:rPr>
          <w:color w:val="484848"/>
          <w:w w:val="85"/>
        </w:rPr>
        <w:t>(),</w:t>
      </w:r>
      <w:r>
        <w:rPr>
          <w:color w:val="484848"/>
          <w:spacing w:val="-3"/>
          <w:w w:val="95"/>
        </w:rPr>
        <w:t>返回的对象具有相同的效果</w:t>
      </w:r>
      <w:r>
        <w:rPr>
          <w:color w:val="484848"/>
          <w:spacing w:val="-2"/>
        </w:rPr>
        <w:t>缺点：</w:t>
      </w:r>
    </w:p>
    <w:p>
      <w:pPr>
        <w:pStyle w:val="7"/>
        <w:spacing w:line="266" w:lineRule="auto"/>
        <w:ind w:right="5123"/>
      </w:pPr>
      <w:r>
        <w:rPr>
          <w:color w:val="484848"/>
        </w:rPr>
        <w:t>实例是父类的实例，不是子类的实例不支持多继承</w:t>
      </w:r>
    </w:p>
    <w:p>
      <w:pPr>
        <w:pStyle w:val="7"/>
        <w:spacing w:before="12"/>
        <w:ind w:left="0"/>
        <w:rPr>
          <w:sz w:val="23"/>
        </w:rPr>
      </w:pPr>
    </w:p>
    <w:p>
      <w:pPr>
        <w:pStyle w:val="7"/>
        <w:spacing w:line="266" w:lineRule="auto"/>
        <w:ind w:right="7763"/>
      </w:pPr>
      <w:r>
        <w:rPr>
          <w:color w:val="484848"/>
          <w:spacing w:val="-6"/>
        </w:rPr>
        <w:t>拷贝继承</w:t>
      </w:r>
      <w:r>
        <w:rPr>
          <w:color w:val="484848"/>
          <w:spacing w:val="-2"/>
        </w:rPr>
        <w:t>特点：</w:t>
      </w:r>
    </w:p>
    <w:p>
      <w:pPr>
        <w:pStyle w:val="7"/>
        <w:spacing w:line="266" w:lineRule="auto"/>
        <w:ind w:right="7542"/>
      </w:pPr>
      <w:r>
        <w:rPr>
          <w:color w:val="484848"/>
          <w:spacing w:val="-5"/>
        </w:rPr>
        <w:t>支持多继承</w:t>
      </w:r>
      <w:r>
        <w:rPr>
          <w:color w:val="484848"/>
          <w:spacing w:val="-2"/>
        </w:rPr>
        <w:t>缺点：</w:t>
      </w:r>
    </w:p>
    <w:p>
      <w:pPr>
        <w:pStyle w:val="7"/>
        <w:spacing w:line="280" w:lineRule="exact"/>
      </w:pPr>
      <w:r>
        <w:rPr>
          <w:color w:val="484848"/>
        </w:rPr>
        <w:t>效率较低，内存占用高（因为要拷贝父类的属性）</w:t>
      </w:r>
    </w:p>
    <w:p>
      <w:pPr>
        <w:pStyle w:val="7"/>
        <w:spacing w:before="7"/>
        <w:ind w:left="0"/>
        <w:rPr>
          <w:sz w:val="26"/>
        </w:rPr>
      </w:pPr>
    </w:p>
    <w:p>
      <w:pPr>
        <w:pStyle w:val="7"/>
      </w:pPr>
      <w:r>
        <w:rPr>
          <w:color w:val="484848"/>
        </w:rPr>
        <w:t>组合继承</w:t>
      </w:r>
    </w:p>
    <w:p>
      <w:pPr>
        <w:pStyle w:val="7"/>
        <w:spacing w:before="30" w:line="266" w:lineRule="auto"/>
        <w:ind w:right="337"/>
      </w:pPr>
      <w:r>
        <w:rPr>
          <w:color w:val="484848"/>
          <w:spacing w:val="-9"/>
        </w:rPr>
        <w:t>核心：通过调用父类构造，继承父类的属性并保留传参的优点，然后通过将父类实例作</w:t>
      </w:r>
      <w:r>
        <w:rPr>
          <w:color w:val="484848"/>
          <w:spacing w:val="-3"/>
        </w:rPr>
        <w:t>为子类原型，实现函数复用</w:t>
      </w:r>
    </w:p>
    <w:p>
      <w:pPr>
        <w:pStyle w:val="7"/>
        <w:spacing w:line="280" w:lineRule="exact"/>
      </w:pPr>
      <w:r>
        <w:rPr>
          <w:color w:val="484848"/>
        </w:rPr>
        <w:t>特点：</w:t>
      </w:r>
    </w:p>
    <w:p>
      <w:pPr>
        <w:pStyle w:val="7"/>
        <w:spacing w:before="30" w:line="266" w:lineRule="auto"/>
        <w:ind w:right="3622"/>
      </w:pPr>
      <w:r>
        <w:rPr>
          <w:color w:val="484848"/>
          <w:w w:val="95"/>
        </w:rPr>
        <w:t>可以继承实例属性</w:t>
      </w:r>
      <w:r>
        <w:rPr>
          <w:color w:val="484848"/>
          <w:w w:val="85"/>
        </w:rPr>
        <w:t>/</w:t>
      </w:r>
      <w:r>
        <w:rPr>
          <w:color w:val="484848"/>
          <w:w w:val="95"/>
        </w:rPr>
        <w:t>方法，也可以继承原型属性</w:t>
      </w:r>
      <w:r>
        <w:rPr>
          <w:color w:val="484848"/>
          <w:w w:val="85"/>
        </w:rPr>
        <w:t>/</w:t>
      </w:r>
      <w:r>
        <w:rPr>
          <w:color w:val="484848"/>
          <w:w w:val="95"/>
        </w:rPr>
        <w:t>方法</w:t>
      </w:r>
      <w:r>
        <w:rPr>
          <w:color w:val="484848"/>
        </w:rPr>
        <w:t>既是子类的实例，也是父类的实例</w:t>
      </w:r>
    </w:p>
    <w:p>
      <w:pPr>
        <w:pStyle w:val="7"/>
        <w:spacing w:line="266" w:lineRule="auto"/>
        <w:ind w:right="6222"/>
      </w:pPr>
      <w:r>
        <w:rPr>
          <w:color w:val="484848"/>
        </w:rPr>
        <w:t>不存在引用属性共享问题可传参</w:t>
      </w:r>
    </w:p>
    <w:p>
      <w:pPr>
        <w:pStyle w:val="7"/>
        <w:spacing w:line="280" w:lineRule="exact"/>
      </w:pPr>
      <w:r>
        <w:rPr>
          <w:color w:val="484848"/>
        </w:rPr>
        <w:t>函数可复用</w:t>
      </w:r>
    </w:p>
    <w:p>
      <w:pPr>
        <w:pStyle w:val="7"/>
        <w:spacing w:before="7"/>
        <w:ind w:left="0"/>
        <w:rPr>
          <w:sz w:val="26"/>
        </w:rPr>
      </w:pPr>
    </w:p>
    <w:p>
      <w:pPr>
        <w:pStyle w:val="7"/>
        <w:spacing w:before="1"/>
      </w:pPr>
      <w:r>
        <w:rPr>
          <w:color w:val="484848"/>
        </w:rPr>
        <w:t>寄生组合继承</w:t>
      </w:r>
    </w:p>
    <w:p>
      <w:pPr>
        <w:pStyle w:val="7"/>
        <w:spacing w:before="30" w:line="266" w:lineRule="auto"/>
        <w:ind w:right="337"/>
      </w:pPr>
      <w:r>
        <w:rPr>
          <w:color w:val="484848"/>
          <w:spacing w:val="-9"/>
        </w:rPr>
        <w:t>核心：通过调用父类构造，继承父类的属性并保留传参的优点，然后通过将父类实例作</w:t>
      </w:r>
      <w:r>
        <w:rPr>
          <w:color w:val="484848"/>
          <w:spacing w:val="-3"/>
        </w:rPr>
        <w:t>为子类原型，实现函数复用</w:t>
      </w:r>
    </w:p>
    <w:p>
      <w:pPr>
        <w:pStyle w:val="7"/>
        <w:spacing w:line="280" w:lineRule="exact"/>
      </w:pPr>
      <w:r>
        <w:rPr>
          <w:color w:val="484848"/>
          <w:spacing w:val="25"/>
          <w:w w:val="100"/>
        </w:rPr>
        <w:t>参考</w:t>
      </w:r>
      <w:r>
        <w:fldChar w:fldCharType="begin"/>
      </w:r>
      <w:r>
        <w:instrText xml:space="preserve"> HYPERLINK "https://www.cnblogs.com/humin/p/4556820.html"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88"/>
          <w:u w:val="single" w:color="6FB0E7"/>
        </w:rPr>
        <w:t>c</w:t>
      </w:r>
      <w:r>
        <w:rPr>
          <w:color w:val="6FB0E7"/>
          <w:spacing w:val="-1"/>
          <w:w w:val="100"/>
          <w:u w:val="single" w:color="6FB0E7"/>
        </w:rPr>
        <w:t>nb</w:t>
      </w:r>
      <w:r>
        <w:rPr>
          <w:color w:val="6FB0E7"/>
          <w:spacing w:val="-1"/>
          <w:w w:val="55"/>
          <w:u w:val="single" w:color="6FB0E7"/>
        </w:rPr>
        <w:t>l</w:t>
      </w:r>
      <w:r>
        <w:rPr>
          <w:color w:val="6FB0E7"/>
          <w:spacing w:val="-1"/>
          <w:w w:val="88"/>
          <w:u w:val="single" w:color="6FB0E7"/>
        </w:rPr>
        <w:t>og</w:t>
      </w:r>
      <w:r>
        <w:rPr>
          <w:color w:val="6FB0E7"/>
          <w:spacing w:val="-1"/>
          <w:w w:val="77"/>
          <w:u w:val="single" w:color="6FB0E7"/>
        </w:rPr>
        <w:t>s</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100"/>
          <w:u w:val="single" w:color="6FB0E7"/>
        </w:rPr>
        <w:t>hu</w:t>
      </w:r>
      <w:r>
        <w:rPr>
          <w:color w:val="6FB0E7"/>
          <w:spacing w:val="-1"/>
          <w:w w:val="144"/>
          <w:u w:val="single" w:color="6FB0E7"/>
        </w:rPr>
        <w:t>m</w:t>
      </w:r>
      <w:r>
        <w:rPr>
          <w:color w:val="6FB0E7"/>
          <w:spacing w:val="-1"/>
          <w:w w:val="55"/>
          <w:u w:val="single" w:color="6FB0E7"/>
        </w:rPr>
        <w:t>i</w:t>
      </w:r>
      <w:r>
        <w:rPr>
          <w:color w:val="6FB0E7"/>
          <w:spacing w:val="-1"/>
          <w:w w:val="100"/>
          <w:u w:val="single" w:color="6FB0E7"/>
        </w:rPr>
        <w:t>n</w:t>
      </w:r>
      <w:r>
        <w:rPr>
          <w:color w:val="6FB0E7"/>
          <w:spacing w:val="-1"/>
          <w:w w:val="55"/>
          <w:u w:val="single" w:color="6FB0E7"/>
        </w:rPr>
        <w:t>/</w:t>
      </w:r>
      <w:r>
        <w:rPr>
          <w:color w:val="6FB0E7"/>
          <w:spacing w:val="-1"/>
          <w:w w:val="100"/>
          <w:u w:val="single" w:color="6FB0E7"/>
        </w:rPr>
        <w:t>p</w:t>
      </w:r>
      <w:r>
        <w:rPr>
          <w:color w:val="6FB0E7"/>
          <w:spacing w:val="-1"/>
          <w:w w:val="55"/>
          <w:u w:val="single" w:color="6FB0E7"/>
        </w:rPr>
        <w:t>/</w:t>
      </w:r>
      <w:r>
        <w:rPr>
          <w:color w:val="6FB0E7"/>
          <w:spacing w:val="-1"/>
          <w:w w:val="100"/>
          <w:u w:val="single" w:color="6FB0E7"/>
        </w:rPr>
        <w:t>4556820</w:t>
      </w:r>
      <w:r>
        <w:rPr>
          <w:color w:val="6FB0E7"/>
          <w:spacing w:val="-1"/>
          <w:w w:val="50"/>
          <w:u w:val="single" w:color="6FB0E7"/>
        </w:rPr>
        <w:t>.</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w w:val="55"/>
          <w:u w:val="single" w:color="6FB0E7"/>
        </w:rPr>
        <w:t>l</w:t>
      </w:r>
      <w:r>
        <w:rPr>
          <w:color w:val="6FB0E7"/>
          <w:w w:val="55"/>
          <w:u w:val="single" w:color="6FB0E7"/>
        </w:rPr>
        <w:fldChar w:fldCharType="end"/>
      </w:r>
    </w:p>
    <w:p>
      <w:pPr>
        <w:pStyle w:val="7"/>
        <w:ind w:left="0"/>
        <w:rPr>
          <w:sz w:val="20"/>
        </w:rPr>
      </w:pPr>
    </w:p>
    <w:p>
      <w:pPr>
        <w:pStyle w:val="7"/>
        <w:spacing w:before="9"/>
        <w:ind w:left="0"/>
      </w:pPr>
    </w:p>
    <w:p>
      <w:pPr>
        <w:pStyle w:val="4"/>
        <w:numPr>
          <w:ilvl w:val="2"/>
          <w:numId w:val="50"/>
        </w:numPr>
        <w:tabs>
          <w:tab w:val="left" w:pos="879"/>
          <w:tab w:val="left" w:pos="880"/>
        </w:tabs>
        <w:spacing w:before="0" w:after="0" w:line="358" w:lineRule="exact"/>
        <w:ind w:left="880" w:right="0" w:hanging="360"/>
        <w:jc w:val="left"/>
      </w:pPr>
      <w:r>
        <w:rPr>
          <w:color w:val="484848"/>
          <w:spacing w:val="1"/>
        </w:rPr>
        <w:t xml:space="preserve">给出以下代码，输出的结果是什么？原因？ </w:t>
      </w:r>
      <w:r>
        <w:rPr>
          <w:color w:val="484848"/>
        </w:rPr>
        <w:t>for(var</w:t>
      </w:r>
      <w:r>
        <w:rPr>
          <w:color w:val="484848"/>
          <w:spacing w:val="-16"/>
        </w:rPr>
        <w:t xml:space="preserve"> </w:t>
      </w:r>
      <w:r>
        <w:rPr>
          <w:color w:val="484848"/>
        </w:rPr>
        <w:t>i=0;i&lt;5;i++)</w:t>
      </w:r>
    </w:p>
    <w:p>
      <w:pPr>
        <w:spacing w:before="0" w:line="377" w:lineRule="exact"/>
        <w:ind w:left="880" w:right="0" w:firstLine="0"/>
        <w:jc w:val="left"/>
        <w:rPr>
          <w:rFonts w:ascii="Microsoft JhengHei"/>
          <w:b/>
          <w:sz w:val="24"/>
        </w:rPr>
      </w:pPr>
      <w:r>
        <w:rPr>
          <w:rFonts w:ascii="Microsoft JhengHei"/>
          <w:b/>
          <w:color w:val="484848"/>
          <w:w w:val="95"/>
          <w:sz w:val="24"/>
        </w:rPr>
        <w:t>{ setTimeout(function(){ console.log(i); },1000); } console.log(i)</w:t>
      </w:r>
    </w:p>
    <w:p>
      <w:pPr>
        <w:pStyle w:val="6"/>
      </w:pPr>
      <w:r>
        <w:rPr>
          <w:color w:val="484848"/>
        </w:rPr>
        <w:t>参考回答：</w:t>
      </w:r>
    </w:p>
    <w:p>
      <w:pPr>
        <w:pStyle w:val="7"/>
        <w:spacing w:line="272" w:lineRule="exact"/>
        <w:jc w:val="both"/>
      </w:pPr>
      <w:r>
        <w:rPr>
          <w:color w:val="484848"/>
        </w:rPr>
        <w:t>在一秒后输出 5 个 5</w:t>
      </w:r>
    </w:p>
    <w:p>
      <w:pPr>
        <w:pStyle w:val="7"/>
        <w:spacing w:before="30" w:line="266" w:lineRule="auto"/>
        <w:ind w:right="337"/>
        <w:jc w:val="both"/>
      </w:pPr>
      <w:r>
        <w:rPr>
          <w:color w:val="484848"/>
          <w:spacing w:val="25"/>
          <w:w w:val="100"/>
        </w:rPr>
        <w:t>每次</w:t>
      </w:r>
      <w:r>
        <w:rPr>
          <w:color w:val="484848"/>
          <w:spacing w:val="-1"/>
          <w:w w:val="55"/>
        </w:rPr>
        <w:t>f</w:t>
      </w:r>
      <w:r>
        <w:rPr>
          <w:color w:val="484848"/>
          <w:spacing w:val="-1"/>
          <w:w w:val="88"/>
        </w:rPr>
        <w:t>o</w:t>
      </w:r>
      <w:r>
        <w:rPr>
          <w:color w:val="484848"/>
          <w:w w:val="66"/>
        </w:rPr>
        <w:t>r</w:t>
      </w:r>
      <w:r>
        <w:rPr>
          <w:color w:val="484848"/>
          <w:spacing w:val="-56"/>
        </w:rPr>
        <w:t xml:space="preserve"> </w:t>
      </w:r>
      <w:r>
        <w:rPr>
          <w:color w:val="484848"/>
          <w:spacing w:val="9"/>
          <w:w w:val="100"/>
        </w:rPr>
        <w:t>循环的时候</w:t>
      </w:r>
      <w:r>
        <w:rPr>
          <w:color w:val="484848"/>
          <w:spacing w:val="-1"/>
          <w:w w:val="77"/>
        </w:rPr>
        <w:t>s</w:t>
      </w:r>
      <w:r>
        <w:rPr>
          <w:color w:val="484848"/>
          <w:spacing w:val="-1"/>
          <w:w w:val="88"/>
        </w:rPr>
        <w:t>e</w:t>
      </w:r>
      <w:r>
        <w:rPr>
          <w:color w:val="484848"/>
          <w:spacing w:val="-1"/>
          <w:w w:val="55"/>
        </w:rPr>
        <w:t>t</w:t>
      </w:r>
      <w:r>
        <w:rPr>
          <w:color w:val="484848"/>
          <w:spacing w:val="-1"/>
          <w:w w:val="111"/>
        </w:rPr>
        <w:t>T</w:t>
      </w:r>
      <w:r>
        <w:rPr>
          <w:color w:val="484848"/>
          <w:spacing w:val="-1"/>
          <w:w w:val="55"/>
        </w:rPr>
        <w:t>i</w:t>
      </w:r>
      <w:r>
        <w:rPr>
          <w:color w:val="484848"/>
          <w:spacing w:val="-1"/>
          <w:w w:val="144"/>
        </w:rPr>
        <w:t>m</w:t>
      </w:r>
      <w:r>
        <w:rPr>
          <w:color w:val="484848"/>
          <w:spacing w:val="-1"/>
          <w:w w:val="88"/>
        </w:rPr>
        <w:t>eo</w:t>
      </w:r>
      <w:r>
        <w:rPr>
          <w:color w:val="484848"/>
          <w:spacing w:val="-1"/>
          <w:w w:val="100"/>
        </w:rPr>
        <w:t>u</w:t>
      </w:r>
      <w:r>
        <w:rPr>
          <w:color w:val="484848"/>
          <w:w w:val="55"/>
        </w:rPr>
        <w:t>t</w:t>
      </w:r>
      <w:r>
        <w:rPr>
          <w:color w:val="484848"/>
          <w:spacing w:val="-57"/>
        </w:rPr>
        <w:t xml:space="preserve"> </w:t>
      </w:r>
      <w:r>
        <w:rPr>
          <w:color w:val="484848"/>
          <w:spacing w:val="-11"/>
          <w:w w:val="100"/>
        </w:rPr>
        <w:t>都会执行，但是里面的</w:t>
      </w:r>
      <w:r>
        <w:rPr>
          <w:color w:val="484848"/>
          <w:spacing w:val="-11"/>
        </w:rPr>
        <w:t xml:space="preserve"> </w:t>
      </w:r>
      <w:r>
        <w:rPr>
          <w:color w:val="484848"/>
          <w:spacing w:val="-1"/>
          <w:w w:val="55"/>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w w:val="100"/>
        </w:rPr>
        <w:t>n</w:t>
      </w:r>
      <w:r>
        <w:rPr>
          <w:color w:val="484848"/>
          <w:spacing w:val="-57"/>
        </w:rPr>
        <w:t xml:space="preserve"> </w:t>
      </w:r>
      <w:r>
        <w:rPr>
          <w:color w:val="484848"/>
          <w:spacing w:val="-3"/>
          <w:w w:val="100"/>
        </w:rPr>
        <w:t>则不会执行被放入任务队</w:t>
      </w:r>
      <w:r>
        <w:rPr>
          <w:color w:val="484848"/>
          <w:spacing w:val="-16"/>
        </w:rPr>
        <w:t xml:space="preserve">列，因此放了 </w:t>
      </w:r>
      <w:r>
        <w:rPr>
          <w:color w:val="484848"/>
        </w:rPr>
        <w:t>5</w:t>
      </w:r>
      <w:r>
        <w:rPr>
          <w:color w:val="484848"/>
          <w:spacing w:val="-25"/>
        </w:rPr>
        <w:t xml:space="preserve"> 次；</w:t>
      </w:r>
      <w:r>
        <w:rPr>
          <w:color w:val="484848"/>
          <w:spacing w:val="-6"/>
        </w:rPr>
        <w:t>for</w:t>
      </w:r>
      <w:r>
        <w:rPr>
          <w:color w:val="484848"/>
          <w:spacing w:val="-28"/>
        </w:rPr>
        <w:t xml:space="preserve"> 循环的 </w:t>
      </w:r>
      <w:r>
        <w:rPr>
          <w:color w:val="484848"/>
        </w:rPr>
        <w:t>5</w:t>
      </w:r>
      <w:r>
        <w:rPr>
          <w:color w:val="484848"/>
          <w:spacing w:val="-16"/>
        </w:rPr>
        <w:t xml:space="preserve"> 次执行完之后不到 </w:t>
      </w:r>
      <w:r>
        <w:rPr>
          <w:color w:val="484848"/>
        </w:rPr>
        <w:t>1000</w:t>
      </w:r>
      <w:r>
        <w:rPr>
          <w:color w:val="484848"/>
          <w:spacing w:val="-19"/>
        </w:rPr>
        <w:t xml:space="preserve"> 毫秒；</w:t>
      </w:r>
      <w:r>
        <w:rPr>
          <w:color w:val="484848"/>
          <w:spacing w:val="-5"/>
        </w:rPr>
        <w:t>1000</w:t>
      </w:r>
      <w:r>
        <w:rPr>
          <w:color w:val="484848"/>
          <w:spacing w:val="-10"/>
        </w:rPr>
        <w:t xml:space="preserve"> 毫秒后全部执行任</w:t>
      </w:r>
      <w:r>
        <w:rPr>
          <w:color w:val="484848"/>
          <w:spacing w:val="-8"/>
        </w:rPr>
        <w:t xml:space="preserve">务队列中的函数，所以就是输出 </w:t>
      </w:r>
      <w:r>
        <w:rPr>
          <w:color w:val="484848"/>
        </w:rPr>
        <w:t>5</w:t>
      </w:r>
      <w:r>
        <w:rPr>
          <w:color w:val="484848"/>
          <w:spacing w:val="-37"/>
        </w:rPr>
        <w:t xml:space="preserve"> 个 </w:t>
      </w:r>
      <w:r>
        <w:rPr>
          <w:color w:val="484848"/>
          <w:spacing w:val="-3"/>
        </w:rPr>
        <w:t>5</w:t>
      </w:r>
      <w:r>
        <w:rPr>
          <w:color w:val="484848"/>
        </w:rPr>
        <w:t>。</w:t>
      </w:r>
    </w:p>
    <w:p>
      <w:pPr>
        <w:pStyle w:val="7"/>
        <w:ind w:left="0"/>
      </w:pPr>
    </w:p>
    <w:p>
      <w:pPr>
        <w:pStyle w:val="7"/>
        <w:spacing w:before="8"/>
        <w:ind w:left="0"/>
        <w:rPr>
          <w:sz w:val="16"/>
        </w:rPr>
      </w:pPr>
    </w:p>
    <w:p>
      <w:pPr>
        <w:pStyle w:val="4"/>
        <w:numPr>
          <w:ilvl w:val="2"/>
          <w:numId w:val="50"/>
        </w:numPr>
        <w:tabs>
          <w:tab w:val="left" w:pos="879"/>
          <w:tab w:val="left" w:pos="880"/>
        </w:tabs>
        <w:spacing w:before="1" w:after="0" w:line="240" w:lineRule="auto"/>
        <w:ind w:left="880" w:right="0" w:hanging="360"/>
        <w:jc w:val="left"/>
      </w:pPr>
      <w:r>
        <w:rPr>
          <w:color w:val="484848"/>
          <w:spacing w:val="8"/>
        </w:rPr>
        <w:t>给两个构造函数</w:t>
      </w:r>
      <w:r>
        <w:rPr>
          <w:color w:val="484848"/>
        </w:rPr>
        <w:t>A</w:t>
      </w:r>
      <w:r>
        <w:rPr>
          <w:color w:val="484848"/>
          <w:spacing w:val="-1"/>
        </w:rPr>
        <w:t xml:space="preserve"> 和 </w:t>
      </w:r>
      <w:r>
        <w:rPr>
          <w:color w:val="484848"/>
        </w:rPr>
        <w:t>B，如何实现 A</w:t>
      </w:r>
      <w:r>
        <w:rPr>
          <w:color w:val="484848"/>
          <w:spacing w:val="-1"/>
        </w:rPr>
        <w:t xml:space="preserve"> 继承 </w:t>
      </w:r>
      <w:r>
        <w:rPr>
          <w:color w:val="484848"/>
        </w:rPr>
        <w:t>B？</w:t>
      </w:r>
    </w:p>
    <w:p>
      <w:pPr>
        <w:pStyle w:val="6"/>
        <w:spacing w:before="170" w:line="388" w:lineRule="exact"/>
      </w:pPr>
      <w:r>
        <w:rPr>
          <w:color w:val="484848"/>
        </w:rPr>
        <w:t>参考回答：</w:t>
      </w:r>
    </w:p>
    <w:p>
      <w:pPr>
        <w:spacing w:before="0" w:line="291" w:lineRule="exact"/>
        <w:ind w:left="160" w:right="0" w:firstLine="0"/>
        <w:jc w:val="both"/>
        <w:rPr>
          <w:sz w:val="24"/>
        </w:rPr>
      </w:pP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w w:val="132"/>
          <w:sz w:val="24"/>
        </w:rPr>
        <w:t>A</w:t>
      </w:r>
      <w:r>
        <w:rPr>
          <w:color w:val="000007"/>
          <w:spacing w:val="-1"/>
          <w:w w:val="55"/>
          <w:sz w:val="24"/>
        </w:rPr>
        <w:t>(</w:t>
      </w:r>
      <w:r>
        <w:rPr>
          <w:color w:val="000007"/>
          <w:w w:val="50"/>
          <w:sz w:val="24"/>
        </w:rPr>
        <w:t>...</w:t>
      </w:r>
      <w:r>
        <w:rPr>
          <w:color w:val="000007"/>
          <w:w w:val="55"/>
          <w:sz w:val="24"/>
        </w:rPr>
        <w:t>)</w:t>
      </w:r>
      <w:r>
        <w:rPr>
          <w:color w:val="000007"/>
          <w:spacing w:val="-62"/>
          <w:sz w:val="24"/>
        </w:rPr>
        <w:t xml:space="preserve"> </w:t>
      </w:r>
      <w:r>
        <w:rPr>
          <w:color w:val="000007"/>
          <w:w w:val="66"/>
          <w:sz w:val="24"/>
        </w:rPr>
        <w:t>{}</w:t>
      </w:r>
      <w:r>
        <w:rPr>
          <w:color w:val="000007"/>
          <w:sz w:val="24"/>
        </w:rPr>
        <w:t xml:space="preserve"> </w:t>
      </w:r>
      <w:r>
        <w:rPr>
          <w:color w:val="000007"/>
          <w:spacing w:val="-1"/>
          <w:sz w:val="24"/>
        </w:rPr>
        <w:t xml:space="preserve"> </w:t>
      </w:r>
      <w:r>
        <w:rPr>
          <w:color w:val="000007"/>
          <w:w w:val="132"/>
          <w:sz w:val="24"/>
        </w:rPr>
        <w:t>A</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p>
    <w:p>
      <w:pPr>
        <w:spacing w:before="5"/>
        <w:ind w:left="160" w:right="0" w:firstLine="0"/>
        <w:jc w:val="both"/>
        <w:rPr>
          <w:sz w:val="24"/>
        </w:rPr>
      </w:pP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w w:val="121"/>
          <w:sz w:val="24"/>
        </w:rPr>
        <w:t>B</w:t>
      </w:r>
      <w:r>
        <w:rPr>
          <w:color w:val="000007"/>
          <w:spacing w:val="-1"/>
          <w:w w:val="55"/>
          <w:sz w:val="24"/>
        </w:rPr>
        <w:t>(</w:t>
      </w:r>
      <w:r>
        <w:rPr>
          <w:color w:val="000007"/>
          <w:w w:val="50"/>
          <w:sz w:val="24"/>
        </w:rPr>
        <w:t>...</w:t>
      </w:r>
      <w:r>
        <w:rPr>
          <w:color w:val="000007"/>
          <w:w w:val="55"/>
          <w:sz w:val="24"/>
        </w:rPr>
        <w:t>)</w:t>
      </w:r>
      <w:r>
        <w:rPr>
          <w:color w:val="000007"/>
          <w:spacing w:val="-61"/>
          <w:sz w:val="24"/>
        </w:rPr>
        <w:t xml:space="preserve"> </w:t>
      </w:r>
      <w:r>
        <w:rPr>
          <w:color w:val="000007"/>
          <w:w w:val="66"/>
          <w:sz w:val="24"/>
        </w:rPr>
        <w:t>{}</w:t>
      </w:r>
      <w:r>
        <w:rPr>
          <w:color w:val="000007"/>
          <w:sz w:val="24"/>
        </w:rPr>
        <w:t xml:space="preserve"> </w:t>
      </w:r>
      <w:r>
        <w:rPr>
          <w:color w:val="000007"/>
          <w:spacing w:val="-1"/>
          <w:sz w:val="24"/>
        </w:rPr>
        <w:t xml:space="preserve"> </w:t>
      </w:r>
      <w:r>
        <w:rPr>
          <w:color w:val="000007"/>
          <w:w w:val="121"/>
          <w:sz w:val="24"/>
        </w:rPr>
        <w:t>B</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w w:val="50"/>
          <w:sz w:val="24"/>
        </w:rPr>
        <w:t>...</w:t>
      </w:r>
    </w:p>
    <w:p>
      <w:pPr>
        <w:spacing w:after="0"/>
        <w:jc w:val="both"/>
        <w:rPr>
          <w:sz w:val="24"/>
        </w:rPr>
        <w:sectPr>
          <w:pgSz w:w="11910" w:h="16840"/>
          <w:pgMar w:top="1380" w:right="1460" w:bottom="1440" w:left="1640" w:header="0" w:footer="963" w:gutter="0"/>
        </w:sectPr>
      </w:pPr>
    </w:p>
    <w:p>
      <w:pPr>
        <w:spacing w:before="35"/>
        <w:ind w:left="160" w:right="0" w:firstLine="0"/>
        <w:jc w:val="left"/>
        <w:rPr>
          <w:sz w:val="24"/>
        </w:rPr>
      </w:pPr>
      <w:r>
        <w:rPr>
          <w:color w:val="000007"/>
          <w:w w:val="132"/>
          <w:sz w:val="24"/>
        </w:rPr>
        <w:t>A</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bookmarkStart w:id="61" w:name="_bookmark87"/>
      <w:bookmarkEnd w:id="61"/>
      <w:r>
        <w:rPr>
          <w:color w:val="000007"/>
          <w:spacing w:val="-1"/>
          <w:w w:val="55"/>
          <w:sz w:val="24"/>
        </w:rPr>
        <w:t>t</w:t>
      </w:r>
      <w:r>
        <w:rPr>
          <w:color w:val="000007"/>
          <w:spacing w:val="-1"/>
          <w:w w:val="88"/>
          <w:sz w:val="24"/>
        </w:rPr>
        <w:t>y</w:t>
      </w:r>
      <w:r>
        <w:rPr>
          <w:color w:val="000007"/>
          <w:sz w:val="24"/>
        </w:rPr>
        <w:t>p</w:t>
      </w:r>
      <w:r>
        <w:rPr>
          <w:color w:val="000007"/>
          <w:w w:val="88"/>
          <w:sz w:val="24"/>
        </w:rPr>
        <w:t>e</w:t>
      </w:r>
      <w:r>
        <w:rPr>
          <w:color w:val="000007"/>
          <w:spacing w:val="-61"/>
          <w:sz w:val="24"/>
        </w:rPr>
        <w:t xml:space="preserve"> </w:t>
      </w:r>
      <w:r>
        <w:rPr>
          <w:color w:val="000007"/>
          <w:w w:val="109"/>
          <w:sz w:val="24"/>
        </w:rPr>
        <w:t>=</w:t>
      </w:r>
      <w:r>
        <w:rPr>
          <w:color w:val="000007"/>
          <w:spacing w:val="-62"/>
          <w:sz w:val="24"/>
        </w:rPr>
        <w:t xml:space="preserve"> </w:t>
      </w:r>
      <w:r>
        <w:rPr>
          <w:color w:val="000007"/>
          <w:w w:val="132"/>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w w:val="50"/>
          <w:sz w:val="24"/>
        </w:rPr>
        <w:t>.</w:t>
      </w:r>
      <w:r>
        <w:rPr>
          <w:color w:val="000007"/>
          <w:spacing w:val="-1"/>
          <w:w w:val="88"/>
          <w:sz w:val="24"/>
        </w:rPr>
        <w:t>c</w:t>
      </w:r>
      <w:r>
        <w:rPr>
          <w:color w:val="000007"/>
          <w:w w:val="66"/>
          <w:sz w:val="24"/>
        </w:rPr>
        <w:t>r</w:t>
      </w:r>
      <w:r>
        <w:rPr>
          <w:color w:val="000007"/>
          <w:spacing w:val="-1"/>
          <w:w w:val="88"/>
          <w:sz w:val="24"/>
        </w:rPr>
        <w:t>ea</w:t>
      </w:r>
      <w:r>
        <w:rPr>
          <w:color w:val="000007"/>
          <w:spacing w:val="-1"/>
          <w:w w:val="55"/>
          <w:sz w:val="24"/>
        </w:rPr>
        <w:t>t</w:t>
      </w:r>
      <w:r>
        <w:rPr>
          <w:color w:val="000007"/>
          <w:spacing w:val="-1"/>
          <w:w w:val="88"/>
          <w:sz w:val="24"/>
        </w:rPr>
        <w:t>e</w:t>
      </w:r>
      <w:r>
        <w:rPr>
          <w:color w:val="000007"/>
          <w:spacing w:val="-1"/>
          <w:w w:val="55"/>
          <w:sz w:val="24"/>
        </w:rPr>
        <w:t>(</w:t>
      </w:r>
      <w:r>
        <w:rPr>
          <w:color w:val="000007"/>
          <w:w w:val="121"/>
          <w:sz w:val="24"/>
        </w:rPr>
        <w:t>B</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55"/>
          <w:sz w:val="24"/>
        </w:rPr>
        <w:t>t</w:t>
      </w:r>
      <w:r>
        <w:rPr>
          <w:color w:val="000007"/>
          <w:spacing w:val="-1"/>
          <w:w w:val="88"/>
          <w:sz w:val="24"/>
        </w:rPr>
        <w:t>o</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spacing w:val="-1"/>
          <w:w w:val="55"/>
          <w:sz w:val="24"/>
        </w:rPr>
        <w:t>)</w:t>
      </w:r>
      <w:r>
        <w:rPr>
          <w:color w:val="000007"/>
          <w:w w:val="50"/>
          <w:sz w:val="24"/>
        </w:rPr>
        <w:t>;</w:t>
      </w:r>
    </w:p>
    <w:p>
      <w:pPr>
        <w:pStyle w:val="7"/>
        <w:ind w:left="0"/>
        <w:rPr>
          <w:sz w:val="24"/>
        </w:rPr>
      </w:pPr>
    </w:p>
    <w:p>
      <w:pPr>
        <w:pStyle w:val="7"/>
        <w:spacing w:before="1"/>
        <w:ind w:left="0"/>
        <w:rPr>
          <w:sz w:val="25"/>
        </w:rPr>
      </w:pPr>
    </w:p>
    <w:p>
      <w:pPr>
        <w:spacing w:before="0" w:line="242" w:lineRule="auto"/>
        <w:ind w:left="160" w:right="4272" w:firstLine="0"/>
        <w:jc w:val="left"/>
        <w:rPr>
          <w:sz w:val="24"/>
        </w:rPr>
      </w:pPr>
      <w:r>
        <w:rPr>
          <w:color w:val="000007"/>
          <w:spacing w:val="-1"/>
          <w:w w:val="55"/>
          <w:sz w:val="24"/>
        </w:rPr>
        <w:t>/</w:t>
      </w:r>
      <w:r>
        <w:rPr>
          <w:color w:val="000007"/>
          <w:w w:val="55"/>
          <w:sz w:val="24"/>
        </w:rPr>
        <w:t>/</w:t>
      </w:r>
      <w:r>
        <w:rPr>
          <w:color w:val="000007"/>
          <w:spacing w:val="-16"/>
          <w:sz w:val="24"/>
        </w:rPr>
        <w:t xml:space="preserve"> 再在 </w:t>
      </w:r>
      <w:r>
        <w:rPr>
          <w:color w:val="000007"/>
          <w:w w:val="132"/>
          <w:sz w:val="24"/>
        </w:rPr>
        <w:t>A</w:t>
      </w:r>
      <w:r>
        <w:rPr>
          <w:color w:val="000007"/>
          <w:spacing w:val="-16"/>
          <w:sz w:val="24"/>
        </w:rPr>
        <w:t xml:space="preserve"> 的构造函数里 </w:t>
      </w:r>
      <w:r>
        <w:rPr>
          <w:color w:val="000007"/>
          <w:sz w:val="24"/>
        </w:rPr>
        <w:t>n</w:t>
      </w:r>
      <w:r>
        <w:rPr>
          <w:color w:val="000007"/>
          <w:spacing w:val="-1"/>
          <w:w w:val="88"/>
          <w:sz w:val="24"/>
        </w:rPr>
        <w:t>e</w:t>
      </w:r>
      <w:r>
        <w:rPr>
          <w:color w:val="000007"/>
          <w:w w:val="121"/>
          <w:sz w:val="24"/>
        </w:rPr>
        <w:t>w</w:t>
      </w:r>
      <w:r>
        <w:rPr>
          <w:color w:val="000007"/>
          <w:spacing w:val="-63"/>
          <w:sz w:val="24"/>
        </w:rPr>
        <w:t xml:space="preserve"> </w:t>
      </w:r>
      <w:r>
        <w:rPr>
          <w:color w:val="000007"/>
          <w:w w:val="121"/>
          <w:sz w:val="24"/>
        </w:rPr>
        <w:t>B</w:t>
      </w:r>
      <w:r>
        <w:rPr>
          <w:color w:val="000007"/>
          <w:spacing w:val="-1"/>
          <w:w w:val="55"/>
          <w:sz w:val="24"/>
        </w:rPr>
        <w:t>(</w:t>
      </w:r>
      <w:r>
        <w:rPr>
          <w:color w:val="000007"/>
          <w:sz w:val="24"/>
        </w:rPr>
        <w:t>p</w:t>
      </w:r>
      <w:r>
        <w:rPr>
          <w:color w:val="000007"/>
          <w:w w:val="66"/>
          <w:sz w:val="24"/>
        </w:rPr>
        <w:t>r</w:t>
      </w:r>
      <w:r>
        <w:rPr>
          <w:color w:val="000007"/>
          <w:spacing w:val="-1"/>
          <w:w w:val="88"/>
          <w:sz w:val="24"/>
        </w:rPr>
        <w:t>o</w:t>
      </w:r>
      <w:r>
        <w:rPr>
          <w:color w:val="000007"/>
          <w:sz w:val="24"/>
        </w:rPr>
        <w:t>p</w:t>
      </w:r>
      <w:r>
        <w:rPr>
          <w:color w:val="000007"/>
          <w:w w:val="77"/>
          <w:sz w:val="24"/>
        </w:rPr>
        <w:t>s</w:t>
      </w:r>
      <w:r>
        <w:rPr>
          <w:color w:val="000007"/>
          <w:spacing w:val="-1"/>
          <w:w w:val="55"/>
          <w:sz w:val="24"/>
        </w:rPr>
        <w:t>)</w:t>
      </w:r>
      <w:r>
        <w:rPr>
          <w:color w:val="000007"/>
          <w:w w:val="50"/>
          <w:sz w:val="24"/>
        </w:rPr>
        <w:t xml:space="preserve">; </w:t>
      </w:r>
      <w:r>
        <w:rPr>
          <w:color w:val="000007"/>
          <w:w w:val="90"/>
          <w:sz w:val="24"/>
        </w:rPr>
        <w:t>for(var</w:t>
      </w:r>
      <w:r>
        <w:rPr>
          <w:color w:val="000007"/>
          <w:spacing w:val="-74"/>
          <w:w w:val="90"/>
          <w:sz w:val="24"/>
        </w:rPr>
        <w:t xml:space="preserve"> </w:t>
      </w:r>
      <w:r>
        <w:rPr>
          <w:color w:val="000007"/>
          <w:w w:val="90"/>
          <w:sz w:val="24"/>
        </w:rPr>
        <w:t>i</w:t>
      </w:r>
      <w:r>
        <w:rPr>
          <w:color w:val="000007"/>
          <w:spacing w:val="-72"/>
          <w:w w:val="90"/>
          <w:sz w:val="24"/>
        </w:rPr>
        <w:t xml:space="preserve"> </w:t>
      </w:r>
      <w:r>
        <w:rPr>
          <w:color w:val="000007"/>
          <w:spacing w:val="-46"/>
          <w:w w:val="105"/>
          <w:sz w:val="24"/>
        </w:rPr>
        <w:t xml:space="preserve">= </w:t>
      </w:r>
      <w:r>
        <w:rPr>
          <w:color w:val="000007"/>
          <w:w w:val="90"/>
          <w:sz w:val="24"/>
        </w:rPr>
        <w:t>0</w:t>
      </w:r>
      <w:r>
        <w:rPr>
          <w:color w:val="000007"/>
          <w:spacing w:val="-36"/>
          <w:w w:val="90"/>
          <w:sz w:val="24"/>
        </w:rPr>
        <w:t xml:space="preserve">; </w:t>
      </w:r>
      <w:r>
        <w:rPr>
          <w:color w:val="000007"/>
          <w:w w:val="90"/>
          <w:sz w:val="24"/>
        </w:rPr>
        <w:t>i</w:t>
      </w:r>
      <w:r>
        <w:rPr>
          <w:color w:val="000007"/>
          <w:spacing w:val="-74"/>
          <w:w w:val="90"/>
          <w:sz w:val="24"/>
        </w:rPr>
        <w:t xml:space="preserve"> </w:t>
      </w:r>
      <w:r>
        <w:rPr>
          <w:color w:val="000007"/>
          <w:spacing w:val="-46"/>
          <w:w w:val="105"/>
          <w:sz w:val="24"/>
        </w:rPr>
        <w:t xml:space="preserve">&lt; </w:t>
      </w:r>
      <w:r>
        <w:rPr>
          <w:color w:val="000007"/>
          <w:w w:val="90"/>
          <w:sz w:val="24"/>
        </w:rPr>
        <w:t>lis.length</w:t>
      </w:r>
      <w:r>
        <w:rPr>
          <w:color w:val="000007"/>
          <w:spacing w:val="-36"/>
          <w:w w:val="90"/>
          <w:sz w:val="24"/>
        </w:rPr>
        <w:t xml:space="preserve">; </w:t>
      </w:r>
      <w:r>
        <w:rPr>
          <w:color w:val="000007"/>
          <w:w w:val="90"/>
          <w:sz w:val="24"/>
        </w:rPr>
        <w:t>i</w:t>
      </w:r>
      <w:r>
        <w:rPr>
          <w:color w:val="000007"/>
          <w:spacing w:val="-16"/>
          <w:w w:val="90"/>
          <w:sz w:val="24"/>
        </w:rPr>
        <w:t xml:space="preserve">++) { </w:t>
      </w:r>
      <w:r>
        <w:rPr>
          <w:color w:val="000007"/>
          <w:spacing w:val="-1"/>
          <w:w w:val="55"/>
          <w:sz w:val="24"/>
        </w:rPr>
        <w:t>li</w:t>
      </w:r>
      <w:r>
        <w:rPr>
          <w:color w:val="000007"/>
          <w:w w:val="77"/>
          <w:sz w:val="24"/>
        </w:rPr>
        <w:t>s</w:t>
      </w:r>
      <w:r>
        <w:rPr>
          <w:color w:val="000007"/>
          <w:spacing w:val="-1"/>
          <w:w w:val="55"/>
          <w:sz w:val="24"/>
        </w:rPr>
        <w:t>[i]</w:t>
      </w:r>
      <w:r>
        <w:rPr>
          <w:color w:val="000007"/>
          <w:w w:val="50"/>
          <w:sz w:val="24"/>
        </w:rPr>
        <w:t>.</w:t>
      </w:r>
      <w:r>
        <w:rPr>
          <w:color w:val="000007"/>
          <w:spacing w:val="-1"/>
          <w:w w:val="88"/>
          <w:sz w:val="24"/>
        </w:rPr>
        <w:t>a</w:t>
      </w:r>
      <w:r>
        <w:rPr>
          <w:color w:val="000007"/>
          <w:sz w:val="24"/>
        </w:rPr>
        <w:t>dd</w:t>
      </w:r>
      <w:r>
        <w:rPr>
          <w:color w:val="000007"/>
          <w:w w:val="121"/>
          <w:sz w:val="24"/>
        </w:rPr>
        <w:t>E</w:t>
      </w:r>
      <w:r>
        <w:rPr>
          <w:color w:val="000007"/>
          <w:spacing w:val="-1"/>
          <w:w w:val="88"/>
          <w:sz w:val="24"/>
        </w:rPr>
        <w:t>ve</w:t>
      </w:r>
      <w:r>
        <w:rPr>
          <w:color w:val="000007"/>
          <w:sz w:val="24"/>
        </w:rPr>
        <w:t>n</w:t>
      </w:r>
      <w:r>
        <w:rPr>
          <w:color w:val="000007"/>
          <w:spacing w:val="-1"/>
          <w:w w:val="55"/>
          <w:sz w:val="24"/>
        </w:rPr>
        <w:t>t</w:t>
      </w:r>
      <w:r>
        <w:rPr>
          <w:color w:val="000007"/>
          <w:spacing w:val="-1"/>
          <w:w w:val="111"/>
          <w:sz w:val="24"/>
        </w:rPr>
        <w:t>L</w:t>
      </w:r>
      <w:r>
        <w:rPr>
          <w:color w:val="000007"/>
          <w:spacing w:val="-1"/>
          <w:w w:val="55"/>
          <w:sz w:val="24"/>
        </w:rPr>
        <w:t>i</w:t>
      </w:r>
      <w:r>
        <w:rPr>
          <w:color w:val="000007"/>
          <w:w w:val="77"/>
          <w:sz w:val="24"/>
        </w:rPr>
        <w:t>s</w:t>
      </w:r>
      <w:r>
        <w:rPr>
          <w:color w:val="000007"/>
          <w:spacing w:val="-1"/>
          <w:w w:val="55"/>
          <w:sz w:val="24"/>
        </w:rPr>
        <w:t>t</w:t>
      </w:r>
      <w:r>
        <w:rPr>
          <w:color w:val="000007"/>
          <w:spacing w:val="-1"/>
          <w:w w:val="88"/>
          <w:sz w:val="24"/>
        </w:rPr>
        <w:t>e</w:t>
      </w:r>
      <w:r>
        <w:rPr>
          <w:color w:val="000007"/>
          <w:sz w:val="24"/>
        </w:rPr>
        <w:t>n</w:t>
      </w:r>
      <w:r>
        <w:rPr>
          <w:color w:val="000007"/>
          <w:spacing w:val="-1"/>
          <w:w w:val="88"/>
          <w:sz w:val="24"/>
        </w:rPr>
        <w:t>e</w:t>
      </w:r>
      <w:r>
        <w:rPr>
          <w:color w:val="000007"/>
          <w:w w:val="66"/>
          <w:sz w:val="24"/>
        </w:rPr>
        <w:t>r</w:t>
      </w:r>
      <w:r>
        <w:rPr>
          <w:color w:val="000007"/>
          <w:spacing w:val="-1"/>
          <w:w w:val="55"/>
          <w:sz w:val="24"/>
        </w:rPr>
        <w:t>(</w:t>
      </w:r>
      <w:r>
        <w:rPr>
          <w:color w:val="000007"/>
          <w:spacing w:val="-1"/>
          <w:w w:val="43"/>
          <w:sz w:val="24"/>
        </w:rPr>
        <w:t>'</w:t>
      </w:r>
      <w:r>
        <w:rPr>
          <w:color w:val="000007"/>
          <w:spacing w:val="-1"/>
          <w:w w:val="88"/>
          <w:sz w:val="24"/>
        </w:rPr>
        <w:t>c</w:t>
      </w:r>
      <w:r>
        <w:rPr>
          <w:color w:val="000007"/>
          <w:spacing w:val="-1"/>
          <w:w w:val="55"/>
          <w:sz w:val="24"/>
        </w:rPr>
        <w:t>li</w:t>
      </w:r>
      <w:r>
        <w:rPr>
          <w:color w:val="000007"/>
          <w:spacing w:val="-1"/>
          <w:w w:val="88"/>
          <w:sz w:val="24"/>
        </w:rPr>
        <w:t>c</w:t>
      </w:r>
      <w:r>
        <w:rPr>
          <w:color w:val="000007"/>
          <w:sz w:val="24"/>
        </w:rPr>
        <w:t>k</w:t>
      </w:r>
      <w:r>
        <w:rPr>
          <w:color w:val="000007"/>
          <w:spacing w:val="-1"/>
          <w:w w:val="43"/>
          <w:sz w:val="24"/>
        </w:rPr>
        <w:t>'</w:t>
      </w:r>
      <w:r>
        <w:rPr>
          <w:color w:val="000007"/>
          <w:w w:val="50"/>
          <w:sz w:val="24"/>
        </w:rPr>
        <w:t>,</w:t>
      </w:r>
      <w:r>
        <w:rPr>
          <w:color w:val="000007"/>
          <w:spacing w:val="-61"/>
          <w:sz w:val="24"/>
        </w:rPr>
        <w:t xml:space="preserve">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pacing w:val="-1"/>
          <w:w w:val="88"/>
          <w:sz w:val="24"/>
        </w:rPr>
        <w:t>e</w:t>
      </w:r>
      <w:r>
        <w:rPr>
          <w:color w:val="000007"/>
          <w:w w:val="55"/>
          <w:sz w:val="24"/>
        </w:rPr>
        <w:t>)</w:t>
      </w:r>
      <w:r>
        <w:rPr>
          <w:color w:val="000007"/>
          <w:spacing w:val="-62"/>
          <w:sz w:val="24"/>
        </w:rPr>
        <w:t xml:space="preserve"> </w:t>
      </w:r>
      <w:r>
        <w:rPr>
          <w:color w:val="000007"/>
          <w:w w:val="66"/>
          <w:sz w:val="24"/>
        </w:rPr>
        <w:t xml:space="preserve">{ </w:t>
      </w:r>
      <w:r>
        <w:rPr>
          <w:color w:val="000007"/>
          <w:w w:val="90"/>
          <w:sz w:val="24"/>
        </w:rPr>
        <w:t>alert(i);</w:t>
      </w:r>
    </w:p>
    <w:p>
      <w:pPr>
        <w:spacing w:before="6"/>
        <w:ind w:left="160" w:right="0" w:firstLine="0"/>
        <w:jc w:val="left"/>
        <w:rPr>
          <w:sz w:val="24"/>
        </w:rPr>
      </w:pPr>
      <w:r>
        <w:rPr>
          <w:color w:val="000007"/>
          <w:w w:val="70"/>
          <w:sz w:val="24"/>
        </w:rPr>
        <w:t>},</w:t>
      </w:r>
      <w:r>
        <w:rPr>
          <w:color w:val="000007"/>
          <w:spacing w:val="-60"/>
          <w:w w:val="70"/>
          <w:sz w:val="24"/>
        </w:rPr>
        <w:t xml:space="preserve"> </w:t>
      </w:r>
      <w:r>
        <w:rPr>
          <w:color w:val="000007"/>
          <w:w w:val="70"/>
          <w:sz w:val="24"/>
        </w:rPr>
        <w:t>false)</w:t>
      </w:r>
    </w:p>
    <w:p>
      <w:pPr>
        <w:spacing w:before="4"/>
        <w:ind w:left="160" w:right="0" w:firstLine="0"/>
        <w:jc w:val="left"/>
        <w:rPr>
          <w:sz w:val="24"/>
        </w:rPr>
      </w:pPr>
      <w:r>
        <w:rPr>
          <w:color w:val="000007"/>
          <w:w w:val="66"/>
          <w:sz w:val="24"/>
        </w:rPr>
        <w:t>}</w:t>
      </w:r>
    </w:p>
    <w:p>
      <w:pPr>
        <w:pStyle w:val="7"/>
        <w:ind w:left="0"/>
        <w:rPr>
          <w:sz w:val="24"/>
        </w:rPr>
      </w:pPr>
    </w:p>
    <w:p>
      <w:pPr>
        <w:pStyle w:val="18"/>
        <w:numPr>
          <w:ilvl w:val="2"/>
          <w:numId w:val="50"/>
        </w:numPr>
        <w:tabs>
          <w:tab w:val="left" w:pos="879"/>
          <w:tab w:val="left" w:pos="880"/>
        </w:tabs>
        <w:spacing w:before="211" w:after="0" w:line="240" w:lineRule="auto"/>
        <w:ind w:left="880" w:right="0" w:hanging="360"/>
        <w:jc w:val="left"/>
        <w:rPr>
          <w:b/>
          <w:sz w:val="24"/>
        </w:rPr>
      </w:pPr>
      <w:r>
        <w:rPr>
          <w:b/>
          <w:color w:val="484848"/>
          <w:sz w:val="24"/>
        </w:rPr>
        <w:t>问能不能正常打印索引</w:t>
      </w:r>
    </w:p>
    <w:p>
      <w:pPr>
        <w:spacing w:before="171" w:line="395"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72" w:lineRule="exact"/>
      </w:pPr>
      <w:r>
        <w:rPr>
          <w:color w:val="484848"/>
          <w:spacing w:val="55"/>
        </w:rPr>
        <w:t>在</w:t>
      </w:r>
      <w:r>
        <w:rPr>
          <w:color w:val="484848"/>
        </w:rPr>
        <w:t>click</w:t>
      </w:r>
      <w:r>
        <w:rPr>
          <w:color w:val="484848"/>
          <w:spacing w:val="-4"/>
        </w:rPr>
        <w:t xml:space="preserve"> 的时候，已经变成</w:t>
      </w:r>
      <w:r>
        <w:rPr>
          <w:color w:val="484848"/>
        </w:rPr>
        <w:t>length</w:t>
      </w:r>
      <w:r>
        <w:rPr>
          <w:color w:val="484848"/>
          <w:spacing w:val="-29"/>
        </w:rPr>
        <w:t xml:space="preserve"> 了</w:t>
      </w:r>
    </w:p>
    <w:p>
      <w:pPr>
        <w:pStyle w:val="7"/>
        <w:ind w:left="0"/>
      </w:pPr>
    </w:p>
    <w:p>
      <w:pPr>
        <w:pStyle w:val="7"/>
        <w:spacing w:before="3"/>
        <w:ind w:left="0"/>
        <w:rPr>
          <w:sz w:val="19"/>
        </w:rPr>
      </w:pPr>
    </w:p>
    <w:p>
      <w:pPr>
        <w:pStyle w:val="4"/>
        <w:numPr>
          <w:ilvl w:val="2"/>
          <w:numId w:val="50"/>
        </w:numPr>
        <w:tabs>
          <w:tab w:val="left" w:pos="879"/>
          <w:tab w:val="left" w:pos="880"/>
        </w:tabs>
        <w:spacing w:before="0" w:after="0" w:line="240" w:lineRule="auto"/>
        <w:ind w:left="880" w:right="0" w:hanging="360"/>
        <w:jc w:val="left"/>
      </w:pPr>
      <w:r>
        <w:rPr>
          <w:color w:val="484848"/>
          <w:spacing w:val="8"/>
        </w:rPr>
        <w:t>如果已经有三个</w:t>
      </w:r>
      <w:r>
        <w:rPr>
          <w:color w:val="484848"/>
        </w:rPr>
        <w:t>promise，A、B</w:t>
      </w:r>
      <w:r>
        <w:rPr>
          <w:color w:val="484848"/>
          <w:spacing w:val="-7"/>
        </w:rPr>
        <w:t xml:space="preserve"> 和 </w:t>
      </w:r>
      <w:r>
        <w:rPr>
          <w:color w:val="484848"/>
        </w:rPr>
        <w:t>C，想串行执行，该怎么写？</w:t>
      </w:r>
    </w:p>
    <w:p>
      <w:pPr>
        <w:pStyle w:val="6"/>
        <w:spacing w:line="388" w:lineRule="exact"/>
      </w:pPr>
      <w:r>
        <w:rPr>
          <w:color w:val="484848"/>
        </w:rPr>
        <w:t>参考回答：</w:t>
      </w:r>
    </w:p>
    <w:p>
      <w:pPr>
        <w:spacing w:before="0" w:line="291" w:lineRule="exact"/>
        <w:ind w:left="160" w:right="0" w:firstLine="0"/>
        <w:jc w:val="left"/>
        <w:rPr>
          <w:sz w:val="24"/>
        </w:rPr>
      </w:pPr>
      <w:r>
        <w:rPr>
          <w:color w:val="000007"/>
          <w:spacing w:val="-1"/>
          <w:w w:val="55"/>
          <w:sz w:val="24"/>
        </w:rPr>
        <w:t>/</w:t>
      </w:r>
      <w:r>
        <w:rPr>
          <w:color w:val="000007"/>
          <w:w w:val="55"/>
          <w:sz w:val="24"/>
        </w:rPr>
        <w:t>/</w:t>
      </w:r>
      <w:r>
        <w:rPr>
          <w:color w:val="000007"/>
          <w:spacing w:val="-61"/>
          <w:sz w:val="24"/>
        </w:rPr>
        <w:t xml:space="preserve"> </w:t>
      </w:r>
      <w:r>
        <w:rPr>
          <w:color w:val="000007"/>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w w:val="88"/>
          <w:sz w:val="24"/>
        </w:rPr>
        <w:t>e</w:t>
      </w:r>
    </w:p>
    <w:p>
      <w:pPr>
        <w:spacing w:before="4"/>
        <w:ind w:left="160" w:right="0" w:firstLine="0"/>
        <w:jc w:val="left"/>
        <w:rPr>
          <w:sz w:val="24"/>
        </w:rPr>
      </w:pPr>
      <w:r>
        <w:rPr>
          <w:color w:val="000007"/>
          <w:w w:val="132"/>
          <w:sz w:val="24"/>
        </w:rPr>
        <w:t>A</w:t>
      </w:r>
      <w:r>
        <w:rPr>
          <w:color w:val="000007"/>
          <w:w w:val="50"/>
          <w:sz w:val="24"/>
        </w:rPr>
        <w:t>.</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spacing w:val="-1"/>
          <w:w w:val="55"/>
          <w:sz w:val="24"/>
        </w:rPr>
        <w:t>(</w:t>
      </w:r>
      <w:r>
        <w:rPr>
          <w:color w:val="000007"/>
          <w:w w:val="121"/>
          <w:sz w:val="24"/>
        </w:rPr>
        <w:t>B</w:t>
      </w:r>
      <w:r>
        <w:rPr>
          <w:color w:val="000007"/>
          <w:spacing w:val="-1"/>
          <w:w w:val="55"/>
          <w:sz w:val="24"/>
        </w:rPr>
        <w:t>)</w:t>
      </w:r>
      <w:r>
        <w:rPr>
          <w:color w:val="000007"/>
          <w:w w:val="50"/>
          <w:sz w:val="24"/>
        </w:rPr>
        <w:t>.</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spacing w:val="-1"/>
          <w:w w:val="55"/>
          <w:sz w:val="24"/>
        </w:rPr>
        <w:t>(</w:t>
      </w:r>
      <w:r>
        <w:rPr>
          <w:color w:val="000007"/>
          <w:w w:val="121"/>
          <w:sz w:val="24"/>
        </w:rPr>
        <w:t>C</w:t>
      </w:r>
      <w:r>
        <w:rPr>
          <w:color w:val="000007"/>
          <w:spacing w:val="-1"/>
          <w:w w:val="55"/>
          <w:sz w:val="24"/>
        </w:rPr>
        <w:t>)</w:t>
      </w:r>
      <w:r>
        <w:rPr>
          <w:color w:val="000007"/>
          <w:w w:val="50"/>
          <w:sz w:val="24"/>
        </w:rPr>
        <w:t>.</w:t>
      </w:r>
      <w:r>
        <w:rPr>
          <w:color w:val="000007"/>
          <w:spacing w:val="-1"/>
          <w:w w:val="88"/>
          <w:sz w:val="24"/>
        </w:rPr>
        <w:t>ca</w:t>
      </w:r>
      <w:r>
        <w:rPr>
          <w:color w:val="000007"/>
          <w:spacing w:val="-1"/>
          <w:w w:val="55"/>
          <w:sz w:val="24"/>
        </w:rPr>
        <w:t>t</w:t>
      </w:r>
      <w:r>
        <w:rPr>
          <w:color w:val="000007"/>
          <w:spacing w:val="-1"/>
          <w:w w:val="88"/>
          <w:sz w:val="24"/>
        </w:rPr>
        <w:t>c</w:t>
      </w:r>
      <w:r>
        <w:rPr>
          <w:color w:val="000007"/>
          <w:sz w:val="24"/>
        </w:rPr>
        <w:t>h</w:t>
      </w:r>
      <w:r>
        <w:rPr>
          <w:color w:val="000007"/>
          <w:spacing w:val="-1"/>
          <w:w w:val="55"/>
          <w:sz w:val="24"/>
        </w:rPr>
        <w:t>(</w:t>
      </w:r>
      <w:r>
        <w:rPr>
          <w:color w:val="000007"/>
          <w:w w:val="50"/>
          <w:sz w:val="24"/>
        </w:rPr>
        <w:t>...</w:t>
      </w:r>
      <w:r>
        <w:rPr>
          <w:color w:val="000007"/>
          <w:w w:val="55"/>
          <w:sz w:val="24"/>
        </w:rPr>
        <w:t>)</w:t>
      </w:r>
    </w:p>
    <w:p>
      <w:pPr>
        <w:spacing w:before="5" w:line="242" w:lineRule="auto"/>
        <w:ind w:left="160" w:right="7358" w:firstLine="0"/>
        <w:jc w:val="left"/>
        <w:rPr>
          <w:sz w:val="24"/>
        </w:rPr>
      </w:pPr>
      <w:r>
        <w:rPr>
          <w:color w:val="000007"/>
          <w:spacing w:val="-1"/>
          <w:w w:val="55"/>
          <w:sz w:val="24"/>
        </w:rPr>
        <w:t>/</w:t>
      </w:r>
      <w:r>
        <w:rPr>
          <w:color w:val="000007"/>
          <w:w w:val="55"/>
          <w:sz w:val="24"/>
        </w:rPr>
        <w:t>/</w:t>
      </w:r>
      <w:r>
        <w:rPr>
          <w:color w:val="000007"/>
          <w:spacing w:val="-61"/>
          <w:sz w:val="24"/>
        </w:rPr>
        <w:t xml:space="preserve"> </w:t>
      </w:r>
      <w:r>
        <w:rPr>
          <w:color w:val="000007"/>
          <w:spacing w:val="-1"/>
          <w:w w:val="88"/>
          <w:sz w:val="24"/>
        </w:rPr>
        <w:t>a</w:t>
      </w:r>
      <w:r>
        <w:rPr>
          <w:color w:val="000007"/>
          <w:w w:val="77"/>
          <w:sz w:val="24"/>
        </w:rPr>
        <w:t>s</w:t>
      </w:r>
      <w:r>
        <w:rPr>
          <w:color w:val="000007"/>
          <w:spacing w:val="-1"/>
          <w:w w:val="88"/>
          <w:sz w:val="24"/>
        </w:rPr>
        <w:t>y</w:t>
      </w:r>
      <w:r>
        <w:rPr>
          <w:color w:val="000007"/>
          <w:sz w:val="24"/>
        </w:rPr>
        <w:t>n</w:t>
      </w:r>
      <w:r>
        <w:rPr>
          <w:color w:val="000007"/>
          <w:spacing w:val="-1"/>
          <w:w w:val="88"/>
          <w:sz w:val="24"/>
        </w:rPr>
        <w:t>c</w:t>
      </w:r>
      <w:r>
        <w:rPr>
          <w:color w:val="000007"/>
          <w:spacing w:val="-1"/>
          <w:w w:val="55"/>
          <w:sz w:val="24"/>
        </w:rPr>
        <w:t>/</w:t>
      </w:r>
      <w:r>
        <w:rPr>
          <w:color w:val="000007"/>
          <w:spacing w:val="-1"/>
          <w:w w:val="88"/>
          <w:sz w:val="24"/>
        </w:rPr>
        <w:t>a</w:t>
      </w:r>
      <w:r>
        <w:rPr>
          <w:color w:val="000007"/>
          <w:w w:val="121"/>
          <w:sz w:val="24"/>
        </w:rPr>
        <w:t>w</w:t>
      </w:r>
      <w:r>
        <w:rPr>
          <w:color w:val="000007"/>
          <w:spacing w:val="-1"/>
          <w:w w:val="88"/>
          <w:sz w:val="24"/>
        </w:rPr>
        <w:t>a</w:t>
      </w:r>
      <w:r>
        <w:rPr>
          <w:color w:val="000007"/>
          <w:spacing w:val="-1"/>
          <w:w w:val="55"/>
          <w:sz w:val="24"/>
        </w:rPr>
        <w:t>i</w:t>
      </w:r>
      <w:r>
        <w:rPr>
          <w:color w:val="000007"/>
          <w:w w:val="55"/>
          <w:sz w:val="24"/>
        </w:rPr>
        <w:t xml:space="preserve">t </w:t>
      </w:r>
      <w:r>
        <w:rPr>
          <w:color w:val="000007"/>
          <w:w w:val="85"/>
          <w:sz w:val="24"/>
        </w:rPr>
        <w:t>(async</w:t>
      </w:r>
      <w:r>
        <w:rPr>
          <w:color w:val="000007"/>
          <w:spacing w:val="-59"/>
          <w:w w:val="85"/>
          <w:sz w:val="24"/>
        </w:rPr>
        <w:t xml:space="preserve"> </w:t>
      </w:r>
      <w:r>
        <w:rPr>
          <w:color w:val="000007"/>
          <w:w w:val="85"/>
          <w:sz w:val="24"/>
        </w:rPr>
        <w:t>()=&gt;{</w:t>
      </w:r>
    </w:p>
    <w:p>
      <w:pPr>
        <w:spacing w:before="3"/>
        <w:ind w:left="160" w:right="0" w:firstLine="0"/>
        <w:jc w:val="left"/>
        <w:rPr>
          <w:sz w:val="24"/>
        </w:rPr>
      </w:pPr>
      <w:r>
        <w:rPr>
          <w:color w:val="000007"/>
          <w:spacing w:val="-1"/>
          <w:w w:val="88"/>
          <w:sz w:val="24"/>
        </w:rPr>
        <w:t>a</w:t>
      </w:r>
      <w:r>
        <w:rPr>
          <w:color w:val="000007"/>
          <w:w w:val="121"/>
          <w:sz w:val="24"/>
        </w:rPr>
        <w:t>w</w:t>
      </w:r>
      <w:r>
        <w:rPr>
          <w:color w:val="000007"/>
          <w:spacing w:val="-1"/>
          <w:w w:val="88"/>
          <w:sz w:val="24"/>
        </w:rPr>
        <w:t>a</w:t>
      </w:r>
      <w:r>
        <w:rPr>
          <w:color w:val="000007"/>
          <w:spacing w:val="-1"/>
          <w:w w:val="55"/>
          <w:sz w:val="24"/>
        </w:rPr>
        <w:t>i</w:t>
      </w:r>
      <w:r>
        <w:rPr>
          <w:color w:val="000007"/>
          <w:w w:val="55"/>
          <w:sz w:val="24"/>
        </w:rPr>
        <w:t>t</w:t>
      </w:r>
      <w:r>
        <w:rPr>
          <w:color w:val="000007"/>
          <w:spacing w:val="-62"/>
          <w:sz w:val="24"/>
        </w:rPr>
        <w:t xml:space="preserve"> </w:t>
      </w:r>
      <w:r>
        <w:rPr>
          <w:color w:val="000007"/>
          <w:spacing w:val="-1"/>
          <w:w w:val="88"/>
          <w:sz w:val="24"/>
        </w:rPr>
        <w:t>a</w:t>
      </w:r>
      <w:r>
        <w:rPr>
          <w:color w:val="000007"/>
          <w:spacing w:val="-1"/>
          <w:w w:val="55"/>
          <w:sz w:val="24"/>
        </w:rPr>
        <w:t>()</w:t>
      </w:r>
      <w:r>
        <w:rPr>
          <w:color w:val="000007"/>
          <w:w w:val="50"/>
          <w:sz w:val="24"/>
        </w:rPr>
        <w:t>;</w:t>
      </w:r>
    </w:p>
    <w:p>
      <w:pPr>
        <w:spacing w:before="4"/>
        <w:ind w:left="160" w:right="0" w:firstLine="0"/>
        <w:jc w:val="left"/>
        <w:rPr>
          <w:sz w:val="24"/>
        </w:rPr>
      </w:pPr>
      <w:r>
        <w:rPr>
          <w:color w:val="000007"/>
          <w:spacing w:val="-1"/>
          <w:w w:val="88"/>
          <w:sz w:val="24"/>
        </w:rPr>
        <w:t>a</w:t>
      </w:r>
      <w:r>
        <w:rPr>
          <w:color w:val="000007"/>
          <w:w w:val="121"/>
          <w:sz w:val="24"/>
        </w:rPr>
        <w:t>w</w:t>
      </w:r>
      <w:r>
        <w:rPr>
          <w:color w:val="000007"/>
          <w:spacing w:val="-1"/>
          <w:w w:val="88"/>
          <w:sz w:val="24"/>
        </w:rPr>
        <w:t>a</w:t>
      </w:r>
      <w:r>
        <w:rPr>
          <w:color w:val="000007"/>
          <w:spacing w:val="-1"/>
          <w:w w:val="55"/>
          <w:sz w:val="24"/>
        </w:rPr>
        <w:t>i</w:t>
      </w:r>
      <w:r>
        <w:rPr>
          <w:color w:val="000007"/>
          <w:w w:val="55"/>
          <w:sz w:val="24"/>
        </w:rPr>
        <w:t>t</w:t>
      </w:r>
      <w:r>
        <w:rPr>
          <w:color w:val="000007"/>
          <w:spacing w:val="-62"/>
          <w:sz w:val="24"/>
        </w:rPr>
        <w:t xml:space="preserve"> </w:t>
      </w:r>
      <w:r>
        <w:rPr>
          <w:color w:val="000007"/>
          <w:sz w:val="24"/>
        </w:rPr>
        <w:t>b</w:t>
      </w:r>
      <w:r>
        <w:rPr>
          <w:color w:val="000007"/>
          <w:spacing w:val="-1"/>
          <w:w w:val="55"/>
          <w:sz w:val="24"/>
        </w:rPr>
        <w:t>()</w:t>
      </w:r>
      <w:r>
        <w:rPr>
          <w:color w:val="000007"/>
          <w:w w:val="50"/>
          <w:sz w:val="24"/>
        </w:rPr>
        <w:t>;</w:t>
      </w:r>
    </w:p>
    <w:p>
      <w:pPr>
        <w:spacing w:before="5"/>
        <w:ind w:left="160" w:right="0" w:firstLine="0"/>
        <w:jc w:val="left"/>
        <w:rPr>
          <w:sz w:val="24"/>
        </w:rPr>
      </w:pPr>
      <w:r>
        <w:rPr>
          <w:color w:val="000007"/>
          <w:spacing w:val="-1"/>
          <w:w w:val="88"/>
          <w:sz w:val="24"/>
        </w:rPr>
        <w:t>a</w:t>
      </w:r>
      <w:r>
        <w:rPr>
          <w:color w:val="000007"/>
          <w:w w:val="121"/>
          <w:sz w:val="24"/>
        </w:rPr>
        <w:t>w</w:t>
      </w:r>
      <w:r>
        <w:rPr>
          <w:color w:val="000007"/>
          <w:spacing w:val="-1"/>
          <w:w w:val="88"/>
          <w:sz w:val="24"/>
        </w:rPr>
        <w:t>a</w:t>
      </w:r>
      <w:r>
        <w:rPr>
          <w:color w:val="000007"/>
          <w:spacing w:val="-1"/>
          <w:w w:val="55"/>
          <w:sz w:val="24"/>
        </w:rPr>
        <w:t>i</w:t>
      </w:r>
      <w:r>
        <w:rPr>
          <w:color w:val="000007"/>
          <w:w w:val="55"/>
          <w:sz w:val="24"/>
        </w:rPr>
        <w:t>t</w:t>
      </w:r>
      <w:r>
        <w:rPr>
          <w:color w:val="000007"/>
          <w:spacing w:val="-62"/>
          <w:sz w:val="24"/>
        </w:rPr>
        <w:t xml:space="preserve"> </w:t>
      </w:r>
      <w:r>
        <w:rPr>
          <w:color w:val="000007"/>
          <w:spacing w:val="-1"/>
          <w:w w:val="88"/>
          <w:sz w:val="24"/>
        </w:rPr>
        <w:t>c</w:t>
      </w:r>
      <w:r>
        <w:rPr>
          <w:color w:val="000007"/>
          <w:spacing w:val="-1"/>
          <w:w w:val="55"/>
          <w:sz w:val="24"/>
        </w:rPr>
        <w:t>()</w:t>
      </w:r>
      <w:r>
        <w:rPr>
          <w:color w:val="000007"/>
          <w:w w:val="50"/>
          <w:sz w:val="24"/>
        </w:rPr>
        <w:t>;</w:t>
      </w:r>
    </w:p>
    <w:p>
      <w:pPr>
        <w:spacing w:before="4"/>
        <w:ind w:left="160" w:right="0" w:firstLine="0"/>
        <w:jc w:val="left"/>
        <w:rPr>
          <w:sz w:val="24"/>
        </w:rPr>
      </w:pPr>
      <w:r>
        <w:rPr>
          <w:color w:val="000007"/>
          <w:w w:val="70"/>
          <w:sz w:val="24"/>
        </w:rPr>
        <w:t>})()</w:t>
      </w:r>
    </w:p>
    <w:p>
      <w:pPr>
        <w:pStyle w:val="7"/>
        <w:ind w:left="0"/>
        <w:rPr>
          <w:sz w:val="24"/>
        </w:rPr>
      </w:pPr>
    </w:p>
    <w:p>
      <w:pPr>
        <w:pStyle w:val="18"/>
        <w:numPr>
          <w:ilvl w:val="0"/>
          <w:numId w:val="51"/>
        </w:numPr>
        <w:tabs>
          <w:tab w:val="left" w:pos="879"/>
          <w:tab w:val="left" w:pos="880"/>
        </w:tabs>
        <w:spacing w:before="208" w:after="0" w:line="240" w:lineRule="auto"/>
        <w:ind w:left="880" w:right="0" w:hanging="360"/>
        <w:jc w:val="left"/>
        <w:rPr>
          <w:b/>
          <w:sz w:val="24"/>
        </w:rPr>
      </w:pPr>
      <w:r>
        <w:rPr>
          <w:b/>
          <w:color w:val="484848"/>
          <w:spacing w:val="-1"/>
          <w:sz w:val="24"/>
        </w:rPr>
        <w:t xml:space="preserve">知道 </w:t>
      </w:r>
      <w:r>
        <w:rPr>
          <w:b/>
          <w:color w:val="484848"/>
          <w:sz w:val="24"/>
        </w:rPr>
        <w:t>private</w:t>
      </w:r>
      <w:r>
        <w:rPr>
          <w:b/>
          <w:color w:val="484848"/>
          <w:spacing w:val="-2"/>
          <w:sz w:val="24"/>
        </w:rPr>
        <w:t xml:space="preserve"> 和 </w:t>
      </w:r>
      <w:r>
        <w:rPr>
          <w:b/>
          <w:color w:val="484848"/>
          <w:sz w:val="24"/>
        </w:rPr>
        <w:t>public</w:t>
      </w:r>
      <w:r>
        <w:rPr>
          <w:b/>
          <w:color w:val="484848"/>
          <w:spacing w:val="-2"/>
          <w:sz w:val="24"/>
        </w:rPr>
        <w:t xml:space="preserve"> 吗</w:t>
      </w:r>
    </w:p>
    <w:p>
      <w:pPr>
        <w:spacing w:before="174" w:line="395"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66" w:lineRule="auto"/>
        <w:ind w:right="337"/>
      </w:pPr>
      <w:r>
        <w:rPr>
          <w:color w:val="484848"/>
          <w:spacing w:val="-4"/>
          <w:w w:val="95"/>
        </w:rPr>
        <w:t>public：public</w:t>
      </w:r>
      <w:r>
        <w:rPr>
          <w:color w:val="484848"/>
          <w:spacing w:val="-5"/>
          <w:w w:val="95"/>
        </w:rPr>
        <w:t xml:space="preserve"> 表明该数据成员、成员函数是对所有用户开放的，所有用户都可以直接进</w:t>
      </w:r>
      <w:r>
        <w:rPr>
          <w:color w:val="484848"/>
          <w:spacing w:val="-3"/>
        </w:rPr>
        <w:t>行调用</w:t>
      </w:r>
    </w:p>
    <w:p>
      <w:pPr>
        <w:pStyle w:val="7"/>
        <w:spacing w:line="266" w:lineRule="auto"/>
        <w:ind w:right="337"/>
      </w:pPr>
      <w:r>
        <w:rPr>
          <w:color w:val="484848"/>
          <w:spacing w:val="-3"/>
          <w:w w:val="95"/>
        </w:rPr>
        <w:t>private：private</w:t>
      </w:r>
      <w:r>
        <w:rPr>
          <w:color w:val="484848"/>
          <w:spacing w:val="-13"/>
          <w:w w:val="95"/>
        </w:rPr>
        <w:t xml:space="preserve"> 表示私有，私有的意思就是除了 </w:t>
      </w:r>
      <w:r>
        <w:rPr>
          <w:color w:val="484848"/>
          <w:w w:val="95"/>
        </w:rPr>
        <w:t>class</w:t>
      </w:r>
      <w:r>
        <w:rPr>
          <w:color w:val="484848"/>
          <w:spacing w:val="-10"/>
          <w:w w:val="95"/>
        </w:rPr>
        <w:t xml:space="preserve"> 自己之外，任何人都不可以直接使</w:t>
      </w:r>
      <w:r>
        <w:rPr>
          <w:color w:val="484848"/>
          <w:spacing w:val="-10"/>
        </w:rPr>
        <w:t>用</w:t>
      </w:r>
    </w:p>
    <w:p>
      <w:pPr>
        <w:pStyle w:val="7"/>
        <w:ind w:left="0"/>
      </w:pPr>
    </w:p>
    <w:p>
      <w:pPr>
        <w:pStyle w:val="7"/>
        <w:spacing w:before="10"/>
        <w:ind w:left="0"/>
        <w:rPr>
          <w:sz w:val="15"/>
        </w:rPr>
      </w:pPr>
    </w:p>
    <w:p>
      <w:pPr>
        <w:pStyle w:val="4"/>
        <w:numPr>
          <w:ilvl w:val="0"/>
          <w:numId w:val="51"/>
        </w:numPr>
        <w:tabs>
          <w:tab w:val="left" w:pos="879"/>
          <w:tab w:val="left" w:pos="880"/>
        </w:tabs>
        <w:spacing w:before="1" w:after="0" w:line="240" w:lineRule="auto"/>
        <w:ind w:left="880" w:right="0" w:hanging="360"/>
        <w:jc w:val="left"/>
      </w:pPr>
      <w:r>
        <w:rPr>
          <w:color w:val="484848"/>
          <w:spacing w:val="-1"/>
        </w:rPr>
        <w:t xml:space="preserve">基础的 </w:t>
      </w:r>
      <w:r>
        <w:rPr>
          <w:color w:val="484848"/>
        </w:rPr>
        <w:t>js</w:t>
      </w:r>
    </w:p>
    <w:p>
      <w:pPr>
        <w:spacing w:before="188" w:line="225" w:lineRule="auto"/>
        <w:ind w:left="160" w:right="6471" w:firstLine="0"/>
        <w:jc w:val="left"/>
        <w:rPr>
          <w:sz w:val="22"/>
        </w:rPr>
      </w:pPr>
      <w:r>
        <w:rPr>
          <w:rFonts w:hint="eastAsia" w:ascii="Microsoft JhengHei" w:eastAsia="Microsoft JhengHei"/>
          <w:b/>
          <w:color w:val="484848"/>
          <w:spacing w:val="-2"/>
          <w:sz w:val="22"/>
        </w:rPr>
        <w:t xml:space="preserve">参 考 回 答 ： </w:t>
      </w:r>
      <w:r>
        <w:rPr>
          <w:color w:val="484848"/>
          <w:spacing w:val="-1"/>
          <w:w w:val="111"/>
          <w:sz w:val="22"/>
        </w:rPr>
        <w:t>F</w:t>
      </w:r>
      <w:r>
        <w:rPr>
          <w:color w:val="484848"/>
          <w:spacing w:val="-1"/>
          <w:w w:val="100"/>
          <w:sz w:val="22"/>
        </w:rPr>
        <w:t>un</w:t>
      </w:r>
      <w:r>
        <w:rPr>
          <w:color w:val="484848"/>
          <w:spacing w:val="-1"/>
          <w:w w:val="88"/>
          <w:sz w:val="22"/>
        </w:rPr>
        <w:t>c</w:t>
      </w:r>
      <w:r>
        <w:rPr>
          <w:color w:val="484848"/>
          <w:spacing w:val="-1"/>
          <w:w w:val="55"/>
          <w:sz w:val="22"/>
        </w:rPr>
        <w:t>ti</w:t>
      </w:r>
      <w:r>
        <w:rPr>
          <w:color w:val="484848"/>
          <w:spacing w:val="-1"/>
          <w:w w:val="88"/>
          <w:sz w:val="22"/>
        </w:rPr>
        <w:t>o</w:t>
      </w:r>
      <w:r>
        <w:rPr>
          <w:color w:val="484848"/>
          <w:spacing w:val="-1"/>
          <w:w w:val="100"/>
          <w:sz w:val="22"/>
        </w:rPr>
        <w:t>n</w:t>
      </w:r>
      <w:r>
        <w:rPr>
          <w:color w:val="484848"/>
          <w:spacing w:val="-1"/>
          <w:w w:val="50"/>
          <w:sz w:val="22"/>
        </w:rPr>
        <w:t>.</w:t>
      </w:r>
      <w:r>
        <w:rPr>
          <w:color w:val="484848"/>
          <w:spacing w:val="-1"/>
          <w:w w:val="100"/>
          <w:sz w:val="22"/>
        </w:rPr>
        <w:t>p</w:t>
      </w:r>
      <w:r>
        <w:rPr>
          <w:color w:val="484848"/>
          <w:spacing w:val="-1"/>
          <w:w w:val="66"/>
          <w:sz w:val="22"/>
        </w:rPr>
        <w:t>r</w:t>
      </w:r>
      <w:r>
        <w:rPr>
          <w:color w:val="484848"/>
          <w:spacing w:val="-1"/>
          <w:w w:val="88"/>
          <w:sz w:val="22"/>
        </w:rPr>
        <w:t>o</w:t>
      </w:r>
      <w:r>
        <w:rPr>
          <w:color w:val="484848"/>
          <w:spacing w:val="-1"/>
          <w:w w:val="55"/>
          <w:sz w:val="22"/>
        </w:rPr>
        <w:t>t</w:t>
      </w:r>
      <w:r>
        <w:rPr>
          <w:color w:val="484848"/>
          <w:spacing w:val="-1"/>
          <w:w w:val="88"/>
          <w:sz w:val="22"/>
        </w:rPr>
        <w:t>o</w:t>
      </w:r>
      <w:r>
        <w:rPr>
          <w:color w:val="484848"/>
          <w:spacing w:val="-1"/>
          <w:w w:val="55"/>
          <w:sz w:val="22"/>
        </w:rPr>
        <w:t>t</w:t>
      </w:r>
      <w:r>
        <w:rPr>
          <w:color w:val="484848"/>
          <w:spacing w:val="-1"/>
          <w:w w:val="88"/>
          <w:sz w:val="22"/>
        </w:rPr>
        <w:t>y</w:t>
      </w:r>
      <w:r>
        <w:rPr>
          <w:color w:val="484848"/>
          <w:spacing w:val="-1"/>
          <w:w w:val="100"/>
          <w:sz w:val="22"/>
        </w:rPr>
        <w:t>p</w:t>
      </w:r>
      <w:r>
        <w:rPr>
          <w:color w:val="484848"/>
          <w:spacing w:val="-1"/>
          <w:w w:val="88"/>
          <w:sz w:val="22"/>
        </w:rPr>
        <w:t>e</w:t>
      </w:r>
      <w:r>
        <w:rPr>
          <w:color w:val="484848"/>
          <w:spacing w:val="-1"/>
          <w:w w:val="50"/>
          <w:sz w:val="22"/>
        </w:rPr>
        <w:t>.</w:t>
      </w:r>
      <w:r>
        <w:rPr>
          <w:color w:val="484848"/>
          <w:w w:val="88"/>
          <w:sz w:val="22"/>
        </w:rPr>
        <w:t>a</w:t>
      </w:r>
      <w:r>
        <w:rPr>
          <w:color w:val="484848"/>
          <w:spacing w:val="-58"/>
          <w:sz w:val="22"/>
        </w:rPr>
        <w:t xml:space="preserve"> </w:t>
      </w:r>
      <w:r>
        <w:rPr>
          <w:color w:val="484848"/>
          <w:w w:val="109"/>
          <w:sz w:val="22"/>
        </w:rPr>
        <w:t>=</w:t>
      </w:r>
      <w:r>
        <w:rPr>
          <w:color w:val="484848"/>
          <w:spacing w:val="-56"/>
          <w:sz w:val="22"/>
        </w:rPr>
        <w:t xml:space="preserve"> </w:t>
      </w:r>
      <w:r>
        <w:rPr>
          <w:color w:val="484848"/>
          <w:spacing w:val="-1"/>
          <w:w w:val="100"/>
          <w:sz w:val="22"/>
        </w:rPr>
        <w:t>1</w:t>
      </w:r>
      <w:r>
        <w:rPr>
          <w:color w:val="484848"/>
          <w:w w:val="50"/>
          <w:sz w:val="22"/>
        </w:rPr>
        <w:t>;</w:t>
      </w:r>
    </w:p>
    <w:p>
      <w:pPr>
        <w:pStyle w:val="7"/>
        <w:spacing w:before="34" w:line="266" w:lineRule="auto"/>
        <w:ind w:right="6652"/>
      </w:pP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55"/>
        </w:rPr>
        <w:t>t</w:t>
      </w:r>
      <w:r>
        <w:rPr>
          <w:color w:val="484848"/>
          <w:spacing w:val="-1"/>
          <w:w w:val="88"/>
        </w:rPr>
        <w:t>o</w:t>
      </w:r>
      <w:r>
        <w:rPr>
          <w:color w:val="484848"/>
          <w:spacing w:val="-1"/>
          <w:w w:val="55"/>
        </w:rPr>
        <w:t>t</w:t>
      </w:r>
      <w:r>
        <w:rPr>
          <w:color w:val="484848"/>
          <w:spacing w:val="-1"/>
          <w:w w:val="88"/>
        </w:rPr>
        <w:t>y</w:t>
      </w:r>
      <w:r>
        <w:rPr>
          <w:color w:val="484848"/>
          <w:spacing w:val="-1"/>
          <w:w w:val="100"/>
        </w:rPr>
        <w:t>p</w:t>
      </w:r>
      <w:r>
        <w:rPr>
          <w:color w:val="484848"/>
          <w:spacing w:val="-1"/>
          <w:w w:val="88"/>
        </w:rPr>
        <w:t>e</w:t>
      </w:r>
      <w:r>
        <w:rPr>
          <w:color w:val="484848"/>
          <w:spacing w:val="-1"/>
          <w:w w:val="50"/>
        </w:rPr>
        <w:t>.</w:t>
      </w:r>
      <w:r>
        <w:rPr>
          <w:color w:val="484848"/>
          <w:w w:val="100"/>
        </w:rPr>
        <w:t>b</w:t>
      </w:r>
      <w:r>
        <w:rPr>
          <w:color w:val="484848"/>
          <w:spacing w:val="-57"/>
        </w:rPr>
        <w:t xml:space="preserve"> </w:t>
      </w:r>
      <w:r>
        <w:rPr>
          <w:color w:val="484848"/>
          <w:w w:val="109"/>
        </w:rPr>
        <w:t>=</w:t>
      </w:r>
      <w:r>
        <w:rPr>
          <w:color w:val="484848"/>
          <w:spacing w:val="-56"/>
        </w:rPr>
        <w:t xml:space="preserve"> </w:t>
      </w:r>
      <w:r>
        <w:rPr>
          <w:color w:val="484848"/>
          <w:spacing w:val="-1"/>
          <w:w w:val="100"/>
        </w:rPr>
        <w:t>2</w:t>
      </w:r>
      <w:r>
        <w:rPr>
          <w:color w:val="484848"/>
          <w:w w:val="50"/>
        </w:rPr>
        <w:t xml:space="preserve">; </w:t>
      </w:r>
      <w:r>
        <w:rPr>
          <w:color w:val="484848"/>
          <w:spacing w:val="-1"/>
          <w:w w:val="55"/>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w w:val="100"/>
        </w:rPr>
        <w:t>n</w:t>
      </w:r>
      <w:r>
        <w:rPr>
          <w:color w:val="484848"/>
          <w:spacing w:val="-57"/>
        </w:rPr>
        <w:t xml:space="preserve"> </w:t>
      </w:r>
      <w:r>
        <w:rPr>
          <w:color w:val="484848"/>
          <w:spacing w:val="-1"/>
          <w:w w:val="133"/>
        </w:rPr>
        <w:t>A</w:t>
      </w:r>
      <w:r>
        <w:rPr>
          <w:color w:val="484848"/>
          <w:spacing w:val="-1"/>
          <w:w w:val="55"/>
        </w:rPr>
        <w:t>(</w:t>
      </w:r>
      <w:r>
        <w:rPr>
          <w:color w:val="484848"/>
          <w:w w:val="55"/>
        </w:rPr>
        <w:t>)</w:t>
      </w:r>
      <w:r>
        <w:rPr>
          <w:color w:val="484848"/>
          <w:spacing w:val="-57"/>
        </w:rPr>
        <w:t xml:space="preserve"> </w:t>
      </w:r>
      <w:r>
        <w:rPr>
          <w:color w:val="484848"/>
          <w:spacing w:val="-1"/>
          <w:w w:val="66"/>
        </w:rPr>
        <w:t>{</w:t>
      </w:r>
      <w:r>
        <w:rPr>
          <w:color w:val="484848"/>
          <w:w w:val="66"/>
        </w:rPr>
        <w:t>}</w:t>
      </w:r>
    </w:p>
    <w:p>
      <w:pPr>
        <w:spacing w:after="0" w:line="266" w:lineRule="auto"/>
        <w:sectPr>
          <w:pgSz w:w="11910" w:h="16840"/>
          <w:pgMar w:top="1380" w:right="1460" w:bottom="1560" w:left="1640" w:header="0" w:footer="963" w:gutter="0"/>
        </w:sectPr>
      </w:pPr>
    </w:p>
    <w:p>
      <w:pPr>
        <w:pStyle w:val="7"/>
        <w:spacing w:before="51"/>
      </w:pPr>
      <w:r>
        <w:rPr>
          <w:color w:val="484848"/>
          <w:spacing w:val="-1"/>
          <w:w w:val="88"/>
        </w:rPr>
        <w:t>va</w:t>
      </w:r>
      <w:r>
        <w:rPr>
          <w:color w:val="484848"/>
          <w:w w:val="66"/>
        </w:rPr>
        <w:t>r</w:t>
      </w:r>
      <w:r>
        <w:rPr>
          <w:color w:val="484848"/>
          <w:spacing w:val="-56"/>
        </w:rPr>
        <w:t xml:space="preserve"> </w:t>
      </w:r>
      <w:r>
        <w:rPr>
          <w:color w:val="484848"/>
          <w:w w:val="88"/>
        </w:rPr>
        <w:t>a</w:t>
      </w:r>
      <w:r>
        <w:rPr>
          <w:color w:val="484848"/>
          <w:spacing w:val="-57"/>
        </w:rPr>
        <w:t xml:space="preserve"> </w:t>
      </w:r>
      <w:r>
        <w:rPr>
          <w:color w:val="484848"/>
          <w:w w:val="109"/>
        </w:rPr>
        <w:t>=</w:t>
      </w:r>
      <w:r>
        <w:rPr>
          <w:color w:val="484848"/>
          <w:spacing w:val="-59"/>
        </w:rPr>
        <w:t xml:space="preserve"> </w:t>
      </w:r>
      <w:bookmarkStart w:id="62" w:name="_bookmark88"/>
      <w:bookmarkEnd w:id="62"/>
      <w:r>
        <w:rPr>
          <w:color w:val="484848"/>
          <w:spacing w:val="-1"/>
          <w:w w:val="100"/>
        </w:rPr>
        <w:t>n</w:t>
      </w:r>
      <w:r>
        <w:rPr>
          <w:color w:val="484848"/>
          <w:spacing w:val="-1"/>
          <w:w w:val="88"/>
        </w:rPr>
        <w:t>e</w:t>
      </w:r>
      <w:r>
        <w:rPr>
          <w:color w:val="484848"/>
          <w:w w:val="122"/>
        </w:rPr>
        <w:t>w</w:t>
      </w:r>
      <w:r>
        <w:rPr>
          <w:color w:val="484848"/>
          <w:spacing w:val="-56"/>
        </w:rPr>
        <w:t xml:space="preserve"> </w:t>
      </w:r>
      <w:r>
        <w:rPr>
          <w:color w:val="484848"/>
          <w:spacing w:val="-1"/>
          <w:w w:val="133"/>
        </w:rPr>
        <w:t>A</w:t>
      </w:r>
      <w:r>
        <w:rPr>
          <w:color w:val="484848"/>
          <w:spacing w:val="-1"/>
          <w:w w:val="55"/>
        </w:rPr>
        <w:t>()</w:t>
      </w:r>
      <w:r>
        <w:rPr>
          <w:color w:val="484848"/>
          <w:w w:val="50"/>
        </w:rPr>
        <w:t>;</w:t>
      </w:r>
    </w:p>
    <w:p>
      <w:pPr>
        <w:pStyle w:val="7"/>
        <w:spacing w:before="30" w:line="266" w:lineRule="auto"/>
        <w:ind w:right="5067"/>
      </w:pPr>
      <w:r>
        <w:rPr>
          <w:color w:val="484848"/>
          <w:spacing w:val="-1"/>
          <w:w w:val="88"/>
        </w:rPr>
        <w:t>co</w:t>
      </w:r>
      <w:r>
        <w:rPr>
          <w:color w:val="484848"/>
          <w:spacing w:val="-1"/>
          <w:w w:val="100"/>
        </w:rPr>
        <w:t>n</w:t>
      </w:r>
      <w:r>
        <w:rPr>
          <w:color w:val="484848"/>
          <w:spacing w:val="-1"/>
          <w:w w:val="77"/>
        </w:rPr>
        <w:t>s</w:t>
      </w:r>
      <w:r>
        <w:rPr>
          <w:color w:val="484848"/>
          <w:spacing w:val="-1"/>
          <w:w w:val="88"/>
        </w:rPr>
        <w:t>o</w:t>
      </w:r>
      <w:r>
        <w:rPr>
          <w:color w:val="484848"/>
          <w:spacing w:val="-1"/>
          <w:w w:val="55"/>
        </w:rPr>
        <w:t>l</w:t>
      </w:r>
      <w:r>
        <w:rPr>
          <w:color w:val="484848"/>
          <w:spacing w:val="-1"/>
          <w:w w:val="88"/>
        </w:rPr>
        <w:t>e</w:t>
      </w:r>
      <w:r>
        <w:rPr>
          <w:color w:val="484848"/>
          <w:spacing w:val="-1"/>
          <w:w w:val="50"/>
        </w:rPr>
        <w:t>.</w:t>
      </w:r>
      <w:r>
        <w:rPr>
          <w:color w:val="484848"/>
          <w:spacing w:val="-1"/>
          <w:w w:val="55"/>
        </w:rPr>
        <w:t>l</w:t>
      </w:r>
      <w:r>
        <w:rPr>
          <w:color w:val="484848"/>
          <w:spacing w:val="-1"/>
          <w:w w:val="88"/>
        </w:rPr>
        <w:t>og</w:t>
      </w:r>
      <w:r>
        <w:rPr>
          <w:color w:val="484848"/>
          <w:spacing w:val="-1"/>
          <w:w w:val="55"/>
        </w:rPr>
        <w:t>(</w:t>
      </w:r>
      <w:r>
        <w:rPr>
          <w:color w:val="484848"/>
          <w:spacing w:val="-1"/>
          <w:w w:val="88"/>
        </w:rPr>
        <w:t>a</w:t>
      </w:r>
      <w:r>
        <w:rPr>
          <w:color w:val="484848"/>
          <w:spacing w:val="-1"/>
          <w:w w:val="50"/>
        </w:rPr>
        <w:t>.</w:t>
      </w:r>
      <w:r>
        <w:rPr>
          <w:color w:val="484848"/>
          <w:spacing w:val="-1"/>
          <w:w w:val="88"/>
        </w:rPr>
        <w:t>a</w:t>
      </w:r>
      <w:r>
        <w:rPr>
          <w:color w:val="484848"/>
          <w:w w:val="50"/>
        </w:rPr>
        <w:t>,</w:t>
      </w:r>
      <w:r>
        <w:rPr>
          <w:color w:val="484848"/>
          <w:spacing w:val="-57"/>
        </w:rPr>
        <w:t xml:space="preserve"> </w:t>
      </w:r>
      <w:r>
        <w:rPr>
          <w:color w:val="484848"/>
          <w:spacing w:val="-1"/>
          <w:w w:val="88"/>
        </w:rPr>
        <w:t>a</w:t>
      </w:r>
      <w:r>
        <w:rPr>
          <w:color w:val="484848"/>
          <w:spacing w:val="-1"/>
          <w:w w:val="50"/>
        </w:rPr>
        <w:t>.</w:t>
      </w:r>
      <w:r>
        <w:rPr>
          <w:color w:val="484848"/>
          <w:spacing w:val="-1"/>
          <w:w w:val="100"/>
        </w:rPr>
        <w:t>b</w:t>
      </w:r>
      <w:r>
        <w:rPr>
          <w:color w:val="484848"/>
          <w:spacing w:val="-1"/>
          <w:w w:val="55"/>
        </w:rPr>
        <w:t>)</w:t>
      </w:r>
      <w:r>
        <w:rPr>
          <w:color w:val="484848"/>
          <w:w w:val="50"/>
        </w:rPr>
        <w:t>;</w:t>
      </w:r>
      <w:r>
        <w:rPr>
          <w:color w:val="484848"/>
          <w:spacing w:val="-57"/>
        </w:rPr>
        <w:t xml:space="preserve"> </w:t>
      </w:r>
      <w:r>
        <w:rPr>
          <w:color w:val="484848"/>
          <w:spacing w:val="-1"/>
          <w:w w:val="55"/>
        </w:rPr>
        <w:t>/</w:t>
      </w:r>
      <w:r>
        <w:rPr>
          <w:color w:val="484848"/>
          <w:w w:val="55"/>
        </w:rPr>
        <w:t>/</w:t>
      </w:r>
      <w:r>
        <w:rPr>
          <w:color w:val="484848"/>
          <w:spacing w:val="-57"/>
        </w:rPr>
        <w:t xml:space="preserve"> </w:t>
      </w:r>
      <w:r>
        <w:rPr>
          <w:color w:val="484848"/>
          <w:spacing w:val="-1"/>
          <w:w w:val="100"/>
        </w:rPr>
        <w:t>und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spacing w:val="-1"/>
          <w:w w:val="100"/>
        </w:rPr>
        <w:t>d</w:t>
      </w:r>
      <w:r>
        <w:rPr>
          <w:color w:val="484848"/>
          <w:w w:val="50"/>
        </w:rPr>
        <w:t>,</w:t>
      </w:r>
      <w:r>
        <w:rPr>
          <w:color w:val="484848"/>
          <w:spacing w:val="-55"/>
        </w:rPr>
        <w:t xml:space="preserve"> </w:t>
      </w:r>
      <w:r>
        <w:rPr>
          <w:color w:val="484848"/>
          <w:w w:val="100"/>
        </w:rPr>
        <w:t xml:space="preserve">2 </w:t>
      </w:r>
      <w:r>
        <w:rPr>
          <w:color w:val="484848"/>
          <w:spacing w:val="-1"/>
          <w:w w:val="88"/>
        </w:rPr>
        <w:t>co</w:t>
      </w:r>
      <w:r>
        <w:rPr>
          <w:color w:val="484848"/>
          <w:spacing w:val="-1"/>
          <w:w w:val="100"/>
        </w:rPr>
        <w:t>n</w:t>
      </w:r>
      <w:r>
        <w:rPr>
          <w:color w:val="484848"/>
          <w:spacing w:val="-1"/>
          <w:w w:val="77"/>
        </w:rPr>
        <w:t>s</w:t>
      </w:r>
      <w:r>
        <w:rPr>
          <w:color w:val="484848"/>
          <w:spacing w:val="-1"/>
          <w:w w:val="88"/>
        </w:rPr>
        <w:t>o</w:t>
      </w:r>
      <w:r>
        <w:rPr>
          <w:color w:val="484848"/>
          <w:spacing w:val="-1"/>
          <w:w w:val="55"/>
        </w:rPr>
        <w:t>l</w:t>
      </w:r>
      <w:r>
        <w:rPr>
          <w:color w:val="484848"/>
          <w:spacing w:val="-1"/>
          <w:w w:val="88"/>
        </w:rPr>
        <w:t>e</w:t>
      </w:r>
      <w:r>
        <w:rPr>
          <w:color w:val="484848"/>
          <w:spacing w:val="-1"/>
          <w:w w:val="50"/>
        </w:rPr>
        <w:t>.</w:t>
      </w:r>
      <w:r>
        <w:rPr>
          <w:color w:val="484848"/>
          <w:spacing w:val="-1"/>
          <w:w w:val="55"/>
        </w:rPr>
        <w:t>l</w:t>
      </w:r>
      <w:r>
        <w:rPr>
          <w:color w:val="484848"/>
          <w:spacing w:val="-1"/>
          <w:w w:val="88"/>
        </w:rPr>
        <w:t>og</w:t>
      </w:r>
      <w:r>
        <w:rPr>
          <w:color w:val="484848"/>
          <w:spacing w:val="-1"/>
          <w:w w:val="55"/>
        </w:rPr>
        <w:t>(</w:t>
      </w:r>
      <w:r>
        <w:rPr>
          <w:color w:val="484848"/>
          <w:spacing w:val="-1"/>
          <w:w w:val="133"/>
        </w:rPr>
        <w:t>A</w:t>
      </w:r>
      <w:r>
        <w:rPr>
          <w:color w:val="484848"/>
          <w:spacing w:val="-1"/>
          <w:w w:val="50"/>
        </w:rPr>
        <w:t>.</w:t>
      </w:r>
      <w:r>
        <w:rPr>
          <w:color w:val="484848"/>
          <w:spacing w:val="-1"/>
          <w:w w:val="88"/>
        </w:rPr>
        <w:t>a</w:t>
      </w:r>
      <w:r>
        <w:rPr>
          <w:color w:val="484848"/>
          <w:w w:val="50"/>
        </w:rPr>
        <w:t>,</w:t>
      </w:r>
      <w:r>
        <w:rPr>
          <w:color w:val="484848"/>
          <w:spacing w:val="-58"/>
        </w:rPr>
        <w:t xml:space="preserve"> </w:t>
      </w:r>
      <w:r>
        <w:rPr>
          <w:color w:val="484848"/>
          <w:spacing w:val="-1"/>
          <w:w w:val="133"/>
        </w:rPr>
        <w:t>A</w:t>
      </w:r>
      <w:r>
        <w:rPr>
          <w:color w:val="484848"/>
          <w:spacing w:val="-1"/>
          <w:w w:val="50"/>
        </w:rPr>
        <w:t>.</w:t>
      </w:r>
      <w:r>
        <w:rPr>
          <w:color w:val="484848"/>
          <w:spacing w:val="-1"/>
          <w:w w:val="100"/>
        </w:rPr>
        <w:t>b</w:t>
      </w:r>
      <w:r>
        <w:rPr>
          <w:color w:val="484848"/>
          <w:spacing w:val="-1"/>
          <w:w w:val="55"/>
        </w:rPr>
        <w:t>)</w:t>
      </w:r>
      <w:r>
        <w:rPr>
          <w:color w:val="484848"/>
          <w:w w:val="50"/>
        </w:rPr>
        <w:t>;</w:t>
      </w:r>
      <w:r>
        <w:rPr>
          <w:color w:val="484848"/>
          <w:spacing w:val="-55"/>
        </w:rPr>
        <w:t xml:space="preserve"> </w:t>
      </w:r>
      <w:r>
        <w:rPr>
          <w:color w:val="484848"/>
          <w:spacing w:val="-1"/>
          <w:w w:val="55"/>
        </w:rPr>
        <w:t>/</w:t>
      </w:r>
      <w:r>
        <w:rPr>
          <w:color w:val="484848"/>
          <w:w w:val="55"/>
        </w:rPr>
        <w:t>/</w:t>
      </w:r>
      <w:r>
        <w:rPr>
          <w:color w:val="484848"/>
          <w:spacing w:val="-57"/>
        </w:rPr>
        <w:t xml:space="preserve"> </w:t>
      </w:r>
      <w:r>
        <w:rPr>
          <w:color w:val="484848"/>
          <w:spacing w:val="-1"/>
          <w:w w:val="100"/>
        </w:rPr>
        <w:t>1</w:t>
      </w:r>
      <w:r>
        <w:rPr>
          <w:color w:val="484848"/>
          <w:w w:val="50"/>
        </w:rPr>
        <w:t>,</w:t>
      </w:r>
      <w:r>
        <w:rPr>
          <w:color w:val="484848"/>
          <w:spacing w:val="-57"/>
        </w:rPr>
        <w:t xml:space="preserve"> </w:t>
      </w:r>
      <w:r>
        <w:rPr>
          <w:color w:val="484848"/>
          <w:w w:val="100"/>
        </w:rPr>
        <w:t>2</w:t>
      </w:r>
    </w:p>
    <w:p>
      <w:pPr>
        <w:pStyle w:val="7"/>
        <w:ind w:left="0"/>
      </w:pPr>
    </w:p>
    <w:p>
      <w:pPr>
        <w:pStyle w:val="7"/>
        <w:spacing w:before="9"/>
        <w:ind w:left="0"/>
        <w:rPr>
          <w:sz w:val="16"/>
        </w:rPr>
      </w:pPr>
    </w:p>
    <w:p>
      <w:pPr>
        <w:pStyle w:val="4"/>
        <w:numPr>
          <w:ilvl w:val="0"/>
          <w:numId w:val="51"/>
        </w:numPr>
        <w:tabs>
          <w:tab w:val="left" w:pos="879"/>
          <w:tab w:val="left" w:pos="880"/>
        </w:tabs>
        <w:spacing w:before="1" w:after="0" w:line="240" w:lineRule="auto"/>
        <w:ind w:left="880" w:right="0" w:hanging="360"/>
        <w:jc w:val="left"/>
      </w:pPr>
      <w:r>
        <w:rPr>
          <w:color w:val="484848"/>
        </w:rPr>
        <w:t>async</w:t>
      </w:r>
      <w:r>
        <w:rPr>
          <w:color w:val="484848"/>
          <w:spacing w:val="-3"/>
        </w:rPr>
        <w:t xml:space="preserve"> 和 </w:t>
      </w:r>
      <w:r>
        <w:rPr>
          <w:color w:val="484848"/>
        </w:rPr>
        <w:t>await</w:t>
      </w:r>
      <w:r>
        <w:rPr>
          <w:color w:val="484848"/>
          <w:spacing w:val="-2"/>
        </w:rPr>
        <w:t xml:space="preserve"> 具体该怎么用？</w:t>
      </w:r>
    </w:p>
    <w:p>
      <w:pPr>
        <w:pStyle w:val="6"/>
        <w:spacing w:before="170" w:line="387" w:lineRule="exact"/>
      </w:pPr>
      <w:r>
        <w:rPr>
          <w:color w:val="484848"/>
        </w:rPr>
        <w:t>参考回答：</w:t>
      </w:r>
    </w:p>
    <w:p>
      <w:pPr>
        <w:spacing w:before="0" w:line="290" w:lineRule="exact"/>
        <w:ind w:left="160" w:right="0" w:firstLine="0"/>
        <w:jc w:val="left"/>
        <w:rPr>
          <w:sz w:val="24"/>
        </w:rPr>
      </w:pPr>
      <w:r>
        <w:rPr>
          <w:color w:val="000007"/>
          <w:w w:val="95"/>
          <w:sz w:val="24"/>
        </w:rPr>
        <w:t>(async</w:t>
      </w:r>
      <w:r>
        <w:rPr>
          <w:color w:val="000007"/>
          <w:spacing w:val="-58"/>
          <w:w w:val="95"/>
          <w:sz w:val="24"/>
        </w:rPr>
        <w:t xml:space="preserve"> </w:t>
      </w:r>
      <w:r>
        <w:rPr>
          <w:color w:val="000007"/>
          <w:w w:val="95"/>
          <w:sz w:val="24"/>
        </w:rPr>
        <w:t>()</w:t>
      </w:r>
      <w:r>
        <w:rPr>
          <w:color w:val="000007"/>
          <w:spacing w:val="-56"/>
          <w:w w:val="95"/>
          <w:sz w:val="24"/>
        </w:rPr>
        <w:t xml:space="preserve"> </w:t>
      </w:r>
      <w:r>
        <w:rPr>
          <w:color w:val="000007"/>
          <w:w w:val="95"/>
          <w:sz w:val="24"/>
        </w:rPr>
        <w:t>=</w:t>
      </w:r>
      <w:r>
        <w:rPr>
          <w:color w:val="000007"/>
          <w:spacing w:val="-58"/>
          <w:w w:val="95"/>
          <w:sz w:val="24"/>
        </w:rPr>
        <w:t xml:space="preserve"> </w:t>
      </w:r>
      <w:r>
        <w:rPr>
          <w:color w:val="000007"/>
          <w:w w:val="95"/>
          <w:sz w:val="24"/>
        </w:rPr>
        <w:t>&gt;</w:t>
      </w:r>
      <w:r>
        <w:rPr>
          <w:color w:val="000007"/>
          <w:spacing w:val="-55"/>
          <w:w w:val="95"/>
          <w:sz w:val="24"/>
        </w:rPr>
        <w:t xml:space="preserve"> </w:t>
      </w:r>
      <w:r>
        <w:rPr>
          <w:color w:val="000007"/>
          <w:w w:val="95"/>
          <w:sz w:val="24"/>
        </w:rPr>
        <w:t>{</w:t>
      </w:r>
    </w:p>
    <w:p>
      <w:pPr>
        <w:spacing w:before="5"/>
        <w:ind w:left="160" w:right="0" w:firstLine="0"/>
        <w:jc w:val="left"/>
        <w:rPr>
          <w:sz w:val="24"/>
        </w:rPr>
      </w:pPr>
      <w:r>
        <w:rPr>
          <w:color w:val="000007"/>
          <w:spacing w:val="-1"/>
          <w:w w:val="88"/>
          <w:sz w:val="24"/>
        </w:rPr>
        <w:t>a</w:t>
      </w:r>
      <w:r>
        <w:rPr>
          <w:color w:val="000007"/>
          <w:w w:val="121"/>
          <w:sz w:val="24"/>
        </w:rPr>
        <w:t>w</w:t>
      </w:r>
      <w:r>
        <w:rPr>
          <w:color w:val="000007"/>
          <w:spacing w:val="-1"/>
          <w:w w:val="88"/>
          <w:sz w:val="24"/>
        </w:rPr>
        <w:t>a</w:t>
      </w:r>
      <w:r>
        <w:rPr>
          <w:color w:val="000007"/>
          <w:spacing w:val="-1"/>
          <w:w w:val="55"/>
          <w:sz w:val="24"/>
        </w:rPr>
        <w:t>i</w:t>
      </w:r>
      <w:r>
        <w:rPr>
          <w:color w:val="000007"/>
          <w:w w:val="55"/>
          <w:sz w:val="24"/>
        </w:rPr>
        <w:t>t</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spacing w:val="-63"/>
          <w:sz w:val="24"/>
        </w:rPr>
        <w:t xml:space="preserve"> </w:t>
      </w:r>
      <w:r>
        <w:rPr>
          <w:color w:val="000007"/>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w:t>
      </w:r>
      <w:r>
        <w:rPr>
          <w:color w:val="000007"/>
          <w:w w:val="50"/>
          <w:sz w:val="24"/>
        </w:rPr>
        <w:t>;</w:t>
      </w:r>
    </w:p>
    <w:p>
      <w:pPr>
        <w:spacing w:before="4"/>
        <w:ind w:left="160" w:right="0" w:firstLine="0"/>
        <w:jc w:val="left"/>
        <w:rPr>
          <w:sz w:val="24"/>
        </w:rPr>
      </w:pPr>
      <w:r>
        <w:rPr>
          <w:color w:val="000007"/>
          <w:w w:val="70"/>
          <w:sz w:val="24"/>
        </w:rPr>
        <w:t>})()</w:t>
      </w:r>
    </w:p>
    <w:p>
      <w:pPr>
        <w:pStyle w:val="7"/>
        <w:ind w:left="0"/>
        <w:rPr>
          <w:sz w:val="24"/>
        </w:rPr>
      </w:pPr>
    </w:p>
    <w:p>
      <w:pPr>
        <w:pStyle w:val="18"/>
        <w:numPr>
          <w:ilvl w:val="0"/>
          <w:numId w:val="51"/>
        </w:numPr>
        <w:tabs>
          <w:tab w:val="left" w:pos="879"/>
          <w:tab w:val="left" w:pos="880"/>
        </w:tabs>
        <w:spacing w:before="211" w:after="0" w:line="240" w:lineRule="auto"/>
        <w:ind w:left="880" w:right="0" w:hanging="360"/>
        <w:jc w:val="left"/>
        <w:rPr>
          <w:b/>
          <w:sz w:val="24"/>
        </w:rPr>
      </w:pPr>
      <w:r>
        <w:rPr>
          <w:b/>
          <w:color w:val="484848"/>
          <w:spacing w:val="-1"/>
          <w:sz w:val="24"/>
        </w:rPr>
        <w:t xml:space="preserve">知道哪些 </w:t>
      </w:r>
      <w:r>
        <w:rPr>
          <w:b/>
          <w:color w:val="484848"/>
          <w:sz w:val="24"/>
        </w:rPr>
        <w:t>ES6，ES7</w:t>
      </w:r>
      <w:r>
        <w:rPr>
          <w:b/>
          <w:color w:val="484848"/>
          <w:spacing w:val="-2"/>
          <w:sz w:val="24"/>
        </w:rPr>
        <w:t xml:space="preserve"> 的语法</w:t>
      </w:r>
    </w:p>
    <w:p>
      <w:pPr>
        <w:spacing w:before="171" w:line="395"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72" w:lineRule="exact"/>
      </w:pP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spacing w:val="-3"/>
          <w:w w:val="100"/>
        </w:rPr>
        <w:t>，</w:t>
      </w:r>
      <w:r>
        <w:rPr>
          <w:color w:val="484848"/>
          <w:spacing w:val="-1"/>
          <w:w w:val="88"/>
        </w:rPr>
        <w:t>a</w:t>
      </w:r>
      <w:r>
        <w:rPr>
          <w:color w:val="484848"/>
          <w:spacing w:val="-1"/>
          <w:w w:val="122"/>
        </w:rPr>
        <w:t>w</w:t>
      </w:r>
      <w:r>
        <w:rPr>
          <w:color w:val="484848"/>
          <w:spacing w:val="-1"/>
          <w:w w:val="88"/>
        </w:rPr>
        <w:t>a</w:t>
      </w:r>
      <w:r>
        <w:rPr>
          <w:color w:val="484848"/>
          <w:spacing w:val="-1"/>
          <w:w w:val="55"/>
        </w:rPr>
        <w:t>it/</w:t>
      </w:r>
      <w:r>
        <w:rPr>
          <w:color w:val="484848"/>
          <w:spacing w:val="-1"/>
          <w:w w:val="88"/>
        </w:rPr>
        <w:t>a</w:t>
      </w:r>
      <w:r>
        <w:rPr>
          <w:color w:val="484848"/>
          <w:spacing w:val="-1"/>
          <w:w w:val="77"/>
        </w:rPr>
        <w:t>s</w:t>
      </w:r>
      <w:r>
        <w:rPr>
          <w:color w:val="484848"/>
          <w:spacing w:val="-1"/>
          <w:w w:val="88"/>
        </w:rPr>
        <w:t>y</w:t>
      </w:r>
      <w:r>
        <w:rPr>
          <w:color w:val="484848"/>
          <w:spacing w:val="-1"/>
          <w:w w:val="100"/>
        </w:rPr>
        <w:t>n</w:t>
      </w:r>
      <w:r>
        <w:rPr>
          <w:color w:val="484848"/>
          <w:w w:val="88"/>
        </w:rPr>
        <w:t>c</w:t>
      </w:r>
      <w:r>
        <w:rPr>
          <w:color w:val="484848"/>
          <w:spacing w:val="-3"/>
          <w:w w:val="100"/>
        </w:rPr>
        <w:t>，</w:t>
      </w:r>
      <w:r>
        <w:rPr>
          <w:color w:val="484848"/>
          <w:spacing w:val="-1"/>
          <w:w w:val="55"/>
        </w:rPr>
        <w:t>l</w:t>
      </w:r>
      <w:r>
        <w:rPr>
          <w:color w:val="484848"/>
          <w:spacing w:val="-1"/>
          <w:w w:val="88"/>
        </w:rPr>
        <w:t>e</w:t>
      </w:r>
      <w:r>
        <w:rPr>
          <w:color w:val="484848"/>
          <w:spacing w:val="1"/>
          <w:w w:val="55"/>
        </w:rPr>
        <w:t>t</w:t>
      </w:r>
      <w:r>
        <w:rPr>
          <w:color w:val="484848"/>
          <w:spacing w:val="-3"/>
          <w:w w:val="100"/>
        </w:rPr>
        <w:t>、</w:t>
      </w:r>
      <w:r>
        <w:rPr>
          <w:color w:val="484848"/>
          <w:spacing w:val="-1"/>
          <w:w w:val="88"/>
        </w:rPr>
        <w:t>co</w:t>
      </w:r>
      <w:r>
        <w:rPr>
          <w:color w:val="484848"/>
          <w:spacing w:val="-1"/>
          <w:w w:val="100"/>
        </w:rPr>
        <w:t>n</w:t>
      </w:r>
      <w:r>
        <w:rPr>
          <w:color w:val="484848"/>
          <w:spacing w:val="-1"/>
          <w:w w:val="77"/>
        </w:rPr>
        <w:t>s</w:t>
      </w:r>
      <w:r>
        <w:rPr>
          <w:color w:val="484848"/>
          <w:w w:val="55"/>
        </w:rPr>
        <w:t>t</w:t>
      </w:r>
      <w:r>
        <w:rPr>
          <w:color w:val="484848"/>
          <w:spacing w:val="-3"/>
          <w:w w:val="100"/>
        </w:rPr>
        <w:t>、块级作用域、箭头函数</w:t>
      </w:r>
    </w:p>
    <w:p>
      <w:pPr>
        <w:pStyle w:val="7"/>
        <w:ind w:left="0"/>
      </w:pPr>
    </w:p>
    <w:p>
      <w:pPr>
        <w:pStyle w:val="7"/>
        <w:spacing w:before="3"/>
        <w:ind w:left="0"/>
        <w:rPr>
          <w:sz w:val="19"/>
        </w:rPr>
      </w:pPr>
    </w:p>
    <w:p>
      <w:pPr>
        <w:pStyle w:val="4"/>
        <w:numPr>
          <w:ilvl w:val="0"/>
          <w:numId w:val="51"/>
        </w:numPr>
        <w:tabs>
          <w:tab w:val="left" w:pos="879"/>
          <w:tab w:val="left" w:pos="880"/>
        </w:tabs>
        <w:spacing w:before="0" w:after="0" w:line="240" w:lineRule="auto"/>
        <w:ind w:left="880" w:right="0" w:hanging="360"/>
        <w:jc w:val="left"/>
      </w:pPr>
      <w:r>
        <w:rPr>
          <w:color w:val="484848"/>
        </w:rPr>
        <w:t>promise</w:t>
      </w:r>
      <w:r>
        <w:rPr>
          <w:color w:val="484848"/>
          <w:spacing w:val="-5"/>
        </w:rPr>
        <w:t xml:space="preserve"> 和 </w:t>
      </w:r>
      <w:r>
        <w:rPr>
          <w:color w:val="484848"/>
        </w:rPr>
        <w:t>await/async</w:t>
      </w:r>
      <w:r>
        <w:rPr>
          <w:color w:val="484848"/>
          <w:spacing w:val="-2"/>
        </w:rPr>
        <w:t xml:space="preserve"> 的关系</w:t>
      </w:r>
    </w:p>
    <w:p>
      <w:pPr>
        <w:pStyle w:val="6"/>
        <w:spacing w:before="173"/>
      </w:pPr>
      <w:r>
        <w:rPr>
          <w:color w:val="484848"/>
        </w:rPr>
        <w:t>参考回答：</w:t>
      </w:r>
    </w:p>
    <w:p>
      <w:pPr>
        <w:pStyle w:val="7"/>
        <w:spacing w:line="272" w:lineRule="exact"/>
      </w:pPr>
      <w:r>
        <w:rPr>
          <w:color w:val="484848"/>
        </w:rPr>
        <w:t>都是异步编程的解决方案</w:t>
      </w:r>
    </w:p>
    <w:p>
      <w:pPr>
        <w:pStyle w:val="7"/>
        <w:ind w:left="0"/>
      </w:pPr>
    </w:p>
    <w:p>
      <w:pPr>
        <w:pStyle w:val="7"/>
        <w:spacing w:before="3"/>
        <w:ind w:left="0"/>
        <w:rPr>
          <w:sz w:val="19"/>
        </w:rPr>
      </w:pPr>
    </w:p>
    <w:p>
      <w:pPr>
        <w:pStyle w:val="4"/>
        <w:numPr>
          <w:ilvl w:val="0"/>
          <w:numId w:val="51"/>
        </w:numPr>
        <w:tabs>
          <w:tab w:val="left" w:pos="879"/>
          <w:tab w:val="left" w:pos="880"/>
        </w:tabs>
        <w:spacing w:before="1" w:after="0" w:line="240" w:lineRule="auto"/>
        <w:ind w:left="880" w:right="0" w:hanging="360"/>
        <w:jc w:val="left"/>
      </w:pPr>
      <w:r>
        <w:rPr>
          <w:color w:val="484848"/>
        </w:rPr>
        <w:t>JS</w:t>
      </w:r>
      <w:r>
        <w:rPr>
          <w:color w:val="484848"/>
          <w:spacing w:val="-1"/>
        </w:rPr>
        <w:t xml:space="preserve"> 的数据类型</w:t>
      </w:r>
    </w:p>
    <w:p>
      <w:pPr>
        <w:pStyle w:val="6"/>
        <w:spacing w:before="170"/>
      </w:pPr>
      <w:r>
        <w:rPr>
          <w:color w:val="484848"/>
        </w:rPr>
        <w:t>参考回答：</w:t>
      </w:r>
    </w:p>
    <w:p>
      <w:pPr>
        <w:pStyle w:val="7"/>
        <w:spacing w:line="272" w:lineRule="exact"/>
      </w:pPr>
      <w:r>
        <w:rPr>
          <w:color w:val="484848"/>
          <w:spacing w:val="-3"/>
          <w:w w:val="100"/>
        </w:rPr>
        <w:t>字符串，数字，布尔，数组</w:t>
      </w:r>
      <w:r>
        <w:rPr>
          <w:color w:val="484848"/>
          <w:spacing w:val="-1"/>
          <w:w w:val="100"/>
        </w:rPr>
        <w:t>，nu</w:t>
      </w:r>
      <w:r>
        <w:rPr>
          <w:color w:val="484848"/>
          <w:spacing w:val="-1"/>
          <w:w w:val="55"/>
        </w:rPr>
        <w:t>l</w:t>
      </w:r>
      <w:r>
        <w:rPr>
          <w:color w:val="484848"/>
          <w:spacing w:val="-2"/>
          <w:w w:val="55"/>
        </w:rPr>
        <w:t>l</w:t>
      </w:r>
      <w:r>
        <w:rPr>
          <w:color w:val="484848"/>
          <w:spacing w:val="-3"/>
          <w:w w:val="100"/>
        </w:rPr>
        <w:t>，</w:t>
      </w:r>
      <w:r>
        <w:rPr>
          <w:color w:val="484848"/>
          <w:spacing w:val="-1"/>
          <w:w w:val="133"/>
        </w:rPr>
        <w:t>U</w:t>
      </w:r>
      <w:r>
        <w:rPr>
          <w:color w:val="484848"/>
          <w:spacing w:val="-1"/>
          <w:w w:val="100"/>
        </w:rPr>
        <w:t>nd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spacing w:val="-1"/>
          <w:w w:val="100"/>
        </w:rPr>
        <w:t>d，</w:t>
      </w:r>
      <w:r>
        <w:rPr>
          <w:color w:val="484848"/>
          <w:spacing w:val="-1"/>
          <w:w w:val="77"/>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spacing w:val="1"/>
          <w:w w:val="55"/>
        </w:rPr>
        <w:t>l</w:t>
      </w:r>
      <w:r>
        <w:rPr>
          <w:color w:val="484848"/>
          <w:spacing w:val="-2"/>
          <w:w w:val="100"/>
        </w:rPr>
        <w:t>，对象。</w:t>
      </w:r>
    </w:p>
    <w:p>
      <w:pPr>
        <w:pStyle w:val="7"/>
        <w:ind w:left="0"/>
      </w:pPr>
    </w:p>
    <w:p>
      <w:pPr>
        <w:pStyle w:val="7"/>
        <w:spacing w:before="3"/>
        <w:ind w:left="0"/>
        <w:rPr>
          <w:sz w:val="19"/>
        </w:rPr>
      </w:pPr>
    </w:p>
    <w:p>
      <w:pPr>
        <w:pStyle w:val="4"/>
        <w:numPr>
          <w:ilvl w:val="0"/>
          <w:numId w:val="51"/>
        </w:numPr>
        <w:tabs>
          <w:tab w:val="left" w:pos="879"/>
          <w:tab w:val="left" w:pos="880"/>
        </w:tabs>
        <w:spacing w:before="1" w:after="0" w:line="240" w:lineRule="auto"/>
        <w:ind w:left="880" w:right="0" w:hanging="360"/>
        <w:jc w:val="left"/>
      </w:pPr>
      <w:r>
        <w:rPr>
          <w:color w:val="484848"/>
        </w:rPr>
        <w:t>JS</w:t>
      </w:r>
      <w:r>
        <w:rPr>
          <w:color w:val="484848"/>
          <w:spacing w:val="-1"/>
        </w:rPr>
        <w:t xml:space="preserve"> 加载过程阻塞，解决方法。</w:t>
      </w:r>
    </w:p>
    <w:p>
      <w:pPr>
        <w:pStyle w:val="6"/>
        <w:spacing w:before="170"/>
      </w:pPr>
      <w:r>
        <w:rPr>
          <w:color w:val="484848"/>
        </w:rPr>
        <w:t>参考回答：</w:t>
      </w:r>
    </w:p>
    <w:p>
      <w:pPr>
        <w:pStyle w:val="7"/>
        <w:spacing w:line="272" w:lineRule="exact"/>
      </w:pPr>
      <w:r>
        <w:rPr>
          <w:color w:val="484848"/>
        </w:rPr>
        <w:t>指定script 标签的async 属性。</w:t>
      </w:r>
    </w:p>
    <w:p>
      <w:pPr>
        <w:pStyle w:val="7"/>
        <w:spacing w:before="31" w:line="266" w:lineRule="auto"/>
        <w:ind w:right="279"/>
      </w:pPr>
      <w:r>
        <w:rPr>
          <w:color w:val="484848"/>
          <w:w w:val="95"/>
        </w:rPr>
        <w:t xml:space="preserve">如果async="async"，脚本相对于页面的其余部分异步地执行（当页面继续进行解析时， </w:t>
      </w:r>
      <w:r>
        <w:rPr>
          <w:color w:val="484848"/>
        </w:rPr>
        <w:t>脚本将被执行）</w:t>
      </w:r>
    </w:p>
    <w:p>
      <w:pPr>
        <w:pStyle w:val="7"/>
        <w:spacing w:line="280" w:lineRule="exact"/>
      </w:pPr>
      <w:r>
        <w:rPr>
          <w:color w:val="484848"/>
        </w:rPr>
        <w:t>如果不使用async 且 defer="defer"：脚本将在页面完成解析时执行</w:t>
      </w:r>
    </w:p>
    <w:p>
      <w:pPr>
        <w:pStyle w:val="7"/>
        <w:ind w:left="0"/>
      </w:pPr>
    </w:p>
    <w:p>
      <w:pPr>
        <w:pStyle w:val="7"/>
        <w:spacing w:before="3"/>
        <w:ind w:left="0"/>
        <w:rPr>
          <w:sz w:val="19"/>
        </w:rPr>
      </w:pPr>
    </w:p>
    <w:p>
      <w:pPr>
        <w:pStyle w:val="4"/>
        <w:numPr>
          <w:ilvl w:val="0"/>
          <w:numId w:val="51"/>
        </w:numPr>
        <w:tabs>
          <w:tab w:val="left" w:pos="879"/>
          <w:tab w:val="left" w:pos="880"/>
        </w:tabs>
        <w:spacing w:before="0" w:after="0" w:line="240" w:lineRule="auto"/>
        <w:ind w:left="880" w:right="0" w:hanging="360"/>
        <w:jc w:val="left"/>
      </w:pPr>
      <w:r>
        <w:rPr>
          <w:color w:val="484848"/>
        </w:rPr>
        <w:t>JS</w:t>
      </w:r>
      <w:r>
        <w:rPr>
          <w:color w:val="484848"/>
          <w:spacing w:val="-1"/>
        </w:rPr>
        <w:t xml:space="preserve"> 对象类型，基本对象类型以及引用对象类型的区别</w:t>
      </w:r>
    </w:p>
    <w:p>
      <w:pPr>
        <w:pStyle w:val="6"/>
        <w:spacing w:before="173"/>
      </w:pPr>
      <w:r>
        <w:rPr>
          <w:color w:val="484848"/>
        </w:rPr>
        <w:t>参考回答：</w:t>
      </w:r>
    </w:p>
    <w:p>
      <w:pPr>
        <w:pStyle w:val="7"/>
        <w:spacing w:line="272" w:lineRule="exact"/>
      </w:pPr>
      <w:r>
        <w:rPr>
          <w:color w:val="484848"/>
        </w:rPr>
        <w:t>分为基本对象类型和引用对象类型</w:t>
      </w:r>
    </w:p>
    <w:p>
      <w:pPr>
        <w:pStyle w:val="7"/>
        <w:spacing w:before="30" w:line="266" w:lineRule="auto"/>
        <w:ind w:right="337"/>
      </w:pPr>
      <w:r>
        <w:rPr>
          <w:color w:val="484848"/>
          <w:spacing w:val="-9"/>
        </w:rPr>
        <w:t>基本数据类型：按值访问，可操作保存在变量中的实际的值。基本类型值指的是简单的</w:t>
      </w:r>
      <w:r>
        <w:rPr>
          <w:color w:val="484848"/>
          <w:spacing w:val="-3"/>
          <w:w w:val="100"/>
        </w:rPr>
        <w:t>数据段。基本数据类型有这六种</w:t>
      </w:r>
      <w:r>
        <w:rPr>
          <w:color w:val="484848"/>
          <w:spacing w:val="-1"/>
          <w:w w:val="50"/>
        </w:rPr>
        <w:t>:</w:t>
      </w:r>
      <w:r>
        <w:rPr>
          <w:color w:val="484848"/>
          <w:spacing w:val="-1"/>
          <w:w w:val="100"/>
        </w:rPr>
        <w:t>und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w w:val="100"/>
        </w:rPr>
        <w:t>d</w:t>
      </w:r>
      <w:r>
        <w:rPr>
          <w:color w:val="484848"/>
          <w:spacing w:val="-3"/>
          <w:w w:val="100"/>
        </w:rPr>
        <w:t>、</w:t>
      </w:r>
      <w:r>
        <w:rPr>
          <w:color w:val="484848"/>
          <w:spacing w:val="-1"/>
          <w:w w:val="100"/>
        </w:rPr>
        <w:t>nu</w:t>
      </w:r>
      <w:r>
        <w:rPr>
          <w:color w:val="484848"/>
          <w:spacing w:val="-1"/>
          <w:w w:val="55"/>
        </w:rPr>
        <w:t>l</w:t>
      </w:r>
      <w:r>
        <w:rPr>
          <w:color w:val="484848"/>
          <w:spacing w:val="1"/>
          <w:w w:val="55"/>
        </w:rPr>
        <w:t>l</w:t>
      </w:r>
      <w:r>
        <w:rPr>
          <w:color w:val="484848"/>
          <w:spacing w:val="-3"/>
          <w:w w:val="100"/>
        </w:rPr>
        <w:t>、</w:t>
      </w:r>
      <w:r>
        <w:rPr>
          <w:color w:val="484848"/>
          <w:spacing w:val="-1"/>
          <w:w w:val="77"/>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spacing w:val="-1"/>
          <w:w w:val="88"/>
        </w:rPr>
        <w:t>g</w:t>
      </w:r>
      <w:r>
        <w:rPr>
          <w:color w:val="484848"/>
          <w:spacing w:val="-1"/>
          <w:w w:val="100"/>
        </w:rPr>
        <w:t>、nu</w:t>
      </w:r>
      <w:r>
        <w:rPr>
          <w:color w:val="484848"/>
          <w:spacing w:val="-1"/>
          <w:w w:val="144"/>
        </w:rPr>
        <w:t>m</w:t>
      </w:r>
      <w:r>
        <w:rPr>
          <w:color w:val="484848"/>
          <w:spacing w:val="-1"/>
          <w:w w:val="100"/>
        </w:rPr>
        <w:t>b</w:t>
      </w:r>
      <w:r>
        <w:rPr>
          <w:color w:val="484848"/>
          <w:spacing w:val="-1"/>
          <w:w w:val="88"/>
        </w:rPr>
        <w:t>e</w:t>
      </w:r>
      <w:r>
        <w:rPr>
          <w:color w:val="484848"/>
          <w:spacing w:val="1"/>
          <w:w w:val="66"/>
        </w:rPr>
        <w:t>r</w:t>
      </w:r>
      <w:r>
        <w:rPr>
          <w:color w:val="484848"/>
          <w:spacing w:val="-3"/>
          <w:w w:val="100"/>
        </w:rPr>
        <w:t>、</w:t>
      </w:r>
      <w:r>
        <w:rPr>
          <w:color w:val="484848"/>
          <w:spacing w:val="-1"/>
          <w:w w:val="100"/>
        </w:rPr>
        <w:t>b</w:t>
      </w:r>
      <w:r>
        <w:rPr>
          <w:color w:val="484848"/>
          <w:spacing w:val="-1"/>
          <w:w w:val="88"/>
        </w:rPr>
        <w:t>oo</w:t>
      </w:r>
      <w:r>
        <w:rPr>
          <w:color w:val="484848"/>
          <w:spacing w:val="-1"/>
          <w:w w:val="55"/>
        </w:rPr>
        <w:t>l</w:t>
      </w:r>
      <w:r>
        <w:rPr>
          <w:color w:val="484848"/>
          <w:spacing w:val="-1"/>
          <w:w w:val="88"/>
        </w:rPr>
        <w:t>ea</w:t>
      </w:r>
      <w:r>
        <w:rPr>
          <w:color w:val="484848"/>
          <w:w w:val="100"/>
        </w:rPr>
        <w:t>n</w:t>
      </w:r>
      <w:r>
        <w:rPr>
          <w:color w:val="484848"/>
          <w:spacing w:val="-1"/>
          <w:w w:val="100"/>
        </w:rPr>
        <w:t>、</w:t>
      </w:r>
      <w:r>
        <w:rPr>
          <w:color w:val="484848"/>
          <w:spacing w:val="-1"/>
          <w:w w:val="77"/>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spacing w:val="-2"/>
          <w:w w:val="55"/>
        </w:rPr>
        <w:t>l</w:t>
      </w:r>
      <w:r>
        <w:rPr>
          <w:color w:val="484848"/>
          <w:w w:val="100"/>
        </w:rPr>
        <w:t>。</w:t>
      </w:r>
    </w:p>
    <w:p>
      <w:pPr>
        <w:spacing w:after="0" w:line="266" w:lineRule="auto"/>
        <w:sectPr>
          <w:pgSz w:w="11910" w:h="16840"/>
          <w:pgMar w:top="1380" w:right="1460" w:bottom="1380" w:left="1640" w:header="0" w:footer="963" w:gutter="0"/>
        </w:sectPr>
      </w:pPr>
    </w:p>
    <w:p>
      <w:pPr>
        <w:pStyle w:val="7"/>
        <w:spacing w:before="51" w:line="266" w:lineRule="auto"/>
        <w:ind w:right="337"/>
      </w:pPr>
      <w:r>
        <w:rPr>
          <w:color w:val="484848"/>
          <w:spacing w:val="-7"/>
        </w:rPr>
        <w:t>引用类型：当复制保存着对象的某个变量时，操作的是对象的引用，但在为对象添加属</w:t>
      </w:r>
      <w:r>
        <w:rPr>
          <w:color w:val="484848"/>
          <w:spacing w:val="-3"/>
        </w:rPr>
        <w:t>性时，操作的是实际的对象。引用类型值指那些可能为多个值构成的对象。</w:t>
      </w:r>
    </w:p>
    <w:p>
      <w:pPr>
        <w:pStyle w:val="7"/>
        <w:spacing w:line="266" w:lineRule="auto"/>
        <w:ind w:right="228"/>
      </w:pPr>
      <w:r>
        <w:rPr>
          <w:color w:val="484848"/>
          <w:spacing w:val="-10"/>
          <w:w w:val="100"/>
        </w:rPr>
        <w:t>引用类型有这几种：</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2"/>
          <w:w w:val="55"/>
        </w:rPr>
        <w:t>t</w:t>
      </w:r>
      <w:r>
        <w:rPr>
          <w:color w:val="484848"/>
          <w:spacing w:val="-58"/>
          <w:w w:val="100"/>
        </w:rPr>
        <w:t>、</w:t>
      </w:r>
      <w:r>
        <w:rPr>
          <w:color w:val="484848"/>
          <w:spacing w:val="-1"/>
          <w:w w:val="133"/>
        </w:rPr>
        <w:t>A</w:t>
      </w:r>
      <w:r>
        <w:rPr>
          <w:color w:val="484848"/>
          <w:spacing w:val="-1"/>
          <w:w w:val="66"/>
        </w:rPr>
        <w:t>rr</w:t>
      </w:r>
      <w:r>
        <w:rPr>
          <w:color w:val="484848"/>
          <w:spacing w:val="-1"/>
          <w:w w:val="88"/>
        </w:rPr>
        <w:t>a</w:t>
      </w:r>
      <w:r>
        <w:rPr>
          <w:color w:val="484848"/>
          <w:w w:val="88"/>
        </w:rPr>
        <w:t>y</w:t>
      </w:r>
      <w:r>
        <w:rPr>
          <w:color w:val="484848"/>
          <w:spacing w:val="-61"/>
          <w:w w:val="100"/>
        </w:rPr>
        <w:t>、</w:t>
      </w:r>
      <w:r>
        <w:rPr>
          <w:color w:val="484848"/>
          <w:spacing w:val="-1"/>
          <w:w w:val="133"/>
        </w:rPr>
        <w:t>R</w:t>
      </w:r>
      <w:r>
        <w:rPr>
          <w:color w:val="484848"/>
          <w:spacing w:val="-1"/>
          <w:w w:val="88"/>
        </w:rPr>
        <w:t>eg</w:t>
      </w:r>
      <w:r>
        <w:rPr>
          <w:color w:val="484848"/>
          <w:spacing w:val="-1"/>
          <w:w w:val="122"/>
        </w:rPr>
        <w:t>E</w:t>
      </w:r>
      <w:r>
        <w:rPr>
          <w:color w:val="484848"/>
          <w:spacing w:val="-1"/>
          <w:w w:val="88"/>
        </w:rPr>
        <w:t>x</w:t>
      </w:r>
      <w:r>
        <w:rPr>
          <w:color w:val="484848"/>
          <w:w w:val="100"/>
        </w:rPr>
        <w:t>p</w:t>
      </w:r>
      <w:r>
        <w:rPr>
          <w:color w:val="484848"/>
          <w:spacing w:val="-58"/>
          <w:w w:val="100"/>
        </w:rPr>
        <w:t>、</w:t>
      </w:r>
      <w:r>
        <w:rPr>
          <w:color w:val="484848"/>
          <w:spacing w:val="-1"/>
          <w:w w:val="133"/>
        </w:rPr>
        <w:t>D</w:t>
      </w:r>
      <w:r>
        <w:rPr>
          <w:color w:val="484848"/>
          <w:spacing w:val="-1"/>
          <w:w w:val="88"/>
        </w:rPr>
        <w:t>a</w:t>
      </w:r>
      <w:r>
        <w:rPr>
          <w:color w:val="484848"/>
          <w:spacing w:val="-1"/>
          <w:w w:val="55"/>
        </w:rPr>
        <w:t>t</w:t>
      </w:r>
      <w:r>
        <w:rPr>
          <w:color w:val="484848"/>
          <w:spacing w:val="-1"/>
          <w:w w:val="88"/>
        </w:rPr>
        <w:t>e</w:t>
      </w:r>
      <w:r>
        <w:rPr>
          <w:color w:val="484848"/>
          <w:spacing w:val="-61"/>
          <w:w w:val="100"/>
        </w:rPr>
        <w:t>、</w:t>
      </w:r>
      <w:r>
        <w:rPr>
          <w:color w:val="484848"/>
          <w:spacing w:val="-1"/>
          <w:w w:val="111"/>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spacing w:val="-1"/>
          <w:w w:val="100"/>
        </w:rPr>
        <w:t>n</w:t>
      </w:r>
      <w:r>
        <w:rPr>
          <w:color w:val="484848"/>
          <w:spacing w:val="-10"/>
          <w:w w:val="100"/>
        </w:rPr>
        <w:t>、特殊的基本包装类型</w:t>
      </w:r>
      <w:r>
        <w:rPr>
          <w:color w:val="484848"/>
          <w:spacing w:val="-1"/>
          <w:w w:val="55"/>
        </w:rPr>
        <w:t>(</w:t>
      </w:r>
      <w:r>
        <w:rPr>
          <w:color w:val="484848"/>
          <w:spacing w:val="-1"/>
          <w:w w:val="100"/>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w w:val="88"/>
        </w:rPr>
        <w:t>g</w:t>
      </w:r>
      <w:r>
        <w:rPr>
          <w:color w:val="484848"/>
          <w:w w:val="100"/>
        </w:rPr>
        <w:t xml:space="preserve">、 </w:t>
      </w:r>
      <w:r>
        <w:rPr>
          <w:color w:val="484848"/>
          <w:spacing w:val="-1"/>
          <w:w w:val="133"/>
        </w:rPr>
        <w:t>N</w:t>
      </w:r>
      <w:r>
        <w:rPr>
          <w:color w:val="484848"/>
          <w:spacing w:val="-1"/>
          <w:w w:val="100"/>
        </w:rPr>
        <w:t>u</w:t>
      </w:r>
      <w:r>
        <w:rPr>
          <w:color w:val="484848"/>
          <w:spacing w:val="-1"/>
          <w:w w:val="144"/>
        </w:rPr>
        <w:t>m</w:t>
      </w:r>
      <w:r>
        <w:rPr>
          <w:color w:val="484848"/>
          <w:spacing w:val="-1"/>
          <w:w w:val="100"/>
        </w:rPr>
        <w:t>b</w:t>
      </w:r>
      <w:r>
        <w:rPr>
          <w:color w:val="484848"/>
          <w:spacing w:val="-1"/>
          <w:w w:val="88"/>
        </w:rPr>
        <w:t>e</w:t>
      </w:r>
      <w:r>
        <w:rPr>
          <w:color w:val="484848"/>
          <w:spacing w:val="-2"/>
          <w:w w:val="66"/>
        </w:rPr>
        <w:t>r</w:t>
      </w:r>
      <w:r>
        <w:rPr>
          <w:color w:val="484848"/>
          <w:spacing w:val="-1"/>
          <w:w w:val="100"/>
        </w:rPr>
        <w:t>、</w:t>
      </w:r>
      <w:r>
        <w:rPr>
          <w:color w:val="484848"/>
          <w:spacing w:val="-1"/>
          <w:w w:val="122"/>
        </w:rPr>
        <w:t>B</w:t>
      </w:r>
      <w:r>
        <w:rPr>
          <w:color w:val="484848"/>
          <w:spacing w:val="-1"/>
          <w:w w:val="88"/>
        </w:rPr>
        <w:t>oo</w:t>
      </w:r>
      <w:r>
        <w:rPr>
          <w:color w:val="484848"/>
          <w:spacing w:val="-1"/>
          <w:w w:val="55"/>
        </w:rPr>
        <w:t>l</w:t>
      </w:r>
      <w:r>
        <w:rPr>
          <w:color w:val="484848"/>
          <w:spacing w:val="-1"/>
          <w:w w:val="88"/>
        </w:rPr>
        <w:t>ea</w:t>
      </w:r>
      <w:r>
        <w:rPr>
          <w:color w:val="484848"/>
          <w:spacing w:val="-1"/>
          <w:w w:val="100"/>
        </w:rPr>
        <w:t>n</w:t>
      </w:r>
      <w:r>
        <w:rPr>
          <w:color w:val="484848"/>
          <w:spacing w:val="-1"/>
          <w:w w:val="55"/>
        </w:rPr>
        <w:t>)</w:t>
      </w:r>
      <w:r>
        <w:rPr>
          <w:color w:val="484848"/>
          <w:spacing w:val="-3"/>
          <w:w w:val="100"/>
        </w:rPr>
        <w:t>以及单体内置对象</w:t>
      </w:r>
      <w:r>
        <w:rPr>
          <w:color w:val="484848"/>
          <w:spacing w:val="-1"/>
          <w:w w:val="55"/>
        </w:rPr>
        <w:t>(</w:t>
      </w:r>
      <w:r>
        <w:rPr>
          <w:color w:val="484848"/>
          <w:spacing w:val="-1"/>
          <w:w w:val="133"/>
        </w:rPr>
        <w:t>G</w:t>
      </w:r>
      <w:r>
        <w:rPr>
          <w:color w:val="484848"/>
          <w:spacing w:val="-1"/>
          <w:w w:val="55"/>
        </w:rPr>
        <w:t>l</w:t>
      </w:r>
      <w:r>
        <w:rPr>
          <w:color w:val="484848"/>
          <w:spacing w:val="-1"/>
          <w:w w:val="88"/>
        </w:rPr>
        <w:t>o</w:t>
      </w:r>
      <w:r>
        <w:rPr>
          <w:color w:val="484848"/>
          <w:spacing w:val="-1"/>
          <w:w w:val="100"/>
        </w:rPr>
        <w:t>b</w:t>
      </w:r>
      <w:r>
        <w:rPr>
          <w:color w:val="484848"/>
          <w:spacing w:val="-1"/>
          <w:w w:val="88"/>
        </w:rPr>
        <w:t>a</w:t>
      </w:r>
      <w:r>
        <w:rPr>
          <w:color w:val="484848"/>
          <w:w w:val="55"/>
        </w:rPr>
        <w:t>l</w:t>
      </w:r>
      <w:r>
        <w:rPr>
          <w:color w:val="484848"/>
          <w:spacing w:val="-1"/>
          <w:w w:val="100"/>
        </w:rPr>
        <w:t>、</w:t>
      </w:r>
      <w:r>
        <w:rPr>
          <w:color w:val="484848"/>
          <w:spacing w:val="-1"/>
          <w:w w:val="156"/>
        </w:rPr>
        <w:t>M</w:t>
      </w:r>
      <w:r>
        <w:rPr>
          <w:color w:val="484848"/>
          <w:spacing w:val="-1"/>
          <w:w w:val="88"/>
        </w:rPr>
        <w:t>a</w:t>
      </w:r>
      <w:r>
        <w:rPr>
          <w:color w:val="484848"/>
          <w:spacing w:val="-1"/>
          <w:w w:val="55"/>
        </w:rPr>
        <w:t>t</w:t>
      </w:r>
      <w:r>
        <w:rPr>
          <w:color w:val="484848"/>
          <w:spacing w:val="-1"/>
          <w:w w:val="100"/>
        </w:rPr>
        <w:t>h</w:t>
      </w:r>
      <w:r>
        <w:rPr>
          <w:color w:val="484848"/>
          <w:spacing w:val="-1"/>
          <w:w w:val="55"/>
        </w:rPr>
        <w:t>)</w:t>
      </w:r>
      <w:r>
        <w:rPr>
          <w:color w:val="484848"/>
          <w:w w:val="100"/>
        </w:rPr>
        <w:t>。</w:t>
      </w:r>
    </w:p>
    <w:p>
      <w:pPr>
        <w:pStyle w:val="7"/>
        <w:ind w:left="0"/>
      </w:pPr>
    </w:p>
    <w:p>
      <w:pPr>
        <w:pStyle w:val="7"/>
        <w:spacing w:before="10"/>
        <w:ind w:left="0"/>
        <w:rPr>
          <w:sz w:val="23"/>
        </w:rPr>
      </w:pPr>
    </w:p>
    <w:p>
      <w:pPr>
        <w:pStyle w:val="4"/>
        <w:numPr>
          <w:ilvl w:val="0"/>
          <w:numId w:val="51"/>
        </w:numPr>
        <w:tabs>
          <w:tab w:val="left" w:pos="879"/>
          <w:tab w:val="left" w:pos="880"/>
        </w:tabs>
        <w:spacing w:before="1" w:after="0" w:line="170" w:lineRule="auto"/>
        <w:ind w:left="880" w:right="404" w:hanging="360"/>
        <w:jc w:val="left"/>
      </w:pPr>
      <w:r>
        <w:rPr>
          <w:color w:val="484848"/>
          <w:w w:val="95"/>
        </w:rPr>
        <w:t>JavaScript</w:t>
      </w:r>
      <w:r>
        <w:rPr>
          <w:color w:val="484848"/>
          <w:spacing w:val="-1"/>
          <w:w w:val="95"/>
        </w:rPr>
        <w:t xml:space="preserve"> 中的轮播实现原理？假如一个页面上有两个轮播，你会怎么实</w:t>
      </w:r>
      <w:r>
        <w:rPr>
          <w:color w:val="484848"/>
        </w:rPr>
        <w:t>现？</w:t>
      </w:r>
    </w:p>
    <w:p>
      <w:pPr>
        <w:pStyle w:val="6"/>
        <w:spacing w:before="204"/>
      </w:pPr>
      <w:r>
        <w:rPr>
          <w:color w:val="484848"/>
        </w:rPr>
        <w:t>参考回答：</w:t>
      </w:r>
    </w:p>
    <w:p>
      <w:pPr>
        <w:pStyle w:val="7"/>
        <w:spacing w:line="266" w:lineRule="auto"/>
        <w:ind w:right="337"/>
        <w:jc w:val="both"/>
      </w:pPr>
      <w:r>
        <w:rPr>
          <w:color w:val="484848"/>
          <w:spacing w:val="-6"/>
        </w:rPr>
        <w:t>图片轮播的原理就是图片排成一行，然后准备一个只有一张图片大小的容器，对这个容</w:t>
      </w:r>
      <w:r>
        <w:rPr>
          <w:color w:val="484848"/>
          <w:spacing w:val="-7"/>
        </w:rPr>
        <w:t>器设置超出部分隐藏，在控制定时器来让这些图片整体左移或右移，这样呈现出来的效</w:t>
      </w:r>
      <w:r>
        <w:rPr>
          <w:color w:val="484848"/>
          <w:spacing w:val="-3"/>
        </w:rPr>
        <w:t>果就是图片在轮播了。</w:t>
      </w:r>
    </w:p>
    <w:p>
      <w:pPr>
        <w:pStyle w:val="7"/>
        <w:spacing w:line="279" w:lineRule="exact"/>
      </w:pPr>
      <w:r>
        <w:rPr>
          <w:color w:val="484848"/>
        </w:rPr>
        <w:t>如果有两个轮播，可封装一个轮播组件，供两处调用</w:t>
      </w:r>
    </w:p>
    <w:p>
      <w:pPr>
        <w:pStyle w:val="7"/>
        <w:ind w:left="0"/>
      </w:pPr>
    </w:p>
    <w:p>
      <w:pPr>
        <w:pStyle w:val="7"/>
        <w:spacing w:before="6"/>
        <w:ind w:left="0"/>
        <w:rPr>
          <w:sz w:val="18"/>
        </w:rPr>
      </w:pPr>
    </w:p>
    <w:p>
      <w:pPr>
        <w:pStyle w:val="4"/>
        <w:numPr>
          <w:ilvl w:val="0"/>
          <w:numId w:val="51"/>
        </w:numPr>
        <w:tabs>
          <w:tab w:val="left" w:pos="879"/>
          <w:tab w:val="left" w:pos="880"/>
        </w:tabs>
        <w:spacing w:before="1" w:after="0" w:line="240" w:lineRule="auto"/>
        <w:ind w:left="880" w:right="0" w:hanging="360"/>
        <w:jc w:val="left"/>
      </w:pPr>
      <w:r>
        <w:rPr>
          <w:color w:val="484848"/>
        </w:rPr>
        <w:t>怎么实现一个计算一年中有多少周？</w:t>
      </w:r>
    </w:p>
    <w:p>
      <w:pPr>
        <w:pStyle w:val="6"/>
        <w:spacing w:before="170"/>
      </w:pPr>
      <w:r>
        <w:rPr>
          <w:color w:val="484848"/>
        </w:rPr>
        <w:t>参考回答：</w:t>
      </w:r>
    </w:p>
    <w:p>
      <w:pPr>
        <w:pStyle w:val="7"/>
        <w:spacing w:line="272" w:lineRule="exact"/>
      </w:pPr>
      <w:r>
        <w:rPr>
          <w:color w:val="484848"/>
          <w:spacing w:val="-3"/>
          <w:w w:val="100"/>
        </w:rPr>
        <w:t>首先你得知道是不是闰年，也就是一年是</w:t>
      </w:r>
      <w:r>
        <w:rPr>
          <w:color w:val="484848"/>
          <w:spacing w:val="-55"/>
        </w:rPr>
        <w:t xml:space="preserve"> </w:t>
      </w:r>
      <w:r>
        <w:rPr>
          <w:color w:val="484848"/>
          <w:spacing w:val="-1"/>
          <w:w w:val="100"/>
        </w:rPr>
        <w:t>36</w:t>
      </w:r>
      <w:r>
        <w:rPr>
          <w:color w:val="484848"/>
          <w:w w:val="100"/>
        </w:rPr>
        <w:t>5</w:t>
      </w:r>
      <w:r>
        <w:rPr>
          <w:color w:val="484848"/>
          <w:spacing w:val="-57"/>
        </w:rPr>
        <w:t xml:space="preserve"> </w:t>
      </w:r>
      <w:r>
        <w:rPr>
          <w:color w:val="484848"/>
          <w:spacing w:val="-1"/>
          <w:w w:val="100"/>
        </w:rPr>
        <w:t>还是</w:t>
      </w:r>
      <w:r>
        <w:rPr>
          <w:color w:val="484848"/>
          <w:spacing w:val="-55"/>
        </w:rPr>
        <w:t xml:space="preserve"> </w:t>
      </w:r>
      <w:r>
        <w:rPr>
          <w:color w:val="484848"/>
          <w:spacing w:val="-1"/>
          <w:w w:val="100"/>
        </w:rPr>
        <w:t>366</w:t>
      </w:r>
      <w:r>
        <w:rPr>
          <w:color w:val="484848"/>
          <w:w w:val="50"/>
        </w:rPr>
        <w:t>.</w:t>
      </w:r>
    </w:p>
    <w:p>
      <w:pPr>
        <w:pStyle w:val="7"/>
        <w:spacing w:before="31"/>
      </w:pPr>
      <w:r>
        <w:rPr>
          <w:color w:val="333333"/>
          <w:spacing w:val="-10"/>
        </w:rPr>
        <w:t xml:space="preserve">其次你得知道当年 </w:t>
      </w:r>
      <w:r>
        <w:rPr>
          <w:color w:val="333333"/>
        </w:rPr>
        <w:t>1</w:t>
      </w:r>
      <w:r>
        <w:rPr>
          <w:color w:val="333333"/>
          <w:spacing w:val="-36"/>
        </w:rPr>
        <w:t xml:space="preserve"> 月 </w:t>
      </w:r>
      <w:r>
        <w:rPr>
          <w:color w:val="333333"/>
        </w:rPr>
        <w:t>1</w:t>
      </w:r>
      <w:r>
        <w:rPr>
          <w:color w:val="333333"/>
          <w:spacing w:val="-16"/>
        </w:rPr>
        <w:t xml:space="preserve"> 号是周几。假如是周五，一年 </w:t>
      </w:r>
      <w:r>
        <w:rPr>
          <w:color w:val="333333"/>
        </w:rPr>
        <w:t>365</w:t>
      </w:r>
      <w:r>
        <w:rPr>
          <w:color w:val="333333"/>
          <w:spacing w:val="-28"/>
        </w:rPr>
        <w:t xml:space="preserve"> 天把 </w:t>
      </w:r>
      <w:r>
        <w:rPr>
          <w:color w:val="333333"/>
        </w:rPr>
        <w:t>1</w:t>
      </w:r>
      <w:r>
        <w:rPr>
          <w:color w:val="333333"/>
          <w:spacing w:val="-19"/>
        </w:rPr>
        <w:t xml:space="preserve"> 号 </w:t>
      </w:r>
      <w:r>
        <w:rPr>
          <w:color w:val="333333"/>
        </w:rPr>
        <w:t>2</w:t>
      </w:r>
      <w:r>
        <w:rPr>
          <w:color w:val="333333"/>
          <w:spacing w:val="-36"/>
        </w:rPr>
        <w:t xml:space="preserve"> 号 </w:t>
      </w:r>
      <w:r>
        <w:rPr>
          <w:color w:val="333333"/>
        </w:rPr>
        <w:t>3</w:t>
      </w:r>
      <w:r>
        <w:rPr>
          <w:color w:val="333333"/>
          <w:spacing w:val="-18"/>
        </w:rPr>
        <w:t xml:space="preserve"> 号减去，也</w:t>
      </w:r>
    </w:p>
    <w:p>
      <w:pPr>
        <w:pStyle w:val="7"/>
        <w:spacing w:before="30"/>
      </w:pPr>
      <w:r>
        <w:rPr>
          <w:color w:val="333333"/>
        </w:rPr>
        <w:t>就是把第一个不到一周的天数减去等于 362</w:t>
      </w:r>
    </w:p>
    <w:p>
      <w:pPr>
        <w:pStyle w:val="7"/>
        <w:spacing w:before="30"/>
      </w:pPr>
      <w:r>
        <w:rPr>
          <w:color w:val="333333"/>
          <w:spacing w:val="-3"/>
          <w:w w:val="100"/>
        </w:rPr>
        <w:t>还得知道最后一天是周几，加入是周五，需要把周一到周五减去，也就是</w:t>
      </w:r>
      <w:r>
        <w:rPr>
          <w:color w:val="333333"/>
          <w:spacing w:val="-58"/>
        </w:rPr>
        <w:t xml:space="preserve"> </w:t>
      </w:r>
      <w:r>
        <w:rPr>
          <w:color w:val="333333"/>
          <w:spacing w:val="-1"/>
          <w:w w:val="100"/>
        </w:rPr>
        <w:t>362</w:t>
      </w:r>
      <w:r>
        <w:rPr>
          <w:color w:val="333333"/>
          <w:spacing w:val="-1"/>
          <w:w w:val="109"/>
        </w:rPr>
        <w:t>-</w:t>
      </w:r>
      <w:r>
        <w:rPr>
          <w:color w:val="333333"/>
          <w:spacing w:val="-1"/>
          <w:w w:val="100"/>
        </w:rPr>
        <w:t>5</w:t>
      </w:r>
      <w:r>
        <w:rPr>
          <w:color w:val="333333"/>
          <w:spacing w:val="-1"/>
          <w:w w:val="109"/>
        </w:rPr>
        <w:t>=</w:t>
      </w:r>
      <w:r>
        <w:rPr>
          <w:color w:val="333333"/>
          <w:spacing w:val="-1"/>
          <w:w w:val="100"/>
        </w:rPr>
        <w:t>357</w:t>
      </w:r>
      <w:r>
        <w:rPr>
          <w:color w:val="333333"/>
          <w:w w:val="50"/>
        </w:rPr>
        <w:t>.</w:t>
      </w:r>
    </w:p>
    <w:p>
      <w:pPr>
        <w:pStyle w:val="7"/>
        <w:spacing w:before="30"/>
      </w:pPr>
      <w:r>
        <w:rPr>
          <w:color w:val="333333"/>
        </w:rPr>
        <w:t>正常情况 357 这个数计算出来是 7 的倍数。357/7=51 。即为周数。</w:t>
      </w:r>
    </w:p>
    <w:p>
      <w:pPr>
        <w:pStyle w:val="7"/>
        <w:ind w:left="0"/>
      </w:pPr>
    </w:p>
    <w:p>
      <w:pPr>
        <w:pStyle w:val="7"/>
        <w:spacing w:before="3"/>
        <w:ind w:left="0"/>
        <w:rPr>
          <w:sz w:val="19"/>
        </w:rPr>
      </w:pPr>
    </w:p>
    <w:p>
      <w:pPr>
        <w:pStyle w:val="4"/>
        <w:numPr>
          <w:ilvl w:val="0"/>
          <w:numId w:val="51"/>
        </w:numPr>
        <w:tabs>
          <w:tab w:val="left" w:pos="879"/>
          <w:tab w:val="left" w:pos="880"/>
        </w:tabs>
        <w:spacing w:before="0" w:after="0" w:line="240" w:lineRule="auto"/>
        <w:ind w:left="880" w:right="0" w:hanging="360"/>
        <w:jc w:val="left"/>
      </w:pPr>
      <w:r>
        <w:rPr>
          <w:color w:val="484848"/>
        </w:rPr>
        <w:t>面向对象的继承方式</w:t>
      </w:r>
    </w:p>
    <w:p>
      <w:pPr>
        <w:spacing w:before="191" w:line="225" w:lineRule="auto"/>
        <w:ind w:left="160" w:right="7542" w:firstLine="0"/>
        <w:jc w:val="left"/>
        <w:rPr>
          <w:sz w:val="22"/>
        </w:rPr>
      </w:pPr>
      <w:r>
        <w:rPr>
          <w:rFonts w:hint="eastAsia" w:ascii="Microsoft JhengHei" w:eastAsia="Microsoft JhengHei"/>
          <w:b/>
          <w:color w:val="484848"/>
          <w:sz w:val="22"/>
        </w:rPr>
        <w:t xml:space="preserve">参考回答： </w:t>
      </w:r>
      <w:r>
        <w:rPr>
          <w:color w:val="484848"/>
          <w:sz w:val="22"/>
        </w:rPr>
        <w:t>原型链继承</w:t>
      </w:r>
    </w:p>
    <w:p>
      <w:pPr>
        <w:pStyle w:val="7"/>
        <w:spacing w:before="34" w:line="266" w:lineRule="auto"/>
        <w:ind w:right="5005"/>
      </w:pPr>
      <w:r>
        <w:rPr>
          <w:color w:val="484848"/>
        </w:rPr>
        <w:t>核心： 将父类的实例作为子类的原型特点：</w:t>
      </w:r>
    </w:p>
    <w:p>
      <w:pPr>
        <w:pStyle w:val="7"/>
        <w:spacing w:line="266" w:lineRule="auto"/>
        <w:ind w:right="2922"/>
      </w:pPr>
      <w:r>
        <w:rPr>
          <w:color w:val="484848"/>
        </w:rPr>
        <w:t>非常纯粹的继承关系，实例是子类的实例，也是父类的实例父类新增原型方法</w:t>
      </w:r>
      <w:r>
        <w:rPr>
          <w:color w:val="484848"/>
          <w:w w:val="85"/>
        </w:rPr>
        <w:t>/</w:t>
      </w:r>
      <w:r>
        <w:rPr>
          <w:color w:val="484848"/>
        </w:rPr>
        <w:t>原型属性，子类都能访问到</w:t>
      </w:r>
    </w:p>
    <w:p>
      <w:pPr>
        <w:pStyle w:val="7"/>
        <w:spacing w:line="266" w:lineRule="auto"/>
        <w:ind w:right="7103"/>
      </w:pPr>
      <w:r>
        <w:rPr>
          <w:color w:val="484848"/>
        </w:rPr>
        <w:t>简单，易于实现缺点：</w:t>
      </w:r>
    </w:p>
    <w:p>
      <w:pPr>
        <w:pStyle w:val="7"/>
        <w:spacing w:line="266" w:lineRule="auto"/>
        <w:ind w:right="4023"/>
      </w:pPr>
      <w:r>
        <w:rPr>
          <w:color w:val="484848"/>
        </w:rPr>
        <w:t>要想为子类新增属性和方法，不能放到构造器中无法实现多继承</w:t>
      </w:r>
    </w:p>
    <w:p>
      <w:pPr>
        <w:pStyle w:val="7"/>
        <w:spacing w:line="266" w:lineRule="auto"/>
        <w:ind w:right="4463"/>
      </w:pPr>
      <w:r>
        <w:rPr>
          <w:color w:val="484848"/>
          <w:spacing w:val="-3"/>
        </w:rPr>
        <w:t>来自原型对象的所有属性被所有实例共享 创建子类实例时，无法向父类构造函数传参</w:t>
      </w:r>
    </w:p>
    <w:p>
      <w:pPr>
        <w:pStyle w:val="7"/>
        <w:spacing w:before="8"/>
        <w:ind w:left="0"/>
        <w:rPr>
          <w:sz w:val="23"/>
        </w:rPr>
      </w:pPr>
    </w:p>
    <w:p>
      <w:pPr>
        <w:pStyle w:val="7"/>
      </w:pPr>
      <w:r>
        <w:rPr>
          <w:color w:val="484848"/>
          <w:spacing w:val="-2"/>
        </w:rPr>
        <w:t>构造继承</w:t>
      </w:r>
    </w:p>
    <w:p>
      <w:pPr>
        <w:pStyle w:val="7"/>
        <w:spacing w:before="30" w:line="266" w:lineRule="auto"/>
        <w:ind w:right="337"/>
      </w:pPr>
      <w:r>
        <w:rPr>
          <w:color w:val="484848"/>
          <w:spacing w:val="-8"/>
        </w:rPr>
        <w:t>核心：使用父类的构造函数来增强子类实例，等于是复制父类的实例属性给子类</w:t>
      </w:r>
      <w:r>
        <w:rPr>
          <w:color w:val="484848"/>
          <w:spacing w:val="-3"/>
        </w:rPr>
        <w:t>（</w:t>
      </w:r>
      <w:r>
        <w:rPr>
          <w:color w:val="484848"/>
        </w:rPr>
        <w:t>没用</w:t>
      </w:r>
      <w:r>
        <w:rPr>
          <w:color w:val="484848"/>
          <w:spacing w:val="-2"/>
        </w:rPr>
        <w:t>到原型</w:t>
      </w:r>
      <w:r>
        <w:rPr>
          <w:color w:val="484848"/>
        </w:rPr>
        <w:t>）</w:t>
      </w:r>
    </w:p>
    <w:p>
      <w:pPr>
        <w:pStyle w:val="7"/>
        <w:spacing w:line="280" w:lineRule="exact"/>
      </w:pPr>
      <w:r>
        <w:rPr>
          <w:color w:val="484848"/>
        </w:rPr>
        <w:t>特点：</w:t>
      </w:r>
    </w:p>
    <w:p>
      <w:pPr>
        <w:spacing w:after="0" w:line="280" w:lineRule="exact"/>
        <w:sectPr>
          <w:pgSz w:w="11910" w:h="16840"/>
          <w:pgMar w:top="1380" w:right="1460" w:bottom="1500" w:left="1640" w:header="0" w:footer="963" w:gutter="0"/>
        </w:sectPr>
      </w:pPr>
    </w:p>
    <w:p>
      <w:pPr>
        <w:pStyle w:val="7"/>
        <w:spacing w:before="51" w:line="266" w:lineRule="auto"/>
        <w:ind w:right="4683"/>
      </w:pPr>
      <w:r>
        <w:rPr>
          <w:color w:val="484848"/>
          <w:spacing w:val="-3"/>
        </w:rPr>
        <w:t>解决了子类实例共享父类引用属性的问题创建子类实例时，可以向父类传递参数 可以实现多继承</w:t>
      </w:r>
      <w:r>
        <w:rPr>
          <w:color w:val="484848"/>
        </w:rPr>
        <w:t>（call</w:t>
      </w:r>
      <w:r>
        <w:rPr>
          <w:color w:val="484848"/>
          <w:spacing w:val="-13"/>
        </w:rPr>
        <w:t xml:space="preserve"> 多个父类对象</w:t>
      </w:r>
      <w:r>
        <w:rPr>
          <w:color w:val="484848"/>
        </w:rPr>
        <w:t xml:space="preserve">） </w:t>
      </w:r>
      <w:r>
        <w:rPr>
          <w:color w:val="484848"/>
          <w:spacing w:val="-2"/>
        </w:rPr>
        <w:t>缺点：</w:t>
      </w:r>
    </w:p>
    <w:p>
      <w:pPr>
        <w:pStyle w:val="7"/>
        <w:spacing w:line="278" w:lineRule="exact"/>
      </w:pPr>
      <w:r>
        <w:rPr>
          <w:color w:val="484848"/>
        </w:rPr>
        <w:t>实例并不是父类的实例，只是子类的实例</w:t>
      </w:r>
    </w:p>
    <w:p>
      <w:pPr>
        <w:pStyle w:val="7"/>
        <w:spacing w:before="30"/>
      </w:pPr>
      <w:r>
        <w:rPr>
          <w:color w:val="484848"/>
        </w:rPr>
        <w:t>只能继承父类的实例属性和方法，不能继承原型属性</w:t>
      </w:r>
      <w:r>
        <w:rPr>
          <w:color w:val="484848"/>
          <w:w w:val="85"/>
        </w:rPr>
        <w:t>/</w:t>
      </w:r>
      <w:r>
        <w:rPr>
          <w:color w:val="484848"/>
        </w:rPr>
        <w:t>方法</w:t>
      </w:r>
    </w:p>
    <w:p>
      <w:pPr>
        <w:pStyle w:val="7"/>
        <w:spacing w:before="30"/>
      </w:pPr>
      <w:r>
        <w:rPr>
          <w:color w:val="484848"/>
        </w:rPr>
        <w:t>无法实现函数复用，每个子类都有父类实例函数的副本，影响性能</w:t>
      </w:r>
    </w:p>
    <w:p>
      <w:pPr>
        <w:pStyle w:val="7"/>
        <w:spacing w:before="9"/>
        <w:ind w:left="0"/>
        <w:rPr>
          <w:sz w:val="26"/>
        </w:rPr>
      </w:pPr>
    </w:p>
    <w:p>
      <w:pPr>
        <w:pStyle w:val="7"/>
      </w:pPr>
      <w:r>
        <w:rPr>
          <w:color w:val="484848"/>
        </w:rPr>
        <w:t>实例继承</w:t>
      </w:r>
    </w:p>
    <w:p>
      <w:pPr>
        <w:pStyle w:val="7"/>
        <w:spacing w:before="30" w:line="266" w:lineRule="auto"/>
        <w:ind w:right="3803"/>
      </w:pPr>
      <w:r>
        <w:rPr>
          <w:color w:val="484848"/>
          <w:spacing w:val="-3"/>
        </w:rPr>
        <w:t>核心：为父类实例添加新特性，作为子类实例返回</w:t>
      </w:r>
      <w:r>
        <w:rPr>
          <w:color w:val="484848"/>
          <w:spacing w:val="-2"/>
        </w:rPr>
        <w:t>特点：</w:t>
      </w:r>
    </w:p>
    <w:p>
      <w:pPr>
        <w:pStyle w:val="7"/>
        <w:spacing w:line="266" w:lineRule="auto"/>
        <w:ind w:right="1460"/>
      </w:pPr>
      <w:r>
        <w:rPr>
          <w:color w:val="484848"/>
          <w:spacing w:val="2"/>
          <w:w w:val="95"/>
        </w:rPr>
        <w:t>不限制调用方式，不管是</w:t>
      </w:r>
      <w:r>
        <w:rPr>
          <w:color w:val="484848"/>
          <w:w w:val="95"/>
        </w:rPr>
        <w:t>new</w:t>
      </w:r>
      <w:r>
        <w:rPr>
          <w:color w:val="484848"/>
          <w:spacing w:val="13"/>
          <w:w w:val="95"/>
        </w:rPr>
        <w:t xml:space="preserve"> 子类</w:t>
      </w:r>
      <w:r>
        <w:rPr>
          <w:color w:val="484848"/>
          <w:w w:val="85"/>
        </w:rPr>
        <w:t>()</w:t>
      </w:r>
      <w:r>
        <w:rPr>
          <w:color w:val="484848"/>
          <w:spacing w:val="-2"/>
          <w:w w:val="95"/>
        </w:rPr>
        <w:t>还是子类</w:t>
      </w:r>
      <w:r>
        <w:rPr>
          <w:color w:val="484848"/>
          <w:w w:val="85"/>
        </w:rPr>
        <w:t>(),</w:t>
      </w:r>
      <w:r>
        <w:rPr>
          <w:color w:val="484848"/>
          <w:spacing w:val="-3"/>
          <w:w w:val="95"/>
        </w:rPr>
        <w:t>返回的对象具有相同的效果</w:t>
      </w:r>
      <w:r>
        <w:rPr>
          <w:color w:val="484848"/>
          <w:spacing w:val="-2"/>
        </w:rPr>
        <w:t>缺点：</w:t>
      </w:r>
    </w:p>
    <w:p>
      <w:pPr>
        <w:pStyle w:val="7"/>
        <w:spacing w:line="266" w:lineRule="auto"/>
        <w:ind w:right="5123"/>
      </w:pPr>
      <w:r>
        <w:rPr>
          <w:color w:val="484848"/>
        </w:rPr>
        <w:t>实例是父类的实例，不是子类的实例不支持多继承</w:t>
      </w:r>
    </w:p>
    <w:p>
      <w:pPr>
        <w:pStyle w:val="7"/>
        <w:spacing w:before="12"/>
        <w:ind w:left="0"/>
        <w:rPr>
          <w:sz w:val="23"/>
        </w:rPr>
      </w:pPr>
    </w:p>
    <w:p>
      <w:pPr>
        <w:pStyle w:val="7"/>
        <w:spacing w:line="266" w:lineRule="auto"/>
        <w:ind w:right="7763"/>
      </w:pPr>
      <w:r>
        <w:rPr>
          <w:color w:val="484848"/>
          <w:spacing w:val="-6"/>
        </w:rPr>
        <w:t>拷贝继承</w:t>
      </w:r>
      <w:r>
        <w:rPr>
          <w:color w:val="484848"/>
          <w:spacing w:val="-2"/>
        </w:rPr>
        <w:t>特点：</w:t>
      </w:r>
    </w:p>
    <w:p>
      <w:pPr>
        <w:pStyle w:val="7"/>
        <w:spacing w:line="266" w:lineRule="auto"/>
        <w:ind w:right="7542"/>
      </w:pPr>
      <w:r>
        <w:rPr>
          <w:color w:val="484848"/>
          <w:spacing w:val="-5"/>
        </w:rPr>
        <w:t>支持多继承</w:t>
      </w:r>
      <w:r>
        <w:rPr>
          <w:color w:val="484848"/>
          <w:spacing w:val="-2"/>
        </w:rPr>
        <w:t>缺点：</w:t>
      </w:r>
    </w:p>
    <w:p>
      <w:pPr>
        <w:pStyle w:val="7"/>
        <w:spacing w:line="280" w:lineRule="exact"/>
      </w:pPr>
      <w:r>
        <w:rPr>
          <w:color w:val="484848"/>
        </w:rPr>
        <w:t>效率较低，内存占用高（因为要拷贝父类的属性）</w:t>
      </w:r>
    </w:p>
    <w:p>
      <w:pPr>
        <w:pStyle w:val="7"/>
        <w:spacing w:before="7"/>
        <w:ind w:left="0"/>
        <w:rPr>
          <w:sz w:val="26"/>
        </w:rPr>
      </w:pPr>
    </w:p>
    <w:p>
      <w:pPr>
        <w:pStyle w:val="7"/>
      </w:pPr>
      <w:r>
        <w:rPr>
          <w:color w:val="484848"/>
        </w:rPr>
        <w:t>组合继承</w:t>
      </w:r>
    </w:p>
    <w:p>
      <w:pPr>
        <w:pStyle w:val="7"/>
        <w:spacing w:before="30" w:line="266" w:lineRule="auto"/>
        <w:ind w:right="337"/>
      </w:pPr>
      <w:r>
        <w:rPr>
          <w:color w:val="484848"/>
          <w:spacing w:val="-9"/>
        </w:rPr>
        <w:t>核心：通过调用父类构造，继承父类的属性并保留传参的优点，然后通过将父类实例作</w:t>
      </w:r>
      <w:r>
        <w:rPr>
          <w:color w:val="484848"/>
          <w:spacing w:val="-3"/>
        </w:rPr>
        <w:t>为子类原型，实现函数复用</w:t>
      </w:r>
    </w:p>
    <w:p>
      <w:pPr>
        <w:pStyle w:val="7"/>
        <w:spacing w:line="280" w:lineRule="exact"/>
      </w:pPr>
      <w:r>
        <w:rPr>
          <w:color w:val="484848"/>
        </w:rPr>
        <w:t>特点：</w:t>
      </w:r>
    </w:p>
    <w:p>
      <w:pPr>
        <w:pStyle w:val="7"/>
        <w:spacing w:before="31" w:line="266" w:lineRule="auto"/>
        <w:ind w:right="3622"/>
      </w:pPr>
      <w:r>
        <w:rPr>
          <w:color w:val="484848"/>
          <w:w w:val="95"/>
        </w:rPr>
        <w:t>可以继承实例属性</w:t>
      </w:r>
      <w:r>
        <w:rPr>
          <w:color w:val="484848"/>
          <w:w w:val="85"/>
        </w:rPr>
        <w:t>/</w:t>
      </w:r>
      <w:r>
        <w:rPr>
          <w:color w:val="484848"/>
          <w:w w:val="95"/>
        </w:rPr>
        <w:t>方法，也可以继承原型属性</w:t>
      </w:r>
      <w:r>
        <w:rPr>
          <w:color w:val="484848"/>
          <w:w w:val="85"/>
        </w:rPr>
        <w:t>/</w:t>
      </w:r>
      <w:r>
        <w:rPr>
          <w:color w:val="484848"/>
          <w:w w:val="95"/>
        </w:rPr>
        <w:t>方法</w:t>
      </w:r>
      <w:r>
        <w:rPr>
          <w:color w:val="484848"/>
        </w:rPr>
        <w:t>既是子类的实例，也是父类的实例</w:t>
      </w:r>
    </w:p>
    <w:p>
      <w:pPr>
        <w:pStyle w:val="7"/>
        <w:spacing w:line="266" w:lineRule="auto"/>
        <w:ind w:right="6222"/>
      </w:pPr>
      <w:r>
        <w:rPr>
          <w:color w:val="484848"/>
        </w:rPr>
        <w:t>不存在引用属性共享问题可传参</w:t>
      </w:r>
    </w:p>
    <w:p>
      <w:pPr>
        <w:pStyle w:val="7"/>
        <w:spacing w:line="280" w:lineRule="exact"/>
      </w:pPr>
      <w:r>
        <w:rPr>
          <w:color w:val="484848"/>
        </w:rPr>
        <w:t>函数可复用</w:t>
      </w:r>
    </w:p>
    <w:p>
      <w:pPr>
        <w:pStyle w:val="7"/>
        <w:spacing w:before="7"/>
        <w:ind w:left="0"/>
        <w:rPr>
          <w:sz w:val="26"/>
        </w:rPr>
      </w:pPr>
    </w:p>
    <w:p>
      <w:pPr>
        <w:pStyle w:val="7"/>
      </w:pPr>
      <w:r>
        <w:rPr>
          <w:color w:val="484848"/>
        </w:rPr>
        <w:t>寄生组合继承</w:t>
      </w:r>
    </w:p>
    <w:p>
      <w:pPr>
        <w:pStyle w:val="7"/>
        <w:spacing w:before="30" w:line="266" w:lineRule="auto"/>
        <w:ind w:right="337"/>
      </w:pPr>
      <w:r>
        <w:rPr>
          <w:color w:val="484848"/>
          <w:spacing w:val="-9"/>
        </w:rPr>
        <w:t>核心：通过调用父类构造，继承父类的属性并保留传参的优点，然后通过将父类实例作</w:t>
      </w:r>
      <w:r>
        <w:rPr>
          <w:color w:val="484848"/>
          <w:spacing w:val="-3"/>
        </w:rPr>
        <w:t>为子类原型，实现函数复用</w:t>
      </w:r>
    </w:p>
    <w:p>
      <w:pPr>
        <w:pStyle w:val="7"/>
        <w:spacing w:line="280" w:lineRule="exact"/>
      </w:pPr>
      <w:r>
        <w:rPr>
          <w:color w:val="484848"/>
          <w:spacing w:val="25"/>
          <w:w w:val="100"/>
        </w:rPr>
        <w:t>参考</w:t>
      </w:r>
      <w:r>
        <w:fldChar w:fldCharType="begin"/>
      </w:r>
      <w:r>
        <w:instrText xml:space="preserve"> HYPERLINK "https://www.cnblogs.com/humin/p/4556820.html"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88"/>
          <w:u w:val="single" w:color="6FB0E7"/>
        </w:rPr>
        <w:t>c</w:t>
      </w:r>
      <w:r>
        <w:rPr>
          <w:color w:val="6FB0E7"/>
          <w:spacing w:val="-1"/>
          <w:w w:val="100"/>
          <w:u w:val="single" w:color="6FB0E7"/>
        </w:rPr>
        <w:t>nb</w:t>
      </w:r>
      <w:r>
        <w:rPr>
          <w:color w:val="6FB0E7"/>
          <w:spacing w:val="-1"/>
          <w:w w:val="55"/>
          <w:u w:val="single" w:color="6FB0E7"/>
        </w:rPr>
        <w:t>l</w:t>
      </w:r>
      <w:r>
        <w:rPr>
          <w:color w:val="6FB0E7"/>
          <w:spacing w:val="-1"/>
          <w:w w:val="88"/>
          <w:u w:val="single" w:color="6FB0E7"/>
        </w:rPr>
        <w:t>og</w:t>
      </w:r>
      <w:r>
        <w:rPr>
          <w:color w:val="6FB0E7"/>
          <w:spacing w:val="-1"/>
          <w:w w:val="77"/>
          <w:u w:val="single" w:color="6FB0E7"/>
        </w:rPr>
        <w:t>s</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100"/>
          <w:u w:val="single" w:color="6FB0E7"/>
        </w:rPr>
        <w:t>hu</w:t>
      </w:r>
      <w:r>
        <w:rPr>
          <w:color w:val="6FB0E7"/>
          <w:spacing w:val="-1"/>
          <w:w w:val="144"/>
          <w:u w:val="single" w:color="6FB0E7"/>
        </w:rPr>
        <w:t>m</w:t>
      </w:r>
      <w:r>
        <w:rPr>
          <w:color w:val="6FB0E7"/>
          <w:spacing w:val="-1"/>
          <w:w w:val="55"/>
          <w:u w:val="single" w:color="6FB0E7"/>
        </w:rPr>
        <w:t>i</w:t>
      </w:r>
      <w:r>
        <w:rPr>
          <w:color w:val="6FB0E7"/>
          <w:spacing w:val="-1"/>
          <w:w w:val="100"/>
          <w:u w:val="single" w:color="6FB0E7"/>
        </w:rPr>
        <w:t>n</w:t>
      </w:r>
      <w:r>
        <w:rPr>
          <w:color w:val="6FB0E7"/>
          <w:spacing w:val="-1"/>
          <w:w w:val="55"/>
          <w:u w:val="single" w:color="6FB0E7"/>
        </w:rPr>
        <w:t>/</w:t>
      </w:r>
      <w:r>
        <w:rPr>
          <w:color w:val="6FB0E7"/>
          <w:spacing w:val="-1"/>
          <w:w w:val="100"/>
          <w:u w:val="single" w:color="6FB0E7"/>
        </w:rPr>
        <w:t>p</w:t>
      </w:r>
      <w:r>
        <w:rPr>
          <w:color w:val="6FB0E7"/>
          <w:spacing w:val="-1"/>
          <w:w w:val="55"/>
          <w:u w:val="single" w:color="6FB0E7"/>
        </w:rPr>
        <w:t>/</w:t>
      </w:r>
      <w:r>
        <w:rPr>
          <w:color w:val="6FB0E7"/>
          <w:spacing w:val="-1"/>
          <w:w w:val="100"/>
          <w:u w:val="single" w:color="6FB0E7"/>
        </w:rPr>
        <w:t>4556820</w:t>
      </w:r>
      <w:r>
        <w:rPr>
          <w:color w:val="6FB0E7"/>
          <w:spacing w:val="-1"/>
          <w:w w:val="50"/>
          <w:u w:val="single" w:color="6FB0E7"/>
        </w:rPr>
        <w:t>.</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w w:val="55"/>
          <w:u w:val="single" w:color="6FB0E7"/>
        </w:rPr>
        <w:t>l</w:t>
      </w:r>
      <w:r>
        <w:rPr>
          <w:color w:val="6FB0E7"/>
          <w:w w:val="55"/>
          <w:u w:val="single" w:color="6FB0E7"/>
        </w:rPr>
        <w:fldChar w:fldCharType="end"/>
      </w:r>
    </w:p>
    <w:p>
      <w:pPr>
        <w:pStyle w:val="7"/>
        <w:ind w:left="0"/>
        <w:rPr>
          <w:sz w:val="20"/>
        </w:rPr>
      </w:pPr>
    </w:p>
    <w:p>
      <w:pPr>
        <w:pStyle w:val="7"/>
        <w:spacing w:before="9"/>
        <w:ind w:left="0"/>
      </w:pPr>
    </w:p>
    <w:p>
      <w:pPr>
        <w:pStyle w:val="4"/>
        <w:numPr>
          <w:ilvl w:val="0"/>
          <w:numId w:val="51"/>
        </w:numPr>
        <w:tabs>
          <w:tab w:val="left" w:pos="879"/>
          <w:tab w:val="left" w:pos="880"/>
        </w:tabs>
        <w:spacing w:before="0" w:after="0" w:line="423" w:lineRule="exact"/>
        <w:ind w:left="880" w:right="0" w:hanging="360"/>
        <w:jc w:val="left"/>
      </w:pPr>
      <w:r>
        <w:rPr>
          <w:color w:val="484848"/>
        </w:rPr>
        <w:t>JS</w:t>
      </w:r>
      <w:r>
        <w:rPr>
          <w:color w:val="484848"/>
          <w:spacing w:val="-1"/>
        </w:rPr>
        <w:t xml:space="preserve"> 的数据类型</w:t>
      </w:r>
    </w:p>
    <w:p>
      <w:pPr>
        <w:pStyle w:val="6"/>
      </w:pPr>
      <w:r>
        <w:rPr>
          <w:color w:val="484848"/>
        </w:rPr>
        <w:t>参考回答：</w:t>
      </w:r>
    </w:p>
    <w:p>
      <w:pPr>
        <w:pStyle w:val="7"/>
        <w:spacing w:line="272" w:lineRule="exact"/>
      </w:pPr>
      <w:r>
        <w:rPr>
          <w:color w:val="484848"/>
          <w:spacing w:val="-3"/>
          <w:w w:val="100"/>
        </w:rPr>
        <w:t>字符串，数字，布尔，数组</w:t>
      </w:r>
      <w:r>
        <w:rPr>
          <w:color w:val="484848"/>
          <w:spacing w:val="-1"/>
          <w:w w:val="100"/>
        </w:rPr>
        <w:t>，nu</w:t>
      </w:r>
      <w:r>
        <w:rPr>
          <w:color w:val="484848"/>
          <w:spacing w:val="-1"/>
          <w:w w:val="55"/>
        </w:rPr>
        <w:t>l</w:t>
      </w:r>
      <w:r>
        <w:rPr>
          <w:color w:val="484848"/>
          <w:spacing w:val="-2"/>
          <w:w w:val="55"/>
        </w:rPr>
        <w:t>l</w:t>
      </w:r>
      <w:r>
        <w:rPr>
          <w:color w:val="484848"/>
          <w:spacing w:val="-3"/>
          <w:w w:val="100"/>
        </w:rPr>
        <w:t>，</w:t>
      </w:r>
      <w:r>
        <w:rPr>
          <w:color w:val="484848"/>
          <w:spacing w:val="-1"/>
          <w:w w:val="133"/>
        </w:rPr>
        <w:t>U</w:t>
      </w:r>
      <w:r>
        <w:rPr>
          <w:color w:val="484848"/>
          <w:spacing w:val="-1"/>
          <w:w w:val="100"/>
        </w:rPr>
        <w:t>nd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spacing w:val="-1"/>
          <w:w w:val="100"/>
        </w:rPr>
        <w:t>d，</w:t>
      </w:r>
      <w:r>
        <w:rPr>
          <w:color w:val="484848"/>
          <w:spacing w:val="-1"/>
          <w:w w:val="77"/>
        </w:rPr>
        <w:t>s</w:t>
      </w:r>
      <w:r>
        <w:rPr>
          <w:color w:val="484848"/>
          <w:spacing w:val="-1"/>
          <w:w w:val="88"/>
        </w:rPr>
        <w:t>y</w:t>
      </w:r>
      <w:r>
        <w:rPr>
          <w:color w:val="484848"/>
          <w:spacing w:val="-1"/>
          <w:w w:val="144"/>
        </w:rPr>
        <w:t>m</w:t>
      </w:r>
      <w:r>
        <w:rPr>
          <w:color w:val="484848"/>
          <w:spacing w:val="-1"/>
          <w:w w:val="100"/>
        </w:rPr>
        <w:t>b</w:t>
      </w:r>
      <w:r>
        <w:rPr>
          <w:color w:val="484848"/>
          <w:spacing w:val="-1"/>
          <w:w w:val="88"/>
        </w:rPr>
        <w:t>o</w:t>
      </w:r>
      <w:r>
        <w:rPr>
          <w:color w:val="484848"/>
          <w:spacing w:val="1"/>
          <w:w w:val="55"/>
        </w:rPr>
        <w:t>l</w:t>
      </w:r>
      <w:r>
        <w:rPr>
          <w:color w:val="484848"/>
          <w:spacing w:val="-2"/>
          <w:w w:val="100"/>
        </w:rPr>
        <w:t>，对象。</w:t>
      </w:r>
    </w:p>
    <w:p>
      <w:pPr>
        <w:pStyle w:val="7"/>
        <w:ind w:left="0"/>
      </w:pPr>
    </w:p>
    <w:p>
      <w:pPr>
        <w:pStyle w:val="7"/>
        <w:spacing w:before="3"/>
        <w:ind w:left="0"/>
        <w:rPr>
          <w:sz w:val="19"/>
        </w:rPr>
      </w:pPr>
    </w:p>
    <w:p>
      <w:pPr>
        <w:pStyle w:val="4"/>
        <w:numPr>
          <w:ilvl w:val="0"/>
          <w:numId w:val="51"/>
        </w:numPr>
        <w:tabs>
          <w:tab w:val="left" w:pos="879"/>
          <w:tab w:val="left" w:pos="880"/>
        </w:tabs>
        <w:spacing w:before="0" w:after="0" w:line="240" w:lineRule="auto"/>
        <w:ind w:left="880" w:right="0" w:hanging="360"/>
        <w:jc w:val="left"/>
      </w:pPr>
      <w:r>
        <w:rPr>
          <w:color w:val="484848"/>
        </w:rPr>
        <w:t>引用类型常见的对象</w:t>
      </w:r>
    </w:p>
    <w:p>
      <w:pPr>
        <w:spacing w:after="0" w:line="240" w:lineRule="auto"/>
        <w:jc w:val="left"/>
        <w:sectPr>
          <w:pgSz w:w="11910" w:h="16840"/>
          <w:pgMar w:top="1380" w:right="1460" w:bottom="1400" w:left="1640" w:header="0" w:footer="963" w:gutter="0"/>
        </w:sectPr>
      </w:pPr>
    </w:p>
    <w:p>
      <w:pPr>
        <w:pStyle w:val="6"/>
        <w:spacing w:before="0" w:line="373" w:lineRule="exact"/>
      </w:pPr>
      <w:r>
        <w:rPr>
          <w:color w:val="484848"/>
        </w:rPr>
        <w:t>参考回答：</w:t>
      </w:r>
    </w:p>
    <w:p>
      <w:pPr>
        <w:pStyle w:val="7"/>
        <w:spacing w:line="266" w:lineRule="auto"/>
        <w:ind w:right="337"/>
      </w:pP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2"/>
          <w:w w:val="55"/>
        </w:rPr>
        <w:t>t</w:t>
      </w:r>
      <w:r>
        <w:rPr>
          <w:color w:val="484848"/>
          <w:spacing w:val="-22"/>
          <w:w w:val="100"/>
        </w:rPr>
        <w:t>、</w:t>
      </w:r>
      <w:r>
        <w:rPr>
          <w:color w:val="484848"/>
          <w:spacing w:val="-1"/>
          <w:w w:val="133"/>
        </w:rPr>
        <w:t>A</w:t>
      </w:r>
      <w:r>
        <w:rPr>
          <w:color w:val="484848"/>
          <w:spacing w:val="-1"/>
          <w:w w:val="66"/>
        </w:rPr>
        <w:t>rr</w:t>
      </w:r>
      <w:r>
        <w:rPr>
          <w:color w:val="484848"/>
          <w:spacing w:val="-1"/>
          <w:w w:val="88"/>
        </w:rPr>
        <w:t>a</w:t>
      </w:r>
      <w:r>
        <w:rPr>
          <w:color w:val="484848"/>
          <w:w w:val="88"/>
        </w:rPr>
        <w:t>y</w:t>
      </w:r>
      <w:r>
        <w:rPr>
          <w:color w:val="484848"/>
          <w:spacing w:val="-22"/>
          <w:w w:val="100"/>
        </w:rPr>
        <w:t>、</w:t>
      </w:r>
      <w:r>
        <w:rPr>
          <w:color w:val="484848"/>
          <w:spacing w:val="-1"/>
          <w:w w:val="133"/>
        </w:rPr>
        <w:t>R</w:t>
      </w:r>
      <w:r>
        <w:rPr>
          <w:color w:val="484848"/>
          <w:spacing w:val="-1"/>
          <w:w w:val="88"/>
        </w:rPr>
        <w:t>eg</w:t>
      </w:r>
      <w:r>
        <w:rPr>
          <w:color w:val="484848"/>
          <w:spacing w:val="-1"/>
          <w:w w:val="122"/>
        </w:rPr>
        <w:t>E</w:t>
      </w:r>
      <w:r>
        <w:rPr>
          <w:color w:val="484848"/>
          <w:spacing w:val="-1"/>
          <w:w w:val="88"/>
        </w:rPr>
        <w:t>x</w:t>
      </w:r>
      <w:r>
        <w:rPr>
          <w:color w:val="484848"/>
          <w:w w:val="100"/>
        </w:rPr>
        <w:t>p</w:t>
      </w:r>
      <w:r>
        <w:rPr>
          <w:color w:val="484848"/>
          <w:spacing w:val="-22"/>
          <w:w w:val="100"/>
        </w:rPr>
        <w:t>、</w:t>
      </w:r>
      <w:r>
        <w:rPr>
          <w:color w:val="484848"/>
          <w:spacing w:val="-1"/>
          <w:w w:val="133"/>
        </w:rPr>
        <w:t>D</w:t>
      </w:r>
      <w:r>
        <w:rPr>
          <w:color w:val="484848"/>
          <w:spacing w:val="-1"/>
          <w:w w:val="88"/>
        </w:rPr>
        <w:t>a</w:t>
      </w:r>
      <w:r>
        <w:rPr>
          <w:color w:val="484848"/>
          <w:spacing w:val="-1"/>
          <w:w w:val="55"/>
        </w:rPr>
        <w:t>t</w:t>
      </w:r>
      <w:r>
        <w:rPr>
          <w:color w:val="484848"/>
          <w:spacing w:val="-1"/>
          <w:w w:val="88"/>
        </w:rPr>
        <w:t>e</w:t>
      </w:r>
      <w:r>
        <w:rPr>
          <w:color w:val="484848"/>
          <w:spacing w:val="-22"/>
          <w:w w:val="100"/>
        </w:rPr>
        <w:t>、</w:t>
      </w:r>
      <w:r>
        <w:rPr>
          <w:color w:val="484848"/>
          <w:spacing w:val="-1"/>
          <w:w w:val="111"/>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spacing w:val="-1"/>
          <w:w w:val="100"/>
        </w:rPr>
        <w:t>n</w:t>
      </w:r>
      <w:r>
        <w:rPr>
          <w:color w:val="484848"/>
          <w:spacing w:val="-6"/>
          <w:w w:val="100"/>
        </w:rPr>
        <w:t>、特殊的基本包装类型</w:t>
      </w:r>
      <w:r>
        <w:rPr>
          <w:color w:val="484848"/>
          <w:spacing w:val="-1"/>
          <w:w w:val="55"/>
        </w:rPr>
        <w:t>(</w:t>
      </w:r>
      <w:r>
        <w:rPr>
          <w:color w:val="484848"/>
          <w:spacing w:val="-1"/>
          <w:w w:val="100"/>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w w:val="88"/>
        </w:rPr>
        <w:t>g</w:t>
      </w:r>
      <w:r>
        <w:rPr>
          <w:color w:val="484848"/>
          <w:spacing w:val="-22"/>
          <w:w w:val="100"/>
        </w:rPr>
        <w:t>、</w:t>
      </w:r>
      <w:r>
        <w:rPr>
          <w:color w:val="484848"/>
          <w:spacing w:val="-1"/>
          <w:w w:val="133"/>
        </w:rPr>
        <w:t>N</w:t>
      </w:r>
      <w:r>
        <w:rPr>
          <w:color w:val="484848"/>
          <w:spacing w:val="-1"/>
          <w:w w:val="100"/>
        </w:rPr>
        <w:t>u</w:t>
      </w:r>
      <w:r>
        <w:rPr>
          <w:color w:val="484848"/>
          <w:spacing w:val="-1"/>
          <w:w w:val="144"/>
        </w:rPr>
        <w:t>m</w:t>
      </w:r>
      <w:r>
        <w:rPr>
          <w:color w:val="484848"/>
          <w:spacing w:val="-1"/>
          <w:w w:val="100"/>
        </w:rPr>
        <w:t>b</w:t>
      </w:r>
      <w:r>
        <w:rPr>
          <w:color w:val="484848"/>
          <w:spacing w:val="-1"/>
          <w:w w:val="88"/>
        </w:rPr>
        <w:t>e</w:t>
      </w:r>
      <w:r>
        <w:rPr>
          <w:color w:val="484848"/>
          <w:spacing w:val="-2"/>
          <w:w w:val="66"/>
        </w:rPr>
        <w:t>r</w:t>
      </w:r>
      <w:r>
        <w:rPr>
          <w:color w:val="484848"/>
          <w:spacing w:val="-20"/>
          <w:w w:val="100"/>
        </w:rPr>
        <w:t>、</w:t>
      </w:r>
      <w:r>
        <w:rPr>
          <w:color w:val="484848"/>
          <w:spacing w:val="-1"/>
          <w:w w:val="122"/>
        </w:rPr>
        <w:t>B</w:t>
      </w:r>
      <w:r>
        <w:rPr>
          <w:color w:val="484848"/>
          <w:spacing w:val="-1"/>
          <w:w w:val="88"/>
        </w:rPr>
        <w:t>oo</w:t>
      </w:r>
      <w:r>
        <w:rPr>
          <w:color w:val="484848"/>
          <w:spacing w:val="-1"/>
          <w:w w:val="55"/>
        </w:rPr>
        <w:t>l</w:t>
      </w:r>
      <w:r>
        <w:rPr>
          <w:color w:val="484848"/>
          <w:spacing w:val="-1"/>
          <w:w w:val="88"/>
        </w:rPr>
        <w:t>ea</w:t>
      </w:r>
      <w:r>
        <w:rPr>
          <w:color w:val="484848"/>
          <w:spacing w:val="-1"/>
          <w:w w:val="100"/>
        </w:rPr>
        <w:t>n</w:t>
      </w:r>
      <w:r>
        <w:rPr>
          <w:color w:val="484848"/>
          <w:w w:val="55"/>
        </w:rPr>
        <w:t>)</w:t>
      </w:r>
      <w:r>
        <w:rPr>
          <w:color w:val="484848"/>
          <w:spacing w:val="-3"/>
          <w:w w:val="100"/>
        </w:rPr>
        <w:t>以及单体内置对象</w:t>
      </w:r>
      <w:r>
        <w:rPr>
          <w:color w:val="484848"/>
          <w:spacing w:val="-1"/>
          <w:w w:val="55"/>
        </w:rPr>
        <w:t>(</w:t>
      </w:r>
      <w:r>
        <w:rPr>
          <w:color w:val="484848"/>
          <w:spacing w:val="-1"/>
          <w:w w:val="133"/>
        </w:rPr>
        <w:t>G</w:t>
      </w:r>
      <w:r>
        <w:rPr>
          <w:color w:val="484848"/>
          <w:spacing w:val="-1"/>
          <w:w w:val="55"/>
        </w:rPr>
        <w:t>l</w:t>
      </w:r>
      <w:r>
        <w:rPr>
          <w:color w:val="484848"/>
          <w:spacing w:val="-1"/>
          <w:w w:val="88"/>
        </w:rPr>
        <w:t>o</w:t>
      </w:r>
      <w:r>
        <w:rPr>
          <w:color w:val="484848"/>
          <w:spacing w:val="-1"/>
          <w:w w:val="100"/>
        </w:rPr>
        <w:t>b</w:t>
      </w:r>
      <w:r>
        <w:rPr>
          <w:color w:val="484848"/>
          <w:spacing w:val="-1"/>
          <w:w w:val="88"/>
        </w:rPr>
        <w:t>a</w:t>
      </w:r>
      <w:r>
        <w:rPr>
          <w:color w:val="484848"/>
          <w:w w:val="55"/>
        </w:rPr>
        <w:t>l</w:t>
      </w:r>
      <w:r>
        <w:rPr>
          <w:color w:val="484848"/>
          <w:spacing w:val="-3"/>
          <w:w w:val="100"/>
        </w:rPr>
        <w:t>、</w:t>
      </w:r>
      <w:r>
        <w:rPr>
          <w:color w:val="484848"/>
          <w:spacing w:val="-1"/>
          <w:w w:val="156"/>
        </w:rPr>
        <w:t>M</w:t>
      </w:r>
      <w:r>
        <w:rPr>
          <w:color w:val="484848"/>
          <w:spacing w:val="-1"/>
          <w:w w:val="88"/>
        </w:rPr>
        <w:t>a</w:t>
      </w:r>
      <w:r>
        <w:rPr>
          <w:color w:val="484848"/>
          <w:spacing w:val="-1"/>
          <w:w w:val="55"/>
        </w:rPr>
        <w:t>t</w:t>
      </w:r>
      <w:r>
        <w:rPr>
          <w:color w:val="484848"/>
          <w:spacing w:val="-1"/>
          <w:w w:val="100"/>
        </w:rPr>
        <w:t>h</w:t>
      </w:r>
      <w:r>
        <w:rPr>
          <w:color w:val="484848"/>
          <w:spacing w:val="1"/>
          <w:w w:val="55"/>
        </w:rPr>
        <w:t>)</w:t>
      </w:r>
      <w:r>
        <w:rPr>
          <w:color w:val="484848"/>
          <w:w w:val="100"/>
        </w:rPr>
        <w:t>等</w:t>
      </w:r>
    </w:p>
    <w:p>
      <w:pPr>
        <w:pStyle w:val="7"/>
        <w:ind w:left="0"/>
      </w:pPr>
    </w:p>
    <w:p>
      <w:pPr>
        <w:pStyle w:val="7"/>
        <w:spacing w:before="12"/>
        <w:ind w:left="0"/>
        <w:rPr>
          <w:sz w:val="15"/>
        </w:rPr>
      </w:pPr>
    </w:p>
    <w:p>
      <w:pPr>
        <w:pStyle w:val="4"/>
        <w:numPr>
          <w:ilvl w:val="0"/>
          <w:numId w:val="51"/>
        </w:numPr>
        <w:tabs>
          <w:tab w:val="left" w:pos="879"/>
          <w:tab w:val="left" w:pos="880"/>
        </w:tabs>
        <w:spacing w:before="0" w:after="0" w:line="240" w:lineRule="auto"/>
        <w:ind w:left="880" w:right="0" w:hanging="360"/>
        <w:jc w:val="left"/>
      </w:pPr>
      <w:r>
        <w:rPr>
          <w:color w:val="484848"/>
        </w:rPr>
        <w:t>es6</w:t>
      </w:r>
      <w:r>
        <w:rPr>
          <w:color w:val="484848"/>
          <w:spacing w:val="-1"/>
        </w:rPr>
        <w:t xml:space="preserve"> 的常用</w:t>
      </w:r>
    </w:p>
    <w:p>
      <w:pPr>
        <w:pStyle w:val="6"/>
      </w:pPr>
      <w:r>
        <w:rPr>
          <w:color w:val="484848"/>
        </w:rPr>
        <w:t>参考回答：</w:t>
      </w:r>
    </w:p>
    <w:p>
      <w:pPr>
        <w:pStyle w:val="7"/>
        <w:spacing w:line="272" w:lineRule="exact"/>
      </w:pP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spacing w:val="-3"/>
          <w:w w:val="100"/>
        </w:rPr>
        <w:t>，</w:t>
      </w:r>
      <w:r>
        <w:rPr>
          <w:color w:val="484848"/>
          <w:spacing w:val="-1"/>
          <w:w w:val="88"/>
        </w:rPr>
        <w:t>a</w:t>
      </w:r>
      <w:r>
        <w:rPr>
          <w:color w:val="484848"/>
          <w:spacing w:val="-1"/>
          <w:w w:val="122"/>
        </w:rPr>
        <w:t>w</w:t>
      </w:r>
      <w:r>
        <w:rPr>
          <w:color w:val="484848"/>
          <w:spacing w:val="-1"/>
          <w:w w:val="88"/>
        </w:rPr>
        <w:t>a</w:t>
      </w:r>
      <w:r>
        <w:rPr>
          <w:color w:val="484848"/>
          <w:spacing w:val="-1"/>
          <w:w w:val="55"/>
        </w:rPr>
        <w:t>it/</w:t>
      </w:r>
      <w:r>
        <w:rPr>
          <w:color w:val="484848"/>
          <w:spacing w:val="-1"/>
          <w:w w:val="88"/>
        </w:rPr>
        <w:t>a</w:t>
      </w:r>
      <w:r>
        <w:rPr>
          <w:color w:val="484848"/>
          <w:spacing w:val="-1"/>
          <w:w w:val="77"/>
        </w:rPr>
        <w:t>s</w:t>
      </w:r>
      <w:r>
        <w:rPr>
          <w:color w:val="484848"/>
          <w:spacing w:val="-1"/>
          <w:w w:val="88"/>
        </w:rPr>
        <w:t>y</w:t>
      </w:r>
      <w:r>
        <w:rPr>
          <w:color w:val="484848"/>
          <w:spacing w:val="-1"/>
          <w:w w:val="100"/>
        </w:rPr>
        <w:t>n</w:t>
      </w:r>
      <w:r>
        <w:rPr>
          <w:color w:val="484848"/>
          <w:w w:val="88"/>
        </w:rPr>
        <w:t>c</w:t>
      </w:r>
      <w:r>
        <w:rPr>
          <w:color w:val="484848"/>
          <w:spacing w:val="-3"/>
          <w:w w:val="100"/>
        </w:rPr>
        <w:t>，</w:t>
      </w:r>
      <w:r>
        <w:rPr>
          <w:color w:val="484848"/>
          <w:spacing w:val="-1"/>
          <w:w w:val="55"/>
        </w:rPr>
        <w:t>l</w:t>
      </w:r>
      <w:r>
        <w:rPr>
          <w:color w:val="484848"/>
          <w:spacing w:val="-1"/>
          <w:w w:val="88"/>
        </w:rPr>
        <w:t>e</w:t>
      </w:r>
      <w:r>
        <w:rPr>
          <w:color w:val="484848"/>
          <w:spacing w:val="1"/>
          <w:w w:val="55"/>
        </w:rPr>
        <w:t>t</w:t>
      </w:r>
      <w:r>
        <w:rPr>
          <w:color w:val="484848"/>
          <w:spacing w:val="-3"/>
          <w:w w:val="100"/>
        </w:rPr>
        <w:t>、</w:t>
      </w:r>
      <w:r>
        <w:rPr>
          <w:color w:val="484848"/>
          <w:spacing w:val="-1"/>
          <w:w w:val="88"/>
        </w:rPr>
        <w:t>co</w:t>
      </w:r>
      <w:r>
        <w:rPr>
          <w:color w:val="484848"/>
          <w:spacing w:val="-1"/>
          <w:w w:val="100"/>
        </w:rPr>
        <w:t>n</w:t>
      </w:r>
      <w:r>
        <w:rPr>
          <w:color w:val="484848"/>
          <w:spacing w:val="-1"/>
          <w:w w:val="77"/>
        </w:rPr>
        <w:t>s</w:t>
      </w:r>
      <w:r>
        <w:rPr>
          <w:color w:val="484848"/>
          <w:w w:val="55"/>
        </w:rPr>
        <w:t>t</w:t>
      </w:r>
      <w:r>
        <w:rPr>
          <w:color w:val="484848"/>
          <w:spacing w:val="-3"/>
          <w:w w:val="100"/>
        </w:rPr>
        <w:t>、块级作用域、箭头函数</w:t>
      </w:r>
    </w:p>
    <w:p>
      <w:pPr>
        <w:pStyle w:val="7"/>
        <w:ind w:left="0"/>
      </w:pPr>
    </w:p>
    <w:p>
      <w:pPr>
        <w:pStyle w:val="7"/>
        <w:spacing w:before="3"/>
        <w:ind w:left="0"/>
        <w:rPr>
          <w:sz w:val="19"/>
        </w:rPr>
      </w:pPr>
    </w:p>
    <w:p>
      <w:pPr>
        <w:pStyle w:val="4"/>
        <w:numPr>
          <w:ilvl w:val="0"/>
          <w:numId w:val="51"/>
        </w:numPr>
        <w:tabs>
          <w:tab w:val="left" w:pos="359"/>
          <w:tab w:val="left" w:pos="360"/>
        </w:tabs>
        <w:spacing w:before="0" w:after="0" w:line="240" w:lineRule="auto"/>
        <w:ind w:left="880" w:right="7459" w:hanging="880"/>
        <w:jc w:val="right"/>
      </w:pPr>
      <w:r>
        <w:rPr>
          <w:color w:val="484848"/>
          <w:spacing w:val="-2"/>
          <w:w w:val="85"/>
        </w:rPr>
        <w:t>class</w:t>
      </w:r>
    </w:p>
    <w:p>
      <w:pPr>
        <w:pStyle w:val="6"/>
        <w:ind w:left="0" w:right="7542"/>
        <w:jc w:val="right"/>
      </w:pPr>
      <w:r>
        <w:rPr>
          <w:color w:val="484848"/>
        </w:rPr>
        <w:t>参考回答：</w:t>
      </w:r>
    </w:p>
    <w:p>
      <w:pPr>
        <w:pStyle w:val="7"/>
        <w:spacing w:line="266" w:lineRule="auto"/>
        <w:ind w:right="337"/>
      </w:pPr>
      <w:r>
        <w:rPr>
          <w:color w:val="484848"/>
          <w:spacing w:val="-1"/>
          <w:w w:val="122"/>
        </w:rPr>
        <w:t>E</w:t>
      </w:r>
      <w:r>
        <w:rPr>
          <w:color w:val="484848"/>
          <w:spacing w:val="-1"/>
          <w:w w:val="100"/>
        </w:rPr>
        <w:t>S</w:t>
      </w:r>
      <w:r>
        <w:rPr>
          <w:color w:val="484848"/>
          <w:w w:val="100"/>
        </w:rPr>
        <w:t>6</w:t>
      </w:r>
      <w:r>
        <w:rPr>
          <w:color w:val="484848"/>
          <w:spacing w:val="-57"/>
        </w:rPr>
        <w:t xml:space="preserve"> </w:t>
      </w:r>
      <w:r>
        <w:rPr>
          <w:color w:val="484848"/>
          <w:spacing w:val="-5"/>
          <w:w w:val="100"/>
        </w:rPr>
        <w:t>提供了更接近传统语言的写法，引入了</w:t>
      </w:r>
      <w:r>
        <w:rPr>
          <w:color w:val="484848"/>
          <w:spacing w:val="-5"/>
        </w:rPr>
        <w:t xml:space="preserve"> </w:t>
      </w:r>
      <w:r>
        <w:rPr>
          <w:color w:val="484848"/>
          <w:spacing w:val="-1"/>
          <w:w w:val="122"/>
        </w:rPr>
        <w:t>C</w:t>
      </w:r>
      <w:r>
        <w:rPr>
          <w:color w:val="484848"/>
          <w:spacing w:val="-1"/>
          <w:w w:val="55"/>
        </w:rPr>
        <w:t>l</w:t>
      </w:r>
      <w:r>
        <w:rPr>
          <w:color w:val="484848"/>
          <w:spacing w:val="-1"/>
          <w:w w:val="88"/>
        </w:rPr>
        <w:t>a</w:t>
      </w:r>
      <w:r>
        <w:rPr>
          <w:color w:val="484848"/>
          <w:spacing w:val="-1"/>
          <w:w w:val="77"/>
        </w:rPr>
        <w:t>s</w:t>
      </w:r>
      <w:r>
        <w:rPr>
          <w:color w:val="484848"/>
          <w:spacing w:val="-21"/>
          <w:w w:val="77"/>
        </w:rPr>
        <w:t>s</w:t>
      </w:r>
      <w:r>
        <w:rPr>
          <w:color w:val="484848"/>
          <w:spacing w:val="-1"/>
          <w:w w:val="100"/>
        </w:rPr>
        <w:t>（类</w:t>
      </w:r>
      <w:r>
        <w:rPr>
          <w:color w:val="484848"/>
          <w:spacing w:val="-22"/>
          <w:w w:val="100"/>
        </w:rPr>
        <w:t>）</w:t>
      </w:r>
      <w:r>
        <w:rPr>
          <w:color w:val="484848"/>
          <w:spacing w:val="-8"/>
          <w:w w:val="100"/>
        </w:rPr>
        <w:t>这个概念，作为对象的模板。通</w:t>
      </w:r>
      <w:r>
        <w:rPr>
          <w:color w:val="484848"/>
          <w:spacing w:val="55"/>
        </w:rPr>
        <w:t>过</w:t>
      </w:r>
      <w:r>
        <w:rPr>
          <w:color w:val="484848"/>
        </w:rPr>
        <w:t>class</w:t>
      </w:r>
      <w:r>
        <w:rPr>
          <w:color w:val="484848"/>
          <w:spacing w:val="-9"/>
        </w:rPr>
        <w:t xml:space="preserve"> 关键字，可以定义类。</w:t>
      </w:r>
    </w:p>
    <w:p>
      <w:pPr>
        <w:pStyle w:val="7"/>
        <w:ind w:left="0"/>
      </w:pPr>
    </w:p>
    <w:p>
      <w:pPr>
        <w:pStyle w:val="7"/>
        <w:ind w:left="0"/>
        <w:rPr>
          <w:sz w:val="16"/>
        </w:rPr>
      </w:pPr>
    </w:p>
    <w:p>
      <w:pPr>
        <w:pStyle w:val="4"/>
        <w:numPr>
          <w:ilvl w:val="0"/>
          <w:numId w:val="51"/>
        </w:numPr>
        <w:tabs>
          <w:tab w:val="left" w:pos="879"/>
          <w:tab w:val="left" w:pos="880"/>
        </w:tabs>
        <w:spacing w:before="0" w:after="0" w:line="240" w:lineRule="auto"/>
        <w:ind w:left="880" w:right="0" w:hanging="360"/>
        <w:jc w:val="left"/>
      </w:pPr>
      <w:r>
        <w:rPr>
          <w:color w:val="484848"/>
        </w:rPr>
        <w:t>口述数组去重</w:t>
      </w:r>
    </w:p>
    <w:p>
      <w:pPr>
        <w:pStyle w:val="6"/>
        <w:spacing w:before="173"/>
      </w:pPr>
      <w:r>
        <w:rPr>
          <w:color w:val="484848"/>
        </w:rPr>
        <w:t>参考回答：</w:t>
      </w:r>
    </w:p>
    <w:p>
      <w:pPr>
        <w:pStyle w:val="7"/>
        <w:spacing w:line="272" w:lineRule="exact"/>
      </w:pPr>
      <w:r>
        <w:rPr>
          <w:color w:val="484848"/>
          <w:spacing w:val="-2"/>
          <w:w w:val="100"/>
        </w:rPr>
        <w:t>法一：</w:t>
      </w:r>
      <w:r>
        <w:rPr>
          <w:color w:val="484848"/>
          <w:spacing w:val="-1"/>
          <w:w w:val="55"/>
        </w:rPr>
        <w:t>i</w:t>
      </w:r>
      <w:r>
        <w:rPr>
          <w:color w:val="484848"/>
          <w:spacing w:val="-1"/>
          <w:w w:val="100"/>
        </w:rPr>
        <w:t>nd</w:t>
      </w:r>
      <w:r>
        <w:rPr>
          <w:color w:val="484848"/>
          <w:spacing w:val="-1"/>
          <w:w w:val="88"/>
        </w:rPr>
        <w:t>ex</w:t>
      </w:r>
      <w:r>
        <w:rPr>
          <w:color w:val="484848"/>
          <w:spacing w:val="-1"/>
          <w:w w:val="133"/>
        </w:rPr>
        <w:t>O</w:t>
      </w:r>
      <w:r>
        <w:rPr>
          <w:color w:val="484848"/>
          <w:w w:val="55"/>
        </w:rPr>
        <w:t>f</w:t>
      </w:r>
      <w:r>
        <w:rPr>
          <w:color w:val="484848"/>
          <w:spacing w:val="-56"/>
        </w:rPr>
        <w:t xml:space="preserve"> </w:t>
      </w:r>
      <w:r>
        <w:rPr>
          <w:color w:val="484848"/>
          <w:spacing w:val="-2"/>
          <w:w w:val="100"/>
        </w:rPr>
        <w:t>循环去重</w:t>
      </w:r>
    </w:p>
    <w:p>
      <w:pPr>
        <w:pStyle w:val="7"/>
        <w:spacing w:before="30"/>
      </w:pPr>
      <w:r>
        <w:rPr>
          <w:color w:val="484848"/>
          <w:spacing w:val="-2"/>
          <w:w w:val="100"/>
        </w:rPr>
        <w:t>法二：</w:t>
      </w:r>
      <w:r>
        <w:rPr>
          <w:color w:val="484848"/>
          <w:spacing w:val="-1"/>
          <w:w w:val="122"/>
        </w:rPr>
        <w:t>E</w:t>
      </w:r>
      <w:r>
        <w:rPr>
          <w:color w:val="484848"/>
          <w:spacing w:val="-1"/>
          <w:w w:val="100"/>
        </w:rPr>
        <w:t>S</w:t>
      </w:r>
      <w:r>
        <w:rPr>
          <w:color w:val="484848"/>
          <w:w w:val="100"/>
        </w:rPr>
        <w:t>6</w:t>
      </w:r>
      <w:r>
        <w:rPr>
          <w:color w:val="484848"/>
          <w:spacing w:val="-57"/>
        </w:rPr>
        <w:t xml:space="preserve"> </w:t>
      </w:r>
      <w:r>
        <w:rPr>
          <w:color w:val="484848"/>
          <w:spacing w:val="-1"/>
          <w:w w:val="100"/>
        </w:rPr>
        <w:t>S</w:t>
      </w:r>
      <w:r>
        <w:rPr>
          <w:color w:val="484848"/>
          <w:spacing w:val="-1"/>
          <w:w w:val="88"/>
        </w:rPr>
        <w:t>e</w:t>
      </w:r>
      <w:r>
        <w:rPr>
          <w:color w:val="484848"/>
          <w:w w:val="55"/>
        </w:rPr>
        <w:t>t</w:t>
      </w:r>
      <w:r>
        <w:rPr>
          <w:color w:val="484848"/>
          <w:spacing w:val="-55"/>
        </w:rPr>
        <w:t xml:space="preserve"> </w:t>
      </w:r>
      <w:r>
        <w:rPr>
          <w:color w:val="484848"/>
          <w:spacing w:val="-2"/>
          <w:w w:val="100"/>
        </w:rPr>
        <w:t>去重；</w:t>
      </w:r>
      <w:r>
        <w:rPr>
          <w:color w:val="484848"/>
          <w:spacing w:val="-1"/>
          <w:w w:val="133"/>
        </w:rPr>
        <w:t>A</w:t>
      </w:r>
      <w:r>
        <w:rPr>
          <w:color w:val="484848"/>
          <w:spacing w:val="-1"/>
          <w:w w:val="66"/>
        </w:rPr>
        <w:t>rr</w:t>
      </w:r>
      <w:r>
        <w:rPr>
          <w:color w:val="484848"/>
          <w:spacing w:val="-1"/>
          <w:w w:val="88"/>
        </w:rPr>
        <w:t>ay</w:t>
      </w:r>
      <w:r>
        <w:rPr>
          <w:color w:val="484848"/>
          <w:spacing w:val="-1"/>
          <w:w w:val="50"/>
        </w:rPr>
        <w:t>.</w:t>
      </w:r>
      <w:r>
        <w:rPr>
          <w:color w:val="484848"/>
          <w:spacing w:val="-1"/>
          <w:w w:val="55"/>
        </w:rPr>
        <w:t>f</w:t>
      </w:r>
      <w:r>
        <w:rPr>
          <w:color w:val="484848"/>
          <w:spacing w:val="-1"/>
          <w:w w:val="66"/>
        </w:rPr>
        <w:t>r</w:t>
      </w:r>
      <w:r>
        <w:rPr>
          <w:color w:val="484848"/>
          <w:spacing w:val="-1"/>
          <w:w w:val="88"/>
        </w:rPr>
        <w:t>o</w:t>
      </w:r>
      <w:r>
        <w:rPr>
          <w:color w:val="484848"/>
          <w:spacing w:val="-1"/>
          <w:w w:val="144"/>
        </w:rPr>
        <w:t>m</w:t>
      </w:r>
      <w:r>
        <w:rPr>
          <w:color w:val="484848"/>
          <w:spacing w:val="-1"/>
          <w:w w:val="55"/>
        </w:rPr>
        <w:t>(</w:t>
      </w:r>
      <w:r>
        <w:rPr>
          <w:color w:val="484848"/>
          <w:spacing w:val="-1"/>
          <w:w w:val="100"/>
        </w:rPr>
        <w:t>n</w:t>
      </w:r>
      <w:r>
        <w:rPr>
          <w:color w:val="484848"/>
          <w:spacing w:val="-1"/>
          <w:w w:val="88"/>
        </w:rPr>
        <w:t>e</w:t>
      </w:r>
      <w:r>
        <w:rPr>
          <w:color w:val="484848"/>
          <w:w w:val="122"/>
        </w:rPr>
        <w:t>w</w:t>
      </w:r>
      <w:r>
        <w:rPr>
          <w:color w:val="484848"/>
          <w:spacing w:val="-59"/>
        </w:rPr>
        <w:t xml:space="preserve"> </w:t>
      </w:r>
      <w:r>
        <w:rPr>
          <w:color w:val="484848"/>
          <w:spacing w:val="-1"/>
          <w:w w:val="100"/>
        </w:rPr>
        <w:t>S</w:t>
      </w:r>
      <w:r>
        <w:rPr>
          <w:color w:val="484848"/>
          <w:spacing w:val="-1"/>
          <w:w w:val="88"/>
        </w:rPr>
        <w:t>e</w:t>
      </w:r>
      <w:r>
        <w:rPr>
          <w:color w:val="484848"/>
          <w:spacing w:val="-1"/>
          <w:w w:val="55"/>
        </w:rPr>
        <w:t>t(</w:t>
      </w:r>
      <w:r>
        <w:rPr>
          <w:color w:val="484848"/>
          <w:spacing w:val="-1"/>
          <w:w w:val="88"/>
        </w:rPr>
        <w:t>a</w:t>
      </w:r>
      <w:r>
        <w:rPr>
          <w:color w:val="484848"/>
          <w:spacing w:val="-1"/>
          <w:w w:val="66"/>
        </w:rPr>
        <w:t>rr</w:t>
      </w:r>
      <w:r>
        <w:rPr>
          <w:color w:val="484848"/>
          <w:spacing w:val="-1"/>
          <w:w w:val="88"/>
        </w:rPr>
        <w:t>ay</w:t>
      </w:r>
      <w:r>
        <w:rPr>
          <w:color w:val="484848"/>
          <w:spacing w:val="-1"/>
          <w:w w:val="55"/>
        </w:rPr>
        <w:t>))</w:t>
      </w:r>
    </w:p>
    <w:p>
      <w:pPr>
        <w:pStyle w:val="7"/>
        <w:spacing w:before="31" w:line="266" w:lineRule="auto"/>
        <w:ind w:right="116"/>
      </w:pPr>
      <w:r>
        <w:rPr>
          <w:color w:val="484848"/>
          <w:spacing w:val="-31"/>
          <w:w w:val="100"/>
        </w:rPr>
        <w:t>法三：</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1"/>
        </w:rPr>
        <w:t xml:space="preserve"> </w:t>
      </w:r>
      <w:r>
        <w:rPr>
          <w:color w:val="484848"/>
          <w:spacing w:val="-12"/>
          <w:w w:val="100"/>
        </w:rPr>
        <w:t>键值对去重；把数组的值存成</w:t>
      </w:r>
      <w:r>
        <w:rPr>
          <w:color w:val="484848"/>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1"/>
        </w:rPr>
        <w:t xml:space="preserve"> </w:t>
      </w:r>
      <w:r>
        <w:rPr>
          <w:color w:val="484848"/>
          <w:w w:val="100"/>
        </w:rPr>
        <w:t>的</w:t>
      </w:r>
      <w:r>
        <w:rPr>
          <w:color w:val="484848"/>
        </w:rPr>
        <w:t xml:space="preserve"> </w:t>
      </w:r>
      <w:r>
        <w:rPr>
          <w:color w:val="484848"/>
          <w:spacing w:val="-1"/>
          <w:w w:val="100"/>
        </w:rPr>
        <w:t>k</w:t>
      </w:r>
      <w:r>
        <w:rPr>
          <w:color w:val="484848"/>
          <w:spacing w:val="-1"/>
          <w:w w:val="88"/>
        </w:rPr>
        <w:t>e</w:t>
      </w:r>
      <w:r>
        <w:rPr>
          <w:color w:val="484848"/>
          <w:w w:val="88"/>
        </w:rPr>
        <w:t>y</w:t>
      </w:r>
      <w:r>
        <w:rPr>
          <w:color w:val="484848"/>
          <w:spacing w:val="-2"/>
        </w:rPr>
        <w:t xml:space="preserve"> </w:t>
      </w:r>
      <w:r>
        <w:rPr>
          <w:color w:val="484848"/>
          <w:spacing w:val="-23"/>
          <w:w w:val="100"/>
        </w:rPr>
        <w:t>值，比如</w:t>
      </w:r>
      <w:r>
        <w:rPr>
          <w:color w:val="484848"/>
          <w:spacing w:val="-3"/>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00"/>
        </w:rPr>
        <w:t>1</w:t>
      </w:r>
      <w:r>
        <w:rPr>
          <w:color w:val="484848"/>
          <w:w w:val="55"/>
        </w:rPr>
        <w:t>]</w:t>
      </w:r>
      <w:r>
        <w:rPr>
          <w:color w:val="484848"/>
          <w:spacing w:val="-57"/>
        </w:rPr>
        <w:t xml:space="preserve"> </w:t>
      </w:r>
      <w:r>
        <w:rPr>
          <w:color w:val="484848"/>
          <w:w w:val="109"/>
        </w:rPr>
        <w:t>=</w:t>
      </w:r>
      <w:r>
        <w:rPr>
          <w:color w:val="484848"/>
          <w:spacing w:val="-56"/>
        </w:rPr>
        <w:t xml:space="preserve"> </w:t>
      </w:r>
      <w:r>
        <w:rPr>
          <w:color w:val="484848"/>
          <w:spacing w:val="-1"/>
          <w:w w:val="55"/>
        </w:rPr>
        <w:t>t</w:t>
      </w:r>
      <w:r>
        <w:rPr>
          <w:color w:val="484848"/>
          <w:spacing w:val="-1"/>
          <w:w w:val="66"/>
        </w:rPr>
        <w:t>r</w:t>
      </w:r>
      <w:r>
        <w:rPr>
          <w:color w:val="484848"/>
          <w:spacing w:val="-1"/>
          <w:w w:val="100"/>
        </w:rPr>
        <w:t>u</w:t>
      </w:r>
      <w:r>
        <w:rPr>
          <w:color w:val="484848"/>
          <w:spacing w:val="-1"/>
          <w:w w:val="88"/>
        </w:rPr>
        <w:t>e</w:t>
      </w:r>
      <w:r>
        <w:rPr>
          <w:color w:val="484848"/>
          <w:w w:val="100"/>
        </w:rPr>
        <w:t>，</w:t>
      </w:r>
      <w:r>
        <w:rPr>
          <w:color w:val="484848"/>
          <w:spacing w:val="-3"/>
          <w:w w:val="100"/>
        </w:rPr>
        <w:t>在判断另一个值的时候，如果</w:t>
      </w:r>
      <w:r>
        <w:rPr>
          <w:color w:val="484848"/>
          <w:spacing w:val="-3"/>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00"/>
        </w:rPr>
        <w:t>2</w:t>
      </w:r>
      <w:r>
        <w:rPr>
          <w:color w:val="484848"/>
          <w:spacing w:val="1"/>
          <w:w w:val="55"/>
        </w:rPr>
        <w:t>]</w:t>
      </w:r>
      <w:r>
        <w:rPr>
          <w:color w:val="484848"/>
          <w:spacing w:val="-3"/>
          <w:w w:val="100"/>
        </w:rPr>
        <w:t>存在的话，就说明该值是重复的。</w:t>
      </w:r>
    </w:p>
    <w:p>
      <w:pPr>
        <w:pStyle w:val="7"/>
        <w:ind w:left="0"/>
      </w:pPr>
    </w:p>
    <w:p>
      <w:pPr>
        <w:pStyle w:val="7"/>
        <w:spacing w:before="9"/>
        <w:ind w:left="0"/>
        <w:rPr>
          <w:sz w:val="16"/>
        </w:rPr>
      </w:pPr>
    </w:p>
    <w:p>
      <w:pPr>
        <w:pStyle w:val="4"/>
        <w:numPr>
          <w:ilvl w:val="0"/>
          <w:numId w:val="51"/>
        </w:numPr>
        <w:tabs>
          <w:tab w:val="left" w:pos="879"/>
          <w:tab w:val="left" w:pos="880"/>
        </w:tabs>
        <w:spacing w:before="0" w:after="0" w:line="240" w:lineRule="auto"/>
        <w:ind w:left="160" w:right="0" w:firstLine="360"/>
        <w:jc w:val="left"/>
      </w:pPr>
      <w:r>
        <w:rPr>
          <w:color w:val="484848"/>
        </w:rPr>
        <w:t>继承</w:t>
      </w:r>
    </w:p>
    <w:p>
      <w:pPr>
        <w:spacing w:before="189" w:line="225" w:lineRule="auto"/>
        <w:ind w:left="160" w:right="7542" w:firstLine="0"/>
        <w:jc w:val="left"/>
        <w:rPr>
          <w:sz w:val="22"/>
        </w:rPr>
      </w:pPr>
      <w:r>
        <w:rPr>
          <w:rFonts w:hint="eastAsia" w:ascii="Microsoft JhengHei" w:eastAsia="Microsoft JhengHei"/>
          <w:b/>
          <w:color w:val="484848"/>
          <w:sz w:val="22"/>
        </w:rPr>
        <w:t xml:space="preserve">参考回答： </w:t>
      </w:r>
      <w:r>
        <w:rPr>
          <w:color w:val="484848"/>
          <w:sz w:val="22"/>
        </w:rPr>
        <w:t>原型链继承</w:t>
      </w:r>
    </w:p>
    <w:p>
      <w:pPr>
        <w:pStyle w:val="7"/>
        <w:spacing w:before="34" w:line="266" w:lineRule="auto"/>
        <w:ind w:right="5005"/>
      </w:pPr>
      <w:r>
        <w:rPr>
          <w:color w:val="484848"/>
        </w:rPr>
        <w:t>核心： 将父类的实例作为子类的原型特点：</w:t>
      </w:r>
    </w:p>
    <w:p>
      <w:pPr>
        <w:pStyle w:val="7"/>
        <w:spacing w:line="266" w:lineRule="auto"/>
        <w:ind w:right="2922"/>
      </w:pPr>
      <w:r>
        <w:rPr>
          <w:color w:val="484848"/>
        </w:rPr>
        <w:t>非常纯粹的继承关系，实例是子类的实例，也是父类的实例父类新增原型方法</w:t>
      </w:r>
      <w:r>
        <w:rPr>
          <w:color w:val="484848"/>
          <w:w w:val="85"/>
        </w:rPr>
        <w:t>/</w:t>
      </w:r>
      <w:r>
        <w:rPr>
          <w:color w:val="484848"/>
        </w:rPr>
        <w:t>原型属性，子类都能访问到</w:t>
      </w:r>
    </w:p>
    <w:p>
      <w:pPr>
        <w:pStyle w:val="7"/>
        <w:spacing w:line="266" w:lineRule="auto"/>
        <w:ind w:right="7103"/>
      </w:pPr>
      <w:r>
        <w:rPr>
          <w:color w:val="484848"/>
        </w:rPr>
        <w:t>简单，易于实现缺点：</w:t>
      </w:r>
    </w:p>
    <w:p>
      <w:pPr>
        <w:pStyle w:val="7"/>
        <w:spacing w:line="266" w:lineRule="auto"/>
        <w:ind w:right="4023"/>
      </w:pPr>
      <w:r>
        <w:rPr>
          <w:color w:val="484848"/>
        </w:rPr>
        <w:t>要想为子类新增属性和方法，不能放到构造器中无法实现多继承</w:t>
      </w:r>
    </w:p>
    <w:p>
      <w:pPr>
        <w:pStyle w:val="7"/>
        <w:spacing w:line="266" w:lineRule="auto"/>
        <w:ind w:right="4463"/>
      </w:pPr>
      <w:r>
        <w:rPr>
          <w:color w:val="484848"/>
          <w:spacing w:val="-3"/>
        </w:rPr>
        <w:t>来自原型对象的所有属性被所有实例共享 创建子类实例时，无法向父类构造函数传参</w:t>
      </w:r>
    </w:p>
    <w:p>
      <w:pPr>
        <w:pStyle w:val="7"/>
        <w:spacing w:before="8"/>
        <w:ind w:left="0"/>
        <w:rPr>
          <w:sz w:val="23"/>
        </w:rPr>
      </w:pPr>
    </w:p>
    <w:p>
      <w:pPr>
        <w:pStyle w:val="7"/>
      </w:pPr>
      <w:r>
        <w:rPr>
          <w:color w:val="484848"/>
          <w:spacing w:val="-2"/>
        </w:rPr>
        <w:t>构造继承</w:t>
      </w:r>
    </w:p>
    <w:p>
      <w:pPr>
        <w:pStyle w:val="7"/>
        <w:spacing w:before="30" w:line="266" w:lineRule="auto"/>
        <w:ind w:right="337"/>
      </w:pPr>
      <w:r>
        <w:rPr>
          <w:color w:val="484848"/>
          <w:spacing w:val="-8"/>
        </w:rPr>
        <w:t>核心：使用父类的构造函数来增强子类实例，等于是复制父类的实例属性给子类</w:t>
      </w:r>
      <w:r>
        <w:rPr>
          <w:color w:val="484848"/>
          <w:spacing w:val="-3"/>
        </w:rPr>
        <w:t>（</w:t>
      </w:r>
      <w:r>
        <w:rPr>
          <w:color w:val="484848"/>
        </w:rPr>
        <w:t>没用</w:t>
      </w:r>
      <w:r>
        <w:rPr>
          <w:color w:val="484848"/>
          <w:spacing w:val="-2"/>
        </w:rPr>
        <w:t>到原型</w:t>
      </w:r>
      <w:r>
        <w:rPr>
          <w:color w:val="484848"/>
        </w:rPr>
        <w:t>）</w:t>
      </w:r>
    </w:p>
    <w:p>
      <w:pPr>
        <w:spacing w:after="0" w:line="266" w:lineRule="auto"/>
        <w:sectPr>
          <w:pgSz w:w="11910" w:h="16840"/>
          <w:pgMar w:top="1380" w:right="1460" w:bottom="1560" w:left="1640" w:header="0" w:footer="963" w:gutter="0"/>
        </w:sectPr>
      </w:pPr>
    </w:p>
    <w:p>
      <w:pPr>
        <w:pStyle w:val="7"/>
        <w:spacing w:before="51"/>
      </w:pPr>
      <w:r>
        <w:rPr>
          <w:color w:val="484848"/>
          <w:spacing w:val="-2"/>
        </w:rPr>
        <w:t>特点：</w:t>
      </w:r>
    </w:p>
    <w:p>
      <w:pPr>
        <w:pStyle w:val="7"/>
        <w:spacing w:before="30" w:line="266" w:lineRule="auto"/>
        <w:ind w:right="4683"/>
      </w:pPr>
      <w:r>
        <w:rPr>
          <w:color w:val="484848"/>
          <w:spacing w:val="-3"/>
        </w:rPr>
        <w:t>解决了子类实例共享父类引用属性的问题创建子类实例时，可以向父类传递参数 可以实现多继承</w:t>
      </w:r>
      <w:r>
        <w:rPr>
          <w:color w:val="484848"/>
        </w:rPr>
        <w:t>（call</w:t>
      </w:r>
      <w:r>
        <w:rPr>
          <w:color w:val="484848"/>
          <w:spacing w:val="-13"/>
        </w:rPr>
        <w:t xml:space="preserve"> 多个父类对象</w:t>
      </w:r>
      <w:r>
        <w:rPr>
          <w:color w:val="484848"/>
        </w:rPr>
        <w:t xml:space="preserve">） </w:t>
      </w:r>
      <w:r>
        <w:rPr>
          <w:color w:val="484848"/>
          <w:spacing w:val="-2"/>
        </w:rPr>
        <w:t>缺点：</w:t>
      </w:r>
    </w:p>
    <w:p>
      <w:pPr>
        <w:pStyle w:val="7"/>
        <w:spacing w:line="278" w:lineRule="exact"/>
      </w:pPr>
      <w:r>
        <w:rPr>
          <w:color w:val="484848"/>
        </w:rPr>
        <w:t>实例并不是父类的实例，只是子类的实例</w:t>
      </w:r>
    </w:p>
    <w:p>
      <w:pPr>
        <w:pStyle w:val="7"/>
        <w:spacing w:before="30"/>
      </w:pPr>
      <w:r>
        <w:rPr>
          <w:color w:val="484848"/>
        </w:rPr>
        <w:t>只能继承父类的实例属性和方法，不能继承原型属性</w:t>
      </w:r>
      <w:r>
        <w:rPr>
          <w:color w:val="484848"/>
          <w:w w:val="85"/>
        </w:rPr>
        <w:t>/</w:t>
      </w:r>
      <w:r>
        <w:rPr>
          <w:color w:val="484848"/>
        </w:rPr>
        <w:t>方法</w:t>
      </w:r>
    </w:p>
    <w:p>
      <w:pPr>
        <w:pStyle w:val="7"/>
        <w:spacing w:before="30"/>
      </w:pPr>
      <w:r>
        <w:rPr>
          <w:color w:val="484848"/>
        </w:rPr>
        <w:t>无法实现函数复用，每个子类都有父类实例函数的副本，影响性能</w:t>
      </w:r>
    </w:p>
    <w:p>
      <w:pPr>
        <w:pStyle w:val="7"/>
        <w:spacing w:before="9"/>
        <w:ind w:left="0"/>
        <w:rPr>
          <w:sz w:val="26"/>
        </w:rPr>
      </w:pPr>
    </w:p>
    <w:p>
      <w:pPr>
        <w:pStyle w:val="7"/>
      </w:pPr>
      <w:r>
        <w:rPr>
          <w:color w:val="484848"/>
        </w:rPr>
        <w:t>实例继承</w:t>
      </w:r>
    </w:p>
    <w:p>
      <w:pPr>
        <w:pStyle w:val="7"/>
        <w:spacing w:before="30" w:line="266" w:lineRule="auto"/>
        <w:ind w:right="3803"/>
      </w:pPr>
      <w:r>
        <w:rPr>
          <w:color w:val="484848"/>
          <w:spacing w:val="-3"/>
        </w:rPr>
        <w:t>核心：为父类实例添加新特性，作为子类实例返回</w:t>
      </w:r>
      <w:r>
        <w:rPr>
          <w:color w:val="484848"/>
          <w:spacing w:val="-2"/>
        </w:rPr>
        <w:t>特点：</w:t>
      </w:r>
    </w:p>
    <w:p>
      <w:pPr>
        <w:pStyle w:val="7"/>
        <w:spacing w:line="266" w:lineRule="auto"/>
        <w:ind w:right="1460"/>
      </w:pPr>
      <w:r>
        <w:rPr>
          <w:color w:val="484848"/>
          <w:spacing w:val="2"/>
          <w:w w:val="95"/>
        </w:rPr>
        <w:t>不限制调用方式，不管是</w:t>
      </w:r>
      <w:r>
        <w:rPr>
          <w:color w:val="484848"/>
          <w:w w:val="95"/>
        </w:rPr>
        <w:t>new</w:t>
      </w:r>
      <w:r>
        <w:rPr>
          <w:color w:val="484848"/>
          <w:spacing w:val="13"/>
          <w:w w:val="95"/>
        </w:rPr>
        <w:t xml:space="preserve"> 子类</w:t>
      </w:r>
      <w:r>
        <w:rPr>
          <w:color w:val="484848"/>
          <w:w w:val="85"/>
        </w:rPr>
        <w:t>()</w:t>
      </w:r>
      <w:r>
        <w:rPr>
          <w:color w:val="484848"/>
          <w:spacing w:val="-2"/>
          <w:w w:val="95"/>
        </w:rPr>
        <w:t>还是子类</w:t>
      </w:r>
      <w:r>
        <w:rPr>
          <w:color w:val="484848"/>
          <w:w w:val="85"/>
        </w:rPr>
        <w:t>(),</w:t>
      </w:r>
      <w:r>
        <w:rPr>
          <w:color w:val="484848"/>
          <w:spacing w:val="-3"/>
          <w:w w:val="95"/>
        </w:rPr>
        <w:t>返回的对象具有相同的效果</w:t>
      </w:r>
      <w:r>
        <w:rPr>
          <w:color w:val="484848"/>
          <w:spacing w:val="-2"/>
        </w:rPr>
        <w:t>缺点：</w:t>
      </w:r>
    </w:p>
    <w:p>
      <w:pPr>
        <w:pStyle w:val="7"/>
        <w:spacing w:line="266" w:lineRule="auto"/>
        <w:ind w:right="5123"/>
      </w:pPr>
      <w:r>
        <w:rPr>
          <w:color w:val="484848"/>
        </w:rPr>
        <w:t>实例是父类的实例，不是子类的实例不支持多继承</w:t>
      </w:r>
    </w:p>
    <w:p>
      <w:pPr>
        <w:pStyle w:val="7"/>
        <w:spacing w:before="12"/>
        <w:ind w:left="0"/>
        <w:rPr>
          <w:sz w:val="23"/>
        </w:rPr>
      </w:pPr>
    </w:p>
    <w:p>
      <w:pPr>
        <w:pStyle w:val="7"/>
        <w:spacing w:line="266" w:lineRule="auto"/>
        <w:ind w:right="7763"/>
      </w:pPr>
      <w:r>
        <w:rPr>
          <w:color w:val="484848"/>
          <w:spacing w:val="-6"/>
        </w:rPr>
        <w:t>拷贝继承</w:t>
      </w:r>
      <w:r>
        <w:rPr>
          <w:color w:val="484848"/>
          <w:spacing w:val="-2"/>
        </w:rPr>
        <w:t>特点：</w:t>
      </w:r>
    </w:p>
    <w:p>
      <w:pPr>
        <w:pStyle w:val="7"/>
        <w:spacing w:line="266" w:lineRule="auto"/>
        <w:ind w:right="7542"/>
      </w:pPr>
      <w:r>
        <w:rPr>
          <w:color w:val="484848"/>
          <w:spacing w:val="-5"/>
        </w:rPr>
        <w:t>支持多继承</w:t>
      </w:r>
      <w:r>
        <w:rPr>
          <w:color w:val="484848"/>
          <w:spacing w:val="-2"/>
        </w:rPr>
        <w:t>缺点：</w:t>
      </w:r>
    </w:p>
    <w:p>
      <w:pPr>
        <w:pStyle w:val="7"/>
        <w:spacing w:line="280" w:lineRule="exact"/>
      </w:pPr>
      <w:r>
        <w:rPr>
          <w:color w:val="484848"/>
        </w:rPr>
        <w:t>效率较低，内存占用高（因为要拷贝父类的属性）</w:t>
      </w:r>
    </w:p>
    <w:p>
      <w:pPr>
        <w:pStyle w:val="7"/>
        <w:spacing w:before="7"/>
        <w:ind w:left="0"/>
        <w:rPr>
          <w:sz w:val="26"/>
        </w:rPr>
      </w:pPr>
    </w:p>
    <w:p>
      <w:pPr>
        <w:pStyle w:val="7"/>
      </w:pPr>
      <w:r>
        <w:rPr>
          <w:color w:val="484848"/>
        </w:rPr>
        <w:t>组合继承</w:t>
      </w:r>
    </w:p>
    <w:p>
      <w:pPr>
        <w:pStyle w:val="7"/>
        <w:spacing w:before="31" w:line="266" w:lineRule="auto"/>
        <w:ind w:right="337"/>
      </w:pPr>
      <w:r>
        <w:rPr>
          <w:color w:val="484848"/>
          <w:spacing w:val="-9"/>
        </w:rPr>
        <w:t>核心：通过调用父类构造，继承父类的属性并保留传参的优点，然后通过将父类实例作</w:t>
      </w:r>
      <w:r>
        <w:rPr>
          <w:color w:val="484848"/>
          <w:spacing w:val="-3"/>
        </w:rPr>
        <w:t>为子类原型，实现函数复用</w:t>
      </w:r>
    </w:p>
    <w:p>
      <w:pPr>
        <w:pStyle w:val="7"/>
        <w:spacing w:line="280" w:lineRule="exact"/>
      </w:pPr>
      <w:r>
        <w:rPr>
          <w:color w:val="484848"/>
        </w:rPr>
        <w:t>特点：</w:t>
      </w:r>
    </w:p>
    <w:p>
      <w:pPr>
        <w:pStyle w:val="7"/>
        <w:spacing w:before="30" w:line="266" w:lineRule="auto"/>
        <w:ind w:right="3622"/>
      </w:pPr>
      <w:r>
        <w:rPr>
          <w:color w:val="484848"/>
          <w:w w:val="95"/>
        </w:rPr>
        <w:t>可以继承实例属性</w:t>
      </w:r>
      <w:r>
        <w:rPr>
          <w:color w:val="484848"/>
          <w:w w:val="85"/>
        </w:rPr>
        <w:t>/</w:t>
      </w:r>
      <w:r>
        <w:rPr>
          <w:color w:val="484848"/>
          <w:w w:val="95"/>
        </w:rPr>
        <w:t>方法，也可以继承原型属性</w:t>
      </w:r>
      <w:r>
        <w:rPr>
          <w:color w:val="484848"/>
          <w:w w:val="85"/>
        </w:rPr>
        <w:t>/</w:t>
      </w:r>
      <w:r>
        <w:rPr>
          <w:color w:val="484848"/>
          <w:w w:val="95"/>
        </w:rPr>
        <w:t>方法</w:t>
      </w:r>
      <w:r>
        <w:rPr>
          <w:color w:val="484848"/>
        </w:rPr>
        <w:t>既是子类的实例，也是父类的实例</w:t>
      </w:r>
    </w:p>
    <w:p>
      <w:pPr>
        <w:pStyle w:val="7"/>
        <w:spacing w:line="266" w:lineRule="auto"/>
        <w:ind w:right="6222"/>
      </w:pPr>
      <w:r>
        <w:rPr>
          <w:color w:val="484848"/>
        </w:rPr>
        <w:t>不存在引用属性共享问题可传参</w:t>
      </w:r>
    </w:p>
    <w:p>
      <w:pPr>
        <w:pStyle w:val="7"/>
        <w:spacing w:line="280" w:lineRule="exact"/>
      </w:pPr>
      <w:r>
        <w:rPr>
          <w:color w:val="484848"/>
        </w:rPr>
        <w:t>函数可复用</w:t>
      </w:r>
    </w:p>
    <w:p>
      <w:pPr>
        <w:pStyle w:val="7"/>
        <w:spacing w:before="7"/>
        <w:ind w:left="0"/>
        <w:rPr>
          <w:sz w:val="26"/>
        </w:rPr>
      </w:pPr>
    </w:p>
    <w:p>
      <w:pPr>
        <w:pStyle w:val="7"/>
      </w:pPr>
      <w:r>
        <w:rPr>
          <w:color w:val="484848"/>
        </w:rPr>
        <w:t>寄生组合继承</w:t>
      </w:r>
    </w:p>
    <w:p>
      <w:pPr>
        <w:pStyle w:val="7"/>
        <w:spacing w:before="30" w:line="266" w:lineRule="auto"/>
        <w:ind w:right="337"/>
      </w:pPr>
      <w:r>
        <w:rPr>
          <w:color w:val="484848"/>
          <w:spacing w:val="-9"/>
        </w:rPr>
        <w:t>核心：通过调用父类构造，继承父类的属性并保留传参的优点，然后通过将父类实例作</w:t>
      </w:r>
      <w:r>
        <w:rPr>
          <w:color w:val="484848"/>
          <w:spacing w:val="-3"/>
        </w:rPr>
        <w:t>为子类原型，实现函数复用</w:t>
      </w:r>
    </w:p>
    <w:p>
      <w:pPr>
        <w:pStyle w:val="7"/>
        <w:spacing w:line="280" w:lineRule="exact"/>
      </w:pPr>
      <w:r>
        <w:rPr>
          <w:color w:val="484848"/>
          <w:spacing w:val="25"/>
          <w:w w:val="100"/>
        </w:rPr>
        <w:t>参考</w:t>
      </w:r>
      <w:r>
        <w:fldChar w:fldCharType="begin"/>
      </w:r>
      <w:r>
        <w:instrText xml:space="preserve"> HYPERLINK "https://www.cnblogs.com/humin/p/4556820.html"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22"/>
          <w:u w:val="single" w:color="6FB0E7"/>
        </w:rPr>
        <w:t>www</w:t>
      </w:r>
      <w:r>
        <w:rPr>
          <w:color w:val="6FB0E7"/>
          <w:spacing w:val="-1"/>
          <w:w w:val="50"/>
          <w:u w:val="single" w:color="6FB0E7"/>
        </w:rPr>
        <w:t>.</w:t>
      </w:r>
      <w:r>
        <w:rPr>
          <w:color w:val="6FB0E7"/>
          <w:spacing w:val="-1"/>
          <w:w w:val="88"/>
          <w:u w:val="single" w:color="6FB0E7"/>
        </w:rPr>
        <w:t>c</w:t>
      </w:r>
      <w:r>
        <w:rPr>
          <w:color w:val="6FB0E7"/>
          <w:spacing w:val="-1"/>
          <w:w w:val="100"/>
          <w:u w:val="single" w:color="6FB0E7"/>
        </w:rPr>
        <w:t>nb</w:t>
      </w:r>
      <w:r>
        <w:rPr>
          <w:color w:val="6FB0E7"/>
          <w:spacing w:val="-1"/>
          <w:w w:val="55"/>
          <w:u w:val="single" w:color="6FB0E7"/>
        </w:rPr>
        <w:t>l</w:t>
      </w:r>
      <w:r>
        <w:rPr>
          <w:color w:val="6FB0E7"/>
          <w:spacing w:val="-1"/>
          <w:w w:val="88"/>
          <w:u w:val="single" w:color="6FB0E7"/>
        </w:rPr>
        <w:t>og</w:t>
      </w:r>
      <w:r>
        <w:rPr>
          <w:color w:val="6FB0E7"/>
          <w:spacing w:val="-1"/>
          <w:w w:val="77"/>
          <w:u w:val="single" w:color="6FB0E7"/>
        </w:rPr>
        <w:t>s</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100"/>
          <w:u w:val="single" w:color="6FB0E7"/>
        </w:rPr>
        <w:t>hu</w:t>
      </w:r>
      <w:r>
        <w:rPr>
          <w:color w:val="6FB0E7"/>
          <w:spacing w:val="-1"/>
          <w:w w:val="144"/>
          <w:u w:val="single" w:color="6FB0E7"/>
        </w:rPr>
        <w:t>m</w:t>
      </w:r>
      <w:r>
        <w:rPr>
          <w:color w:val="6FB0E7"/>
          <w:spacing w:val="-1"/>
          <w:w w:val="55"/>
          <w:u w:val="single" w:color="6FB0E7"/>
        </w:rPr>
        <w:t>i</w:t>
      </w:r>
      <w:r>
        <w:rPr>
          <w:color w:val="6FB0E7"/>
          <w:spacing w:val="-1"/>
          <w:w w:val="100"/>
          <w:u w:val="single" w:color="6FB0E7"/>
        </w:rPr>
        <w:t>n</w:t>
      </w:r>
      <w:r>
        <w:rPr>
          <w:color w:val="6FB0E7"/>
          <w:spacing w:val="-1"/>
          <w:w w:val="55"/>
          <w:u w:val="single" w:color="6FB0E7"/>
        </w:rPr>
        <w:t>/</w:t>
      </w:r>
      <w:r>
        <w:rPr>
          <w:color w:val="6FB0E7"/>
          <w:spacing w:val="-1"/>
          <w:w w:val="100"/>
          <w:u w:val="single" w:color="6FB0E7"/>
        </w:rPr>
        <w:t>p</w:t>
      </w:r>
      <w:r>
        <w:rPr>
          <w:color w:val="6FB0E7"/>
          <w:spacing w:val="-1"/>
          <w:w w:val="55"/>
          <w:u w:val="single" w:color="6FB0E7"/>
        </w:rPr>
        <w:t>/</w:t>
      </w:r>
      <w:r>
        <w:rPr>
          <w:color w:val="6FB0E7"/>
          <w:spacing w:val="-1"/>
          <w:w w:val="100"/>
          <w:u w:val="single" w:color="6FB0E7"/>
        </w:rPr>
        <w:t>4556820</w:t>
      </w:r>
      <w:r>
        <w:rPr>
          <w:color w:val="6FB0E7"/>
          <w:spacing w:val="-1"/>
          <w:w w:val="50"/>
          <w:u w:val="single" w:color="6FB0E7"/>
        </w:rPr>
        <w:t>.</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w w:val="55"/>
          <w:u w:val="single" w:color="6FB0E7"/>
        </w:rPr>
        <w:t>l</w:t>
      </w:r>
      <w:r>
        <w:rPr>
          <w:color w:val="6FB0E7"/>
          <w:w w:val="55"/>
          <w:u w:val="single" w:color="6FB0E7"/>
        </w:rPr>
        <w:fldChar w:fldCharType="end"/>
      </w:r>
    </w:p>
    <w:p>
      <w:pPr>
        <w:pStyle w:val="7"/>
        <w:ind w:left="0"/>
        <w:rPr>
          <w:sz w:val="20"/>
        </w:rPr>
      </w:pPr>
    </w:p>
    <w:p>
      <w:pPr>
        <w:pStyle w:val="7"/>
        <w:spacing w:before="9"/>
        <w:ind w:left="0"/>
      </w:pPr>
    </w:p>
    <w:p>
      <w:pPr>
        <w:pStyle w:val="4"/>
        <w:numPr>
          <w:ilvl w:val="0"/>
          <w:numId w:val="51"/>
        </w:numPr>
        <w:tabs>
          <w:tab w:val="left" w:pos="879"/>
          <w:tab w:val="left" w:pos="880"/>
        </w:tabs>
        <w:spacing w:before="0" w:after="0" w:line="423" w:lineRule="exact"/>
        <w:ind w:left="880" w:right="0" w:hanging="360"/>
        <w:jc w:val="left"/>
      </w:pPr>
      <w:r>
        <w:rPr>
          <w:color w:val="484848"/>
        </w:rPr>
        <w:t>call</w:t>
      </w:r>
      <w:r>
        <w:rPr>
          <w:color w:val="484848"/>
          <w:spacing w:val="-2"/>
        </w:rPr>
        <w:t xml:space="preserve"> 和 </w:t>
      </w:r>
      <w:r>
        <w:rPr>
          <w:color w:val="484848"/>
        </w:rPr>
        <w:t>apply</w:t>
      </w:r>
      <w:r>
        <w:rPr>
          <w:color w:val="484848"/>
          <w:spacing w:val="-1"/>
        </w:rPr>
        <w:t xml:space="preserve"> 的区别</w:t>
      </w:r>
    </w:p>
    <w:p>
      <w:pPr>
        <w:pStyle w:val="6"/>
      </w:pPr>
      <w:r>
        <w:rPr>
          <w:color w:val="484848"/>
        </w:rPr>
        <w:t>参考回答：</w:t>
      </w:r>
    </w:p>
    <w:p>
      <w:pPr>
        <w:pStyle w:val="7"/>
        <w:spacing w:line="266" w:lineRule="auto"/>
        <w:ind w:right="863"/>
      </w:pPr>
      <w:r>
        <w:rPr>
          <w:color w:val="484848"/>
          <w:spacing w:val="-1"/>
          <w:w w:val="88"/>
        </w:rPr>
        <w:t>a</w:t>
      </w:r>
      <w:r>
        <w:rPr>
          <w:color w:val="484848"/>
          <w:spacing w:val="-1"/>
          <w:w w:val="100"/>
        </w:rPr>
        <w:t>pp</w:t>
      </w:r>
      <w:r>
        <w:rPr>
          <w:color w:val="484848"/>
          <w:spacing w:val="-1"/>
          <w:w w:val="55"/>
        </w:rPr>
        <w:t>l</w:t>
      </w:r>
      <w:r>
        <w:rPr>
          <w:color w:val="484848"/>
          <w:spacing w:val="-3"/>
          <w:w w:val="88"/>
        </w:rPr>
        <w:t>y</w:t>
      </w:r>
      <w:r>
        <w:rPr>
          <w:color w:val="484848"/>
          <w:spacing w:val="-3"/>
          <w:w w:val="100"/>
        </w:rPr>
        <w:t>：调用一个对象的一个方法，用另一个对象替换当前对象。例如：</w:t>
      </w:r>
      <w:r>
        <w:rPr>
          <w:color w:val="484848"/>
          <w:spacing w:val="-1"/>
          <w:w w:val="122"/>
        </w:rPr>
        <w:t>B</w:t>
      </w:r>
      <w:r>
        <w:rPr>
          <w:color w:val="484848"/>
          <w:spacing w:val="-1"/>
          <w:w w:val="50"/>
        </w:rPr>
        <w:t>.</w:t>
      </w:r>
      <w:r>
        <w:rPr>
          <w:color w:val="484848"/>
          <w:spacing w:val="-1"/>
          <w:w w:val="88"/>
        </w:rPr>
        <w:t>a</w:t>
      </w:r>
      <w:r>
        <w:rPr>
          <w:color w:val="484848"/>
          <w:spacing w:val="-1"/>
          <w:w w:val="100"/>
        </w:rPr>
        <w:t>pp</w:t>
      </w:r>
      <w:r>
        <w:rPr>
          <w:color w:val="484848"/>
          <w:spacing w:val="-1"/>
          <w:w w:val="55"/>
        </w:rPr>
        <w:t>l</w:t>
      </w:r>
      <w:r>
        <w:rPr>
          <w:color w:val="484848"/>
          <w:spacing w:val="-1"/>
          <w:w w:val="88"/>
        </w:rPr>
        <w:t>y</w:t>
      </w:r>
      <w:r>
        <w:rPr>
          <w:color w:val="484848"/>
          <w:spacing w:val="-1"/>
          <w:w w:val="55"/>
        </w:rPr>
        <w:t>(</w:t>
      </w:r>
      <w:r>
        <w:rPr>
          <w:color w:val="484848"/>
          <w:spacing w:val="-1"/>
          <w:w w:val="133"/>
        </w:rPr>
        <w:t>A</w:t>
      </w:r>
      <w:r>
        <w:rPr>
          <w:color w:val="484848"/>
          <w:w w:val="50"/>
        </w:rPr>
        <w:t xml:space="preserve">, </w:t>
      </w:r>
      <w:r>
        <w:rPr>
          <w:color w:val="484848"/>
          <w:spacing w:val="-1"/>
          <w:w w:val="88"/>
        </w:rPr>
        <w:t>a</w:t>
      </w:r>
      <w:r>
        <w:rPr>
          <w:color w:val="484848"/>
          <w:spacing w:val="-1"/>
          <w:w w:val="66"/>
        </w:rPr>
        <w:t>r</w:t>
      </w:r>
      <w:r>
        <w:rPr>
          <w:color w:val="484848"/>
          <w:spacing w:val="-1"/>
          <w:w w:val="88"/>
        </w:rPr>
        <w:t>g</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spacing w:val="-1"/>
          <w:w w:val="77"/>
        </w:rPr>
        <w:t>s</w:t>
      </w:r>
      <w:r>
        <w:rPr>
          <w:color w:val="484848"/>
          <w:spacing w:val="-1"/>
          <w:w w:val="55"/>
        </w:rPr>
        <w:t>)</w:t>
      </w:r>
      <w:r>
        <w:rPr>
          <w:color w:val="484848"/>
          <w:spacing w:val="-2"/>
          <w:w w:val="50"/>
        </w:rPr>
        <w:t>;</w:t>
      </w:r>
      <w:r>
        <w:rPr>
          <w:color w:val="484848"/>
          <w:spacing w:val="55"/>
          <w:w w:val="100"/>
        </w:rPr>
        <w:t>即</w:t>
      </w:r>
      <w:r>
        <w:rPr>
          <w:color w:val="484848"/>
          <w:w w:val="133"/>
        </w:rPr>
        <w:t>A</w:t>
      </w:r>
      <w:r>
        <w:rPr>
          <w:color w:val="484848"/>
          <w:spacing w:val="-56"/>
        </w:rPr>
        <w:t xml:space="preserve"> </w:t>
      </w:r>
      <w:r>
        <w:rPr>
          <w:color w:val="484848"/>
          <w:spacing w:val="11"/>
          <w:w w:val="100"/>
        </w:rPr>
        <w:t>对象应用</w:t>
      </w:r>
      <w:r>
        <w:rPr>
          <w:color w:val="484848"/>
          <w:w w:val="122"/>
        </w:rPr>
        <w:t>B</w:t>
      </w:r>
      <w:r>
        <w:rPr>
          <w:color w:val="484848"/>
          <w:spacing w:val="-55"/>
        </w:rPr>
        <w:t xml:space="preserve"> </w:t>
      </w:r>
      <w:r>
        <w:rPr>
          <w:color w:val="484848"/>
          <w:spacing w:val="-3"/>
          <w:w w:val="100"/>
        </w:rPr>
        <w:t>对象的方法。</w:t>
      </w:r>
    </w:p>
    <w:p>
      <w:pPr>
        <w:spacing w:after="0" w:line="266" w:lineRule="auto"/>
        <w:sectPr>
          <w:pgSz w:w="11910" w:h="16840"/>
          <w:pgMar w:top="1380" w:right="1460" w:bottom="1680" w:left="1640" w:header="0" w:footer="963" w:gutter="0"/>
        </w:sectPr>
      </w:pPr>
    </w:p>
    <w:p>
      <w:pPr>
        <w:pStyle w:val="7"/>
        <w:spacing w:before="51" w:line="266" w:lineRule="auto"/>
        <w:ind w:right="338"/>
      </w:pPr>
      <w:r>
        <w:rPr>
          <w:color w:val="484848"/>
          <w:spacing w:val="-1"/>
          <w:w w:val="88"/>
        </w:rPr>
        <w:t>ca</w:t>
      </w:r>
      <w:r>
        <w:rPr>
          <w:color w:val="484848"/>
          <w:spacing w:val="-1"/>
          <w:w w:val="55"/>
        </w:rPr>
        <w:t>l</w:t>
      </w:r>
      <w:r>
        <w:rPr>
          <w:color w:val="484848"/>
          <w:spacing w:val="-2"/>
          <w:w w:val="55"/>
        </w:rPr>
        <w:t>l</w:t>
      </w:r>
      <w:r>
        <w:rPr>
          <w:color w:val="484848"/>
          <w:spacing w:val="-21"/>
          <w:w w:val="100"/>
        </w:rPr>
        <w:t>：调用一个对象的一个方法，用另一个对象替换当前对象。例如：</w:t>
      </w:r>
      <w:r>
        <w:rPr>
          <w:color w:val="484848"/>
          <w:spacing w:val="-1"/>
          <w:w w:val="122"/>
        </w:rPr>
        <w:t>B</w:t>
      </w:r>
      <w:r>
        <w:rPr>
          <w:color w:val="484848"/>
          <w:spacing w:val="-1"/>
          <w:w w:val="50"/>
        </w:rPr>
        <w:t>.</w:t>
      </w:r>
      <w:r>
        <w:rPr>
          <w:color w:val="484848"/>
          <w:spacing w:val="-1"/>
          <w:w w:val="88"/>
        </w:rPr>
        <w:t>ca</w:t>
      </w:r>
      <w:r>
        <w:rPr>
          <w:color w:val="484848"/>
          <w:spacing w:val="-1"/>
          <w:w w:val="55"/>
        </w:rPr>
        <w:t>ll(</w:t>
      </w:r>
      <w:r>
        <w:rPr>
          <w:color w:val="484848"/>
          <w:spacing w:val="-1"/>
          <w:w w:val="133"/>
        </w:rPr>
        <w:t>A</w:t>
      </w:r>
      <w:r>
        <w:rPr>
          <w:color w:val="484848"/>
          <w:w w:val="50"/>
        </w:rPr>
        <w:t>,</w:t>
      </w:r>
      <w:r>
        <w:rPr>
          <w:color w:val="484848"/>
          <w:spacing w:val="-57"/>
        </w:rPr>
        <w:t xml:space="preserve"> </w:t>
      </w:r>
      <w:r>
        <w:rPr>
          <w:color w:val="484848"/>
          <w:spacing w:val="-1"/>
          <w:w w:val="88"/>
        </w:rPr>
        <w:t>a</w:t>
      </w:r>
      <w:r>
        <w:rPr>
          <w:color w:val="484848"/>
          <w:spacing w:val="-1"/>
          <w:w w:val="66"/>
        </w:rPr>
        <w:t>r</w:t>
      </w:r>
      <w:r>
        <w:rPr>
          <w:color w:val="484848"/>
          <w:spacing w:val="-1"/>
          <w:w w:val="88"/>
        </w:rPr>
        <w:t>g</w:t>
      </w:r>
      <w:r>
        <w:rPr>
          <w:color w:val="484848"/>
          <w:spacing w:val="-1"/>
          <w:w w:val="77"/>
        </w:rPr>
        <w:t>s</w:t>
      </w:r>
      <w:r>
        <w:rPr>
          <w:color w:val="484848"/>
          <w:spacing w:val="-1"/>
          <w:w w:val="100"/>
        </w:rPr>
        <w:t>1</w:t>
      </w:r>
      <w:r>
        <w:rPr>
          <w:color w:val="484848"/>
          <w:spacing w:val="-1"/>
          <w:w w:val="50"/>
        </w:rPr>
        <w:t>,</w:t>
      </w:r>
      <w:r>
        <w:rPr>
          <w:color w:val="484848"/>
          <w:spacing w:val="-1"/>
          <w:w w:val="88"/>
        </w:rPr>
        <w:t>a</w:t>
      </w:r>
      <w:r>
        <w:rPr>
          <w:color w:val="484848"/>
          <w:spacing w:val="-1"/>
          <w:w w:val="66"/>
        </w:rPr>
        <w:t>r</w:t>
      </w:r>
      <w:r>
        <w:rPr>
          <w:color w:val="484848"/>
          <w:spacing w:val="-1"/>
          <w:w w:val="88"/>
        </w:rPr>
        <w:t>g</w:t>
      </w:r>
      <w:r>
        <w:rPr>
          <w:color w:val="484848"/>
          <w:spacing w:val="-1"/>
          <w:w w:val="77"/>
        </w:rPr>
        <w:t>s</w:t>
      </w:r>
      <w:r>
        <w:rPr>
          <w:color w:val="484848"/>
          <w:spacing w:val="-1"/>
          <w:w w:val="100"/>
        </w:rPr>
        <w:t>2</w:t>
      </w:r>
      <w:r>
        <w:rPr>
          <w:color w:val="484848"/>
          <w:spacing w:val="-1"/>
          <w:w w:val="55"/>
        </w:rPr>
        <w:t>)</w:t>
      </w:r>
      <w:r>
        <w:rPr>
          <w:color w:val="484848"/>
          <w:w w:val="50"/>
        </w:rPr>
        <w:t>;</w:t>
      </w:r>
      <w:r>
        <w:rPr>
          <w:color w:val="484848"/>
          <w:spacing w:val="55"/>
        </w:rPr>
        <w:t>即</w:t>
      </w:r>
      <w:r>
        <w:rPr>
          <w:color w:val="484848"/>
          <w:w w:val="105"/>
        </w:rPr>
        <w:t>A</w:t>
      </w:r>
      <w:r>
        <w:rPr>
          <w:color w:val="484848"/>
          <w:spacing w:val="-63"/>
          <w:w w:val="105"/>
        </w:rPr>
        <w:t xml:space="preserve"> </w:t>
      </w:r>
      <w:r>
        <w:rPr>
          <w:color w:val="484848"/>
          <w:spacing w:val="12"/>
        </w:rPr>
        <w:t>对象调用</w:t>
      </w:r>
      <w:r>
        <w:rPr>
          <w:color w:val="484848"/>
          <w:w w:val="105"/>
        </w:rPr>
        <w:t>B</w:t>
      </w:r>
      <w:r>
        <w:rPr>
          <w:color w:val="484848"/>
          <w:spacing w:val="-60"/>
          <w:w w:val="105"/>
        </w:rPr>
        <w:t xml:space="preserve"> </w:t>
      </w:r>
      <w:r>
        <w:rPr>
          <w:color w:val="484848"/>
          <w:spacing w:val="-3"/>
        </w:rPr>
        <w:t>对象的方法。</w:t>
      </w:r>
    </w:p>
    <w:p>
      <w:pPr>
        <w:pStyle w:val="7"/>
        <w:ind w:left="0"/>
      </w:pPr>
    </w:p>
    <w:p>
      <w:pPr>
        <w:pStyle w:val="7"/>
        <w:spacing w:before="9"/>
        <w:ind w:left="0"/>
        <w:rPr>
          <w:sz w:val="16"/>
        </w:rPr>
      </w:pPr>
    </w:p>
    <w:p>
      <w:pPr>
        <w:pStyle w:val="4"/>
        <w:numPr>
          <w:ilvl w:val="0"/>
          <w:numId w:val="51"/>
        </w:numPr>
        <w:tabs>
          <w:tab w:val="left" w:pos="879"/>
          <w:tab w:val="left" w:pos="880"/>
        </w:tabs>
        <w:spacing w:before="0" w:after="0" w:line="240" w:lineRule="auto"/>
        <w:ind w:left="880" w:right="0" w:hanging="360"/>
        <w:jc w:val="left"/>
      </w:pPr>
      <w:r>
        <w:rPr>
          <w:color w:val="484848"/>
        </w:rPr>
        <w:t>es6</w:t>
      </w:r>
      <w:r>
        <w:rPr>
          <w:color w:val="484848"/>
          <w:spacing w:val="-1"/>
        </w:rPr>
        <w:t xml:space="preserve"> 的常用特性</w:t>
      </w:r>
    </w:p>
    <w:p>
      <w:pPr>
        <w:pStyle w:val="6"/>
      </w:pPr>
      <w:r>
        <w:rPr>
          <w:color w:val="484848"/>
        </w:rPr>
        <w:t>参考回答：</w:t>
      </w:r>
    </w:p>
    <w:p>
      <w:pPr>
        <w:pStyle w:val="7"/>
        <w:spacing w:line="272" w:lineRule="exact"/>
      </w:pP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spacing w:val="-3"/>
          <w:w w:val="100"/>
        </w:rPr>
        <w:t>，</w:t>
      </w:r>
      <w:r>
        <w:rPr>
          <w:color w:val="484848"/>
          <w:spacing w:val="-1"/>
          <w:w w:val="88"/>
        </w:rPr>
        <w:t>a</w:t>
      </w:r>
      <w:r>
        <w:rPr>
          <w:color w:val="484848"/>
          <w:spacing w:val="-1"/>
          <w:w w:val="122"/>
        </w:rPr>
        <w:t>w</w:t>
      </w:r>
      <w:r>
        <w:rPr>
          <w:color w:val="484848"/>
          <w:spacing w:val="-1"/>
          <w:w w:val="88"/>
        </w:rPr>
        <w:t>a</w:t>
      </w:r>
      <w:r>
        <w:rPr>
          <w:color w:val="484848"/>
          <w:spacing w:val="-1"/>
          <w:w w:val="55"/>
        </w:rPr>
        <w:t>it/</w:t>
      </w:r>
      <w:r>
        <w:rPr>
          <w:color w:val="484848"/>
          <w:spacing w:val="-1"/>
          <w:w w:val="88"/>
        </w:rPr>
        <w:t>a</w:t>
      </w:r>
      <w:r>
        <w:rPr>
          <w:color w:val="484848"/>
          <w:spacing w:val="-1"/>
          <w:w w:val="77"/>
        </w:rPr>
        <w:t>s</w:t>
      </w:r>
      <w:r>
        <w:rPr>
          <w:color w:val="484848"/>
          <w:spacing w:val="-1"/>
          <w:w w:val="88"/>
        </w:rPr>
        <w:t>y</w:t>
      </w:r>
      <w:r>
        <w:rPr>
          <w:color w:val="484848"/>
          <w:spacing w:val="-1"/>
          <w:w w:val="100"/>
        </w:rPr>
        <w:t>n</w:t>
      </w:r>
      <w:r>
        <w:rPr>
          <w:color w:val="484848"/>
          <w:w w:val="88"/>
        </w:rPr>
        <w:t>c</w:t>
      </w:r>
      <w:r>
        <w:rPr>
          <w:color w:val="484848"/>
          <w:spacing w:val="-3"/>
          <w:w w:val="100"/>
        </w:rPr>
        <w:t>，</w:t>
      </w:r>
      <w:r>
        <w:rPr>
          <w:color w:val="484848"/>
          <w:spacing w:val="-1"/>
          <w:w w:val="55"/>
        </w:rPr>
        <w:t>l</w:t>
      </w:r>
      <w:r>
        <w:rPr>
          <w:color w:val="484848"/>
          <w:spacing w:val="-1"/>
          <w:w w:val="88"/>
        </w:rPr>
        <w:t>e</w:t>
      </w:r>
      <w:r>
        <w:rPr>
          <w:color w:val="484848"/>
          <w:spacing w:val="1"/>
          <w:w w:val="55"/>
        </w:rPr>
        <w:t>t</w:t>
      </w:r>
      <w:r>
        <w:rPr>
          <w:color w:val="484848"/>
          <w:spacing w:val="-3"/>
          <w:w w:val="100"/>
        </w:rPr>
        <w:t>、</w:t>
      </w:r>
      <w:r>
        <w:rPr>
          <w:color w:val="484848"/>
          <w:spacing w:val="-1"/>
          <w:w w:val="88"/>
        </w:rPr>
        <w:t>co</w:t>
      </w:r>
      <w:r>
        <w:rPr>
          <w:color w:val="484848"/>
          <w:spacing w:val="-1"/>
          <w:w w:val="100"/>
        </w:rPr>
        <w:t>n</w:t>
      </w:r>
      <w:r>
        <w:rPr>
          <w:color w:val="484848"/>
          <w:spacing w:val="-1"/>
          <w:w w:val="77"/>
        </w:rPr>
        <w:t>s</w:t>
      </w:r>
      <w:r>
        <w:rPr>
          <w:color w:val="484848"/>
          <w:w w:val="55"/>
        </w:rPr>
        <w:t>t</w:t>
      </w:r>
      <w:r>
        <w:rPr>
          <w:color w:val="484848"/>
          <w:spacing w:val="-3"/>
          <w:w w:val="100"/>
        </w:rPr>
        <w:t>、块级作用域、箭头函数</w:t>
      </w:r>
    </w:p>
    <w:p>
      <w:pPr>
        <w:pStyle w:val="7"/>
        <w:ind w:left="0"/>
      </w:pPr>
    </w:p>
    <w:p>
      <w:pPr>
        <w:pStyle w:val="7"/>
        <w:spacing w:before="3"/>
        <w:ind w:left="0"/>
        <w:rPr>
          <w:sz w:val="19"/>
        </w:rPr>
      </w:pPr>
    </w:p>
    <w:p>
      <w:pPr>
        <w:pStyle w:val="4"/>
        <w:numPr>
          <w:ilvl w:val="0"/>
          <w:numId w:val="51"/>
        </w:numPr>
        <w:tabs>
          <w:tab w:val="left" w:pos="879"/>
          <w:tab w:val="left" w:pos="880"/>
        </w:tabs>
        <w:spacing w:before="1" w:after="0" w:line="240" w:lineRule="auto"/>
        <w:ind w:left="880" w:right="0" w:hanging="360"/>
        <w:jc w:val="left"/>
      </w:pPr>
      <w:r>
        <w:rPr>
          <w:color w:val="484848"/>
          <w:spacing w:val="-1"/>
        </w:rPr>
        <w:t xml:space="preserve">箭头函数和 </w:t>
      </w:r>
      <w:r>
        <w:rPr>
          <w:color w:val="484848"/>
        </w:rPr>
        <w:t>function</w:t>
      </w:r>
      <w:r>
        <w:rPr>
          <w:color w:val="484848"/>
          <w:spacing w:val="-2"/>
        </w:rPr>
        <w:t xml:space="preserve"> 有什么区别</w:t>
      </w:r>
    </w:p>
    <w:p>
      <w:pPr>
        <w:pStyle w:val="6"/>
        <w:spacing w:before="170"/>
      </w:pPr>
      <w:r>
        <w:rPr>
          <w:color w:val="484848"/>
        </w:rPr>
        <w:t>参考回答：</w:t>
      </w:r>
    </w:p>
    <w:p>
      <w:pPr>
        <w:pStyle w:val="7"/>
        <w:spacing w:line="266" w:lineRule="auto"/>
        <w:ind w:right="337"/>
      </w:pPr>
      <w:r>
        <w:rPr>
          <w:color w:val="484848"/>
          <w:w w:val="95"/>
        </w:rPr>
        <w:t>箭头函数根本就没有绑定自己的this，在箭头函数中调用 this 时，仅仅是简单的沿着作</w:t>
      </w:r>
      <w:r>
        <w:rPr>
          <w:color w:val="484848"/>
        </w:rPr>
        <w:t>用域链向上寻找，找到最近的一个 this 拿来使用</w:t>
      </w:r>
    </w:p>
    <w:p>
      <w:pPr>
        <w:pStyle w:val="7"/>
        <w:ind w:left="0"/>
      </w:pPr>
    </w:p>
    <w:p>
      <w:pPr>
        <w:pStyle w:val="7"/>
        <w:ind w:left="0"/>
        <w:rPr>
          <w:sz w:val="16"/>
        </w:rPr>
      </w:pPr>
    </w:p>
    <w:p>
      <w:pPr>
        <w:pStyle w:val="4"/>
        <w:numPr>
          <w:ilvl w:val="0"/>
          <w:numId w:val="51"/>
        </w:numPr>
        <w:tabs>
          <w:tab w:val="left" w:pos="879"/>
          <w:tab w:val="left" w:pos="880"/>
        </w:tabs>
        <w:spacing w:before="0" w:after="0" w:line="240" w:lineRule="auto"/>
        <w:ind w:left="880" w:right="0" w:hanging="360"/>
        <w:jc w:val="left"/>
      </w:pPr>
      <w:r>
        <w:rPr>
          <w:color w:val="484848"/>
        </w:rPr>
        <w:t>new</w:t>
      </w:r>
      <w:r>
        <w:rPr>
          <w:color w:val="484848"/>
          <w:spacing w:val="-2"/>
        </w:rPr>
        <w:t xml:space="preserve"> 操作符原理</w:t>
      </w:r>
    </w:p>
    <w:p>
      <w:pPr>
        <w:pStyle w:val="6"/>
        <w:spacing w:before="173"/>
      </w:pPr>
      <w:r>
        <w:rPr>
          <w:color w:val="484848"/>
        </w:rPr>
        <w:t>参考回答：</w:t>
      </w:r>
    </w:p>
    <w:p>
      <w:pPr>
        <w:pStyle w:val="18"/>
        <w:numPr>
          <w:ilvl w:val="0"/>
          <w:numId w:val="52"/>
        </w:numPr>
        <w:tabs>
          <w:tab w:val="left" w:pos="436"/>
        </w:tabs>
        <w:spacing w:before="0" w:after="0" w:line="266" w:lineRule="auto"/>
        <w:ind w:left="160" w:right="347" w:firstLine="0"/>
        <w:jc w:val="left"/>
        <w:rPr>
          <w:rFonts w:hint="eastAsia" w:ascii="宋体" w:eastAsia="宋体"/>
          <w:sz w:val="22"/>
        </w:rPr>
      </w:pPr>
      <w:r>
        <w:rPr>
          <w:rFonts w:hint="eastAsia" w:ascii="宋体" w:eastAsia="宋体"/>
          <w:color w:val="484848"/>
          <w:sz w:val="22"/>
        </w:rPr>
        <w:t>创建一个类的实例：创建一个空对象obj</w:t>
      </w:r>
      <w:r>
        <w:rPr>
          <w:rFonts w:hint="eastAsia" w:ascii="宋体" w:eastAsia="宋体"/>
          <w:color w:val="484848"/>
          <w:spacing w:val="-3"/>
          <w:sz w:val="22"/>
        </w:rPr>
        <w:t>，然后把这个空对象的</w:t>
      </w:r>
      <w:r>
        <w:rPr>
          <w:rFonts w:hint="eastAsia" w:ascii="宋体" w:eastAsia="宋体"/>
          <w:color w:val="484848"/>
          <w:spacing w:val="30"/>
          <w:sz w:val="22"/>
        </w:rPr>
        <w:t xml:space="preserve"> </w:t>
      </w:r>
      <w:r>
        <w:rPr>
          <w:rFonts w:hint="eastAsia" w:ascii="宋体" w:eastAsia="宋体"/>
          <w:color w:val="484848"/>
          <w:sz w:val="22"/>
        </w:rPr>
        <w:t>proto</w:t>
      </w:r>
      <w:r>
        <w:rPr>
          <w:rFonts w:hint="eastAsia" w:ascii="宋体" w:eastAsia="宋体"/>
          <w:color w:val="484848"/>
          <w:spacing w:val="3"/>
          <w:sz w:val="22"/>
        </w:rPr>
        <w:t xml:space="preserve"> 设置为构造</w:t>
      </w:r>
      <w:r>
        <w:rPr>
          <w:rFonts w:hint="eastAsia" w:ascii="宋体" w:eastAsia="宋体"/>
          <w:color w:val="484848"/>
          <w:spacing w:val="18"/>
          <w:sz w:val="22"/>
        </w:rPr>
        <w:t>函数的</w:t>
      </w:r>
      <w:r>
        <w:rPr>
          <w:rFonts w:hint="eastAsia" w:ascii="宋体" w:eastAsia="宋体"/>
          <w:color w:val="484848"/>
          <w:sz w:val="22"/>
        </w:rPr>
        <w:t>prototype。</w:t>
      </w:r>
    </w:p>
    <w:p>
      <w:pPr>
        <w:pStyle w:val="18"/>
        <w:numPr>
          <w:ilvl w:val="0"/>
          <w:numId w:val="52"/>
        </w:numPr>
        <w:tabs>
          <w:tab w:val="left" w:pos="436"/>
        </w:tabs>
        <w:spacing w:before="0" w:after="0" w:line="280" w:lineRule="exact"/>
        <w:ind w:left="436" w:right="0" w:hanging="276"/>
        <w:jc w:val="left"/>
        <w:rPr>
          <w:rFonts w:hint="eastAsia" w:ascii="宋体" w:eastAsia="宋体"/>
          <w:sz w:val="22"/>
        </w:rPr>
      </w:pPr>
      <w:r>
        <w:rPr>
          <w:rFonts w:hint="eastAsia" w:ascii="宋体" w:eastAsia="宋体"/>
          <w:color w:val="484848"/>
          <w:spacing w:val="-1"/>
          <w:sz w:val="22"/>
        </w:rPr>
        <w:t>初始化实例：构造函数被传入参数并调用，关键字</w:t>
      </w:r>
      <w:r>
        <w:rPr>
          <w:rFonts w:hint="eastAsia" w:ascii="宋体" w:eastAsia="宋体"/>
          <w:color w:val="484848"/>
          <w:sz w:val="22"/>
        </w:rPr>
        <w:t>this</w:t>
      </w:r>
      <w:r>
        <w:rPr>
          <w:rFonts w:hint="eastAsia" w:ascii="宋体" w:eastAsia="宋体"/>
          <w:color w:val="484848"/>
          <w:spacing w:val="-4"/>
          <w:sz w:val="22"/>
        </w:rPr>
        <w:t xml:space="preserve"> 被设定指向该实例</w:t>
      </w:r>
      <w:r>
        <w:rPr>
          <w:rFonts w:hint="eastAsia" w:ascii="宋体" w:eastAsia="宋体"/>
          <w:color w:val="484848"/>
          <w:sz w:val="22"/>
        </w:rPr>
        <w:t>obj。</w:t>
      </w:r>
    </w:p>
    <w:p>
      <w:pPr>
        <w:pStyle w:val="18"/>
        <w:numPr>
          <w:ilvl w:val="0"/>
          <w:numId w:val="52"/>
        </w:numPr>
        <w:tabs>
          <w:tab w:val="left" w:pos="436"/>
        </w:tabs>
        <w:spacing w:before="21" w:after="0" w:line="240" w:lineRule="auto"/>
        <w:ind w:left="436" w:right="0" w:hanging="276"/>
        <w:jc w:val="left"/>
        <w:rPr>
          <w:rFonts w:hint="eastAsia" w:ascii="宋体" w:eastAsia="宋体"/>
          <w:sz w:val="22"/>
        </w:rPr>
      </w:pPr>
      <w:r>
        <w:rPr>
          <w:rFonts w:hint="eastAsia" w:ascii="宋体" w:eastAsia="宋体"/>
          <w:color w:val="484848"/>
          <w:spacing w:val="11"/>
          <w:sz w:val="22"/>
        </w:rPr>
        <w:t>返回实例</w:t>
      </w:r>
      <w:r>
        <w:rPr>
          <w:rFonts w:hint="eastAsia" w:ascii="宋体" w:eastAsia="宋体"/>
          <w:color w:val="484848"/>
          <w:sz w:val="22"/>
        </w:rPr>
        <w:t>obj。</w:t>
      </w:r>
    </w:p>
    <w:p>
      <w:pPr>
        <w:pStyle w:val="7"/>
        <w:ind w:left="0"/>
      </w:pPr>
    </w:p>
    <w:p>
      <w:pPr>
        <w:pStyle w:val="7"/>
        <w:spacing w:before="3"/>
        <w:ind w:left="0"/>
        <w:rPr>
          <w:sz w:val="19"/>
        </w:rPr>
      </w:pPr>
    </w:p>
    <w:p>
      <w:pPr>
        <w:pStyle w:val="4"/>
        <w:numPr>
          <w:ilvl w:val="1"/>
          <w:numId w:val="52"/>
        </w:numPr>
        <w:tabs>
          <w:tab w:val="left" w:pos="879"/>
          <w:tab w:val="left" w:pos="880"/>
        </w:tabs>
        <w:spacing w:before="0" w:after="0" w:line="240" w:lineRule="auto"/>
        <w:ind w:left="880" w:right="0" w:hanging="360"/>
        <w:jc w:val="left"/>
      </w:pPr>
      <w:r>
        <w:rPr>
          <w:color w:val="484848"/>
        </w:rPr>
        <w:t>bind,apply,call</w:t>
      </w:r>
    </w:p>
    <w:p>
      <w:pPr>
        <w:pStyle w:val="6"/>
      </w:pPr>
      <w:r>
        <w:rPr>
          <w:color w:val="484848"/>
        </w:rPr>
        <w:t>参考回答：</w:t>
      </w:r>
    </w:p>
    <w:p>
      <w:pPr>
        <w:pStyle w:val="7"/>
        <w:spacing w:line="266" w:lineRule="auto"/>
        <w:ind w:right="863"/>
      </w:pPr>
      <w:r>
        <w:rPr>
          <w:color w:val="484848"/>
          <w:spacing w:val="-1"/>
          <w:w w:val="88"/>
        </w:rPr>
        <w:t>a</w:t>
      </w:r>
      <w:r>
        <w:rPr>
          <w:color w:val="484848"/>
          <w:spacing w:val="-1"/>
          <w:w w:val="100"/>
        </w:rPr>
        <w:t>pp</w:t>
      </w:r>
      <w:r>
        <w:rPr>
          <w:color w:val="484848"/>
          <w:spacing w:val="-1"/>
          <w:w w:val="55"/>
        </w:rPr>
        <w:t>l</w:t>
      </w:r>
      <w:r>
        <w:rPr>
          <w:color w:val="484848"/>
          <w:spacing w:val="-3"/>
          <w:w w:val="88"/>
        </w:rPr>
        <w:t>y</w:t>
      </w:r>
      <w:r>
        <w:rPr>
          <w:color w:val="484848"/>
          <w:spacing w:val="-3"/>
          <w:w w:val="100"/>
        </w:rPr>
        <w:t>：调用一个对象的一个方法，用另一个对象替换当前对象。例如：</w:t>
      </w:r>
      <w:r>
        <w:rPr>
          <w:color w:val="484848"/>
          <w:spacing w:val="-1"/>
          <w:w w:val="122"/>
        </w:rPr>
        <w:t>B</w:t>
      </w:r>
      <w:r>
        <w:rPr>
          <w:color w:val="484848"/>
          <w:spacing w:val="-1"/>
          <w:w w:val="50"/>
        </w:rPr>
        <w:t>.</w:t>
      </w:r>
      <w:r>
        <w:rPr>
          <w:color w:val="484848"/>
          <w:spacing w:val="-1"/>
          <w:w w:val="88"/>
        </w:rPr>
        <w:t>a</w:t>
      </w:r>
      <w:r>
        <w:rPr>
          <w:color w:val="484848"/>
          <w:spacing w:val="-1"/>
          <w:w w:val="100"/>
        </w:rPr>
        <w:t>pp</w:t>
      </w:r>
      <w:r>
        <w:rPr>
          <w:color w:val="484848"/>
          <w:spacing w:val="-1"/>
          <w:w w:val="55"/>
        </w:rPr>
        <w:t>l</w:t>
      </w:r>
      <w:r>
        <w:rPr>
          <w:color w:val="484848"/>
          <w:spacing w:val="-1"/>
          <w:w w:val="88"/>
        </w:rPr>
        <w:t>y</w:t>
      </w:r>
      <w:r>
        <w:rPr>
          <w:color w:val="484848"/>
          <w:spacing w:val="-1"/>
          <w:w w:val="55"/>
        </w:rPr>
        <w:t>(</w:t>
      </w:r>
      <w:r>
        <w:rPr>
          <w:color w:val="484848"/>
          <w:spacing w:val="-1"/>
          <w:w w:val="133"/>
        </w:rPr>
        <w:t>A</w:t>
      </w:r>
      <w:r>
        <w:rPr>
          <w:color w:val="484848"/>
          <w:w w:val="50"/>
        </w:rPr>
        <w:t xml:space="preserve">, </w:t>
      </w:r>
      <w:r>
        <w:rPr>
          <w:color w:val="484848"/>
          <w:spacing w:val="-1"/>
          <w:w w:val="88"/>
        </w:rPr>
        <w:t>a</w:t>
      </w:r>
      <w:r>
        <w:rPr>
          <w:color w:val="484848"/>
          <w:spacing w:val="-1"/>
          <w:w w:val="66"/>
        </w:rPr>
        <w:t>r</w:t>
      </w:r>
      <w:r>
        <w:rPr>
          <w:color w:val="484848"/>
          <w:spacing w:val="-1"/>
          <w:w w:val="88"/>
        </w:rPr>
        <w:t>g</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spacing w:val="-1"/>
          <w:w w:val="77"/>
        </w:rPr>
        <w:t>s</w:t>
      </w:r>
      <w:r>
        <w:rPr>
          <w:color w:val="484848"/>
          <w:spacing w:val="-1"/>
          <w:w w:val="55"/>
        </w:rPr>
        <w:t>)</w:t>
      </w:r>
      <w:r>
        <w:rPr>
          <w:color w:val="484848"/>
          <w:spacing w:val="-2"/>
          <w:w w:val="50"/>
        </w:rPr>
        <w:t>;</w:t>
      </w:r>
      <w:r>
        <w:rPr>
          <w:color w:val="484848"/>
          <w:spacing w:val="55"/>
          <w:w w:val="100"/>
        </w:rPr>
        <w:t>即</w:t>
      </w:r>
      <w:r>
        <w:rPr>
          <w:color w:val="484848"/>
          <w:w w:val="133"/>
        </w:rPr>
        <w:t>A</w:t>
      </w:r>
      <w:r>
        <w:rPr>
          <w:color w:val="484848"/>
          <w:spacing w:val="-56"/>
        </w:rPr>
        <w:t xml:space="preserve"> </w:t>
      </w:r>
      <w:r>
        <w:rPr>
          <w:color w:val="484848"/>
          <w:spacing w:val="11"/>
          <w:w w:val="100"/>
        </w:rPr>
        <w:t>对象应用</w:t>
      </w:r>
      <w:r>
        <w:rPr>
          <w:color w:val="484848"/>
          <w:w w:val="122"/>
        </w:rPr>
        <w:t>B</w:t>
      </w:r>
      <w:r>
        <w:rPr>
          <w:color w:val="484848"/>
          <w:spacing w:val="-55"/>
        </w:rPr>
        <w:t xml:space="preserve"> </w:t>
      </w:r>
      <w:r>
        <w:rPr>
          <w:color w:val="484848"/>
          <w:spacing w:val="-3"/>
          <w:w w:val="100"/>
        </w:rPr>
        <w:t>对象的方法。</w:t>
      </w:r>
    </w:p>
    <w:p>
      <w:pPr>
        <w:pStyle w:val="7"/>
        <w:spacing w:line="266" w:lineRule="auto"/>
        <w:ind w:right="338"/>
      </w:pPr>
      <w:r>
        <w:rPr>
          <w:color w:val="484848"/>
          <w:spacing w:val="-1"/>
          <w:w w:val="88"/>
        </w:rPr>
        <w:t>ca</w:t>
      </w:r>
      <w:r>
        <w:rPr>
          <w:color w:val="484848"/>
          <w:spacing w:val="-1"/>
          <w:w w:val="55"/>
        </w:rPr>
        <w:t>l</w:t>
      </w:r>
      <w:r>
        <w:rPr>
          <w:color w:val="484848"/>
          <w:spacing w:val="-2"/>
          <w:w w:val="55"/>
        </w:rPr>
        <w:t>l</w:t>
      </w:r>
      <w:r>
        <w:rPr>
          <w:color w:val="484848"/>
          <w:spacing w:val="-21"/>
          <w:w w:val="100"/>
        </w:rPr>
        <w:t>：调用一个对象的一个方法，用另一个对象替换当前对象。例如：</w:t>
      </w:r>
      <w:r>
        <w:rPr>
          <w:color w:val="484848"/>
          <w:spacing w:val="-1"/>
          <w:w w:val="122"/>
        </w:rPr>
        <w:t>B</w:t>
      </w:r>
      <w:r>
        <w:rPr>
          <w:color w:val="484848"/>
          <w:spacing w:val="-1"/>
          <w:w w:val="50"/>
        </w:rPr>
        <w:t>.</w:t>
      </w:r>
      <w:r>
        <w:rPr>
          <w:color w:val="484848"/>
          <w:spacing w:val="-1"/>
          <w:w w:val="88"/>
        </w:rPr>
        <w:t>ca</w:t>
      </w:r>
      <w:r>
        <w:rPr>
          <w:color w:val="484848"/>
          <w:spacing w:val="-1"/>
          <w:w w:val="55"/>
        </w:rPr>
        <w:t>ll(</w:t>
      </w:r>
      <w:r>
        <w:rPr>
          <w:color w:val="484848"/>
          <w:spacing w:val="-1"/>
          <w:w w:val="133"/>
        </w:rPr>
        <w:t>A</w:t>
      </w:r>
      <w:r>
        <w:rPr>
          <w:color w:val="484848"/>
          <w:w w:val="50"/>
        </w:rPr>
        <w:t>,</w:t>
      </w:r>
      <w:r>
        <w:rPr>
          <w:color w:val="484848"/>
          <w:spacing w:val="-57"/>
        </w:rPr>
        <w:t xml:space="preserve"> </w:t>
      </w:r>
      <w:r>
        <w:rPr>
          <w:color w:val="484848"/>
          <w:spacing w:val="-1"/>
          <w:w w:val="88"/>
        </w:rPr>
        <w:t>a</w:t>
      </w:r>
      <w:r>
        <w:rPr>
          <w:color w:val="484848"/>
          <w:spacing w:val="-1"/>
          <w:w w:val="66"/>
        </w:rPr>
        <w:t>r</w:t>
      </w:r>
      <w:r>
        <w:rPr>
          <w:color w:val="484848"/>
          <w:spacing w:val="-1"/>
          <w:w w:val="88"/>
        </w:rPr>
        <w:t>g</w:t>
      </w:r>
      <w:r>
        <w:rPr>
          <w:color w:val="484848"/>
          <w:spacing w:val="-1"/>
          <w:w w:val="77"/>
        </w:rPr>
        <w:t>s</w:t>
      </w:r>
      <w:r>
        <w:rPr>
          <w:color w:val="484848"/>
          <w:spacing w:val="-1"/>
          <w:w w:val="100"/>
        </w:rPr>
        <w:t>1</w:t>
      </w:r>
      <w:r>
        <w:rPr>
          <w:color w:val="484848"/>
          <w:spacing w:val="-1"/>
          <w:w w:val="50"/>
        </w:rPr>
        <w:t>,</w:t>
      </w:r>
      <w:r>
        <w:rPr>
          <w:color w:val="484848"/>
          <w:spacing w:val="-1"/>
          <w:w w:val="88"/>
        </w:rPr>
        <w:t>a</w:t>
      </w:r>
      <w:r>
        <w:rPr>
          <w:color w:val="484848"/>
          <w:spacing w:val="-1"/>
          <w:w w:val="66"/>
        </w:rPr>
        <w:t>r</w:t>
      </w:r>
      <w:r>
        <w:rPr>
          <w:color w:val="484848"/>
          <w:spacing w:val="-1"/>
          <w:w w:val="88"/>
        </w:rPr>
        <w:t>g</w:t>
      </w:r>
      <w:r>
        <w:rPr>
          <w:color w:val="484848"/>
          <w:spacing w:val="-1"/>
          <w:w w:val="77"/>
        </w:rPr>
        <w:t>s</w:t>
      </w:r>
      <w:r>
        <w:rPr>
          <w:color w:val="484848"/>
          <w:spacing w:val="-1"/>
          <w:w w:val="100"/>
        </w:rPr>
        <w:t>2</w:t>
      </w:r>
      <w:r>
        <w:rPr>
          <w:color w:val="484848"/>
          <w:spacing w:val="-1"/>
          <w:w w:val="55"/>
        </w:rPr>
        <w:t>)</w:t>
      </w:r>
      <w:r>
        <w:rPr>
          <w:color w:val="484848"/>
          <w:w w:val="50"/>
        </w:rPr>
        <w:t>;</w:t>
      </w:r>
      <w:r>
        <w:rPr>
          <w:color w:val="484848"/>
          <w:spacing w:val="55"/>
        </w:rPr>
        <w:t>即</w:t>
      </w:r>
      <w:r>
        <w:rPr>
          <w:color w:val="484848"/>
          <w:w w:val="105"/>
        </w:rPr>
        <w:t>A</w:t>
      </w:r>
      <w:r>
        <w:rPr>
          <w:color w:val="484848"/>
          <w:spacing w:val="-63"/>
          <w:w w:val="105"/>
        </w:rPr>
        <w:t xml:space="preserve"> </w:t>
      </w:r>
      <w:r>
        <w:rPr>
          <w:color w:val="484848"/>
          <w:spacing w:val="12"/>
        </w:rPr>
        <w:t>对象调用</w:t>
      </w:r>
      <w:r>
        <w:rPr>
          <w:color w:val="484848"/>
          <w:w w:val="105"/>
        </w:rPr>
        <w:t>B</w:t>
      </w:r>
      <w:r>
        <w:rPr>
          <w:color w:val="484848"/>
          <w:spacing w:val="-60"/>
          <w:w w:val="105"/>
        </w:rPr>
        <w:t xml:space="preserve"> </w:t>
      </w:r>
      <w:r>
        <w:rPr>
          <w:color w:val="484848"/>
          <w:spacing w:val="-3"/>
        </w:rPr>
        <w:t>对象的方法。</w:t>
      </w:r>
    </w:p>
    <w:p>
      <w:pPr>
        <w:pStyle w:val="7"/>
        <w:spacing w:line="280" w:lineRule="exact"/>
      </w:pPr>
      <w:r>
        <w:rPr>
          <w:color w:val="484848"/>
        </w:rPr>
        <w:t>bind 除了返回是函数以外，它的参数和 call 一样。</w:t>
      </w:r>
    </w:p>
    <w:p>
      <w:pPr>
        <w:pStyle w:val="7"/>
        <w:ind w:left="0"/>
      </w:pPr>
    </w:p>
    <w:p>
      <w:pPr>
        <w:pStyle w:val="7"/>
        <w:spacing w:before="4"/>
        <w:ind w:left="0"/>
        <w:rPr>
          <w:sz w:val="18"/>
        </w:rPr>
      </w:pPr>
    </w:p>
    <w:p>
      <w:pPr>
        <w:pStyle w:val="4"/>
        <w:numPr>
          <w:ilvl w:val="1"/>
          <w:numId w:val="52"/>
        </w:numPr>
        <w:tabs>
          <w:tab w:val="left" w:pos="879"/>
          <w:tab w:val="left" w:pos="880"/>
        </w:tabs>
        <w:spacing w:before="0" w:after="0" w:line="240" w:lineRule="auto"/>
        <w:ind w:left="880" w:right="0" w:hanging="360"/>
        <w:jc w:val="left"/>
      </w:pPr>
      <w:r>
        <w:rPr>
          <w:color w:val="484848"/>
        </w:rPr>
        <w:t>bind</w:t>
      </w:r>
      <w:r>
        <w:rPr>
          <w:color w:val="484848"/>
          <w:spacing w:val="-2"/>
        </w:rPr>
        <w:t xml:space="preserve"> 和 </w:t>
      </w:r>
      <w:r>
        <w:rPr>
          <w:color w:val="484848"/>
        </w:rPr>
        <w:t>apply</w:t>
      </w:r>
      <w:r>
        <w:rPr>
          <w:color w:val="484848"/>
          <w:spacing w:val="-1"/>
        </w:rPr>
        <w:t xml:space="preserve"> 的区别</w:t>
      </w:r>
    </w:p>
    <w:p>
      <w:pPr>
        <w:pStyle w:val="6"/>
      </w:pPr>
      <w:r>
        <w:rPr>
          <w:color w:val="484848"/>
        </w:rPr>
        <w:t>参考回答：</w:t>
      </w:r>
    </w:p>
    <w:p>
      <w:pPr>
        <w:pStyle w:val="7"/>
        <w:spacing w:line="272" w:lineRule="exact"/>
      </w:pPr>
      <w:r>
        <w:rPr>
          <w:color w:val="484848"/>
        </w:rPr>
        <w:t>返回不同：bind 返回是函数</w:t>
      </w:r>
    </w:p>
    <w:p>
      <w:pPr>
        <w:pStyle w:val="7"/>
        <w:spacing w:before="30"/>
      </w:pPr>
      <w:r>
        <w:rPr>
          <w:color w:val="484848"/>
          <w:spacing w:val="-3"/>
          <w:w w:val="100"/>
        </w:rPr>
        <w:t>参数不同：</w:t>
      </w:r>
      <w:r>
        <w:rPr>
          <w:color w:val="484848"/>
          <w:spacing w:val="-1"/>
          <w:w w:val="88"/>
        </w:rPr>
        <w:t>a</w:t>
      </w:r>
      <w:r>
        <w:rPr>
          <w:color w:val="484848"/>
          <w:spacing w:val="-1"/>
          <w:w w:val="100"/>
        </w:rPr>
        <w:t>pp</w:t>
      </w:r>
      <w:r>
        <w:rPr>
          <w:color w:val="484848"/>
          <w:spacing w:val="-1"/>
          <w:w w:val="55"/>
        </w:rPr>
        <w:t>l</w:t>
      </w:r>
      <w:r>
        <w:rPr>
          <w:color w:val="484848"/>
          <w:spacing w:val="-1"/>
          <w:w w:val="88"/>
        </w:rPr>
        <w:t>y</w:t>
      </w:r>
      <w:r>
        <w:rPr>
          <w:color w:val="484848"/>
          <w:spacing w:val="-1"/>
          <w:w w:val="55"/>
        </w:rPr>
        <w:t>(</w:t>
      </w:r>
      <w:r>
        <w:rPr>
          <w:color w:val="484848"/>
          <w:spacing w:val="-1"/>
          <w:w w:val="133"/>
        </w:rPr>
        <w:t>A</w:t>
      </w:r>
      <w:r>
        <w:rPr>
          <w:color w:val="484848"/>
          <w:w w:val="50"/>
        </w:rPr>
        <w:t>,</w:t>
      </w:r>
      <w:r>
        <w:rPr>
          <w:color w:val="484848"/>
          <w:spacing w:val="-56"/>
        </w:rPr>
        <w:t xml:space="preserve"> </w:t>
      </w:r>
      <w:r>
        <w:rPr>
          <w:color w:val="484848"/>
          <w:spacing w:val="-1"/>
          <w:w w:val="88"/>
        </w:rPr>
        <w:t>a</w:t>
      </w:r>
      <w:r>
        <w:rPr>
          <w:color w:val="484848"/>
          <w:spacing w:val="-1"/>
          <w:w w:val="66"/>
        </w:rPr>
        <w:t>r</w:t>
      </w:r>
      <w:r>
        <w:rPr>
          <w:color w:val="484848"/>
          <w:spacing w:val="-1"/>
          <w:w w:val="88"/>
        </w:rPr>
        <w:t>g</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spacing w:val="-1"/>
          <w:w w:val="77"/>
        </w:rPr>
        <w:t>s</w:t>
      </w:r>
      <w:r>
        <w:rPr>
          <w:color w:val="484848"/>
          <w:spacing w:val="-2"/>
          <w:w w:val="55"/>
        </w:rPr>
        <w:t>)</w:t>
      </w:r>
      <w:r>
        <w:rPr>
          <w:color w:val="484848"/>
          <w:spacing w:val="-1"/>
          <w:w w:val="100"/>
        </w:rPr>
        <w:t>，b</w:t>
      </w:r>
      <w:r>
        <w:rPr>
          <w:color w:val="484848"/>
          <w:spacing w:val="-1"/>
          <w:w w:val="55"/>
        </w:rPr>
        <w:t>i</w:t>
      </w:r>
      <w:r>
        <w:rPr>
          <w:color w:val="484848"/>
          <w:spacing w:val="-1"/>
          <w:w w:val="100"/>
        </w:rPr>
        <w:t>nd</w:t>
      </w:r>
      <w:r>
        <w:rPr>
          <w:color w:val="484848"/>
          <w:spacing w:val="-1"/>
          <w:w w:val="55"/>
        </w:rPr>
        <w:t>(</w:t>
      </w:r>
      <w:r>
        <w:rPr>
          <w:color w:val="484848"/>
          <w:spacing w:val="-1"/>
          <w:w w:val="133"/>
        </w:rPr>
        <w:t>A</w:t>
      </w:r>
      <w:r>
        <w:rPr>
          <w:color w:val="484848"/>
          <w:w w:val="50"/>
        </w:rPr>
        <w:t>,</w:t>
      </w:r>
      <w:r>
        <w:rPr>
          <w:color w:val="484848"/>
          <w:spacing w:val="-56"/>
        </w:rPr>
        <w:t xml:space="preserve"> </w:t>
      </w:r>
      <w:r>
        <w:rPr>
          <w:color w:val="484848"/>
          <w:spacing w:val="-1"/>
          <w:w w:val="88"/>
        </w:rPr>
        <w:t>a</w:t>
      </w:r>
      <w:r>
        <w:rPr>
          <w:color w:val="484848"/>
          <w:spacing w:val="-1"/>
          <w:w w:val="66"/>
        </w:rPr>
        <w:t>r</w:t>
      </w:r>
      <w:r>
        <w:rPr>
          <w:color w:val="484848"/>
          <w:spacing w:val="-1"/>
          <w:w w:val="88"/>
        </w:rPr>
        <w:t>g</w:t>
      </w:r>
      <w:r>
        <w:rPr>
          <w:color w:val="484848"/>
          <w:spacing w:val="-1"/>
          <w:w w:val="77"/>
        </w:rPr>
        <w:t>s</w:t>
      </w:r>
      <w:r>
        <w:rPr>
          <w:color w:val="484848"/>
          <w:spacing w:val="-1"/>
          <w:w w:val="100"/>
        </w:rPr>
        <w:t>1</w:t>
      </w:r>
      <w:r>
        <w:rPr>
          <w:color w:val="484848"/>
          <w:spacing w:val="-1"/>
          <w:w w:val="50"/>
        </w:rPr>
        <w:t>,</w:t>
      </w:r>
      <w:r>
        <w:rPr>
          <w:color w:val="484848"/>
          <w:spacing w:val="-1"/>
          <w:w w:val="88"/>
        </w:rPr>
        <w:t>a</w:t>
      </w:r>
      <w:r>
        <w:rPr>
          <w:color w:val="484848"/>
          <w:spacing w:val="-1"/>
          <w:w w:val="66"/>
        </w:rPr>
        <w:t>r</w:t>
      </w:r>
      <w:r>
        <w:rPr>
          <w:color w:val="484848"/>
          <w:spacing w:val="-1"/>
          <w:w w:val="88"/>
        </w:rPr>
        <w:t>g</w:t>
      </w:r>
      <w:r>
        <w:rPr>
          <w:color w:val="484848"/>
          <w:spacing w:val="-1"/>
          <w:w w:val="77"/>
        </w:rPr>
        <w:t>s</w:t>
      </w:r>
      <w:r>
        <w:rPr>
          <w:color w:val="484848"/>
          <w:spacing w:val="-1"/>
          <w:w w:val="100"/>
        </w:rPr>
        <w:t>2</w:t>
      </w:r>
      <w:r>
        <w:rPr>
          <w:color w:val="484848"/>
          <w:w w:val="55"/>
        </w:rPr>
        <w:t>)</w:t>
      </w:r>
    </w:p>
    <w:p>
      <w:pPr>
        <w:pStyle w:val="7"/>
        <w:ind w:left="0"/>
      </w:pPr>
    </w:p>
    <w:p>
      <w:pPr>
        <w:pStyle w:val="7"/>
        <w:spacing w:before="3"/>
        <w:ind w:left="0"/>
        <w:rPr>
          <w:sz w:val="19"/>
        </w:rPr>
      </w:pPr>
    </w:p>
    <w:p>
      <w:pPr>
        <w:pStyle w:val="4"/>
        <w:numPr>
          <w:ilvl w:val="1"/>
          <w:numId w:val="52"/>
        </w:numPr>
        <w:tabs>
          <w:tab w:val="left" w:pos="879"/>
          <w:tab w:val="left" w:pos="880"/>
        </w:tabs>
        <w:spacing w:before="0" w:after="0" w:line="240" w:lineRule="auto"/>
        <w:ind w:left="880" w:right="0" w:hanging="360"/>
        <w:jc w:val="left"/>
      </w:pPr>
      <w:r>
        <w:rPr>
          <w:color w:val="484848"/>
        </w:rPr>
        <w:t>数组的去重</w:t>
      </w:r>
    </w:p>
    <w:p>
      <w:pPr>
        <w:pStyle w:val="6"/>
        <w:spacing w:before="173" w:line="240" w:lineRule="auto"/>
      </w:pPr>
      <w:r>
        <w:rPr>
          <w:color w:val="484848"/>
        </w:rPr>
        <w:t>参考回答：</w:t>
      </w:r>
    </w:p>
    <w:p>
      <w:pPr>
        <w:spacing w:after="0" w:line="240" w:lineRule="auto"/>
        <w:sectPr>
          <w:pgSz w:w="11910" w:h="16840"/>
          <w:pgMar w:top="1380" w:right="1460" w:bottom="1380" w:left="1640" w:header="0" w:footer="963" w:gutter="0"/>
        </w:sectPr>
      </w:pPr>
    </w:p>
    <w:p>
      <w:pPr>
        <w:pStyle w:val="7"/>
        <w:spacing w:before="51"/>
      </w:pPr>
      <w:r>
        <w:rPr>
          <w:color w:val="484848"/>
          <w:spacing w:val="-2"/>
          <w:w w:val="100"/>
        </w:rPr>
        <w:t>法一：</w:t>
      </w:r>
      <w:bookmarkStart w:id="63" w:name="_bookmark94"/>
      <w:bookmarkEnd w:id="63"/>
      <w:r>
        <w:rPr>
          <w:color w:val="484848"/>
          <w:spacing w:val="-1"/>
          <w:w w:val="55"/>
        </w:rPr>
        <w:t>i</w:t>
      </w:r>
      <w:r>
        <w:rPr>
          <w:color w:val="484848"/>
          <w:spacing w:val="-1"/>
          <w:w w:val="100"/>
        </w:rPr>
        <w:t>nd</w:t>
      </w:r>
      <w:r>
        <w:rPr>
          <w:color w:val="484848"/>
          <w:spacing w:val="-1"/>
          <w:w w:val="88"/>
        </w:rPr>
        <w:t>ex</w:t>
      </w:r>
      <w:r>
        <w:rPr>
          <w:color w:val="484848"/>
          <w:spacing w:val="-1"/>
          <w:w w:val="133"/>
        </w:rPr>
        <w:t>O</w:t>
      </w:r>
      <w:r>
        <w:rPr>
          <w:color w:val="484848"/>
          <w:w w:val="55"/>
        </w:rPr>
        <w:t>f</w:t>
      </w:r>
      <w:r>
        <w:rPr>
          <w:color w:val="484848"/>
          <w:spacing w:val="-56"/>
        </w:rPr>
        <w:t xml:space="preserve"> </w:t>
      </w:r>
      <w:r>
        <w:rPr>
          <w:color w:val="484848"/>
          <w:spacing w:val="-2"/>
          <w:w w:val="100"/>
        </w:rPr>
        <w:t>循环去重</w:t>
      </w:r>
    </w:p>
    <w:p>
      <w:pPr>
        <w:pStyle w:val="7"/>
        <w:spacing w:before="30"/>
      </w:pPr>
      <w:r>
        <w:rPr>
          <w:color w:val="484848"/>
          <w:spacing w:val="-2"/>
          <w:w w:val="100"/>
        </w:rPr>
        <w:t>法二：</w:t>
      </w:r>
      <w:r>
        <w:rPr>
          <w:color w:val="484848"/>
          <w:spacing w:val="-1"/>
          <w:w w:val="122"/>
        </w:rPr>
        <w:t>E</w:t>
      </w:r>
      <w:r>
        <w:rPr>
          <w:color w:val="484848"/>
          <w:spacing w:val="-1"/>
          <w:w w:val="100"/>
        </w:rPr>
        <w:t>S</w:t>
      </w:r>
      <w:r>
        <w:rPr>
          <w:color w:val="484848"/>
          <w:w w:val="100"/>
        </w:rPr>
        <w:t>6</w:t>
      </w:r>
      <w:r>
        <w:rPr>
          <w:color w:val="484848"/>
          <w:spacing w:val="-57"/>
        </w:rPr>
        <w:t xml:space="preserve"> </w:t>
      </w:r>
      <w:r>
        <w:rPr>
          <w:color w:val="484848"/>
          <w:spacing w:val="-1"/>
          <w:w w:val="100"/>
        </w:rPr>
        <w:t>S</w:t>
      </w:r>
      <w:r>
        <w:rPr>
          <w:color w:val="484848"/>
          <w:spacing w:val="-1"/>
          <w:w w:val="88"/>
        </w:rPr>
        <w:t>e</w:t>
      </w:r>
      <w:r>
        <w:rPr>
          <w:color w:val="484848"/>
          <w:w w:val="55"/>
        </w:rPr>
        <w:t>t</w:t>
      </w:r>
      <w:r>
        <w:rPr>
          <w:color w:val="484848"/>
          <w:spacing w:val="-55"/>
        </w:rPr>
        <w:t xml:space="preserve"> </w:t>
      </w:r>
      <w:r>
        <w:rPr>
          <w:color w:val="484848"/>
          <w:spacing w:val="-2"/>
          <w:w w:val="100"/>
        </w:rPr>
        <w:t>去重；</w:t>
      </w:r>
      <w:r>
        <w:rPr>
          <w:color w:val="484848"/>
          <w:spacing w:val="-1"/>
          <w:w w:val="133"/>
        </w:rPr>
        <w:t>A</w:t>
      </w:r>
      <w:r>
        <w:rPr>
          <w:color w:val="484848"/>
          <w:spacing w:val="-1"/>
          <w:w w:val="66"/>
        </w:rPr>
        <w:t>rr</w:t>
      </w:r>
      <w:r>
        <w:rPr>
          <w:color w:val="484848"/>
          <w:spacing w:val="-1"/>
          <w:w w:val="88"/>
        </w:rPr>
        <w:t>ay</w:t>
      </w:r>
      <w:r>
        <w:rPr>
          <w:color w:val="484848"/>
          <w:spacing w:val="-1"/>
          <w:w w:val="50"/>
        </w:rPr>
        <w:t>.</w:t>
      </w:r>
      <w:r>
        <w:rPr>
          <w:color w:val="484848"/>
          <w:spacing w:val="-1"/>
          <w:w w:val="55"/>
        </w:rPr>
        <w:t>f</w:t>
      </w:r>
      <w:r>
        <w:rPr>
          <w:color w:val="484848"/>
          <w:spacing w:val="-1"/>
          <w:w w:val="66"/>
        </w:rPr>
        <w:t>r</w:t>
      </w:r>
      <w:r>
        <w:rPr>
          <w:color w:val="484848"/>
          <w:spacing w:val="-1"/>
          <w:w w:val="88"/>
        </w:rPr>
        <w:t>o</w:t>
      </w:r>
      <w:r>
        <w:rPr>
          <w:color w:val="484848"/>
          <w:spacing w:val="-1"/>
          <w:w w:val="144"/>
        </w:rPr>
        <w:t>m</w:t>
      </w:r>
      <w:r>
        <w:rPr>
          <w:color w:val="484848"/>
          <w:spacing w:val="-1"/>
          <w:w w:val="55"/>
        </w:rPr>
        <w:t>(</w:t>
      </w:r>
      <w:r>
        <w:rPr>
          <w:color w:val="484848"/>
          <w:spacing w:val="-1"/>
          <w:w w:val="100"/>
        </w:rPr>
        <w:t>n</w:t>
      </w:r>
      <w:r>
        <w:rPr>
          <w:color w:val="484848"/>
          <w:spacing w:val="-1"/>
          <w:w w:val="88"/>
        </w:rPr>
        <w:t>e</w:t>
      </w:r>
      <w:r>
        <w:rPr>
          <w:color w:val="484848"/>
          <w:w w:val="122"/>
        </w:rPr>
        <w:t>w</w:t>
      </w:r>
      <w:r>
        <w:rPr>
          <w:color w:val="484848"/>
          <w:spacing w:val="-59"/>
        </w:rPr>
        <w:t xml:space="preserve"> </w:t>
      </w:r>
      <w:r>
        <w:rPr>
          <w:color w:val="484848"/>
          <w:spacing w:val="-1"/>
          <w:w w:val="100"/>
        </w:rPr>
        <w:t>S</w:t>
      </w:r>
      <w:r>
        <w:rPr>
          <w:color w:val="484848"/>
          <w:spacing w:val="-1"/>
          <w:w w:val="88"/>
        </w:rPr>
        <w:t>e</w:t>
      </w:r>
      <w:r>
        <w:rPr>
          <w:color w:val="484848"/>
          <w:spacing w:val="-1"/>
          <w:w w:val="55"/>
        </w:rPr>
        <w:t>t(</w:t>
      </w:r>
      <w:r>
        <w:rPr>
          <w:color w:val="484848"/>
          <w:spacing w:val="-1"/>
          <w:w w:val="88"/>
        </w:rPr>
        <w:t>a</w:t>
      </w:r>
      <w:r>
        <w:rPr>
          <w:color w:val="484848"/>
          <w:spacing w:val="-1"/>
          <w:w w:val="66"/>
        </w:rPr>
        <w:t>rr</w:t>
      </w:r>
      <w:r>
        <w:rPr>
          <w:color w:val="484848"/>
          <w:spacing w:val="-1"/>
          <w:w w:val="88"/>
        </w:rPr>
        <w:t>ay</w:t>
      </w:r>
      <w:r>
        <w:rPr>
          <w:color w:val="484848"/>
          <w:spacing w:val="-1"/>
          <w:w w:val="55"/>
        </w:rPr>
        <w:t>))</w:t>
      </w:r>
    </w:p>
    <w:p>
      <w:pPr>
        <w:pStyle w:val="7"/>
        <w:spacing w:before="30" w:line="266" w:lineRule="auto"/>
        <w:ind w:right="116"/>
      </w:pPr>
      <w:r>
        <w:rPr>
          <w:color w:val="484848"/>
          <w:spacing w:val="-31"/>
          <w:w w:val="100"/>
        </w:rPr>
        <w:t>法三：</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1"/>
        </w:rPr>
        <w:t xml:space="preserve"> </w:t>
      </w:r>
      <w:r>
        <w:rPr>
          <w:color w:val="484848"/>
          <w:spacing w:val="-12"/>
          <w:w w:val="100"/>
        </w:rPr>
        <w:t>键值对去重；把数组的值存成</w:t>
      </w:r>
      <w:r>
        <w:rPr>
          <w:color w:val="484848"/>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1"/>
        </w:rPr>
        <w:t xml:space="preserve"> </w:t>
      </w:r>
      <w:r>
        <w:rPr>
          <w:color w:val="484848"/>
          <w:w w:val="100"/>
        </w:rPr>
        <w:t>的</w:t>
      </w:r>
      <w:r>
        <w:rPr>
          <w:color w:val="484848"/>
        </w:rPr>
        <w:t xml:space="preserve"> </w:t>
      </w:r>
      <w:r>
        <w:rPr>
          <w:color w:val="484848"/>
          <w:spacing w:val="-1"/>
          <w:w w:val="100"/>
        </w:rPr>
        <w:t>k</w:t>
      </w:r>
      <w:r>
        <w:rPr>
          <w:color w:val="484848"/>
          <w:spacing w:val="-1"/>
          <w:w w:val="88"/>
        </w:rPr>
        <w:t>e</w:t>
      </w:r>
      <w:r>
        <w:rPr>
          <w:color w:val="484848"/>
          <w:w w:val="88"/>
        </w:rPr>
        <w:t>y</w:t>
      </w:r>
      <w:r>
        <w:rPr>
          <w:color w:val="484848"/>
          <w:spacing w:val="-2"/>
        </w:rPr>
        <w:t xml:space="preserve"> </w:t>
      </w:r>
      <w:r>
        <w:rPr>
          <w:color w:val="484848"/>
          <w:spacing w:val="-23"/>
          <w:w w:val="100"/>
        </w:rPr>
        <w:t>值，比如</w:t>
      </w:r>
      <w:r>
        <w:rPr>
          <w:color w:val="484848"/>
          <w:spacing w:val="-3"/>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00"/>
        </w:rPr>
        <w:t>1</w:t>
      </w:r>
      <w:r>
        <w:rPr>
          <w:color w:val="484848"/>
          <w:w w:val="55"/>
        </w:rPr>
        <w:t>]</w:t>
      </w:r>
      <w:r>
        <w:rPr>
          <w:color w:val="484848"/>
          <w:spacing w:val="-57"/>
        </w:rPr>
        <w:t xml:space="preserve"> </w:t>
      </w:r>
      <w:r>
        <w:rPr>
          <w:color w:val="484848"/>
          <w:w w:val="109"/>
        </w:rPr>
        <w:t>=</w:t>
      </w:r>
      <w:r>
        <w:rPr>
          <w:color w:val="484848"/>
          <w:spacing w:val="-56"/>
        </w:rPr>
        <w:t xml:space="preserve"> </w:t>
      </w:r>
      <w:r>
        <w:rPr>
          <w:color w:val="484848"/>
          <w:spacing w:val="-1"/>
          <w:w w:val="55"/>
        </w:rPr>
        <w:t>t</w:t>
      </w:r>
      <w:r>
        <w:rPr>
          <w:color w:val="484848"/>
          <w:spacing w:val="-1"/>
          <w:w w:val="66"/>
        </w:rPr>
        <w:t>r</w:t>
      </w:r>
      <w:r>
        <w:rPr>
          <w:color w:val="484848"/>
          <w:spacing w:val="-1"/>
          <w:w w:val="100"/>
        </w:rPr>
        <w:t>u</w:t>
      </w:r>
      <w:r>
        <w:rPr>
          <w:color w:val="484848"/>
          <w:spacing w:val="-1"/>
          <w:w w:val="88"/>
        </w:rPr>
        <w:t>e</w:t>
      </w:r>
      <w:r>
        <w:rPr>
          <w:color w:val="484848"/>
          <w:w w:val="100"/>
        </w:rPr>
        <w:t>，</w:t>
      </w:r>
      <w:r>
        <w:rPr>
          <w:color w:val="484848"/>
          <w:spacing w:val="-3"/>
          <w:w w:val="100"/>
        </w:rPr>
        <w:t>在判断另一个值的时候，如果</w:t>
      </w:r>
      <w:r>
        <w:rPr>
          <w:color w:val="484848"/>
          <w:spacing w:val="-3"/>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88"/>
        </w:rPr>
        <w:t>va</w:t>
      </w:r>
      <w:r>
        <w:rPr>
          <w:color w:val="484848"/>
          <w:spacing w:val="-1"/>
          <w:w w:val="55"/>
        </w:rPr>
        <w:t>l</w:t>
      </w:r>
      <w:r>
        <w:rPr>
          <w:color w:val="484848"/>
          <w:spacing w:val="-1"/>
          <w:w w:val="100"/>
        </w:rPr>
        <w:t>u</w:t>
      </w:r>
      <w:r>
        <w:rPr>
          <w:color w:val="484848"/>
          <w:spacing w:val="-1"/>
          <w:w w:val="88"/>
        </w:rPr>
        <w:t>e</w:t>
      </w:r>
      <w:r>
        <w:rPr>
          <w:color w:val="484848"/>
          <w:spacing w:val="-1"/>
          <w:w w:val="100"/>
        </w:rPr>
        <w:t>2</w:t>
      </w:r>
      <w:r>
        <w:rPr>
          <w:color w:val="484848"/>
          <w:spacing w:val="1"/>
          <w:w w:val="55"/>
        </w:rPr>
        <w:t>]</w:t>
      </w:r>
      <w:r>
        <w:rPr>
          <w:color w:val="484848"/>
          <w:spacing w:val="-3"/>
          <w:w w:val="100"/>
        </w:rPr>
        <w:t>存在的话，就说明该值是重复的。</w:t>
      </w:r>
    </w:p>
    <w:p>
      <w:pPr>
        <w:pStyle w:val="7"/>
        <w:ind w:left="0"/>
      </w:pPr>
    </w:p>
    <w:p>
      <w:pPr>
        <w:pStyle w:val="7"/>
        <w:spacing w:before="10"/>
        <w:ind w:left="0"/>
        <w:rPr>
          <w:sz w:val="16"/>
        </w:rPr>
      </w:pPr>
    </w:p>
    <w:p>
      <w:pPr>
        <w:pStyle w:val="4"/>
        <w:numPr>
          <w:ilvl w:val="1"/>
          <w:numId w:val="52"/>
        </w:numPr>
        <w:tabs>
          <w:tab w:val="left" w:pos="359"/>
          <w:tab w:val="left" w:pos="880"/>
        </w:tabs>
        <w:spacing w:before="0" w:after="0" w:line="240" w:lineRule="auto"/>
        <w:ind w:left="880" w:right="7445" w:hanging="880"/>
        <w:jc w:val="right"/>
      </w:pPr>
      <w:r>
        <w:rPr>
          <w:color w:val="484848"/>
        </w:rPr>
        <w:t>闭包</w:t>
      </w:r>
    </w:p>
    <w:p>
      <w:pPr>
        <w:pStyle w:val="6"/>
        <w:ind w:left="0" w:right="7542"/>
        <w:jc w:val="right"/>
      </w:pPr>
      <w:r>
        <w:rPr>
          <w:color w:val="484848"/>
        </w:rPr>
        <w:t>参考回答：</w:t>
      </w:r>
    </w:p>
    <w:p>
      <w:pPr>
        <w:pStyle w:val="18"/>
        <w:numPr>
          <w:ilvl w:val="0"/>
          <w:numId w:val="53"/>
        </w:numPr>
        <w:tabs>
          <w:tab w:val="left" w:pos="711"/>
        </w:tabs>
        <w:spacing w:before="0" w:after="0" w:line="272" w:lineRule="exact"/>
        <w:ind w:left="710" w:right="0" w:hanging="551"/>
        <w:jc w:val="left"/>
        <w:rPr>
          <w:rFonts w:hint="eastAsia" w:ascii="宋体" w:eastAsia="宋体"/>
          <w:sz w:val="22"/>
        </w:rPr>
      </w:pPr>
      <w:r>
        <w:rPr>
          <w:rFonts w:hint="eastAsia" w:ascii="宋体" w:eastAsia="宋体"/>
          <w:color w:val="484848"/>
          <w:spacing w:val="-3"/>
          <w:sz w:val="22"/>
        </w:rPr>
        <w:t>什么是闭包：</w:t>
      </w:r>
    </w:p>
    <w:p>
      <w:pPr>
        <w:pStyle w:val="7"/>
        <w:spacing w:before="30"/>
      </w:pPr>
      <w:r>
        <w:rPr>
          <w:color w:val="484848"/>
        </w:rPr>
        <w:t>闭包是指有权访问另外一个函数作用域中的变量的函数。</w:t>
      </w:r>
    </w:p>
    <w:p>
      <w:pPr>
        <w:pStyle w:val="7"/>
        <w:spacing w:before="30" w:line="266" w:lineRule="auto"/>
        <w:ind w:right="337"/>
        <w:jc w:val="both"/>
      </w:pPr>
      <w:r>
        <w:rPr>
          <w:color w:val="484848"/>
          <w:spacing w:val="-6"/>
        </w:rPr>
        <w:t>闭包就是函数的局部变量集合，只是这些局部变量在函数返回后会继续存在。闭包就是就是函数的“堆栈”在函数返回后并不释放，我们也可以理解为这些函数堆栈并不在栈</w:t>
      </w:r>
      <w:r>
        <w:rPr>
          <w:color w:val="484848"/>
          <w:spacing w:val="-3"/>
        </w:rPr>
        <w:t>上分配而是在堆上分配。当在一个函数内定义另外一个函数就会产生闭包。</w:t>
      </w:r>
    </w:p>
    <w:p>
      <w:pPr>
        <w:pStyle w:val="18"/>
        <w:numPr>
          <w:ilvl w:val="0"/>
          <w:numId w:val="53"/>
        </w:numPr>
        <w:tabs>
          <w:tab w:val="left" w:pos="711"/>
        </w:tabs>
        <w:spacing w:before="0" w:after="0" w:line="279" w:lineRule="exact"/>
        <w:ind w:left="710" w:right="0" w:hanging="551"/>
        <w:jc w:val="left"/>
        <w:rPr>
          <w:rFonts w:hint="eastAsia" w:ascii="宋体" w:eastAsia="宋体"/>
          <w:sz w:val="22"/>
        </w:rPr>
      </w:pPr>
      <w:r>
        <w:rPr>
          <w:rFonts w:hint="eastAsia" w:ascii="宋体" w:eastAsia="宋体"/>
          <w:color w:val="484848"/>
          <w:spacing w:val="-3"/>
          <w:sz w:val="22"/>
        </w:rPr>
        <w:t>为什么要用：</w:t>
      </w:r>
    </w:p>
    <w:p>
      <w:pPr>
        <w:pStyle w:val="7"/>
        <w:spacing w:before="30" w:line="266" w:lineRule="auto"/>
        <w:ind w:right="337"/>
      </w:pPr>
      <w:r>
        <w:rPr>
          <w:color w:val="484848"/>
          <w:spacing w:val="-1"/>
        </w:rPr>
        <w:t>匿名自执行函数：我们知道所有的变量，如果不加上</w:t>
      </w:r>
      <w:r>
        <w:rPr>
          <w:color w:val="484848"/>
        </w:rPr>
        <w:t>var</w:t>
      </w:r>
      <w:r>
        <w:rPr>
          <w:color w:val="484848"/>
          <w:spacing w:val="-11"/>
        </w:rPr>
        <w:t xml:space="preserve"> 关键字，则默认的会添加到全</w:t>
      </w:r>
      <w:r>
        <w:rPr>
          <w:color w:val="484848"/>
          <w:spacing w:val="-7"/>
        </w:rPr>
        <w:t>局对象的属性上去，这样的临时变量加入全局对象有很多坏处，比如：别的函数可能误</w:t>
      </w:r>
      <w:r>
        <w:rPr>
          <w:color w:val="484848"/>
          <w:spacing w:val="-3"/>
        </w:rPr>
        <w:t>用这些变量；造成全局对象过于庞大，影响访问速度</w:t>
      </w:r>
      <w:r>
        <w:rPr>
          <w:color w:val="484848"/>
          <w:w w:val="95"/>
        </w:rPr>
        <w:t>(</w:t>
      </w:r>
      <w:r>
        <w:rPr>
          <w:color w:val="484848"/>
          <w:spacing w:val="-3"/>
        </w:rPr>
        <w:t>因为变量的取值是需要从原型链</w:t>
      </w:r>
      <w:r>
        <w:rPr>
          <w:color w:val="484848"/>
          <w:spacing w:val="-2"/>
          <w:w w:val="95"/>
        </w:rPr>
        <w:t xml:space="preserve">上遍历的)。除了每次使用变量都是用 </w:t>
      </w:r>
      <w:r>
        <w:rPr>
          <w:color w:val="484848"/>
          <w:w w:val="95"/>
        </w:rPr>
        <w:t>var</w:t>
      </w:r>
      <w:r>
        <w:rPr>
          <w:color w:val="484848"/>
          <w:spacing w:val="-3"/>
          <w:w w:val="95"/>
        </w:rPr>
        <w:t xml:space="preserve"> 关键字外，我们在实际情况下经常遇到这样一</w:t>
      </w:r>
      <w:r>
        <w:rPr>
          <w:color w:val="484848"/>
          <w:spacing w:val="-3"/>
        </w:rPr>
        <w:t>种情况，即有的函数只需要执行一次，其内部变量无需维护，可以用闭包。</w:t>
      </w:r>
    </w:p>
    <w:p>
      <w:pPr>
        <w:pStyle w:val="7"/>
        <w:spacing w:line="266" w:lineRule="auto"/>
        <w:ind w:right="282"/>
        <w:jc w:val="both"/>
      </w:pPr>
      <w:r>
        <w:rPr>
          <w:color w:val="484848"/>
          <w:spacing w:val="-3"/>
        </w:rPr>
        <w:t xml:space="preserve">结果缓存：我们开发中会碰到很多情况，设想我们有一个处理过程很耗时的函数对象， </w:t>
      </w:r>
      <w:r>
        <w:rPr>
          <w:color w:val="484848"/>
          <w:spacing w:val="-6"/>
        </w:rPr>
        <w:t>每次调用都会花费很长时间，那么我们就需要将计算出来的值存储起来，当调用这个函</w:t>
      </w:r>
      <w:r>
        <w:rPr>
          <w:color w:val="484848"/>
          <w:spacing w:val="-9"/>
        </w:rPr>
        <w:t>数的时候，首先在缓存中查找，如果找不到，则进行计算，然后更新缓存并返回值，如</w:t>
      </w:r>
      <w:r>
        <w:rPr>
          <w:color w:val="484848"/>
          <w:spacing w:val="-8"/>
        </w:rPr>
        <w:t>果找到了，直接返回查找到的值即可。闭包正是可以做到这一点，因为它不会释放外部</w:t>
      </w:r>
      <w:r>
        <w:rPr>
          <w:color w:val="484848"/>
          <w:spacing w:val="-3"/>
        </w:rPr>
        <w:t>的引用，从而函数内部的值可以得以保留。</w:t>
      </w:r>
    </w:p>
    <w:p>
      <w:pPr>
        <w:pStyle w:val="7"/>
        <w:ind w:left="0"/>
      </w:pPr>
    </w:p>
    <w:p>
      <w:pPr>
        <w:pStyle w:val="7"/>
        <w:spacing w:before="2"/>
        <w:ind w:left="0"/>
        <w:rPr>
          <w:sz w:val="16"/>
        </w:rPr>
      </w:pPr>
    </w:p>
    <w:p>
      <w:pPr>
        <w:pStyle w:val="4"/>
        <w:numPr>
          <w:ilvl w:val="1"/>
          <w:numId w:val="53"/>
        </w:numPr>
        <w:tabs>
          <w:tab w:val="left" w:pos="879"/>
          <w:tab w:val="left" w:pos="880"/>
        </w:tabs>
        <w:spacing w:before="1" w:after="0" w:line="240" w:lineRule="auto"/>
        <w:ind w:left="880" w:right="0" w:hanging="360"/>
        <w:jc w:val="left"/>
      </w:pPr>
      <w:r>
        <w:rPr>
          <w:color w:val="484848"/>
        </w:rPr>
        <w:t>promise</w:t>
      </w:r>
      <w:r>
        <w:rPr>
          <w:color w:val="484848"/>
          <w:spacing w:val="-2"/>
        </w:rPr>
        <w:t xml:space="preserve"> 实现</w:t>
      </w:r>
    </w:p>
    <w:p>
      <w:pPr>
        <w:spacing w:before="188" w:line="225" w:lineRule="auto"/>
        <w:ind w:left="160" w:right="7014" w:firstLine="0"/>
        <w:jc w:val="left"/>
        <w:rPr>
          <w:sz w:val="22"/>
        </w:rPr>
      </w:pPr>
      <w:r>
        <w:rPr>
          <w:rFonts w:hint="eastAsia" w:ascii="Microsoft JhengHei" w:eastAsia="Microsoft JhengHei"/>
          <w:b/>
          <w:color w:val="484848"/>
          <w:spacing w:val="-2"/>
          <w:sz w:val="22"/>
        </w:rPr>
        <w:t xml:space="preserve">参 考 回 答 ： </w:t>
      </w:r>
      <w:r>
        <w:rPr>
          <w:color w:val="484848"/>
          <w:spacing w:val="-1"/>
          <w:w w:val="111"/>
          <w:sz w:val="22"/>
        </w:rPr>
        <w:t>P</w:t>
      </w:r>
      <w:r>
        <w:rPr>
          <w:color w:val="484848"/>
          <w:spacing w:val="-1"/>
          <w:w w:val="66"/>
          <w:sz w:val="22"/>
        </w:rPr>
        <w:t>r</w:t>
      </w:r>
      <w:r>
        <w:rPr>
          <w:color w:val="484848"/>
          <w:spacing w:val="-1"/>
          <w:w w:val="88"/>
          <w:sz w:val="22"/>
        </w:rPr>
        <w:t>o</w:t>
      </w:r>
      <w:r>
        <w:rPr>
          <w:color w:val="484848"/>
          <w:spacing w:val="-1"/>
          <w:w w:val="144"/>
          <w:sz w:val="22"/>
        </w:rPr>
        <w:t>m</w:t>
      </w:r>
      <w:r>
        <w:rPr>
          <w:color w:val="484848"/>
          <w:spacing w:val="-1"/>
          <w:w w:val="55"/>
          <w:sz w:val="22"/>
        </w:rPr>
        <w:t>i</w:t>
      </w:r>
      <w:r>
        <w:rPr>
          <w:color w:val="484848"/>
          <w:spacing w:val="-1"/>
          <w:w w:val="77"/>
          <w:sz w:val="22"/>
        </w:rPr>
        <w:t>s</w:t>
      </w:r>
      <w:r>
        <w:rPr>
          <w:color w:val="484848"/>
          <w:w w:val="88"/>
          <w:sz w:val="22"/>
        </w:rPr>
        <w:t>e</w:t>
      </w:r>
      <w:r>
        <w:rPr>
          <w:color w:val="484848"/>
          <w:spacing w:val="-56"/>
          <w:sz w:val="22"/>
        </w:rPr>
        <w:t xml:space="preserve"> </w:t>
      </w:r>
      <w:r>
        <w:rPr>
          <w:color w:val="484848"/>
          <w:spacing w:val="-5"/>
          <w:w w:val="100"/>
          <w:sz w:val="22"/>
        </w:rPr>
        <w:t>实现如下</w:t>
      </w:r>
    </w:p>
    <w:p>
      <w:pPr>
        <w:pStyle w:val="5"/>
        <w:spacing w:before="21" w:line="242" w:lineRule="auto"/>
        <w:ind w:right="6597"/>
      </w:pPr>
      <w:r>
        <w:rPr>
          <w:color w:val="000007"/>
          <w:spacing w:val="-1"/>
          <w:w w:val="55"/>
        </w:rPr>
        <w:t>f</w:t>
      </w:r>
      <w:r>
        <w:rPr>
          <w:color w:val="000007"/>
        </w:rPr>
        <w:t>un</w:t>
      </w:r>
      <w:r>
        <w:rPr>
          <w:color w:val="000007"/>
          <w:spacing w:val="-1"/>
          <w:w w:val="88"/>
        </w:rPr>
        <w:t>c</w:t>
      </w:r>
      <w:r>
        <w:rPr>
          <w:color w:val="000007"/>
          <w:spacing w:val="-1"/>
          <w:w w:val="55"/>
        </w:rPr>
        <w:t>ti</w:t>
      </w:r>
      <w:r>
        <w:rPr>
          <w:color w:val="000007"/>
          <w:spacing w:val="-1"/>
          <w:w w:val="88"/>
        </w:rPr>
        <w:t>o</w:t>
      </w:r>
      <w:r>
        <w:rPr>
          <w:color w:val="000007"/>
        </w:rPr>
        <w:t>n</w:t>
      </w:r>
      <w:r>
        <w:rPr>
          <w:color w:val="000007"/>
          <w:spacing w:val="-61"/>
        </w:rPr>
        <w:t xml:space="preserve"> </w:t>
      </w:r>
      <w:r>
        <w:rPr>
          <w:color w:val="000007"/>
          <w:spacing w:val="-1"/>
          <w:w w:val="111"/>
        </w:rPr>
        <w:t>P</w:t>
      </w:r>
      <w:r>
        <w:rPr>
          <w:color w:val="000007"/>
          <w:w w:val="66"/>
        </w:rPr>
        <w:t>r</w:t>
      </w:r>
      <w:r>
        <w:rPr>
          <w:color w:val="000007"/>
          <w:spacing w:val="-1"/>
          <w:w w:val="88"/>
        </w:rPr>
        <w:t>o</w:t>
      </w:r>
      <w:r>
        <w:rPr>
          <w:color w:val="000007"/>
          <w:spacing w:val="-1"/>
          <w:w w:val="143"/>
        </w:rPr>
        <w:t>m</w:t>
      </w:r>
      <w:r>
        <w:rPr>
          <w:color w:val="000007"/>
          <w:spacing w:val="-1"/>
          <w:w w:val="55"/>
        </w:rPr>
        <w:t>i</w:t>
      </w:r>
      <w:r>
        <w:rPr>
          <w:color w:val="000007"/>
          <w:w w:val="77"/>
        </w:rPr>
        <w:t>s</w:t>
      </w:r>
      <w:r>
        <w:rPr>
          <w:color w:val="000007"/>
          <w:spacing w:val="-1"/>
          <w:w w:val="88"/>
        </w:rPr>
        <w:t>e</w:t>
      </w:r>
      <w:r>
        <w:rPr>
          <w:color w:val="000007"/>
          <w:spacing w:val="-1"/>
          <w:w w:val="55"/>
        </w:rPr>
        <w:t>(f</w:t>
      </w:r>
      <w:r>
        <w:rPr>
          <w:color w:val="000007"/>
        </w:rPr>
        <w:t>n</w:t>
      </w:r>
      <w:r>
        <w:rPr>
          <w:color w:val="000007"/>
          <w:w w:val="55"/>
        </w:rPr>
        <w:t>)</w:t>
      </w:r>
      <w:r>
        <w:rPr>
          <w:color w:val="000007"/>
          <w:spacing w:val="-61"/>
        </w:rPr>
        <w:t xml:space="preserve"> </w:t>
      </w:r>
      <w:r>
        <w:rPr>
          <w:color w:val="000007"/>
          <w:w w:val="66"/>
        </w:rPr>
        <w:t xml:space="preserve">{ </w:t>
      </w:r>
      <w:r>
        <w:rPr>
          <w:color w:val="000007"/>
          <w:spacing w:val="-1"/>
          <w:w w:val="88"/>
        </w:rPr>
        <w:t>va</w:t>
      </w:r>
      <w:r>
        <w:rPr>
          <w:color w:val="000007"/>
          <w:w w:val="66"/>
        </w:rPr>
        <w:t>r</w:t>
      </w:r>
      <w:r>
        <w:rPr>
          <w:color w:val="000007"/>
          <w:spacing w:val="-61"/>
        </w:rPr>
        <w:t xml:space="preserve"> </w:t>
      </w:r>
      <w:r>
        <w:rPr>
          <w:color w:val="000007"/>
          <w:w w:val="77"/>
        </w:rPr>
        <w:t>s</w:t>
      </w:r>
      <w:r>
        <w:rPr>
          <w:color w:val="000007"/>
          <w:spacing w:val="-1"/>
          <w:w w:val="55"/>
        </w:rPr>
        <w:t>t</w:t>
      </w:r>
      <w:r>
        <w:rPr>
          <w:color w:val="000007"/>
          <w:spacing w:val="-1"/>
          <w:w w:val="88"/>
        </w:rPr>
        <w:t>a</w:t>
      </w:r>
      <w:r>
        <w:rPr>
          <w:color w:val="000007"/>
          <w:spacing w:val="-1"/>
          <w:w w:val="55"/>
        </w:rPr>
        <w:t>t</w:t>
      </w:r>
      <w:r>
        <w:rPr>
          <w:color w:val="000007"/>
          <w:w w:val="88"/>
        </w:rPr>
        <w:t>e</w:t>
      </w:r>
      <w:r>
        <w:rPr>
          <w:color w:val="000007"/>
          <w:spacing w:val="-64"/>
        </w:rPr>
        <w:t xml:space="preserve"> </w:t>
      </w:r>
      <w:r>
        <w:rPr>
          <w:color w:val="000007"/>
          <w:w w:val="109"/>
        </w:rPr>
        <w:t>=</w:t>
      </w:r>
      <w:r>
        <w:rPr>
          <w:color w:val="000007"/>
          <w:spacing w:val="-60"/>
        </w:rPr>
        <w:t xml:space="preserve"> </w:t>
      </w:r>
      <w:r>
        <w:rPr>
          <w:color w:val="000007"/>
          <w:spacing w:val="-1"/>
          <w:w w:val="43"/>
        </w:rPr>
        <w:t>'</w:t>
      </w:r>
      <w:r>
        <w:rPr>
          <w:color w:val="000007"/>
        </w:rPr>
        <w:t>p</w:t>
      </w:r>
      <w:r>
        <w:rPr>
          <w:color w:val="000007"/>
          <w:spacing w:val="-1"/>
          <w:w w:val="88"/>
        </w:rPr>
        <w:t>e</w:t>
      </w:r>
      <w:r>
        <w:rPr>
          <w:color w:val="000007"/>
        </w:rPr>
        <w:t>nd</w:t>
      </w:r>
      <w:r>
        <w:rPr>
          <w:color w:val="000007"/>
          <w:spacing w:val="-1"/>
          <w:w w:val="55"/>
        </w:rPr>
        <w:t>i</w:t>
      </w:r>
      <w:r>
        <w:rPr>
          <w:color w:val="000007"/>
        </w:rPr>
        <w:t>n</w:t>
      </w:r>
      <w:r>
        <w:rPr>
          <w:color w:val="000007"/>
          <w:spacing w:val="-1"/>
          <w:w w:val="88"/>
        </w:rPr>
        <w:t>g</w:t>
      </w:r>
      <w:r>
        <w:rPr>
          <w:color w:val="000007"/>
          <w:spacing w:val="-1"/>
          <w:w w:val="43"/>
        </w:rPr>
        <w:t>'</w:t>
      </w:r>
      <w:r>
        <w:rPr>
          <w:color w:val="000007"/>
          <w:w w:val="50"/>
        </w:rPr>
        <w:t xml:space="preserve">, </w:t>
      </w:r>
      <w:r>
        <w:rPr>
          <w:color w:val="000007"/>
          <w:w w:val="90"/>
        </w:rPr>
        <w:t>value = null, callbacks</w:t>
      </w:r>
      <w:r>
        <w:rPr>
          <w:color w:val="000007"/>
          <w:spacing w:val="-64"/>
          <w:w w:val="90"/>
        </w:rPr>
        <w:t xml:space="preserve"> </w:t>
      </w:r>
      <w:r>
        <w:rPr>
          <w:color w:val="000007"/>
          <w:w w:val="90"/>
        </w:rPr>
        <w:t>=</w:t>
      </w:r>
      <w:r>
        <w:rPr>
          <w:color w:val="000007"/>
          <w:spacing w:val="-64"/>
          <w:w w:val="90"/>
        </w:rPr>
        <w:t xml:space="preserve"> </w:t>
      </w:r>
      <w:r>
        <w:rPr>
          <w:color w:val="000007"/>
          <w:w w:val="90"/>
        </w:rPr>
        <w:t>[];</w:t>
      </w:r>
    </w:p>
    <w:p>
      <w:pPr>
        <w:spacing w:before="6" w:line="242" w:lineRule="auto"/>
        <w:ind w:left="160" w:right="4023" w:firstLine="0"/>
        <w:jc w:val="left"/>
        <w:rPr>
          <w:sz w:val="24"/>
        </w:rPr>
      </w:pP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spacing w:val="-63"/>
          <w:sz w:val="24"/>
        </w:rPr>
        <w:t xml:space="preserve"> </w:t>
      </w:r>
      <w:r>
        <w:rPr>
          <w:color w:val="000007"/>
          <w:w w:val="109"/>
          <w:sz w:val="24"/>
        </w:rPr>
        <w:t>=</w:t>
      </w:r>
      <w:r>
        <w:rPr>
          <w:color w:val="000007"/>
          <w:spacing w:val="-60"/>
          <w:sz w:val="24"/>
        </w:rPr>
        <w:t xml:space="preserve">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4"/>
          <w:sz w:val="24"/>
        </w:rPr>
        <w:t xml:space="preserve"> </w:t>
      </w:r>
      <w:r>
        <w:rPr>
          <w:color w:val="000007"/>
          <w:spacing w:val="-1"/>
          <w:w w:val="55"/>
          <w:sz w:val="24"/>
        </w:rPr>
        <w:t>(</w:t>
      </w:r>
      <w:r>
        <w:rPr>
          <w:color w:val="000007"/>
          <w:spacing w:val="-1"/>
          <w:w w:val="88"/>
          <w:sz w:val="24"/>
        </w:rPr>
        <w:t>o</w:t>
      </w:r>
      <w:r>
        <w:rPr>
          <w:color w:val="000007"/>
          <w:sz w:val="24"/>
        </w:rPr>
        <w:t>n</w:t>
      </w:r>
      <w:r>
        <w:rPr>
          <w:color w:val="000007"/>
          <w:spacing w:val="-1"/>
          <w:w w:val="111"/>
          <w:sz w:val="24"/>
        </w:rPr>
        <w:t>F</w:t>
      </w:r>
      <w:r>
        <w:rPr>
          <w:color w:val="000007"/>
          <w:sz w:val="24"/>
        </w:rPr>
        <w:t>u</w:t>
      </w:r>
      <w:r>
        <w:rPr>
          <w:color w:val="000007"/>
          <w:spacing w:val="-1"/>
          <w:w w:val="55"/>
          <w:sz w:val="24"/>
        </w:rPr>
        <w:t>lfill</w:t>
      </w:r>
      <w:r>
        <w:rPr>
          <w:color w:val="000007"/>
          <w:spacing w:val="-1"/>
          <w:w w:val="88"/>
          <w:sz w:val="24"/>
        </w:rPr>
        <w:t>e</w:t>
      </w:r>
      <w:r>
        <w:rPr>
          <w:color w:val="000007"/>
          <w:sz w:val="24"/>
        </w:rPr>
        <w:t>d</w:t>
      </w:r>
      <w:r>
        <w:rPr>
          <w:color w:val="000007"/>
          <w:w w:val="50"/>
          <w:sz w:val="24"/>
        </w:rPr>
        <w:t>,</w:t>
      </w:r>
      <w:r>
        <w:rPr>
          <w:color w:val="000007"/>
          <w:spacing w:val="-60"/>
          <w:sz w:val="24"/>
        </w:rPr>
        <w:t xml:space="preserve"> </w:t>
      </w:r>
      <w:r>
        <w:rPr>
          <w:color w:val="000007"/>
          <w:spacing w:val="-1"/>
          <w:w w:val="88"/>
          <w:sz w:val="24"/>
        </w:rPr>
        <w:t>o</w:t>
      </w:r>
      <w:r>
        <w:rPr>
          <w:color w:val="000007"/>
          <w:sz w:val="24"/>
        </w:rPr>
        <w:t>n</w:t>
      </w:r>
      <w:r>
        <w:rPr>
          <w:color w:val="000007"/>
          <w:w w:val="132"/>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88"/>
          <w:sz w:val="24"/>
        </w:rPr>
        <w:t>e</w:t>
      </w:r>
      <w:r>
        <w:rPr>
          <w:color w:val="000007"/>
          <w:sz w:val="24"/>
        </w:rPr>
        <w:t>d</w:t>
      </w:r>
      <w:r>
        <w:rPr>
          <w:color w:val="000007"/>
          <w:w w:val="55"/>
          <w:sz w:val="24"/>
        </w:rPr>
        <w:t>)</w:t>
      </w:r>
      <w:r>
        <w:rPr>
          <w:color w:val="000007"/>
          <w:spacing w:val="-60"/>
          <w:sz w:val="24"/>
        </w:rPr>
        <w:t xml:space="preserve"> </w:t>
      </w:r>
      <w:r>
        <w:rPr>
          <w:color w:val="000007"/>
          <w:w w:val="66"/>
          <w:sz w:val="24"/>
        </w:rPr>
        <w:t>{ 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spacing w:val="-1"/>
          <w:w w:val="111"/>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spacing w:val="-62"/>
          <w:sz w:val="24"/>
        </w:rPr>
        <w:t xml:space="preserve"> </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w w:val="55"/>
          <w:sz w:val="24"/>
        </w:rPr>
        <w:t>)</w:t>
      </w:r>
      <w:r>
        <w:rPr>
          <w:color w:val="000007"/>
          <w:spacing w:val="-62"/>
          <w:sz w:val="24"/>
        </w:rPr>
        <w:t xml:space="preserve"> </w:t>
      </w:r>
      <w:r>
        <w:rPr>
          <w:color w:val="000007"/>
          <w:w w:val="66"/>
          <w:sz w:val="24"/>
        </w:rPr>
        <w:t xml:space="preserve">{ </w:t>
      </w:r>
      <w:r>
        <w:rPr>
          <w:color w:val="000007"/>
          <w:w w:val="95"/>
          <w:sz w:val="24"/>
        </w:rPr>
        <w:t>handle({</w:t>
      </w:r>
    </w:p>
    <w:p>
      <w:pPr>
        <w:spacing w:before="4" w:line="242" w:lineRule="auto"/>
        <w:ind w:left="160" w:right="5746" w:firstLine="0"/>
        <w:jc w:val="both"/>
        <w:rPr>
          <w:sz w:val="24"/>
        </w:rPr>
      </w:pPr>
      <w:r>
        <w:rPr>
          <w:color w:val="000007"/>
          <w:spacing w:val="-1"/>
          <w:w w:val="88"/>
          <w:sz w:val="24"/>
        </w:rPr>
        <w:t>o</w:t>
      </w:r>
      <w:r>
        <w:rPr>
          <w:color w:val="000007"/>
          <w:sz w:val="24"/>
        </w:rPr>
        <w:t>n</w:t>
      </w:r>
      <w:r>
        <w:rPr>
          <w:color w:val="000007"/>
          <w:spacing w:val="-1"/>
          <w:w w:val="111"/>
          <w:sz w:val="24"/>
        </w:rPr>
        <w:t>F</w:t>
      </w:r>
      <w:r>
        <w:rPr>
          <w:color w:val="000007"/>
          <w:sz w:val="24"/>
        </w:rPr>
        <w:t>u</w:t>
      </w:r>
      <w:r>
        <w:rPr>
          <w:color w:val="000007"/>
          <w:spacing w:val="-1"/>
          <w:w w:val="55"/>
          <w:sz w:val="24"/>
        </w:rPr>
        <w:t>lfill</w:t>
      </w:r>
      <w:r>
        <w:rPr>
          <w:color w:val="000007"/>
          <w:spacing w:val="-1"/>
          <w:w w:val="88"/>
          <w:sz w:val="24"/>
        </w:rPr>
        <w:t>e</w:t>
      </w:r>
      <w:r>
        <w:rPr>
          <w:color w:val="000007"/>
          <w:sz w:val="24"/>
        </w:rPr>
        <w:t>d</w:t>
      </w:r>
      <w:r>
        <w:rPr>
          <w:color w:val="000007"/>
          <w:w w:val="50"/>
          <w:sz w:val="24"/>
        </w:rPr>
        <w:t>:</w:t>
      </w:r>
      <w:r>
        <w:rPr>
          <w:color w:val="000007"/>
          <w:spacing w:val="-61"/>
          <w:sz w:val="24"/>
        </w:rPr>
        <w:t xml:space="preserve"> </w:t>
      </w:r>
      <w:r>
        <w:rPr>
          <w:color w:val="000007"/>
          <w:spacing w:val="-1"/>
          <w:w w:val="88"/>
          <w:sz w:val="24"/>
        </w:rPr>
        <w:t>o</w:t>
      </w:r>
      <w:r>
        <w:rPr>
          <w:color w:val="000007"/>
          <w:sz w:val="24"/>
        </w:rPr>
        <w:t>n</w:t>
      </w:r>
      <w:r>
        <w:rPr>
          <w:color w:val="000007"/>
          <w:spacing w:val="-1"/>
          <w:w w:val="111"/>
          <w:sz w:val="24"/>
        </w:rPr>
        <w:t>F</w:t>
      </w:r>
      <w:r>
        <w:rPr>
          <w:color w:val="000007"/>
          <w:sz w:val="24"/>
        </w:rPr>
        <w:t>u</w:t>
      </w:r>
      <w:r>
        <w:rPr>
          <w:color w:val="000007"/>
          <w:spacing w:val="-1"/>
          <w:w w:val="55"/>
          <w:sz w:val="24"/>
        </w:rPr>
        <w:t>lfill</w:t>
      </w:r>
      <w:r>
        <w:rPr>
          <w:color w:val="000007"/>
          <w:spacing w:val="-1"/>
          <w:w w:val="88"/>
          <w:sz w:val="24"/>
        </w:rPr>
        <w:t>e</w:t>
      </w:r>
      <w:r>
        <w:rPr>
          <w:color w:val="000007"/>
          <w:sz w:val="24"/>
        </w:rPr>
        <w:t>d</w:t>
      </w:r>
      <w:r>
        <w:rPr>
          <w:color w:val="000007"/>
          <w:spacing w:val="-63"/>
          <w:sz w:val="24"/>
        </w:rPr>
        <w:t xml:space="preserve"> </w:t>
      </w:r>
      <w:r>
        <w:rPr>
          <w:color w:val="000007"/>
          <w:spacing w:val="-1"/>
          <w:w w:val="43"/>
          <w:sz w:val="24"/>
        </w:rPr>
        <w:t>|</w:t>
      </w:r>
      <w:r>
        <w:rPr>
          <w:color w:val="000007"/>
          <w:w w:val="43"/>
          <w:sz w:val="24"/>
        </w:rPr>
        <w:t>|</w:t>
      </w:r>
      <w:r>
        <w:rPr>
          <w:color w:val="000007"/>
          <w:spacing w:val="-60"/>
          <w:sz w:val="24"/>
        </w:rPr>
        <w:t xml:space="preserve"> </w:t>
      </w:r>
      <w:r>
        <w:rPr>
          <w:color w:val="000007"/>
          <w:sz w:val="24"/>
        </w:rPr>
        <w:t>nu</w:t>
      </w:r>
      <w:r>
        <w:rPr>
          <w:color w:val="000007"/>
          <w:spacing w:val="-1"/>
          <w:w w:val="55"/>
          <w:sz w:val="24"/>
        </w:rPr>
        <w:t>ll</w:t>
      </w:r>
      <w:r>
        <w:rPr>
          <w:color w:val="000007"/>
          <w:w w:val="50"/>
          <w:sz w:val="24"/>
        </w:rPr>
        <w:t xml:space="preserve">, </w:t>
      </w:r>
      <w:r>
        <w:rPr>
          <w:color w:val="000007"/>
          <w:spacing w:val="-1"/>
          <w:w w:val="88"/>
          <w:sz w:val="24"/>
        </w:rPr>
        <w:t>o</w:t>
      </w:r>
      <w:r>
        <w:rPr>
          <w:color w:val="000007"/>
          <w:sz w:val="24"/>
        </w:rPr>
        <w:t>n</w:t>
      </w:r>
      <w:r>
        <w:rPr>
          <w:color w:val="000007"/>
          <w:w w:val="132"/>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88"/>
          <w:sz w:val="24"/>
        </w:rPr>
        <w:t>e</w:t>
      </w:r>
      <w:r>
        <w:rPr>
          <w:color w:val="000007"/>
          <w:sz w:val="24"/>
        </w:rPr>
        <w:t>d</w:t>
      </w:r>
      <w:r>
        <w:rPr>
          <w:color w:val="000007"/>
          <w:w w:val="50"/>
          <w:sz w:val="24"/>
        </w:rPr>
        <w:t>:</w:t>
      </w:r>
      <w:r>
        <w:rPr>
          <w:color w:val="000007"/>
          <w:spacing w:val="-61"/>
          <w:sz w:val="24"/>
        </w:rPr>
        <w:t xml:space="preserve"> </w:t>
      </w:r>
      <w:r>
        <w:rPr>
          <w:color w:val="000007"/>
          <w:spacing w:val="-1"/>
          <w:w w:val="88"/>
          <w:sz w:val="24"/>
        </w:rPr>
        <w:t>o</w:t>
      </w:r>
      <w:r>
        <w:rPr>
          <w:color w:val="000007"/>
          <w:sz w:val="24"/>
        </w:rPr>
        <w:t>n</w:t>
      </w:r>
      <w:r>
        <w:rPr>
          <w:color w:val="000007"/>
          <w:w w:val="132"/>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88"/>
          <w:sz w:val="24"/>
        </w:rPr>
        <w:t>e</w:t>
      </w:r>
      <w:r>
        <w:rPr>
          <w:color w:val="000007"/>
          <w:sz w:val="24"/>
        </w:rPr>
        <w:t>d</w:t>
      </w:r>
      <w:r>
        <w:rPr>
          <w:color w:val="000007"/>
          <w:spacing w:val="-61"/>
          <w:sz w:val="24"/>
        </w:rPr>
        <w:t xml:space="preserve"> </w:t>
      </w:r>
      <w:r>
        <w:rPr>
          <w:color w:val="000007"/>
          <w:spacing w:val="-1"/>
          <w:w w:val="43"/>
          <w:sz w:val="24"/>
        </w:rPr>
        <w:t>|</w:t>
      </w:r>
      <w:r>
        <w:rPr>
          <w:color w:val="000007"/>
          <w:w w:val="43"/>
          <w:sz w:val="24"/>
        </w:rPr>
        <w:t>|</w:t>
      </w:r>
      <w:r>
        <w:rPr>
          <w:color w:val="000007"/>
          <w:spacing w:val="-62"/>
          <w:sz w:val="24"/>
        </w:rPr>
        <w:t xml:space="preserve"> </w:t>
      </w:r>
      <w:r>
        <w:rPr>
          <w:color w:val="000007"/>
          <w:sz w:val="24"/>
        </w:rPr>
        <w:t>nu</w:t>
      </w:r>
      <w:r>
        <w:rPr>
          <w:color w:val="000007"/>
          <w:spacing w:val="-1"/>
          <w:w w:val="55"/>
          <w:sz w:val="24"/>
        </w:rPr>
        <w:t>ll</w:t>
      </w:r>
      <w:r>
        <w:rPr>
          <w:color w:val="000007"/>
          <w:w w:val="50"/>
          <w:sz w:val="24"/>
        </w:rPr>
        <w:t xml:space="preserve">, </w:t>
      </w:r>
      <w:r>
        <w:rPr>
          <w:color w:val="000007"/>
          <w:w w:val="85"/>
          <w:sz w:val="24"/>
        </w:rPr>
        <w:t>resolve:</w:t>
      </w:r>
      <w:r>
        <w:rPr>
          <w:color w:val="000007"/>
          <w:spacing w:val="-53"/>
          <w:w w:val="85"/>
          <w:sz w:val="24"/>
        </w:rPr>
        <w:t xml:space="preserve"> </w:t>
      </w:r>
      <w:r>
        <w:rPr>
          <w:color w:val="000007"/>
          <w:w w:val="85"/>
          <w:sz w:val="24"/>
        </w:rPr>
        <w:t>resolve,</w:t>
      </w:r>
    </w:p>
    <w:p>
      <w:pPr>
        <w:spacing w:before="4"/>
        <w:ind w:left="160" w:right="0" w:firstLine="0"/>
        <w:jc w:val="left"/>
        <w:rPr>
          <w:sz w:val="24"/>
        </w:rPr>
      </w:pPr>
      <w:r>
        <w:rPr>
          <w:color w:val="000007"/>
          <w:w w:val="80"/>
          <w:sz w:val="24"/>
        </w:rPr>
        <w:t>reject: reject</w:t>
      </w:r>
    </w:p>
    <w:p>
      <w:pPr>
        <w:spacing w:before="5"/>
        <w:ind w:left="160" w:right="0" w:firstLine="0"/>
        <w:jc w:val="left"/>
        <w:rPr>
          <w:sz w:val="24"/>
        </w:rPr>
      </w:pPr>
      <w:r>
        <w:rPr>
          <w:color w:val="000007"/>
          <w:w w:val="65"/>
          <w:sz w:val="24"/>
        </w:rPr>
        <w:t>});</w:t>
      </w:r>
    </w:p>
    <w:p>
      <w:pPr>
        <w:spacing w:before="4"/>
        <w:ind w:left="160" w:right="0" w:firstLine="0"/>
        <w:jc w:val="left"/>
        <w:rPr>
          <w:sz w:val="24"/>
        </w:rPr>
      </w:pPr>
      <w:r>
        <w:rPr>
          <w:color w:val="000007"/>
          <w:w w:val="65"/>
          <w:sz w:val="24"/>
        </w:rPr>
        <w:t>});</w:t>
      </w:r>
    </w:p>
    <w:p>
      <w:pPr>
        <w:spacing w:before="5"/>
        <w:ind w:left="160" w:right="0" w:firstLine="0"/>
        <w:jc w:val="left"/>
        <w:rPr>
          <w:sz w:val="24"/>
        </w:rPr>
      </w:pPr>
      <w:r>
        <w:rPr>
          <w:color w:val="000007"/>
          <w:w w:val="70"/>
          <w:sz w:val="24"/>
        </w:rPr>
        <w:t>};</w:t>
      </w:r>
    </w:p>
    <w:p>
      <w:pPr>
        <w:spacing w:after="0"/>
        <w:jc w:val="left"/>
        <w:rPr>
          <w:sz w:val="24"/>
        </w:rPr>
        <w:sectPr>
          <w:pgSz w:w="11910" w:h="16840"/>
          <w:pgMar w:top="1380" w:right="1460" w:bottom="1440" w:left="1640" w:header="0" w:footer="963" w:gutter="0"/>
        </w:sectPr>
      </w:pPr>
    </w:p>
    <w:p>
      <w:pPr>
        <w:spacing w:before="35" w:line="242" w:lineRule="auto"/>
        <w:ind w:left="160" w:right="6029" w:firstLine="0"/>
        <w:jc w:val="left"/>
        <w:rPr>
          <w:sz w:val="24"/>
        </w:rPr>
      </w:pPr>
      <w:r>
        <w:rPr>
          <w:color w:val="000007"/>
          <w:w w:val="80"/>
          <w:sz w:val="24"/>
        </w:rPr>
        <w:t>functio</w:t>
      </w:r>
      <w:bookmarkStart w:id="64" w:name="_bookmark95"/>
      <w:bookmarkEnd w:id="64"/>
      <w:r>
        <w:rPr>
          <w:color w:val="000007"/>
          <w:w w:val="80"/>
          <w:sz w:val="24"/>
        </w:rPr>
        <w:t>n handle(callback)</w:t>
      </w:r>
      <w:r>
        <w:rPr>
          <w:color w:val="000007"/>
          <w:spacing w:val="-74"/>
          <w:w w:val="80"/>
          <w:sz w:val="24"/>
        </w:rPr>
        <w:t xml:space="preserve"> </w:t>
      </w:r>
      <w:r>
        <w:rPr>
          <w:color w:val="000007"/>
          <w:w w:val="80"/>
          <w:sz w:val="24"/>
        </w:rPr>
        <w:t xml:space="preserve">{ </w:t>
      </w:r>
      <w:r>
        <w:rPr>
          <w:color w:val="000007"/>
          <w:spacing w:val="-1"/>
          <w:w w:val="55"/>
          <w:sz w:val="24"/>
        </w:rPr>
        <w:t>i</w:t>
      </w:r>
      <w:r>
        <w:rPr>
          <w:color w:val="000007"/>
          <w:w w:val="55"/>
          <w:sz w:val="24"/>
        </w:rPr>
        <w:t>f</w:t>
      </w:r>
      <w:r>
        <w:rPr>
          <w:color w:val="000007"/>
          <w:spacing w:val="-61"/>
          <w:sz w:val="24"/>
        </w:rPr>
        <w:t xml:space="preserve"> </w:t>
      </w:r>
      <w:r>
        <w:rPr>
          <w:color w:val="000007"/>
          <w:spacing w:val="-1"/>
          <w:w w:val="55"/>
          <w:sz w:val="24"/>
        </w:rPr>
        <w:t>(</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w w:val="88"/>
          <w:sz w:val="24"/>
        </w:rPr>
        <w:t>e</w:t>
      </w:r>
      <w:r>
        <w:rPr>
          <w:color w:val="000007"/>
          <w:spacing w:val="-60"/>
          <w:sz w:val="24"/>
        </w:rPr>
        <w:t xml:space="preserve"> </w:t>
      </w:r>
      <w:r>
        <w:rPr>
          <w:color w:val="000007"/>
          <w:spacing w:val="-1"/>
          <w:w w:val="109"/>
          <w:sz w:val="24"/>
        </w:rPr>
        <w:t>==</w:t>
      </w:r>
      <w:r>
        <w:rPr>
          <w:color w:val="000007"/>
          <w:w w:val="109"/>
          <w:sz w:val="24"/>
        </w:rPr>
        <w:t>=</w:t>
      </w:r>
      <w:r>
        <w:rPr>
          <w:color w:val="000007"/>
          <w:spacing w:val="-63"/>
          <w:sz w:val="24"/>
        </w:rPr>
        <w:t xml:space="preserve"> </w:t>
      </w:r>
      <w:r>
        <w:rPr>
          <w:color w:val="000007"/>
          <w:spacing w:val="-1"/>
          <w:w w:val="43"/>
          <w:sz w:val="24"/>
        </w:rPr>
        <w:t>'</w:t>
      </w:r>
      <w:r>
        <w:rPr>
          <w:color w:val="000007"/>
          <w:sz w:val="24"/>
        </w:rPr>
        <w:t>p</w:t>
      </w:r>
      <w:r>
        <w:rPr>
          <w:color w:val="000007"/>
          <w:spacing w:val="-1"/>
          <w:w w:val="88"/>
          <w:sz w:val="24"/>
        </w:rPr>
        <w:t>e</w:t>
      </w:r>
      <w:r>
        <w:rPr>
          <w:color w:val="000007"/>
          <w:sz w:val="24"/>
        </w:rPr>
        <w:t>nd</w:t>
      </w:r>
      <w:r>
        <w:rPr>
          <w:color w:val="000007"/>
          <w:spacing w:val="-1"/>
          <w:w w:val="55"/>
          <w:sz w:val="24"/>
        </w:rPr>
        <w:t>i</w:t>
      </w:r>
      <w:r>
        <w:rPr>
          <w:color w:val="000007"/>
          <w:sz w:val="24"/>
        </w:rPr>
        <w:t>n</w:t>
      </w:r>
      <w:r>
        <w:rPr>
          <w:color w:val="000007"/>
          <w:spacing w:val="-1"/>
          <w:w w:val="88"/>
          <w:sz w:val="24"/>
        </w:rPr>
        <w:t>g</w:t>
      </w:r>
      <w:r>
        <w:rPr>
          <w:color w:val="000007"/>
          <w:spacing w:val="-1"/>
          <w:w w:val="43"/>
          <w:sz w:val="24"/>
        </w:rPr>
        <w:t>'</w:t>
      </w:r>
      <w:r>
        <w:rPr>
          <w:color w:val="000007"/>
          <w:w w:val="55"/>
          <w:sz w:val="24"/>
        </w:rPr>
        <w:t>)</w:t>
      </w:r>
      <w:r>
        <w:rPr>
          <w:color w:val="000007"/>
          <w:spacing w:val="-61"/>
          <w:sz w:val="24"/>
        </w:rPr>
        <w:t xml:space="preserve"> </w:t>
      </w:r>
      <w:r>
        <w:rPr>
          <w:color w:val="000007"/>
          <w:w w:val="66"/>
          <w:sz w:val="24"/>
        </w:rPr>
        <w:t xml:space="preserve">{ </w:t>
      </w:r>
      <w:r>
        <w:rPr>
          <w:color w:val="000007"/>
          <w:w w:val="80"/>
          <w:sz w:val="24"/>
        </w:rPr>
        <w:t xml:space="preserve">callbacks.push(callback); </w:t>
      </w:r>
      <w:r>
        <w:rPr>
          <w:color w:val="000007"/>
          <w:w w:val="90"/>
          <w:sz w:val="24"/>
        </w:rPr>
        <w:t>return;</w:t>
      </w:r>
    </w:p>
    <w:p>
      <w:pPr>
        <w:spacing w:before="6"/>
        <w:ind w:left="160" w:right="0" w:firstLine="0"/>
        <w:jc w:val="left"/>
        <w:rPr>
          <w:sz w:val="24"/>
        </w:rPr>
      </w:pPr>
      <w:r>
        <w:rPr>
          <w:color w:val="000007"/>
          <w:w w:val="66"/>
          <w:sz w:val="24"/>
        </w:rPr>
        <w:t>}</w:t>
      </w:r>
    </w:p>
    <w:p>
      <w:pPr>
        <w:spacing w:before="5" w:line="242" w:lineRule="auto"/>
        <w:ind w:left="160" w:right="1451"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c</w:t>
      </w:r>
      <w:r>
        <w:rPr>
          <w:color w:val="000007"/>
          <w:sz w:val="24"/>
        </w:rPr>
        <w:t>b</w:t>
      </w:r>
      <w:r>
        <w:rPr>
          <w:color w:val="000007"/>
          <w:spacing w:val="-61"/>
          <w:sz w:val="24"/>
        </w:rPr>
        <w:t xml:space="preserve"> </w:t>
      </w:r>
      <w:r>
        <w:rPr>
          <w:color w:val="000007"/>
          <w:w w:val="109"/>
          <w:sz w:val="24"/>
        </w:rPr>
        <w:t>=</w:t>
      </w:r>
      <w:r>
        <w:rPr>
          <w:color w:val="000007"/>
          <w:spacing w:val="-62"/>
          <w:sz w:val="24"/>
        </w:rPr>
        <w:t xml:space="preserve"> </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w w:val="88"/>
          <w:sz w:val="24"/>
        </w:rPr>
        <w:t>e</w:t>
      </w:r>
      <w:r>
        <w:rPr>
          <w:color w:val="000007"/>
          <w:spacing w:val="-61"/>
          <w:sz w:val="24"/>
        </w:rPr>
        <w:t xml:space="preserve"> </w:t>
      </w:r>
      <w:r>
        <w:rPr>
          <w:color w:val="000007"/>
          <w:spacing w:val="-1"/>
          <w:w w:val="109"/>
          <w:sz w:val="24"/>
        </w:rPr>
        <w:t>==</w:t>
      </w:r>
      <w:r>
        <w:rPr>
          <w:color w:val="000007"/>
          <w:w w:val="109"/>
          <w:sz w:val="24"/>
        </w:rPr>
        <w:t>=</w:t>
      </w:r>
      <w:r>
        <w:rPr>
          <w:color w:val="000007"/>
          <w:spacing w:val="-61"/>
          <w:sz w:val="24"/>
        </w:rPr>
        <w:t xml:space="preserve"> </w:t>
      </w:r>
      <w:r>
        <w:rPr>
          <w:color w:val="000007"/>
          <w:spacing w:val="-1"/>
          <w:w w:val="43"/>
          <w:sz w:val="24"/>
        </w:rPr>
        <w:t>'</w:t>
      </w:r>
      <w:r>
        <w:rPr>
          <w:color w:val="000007"/>
          <w:spacing w:val="-1"/>
          <w:w w:val="55"/>
          <w:sz w:val="24"/>
        </w:rPr>
        <w:t>f</w:t>
      </w:r>
      <w:r>
        <w:rPr>
          <w:color w:val="000007"/>
          <w:sz w:val="24"/>
        </w:rPr>
        <w:t>u</w:t>
      </w:r>
      <w:r>
        <w:rPr>
          <w:color w:val="000007"/>
          <w:spacing w:val="-1"/>
          <w:w w:val="55"/>
          <w:sz w:val="24"/>
        </w:rPr>
        <w:t>lfill</w:t>
      </w:r>
      <w:r>
        <w:rPr>
          <w:color w:val="000007"/>
          <w:spacing w:val="-1"/>
          <w:w w:val="88"/>
          <w:sz w:val="24"/>
        </w:rPr>
        <w:t>e</w:t>
      </w:r>
      <w:r>
        <w:rPr>
          <w:color w:val="000007"/>
          <w:sz w:val="24"/>
        </w:rPr>
        <w:t>d</w:t>
      </w:r>
      <w:r>
        <w:rPr>
          <w:color w:val="000007"/>
          <w:w w:val="43"/>
          <w:sz w:val="24"/>
        </w:rPr>
        <w:t>'</w:t>
      </w:r>
      <w:r>
        <w:rPr>
          <w:color w:val="000007"/>
          <w:spacing w:val="-63"/>
          <w:sz w:val="24"/>
        </w:rPr>
        <w:t xml:space="preserve"> </w:t>
      </w:r>
      <w:r>
        <w:rPr>
          <w:color w:val="000007"/>
          <w:sz w:val="24"/>
        </w:rPr>
        <w:t>?</w:t>
      </w:r>
      <w:r>
        <w:rPr>
          <w:color w:val="000007"/>
          <w:spacing w:val="-63"/>
          <w:sz w:val="24"/>
        </w:rPr>
        <w:t xml:space="preserve"> </w:t>
      </w:r>
      <w:r>
        <w:rPr>
          <w:color w:val="000007"/>
          <w:spacing w:val="-1"/>
          <w:w w:val="88"/>
          <w:sz w:val="24"/>
        </w:rPr>
        <w:t>ca</w:t>
      </w:r>
      <w:r>
        <w:rPr>
          <w:color w:val="000007"/>
          <w:spacing w:val="-1"/>
          <w:w w:val="55"/>
          <w:sz w:val="24"/>
        </w:rPr>
        <w:t>ll</w:t>
      </w:r>
      <w:r>
        <w:rPr>
          <w:color w:val="000007"/>
          <w:sz w:val="24"/>
        </w:rPr>
        <w:t>b</w:t>
      </w:r>
      <w:r>
        <w:rPr>
          <w:color w:val="000007"/>
          <w:spacing w:val="-1"/>
          <w:w w:val="88"/>
          <w:sz w:val="24"/>
        </w:rPr>
        <w:t>ac</w:t>
      </w:r>
      <w:r>
        <w:rPr>
          <w:color w:val="000007"/>
          <w:sz w:val="24"/>
        </w:rPr>
        <w:t>k</w:t>
      </w:r>
      <w:r>
        <w:rPr>
          <w:color w:val="000007"/>
          <w:w w:val="50"/>
          <w:sz w:val="24"/>
        </w:rPr>
        <w:t>.</w:t>
      </w:r>
      <w:r>
        <w:rPr>
          <w:color w:val="000007"/>
          <w:spacing w:val="-1"/>
          <w:w w:val="88"/>
          <w:sz w:val="24"/>
        </w:rPr>
        <w:t>o</w:t>
      </w:r>
      <w:r>
        <w:rPr>
          <w:color w:val="000007"/>
          <w:sz w:val="24"/>
        </w:rPr>
        <w:t>n</w:t>
      </w:r>
      <w:r>
        <w:rPr>
          <w:color w:val="000007"/>
          <w:spacing w:val="-1"/>
          <w:w w:val="111"/>
          <w:sz w:val="24"/>
        </w:rPr>
        <w:t>F</w:t>
      </w:r>
      <w:r>
        <w:rPr>
          <w:color w:val="000007"/>
          <w:sz w:val="24"/>
        </w:rPr>
        <w:t>u</w:t>
      </w:r>
      <w:r>
        <w:rPr>
          <w:color w:val="000007"/>
          <w:spacing w:val="-1"/>
          <w:w w:val="55"/>
          <w:sz w:val="24"/>
        </w:rPr>
        <w:t>lfill</w:t>
      </w:r>
      <w:r>
        <w:rPr>
          <w:color w:val="000007"/>
          <w:spacing w:val="-1"/>
          <w:w w:val="88"/>
          <w:sz w:val="24"/>
        </w:rPr>
        <w:t>e</w:t>
      </w:r>
      <w:r>
        <w:rPr>
          <w:color w:val="000007"/>
          <w:sz w:val="24"/>
        </w:rPr>
        <w:t>d</w:t>
      </w:r>
      <w:r>
        <w:rPr>
          <w:color w:val="000007"/>
          <w:spacing w:val="-60"/>
          <w:sz w:val="24"/>
        </w:rPr>
        <w:t xml:space="preserve"> </w:t>
      </w:r>
      <w:r>
        <w:rPr>
          <w:color w:val="000007"/>
          <w:w w:val="50"/>
          <w:sz w:val="24"/>
        </w:rPr>
        <w:t>:</w:t>
      </w:r>
      <w:r>
        <w:rPr>
          <w:color w:val="000007"/>
          <w:spacing w:val="-60"/>
          <w:sz w:val="24"/>
        </w:rPr>
        <w:t xml:space="preserve"> </w:t>
      </w:r>
      <w:r>
        <w:rPr>
          <w:color w:val="000007"/>
          <w:spacing w:val="-1"/>
          <w:w w:val="88"/>
          <w:sz w:val="24"/>
        </w:rPr>
        <w:t>ca</w:t>
      </w:r>
      <w:r>
        <w:rPr>
          <w:color w:val="000007"/>
          <w:spacing w:val="-1"/>
          <w:w w:val="55"/>
          <w:sz w:val="24"/>
        </w:rPr>
        <w:t>ll</w:t>
      </w:r>
      <w:r>
        <w:rPr>
          <w:color w:val="000007"/>
          <w:sz w:val="24"/>
        </w:rPr>
        <w:t>b</w:t>
      </w:r>
      <w:r>
        <w:rPr>
          <w:color w:val="000007"/>
          <w:spacing w:val="-1"/>
          <w:w w:val="88"/>
          <w:sz w:val="24"/>
        </w:rPr>
        <w:t>ac</w:t>
      </w:r>
      <w:r>
        <w:rPr>
          <w:color w:val="000007"/>
          <w:sz w:val="24"/>
        </w:rPr>
        <w:t>k</w:t>
      </w:r>
      <w:r>
        <w:rPr>
          <w:color w:val="000007"/>
          <w:w w:val="50"/>
          <w:sz w:val="24"/>
        </w:rPr>
        <w:t>.</w:t>
      </w:r>
      <w:r>
        <w:rPr>
          <w:color w:val="000007"/>
          <w:spacing w:val="-1"/>
          <w:w w:val="88"/>
          <w:sz w:val="24"/>
        </w:rPr>
        <w:t>o</w:t>
      </w:r>
      <w:r>
        <w:rPr>
          <w:color w:val="000007"/>
          <w:sz w:val="24"/>
        </w:rPr>
        <w:t>n</w:t>
      </w:r>
      <w:r>
        <w:rPr>
          <w:color w:val="000007"/>
          <w:w w:val="132"/>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88"/>
          <w:sz w:val="24"/>
        </w:rPr>
        <w:t>e</w:t>
      </w:r>
      <w:r>
        <w:rPr>
          <w:color w:val="000007"/>
          <w:sz w:val="24"/>
        </w:rPr>
        <w:t>d</w:t>
      </w:r>
      <w:r>
        <w:rPr>
          <w:color w:val="000007"/>
          <w:w w:val="50"/>
          <w:sz w:val="24"/>
        </w:rPr>
        <w:t xml:space="preserve">, </w:t>
      </w:r>
      <w:r>
        <w:rPr>
          <w:color w:val="000007"/>
          <w:w w:val="85"/>
          <w:sz w:val="24"/>
        </w:rPr>
        <w:t>ret;</w:t>
      </w:r>
    </w:p>
    <w:p>
      <w:pPr>
        <w:spacing w:before="3"/>
        <w:ind w:left="160" w:right="0" w:firstLine="0"/>
        <w:jc w:val="left"/>
        <w:rPr>
          <w:sz w:val="24"/>
        </w:rPr>
      </w:pPr>
      <w:r>
        <w:rPr>
          <w:color w:val="000007"/>
          <w:w w:val="85"/>
          <w:sz w:val="24"/>
        </w:rPr>
        <w:t xml:space="preserve">if (cb </w:t>
      </w:r>
      <w:r>
        <w:rPr>
          <w:color w:val="000007"/>
          <w:sz w:val="24"/>
        </w:rPr>
        <w:t>===</w:t>
      </w:r>
      <w:r>
        <w:rPr>
          <w:color w:val="000007"/>
          <w:spacing w:val="-62"/>
          <w:sz w:val="24"/>
        </w:rPr>
        <w:t xml:space="preserve"> </w:t>
      </w:r>
      <w:r>
        <w:rPr>
          <w:color w:val="000007"/>
          <w:w w:val="85"/>
          <w:sz w:val="24"/>
        </w:rPr>
        <w:t>null) {</w:t>
      </w:r>
    </w:p>
    <w:p>
      <w:pPr>
        <w:spacing w:before="4" w:line="242" w:lineRule="auto"/>
        <w:ind w:left="160" w:right="2703" w:firstLine="0"/>
        <w:jc w:val="left"/>
        <w:rPr>
          <w:sz w:val="24"/>
        </w:rPr>
      </w:pPr>
      <w:r>
        <w:rPr>
          <w:color w:val="000007"/>
          <w:spacing w:val="-1"/>
          <w:w w:val="88"/>
          <w:sz w:val="24"/>
        </w:rPr>
        <w:t>c</w:t>
      </w:r>
      <w:r>
        <w:rPr>
          <w:color w:val="000007"/>
          <w:sz w:val="24"/>
        </w:rPr>
        <w:t>b</w:t>
      </w:r>
      <w:r>
        <w:rPr>
          <w:color w:val="000007"/>
          <w:spacing w:val="-63"/>
          <w:sz w:val="24"/>
        </w:rPr>
        <w:t xml:space="preserve"> </w:t>
      </w:r>
      <w:r>
        <w:rPr>
          <w:color w:val="000007"/>
          <w:w w:val="109"/>
          <w:sz w:val="24"/>
        </w:rPr>
        <w:t>=</w:t>
      </w:r>
      <w:r>
        <w:rPr>
          <w:color w:val="000007"/>
          <w:spacing w:val="-60"/>
          <w:sz w:val="24"/>
        </w:rPr>
        <w:t xml:space="preserve"> </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w w:val="88"/>
          <w:sz w:val="24"/>
        </w:rPr>
        <w:t>e</w:t>
      </w:r>
      <w:r>
        <w:rPr>
          <w:color w:val="000007"/>
          <w:spacing w:val="-61"/>
          <w:sz w:val="24"/>
        </w:rPr>
        <w:t xml:space="preserve"> </w:t>
      </w:r>
      <w:r>
        <w:rPr>
          <w:color w:val="000007"/>
          <w:spacing w:val="-1"/>
          <w:w w:val="109"/>
          <w:sz w:val="24"/>
        </w:rPr>
        <w:t>==</w:t>
      </w:r>
      <w:r>
        <w:rPr>
          <w:color w:val="000007"/>
          <w:w w:val="109"/>
          <w:sz w:val="24"/>
        </w:rPr>
        <w:t>=</w:t>
      </w:r>
      <w:r>
        <w:rPr>
          <w:color w:val="000007"/>
          <w:spacing w:val="-63"/>
          <w:sz w:val="24"/>
        </w:rPr>
        <w:t xml:space="preserve"> </w:t>
      </w:r>
      <w:r>
        <w:rPr>
          <w:color w:val="000007"/>
          <w:spacing w:val="-1"/>
          <w:w w:val="43"/>
          <w:sz w:val="24"/>
        </w:rPr>
        <w:t>'</w:t>
      </w:r>
      <w:r>
        <w:rPr>
          <w:color w:val="000007"/>
          <w:spacing w:val="-1"/>
          <w:w w:val="55"/>
          <w:sz w:val="24"/>
        </w:rPr>
        <w:t>f</w:t>
      </w:r>
      <w:r>
        <w:rPr>
          <w:color w:val="000007"/>
          <w:sz w:val="24"/>
        </w:rPr>
        <w:t>u</w:t>
      </w:r>
      <w:r>
        <w:rPr>
          <w:color w:val="000007"/>
          <w:spacing w:val="-1"/>
          <w:w w:val="55"/>
          <w:sz w:val="24"/>
        </w:rPr>
        <w:t>lfill</w:t>
      </w:r>
      <w:r>
        <w:rPr>
          <w:color w:val="000007"/>
          <w:spacing w:val="-1"/>
          <w:w w:val="88"/>
          <w:sz w:val="24"/>
        </w:rPr>
        <w:t>e</w:t>
      </w:r>
      <w:r>
        <w:rPr>
          <w:color w:val="000007"/>
          <w:sz w:val="24"/>
        </w:rPr>
        <w:t>d</w:t>
      </w:r>
      <w:r>
        <w:rPr>
          <w:color w:val="000007"/>
          <w:w w:val="43"/>
          <w:sz w:val="24"/>
        </w:rPr>
        <w:t>'</w:t>
      </w:r>
      <w:r>
        <w:rPr>
          <w:color w:val="000007"/>
          <w:spacing w:val="-61"/>
          <w:sz w:val="24"/>
        </w:rPr>
        <w:t xml:space="preserve"> </w:t>
      </w:r>
      <w:r>
        <w:rPr>
          <w:color w:val="000007"/>
          <w:sz w:val="24"/>
        </w:rPr>
        <w:t>?</w:t>
      </w:r>
      <w:r>
        <w:rPr>
          <w:color w:val="000007"/>
          <w:spacing w:val="-60"/>
          <w:sz w:val="24"/>
        </w:rPr>
        <w:t xml:space="preserve"> </w:t>
      </w:r>
      <w:r>
        <w:rPr>
          <w:color w:val="000007"/>
          <w:spacing w:val="-1"/>
          <w:w w:val="88"/>
          <w:sz w:val="24"/>
        </w:rPr>
        <w:t>ca</w:t>
      </w:r>
      <w:r>
        <w:rPr>
          <w:color w:val="000007"/>
          <w:spacing w:val="-1"/>
          <w:w w:val="55"/>
          <w:sz w:val="24"/>
        </w:rPr>
        <w:t>ll</w:t>
      </w:r>
      <w:r>
        <w:rPr>
          <w:color w:val="000007"/>
          <w:sz w:val="24"/>
        </w:rPr>
        <w:t>b</w:t>
      </w:r>
      <w:r>
        <w:rPr>
          <w:color w:val="000007"/>
          <w:spacing w:val="-1"/>
          <w:w w:val="88"/>
          <w:sz w:val="24"/>
        </w:rPr>
        <w:t>ac</w:t>
      </w:r>
      <w:r>
        <w:rPr>
          <w:color w:val="000007"/>
          <w:sz w:val="24"/>
        </w:rPr>
        <w:t>k</w:t>
      </w:r>
      <w:r>
        <w:rPr>
          <w:color w:val="000007"/>
          <w:w w:val="50"/>
          <w:sz w:val="24"/>
        </w:rPr>
        <w:t>.</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w:t>
      </w:r>
      <w:r>
        <w:rPr>
          <w:color w:val="000007"/>
          <w:w w:val="88"/>
          <w:sz w:val="24"/>
        </w:rPr>
        <w:t>e</w:t>
      </w:r>
      <w:r>
        <w:rPr>
          <w:color w:val="000007"/>
          <w:spacing w:val="-62"/>
          <w:sz w:val="24"/>
        </w:rPr>
        <w:t xml:space="preserve"> </w:t>
      </w:r>
      <w:r>
        <w:rPr>
          <w:color w:val="000007"/>
          <w:w w:val="50"/>
          <w:sz w:val="24"/>
        </w:rPr>
        <w:t>:</w:t>
      </w:r>
      <w:r>
        <w:rPr>
          <w:color w:val="000007"/>
          <w:spacing w:val="-60"/>
          <w:sz w:val="24"/>
        </w:rPr>
        <w:t xml:space="preserve"> </w:t>
      </w:r>
      <w:r>
        <w:rPr>
          <w:color w:val="000007"/>
          <w:spacing w:val="-1"/>
          <w:w w:val="88"/>
          <w:sz w:val="24"/>
        </w:rPr>
        <w:t>ca</w:t>
      </w:r>
      <w:r>
        <w:rPr>
          <w:color w:val="000007"/>
          <w:spacing w:val="-1"/>
          <w:w w:val="55"/>
          <w:sz w:val="24"/>
        </w:rPr>
        <w:t>ll</w:t>
      </w:r>
      <w:r>
        <w:rPr>
          <w:color w:val="000007"/>
          <w:sz w:val="24"/>
        </w:rPr>
        <w:t>b</w:t>
      </w:r>
      <w:r>
        <w:rPr>
          <w:color w:val="000007"/>
          <w:spacing w:val="-1"/>
          <w:w w:val="88"/>
          <w:sz w:val="24"/>
        </w:rPr>
        <w:t>ac</w:t>
      </w:r>
      <w:r>
        <w:rPr>
          <w:color w:val="000007"/>
          <w:sz w:val="24"/>
        </w:rPr>
        <w:t>k</w:t>
      </w:r>
      <w:r>
        <w:rPr>
          <w:color w:val="000007"/>
          <w:w w:val="50"/>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w w:val="50"/>
          <w:sz w:val="24"/>
        </w:rPr>
        <w:t xml:space="preserve">; </w:t>
      </w:r>
      <w:r>
        <w:rPr>
          <w:color w:val="000007"/>
          <w:w w:val="95"/>
          <w:sz w:val="24"/>
        </w:rPr>
        <w:t>cb(value);</w:t>
      </w:r>
    </w:p>
    <w:p>
      <w:pPr>
        <w:spacing w:before="3"/>
        <w:ind w:left="160" w:right="0" w:firstLine="0"/>
        <w:jc w:val="left"/>
        <w:rPr>
          <w:sz w:val="24"/>
        </w:rPr>
      </w:pPr>
      <w:r>
        <w:rPr>
          <w:color w:val="000007"/>
          <w:w w:val="85"/>
          <w:sz w:val="24"/>
        </w:rPr>
        <w:t>return;</w:t>
      </w:r>
    </w:p>
    <w:p>
      <w:pPr>
        <w:spacing w:before="4"/>
        <w:ind w:left="160" w:right="0" w:firstLine="0"/>
        <w:jc w:val="left"/>
        <w:rPr>
          <w:sz w:val="24"/>
        </w:rPr>
      </w:pPr>
      <w:r>
        <w:rPr>
          <w:color w:val="000007"/>
          <w:w w:val="66"/>
          <w:sz w:val="24"/>
        </w:rPr>
        <w:t>}</w:t>
      </w:r>
    </w:p>
    <w:p>
      <w:pPr>
        <w:spacing w:before="5" w:line="242" w:lineRule="auto"/>
        <w:ind w:left="160" w:right="5067" w:firstLine="0"/>
        <w:jc w:val="left"/>
        <w:rPr>
          <w:sz w:val="24"/>
        </w:rPr>
      </w:pPr>
      <w:r>
        <w:rPr>
          <w:color w:val="000007"/>
          <w:w w:val="90"/>
          <w:sz w:val="24"/>
        </w:rPr>
        <w:t xml:space="preserve">ret = cb(value); </w:t>
      </w:r>
      <w:r>
        <w:rPr>
          <w:color w:val="000007"/>
          <w:w w:val="75"/>
          <w:sz w:val="24"/>
        </w:rPr>
        <w:t>callback.resolve(ret);</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spacing w:val="-1"/>
          <w:w w:val="55"/>
          <w:sz w:val="24"/>
        </w:rPr>
        <w:t>(</w:t>
      </w:r>
      <w:r>
        <w:rPr>
          <w:color w:val="000007"/>
          <w:sz w:val="24"/>
        </w:rPr>
        <w:t>n</w:t>
      </w:r>
      <w:r>
        <w:rPr>
          <w:color w:val="000007"/>
          <w:spacing w:val="-1"/>
          <w:w w:val="88"/>
          <w:sz w:val="24"/>
        </w:rPr>
        <w:t>e</w:t>
      </w:r>
      <w:r>
        <w:rPr>
          <w:color w:val="000007"/>
          <w:w w:val="121"/>
          <w:sz w:val="24"/>
        </w:rPr>
        <w:t>w</w:t>
      </w:r>
      <w:r>
        <w:rPr>
          <w:color w:val="000007"/>
          <w:w w:val="132"/>
          <w:sz w:val="24"/>
        </w:rPr>
        <w:t>V</w:t>
      </w:r>
      <w:r>
        <w:rPr>
          <w:color w:val="000007"/>
          <w:spacing w:val="-1"/>
          <w:w w:val="88"/>
          <w:sz w:val="24"/>
        </w:rPr>
        <w:t>a</w:t>
      </w:r>
      <w:r>
        <w:rPr>
          <w:color w:val="000007"/>
          <w:spacing w:val="-1"/>
          <w:w w:val="55"/>
          <w:sz w:val="24"/>
        </w:rPr>
        <w:t>l</w:t>
      </w:r>
      <w:r>
        <w:rPr>
          <w:color w:val="000007"/>
          <w:sz w:val="24"/>
        </w:rPr>
        <w:t>u</w:t>
      </w:r>
      <w:r>
        <w:rPr>
          <w:color w:val="000007"/>
          <w:spacing w:val="-1"/>
          <w:w w:val="88"/>
          <w:sz w:val="24"/>
        </w:rPr>
        <w:t>e</w:t>
      </w:r>
      <w:r>
        <w:rPr>
          <w:color w:val="000007"/>
          <w:w w:val="55"/>
          <w:sz w:val="24"/>
        </w:rPr>
        <w:t>)</w:t>
      </w:r>
      <w:r>
        <w:rPr>
          <w:color w:val="000007"/>
          <w:spacing w:val="-62"/>
          <w:sz w:val="24"/>
        </w:rPr>
        <w:t xml:space="preserve"> </w:t>
      </w:r>
      <w:r>
        <w:rPr>
          <w:color w:val="000007"/>
          <w:w w:val="66"/>
          <w:sz w:val="24"/>
        </w:rPr>
        <w:t>{</w:t>
      </w:r>
    </w:p>
    <w:p>
      <w:pPr>
        <w:spacing w:before="5" w:line="242" w:lineRule="auto"/>
        <w:ind w:left="160" w:right="524" w:firstLine="0"/>
        <w:jc w:val="left"/>
        <w:rPr>
          <w:sz w:val="24"/>
        </w:rPr>
      </w:pPr>
      <w:r>
        <w:rPr>
          <w:color w:val="000007"/>
          <w:spacing w:val="-1"/>
          <w:w w:val="55"/>
          <w:sz w:val="24"/>
        </w:rPr>
        <w:t>i</w:t>
      </w:r>
      <w:r>
        <w:rPr>
          <w:color w:val="000007"/>
          <w:w w:val="55"/>
          <w:sz w:val="24"/>
        </w:rPr>
        <w:t>f</w:t>
      </w:r>
      <w:r>
        <w:rPr>
          <w:color w:val="000007"/>
          <w:spacing w:val="-61"/>
          <w:sz w:val="24"/>
        </w:rPr>
        <w:t xml:space="preserve"> </w:t>
      </w:r>
      <w:r>
        <w:rPr>
          <w:color w:val="000007"/>
          <w:spacing w:val="-1"/>
          <w:w w:val="55"/>
          <w:sz w:val="24"/>
        </w:rPr>
        <w:t>(</w:t>
      </w:r>
      <w:r>
        <w:rPr>
          <w:color w:val="000007"/>
          <w:sz w:val="24"/>
        </w:rPr>
        <w:t>n</w:t>
      </w:r>
      <w:r>
        <w:rPr>
          <w:color w:val="000007"/>
          <w:spacing w:val="-1"/>
          <w:w w:val="88"/>
          <w:sz w:val="24"/>
        </w:rPr>
        <w:t>e</w:t>
      </w:r>
      <w:r>
        <w:rPr>
          <w:color w:val="000007"/>
          <w:w w:val="121"/>
          <w:sz w:val="24"/>
        </w:rPr>
        <w:t>w</w:t>
      </w:r>
      <w:r>
        <w:rPr>
          <w:color w:val="000007"/>
          <w:w w:val="132"/>
          <w:sz w:val="24"/>
        </w:rPr>
        <w:t>V</w:t>
      </w:r>
      <w:r>
        <w:rPr>
          <w:color w:val="000007"/>
          <w:spacing w:val="-1"/>
          <w:w w:val="88"/>
          <w:sz w:val="24"/>
        </w:rPr>
        <w:t>a</w:t>
      </w:r>
      <w:r>
        <w:rPr>
          <w:color w:val="000007"/>
          <w:spacing w:val="-1"/>
          <w:w w:val="55"/>
          <w:sz w:val="24"/>
        </w:rPr>
        <w:t>l</w:t>
      </w:r>
      <w:r>
        <w:rPr>
          <w:color w:val="000007"/>
          <w:sz w:val="24"/>
        </w:rPr>
        <w:t>u</w:t>
      </w:r>
      <w:r>
        <w:rPr>
          <w:color w:val="000007"/>
          <w:w w:val="88"/>
          <w:sz w:val="24"/>
        </w:rPr>
        <w:t>e</w:t>
      </w:r>
      <w:r>
        <w:rPr>
          <w:color w:val="000007"/>
          <w:spacing w:val="-60"/>
          <w:sz w:val="24"/>
        </w:rPr>
        <w:t xml:space="preserve"> </w:t>
      </w:r>
      <w:r>
        <w:rPr>
          <w:color w:val="000007"/>
          <w:spacing w:val="-1"/>
          <w:w w:val="143"/>
          <w:sz w:val="24"/>
        </w:rPr>
        <w:t>&amp;</w:t>
      </w:r>
      <w:r>
        <w:rPr>
          <w:color w:val="000007"/>
          <w:w w:val="143"/>
          <w:sz w:val="24"/>
        </w:rPr>
        <w:t>&amp;</w:t>
      </w:r>
      <w:r>
        <w:rPr>
          <w:color w:val="000007"/>
          <w:spacing w:val="-62"/>
          <w:sz w:val="24"/>
        </w:rPr>
        <w:t xml:space="preserve"> </w:t>
      </w:r>
      <w:r>
        <w:rPr>
          <w:color w:val="000007"/>
          <w:spacing w:val="-1"/>
          <w:w w:val="55"/>
          <w:sz w:val="24"/>
        </w:rPr>
        <w:t>(t</w:t>
      </w:r>
      <w:r>
        <w:rPr>
          <w:color w:val="000007"/>
          <w:spacing w:val="-1"/>
          <w:w w:val="88"/>
          <w:sz w:val="24"/>
        </w:rPr>
        <w:t>y</w:t>
      </w:r>
      <w:r>
        <w:rPr>
          <w:color w:val="000007"/>
          <w:sz w:val="24"/>
        </w:rPr>
        <w:t>p</w:t>
      </w:r>
      <w:r>
        <w:rPr>
          <w:color w:val="000007"/>
          <w:spacing w:val="-1"/>
          <w:w w:val="88"/>
          <w:sz w:val="24"/>
        </w:rPr>
        <w:t>eo</w:t>
      </w:r>
      <w:r>
        <w:rPr>
          <w:color w:val="000007"/>
          <w:w w:val="55"/>
          <w:sz w:val="24"/>
        </w:rPr>
        <w:t>f</w:t>
      </w:r>
      <w:r>
        <w:rPr>
          <w:color w:val="000007"/>
          <w:spacing w:val="-61"/>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V</w:t>
      </w:r>
      <w:r>
        <w:rPr>
          <w:color w:val="000007"/>
          <w:spacing w:val="-1"/>
          <w:w w:val="88"/>
          <w:sz w:val="24"/>
        </w:rPr>
        <w:t>a</w:t>
      </w:r>
      <w:r>
        <w:rPr>
          <w:color w:val="000007"/>
          <w:spacing w:val="-1"/>
          <w:w w:val="55"/>
          <w:sz w:val="24"/>
        </w:rPr>
        <w:t>l</w:t>
      </w:r>
      <w:r>
        <w:rPr>
          <w:color w:val="000007"/>
          <w:sz w:val="24"/>
        </w:rPr>
        <w:t>u</w:t>
      </w:r>
      <w:r>
        <w:rPr>
          <w:color w:val="000007"/>
          <w:w w:val="88"/>
          <w:sz w:val="24"/>
        </w:rPr>
        <w:t>e</w:t>
      </w:r>
      <w:r>
        <w:rPr>
          <w:color w:val="000007"/>
          <w:spacing w:val="-61"/>
          <w:sz w:val="24"/>
        </w:rPr>
        <w:t xml:space="preserve"> </w:t>
      </w:r>
      <w:r>
        <w:rPr>
          <w:color w:val="000007"/>
          <w:spacing w:val="-1"/>
          <w:w w:val="109"/>
          <w:sz w:val="24"/>
        </w:rPr>
        <w:t>==</w:t>
      </w:r>
      <w:r>
        <w:rPr>
          <w:color w:val="000007"/>
          <w:w w:val="109"/>
          <w:sz w:val="24"/>
        </w:rPr>
        <w:t>=</w:t>
      </w:r>
      <w:r>
        <w:rPr>
          <w:color w:val="000007"/>
          <w:spacing w:val="-63"/>
          <w:sz w:val="24"/>
        </w:rPr>
        <w:t xml:space="preserve"> </w:t>
      </w:r>
      <w:r>
        <w:rPr>
          <w:color w:val="000007"/>
          <w:spacing w:val="-1"/>
          <w:w w:val="43"/>
          <w:sz w:val="24"/>
        </w:rPr>
        <w:t>'</w:t>
      </w:r>
      <w:r>
        <w:rPr>
          <w:color w:val="000007"/>
          <w:spacing w:val="-1"/>
          <w:w w:val="88"/>
          <w:sz w:val="24"/>
        </w:rPr>
        <w:t>o</w:t>
      </w:r>
      <w:r>
        <w:rPr>
          <w:color w:val="000007"/>
          <w:sz w:val="24"/>
        </w:rPr>
        <w:t>b</w:t>
      </w:r>
      <w:r>
        <w:rPr>
          <w:color w:val="000007"/>
          <w:spacing w:val="-1"/>
          <w:w w:val="55"/>
          <w:sz w:val="24"/>
        </w:rPr>
        <w:t>j</w:t>
      </w:r>
      <w:r>
        <w:rPr>
          <w:color w:val="000007"/>
          <w:spacing w:val="-1"/>
          <w:w w:val="88"/>
          <w:sz w:val="24"/>
        </w:rPr>
        <w:t>ec</w:t>
      </w:r>
      <w:r>
        <w:rPr>
          <w:color w:val="000007"/>
          <w:spacing w:val="-1"/>
          <w:w w:val="55"/>
          <w:sz w:val="24"/>
        </w:rPr>
        <w:t>t</w:t>
      </w:r>
      <w:r>
        <w:rPr>
          <w:color w:val="000007"/>
          <w:w w:val="43"/>
          <w:sz w:val="24"/>
        </w:rPr>
        <w:t>'</w:t>
      </w:r>
      <w:r>
        <w:rPr>
          <w:color w:val="000007"/>
          <w:spacing w:val="-59"/>
          <w:sz w:val="24"/>
        </w:rPr>
        <w:t xml:space="preserve"> </w:t>
      </w:r>
      <w:r>
        <w:rPr>
          <w:color w:val="000007"/>
          <w:spacing w:val="-1"/>
          <w:w w:val="43"/>
          <w:sz w:val="24"/>
        </w:rPr>
        <w:t>|</w:t>
      </w:r>
      <w:r>
        <w:rPr>
          <w:color w:val="000007"/>
          <w:w w:val="43"/>
          <w:sz w:val="24"/>
        </w:rPr>
        <w:t>|</w:t>
      </w:r>
      <w:r>
        <w:rPr>
          <w:color w:val="000007"/>
          <w:spacing w:val="-62"/>
          <w:sz w:val="24"/>
        </w:rPr>
        <w:t xml:space="preserve"> </w:t>
      </w:r>
      <w:r>
        <w:rPr>
          <w:color w:val="000007"/>
          <w:w w:val="55"/>
          <w:sz w:val="24"/>
        </w:rPr>
        <w:t>t</w:t>
      </w:r>
      <w:r>
        <w:rPr>
          <w:color w:val="000007"/>
          <w:spacing w:val="-1"/>
          <w:w w:val="88"/>
          <w:sz w:val="24"/>
        </w:rPr>
        <w:t>y</w:t>
      </w:r>
      <w:r>
        <w:rPr>
          <w:color w:val="000007"/>
          <w:sz w:val="24"/>
        </w:rPr>
        <w:t>p</w:t>
      </w:r>
      <w:r>
        <w:rPr>
          <w:color w:val="000007"/>
          <w:spacing w:val="-1"/>
          <w:w w:val="88"/>
          <w:sz w:val="24"/>
        </w:rPr>
        <w:t>eo</w:t>
      </w:r>
      <w:r>
        <w:rPr>
          <w:color w:val="000007"/>
          <w:w w:val="55"/>
          <w:sz w:val="24"/>
        </w:rPr>
        <w:t>f</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V</w:t>
      </w:r>
      <w:r>
        <w:rPr>
          <w:color w:val="000007"/>
          <w:spacing w:val="-1"/>
          <w:w w:val="88"/>
          <w:sz w:val="24"/>
        </w:rPr>
        <w:t>a</w:t>
      </w:r>
      <w:r>
        <w:rPr>
          <w:color w:val="000007"/>
          <w:spacing w:val="-1"/>
          <w:w w:val="55"/>
          <w:sz w:val="24"/>
        </w:rPr>
        <w:t>l</w:t>
      </w:r>
      <w:r>
        <w:rPr>
          <w:color w:val="000007"/>
          <w:sz w:val="24"/>
        </w:rPr>
        <w:t>u</w:t>
      </w:r>
      <w:r>
        <w:rPr>
          <w:color w:val="000007"/>
          <w:w w:val="88"/>
          <w:sz w:val="24"/>
        </w:rPr>
        <w:t>e</w:t>
      </w:r>
      <w:r>
        <w:rPr>
          <w:color w:val="000007"/>
          <w:spacing w:val="-61"/>
          <w:sz w:val="24"/>
        </w:rPr>
        <w:t xml:space="preserve"> </w:t>
      </w:r>
      <w:r>
        <w:rPr>
          <w:color w:val="000007"/>
          <w:spacing w:val="-1"/>
          <w:w w:val="109"/>
          <w:sz w:val="24"/>
        </w:rPr>
        <w:t>==</w:t>
      </w:r>
      <w:r>
        <w:rPr>
          <w:color w:val="000007"/>
          <w:w w:val="109"/>
          <w:sz w:val="24"/>
        </w:rPr>
        <w:t>=</w:t>
      </w:r>
      <w:r>
        <w:rPr>
          <w:color w:val="000007"/>
          <w:spacing w:val="-61"/>
          <w:sz w:val="24"/>
        </w:rPr>
        <w:t xml:space="preserve"> </w:t>
      </w:r>
      <w:r>
        <w:rPr>
          <w:color w:val="000007"/>
          <w:spacing w:val="-1"/>
          <w:w w:val="43"/>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43"/>
          <w:sz w:val="24"/>
        </w:rPr>
        <w:t>'</w:t>
      </w:r>
      <w:r>
        <w:rPr>
          <w:color w:val="000007"/>
          <w:spacing w:val="-1"/>
          <w:w w:val="55"/>
          <w:sz w:val="24"/>
        </w:rPr>
        <w:t>)</w:t>
      </w:r>
      <w:r>
        <w:rPr>
          <w:color w:val="000007"/>
          <w:w w:val="55"/>
          <w:sz w:val="24"/>
        </w:rPr>
        <w:t>)</w:t>
      </w:r>
      <w:r>
        <w:rPr>
          <w:color w:val="000007"/>
          <w:spacing w:val="-62"/>
          <w:sz w:val="24"/>
        </w:rPr>
        <w:t xml:space="preserve"> </w:t>
      </w:r>
      <w:r>
        <w:rPr>
          <w:color w:val="000007"/>
          <w:w w:val="66"/>
          <w:sz w:val="24"/>
        </w:rPr>
        <w:t xml:space="preserve">{ </w:t>
      </w:r>
      <w:r>
        <w:rPr>
          <w:color w:val="000007"/>
          <w:spacing w:val="-1"/>
          <w:w w:val="88"/>
          <w:sz w:val="24"/>
        </w:rPr>
        <w:t>va</w:t>
      </w:r>
      <w:r>
        <w:rPr>
          <w:color w:val="000007"/>
          <w:w w:val="66"/>
          <w:sz w:val="24"/>
        </w:rPr>
        <w:t>r</w:t>
      </w:r>
      <w:r>
        <w:rPr>
          <w:color w:val="000007"/>
          <w:spacing w:val="-61"/>
          <w:sz w:val="24"/>
        </w:rPr>
        <w:t xml:space="preserve"> </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spacing w:val="-62"/>
          <w:sz w:val="24"/>
        </w:rPr>
        <w:t xml:space="preserve"> </w:t>
      </w:r>
      <w:r>
        <w:rPr>
          <w:color w:val="000007"/>
          <w:w w:val="109"/>
          <w:sz w:val="24"/>
        </w:rPr>
        <w:t>=</w:t>
      </w:r>
      <w:r>
        <w:rPr>
          <w:color w:val="000007"/>
          <w:spacing w:val="-60"/>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V</w:t>
      </w:r>
      <w:r>
        <w:rPr>
          <w:color w:val="000007"/>
          <w:spacing w:val="-1"/>
          <w:w w:val="88"/>
          <w:sz w:val="24"/>
        </w:rPr>
        <w:t>a</w:t>
      </w:r>
      <w:r>
        <w:rPr>
          <w:color w:val="000007"/>
          <w:spacing w:val="-1"/>
          <w:w w:val="55"/>
          <w:sz w:val="24"/>
        </w:rPr>
        <w:t>l</w:t>
      </w:r>
      <w:r>
        <w:rPr>
          <w:color w:val="000007"/>
          <w:sz w:val="24"/>
        </w:rPr>
        <w:t>u</w:t>
      </w:r>
      <w:r>
        <w:rPr>
          <w:color w:val="000007"/>
          <w:spacing w:val="-1"/>
          <w:w w:val="88"/>
          <w:sz w:val="24"/>
        </w:rPr>
        <w:t>e</w:t>
      </w:r>
      <w:r>
        <w:rPr>
          <w:color w:val="000007"/>
          <w:w w:val="50"/>
          <w:sz w:val="24"/>
        </w:rPr>
        <w:t>.</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w w:val="50"/>
          <w:sz w:val="24"/>
        </w:rPr>
        <w:t>;</w:t>
      </w:r>
    </w:p>
    <w:p>
      <w:pPr>
        <w:spacing w:before="3" w:line="242" w:lineRule="auto"/>
        <w:ind w:left="160" w:right="5067" w:firstLine="0"/>
        <w:jc w:val="left"/>
        <w:rPr>
          <w:sz w:val="24"/>
        </w:rPr>
      </w:pPr>
      <w:r>
        <w:rPr>
          <w:color w:val="000007"/>
          <w:spacing w:val="-1"/>
          <w:w w:val="55"/>
          <w:sz w:val="24"/>
        </w:rPr>
        <w:t>i</w:t>
      </w:r>
      <w:r>
        <w:rPr>
          <w:color w:val="000007"/>
          <w:w w:val="55"/>
          <w:sz w:val="24"/>
        </w:rPr>
        <w:t>f</w:t>
      </w:r>
      <w:r>
        <w:rPr>
          <w:color w:val="000007"/>
          <w:spacing w:val="-61"/>
          <w:sz w:val="24"/>
        </w:rPr>
        <w:t xml:space="preserve"> </w:t>
      </w:r>
      <w:r>
        <w:rPr>
          <w:color w:val="000007"/>
          <w:spacing w:val="-1"/>
          <w:w w:val="55"/>
          <w:sz w:val="24"/>
        </w:rPr>
        <w:t>(t</w:t>
      </w:r>
      <w:r>
        <w:rPr>
          <w:color w:val="000007"/>
          <w:spacing w:val="-1"/>
          <w:w w:val="88"/>
          <w:sz w:val="24"/>
        </w:rPr>
        <w:t>y</w:t>
      </w:r>
      <w:r>
        <w:rPr>
          <w:color w:val="000007"/>
          <w:sz w:val="24"/>
        </w:rPr>
        <w:t>p</w:t>
      </w:r>
      <w:r>
        <w:rPr>
          <w:color w:val="000007"/>
          <w:spacing w:val="-1"/>
          <w:w w:val="88"/>
          <w:sz w:val="24"/>
        </w:rPr>
        <w:t>eo</w:t>
      </w:r>
      <w:r>
        <w:rPr>
          <w:color w:val="000007"/>
          <w:w w:val="55"/>
          <w:sz w:val="24"/>
        </w:rPr>
        <w:t>f</w:t>
      </w:r>
      <w:r>
        <w:rPr>
          <w:color w:val="000007"/>
          <w:spacing w:val="-61"/>
          <w:sz w:val="24"/>
        </w:rPr>
        <w:t xml:space="preserve"> </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spacing w:val="-62"/>
          <w:sz w:val="24"/>
        </w:rPr>
        <w:t xml:space="preserve"> </w:t>
      </w:r>
      <w:r>
        <w:rPr>
          <w:color w:val="000007"/>
          <w:spacing w:val="-1"/>
          <w:w w:val="109"/>
          <w:sz w:val="24"/>
        </w:rPr>
        <w:t>==</w:t>
      </w:r>
      <w:r>
        <w:rPr>
          <w:color w:val="000007"/>
          <w:w w:val="109"/>
          <w:sz w:val="24"/>
        </w:rPr>
        <w:t>=</w:t>
      </w:r>
      <w:r>
        <w:rPr>
          <w:color w:val="000007"/>
          <w:spacing w:val="-61"/>
          <w:sz w:val="24"/>
        </w:rPr>
        <w:t xml:space="preserve"> </w:t>
      </w:r>
      <w:r>
        <w:rPr>
          <w:color w:val="000007"/>
          <w:spacing w:val="-1"/>
          <w:w w:val="43"/>
          <w:sz w:val="24"/>
        </w:rPr>
        <w:t>'</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43"/>
          <w:sz w:val="24"/>
        </w:rPr>
        <w:t>'</w:t>
      </w:r>
      <w:r>
        <w:rPr>
          <w:color w:val="000007"/>
          <w:w w:val="55"/>
          <w:sz w:val="24"/>
        </w:rPr>
        <w:t>)</w:t>
      </w:r>
      <w:r>
        <w:rPr>
          <w:color w:val="000007"/>
          <w:spacing w:val="-62"/>
          <w:sz w:val="24"/>
        </w:rPr>
        <w:t xml:space="preserve"> </w:t>
      </w:r>
      <w:r>
        <w:rPr>
          <w:color w:val="000007"/>
          <w:w w:val="66"/>
          <w:sz w:val="24"/>
        </w:rPr>
        <w:t xml:space="preserve">{ </w:t>
      </w:r>
      <w:r>
        <w:rPr>
          <w:color w:val="000007"/>
          <w:spacing w:val="-1"/>
          <w:w w:val="55"/>
          <w:sz w:val="24"/>
        </w:rPr>
        <w:t>t</w:t>
      </w:r>
      <w:r>
        <w:rPr>
          <w:color w:val="000007"/>
          <w:sz w:val="24"/>
        </w:rPr>
        <w:t>h</w:t>
      </w:r>
      <w:r>
        <w:rPr>
          <w:color w:val="000007"/>
          <w:spacing w:val="-1"/>
          <w:w w:val="88"/>
          <w:sz w:val="24"/>
        </w:rPr>
        <w:t>e</w:t>
      </w:r>
      <w:r>
        <w:rPr>
          <w:color w:val="000007"/>
          <w:sz w:val="24"/>
        </w:rPr>
        <w:t>n</w:t>
      </w:r>
      <w:r>
        <w:rPr>
          <w:color w:val="000007"/>
          <w:w w:val="50"/>
          <w:sz w:val="24"/>
        </w:rPr>
        <w:t>.</w:t>
      </w:r>
      <w:r>
        <w:rPr>
          <w:color w:val="000007"/>
          <w:spacing w:val="-1"/>
          <w:w w:val="88"/>
          <w:sz w:val="24"/>
        </w:rPr>
        <w:t>ca</w:t>
      </w:r>
      <w:r>
        <w:rPr>
          <w:color w:val="000007"/>
          <w:spacing w:val="-1"/>
          <w:w w:val="55"/>
          <w:sz w:val="24"/>
        </w:rPr>
        <w:t>ll(</w:t>
      </w:r>
      <w:r>
        <w:rPr>
          <w:color w:val="000007"/>
          <w:sz w:val="24"/>
        </w:rPr>
        <w:t>n</w:t>
      </w:r>
      <w:r>
        <w:rPr>
          <w:color w:val="000007"/>
          <w:spacing w:val="-1"/>
          <w:w w:val="88"/>
          <w:sz w:val="24"/>
        </w:rPr>
        <w:t>e</w:t>
      </w:r>
      <w:r>
        <w:rPr>
          <w:color w:val="000007"/>
          <w:w w:val="121"/>
          <w:sz w:val="24"/>
        </w:rPr>
        <w:t>w</w:t>
      </w:r>
      <w:r>
        <w:rPr>
          <w:color w:val="000007"/>
          <w:w w:val="132"/>
          <w:sz w:val="24"/>
        </w:rPr>
        <w:t>V</w:t>
      </w:r>
      <w:r>
        <w:rPr>
          <w:color w:val="000007"/>
          <w:spacing w:val="-1"/>
          <w:w w:val="88"/>
          <w:sz w:val="24"/>
        </w:rPr>
        <w:t>a</w:t>
      </w:r>
      <w:r>
        <w:rPr>
          <w:color w:val="000007"/>
          <w:spacing w:val="-1"/>
          <w:w w:val="55"/>
          <w:sz w:val="24"/>
        </w:rPr>
        <w:t>l</w:t>
      </w:r>
      <w:r>
        <w:rPr>
          <w:color w:val="000007"/>
          <w:sz w:val="24"/>
        </w:rPr>
        <w:t>u</w:t>
      </w:r>
      <w:r>
        <w:rPr>
          <w:color w:val="000007"/>
          <w:spacing w:val="-1"/>
          <w:w w:val="88"/>
          <w:sz w:val="24"/>
        </w:rPr>
        <w:t>e</w:t>
      </w:r>
      <w:r>
        <w:rPr>
          <w:color w:val="000007"/>
          <w:w w:val="50"/>
          <w:sz w:val="24"/>
        </w:rPr>
        <w:t>,</w:t>
      </w:r>
      <w:r>
        <w:rPr>
          <w:color w:val="000007"/>
          <w:spacing w:val="-61"/>
          <w:sz w:val="24"/>
        </w:rPr>
        <w:t xml:space="preserve"> </w:t>
      </w:r>
      <w:r>
        <w:rPr>
          <w:color w:val="000007"/>
          <w:w w:val="66"/>
          <w:sz w:val="24"/>
        </w:rPr>
        <w:t>r</w:t>
      </w:r>
      <w:r>
        <w:rPr>
          <w:color w:val="000007"/>
          <w:spacing w:val="-1"/>
          <w:w w:val="88"/>
          <w:sz w:val="24"/>
        </w:rPr>
        <w:t>e</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ve</w:t>
      </w:r>
      <w:r>
        <w:rPr>
          <w:color w:val="000007"/>
          <w:w w:val="50"/>
          <w:sz w:val="24"/>
        </w:rPr>
        <w:t>,</w:t>
      </w:r>
      <w:r>
        <w:rPr>
          <w:color w:val="000007"/>
          <w:spacing w:val="-63"/>
          <w:sz w:val="24"/>
        </w:rPr>
        <w:t xml:space="preserve"> </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w w:val="50"/>
          <w:sz w:val="24"/>
        </w:rPr>
        <w:t xml:space="preserve">; </w:t>
      </w:r>
      <w:r>
        <w:rPr>
          <w:color w:val="000007"/>
          <w:w w:val="90"/>
          <w:sz w:val="24"/>
        </w:rPr>
        <w:t>return;</w:t>
      </w:r>
    </w:p>
    <w:p>
      <w:pPr>
        <w:spacing w:before="4"/>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spacing w:before="5" w:line="242" w:lineRule="auto"/>
        <w:ind w:left="160" w:right="6894" w:firstLine="0"/>
        <w:jc w:val="left"/>
        <w:rPr>
          <w:sz w:val="24"/>
        </w:rPr>
      </w:pP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w w:val="88"/>
          <w:sz w:val="24"/>
        </w:rPr>
        <w:t>e</w:t>
      </w:r>
      <w:r>
        <w:rPr>
          <w:color w:val="000007"/>
          <w:spacing w:val="-61"/>
          <w:sz w:val="24"/>
        </w:rPr>
        <w:t xml:space="preserve"> </w:t>
      </w:r>
      <w:r>
        <w:rPr>
          <w:color w:val="000007"/>
          <w:w w:val="109"/>
          <w:sz w:val="24"/>
        </w:rPr>
        <w:t>=</w:t>
      </w:r>
      <w:r>
        <w:rPr>
          <w:color w:val="000007"/>
          <w:spacing w:val="-62"/>
          <w:sz w:val="24"/>
        </w:rPr>
        <w:t xml:space="preserve"> </w:t>
      </w:r>
      <w:r>
        <w:rPr>
          <w:color w:val="000007"/>
          <w:spacing w:val="-1"/>
          <w:w w:val="43"/>
          <w:sz w:val="24"/>
        </w:rPr>
        <w:t>'</w:t>
      </w:r>
      <w:r>
        <w:rPr>
          <w:color w:val="000007"/>
          <w:spacing w:val="-1"/>
          <w:w w:val="55"/>
          <w:sz w:val="24"/>
        </w:rPr>
        <w:t>f</w:t>
      </w:r>
      <w:r>
        <w:rPr>
          <w:color w:val="000007"/>
          <w:sz w:val="24"/>
        </w:rPr>
        <w:t>u</w:t>
      </w:r>
      <w:r>
        <w:rPr>
          <w:color w:val="000007"/>
          <w:spacing w:val="-1"/>
          <w:w w:val="55"/>
          <w:sz w:val="24"/>
        </w:rPr>
        <w:t>lfill</w:t>
      </w:r>
      <w:r>
        <w:rPr>
          <w:color w:val="000007"/>
          <w:spacing w:val="-1"/>
          <w:w w:val="88"/>
          <w:sz w:val="24"/>
        </w:rPr>
        <w:t>e</w:t>
      </w:r>
      <w:r>
        <w:rPr>
          <w:color w:val="000007"/>
          <w:sz w:val="24"/>
        </w:rPr>
        <w:t>d</w:t>
      </w:r>
      <w:r>
        <w:rPr>
          <w:color w:val="000007"/>
          <w:spacing w:val="-1"/>
          <w:w w:val="43"/>
          <w:sz w:val="24"/>
        </w:rPr>
        <w:t>'</w:t>
      </w:r>
      <w:r>
        <w:rPr>
          <w:color w:val="000007"/>
          <w:w w:val="50"/>
          <w:sz w:val="24"/>
        </w:rPr>
        <w:t xml:space="preserve">; </w:t>
      </w:r>
      <w:r>
        <w:rPr>
          <w:color w:val="000007"/>
          <w:spacing w:val="-1"/>
          <w:w w:val="88"/>
          <w:sz w:val="24"/>
        </w:rPr>
        <w:t>va</w:t>
      </w:r>
      <w:r>
        <w:rPr>
          <w:color w:val="000007"/>
          <w:spacing w:val="-1"/>
          <w:w w:val="55"/>
          <w:sz w:val="24"/>
        </w:rPr>
        <w:t>l</w:t>
      </w:r>
      <w:r>
        <w:rPr>
          <w:color w:val="000007"/>
          <w:sz w:val="24"/>
        </w:rPr>
        <w:t>u</w:t>
      </w:r>
      <w:r>
        <w:rPr>
          <w:color w:val="000007"/>
          <w:w w:val="88"/>
          <w:sz w:val="24"/>
        </w:rPr>
        <w:t>e</w:t>
      </w:r>
      <w:r>
        <w:rPr>
          <w:color w:val="000007"/>
          <w:spacing w:val="-60"/>
          <w:sz w:val="24"/>
        </w:rPr>
        <w:t xml:space="preserve"> </w:t>
      </w:r>
      <w:r>
        <w:rPr>
          <w:color w:val="000007"/>
          <w:w w:val="109"/>
          <w:sz w:val="24"/>
        </w:rPr>
        <w:t>=</w:t>
      </w:r>
      <w:r>
        <w:rPr>
          <w:color w:val="000007"/>
          <w:spacing w:val="-62"/>
          <w:sz w:val="24"/>
        </w:rPr>
        <w:t xml:space="preserve"> </w:t>
      </w:r>
      <w:r>
        <w:rPr>
          <w:color w:val="000007"/>
          <w:sz w:val="24"/>
        </w:rPr>
        <w:t>n</w:t>
      </w:r>
      <w:r>
        <w:rPr>
          <w:color w:val="000007"/>
          <w:spacing w:val="-1"/>
          <w:w w:val="88"/>
          <w:sz w:val="24"/>
        </w:rPr>
        <w:t>e</w:t>
      </w:r>
      <w:r>
        <w:rPr>
          <w:color w:val="000007"/>
          <w:w w:val="121"/>
          <w:sz w:val="24"/>
        </w:rPr>
        <w:t>w</w:t>
      </w:r>
      <w:r>
        <w:rPr>
          <w:color w:val="000007"/>
          <w:w w:val="132"/>
          <w:sz w:val="24"/>
        </w:rPr>
        <w:t>V</w:t>
      </w:r>
      <w:r>
        <w:rPr>
          <w:color w:val="000007"/>
          <w:spacing w:val="-1"/>
          <w:w w:val="88"/>
          <w:sz w:val="24"/>
        </w:rPr>
        <w:t>a</w:t>
      </w:r>
      <w:r>
        <w:rPr>
          <w:color w:val="000007"/>
          <w:spacing w:val="-1"/>
          <w:w w:val="55"/>
          <w:sz w:val="24"/>
        </w:rPr>
        <w:t>l</w:t>
      </w:r>
      <w:r>
        <w:rPr>
          <w:color w:val="000007"/>
          <w:sz w:val="24"/>
        </w:rPr>
        <w:t>u</w:t>
      </w:r>
      <w:r>
        <w:rPr>
          <w:color w:val="000007"/>
          <w:spacing w:val="-1"/>
          <w:w w:val="88"/>
          <w:sz w:val="24"/>
        </w:rPr>
        <w:t>e</w:t>
      </w:r>
      <w:r>
        <w:rPr>
          <w:color w:val="000007"/>
          <w:w w:val="50"/>
          <w:sz w:val="24"/>
        </w:rPr>
        <w:t xml:space="preserve">; </w:t>
      </w:r>
      <w:r>
        <w:rPr>
          <w:color w:val="000007"/>
          <w:w w:val="90"/>
          <w:sz w:val="24"/>
        </w:rPr>
        <w:t>execute();</w:t>
      </w:r>
    </w:p>
    <w:p>
      <w:pPr>
        <w:spacing w:before="4"/>
        <w:ind w:left="160" w:right="0" w:firstLine="0"/>
        <w:jc w:val="left"/>
        <w:rPr>
          <w:sz w:val="24"/>
        </w:rPr>
      </w:pPr>
      <w:r>
        <w:rPr>
          <w:color w:val="000007"/>
          <w:w w:val="66"/>
          <w:sz w:val="24"/>
        </w:rPr>
        <w:t>}</w:t>
      </w:r>
    </w:p>
    <w:p>
      <w:pPr>
        <w:spacing w:before="5" w:line="242" w:lineRule="auto"/>
        <w:ind w:left="160" w:right="6225" w:firstLine="0"/>
        <w:jc w:val="left"/>
        <w:rPr>
          <w:sz w:val="24"/>
        </w:rPr>
      </w:pPr>
      <w:r>
        <w:rPr>
          <w:color w:val="000007"/>
          <w:w w:val="75"/>
          <w:sz w:val="24"/>
        </w:rPr>
        <w:t xml:space="preserve">function reject(reason) { </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w w:val="88"/>
          <w:sz w:val="24"/>
        </w:rPr>
        <w:t>e</w:t>
      </w:r>
      <w:r>
        <w:rPr>
          <w:color w:val="000007"/>
          <w:spacing w:val="-61"/>
          <w:sz w:val="24"/>
        </w:rPr>
        <w:t xml:space="preserve"> </w:t>
      </w:r>
      <w:r>
        <w:rPr>
          <w:color w:val="000007"/>
          <w:w w:val="109"/>
          <w:sz w:val="24"/>
        </w:rPr>
        <w:t>=</w:t>
      </w:r>
      <w:r>
        <w:rPr>
          <w:color w:val="000007"/>
          <w:spacing w:val="-62"/>
          <w:sz w:val="24"/>
        </w:rPr>
        <w:t xml:space="preserve"> </w:t>
      </w:r>
      <w:r>
        <w:rPr>
          <w:color w:val="000007"/>
          <w:spacing w:val="-1"/>
          <w:w w:val="43"/>
          <w:sz w:val="24"/>
        </w:rPr>
        <w:t>'</w:t>
      </w:r>
      <w:r>
        <w:rPr>
          <w:color w:val="000007"/>
          <w:w w:val="66"/>
          <w:sz w:val="24"/>
        </w:rPr>
        <w:t>r</w:t>
      </w:r>
      <w:r>
        <w:rPr>
          <w:color w:val="000007"/>
          <w:spacing w:val="-1"/>
          <w:w w:val="88"/>
          <w:sz w:val="24"/>
        </w:rPr>
        <w:t>e</w:t>
      </w:r>
      <w:r>
        <w:rPr>
          <w:color w:val="000007"/>
          <w:spacing w:val="-1"/>
          <w:w w:val="55"/>
          <w:sz w:val="24"/>
        </w:rPr>
        <w:t>j</w:t>
      </w:r>
      <w:r>
        <w:rPr>
          <w:color w:val="000007"/>
          <w:spacing w:val="-1"/>
          <w:w w:val="88"/>
          <w:sz w:val="24"/>
        </w:rPr>
        <w:t>ec</w:t>
      </w:r>
      <w:r>
        <w:rPr>
          <w:color w:val="000007"/>
          <w:spacing w:val="-1"/>
          <w:w w:val="55"/>
          <w:sz w:val="24"/>
        </w:rPr>
        <w:t>t</w:t>
      </w:r>
      <w:r>
        <w:rPr>
          <w:color w:val="000007"/>
          <w:spacing w:val="-1"/>
          <w:w w:val="88"/>
          <w:sz w:val="24"/>
        </w:rPr>
        <w:t>e</w:t>
      </w:r>
      <w:r>
        <w:rPr>
          <w:color w:val="000007"/>
          <w:sz w:val="24"/>
        </w:rPr>
        <w:t>d</w:t>
      </w:r>
      <w:r>
        <w:rPr>
          <w:color w:val="000007"/>
          <w:spacing w:val="-1"/>
          <w:w w:val="43"/>
          <w:sz w:val="24"/>
        </w:rPr>
        <w:t>'</w:t>
      </w:r>
      <w:r>
        <w:rPr>
          <w:color w:val="000007"/>
          <w:w w:val="50"/>
          <w:sz w:val="24"/>
        </w:rPr>
        <w:t>;</w:t>
      </w:r>
    </w:p>
    <w:p>
      <w:pPr>
        <w:spacing w:before="3" w:line="242" w:lineRule="auto"/>
        <w:ind w:left="160" w:right="6225" w:firstLine="0"/>
        <w:jc w:val="left"/>
        <w:rPr>
          <w:sz w:val="24"/>
        </w:rPr>
      </w:pPr>
      <w:r>
        <w:rPr>
          <w:color w:val="000007"/>
          <w:w w:val="85"/>
          <w:sz w:val="24"/>
        </w:rPr>
        <w:t>value =</w:t>
      </w:r>
      <w:r>
        <w:rPr>
          <w:color w:val="000007"/>
          <w:spacing w:val="-51"/>
          <w:w w:val="85"/>
          <w:sz w:val="24"/>
        </w:rPr>
        <w:t xml:space="preserve"> </w:t>
      </w:r>
      <w:r>
        <w:rPr>
          <w:color w:val="000007"/>
          <w:spacing w:val="-3"/>
          <w:w w:val="85"/>
          <w:sz w:val="24"/>
        </w:rPr>
        <w:t xml:space="preserve">reason; </w:t>
      </w:r>
      <w:r>
        <w:rPr>
          <w:color w:val="000007"/>
          <w:w w:val="95"/>
          <w:sz w:val="24"/>
        </w:rPr>
        <w:t>execute();</w:t>
      </w:r>
    </w:p>
    <w:p>
      <w:pPr>
        <w:spacing w:before="2"/>
        <w:ind w:left="160" w:right="0" w:firstLine="0"/>
        <w:jc w:val="left"/>
        <w:rPr>
          <w:sz w:val="24"/>
        </w:rPr>
      </w:pPr>
      <w:r>
        <w:rPr>
          <w:color w:val="000007"/>
          <w:w w:val="66"/>
          <w:sz w:val="24"/>
        </w:rPr>
        <w:t>}</w:t>
      </w:r>
    </w:p>
    <w:p>
      <w:pPr>
        <w:spacing w:before="5" w:line="242" w:lineRule="auto"/>
        <w:ind w:left="160" w:right="4991" w:firstLine="0"/>
        <w:jc w:val="left"/>
        <w:rPr>
          <w:sz w:val="24"/>
        </w:rPr>
      </w:pPr>
      <w:r>
        <w:rPr>
          <w:color w:val="000007"/>
          <w:w w:val="85"/>
          <w:sz w:val="24"/>
        </w:rPr>
        <w:t xml:space="preserve">function execute() { </w:t>
      </w:r>
      <w:r>
        <w:rPr>
          <w:color w:val="000007"/>
          <w:w w:val="77"/>
          <w:sz w:val="24"/>
        </w:rPr>
        <w:t>s</w:t>
      </w:r>
      <w:r>
        <w:rPr>
          <w:color w:val="000007"/>
          <w:spacing w:val="-1"/>
          <w:w w:val="88"/>
          <w:sz w:val="24"/>
        </w:rPr>
        <w:t>e</w:t>
      </w:r>
      <w:r>
        <w:rPr>
          <w:color w:val="000007"/>
          <w:spacing w:val="-1"/>
          <w:w w:val="55"/>
          <w:sz w:val="24"/>
        </w:rPr>
        <w:t>t</w:t>
      </w:r>
      <w:r>
        <w:rPr>
          <w:color w:val="000007"/>
          <w:spacing w:val="-1"/>
          <w:w w:val="111"/>
          <w:sz w:val="24"/>
        </w:rPr>
        <w:t>T</w:t>
      </w:r>
      <w:r>
        <w:rPr>
          <w:color w:val="000007"/>
          <w:spacing w:val="-1"/>
          <w:w w:val="55"/>
          <w:sz w:val="24"/>
        </w:rPr>
        <w:t>i</w:t>
      </w:r>
      <w:r>
        <w:rPr>
          <w:color w:val="000007"/>
          <w:spacing w:val="-1"/>
          <w:w w:val="143"/>
          <w:sz w:val="24"/>
        </w:rPr>
        <w:t>m</w:t>
      </w:r>
      <w:r>
        <w:rPr>
          <w:color w:val="000007"/>
          <w:spacing w:val="-1"/>
          <w:w w:val="88"/>
          <w:sz w:val="24"/>
        </w:rPr>
        <w:t>eo</w:t>
      </w:r>
      <w:r>
        <w:rPr>
          <w:color w:val="000007"/>
          <w:sz w:val="24"/>
        </w:rPr>
        <w:t>u</w:t>
      </w:r>
      <w:r>
        <w:rPr>
          <w:color w:val="000007"/>
          <w:spacing w:val="-1"/>
          <w:w w:val="55"/>
          <w:sz w:val="24"/>
        </w:rPr>
        <w:t>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2"/>
          <w:sz w:val="24"/>
        </w:rPr>
        <w:t xml:space="preserve"> </w:t>
      </w:r>
      <w:r>
        <w:rPr>
          <w:color w:val="000007"/>
          <w:spacing w:val="-1"/>
          <w:w w:val="55"/>
          <w:sz w:val="24"/>
        </w:rPr>
        <w:t>(</w:t>
      </w:r>
      <w:r>
        <w:rPr>
          <w:color w:val="000007"/>
          <w:w w:val="55"/>
          <w:sz w:val="24"/>
        </w:rPr>
        <w:t>)</w:t>
      </w:r>
      <w:r>
        <w:rPr>
          <w:color w:val="000007"/>
          <w:spacing w:val="-61"/>
          <w:sz w:val="24"/>
        </w:rPr>
        <w:t xml:space="preserve"> </w:t>
      </w:r>
      <w:r>
        <w:rPr>
          <w:color w:val="000007"/>
          <w:w w:val="66"/>
          <w:sz w:val="24"/>
        </w:rPr>
        <w:t xml:space="preserve">{ </w:t>
      </w:r>
      <w:r>
        <w:rPr>
          <w:color w:val="000007"/>
          <w:spacing w:val="-1"/>
          <w:w w:val="88"/>
          <w:sz w:val="24"/>
        </w:rPr>
        <w:t>ca</w:t>
      </w:r>
      <w:r>
        <w:rPr>
          <w:color w:val="000007"/>
          <w:spacing w:val="-1"/>
          <w:w w:val="55"/>
          <w:sz w:val="24"/>
        </w:rPr>
        <w:t>ll</w:t>
      </w:r>
      <w:r>
        <w:rPr>
          <w:color w:val="000007"/>
          <w:sz w:val="24"/>
        </w:rPr>
        <w:t>b</w:t>
      </w:r>
      <w:r>
        <w:rPr>
          <w:color w:val="000007"/>
          <w:spacing w:val="-1"/>
          <w:w w:val="88"/>
          <w:sz w:val="24"/>
        </w:rPr>
        <w:t>ac</w:t>
      </w:r>
      <w:r>
        <w:rPr>
          <w:color w:val="000007"/>
          <w:sz w:val="24"/>
        </w:rPr>
        <w:t>k</w:t>
      </w:r>
      <w:r>
        <w:rPr>
          <w:color w:val="000007"/>
          <w:w w:val="77"/>
          <w:sz w:val="24"/>
        </w:rPr>
        <w:t>s</w:t>
      </w:r>
      <w:r>
        <w:rPr>
          <w:color w:val="000007"/>
          <w:w w:val="50"/>
          <w:sz w:val="24"/>
        </w:rPr>
        <w:t>.</w:t>
      </w:r>
      <w:r>
        <w:rPr>
          <w:color w:val="000007"/>
          <w:spacing w:val="-1"/>
          <w:w w:val="55"/>
          <w:sz w:val="24"/>
        </w:rPr>
        <w:t>f</w:t>
      </w:r>
      <w:r>
        <w:rPr>
          <w:color w:val="000007"/>
          <w:spacing w:val="-1"/>
          <w:w w:val="88"/>
          <w:sz w:val="24"/>
        </w:rPr>
        <w:t>o</w:t>
      </w:r>
      <w:r>
        <w:rPr>
          <w:color w:val="000007"/>
          <w:w w:val="66"/>
          <w:sz w:val="24"/>
        </w:rPr>
        <w:t>r</w:t>
      </w:r>
      <w:r>
        <w:rPr>
          <w:color w:val="000007"/>
          <w:w w:val="121"/>
          <w:sz w:val="24"/>
        </w:rPr>
        <w:t>E</w:t>
      </w:r>
      <w:r>
        <w:rPr>
          <w:color w:val="000007"/>
          <w:spacing w:val="-1"/>
          <w:w w:val="88"/>
          <w:sz w:val="24"/>
        </w:rPr>
        <w:t>ac</w:t>
      </w:r>
      <w:r>
        <w:rPr>
          <w:color w:val="000007"/>
          <w:sz w:val="24"/>
        </w:rPr>
        <w:t>h</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2"/>
          <w:sz w:val="24"/>
        </w:rPr>
        <w:t xml:space="preserve"> </w:t>
      </w:r>
      <w:r>
        <w:rPr>
          <w:color w:val="000007"/>
          <w:spacing w:val="-1"/>
          <w:w w:val="55"/>
          <w:sz w:val="24"/>
        </w:rPr>
        <w:t>(</w:t>
      </w:r>
      <w:r>
        <w:rPr>
          <w:color w:val="000007"/>
          <w:spacing w:val="-1"/>
          <w:w w:val="88"/>
          <w:sz w:val="24"/>
        </w:rPr>
        <w:t>ca</w:t>
      </w:r>
      <w:r>
        <w:rPr>
          <w:color w:val="000007"/>
          <w:spacing w:val="-1"/>
          <w:w w:val="55"/>
          <w:sz w:val="24"/>
        </w:rPr>
        <w:t>ll</w:t>
      </w:r>
      <w:r>
        <w:rPr>
          <w:color w:val="000007"/>
          <w:sz w:val="24"/>
        </w:rPr>
        <w:t>b</w:t>
      </w:r>
      <w:r>
        <w:rPr>
          <w:color w:val="000007"/>
          <w:spacing w:val="-1"/>
          <w:w w:val="88"/>
          <w:sz w:val="24"/>
        </w:rPr>
        <w:t>ac</w:t>
      </w:r>
      <w:r>
        <w:rPr>
          <w:color w:val="000007"/>
          <w:sz w:val="24"/>
        </w:rPr>
        <w:t>k</w:t>
      </w:r>
      <w:r>
        <w:rPr>
          <w:color w:val="000007"/>
          <w:w w:val="55"/>
          <w:sz w:val="24"/>
        </w:rPr>
        <w:t>)</w:t>
      </w:r>
      <w:r>
        <w:rPr>
          <w:color w:val="000007"/>
          <w:spacing w:val="-61"/>
          <w:sz w:val="24"/>
        </w:rPr>
        <w:t xml:space="preserve"> </w:t>
      </w:r>
      <w:r>
        <w:rPr>
          <w:color w:val="000007"/>
          <w:w w:val="66"/>
          <w:sz w:val="24"/>
        </w:rPr>
        <w:t xml:space="preserve">{ </w:t>
      </w:r>
      <w:r>
        <w:rPr>
          <w:color w:val="000007"/>
          <w:w w:val="85"/>
          <w:sz w:val="24"/>
        </w:rPr>
        <w:t>handle(callback);</w:t>
      </w:r>
    </w:p>
    <w:p>
      <w:pPr>
        <w:spacing w:before="6"/>
        <w:ind w:left="160" w:right="0" w:firstLine="0"/>
        <w:jc w:val="left"/>
        <w:rPr>
          <w:sz w:val="24"/>
        </w:rPr>
      </w:pPr>
      <w:r>
        <w:rPr>
          <w:color w:val="000007"/>
          <w:w w:val="65"/>
          <w:sz w:val="24"/>
        </w:rPr>
        <w:t>});</w:t>
      </w:r>
    </w:p>
    <w:p>
      <w:pPr>
        <w:spacing w:before="4"/>
        <w:ind w:left="160" w:right="0" w:firstLine="0"/>
        <w:jc w:val="left"/>
        <w:rPr>
          <w:sz w:val="24"/>
        </w:rPr>
      </w:pPr>
      <w:r>
        <w:rPr>
          <w:color w:val="000007"/>
          <w:w w:val="75"/>
          <w:sz w:val="24"/>
        </w:rPr>
        <w:t>}, 0);</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80"/>
          <w:sz w:val="24"/>
        </w:rPr>
        <w:t>fn(resolve, reject);</w:t>
      </w:r>
    </w:p>
    <w:p>
      <w:pPr>
        <w:spacing w:before="5"/>
        <w:ind w:left="160" w:right="0" w:firstLine="0"/>
        <w:jc w:val="left"/>
        <w:rPr>
          <w:sz w:val="24"/>
        </w:rPr>
      </w:pPr>
      <w:r>
        <w:rPr>
          <w:color w:val="000007"/>
          <w:w w:val="66"/>
          <w:sz w:val="24"/>
        </w:rPr>
        <w:t>}</w:t>
      </w:r>
    </w:p>
    <w:p>
      <w:pPr>
        <w:pStyle w:val="7"/>
        <w:ind w:left="0"/>
        <w:rPr>
          <w:sz w:val="24"/>
        </w:rPr>
      </w:pPr>
    </w:p>
    <w:p>
      <w:pPr>
        <w:pStyle w:val="18"/>
        <w:numPr>
          <w:ilvl w:val="1"/>
          <w:numId w:val="53"/>
        </w:numPr>
        <w:tabs>
          <w:tab w:val="left" w:pos="879"/>
          <w:tab w:val="left" w:pos="880"/>
        </w:tabs>
        <w:spacing w:before="210" w:after="0" w:line="240" w:lineRule="auto"/>
        <w:ind w:left="880" w:right="0" w:hanging="360"/>
        <w:jc w:val="left"/>
        <w:rPr>
          <w:b/>
          <w:sz w:val="24"/>
        </w:rPr>
      </w:pPr>
      <w:r>
        <w:rPr>
          <w:b/>
          <w:color w:val="484848"/>
          <w:sz w:val="24"/>
        </w:rPr>
        <w:t>assign</w:t>
      </w:r>
      <w:r>
        <w:rPr>
          <w:b/>
          <w:color w:val="484848"/>
          <w:spacing w:val="-1"/>
          <w:sz w:val="24"/>
        </w:rPr>
        <w:t xml:space="preserve"> 的深拷贝</w:t>
      </w:r>
    </w:p>
    <w:p>
      <w:pPr>
        <w:spacing w:after="0" w:line="240" w:lineRule="auto"/>
        <w:jc w:val="left"/>
        <w:rPr>
          <w:sz w:val="24"/>
        </w:rPr>
        <w:sectPr>
          <w:pgSz w:w="11910" w:h="16840"/>
          <w:pgMar w:top="1380" w:right="1460" w:bottom="1640" w:left="1640" w:header="0" w:footer="963" w:gutter="0"/>
        </w:sectPr>
      </w:pPr>
    </w:p>
    <w:p>
      <w:pPr>
        <w:pStyle w:val="6"/>
        <w:spacing w:before="0" w:line="365" w:lineRule="exact"/>
      </w:pPr>
      <w:r>
        <w:rPr>
          <w:color w:val="484848"/>
        </w:rPr>
        <w:t>参考回答：</w:t>
      </w:r>
    </w:p>
    <w:p>
      <w:pPr>
        <w:spacing w:before="0" w:line="290" w:lineRule="exact"/>
        <w:ind w:left="160" w:right="0" w:firstLine="0"/>
        <w:jc w:val="left"/>
        <w:rPr>
          <w:sz w:val="24"/>
        </w:rPr>
      </w:pPr>
      <w:r>
        <w:rPr>
          <w:color w:val="000007"/>
          <w:w w:val="85"/>
          <w:sz w:val="24"/>
        </w:rPr>
        <w:t>function clone( obj ) {</w:t>
      </w:r>
    </w:p>
    <w:p>
      <w:pPr>
        <w:spacing w:before="4"/>
        <w:ind w:left="160" w:right="0" w:firstLine="0"/>
        <w:jc w:val="left"/>
        <w:rPr>
          <w:sz w:val="24"/>
        </w:rPr>
      </w:pPr>
      <w:r>
        <w:rPr>
          <w:color w:val="000007"/>
          <w:w w:val="90"/>
          <w:sz w:val="24"/>
        </w:rPr>
        <w:t>var copy;</w:t>
      </w:r>
    </w:p>
    <w:p>
      <w:pPr>
        <w:spacing w:before="5" w:line="242" w:lineRule="auto"/>
        <w:ind w:left="160" w:right="6730" w:firstLine="0"/>
        <w:jc w:val="left"/>
        <w:rPr>
          <w:sz w:val="24"/>
        </w:rPr>
      </w:pPr>
      <w:r>
        <w:rPr>
          <w:color w:val="000007"/>
          <w:w w:val="77"/>
          <w:sz w:val="24"/>
        </w:rPr>
        <w:t>s</w:t>
      </w:r>
      <w:r>
        <w:rPr>
          <w:color w:val="000007"/>
          <w:w w:val="121"/>
          <w:sz w:val="24"/>
        </w:rPr>
        <w:t>w</w:t>
      </w:r>
      <w:r>
        <w:rPr>
          <w:color w:val="000007"/>
          <w:spacing w:val="-1"/>
          <w:w w:val="55"/>
          <w:sz w:val="24"/>
        </w:rPr>
        <w:t>it</w:t>
      </w:r>
      <w:r>
        <w:rPr>
          <w:color w:val="000007"/>
          <w:spacing w:val="-1"/>
          <w:w w:val="88"/>
          <w:sz w:val="24"/>
        </w:rPr>
        <w:t>c</w:t>
      </w:r>
      <w:r>
        <w:rPr>
          <w:color w:val="000007"/>
          <w:sz w:val="24"/>
        </w:rPr>
        <w:t>h</w:t>
      </w:r>
      <w:r>
        <w:rPr>
          <w:color w:val="000007"/>
          <w:w w:val="55"/>
          <w:sz w:val="24"/>
        </w:rPr>
        <w:t>(</w:t>
      </w:r>
      <w:r>
        <w:rPr>
          <w:color w:val="000007"/>
          <w:spacing w:val="-62"/>
          <w:sz w:val="24"/>
        </w:rPr>
        <w:t xml:space="preserve"> </w:t>
      </w:r>
      <w:r>
        <w:rPr>
          <w:color w:val="000007"/>
          <w:spacing w:val="-1"/>
          <w:w w:val="55"/>
          <w:sz w:val="24"/>
        </w:rPr>
        <w:t>t</w:t>
      </w:r>
      <w:r>
        <w:rPr>
          <w:color w:val="000007"/>
          <w:spacing w:val="-1"/>
          <w:w w:val="88"/>
          <w:sz w:val="24"/>
        </w:rPr>
        <w:t>y</w:t>
      </w:r>
      <w:r>
        <w:rPr>
          <w:color w:val="000007"/>
          <w:sz w:val="24"/>
        </w:rPr>
        <w:t>p</w:t>
      </w:r>
      <w:r>
        <w:rPr>
          <w:color w:val="000007"/>
          <w:spacing w:val="-1"/>
          <w:w w:val="88"/>
          <w:sz w:val="24"/>
        </w:rPr>
        <w:t>eo</w:t>
      </w:r>
      <w:r>
        <w:rPr>
          <w:color w:val="000007"/>
          <w:w w:val="55"/>
          <w:sz w:val="24"/>
        </w:rPr>
        <w:t>f</w:t>
      </w:r>
      <w:r>
        <w:rPr>
          <w:color w:val="000007"/>
          <w:spacing w:val="-62"/>
          <w:sz w:val="24"/>
        </w:rPr>
        <w:t xml:space="preserve"> </w:t>
      </w:r>
      <w:r>
        <w:rPr>
          <w:color w:val="000007"/>
          <w:spacing w:val="-1"/>
          <w:w w:val="88"/>
          <w:sz w:val="24"/>
        </w:rPr>
        <w:t>o</w:t>
      </w:r>
      <w:r>
        <w:rPr>
          <w:color w:val="000007"/>
          <w:sz w:val="24"/>
        </w:rPr>
        <w:t>b</w:t>
      </w:r>
      <w:r>
        <w:rPr>
          <w:color w:val="000007"/>
          <w:w w:val="55"/>
          <w:sz w:val="24"/>
        </w:rPr>
        <w:t>j</w:t>
      </w:r>
      <w:r>
        <w:rPr>
          <w:color w:val="000007"/>
          <w:spacing w:val="-60"/>
          <w:sz w:val="24"/>
        </w:rPr>
        <w:t xml:space="preserve"> </w:t>
      </w:r>
      <w:r>
        <w:rPr>
          <w:color w:val="000007"/>
          <w:w w:val="55"/>
          <w:sz w:val="24"/>
        </w:rPr>
        <w:t>)</w:t>
      </w:r>
      <w:r>
        <w:rPr>
          <w:color w:val="000007"/>
          <w:spacing w:val="-62"/>
          <w:sz w:val="24"/>
        </w:rPr>
        <w:t xml:space="preserve"> </w:t>
      </w:r>
      <w:r>
        <w:rPr>
          <w:color w:val="000007"/>
          <w:w w:val="66"/>
          <w:sz w:val="24"/>
        </w:rPr>
        <w:t xml:space="preserve">{ </w:t>
      </w:r>
      <w:r>
        <w:rPr>
          <w:color w:val="000007"/>
          <w:w w:val="85"/>
          <w:sz w:val="24"/>
        </w:rPr>
        <w:t>case</w:t>
      </w:r>
      <w:r>
        <w:rPr>
          <w:color w:val="000007"/>
          <w:spacing w:val="-51"/>
          <w:w w:val="85"/>
          <w:sz w:val="24"/>
        </w:rPr>
        <w:t xml:space="preserve"> </w:t>
      </w:r>
      <w:r>
        <w:rPr>
          <w:color w:val="000007"/>
          <w:w w:val="85"/>
          <w:sz w:val="24"/>
        </w:rPr>
        <w:t>"undefined":</w:t>
      </w:r>
    </w:p>
    <w:p>
      <w:pPr>
        <w:spacing w:before="3"/>
        <w:ind w:left="160" w:right="0" w:firstLine="0"/>
        <w:jc w:val="left"/>
        <w:rPr>
          <w:sz w:val="24"/>
        </w:rPr>
      </w:pPr>
      <w:r>
        <w:rPr>
          <w:color w:val="000007"/>
          <w:w w:val="90"/>
          <w:sz w:val="24"/>
        </w:rPr>
        <w:t>break;</w:t>
      </w:r>
    </w:p>
    <w:p>
      <w:pPr>
        <w:spacing w:before="4"/>
        <w:ind w:left="160" w:right="0" w:firstLine="0"/>
        <w:jc w:val="left"/>
        <w:rPr>
          <w:sz w:val="24"/>
        </w:rPr>
      </w:pPr>
      <w:r>
        <w:rPr>
          <w:color w:val="000007"/>
          <w:spacing w:val="-1"/>
          <w:w w:val="88"/>
          <w:sz w:val="24"/>
        </w:rPr>
        <w:t>ca</w:t>
      </w:r>
      <w:r>
        <w:rPr>
          <w:color w:val="000007"/>
          <w:w w:val="77"/>
          <w:sz w:val="24"/>
        </w:rPr>
        <w:t>s</w:t>
      </w:r>
      <w:r>
        <w:rPr>
          <w:color w:val="000007"/>
          <w:w w:val="88"/>
          <w:sz w:val="24"/>
        </w:rPr>
        <w:t>e</w:t>
      </w:r>
      <w:r>
        <w:rPr>
          <w:color w:val="000007"/>
          <w:spacing w:val="-63"/>
          <w:sz w:val="24"/>
        </w:rPr>
        <w:t xml:space="preserve"> </w:t>
      </w:r>
      <w:r>
        <w:rPr>
          <w:color w:val="000007"/>
          <w:w w:val="80"/>
          <w:sz w:val="24"/>
        </w:rPr>
        <w:t>"</w:t>
      </w:r>
      <w:r>
        <w:rPr>
          <w:color w:val="000007"/>
          <w:sz w:val="24"/>
        </w:rPr>
        <w:t>nu</w:t>
      </w:r>
      <w:r>
        <w:rPr>
          <w:color w:val="000007"/>
          <w:spacing w:val="-1"/>
          <w:w w:val="143"/>
          <w:sz w:val="24"/>
        </w:rPr>
        <w:t>m</w:t>
      </w:r>
      <w:r>
        <w:rPr>
          <w:color w:val="000007"/>
          <w:sz w:val="24"/>
        </w:rPr>
        <w:t>b</w:t>
      </w:r>
      <w:r>
        <w:rPr>
          <w:color w:val="000007"/>
          <w:spacing w:val="-1"/>
          <w:w w:val="88"/>
          <w:sz w:val="24"/>
        </w:rPr>
        <w:t>e</w:t>
      </w:r>
      <w:r>
        <w:rPr>
          <w:color w:val="000007"/>
          <w:w w:val="66"/>
          <w:sz w:val="24"/>
        </w:rPr>
        <w:t>r</w:t>
      </w:r>
      <w:r>
        <w:rPr>
          <w:color w:val="000007"/>
          <w:w w:val="80"/>
          <w:sz w:val="24"/>
        </w:rPr>
        <w:t>"</w:t>
      </w:r>
      <w:r>
        <w:rPr>
          <w:color w:val="000007"/>
          <w:w w:val="50"/>
          <w:sz w:val="24"/>
        </w:rPr>
        <w:t>:</w:t>
      </w:r>
    </w:p>
    <w:p>
      <w:pPr>
        <w:spacing w:before="5" w:line="242" w:lineRule="auto"/>
        <w:ind w:left="160" w:right="7226" w:firstLine="0"/>
        <w:jc w:val="left"/>
        <w:rPr>
          <w:sz w:val="24"/>
        </w:rPr>
      </w:pPr>
      <w:r>
        <w:rPr>
          <w:color w:val="000007"/>
          <w:sz w:val="24"/>
        </w:rPr>
        <w:t>copy</w:t>
      </w:r>
      <w:r>
        <w:rPr>
          <w:color w:val="000007"/>
          <w:spacing w:val="-96"/>
          <w:sz w:val="24"/>
        </w:rPr>
        <w:t xml:space="preserve"> </w:t>
      </w:r>
      <w:r>
        <w:rPr>
          <w:color w:val="000007"/>
          <w:sz w:val="24"/>
        </w:rPr>
        <w:t>=</w:t>
      </w:r>
      <w:r>
        <w:rPr>
          <w:color w:val="000007"/>
          <w:spacing w:val="-95"/>
          <w:sz w:val="24"/>
        </w:rPr>
        <w:t xml:space="preserve"> </w:t>
      </w:r>
      <w:r>
        <w:rPr>
          <w:color w:val="000007"/>
          <w:sz w:val="24"/>
        </w:rPr>
        <w:t>obj</w:t>
      </w:r>
      <w:r>
        <w:rPr>
          <w:color w:val="000007"/>
          <w:spacing w:val="-96"/>
          <w:sz w:val="24"/>
        </w:rPr>
        <w:t xml:space="preserve"> </w:t>
      </w:r>
      <w:r>
        <w:rPr>
          <w:color w:val="000007"/>
          <w:sz w:val="24"/>
        </w:rPr>
        <w:t>-</w:t>
      </w:r>
      <w:r>
        <w:rPr>
          <w:color w:val="000007"/>
          <w:spacing w:val="-95"/>
          <w:sz w:val="24"/>
        </w:rPr>
        <w:t xml:space="preserve"> </w:t>
      </w:r>
      <w:r>
        <w:rPr>
          <w:color w:val="000007"/>
          <w:spacing w:val="-7"/>
          <w:sz w:val="24"/>
        </w:rPr>
        <w:t xml:space="preserve">0; </w:t>
      </w:r>
      <w:r>
        <w:rPr>
          <w:color w:val="000007"/>
          <w:sz w:val="24"/>
        </w:rPr>
        <w:t>break;</w:t>
      </w:r>
    </w:p>
    <w:p>
      <w:pPr>
        <w:spacing w:before="2"/>
        <w:ind w:left="160" w:right="0" w:firstLine="0"/>
        <w:jc w:val="left"/>
        <w:rPr>
          <w:sz w:val="24"/>
        </w:rPr>
      </w:pPr>
      <w:r>
        <w:rPr>
          <w:color w:val="000007"/>
          <w:w w:val="90"/>
          <w:sz w:val="24"/>
        </w:rPr>
        <w:t>case</w:t>
      </w:r>
      <w:r>
        <w:rPr>
          <w:color w:val="000007"/>
          <w:spacing w:val="-53"/>
          <w:w w:val="90"/>
          <w:sz w:val="24"/>
        </w:rPr>
        <w:t xml:space="preserve"> </w:t>
      </w:r>
      <w:r>
        <w:rPr>
          <w:color w:val="000007"/>
          <w:w w:val="90"/>
          <w:sz w:val="24"/>
        </w:rPr>
        <w:t>"string":</w:t>
      </w:r>
    </w:p>
    <w:p>
      <w:pPr>
        <w:spacing w:before="5" w:line="242" w:lineRule="auto"/>
        <w:ind w:left="160" w:right="7156" w:firstLine="0"/>
        <w:jc w:val="left"/>
        <w:rPr>
          <w:sz w:val="24"/>
        </w:rPr>
      </w:pPr>
      <w:r>
        <w:rPr>
          <w:color w:val="000007"/>
          <w:w w:val="95"/>
          <w:sz w:val="24"/>
        </w:rPr>
        <w:t>copy</w:t>
      </w:r>
      <w:r>
        <w:rPr>
          <w:color w:val="000007"/>
          <w:spacing w:val="-84"/>
          <w:w w:val="95"/>
          <w:sz w:val="24"/>
        </w:rPr>
        <w:t xml:space="preserve"> </w:t>
      </w:r>
      <w:r>
        <w:rPr>
          <w:color w:val="000007"/>
          <w:w w:val="95"/>
          <w:sz w:val="24"/>
        </w:rPr>
        <w:t>=</w:t>
      </w:r>
      <w:r>
        <w:rPr>
          <w:color w:val="000007"/>
          <w:spacing w:val="-84"/>
          <w:w w:val="95"/>
          <w:sz w:val="24"/>
        </w:rPr>
        <w:t xml:space="preserve"> </w:t>
      </w:r>
      <w:r>
        <w:rPr>
          <w:color w:val="000007"/>
          <w:w w:val="95"/>
          <w:sz w:val="24"/>
        </w:rPr>
        <w:t>obj</w:t>
      </w:r>
      <w:r>
        <w:rPr>
          <w:color w:val="000007"/>
          <w:spacing w:val="-84"/>
          <w:w w:val="95"/>
          <w:sz w:val="24"/>
        </w:rPr>
        <w:t xml:space="preserve"> </w:t>
      </w:r>
      <w:r>
        <w:rPr>
          <w:color w:val="000007"/>
          <w:w w:val="95"/>
          <w:sz w:val="24"/>
        </w:rPr>
        <w:t>+</w:t>
      </w:r>
      <w:r>
        <w:rPr>
          <w:color w:val="000007"/>
          <w:spacing w:val="-83"/>
          <w:w w:val="95"/>
          <w:sz w:val="24"/>
        </w:rPr>
        <w:t xml:space="preserve"> </w:t>
      </w:r>
      <w:r>
        <w:rPr>
          <w:color w:val="000007"/>
          <w:spacing w:val="-5"/>
          <w:w w:val="95"/>
          <w:sz w:val="24"/>
        </w:rPr>
        <w:t xml:space="preserve">""; </w:t>
      </w:r>
      <w:r>
        <w:rPr>
          <w:color w:val="000007"/>
          <w:sz w:val="24"/>
        </w:rPr>
        <w:t>break;</w:t>
      </w:r>
    </w:p>
    <w:p>
      <w:pPr>
        <w:spacing w:before="3"/>
        <w:ind w:left="160" w:right="0" w:firstLine="0"/>
        <w:jc w:val="left"/>
        <w:rPr>
          <w:sz w:val="24"/>
        </w:rPr>
      </w:pPr>
      <w:r>
        <w:rPr>
          <w:color w:val="000007"/>
          <w:w w:val="95"/>
          <w:sz w:val="24"/>
        </w:rPr>
        <w:t>case</w:t>
      </w:r>
      <w:r>
        <w:rPr>
          <w:color w:val="000007"/>
          <w:spacing w:val="-59"/>
          <w:w w:val="95"/>
          <w:sz w:val="24"/>
        </w:rPr>
        <w:t xml:space="preserve"> </w:t>
      </w:r>
      <w:r>
        <w:rPr>
          <w:color w:val="000007"/>
          <w:w w:val="95"/>
          <w:sz w:val="24"/>
        </w:rPr>
        <w:t>"boolean":</w:t>
      </w:r>
    </w:p>
    <w:p>
      <w:pPr>
        <w:spacing w:before="4" w:line="242" w:lineRule="auto"/>
        <w:ind w:left="160" w:right="7601" w:firstLine="0"/>
        <w:jc w:val="left"/>
        <w:rPr>
          <w:sz w:val="24"/>
        </w:rPr>
      </w:pPr>
      <w:r>
        <w:rPr>
          <w:color w:val="000007"/>
          <w:w w:val="90"/>
          <w:sz w:val="24"/>
        </w:rPr>
        <w:t>copy</w:t>
      </w:r>
      <w:r>
        <w:rPr>
          <w:color w:val="000007"/>
          <w:spacing w:val="-70"/>
          <w:w w:val="90"/>
          <w:sz w:val="24"/>
        </w:rPr>
        <w:t xml:space="preserve"> </w:t>
      </w:r>
      <w:r>
        <w:rPr>
          <w:color w:val="000007"/>
          <w:w w:val="90"/>
          <w:sz w:val="24"/>
        </w:rPr>
        <w:t>=</w:t>
      </w:r>
      <w:r>
        <w:rPr>
          <w:color w:val="000007"/>
          <w:spacing w:val="-69"/>
          <w:w w:val="90"/>
          <w:sz w:val="24"/>
        </w:rPr>
        <w:t xml:space="preserve"> </w:t>
      </w:r>
      <w:r>
        <w:rPr>
          <w:color w:val="000007"/>
          <w:spacing w:val="-5"/>
          <w:w w:val="90"/>
          <w:sz w:val="24"/>
        </w:rPr>
        <w:t xml:space="preserve">obj; </w:t>
      </w:r>
      <w:r>
        <w:rPr>
          <w:color w:val="000007"/>
          <w:sz w:val="24"/>
        </w:rPr>
        <w:t>break;</w:t>
      </w:r>
    </w:p>
    <w:p>
      <w:pPr>
        <w:pStyle w:val="7"/>
        <w:spacing w:before="18"/>
      </w:pPr>
      <w:r>
        <w:rPr>
          <w:color w:val="484848"/>
          <w:spacing w:val="-1"/>
          <w:w w:val="88"/>
        </w:rPr>
        <w:t>ca</w:t>
      </w:r>
      <w:r>
        <w:rPr>
          <w:color w:val="484848"/>
          <w:spacing w:val="-1"/>
          <w:w w:val="77"/>
        </w:rPr>
        <w:t>s</w:t>
      </w:r>
      <w:r>
        <w:rPr>
          <w:color w:val="484848"/>
          <w:w w:val="88"/>
        </w:rPr>
        <w:t>e</w:t>
      </w:r>
      <w:r>
        <w:rPr>
          <w:color w:val="484848"/>
          <w:spacing w:val="-58"/>
        </w:rPr>
        <w:t xml:space="preserve"> </w:t>
      </w:r>
      <w:r>
        <w:rPr>
          <w:color w:val="484848"/>
          <w:spacing w:val="-1"/>
          <w:w w:val="80"/>
        </w:rPr>
        <w:t>"</w:t>
      </w:r>
      <w:r>
        <w:rPr>
          <w:color w:val="484848"/>
          <w:spacing w:val="-1"/>
          <w:w w:val="88"/>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80"/>
        </w:rPr>
        <w:t>"</w:t>
      </w:r>
      <w:r>
        <w:rPr>
          <w:color w:val="484848"/>
          <w:w w:val="50"/>
        </w:rPr>
        <w:t>:</w:t>
      </w:r>
      <w:r>
        <w:rPr>
          <w:color w:val="484848"/>
          <w:spacing w:val="-28"/>
        </w:rPr>
        <w:t xml:space="preserve">  </w:t>
      </w:r>
      <w:r>
        <w:rPr>
          <w:color w:val="484848"/>
          <w:spacing w:val="-1"/>
          <w:w w:val="55"/>
        </w:rPr>
        <w:t>//</w:t>
      </w:r>
      <w:r>
        <w:rPr>
          <w:color w:val="484848"/>
          <w:spacing w:val="-1"/>
          <w:w w:val="88"/>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57"/>
        </w:rPr>
        <w:t xml:space="preserve"> </w:t>
      </w:r>
      <w:r>
        <w:rPr>
          <w:color w:val="484848"/>
          <w:spacing w:val="-3"/>
          <w:w w:val="100"/>
        </w:rPr>
        <w:t>分为两种情况</w:t>
      </w:r>
      <w:r>
        <w:rPr>
          <w:color w:val="484848"/>
        </w:rPr>
        <w:t xml:space="preserve"> </w:t>
      </w:r>
      <w:r>
        <w:rPr>
          <w:color w:val="484848"/>
          <w:spacing w:val="-2"/>
          <w:w w:val="100"/>
        </w:rPr>
        <w:t>对象</w:t>
      </w:r>
      <w:r>
        <w:rPr>
          <w:color w:val="484848"/>
          <w:spacing w:val="-1"/>
          <w:w w:val="100"/>
        </w:rPr>
        <w:t>（</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spacing w:val="-2"/>
          <w:w w:val="55"/>
        </w:rPr>
        <w:t>t</w:t>
      </w:r>
      <w:r>
        <w:rPr>
          <w:color w:val="484848"/>
          <w:spacing w:val="-1"/>
          <w:w w:val="100"/>
        </w:rPr>
        <w:t>）</w:t>
      </w:r>
      <w:r>
        <w:rPr>
          <w:color w:val="484848"/>
          <w:spacing w:val="-2"/>
          <w:w w:val="100"/>
        </w:rPr>
        <w:t>和数组</w:t>
      </w:r>
      <w:r>
        <w:rPr>
          <w:color w:val="484848"/>
          <w:spacing w:val="-1"/>
          <w:w w:val="100"/>
        </w:rPr>
        <w:t>（</w:t>
      </w:r>
      <w:r>
        <w:rPr>
          <w:color w:val="484848"/>
          <w:spacing w:val="-1"/>
          <w:w w:val="133"/>
        </w:rPr>
        <w:t>A</w:t>
      </w:r>
      <w:r>
        <w:rPr>
          <w:color w:val="484848"/>
          <w:spacing w:val="-1"/>
          <w:w w:val="66"/>
        </w:rPr>
        <w:t>rr</w:t>
      </w:r>
      <w:r>
        <w:rPr>
          <w:color w:val="484848"/>
          <w:spacing w:val="-1"/>
          <w:w w:val="88"/>
        </w:rPr>
        <w:t>a</w:t>
      </w:r>
      <w:r>
        <w:rPr>
          <w:color w:val="484848"/>
          <w:spacing w:val="-2"/>
          <w:w w:val="88"/>
        </w:rPr>
        <w:t>y</w:t>
      </w:r>
      <w:r>
        <w:rPr>
          <w:color w:val="484848"/>
          <w:w w:val="100"/>
        </w:rPr>
        <w:t>）</w:t>
      </w:r>
    </w:p>
    <w:p>
      <w:pPr>
        <w:pStyle w:val="7"/>
        <w:ind w:left="0"/>
        <w:rPr>
          <w:sz w:val="20"/>
        </w:rPr>
      </w:pPr>
    </w:p>
    <w:p>
      <w:pPr>
        <w:pStyle w:val="7"/>
        <w:ind w:left="0"/>
        <w:rPr>
          <w:sz w:val="20"/>
        </w:rPr>
      </w:pPr>
    </w:p>
    <w:p>
      <w:pPr>
        <w:pStyle w:val="7"/>
        <w:spacing w:before="5"/>
        <w:ind w:left="0"/>
        <w:rPr>
          <w:sz w:val="10"/>
        </w:rPr>
      </w:pPr>
    </w:p>
    <w:tbl>
      <w:tblPr>
        <w:tblStyle w:val="15"/>
        <w:tblW w:w="0" w:type="auto"/>
        <w:tblInd w:w="1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67"/>
        <w:gridCol w:w="764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2" w:hRule="atLeast"/>
        </w:trPr>
        <w:tc>
          <w:tcPr>
            <w:tcW w:w="667" w:type="dxa"/>
            <w:tcBorders>
              <w:bottom w:val="nil"/>
            </w:tcBorders>
          </w:tcPr>
          <w:p>
            <w:pPr>
              <w:pStyle w:val="19"/>
              <w:spacing w:before="81"/>
              <w:ind w:right="-15"/>
              <w:jc w:val="right"/>
              <w:rPr>
                <w:sz w:val="20"/>
              </w:rPr>
            </w:pPr>
            <w:r>
              <w:rPr>
                <w:color w:val="AEAEAE"/>
                <w:w w:val="99"/>
                <w:sz w:val="20"/>
              </w:rPr>
              <w:t>1</w:t>
            </w:r>
          </w:p>
        </w:tc>
        <w:tc>
          <w:tcPr>
            <w:tcW w:w="7647" w:type="dxa"/>
            <w:tcBorders>
              <w:bottom w:val="nil"/>
            </w:tcBorders>
          </w:tcPr>
          <w:p>
            <w:pPr>
              <w:pStyle w:val="19"/>
              <w:spacing w:before="81"/>
              <w:ind w:left="7"/>
              <w:jc w:val="left"/>
              <w:rPr>
                <w:sz w:val="20"/>
              </w:rPr>
            </w:pPr>
            <w:r>
              <w:rPr>
                <w:w w:val="90"/>
                <w:sz w:val="20"/>
              </w:rPr>
              <w:t xml:space="preserve">if(obj </w:t>
            </w:r>
            <w:r>
              <w:rPr>
                <w:sz w:val="20"/>
              </w:rPr>
              <w:t>===</w:t>
            </w:r>
            <w:r>
              <w:rPr>
                <w:spacing w:val="-53"/>
                <w:sz w:val="20"/>
              </w:rPr>
              <w:t xml:space="preserve"> </w:t>
            </w:r>
            <w:r>
              <w:rPr>
                <w:w w:val="90"/>
                <w:sz w:val="20"/>
              </w:rPr>
              <w:t>null)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67" w:type="dxa"/>
            <w:tcBorders>
              <w:top w:val="nil"/>
              <w:bottom w:val="nil"/>
            </w:tcBorders>
          </w:tcPr>
          <w:p>
            <w:pPr>
              <w:pStyle w:val="19"/>
              <w:ind w:right="-15"/>
              <w:jc w:val="right"/>
              <w:rPr>
                <w:sz w:val="20"/>
              </w:rPr>
            </w:pPr>
            <w:r>
              <w:rPr>
                <w:color w:val="AEAEAE"/>
                <w:w w:val="99"/>
                <w:sz w:val="20"/>
              </w:rPr>
              <w:t>2</w:t>
            </w:r>
          </w:p>
        </w:tc>
        <w:tc>
          <w:tcPr>
            <w:tcW w:w="7647" w:type="dxa"/>
            <w:tcBorders>
              <w:top w:val="nil"/>
              <w:bottom w:val="nil"/>
            </w:tcBorders>
          </w:tcPr>
          <w:p>
            <w:pPr>
              <w:pStyle w:val="19"/>
              <w:ind w:left="7"/>
              <w:jc w:val="left"/>
              <w:rPr>
                <w:sz w:val="20"/>
              </w:rPr>
            </w:pPr>
            <w:r>
              <w:rPr>
                <w:sz w:val="20"/>
              </w:rPr>
              <w:t>copy</w:t>
            </w:r>
            <w:r>
              <w:rPr>
                <w:spacing w:val="-54"/>
                <w:sz w:val="20"/>
              </w:rPr>
              <w:t xml:space="preserve"> </w:t>
            </w:r>
            <w:r>
              <w:rPr>
                <w:sz w:val="20"/>
              </w:rPr>
              <w:t>=</w:t>
            </w:r>
            <w:r>
              <w:rPr>
                <w:spacing w:val="-52"/>
                <w:sz w:val="20"/>
              </w:rPr>
              <w:t xml:space="preserve"> </w:t>
            </w:r>
            <w:r>
              <w:rPr>
                <w:sz w:val="20"/>
              </w:rPr>
              <w:t>null;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67" w:type="dxa"/>
            <w:tcBorders>
              <w:top w:val="nil"/>
              <w:bottom w:val="nil"/>
            </w:tcBorders>
          </w:tcPr>
          <w:p>
            <w:pPr>
              <w:pStyle w:val="19"/>
              <w:ind w:right="-15"/>
              <w:jc w:val="right"/>
              <w:rPr>
                <w:sz w:val="20"/>
              </w:rPr>
            </w:pPr>
            <w:r>
              <w:rPr>
                <w:color w:val="AEAEAE"/>
                <w:w w:val="99"/>
                <w:sz w:val="20"/>
              </w:rPr>
              <w:t>3</w:t>
            </w:r>
          </w:p>
        </w:tc>
        <w:tc>
          <w:tcPr>
            <w:tcW w:w="7647" w:type="dxa"/>
            <w:tcBorders>
              <w:top w:val="nil"/>
              <w:bottom w:val="nil"/>
            </w:tcBorders>
          </w:tcPr>
          <w:p>
            <w:pPr>
              <w:pStyle w:val="19"/>
              <w:ind w:left="7"/>
              <w:jc w:val="left"/>
              <w:rPr>
                <w:sz w:val="20"/>
              </w:rPr>
            </w:pPr>
            <w:r>
              <w:rPr>
                <w:w w:val="80"/>
                <w:sz w:val="20"/>
              </w:rPr>
              <w:t>} else</w:t>
            </w:r>
            <w:r>
              <w:rPr>
                <w:spacing w:val="-64"/>
                <w:w w:val="80"/>
                <w:sz w:val="20"/>
              </w:rPr>
              <w:t xml:space="preserve"> </w:t>
            </w:r>
            <w:r>
              <w:rPr>
                <w:w w:val="80"/>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67" w:type="dxa"/>
            <w:tcBorders>
              <w:top w:val="nil"/>
              <w:bottom w:val="nil"/>
            </w:tcBorders>
          </w:tcPr>
          <w:p>
            <w:pPr>
              <w:pStyle w:val="19"/>
              <w:ind w:right="-15"/>
              <w:jc w:val="right"/>
              <w:rPr>
                <w:sz w:val="20"/>
              </w:rPr>
            </w:pPr>
            <w:r>
              <w:rPr>
                <w:color w:val="AEAEAE"/>
                <w:w w:val="99"/>
                <w:sz w:val="20"/>
              </w:rPr>
              <w:t>4</w:t>
            </w:r>
          </w:p>
        </w:tc>
        <w:tc>
          <w:tcPr>
            <w:tcW w:w="7647" w:type="dxa"/>
            <w:tcBorders>
              <w:top w:val="nil"/>
              <w:bottom w:val="nil"/>
            </w:tcBorders>
          </w:tcPr>
          <w:p>
            <w:pPr>
              <w:pStyle w:val="19"/>
              <w:ind w:left="7"/>
              <w:jc w:val="left"/>
              <w:rPr>
                <w:sz w:val="20"/>
              </w:rPr>
            </w:pPr>
            <w:r>
              <w:rPr>
                <w:w w:val="55"/>
                <w:sz w:val="20"/>
              </w:rPr>
              <w:t>if(</w:t>
            </w:r>
            <w:r>
              <w:rPr>
                <w:spacing w:val="-53"/>
                <w:sz w:val="20"/>
              </w:rPr>
              <w:t xml:space="preserve"> </w:t>
            </w:r>
            <w:r>
              <w:rPr>
                <w:w w:val="132"/>
                <w:sz w:val="20"/>
              </w:rPr>
              <w:t>O</w:t>
            </w:r>
            <w:r>
              <w:rPr>
                <w:w w:val="99"/>
                <w:sz w:val="20"/>
              </w:rPr>
              <w:t>b</w:t>
            </w:r>
            <w:r>
              <w:rPr>
                <w:w w:val="55"/>
                <w:sz w:val="20"/>
              </w:rPr>
              <w:t>j</w:t>
            </w:r>
            <w:r>
              <w:rPr>
                <w:w w:val="87"/>
                <w:sz w:val="20"/>
              </w:rPr>
              <w:t>ec</w:t>
            </w:r>
            <w:r>
              <w:rPr>
                <w:w w:val="55"/>
                <w:sz w:val="20"/>
              </w:rPr>
              <w:t>t</w:t>
            </w:r>
            <w:r>
              <w:rPr>
                <w:w w:val="49"/>
                <w:sz w:val="20"/>
              </w:rPr>
              <w:t>.</w:t>
            </w:r>
            <w:r>
              <w:rPr>
                <w:w w:val="99"/>
                <w:sz w:val="20"/>
              </w:rPr>
              <w:t>p</w:t>
            </w:r>
            <w:r>
              <w:rPr>
                <w:w w:val="66"/>
                <w:sz w:val="20"/>
              </w:rPr>
              <w:t>r</w:t>
            </w:r>
            <w:r>
              <w:rPr>
                <w:w w:val="87"/>
                <w:sz w:val="20"/>
              </w:rPr>
              <w:t>o</w:t>
            </w:r>
            <w:r>
              <w:rPr>
                <w:w w:val="55"/>
                <w:sz w:val="20"/>
              </w:rPr>
              <w:t>t</w:t>
            </w:r>
            <w:r>
              <w:rPr>
                <w:w w:val="87"/>
                <w:sz w:val="20"/>
              </w:rPr>
              <w:t>o</w:t>
            </w:r>
            <w:r>
              <w:rPr>
                <w:w w:val="55"/>
                <w:sz w:val="20"/>
              </w:rPr>
              <w:t>t</w:t>
            </w:r>
            <w:r>
              <w:rPr>
                <w:w w:val="87"/>
                <w:sz w:val="20"/>
              </w:rPr>
              <w:t>y</w:t>
            </w:r>
            <w:r>
              <w:rPr>
                <w:w w:val="99"/>
                <w:sz w:val="20"/>
              </w:rPr>
              <w:t>p</w:t>
            </w:r>
            <w:r>
              <w:rPr>
                <w:w w:val="87"/>
                <w:sz w:val="20"/>
              </w:rPr>
              <w:t>e</w:t>
            </w:r>
            <w:r>
              <w:rPr>
                <w:w w:val="49"/>
                <w:sz w:val="20"/>
              </w:rPr>
              <w:t>.</w:t>
            </w:r>
            <w:r>
              <w:rPr>
                <w:w w:val="55"/>
                <w:sz w:val="20"/>
              </w:rPr>
              <w:t>t</w:t>
            </w:r>
            <w:r>
              <w:rPr>
                <w:w w:val="87"/>
                <w:sz w:val="20"/>
              </w:rPr>
              <w:t>o</w:t>
            </w:r>
            <w:r>
              <w:rPr>
                <w:w w:val="99"/>
                <w:sz w:val="20"/>
              </w:rPr>
              <w:t>S</w:t>
            </w:r>
            <w:r>
              <w:rPr>
                <w:w w:val="55"/>
                <w:sz w:val="20"/>
              </w:rPr>
              <w:t>t</w:t>
            </w:r>
            <w:r>
              <w:rPr>
                <w:w w:val="66"/>
                <w:sz w:val="20"/>
              </w:rPr>
              <w:t>r</w:t>
            </w:r>
            <w:r>
              <w:rPr>
                <w:w w:val="55"/>
                <w:sz w:val="20"/>
              </w:rPr>
              <w:t>i</w:t>
            </w:r>
            <w:r>
              <w:rPr>
                <w:w w:val="99"/>
                <w:sz w:val="20"/>
              </w:rPr>
              <w:t>n</w:t>
            </w:r>
            <w:r>
              <w:rPr>
                <w:w w:val="87"/>
                <w:sz w:val="20"/>
              </w:rPr>
              <w:t>g</w:t>
            </w:r>
            <w:r>
              <w:rPr>
                <w:w w:val="49"/>
                <w:sz w:val="20"/>
              </w:rPr>
              <w:t>.</w:t>
            </w:r>
            <w:r>
              <w:rPr>
                <w:w w:val="87"/>
                <w:sz w:val="20"/>
              </w:rPr>
              <w:t>ca</w:t>
            </w:r>
            <w:r>
              <w:rPr>
                <w:w w:val="55"/>
                <w:sz w:val="20"/>
              </w:rPr>
              <w:t>ll(</w:t>
            </w:r>
            <w:r>
              <w:rPr>
                <w:w w:val="87"/>
                <w:sz w:val="20"/>
              </w:rPr>
              <w:t>o</w:t>
            </w:r>
            <w:r>
              <w:rPr>
                <w:w w:val="99"/>
                <w:sz w:val="20"/>
              </w:rPr>
              <w:t>b</w:t>
            </w:r>
            <w:r>
              <w:rPr>
                <w:w w:val="55"/>
                <w:sz w:val="20"/>
              </w:rPr>
              <w:t>j)</w:t>
            </w:r>
            <w:r>
              <w:rPr>
                <w:w w:val="49"/>
                <w:sz w:val="20"/>
              </w:rPr>
              <w:t>.</w:t>
            </w:r>
            <w:r>
              <w:rPr>
                <w:w w:val="77"/>
                <w:sz w:val="20"/>
              </w:rPr>
              <w:t>s</w:t>
            </w:r>
            <w:r>
              <w:rPr>
                <w:w w:val="55"/>
                <w:sz w:val="20"/>
              </w:rPr>
              <w:t>li</w:t>
            </w:r>
            <w:r>
              <w:rPr>
                <w:w w:val="87"/>
                <w:sz w:val="20"/>
              </w:rPr>
              <w:t>ce</w:t>
            </w:r>
            <w:r>
              <w:rPr>
                <w:spacing w:val="-1"/>
                <w:w w:val="55"/>
                <w:sz w:val="20"/>
              </w:rPr>
              <w:t>(</w:t>
            </w:r>
            <w:r>
              <w:rPr>
                <w:color w:val="009900"/>
                <w:spacing w:val="1"/>
                <w:w w:val="99"/>
                <w:sz w:val="20"/>
              </w:rPr>
              <w:t>8</w:t>
            </w:r>
            <w:r>
              <w:rPr>
                <w:w w:val="49"/>
                <w:sz w:val="20"/>
              </w:rPr>
              <w:t>,</w:t>
            </w:r>
            <w:r>
              <w:rPr>
                <w:spacing w:val="-49"/>
                <w:sz w:val="20"/>
              </w:rPr>
              <w:t xml:space="preserve"> </w:t>
            </w:r>
            <w:r>
              <w:rPr>
                <w:color w:val="009900"/>
                <w:w w:val="108"/>
                <w:sz w:val="20"/>
              </w:rPr>
              <w:t>-</w:t>
            </w:r>
            <w:r>
              <w:rPr>
                <w:color w:val="009900"/>
                <w:spacing w:val="-1"/>
                <w:w w:val="99"/>
                <w:sz w:val="20"/>
              </w:rPr>
              <w:t>1</w:t>
            </w:r>
            <w:r>
              <w:rPr>
                <w:w w:val="55"/>
                <w:sz w:val="20"/>
              </w:rPr>
              <w:t>)</w:t>
            </w:r>
            <w:r>
              <w:rPr>
                <w:spacing w:val="-50"/>
                <w:sz w:val="20"/>
              </w:rPr>
              <w:t xml:space="preserve"> </w:t>
            </w:r>
            <w:r>
              <w:rPr>
                <w:w w:val="108"/>
                <w:sz w:val="20"/>
              </w:rPr>
              <w:t>===</w:t>
            </w:r>
            <w:r>
              <w:rPr>
                <w:spacing w:val="-51"/>
                <w:sz w:val="20"/>
              </w:rPr>
              <w:t xml:space="preserve"> </w:t>
            </w:r>
            <w:r>
              <w:rPr>
                <w:color w:val="0000FF"/>
                <w:w w:val="79"/>
                <w:sz w:val="20"/>
              </w:rPr>
              <w:t>"</w:t>
            </w:r>
            <w:r>
              <w:rPr>
                <w:color w:val="0000FF"/>
                <w:w w:val="132"/>
                <w:sz w:val="20"/>
              </w:rPr>
              <w:t>A</w:t>
            </w:r>
            <w:r>
              <w:rPr>
                <w:color w:val="0000FF"/>
                <w:w w:val="66"/>
                <w:sz w:val="20"/>
              </w:rPr>
              <w:t>rr</w:t>
            </w:r>
            <w:r>
              <w:rPr>
                <w:color w:val="0000FF"/>
                <w:w w:val="87"/>
                <w:sz w:val="20"/>
              </w:rPr>
              <w:t>ay</w:t>
            </w:r>
            <w:r>
              <w:rPr>
                <w:color w:val="0000FF"/>
                <w:spacing w:val="-2"/>
                <w:w w:val="79"/>
                <w:sz w:val="20"/>
              </w:rPr>
              <w:t>"</w:t>
            </w:r>
            <w:r>
              <w:rPr>
                <w:w w:val="55"/>
                <w:sz w:val="20"/>
              </w:rPr>
              <w:t>)</w:t>
            </w:r>
            <w:r>
              <w:rPr>
                <w:spacing w:val="-50"/>
                <w:sz w:val="20"/>
              </w:rPr>
              <w:t xml:space="preserve"> </w:t>
            </w:r>
            <w:r>
              <w:rPr>
                <w:w w:val="66"/>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67" w:type="dxa"/>
            <w:tcBorders>
              <w:top w:val="nil"/>
              <w:bottom w:val="nil"/>
            </w:tcBorders>
          </w:tcPr>
          <w:p>
            <w:pPr>
              <w:pStyle w:val="19"/>
              <w:ind w:right="-15"/>
              <w:jc w:val="right"/>
              <w:rPr>
                <w:sz w:val="20"/>
              </w:rPr>
            </w:pPr>
            <w:r>
              <w:rPr>
                <w:color w:val="AEAEAE"/>
                <w:w w:val="99"/>
                <w:sz w:val="20"/>
              </w:rPr>
              <w:t>5</w:t>
            </w:r>
          </w:p>
        </w:tc>
        <w:tc>
          <w:tcPr>
            <w:tcW w:w="7647" w:type="dxa"/>
            <w:tcBorders>
              <w:top w:val="nil"/>
              <w:bottom w:val="nil"/>
            </w:tcBorders>
          </w:tcPr>
          <w:p>
            <w:pPr>
              <w:pStyle w:val="19"/>
              <w:ind w:left="7"/>
              <w:jc w:val="left"/>
              <w:rPr>
                <w:sz w:val="20"/>
              </w:rPr>
            </w:pPr>
            <w:r>
              <w:rPr>
                <w:w w:val="95"/>
                <w:sz w:val="20"/>
              </w:rPr>
              <w:t xml:space="preserve">copy = </w:t>
            </w:r>
            <w:r>
              <w:rPr>
                <w:w w:val="85"/>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67" w:type="dxa"/>
            <w:tcBorders>
              <w:top w:val="nil"/>
              <w:bottom w:val="nil"/>
            </w:tcBorders>
          </w:tcPr>
          <w:p>
            <w:pPr>
              <w:pStyle w:val="19"/>
              <w:ind w:right="-15"/>
              <w:jc w:val="right"/>
              <w:rPr>
                <w:sz w:val="20"/>
              </w:rPr>
            </w:pPr>
            <w:r>
              <w:rPr>
                <w:color w:val="AEAEAE"/>
                <w:w w:val="99"/>
                <w:sz w:val="20"/>
              </w:rPr>
              <w:t>6</w:t>
            </w:r>
          </w:p>
        </w:tc>
        <w:tc>
          <w:tcPr>
            <w:tcW w:w="7647" w:type="dxa"/>
            <w:tcBorders>
              <w:top w:val="nil"/>
              <w:bottom w:val="nil"/>
            </w:tcBorders>
          </w:tcPr>
          <w:p>
            <w:pPr>
              <w:pStyle w:val="19"/>
              <w:ind w:left="7"/>
              <w:jc w:val="left"/>
              <w:rPr>
                <w:sz w:val="20"/>
              </w:rPr>
            </w:pPr>
            <w:r>
              <w:rPr>
                <w:w w:val="85"/>
                <w:sz w:val="20"/>
              </w:rPr>
              <w:t xml:space="preserve">for( var i </w:t>
            </w:r>
            <w:r>
              <w:rPr>
                <w:w w:val="90"/>
                <w:sz w:val="20"/>
              </w:rPr>
              <w:t xml:space="preserve">= </w:t>
            </w:r>
            <w:r>
              <w:rPr>
                <w:color w:val="009900"/>
                <w:w w:val="85"/>
                <w:sz w:val="20"/>
              </w:rPr>
              <w:t xml:space="preserve">0 </w:t>
            </w:r>
            <w:r>
              <w:rPr>
                <w:w w:val="85"/>
                <w:sz w:val="20"/>
              </w:rPr>
              <w:t xml:space="preserve">; i </w:t>
            </w:r>
            <w:r>
              <w:rPr>
                <w:w w:val="90"/>
                <w:sz w:val="20"/>
              </w:rPr>
              <w:t xml:space="preserve">&lt; </w:t>
            </w:r>
            <w:r>
              <w:rPr>
                <w:w w:val="85"/>
                <w:sz w:val="20"/>
              </w:rPr>
              <w:t>obj.length ; i++ )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67" w:type="dxa"/>
            <w:tcBorders>
              <w:top w:val="nil"/>
              <w:bottom w:val="nil"/>
            </w:tcBorders>
          </w:tcPr>
          <w:p>
            <w:pPr>
              <w:pStyle w:val="19"/>
              <w:ind w:right="-15"/>
              <w:jc w:val="right"/>
              <w:rPr>
                <w:sz w:val="20"/>
              </w:rPr>
            </w:pPr>
            <w:r>
              <w:rPr>
                <w:color w:val="AEAEAE"/>
                <w:w w:val="99"/>
                <w:sz w:val="20"/>
              </w:rPr>
              <w:t>7</w:t>
            </w:r>
          </w:p>
        </w:tc>
        <w:tc>
          <w:tcPr>
            <w:tcW w:w="7647" w:type="dxa"/>
            <w:tcBorders>
              <w:top w:val="nil"/>
              <w:bottom w:val="nil"/>
            </w:tcBorders>
          </w:tcPr>
          <w:p>
            <w:pPr>
              <w:pStyle w:val="19"/>
              <w:ind w:left="7"/>
              <w:jc w:val="left"/>
              <w:rPr>
                <w:sz w:val="20"/>
              </w:rPr>
            </w:pPr>
            <w:r>
              <w:rPr>
                <w:w w:val="85"/>
                <w:sz w:val="20"/>
              </w:rPr>
              <w:t>copy.push(clone(obj[i]));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67" w:type="dxa"/>
            <w:tcBorders>
              <w:top w:val="nil"/>
              <w:bottom w:val="nil"/>
            </w:tcBorders>
          </w:tcPr>
          <w:p>
            <w:pPr>
              <w:pStyle w:val="19"/>
              <w:ind w:right="-15"/>
              <w:jc w:val="right"/>
              <w:rPr>
                <w:sz w:val="20"/>
              </w:rPr>
            </w:pPr>
            <w:r>
              <w:rPr>
                <w:color w:val="AEAEAE"/>
                <w:w w:val="99"/>
                <w:sz w:val="20"/>
              </w:rPr>
              <w:t>8</w:t>
            </w:r>
          </w:p>
        </w:tc>
        <w:tc>
          <w:tcPr>
            <w:tcW w:w="7647" w:type="dxa"/>
            <w:tcBorders>
              <w:top w:val="nil"/>
              <w:bottom w:val="nil"/>
            </w:tcBorders>
          </w:tcPr>
          <w:p>
            <w:pPr>
              <w:pStyle w:val="19"/>
              <w:ind w:left="7"/>
              <w:jc w:val="left"/>
              <w:rPr>
                <w:sz w:val="20"/>
              </w:rPr>
            </w:pPr>
            <w:r>
              <w:rPr>
                <w:w w:val="66"/>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67" w:type="dxa"/>
            <w:tcBorders>
              <w:top w:val="nil"/>
              <w:bottom w:val="nil"/>
            </w:tcBorders>
          </w:tcPr>
          <w:p>
            <w:pPr>
              <w:pStyle w:val="19"/>
              <w:ind w:right="-15"/>
              <w:jc w:val="right"/>
              <w:rPr>
                <w:sz w:val="20"/>
              </w:rPr>
            </w:pPr>
            <w:r>
              <w:rPr>
                <w:color w:val="AEAEAE"/>
                <w:w w:val="99"/>
                <w:sz w:val="20"/>
              </w:rPr>
              <w:t>9</w:t>
            </w:r>
          </w:p>
        </w:tc>
        <w:tc>
          <w:tcPr>
            <w:tcW w:w="7647" w:type="dxa"/>
            <w:tcBorders>
              <w:top w:val="nil"/>
              <w:bottom w:val="nil"/>
            </w:tcBorders>
          </w:tcPr>
          <w:p>
            <w:pPr>
              <w:pStyle w:val="19"/>
              <w:ind w:left="7"/>
              <w:jc w:val="left"/>
              <w:rPr>
                <w:sz w:val="20"/>
              </w:rPr>
            </w:pPr>
            <w:r>
              <w:rPr>
                <w:w w:val="80"/>
                <w:sz w:val="20"/>
              </w:rPr>
              <w:t>} else</w:t>
            </w:r>
            <w:r>
              <w:rPr>
                <w:spacing w:val="-64"/>
                <w:w w:val="80"/>
                <w:sz w:val="20"/>
              </w:rPr>
              <w:t xml:space="preserve"> </w:t>
            </w:r>
            <w:r>
              <w:rPr>
                <w:w w:val="80"/>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67" w:type="dxa"/>
            <w:tcBorders>
              <w:top w:val="nil"/>
              <w:bottom w:val="nil"/>
            </w:tcBorders>
          </w:tcPr>
          <w:p>
            <w:pPr>
              <w:pStyle w:val="19"/>
              <w:ind w:right="-15"/>
              <w:jc w:val="right"/>
              <w:rPr>
                <w:sz w:val="20"/>
              </w:rPr>
            </w:pPr>
            <w:r>
              <w:rPr>
                <w:color w:val="AEAEAE"/>
                <w:w w:val="95"/>
                <w:sz w:val="20"/>
              </w:rPr>
              <w:t>10</w:t>
            </w:r>
          </w:p>
        </w:tc>
        <w:tc>
          <w:tcPr>
            <w:tcW w:w="7647" w:type="dxa"/>
            <w:tcBorders>
              <w:top w:val="nil"/>
              <w:bottom w:val="nil"/>
            </w:tcBorders>
          </w:tcPr>
          <w:p>
            <w:pPr>
              <w:pStyle w:val="19"/>
              <w:ind w:left="7"/>
              <w:jc w:val="left"/>
              <w:rPr>
                <w:sz w:val="20"/>
              </w:rPr>
            </w:pPr>
            <w:r>
              <w:rPr>
                <w:w w:val="90"/>
                <w:sz w:val="20"/>
              </w:rPr>
              <w:t xml:space="preserve">copy </w:t>
            </w:r>
            <w:r>
              <w:rPr>
                <w:w w:val="95"/>
                <w:sz w:val="20"/>
              </w:rPr>
              <w:t xml:space="preserve">= </w:t>
            </w:r>
            <w:r>
              <w:rPr>
                <w:w w:val="90"/>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67" w:type="dxa"/>
            <w:tcBorders>
              <w:top w:val="nil"/>
              <w:bottom w:val="nil"/>
            </w:tcBorders>
          </w:tcPr>
          <w:p>
            <w:pPr>
              <w:pStyle w:val="19"/>
              <w:ind w:right="-15"/>
              <w:jc w:val="right"/>
              <w:rPr>
                <w:sz w:val="20"/>
              </w:rPr>
            </w:pPr>
            <w:r>
              <w:rPr>
                <w:color w:val="AEAEAE"/>
                <w:w w:val="95"/>
                <w:sz w:val="20"/>
              </w:rPr>
              <w:t>11</w:t>
            </w:r>
          </w:p>
        </w:tc>
        <w:tc>
          <w:tcPr>
            <w:tcW w:w="7647" w:type="dxa"/>
            <w:tcBorders>
              <w:top w:val="nil"/>
              <w:bottom w:val="nil"/>
            </w:tcBorders>
          </w:tcPr>
          <w:p>
            <w:pPr>
              <w:pStyle w:val="19"/>
              <w:ind w:left="7"/>
              <w:jc w:val="left"/>
              <w:rPr>
                <w:sz w:val="20"/>
              </w:rPr>
            </w:pPr>
            <w:r>
              <w:rPr>
                <w:w w:val="80"/>
                <w:sz w:val="20"/>
              </w:rPr>
              <w:t>for( var j in obj)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67" w:type="dxa"/>
            <w:tcBorders>
              <w:top w:val="nil"/>
              <w:bottom w:val="nil"/>
            </w:tcBorders>
          </w:tcPr>
          <w:p>
            <w:pPr>
              <w:pStyle w:val="19"/>
              <w:ind w:right="-15"/>
              <w:jc w:val="right"/>
              <w:rPr>
                <w:sz w:val="20"/>
              </w:rPr>
            </w:pPr>
            <w:r>
              <w:rPr>
                <w:color w:val="AEAEAE"/>
                <w:w w:val="95"/>
                <w:sz w:val="20"/>
              </w:rPr>
              <w:t>12</w:t>
            </w:r>
          </w:p>
        </w:tc>
        <w:tc>
          <w:tcPr>
            <w:tcW w:w="7647" w:type="dxa"/>
            <w:tcBorders>
              <w:top w:val="nil"/>
              <w:bottom w:val="nil"/>
            </w:tcBorders>
          </w:tcPr>
          <w:p>
            <w:pPr>
              <w:pStyle w:val="19"/>
              <w:ind w:left="7"/>
              <w:jc w:val="left"/>
              <w:rPr>
                <w:sz w:val="20"/>
              </w:rPr>
            </w:pPr>
            <w:r>
              <w:rPr>
                <w:w w:val="90"/>
                <w:sz w:val="20"/>
              </w:rPr>
              <w:t>copy[j] = clone(obj[j]);</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67" w:type="dxa"/>
            <w:tcBorders>
              <w:top w:val="nil"/>
              <w:bottom w:val="nil"/>
            </w:tcBorders>
          </w:tcPr>
          <w:p>
            <w:pPr>
              <w:pStyle w:val="19"/>
              <w:ind w:right="-15"/>
              <w:jc w:val="right"/>
              <w:rPr>
                <w:sz w:val="20"/>
              </w:rPr>
            </w:pPr>
            <w:r>
              <w:rPr>
                <w:color w:val="AEAEAE"/>
                <w:w w:val="95"/>
                <w:sz w:val="20"/>
              </w:rPr>
              <w:t>13</w:t>
            </w:r>
          </w:p>
        </w:tc>
        <w:tc>
          <w:tcPr>
            <w:tcW w:w="7647" w:type="dxa"/>
            <w:tcBorders>
              <w:top w:val="nil"/>
              <w:bottom w:val="nil"/>
            </w:tcBorders>
          </w:tcPr>
          <w:p>
            <w:pPr>
              <w:pStyle w:val="19"/>
              <w:ind w:left="7"/>
              <w:jc w:val="left"/>
              <w:rPr>
                <w:sz w:val="20"/>
              </w:rPr>
            </w:pPr>
            <w:r>
              <w:rPr>
                <w:w w:val="66"/>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67" w:type="dxa"/>
            <w:tcBorders>
              <w:top w:val="nil"/>
              <w:bottom w:val="nil"/>
            </w:tcBorders>
          </w:tcPr>
          <w:p>
            <w:pPr>
              <w:pStyle w:val="19"/>
              <w:ind w:right="-15"/>
              <w:jc w:val="right"/>
              <w:rPr>
                <w:sz w:val="20"/>
              </w:rPr>
            </w:pPr>
            <w:r>
              <w:rPr>
                <w:color w:val="AEAEAE"/>
                <w:w w:val="95"/>
                <w:sz w:val="20"/>
              </w:rPr>
              <w:t>14</w:t>
            </w:r>
          </w:p>
        </w:tc>
        <w:tc>
          <w:tcPr>
            <w:tcW w:w="7647" w:type="dxa"/>
            <w:tcBorders>
              <w:top w:val="nil"/>
              <w:bottom w:val="nil"/>
            </w:tcBorders>
          </w:tcPr>
          <w:p>
            <w:pPr>
              <w:pStyle w:val="19"/>
              <w:ind w:left="7"/>
              <w:jc w:val="left"/>
              <w:rPr>
                <w:sz w:val="20"/>
              </w:rPr>
            </w:pPr>
            <w:r>
              <w:rPr>
                <w:w w:val="66"/>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67" w:type="dxa"/>
            <w:tcBorders>
              <w:top w:val="nil"/>
              <w:bottom w:val="nil"/>
            </w:tcBorders>
          </w:tcPr>
          <w:p>
            <w:pPr>
              <w:pStyle w:val="19"/>
              <w:ind w:right="-15"/>
              <w:jc w:val="right"/>
              <w:rPr>
                <w:sz w:val="20"/>
              </w:rPr>
            </w:pPr>
            <w:r>
              <w:rPr>
                <w:color w:val="AEAEAE"/>
                <w:w w:val="95"/>
                <w:sz w:val="20"/>
              </w:rPr>
              <w:t>15</w:t>
            </w:r>
          </w:p>
        </w:tc>
        <w:tc>
          <w:tcPr>
            <w:tcW w:w="7647" w:type="dxa"/>
            <w:tcBorders>
              <w:top w:val="nil"/>
              <w:bottom w:val="nil"/>
            </w:tcBorders>
          </w:tcPr>
          <w:p>
            <w:pPr>
              <w:pStyle w:val="19"/>
              <w:ind w:left="7"/>
              <w:jc w:val="left"/>
              <w:rPr>
                <w:sz w:val="20"/>
              </w:rPr>
            </w:pPr>
            <w:r>
              <w:rPr>
                <w:w w:val="66"/>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67" w:type="dxa"/>
            <w:tcBorders>
              <w:top w:val="nil"/>
              <w:bottom w:val="nil"/>
            </w:tcBorders>
          </w:tcPr>
          <w:p>
            <w:pPr>
              <w:pStyle w:val="19"/>
              <w:ind w:right="-15"/>
              <w:jc w:val="right"/>
              <w:rPr>
                <w:sz w:val="20"/>
              </w:rPr>
            </w:pPr>
            <w:r>
              <w:rPr>
                <w:color w:val="AEAEAE"/>
                <w:w w:val="95"/>
                <w:sz w:val="20"/>
              </w:rPr>
              <w:t>16</w:t>
            </w:r>
          </w:p>
        </w:tc>
        <w:tc>
          <w:tcPr>
            <w:tcW w:w="7647" w:type="dxa"/>
            <w:tcBorders>
              <w:top w:val="nil"/>
              <w:bottom w:val="nil"/>
            </w:tcBorders>
          </w:tcPr>
          <w:p>
            <w:pPr>
              <w:pStyle w:val="19"/>
              <w:ind w:left="7"/>
              <w:jc w:val="left"/>
              <w:rPr>
                <w:sz w:val="20"/>
              </w:rPr>
            </w:pPr>
            <w:r>
              <w:rPr>
                <w:w w:val="90"/>
                <w:sz w:val="20"/>
              </w:rPr>
              <w:t>break;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67" w:type="dxa"/>
            <w:tcBorders>
              <w:top w:val="nil"/>
              <w:bottom w:val="nil"/>
            </w:tcBorders>
          </w:tcPr>
          <w:p>
            <w:pPr>
              <w:pStyle w:val="19"/>
              <w:ind w:right="-15"/>
              <w:jc w:val="right"/>
              <w:rPr>
                <w:sz w:val="20"/>
              </w:rPr>
            </w:pPr>
            <w:r>
              <w:rPr>
                <w:color w:val="AEAEAE"/>
                <w:w w:val="95"/>
                <w:sz w:val="20"/>
              </w:rPr>
              <w:t>17</w:t>
            </w:r>
          </w:p>
        </w:tc>
        <w:tc>
          <w:tcPr>
            <w:tcW w:w="7647" w:type="dxa"/>
            <w:tcBorders>
              <w:top w:val="nil"/>
              <w:bottom w:val="nil"/>
            </w:tcBorders>
          </w:tcPr>
          <w:p>
            <w:pPr>
              <w:pStyle w:val="19"/>
              <w:ind w:left="7"/>
              <w:jc w:val="left"/>
              <w:rPr>
                <w:sz w:val="20"/>
              </w:rPr>
            </w:pPr>
            <w:r>
              <w:rPr>
                <w:w w:val="85"/>
                <w:sz w:val="20"/>
              </w:rPr>
              <w:t>default: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67" w:type="dxa"/>
            <w:tcBorders>
              <w:top w:val="nil"/>
              <w:bottom w:val="nil"/>
            </w:tcBorders>
          </w:tcPr>
          <w:p>
            <w:pPr>
              <w:pStyle w:val="19"/>
              <w:ind w:right="-15"/>
              <w:jc w:val="right"/>
              <w:rPr>
                <w:sz w:val="20"/>
              </w:rPr>
            </w:pPr>
            <w:r>
              <w:rPr>
                <w:color w:val="AEAEAE"/>
                <w:w w:val="95"/>
                <w:sz w:val="20"/>
              </w:rPr>
              <w:t>18</w:t>
            </w:r>
          </w:p>
        </w:tc>
        <w:tc>
          <w:tcPr>
            <w:tcW w:w="7647" w:type="dxa"/>
            <w:tcBorders>
              <w:top w:val="nil"/>
              <w:bottom w:val="nil"/>
            </w:tcBorders>
          </w:tcPr>
          <w:p>
            <w:pPr>
              <w:pStyle w:val="19"/>
              <w:ind w:left="7"/>
              <w:jc w:val="left"/>
              <w:rPr>
                <w:sz w:val="20"/>
              </w:rPr>
            </w:pPr>
            <w:r>
              <w:rPr>
                <w:sz w:val="20"/>
              </w:rPr>
              <w:t>copy</w:t>
            </w:r>
            <w:r>
              <w:rPr>
                <w:spacing w:val="-53"/>
                <w:sz w:val="20"/>
              </w:rPr>
              <w:t xml:space="preserve"> </w:t>
            </w:r>
            <w:r>
              <w:rPr>
                <w:sz w:val="20"/>
              </w:rPr>
              <w:t>=</w:t>
            </w:r>
            <w:r>
              <w:rPr>
                <w:spacing w:val="-52"/>
                <w:sz w:val="20"/>
              </w:rPr>
              <w:t xml:space="preserve"> </w:t>
            </w:r>
            <w:r>
              <w:rPr>
                <w:sz w:val="20"/>
              </w:rPr>
              <w:t>obj;</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667" w:type="dxa"/>
            <w:tcBorders>
              <w:top w:val="nil"/>
              <w:bottom w:val="nil"/>
            </w:tcBorders>
          </w:tcPr>
          <w:p>
            <w:pPr>
              <w:pStyle w:val="19"/>
              <w:ind w:right="-15"/>
              <w:jc w:val="right"/>
              <w:rPr>
                <w:sz w:val="20"/>
              </w:rPr>
            </w:pPr>
            <w:r>
              <w:rPr>
                <w:color w:val="AEAEAE"/>
                <w:w w:val="95"/>
                <w:sz w:val="20"/>
              </w:rPr>
              <w:t>19</w:t>
            </w:r>
          </w:p>
        </w:tc>
        <w:tc>
          <w:tcPr>
            <w:tcW w:w="7647" w:type="dxa"/>
            <w:tcBorders>
              <w:top w:val="nil"/>
              <w:bottom w:val="nil"/>
            </w:tcBorders>
          </w:tcPr>
          <w:p>
            <w:pPr>
              <w:pStyle w:val="19"/>
              <w:ind w:left="7"/>
              <w:jc w:val="left"/>
              <w:rPr>
                <w:sz w:val="20"/>
              </w:rPr>
            </w:pPr>
            <w:r>
              <w:rPr>
                <w:w w:val="90"/>
                <w:sz w:val="20"/>
              </w:rPr>
              <w:t>break;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67" w:type="dxa"/>
            <w:tcBorders>
              <w:top w:val="nil"/>
              <w:bottom w:val="nil"/>
            </w:tcBorders>
          </w:tcPr>
          <w:p>
            <w:pPr>
              <w:pStyle w:val="19"/>
              <w:ind w:right="-15"/>
              <w:jc w:val="right"/>
              <w:rPr>
                <w:sz w:val="20"/>
              </w:rPr>
            </w:pPr>
            <w:r>
              <w:rPr>
                <w:color w:val="AEAEAE"/>
                <w:w w:val="95"/>
                <w:sz w:val="20"/>
              </w:rPr>
              <w:t>20</w:t>
            </w:r>
          </w:p>
        </w:tc>
        <w:tc>
          <w:tcPr>
            <w:tcW w:w="7647" w:type="dxa"/>
            <w:tcBorders>
              <w:top w:val="nil"/>
              <w:bottom w:val="nil"/>
            </w:tcBorders>
          </w:tcPr>
          <w:p>
            <w:pPr>
              <w:pStyle w:val="19"/>
              <w:ind w:left="7"/>
              <w:jc w:val="left"/>
              <w:rPr>
                <w:sz w:val="20"/>
              </w:rPr>
            </w:pPr>
            <w:r>
              <w:rPr>
                <w:w w:val="66"/>
                <w:sz w:val="20"/>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667" w:type="dxa"/>
            <w:tcBorders>
              <w:top w:val="nil"/>
              <w:bottom w:val="nil"/>
            </w:tcBorders>
          </w:tcPr>
          <w:p>
            <w:pPr>
              <w:pStyle w:val="19"/>
              <w:ind w:right="-15"/>
              <w:jc w:val="right"/>
              <w:rPr>
                <w:sz w:val="20"/>
              </w:rPr>
            </w:pPr>
            <w:r>
              <w:rPr>
                <w:color w:val="AEAEAE"/>
                <w:w w:val="95"/>
                <w:sz w:val="20"/>
              </w:rPr>
              <w:t>21</w:t>
            </w:r>
          </w:p>
        </w:tc>
        <w:tc>
          <w:tcPr>
            <w:tcW w:w="7647" w:type="dxa"/>
            <w:tcBorders>
              <w:top w:val="nil"/>
              <w:bottom w:val="nil"/>
            </w:tcBorders>
          </w:tcPr>
          <w:p>
            <w:pPr>
              <w:pStyle w:val="19"/>
              <w:ind w:left="7"/>
              <w:jc w:val="left"/>
              <w:rPr>
                <w:sz w:val="20"/>
              </w:rPr>
            </w:pPr>
            <w:r>
              <w:rPr>
                <w:w w:val="90"/>
                <w:sz w:val="20"/>
              </w:rPr>
              <w:t>return copy;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1" w:hRule="atLeast"/>
        </w:trPr>
        <w:tc>
          <w:tcPr>
            <w:tcW w:w="667" w:type="dxa"/>
            <w:tcBorders>
              <w:top w:val="nil"/>
            </w:tcBorders>
          </w:tcPr>
          <w:p>
            <w:pPr>
              <w:pStyle w:val="19"/>
              <w:ind w:right="-15"/>
              <w:jc w:val="right"/>
              <w:rPr>
                <w:sz w:val="20"/>
              </w:rPr>
            </w:pPr>
            <w:r>
              <w:rPr>
                <w:color w:val="AEAEAE"/>
                <w:w w:val="95"/>
                <w:sz w:val="20"/>
              </w:rPr>
              <w:t>22</w:t>
            </w:r>
          </w:p>
        </w:tc>
        <w:tc>
          <w:tcPr>
            <w:tcW w:w="7647" w:type="dxa"/>
            <w:tcBorders>
              <w:top w:val="nil"/>
            </w:tcBorders>
          </w:tcPr>
          <w:p>
            <w:pPr>
              <w:pStyle w:val="19"/>
              <w:ind w:left="7"/>
              <w:jc w:val="left"/>
              <w:rPr>
                <w:sz w:val="20"/>
              </w:rPr>
            </w:pPr>
            <w:r>
              <w:rPr>
                <w:w w:val="66"/>
                <w:sz w:val="20"/>
              </w:rPr>
              <w:t>}</w:t>
            </w:r>
          </w:p>
        </w:tc>
      </w:tr>
    </w:tbl>
    <w:p>
      <w:pPr>
        <w:pStyle w:val="7"/>
        <w:ind w:left="0"/>
        <w:rPr>
          <w:sz w:val="20"/>
        </w:rPr>
      </w:pPr>
    </w:p>
    <w:p>
      <w:pPr>
        <w:pStyle w:val="7"/>
        <w:ind w:left="0"/>
        <w:rPr>
          <w:sz w:val="20"/>
        </w:rPr>
      </w:pPr>
    </w:p>
    <w:p>
      <w:pPr>
        <w:pStyle w:val="7"/>
        <w:spacing w:before="5"/>
        <w:ind w:left="0"/>
        <w:rPr>
          <w:sz w:val="25"/>
        </w:rPr>
      </w:pPr>
    </w:p>
    <w:p>
      <w:pPr>
        <w:pStyle w:val="4"/>
        <w:numPr>
          <w:ilvl w:val="1"/>
          <w:numId w:val="53"/>
        </w:numPr>
        <w:tabs>
          <w:tab w:val="left" w:pos="879"/>
          <w:tab w:val="left" w:pos="880"/>
        </w:tabs>
        <w:spacing w:before="0" w:after="0" w:line="422" w:lineRule="exact"/>
        <w:ind w:left="880" w:right="0" w:hanging="360"/>
        <w:jc w:val="left"/>
      </w:pPr>
      <w:r>
        <w:rPr>
          <w:color w:val="484848"/>
          <w:spacing w:val="-3"/>
        </w:rPr>
        <w:t xml:space="preserve">说 </w:t>
      </w:r>
      <w:r>
        <w:rPr>
          <w:color w:val="484848"/>
        </w:rPr>
        <w:t>promise</w:t>
      </w:r>
      <w:r>
        <w:rPr>
          <w:color w:val="484848"/>
          <w:spacing w:val="-2"/>
        </w:rPr>
        <w:t xml:space="preserve">，没有 </w:t>
      </w:r>
      <w:r>
        <w:rPr>
          <w:color w:val="484848"/>
        </w:rPr>
        <w:t>promise</w:t>
      </w:r>
      <w:r>
        <w:rPr>
          <w:color w:val="484848"/>
          <w:spacing w:val="-2"/>
        </w:rPr>
        <w:t xml:space="preserve"> 怎么办</w:t>
      </w:r>
    </w:p>
    <w:p>
      <w:pPr>
        <w:spacing w:after="0" w:line="422" w:lineRule="exact"/>
        <w:jc w:val="left"/>
        <w:sectPr>
          <w:pgSz w:w="11910" w:h="16840"/>
          <w:pgMar w:top="1380" w:right="1460" w:bottom="1500" w:left="1640" w:header="0" w:footer="963" w:gutter="0"/>
        </w:sectPr>
      </w:pPr>
    </w:p>
    <w:p>
      <w:pPr>
        <w:pStyle w:val="6"/>
        <w:spacing w:before="0" w:line="373" w:lineRule="exact"/>
      </w:pPr>
      <w:r>
        <w:rPr>
          <w:color w:val="484848"/>
        </w:rPr>
        <w:t>参考回答：</w:t>
      </w:r>
    </w:p>
    <w:p>
      <w:pPr>
        <w:pStyle w:val="7"/>
        <w:spacing w:line="272" w:lineRule="exact"/>
      </w:pPr>
      <w:r>
        <w:rPr>
          <w:color w:val="484848"/>
          <w:spacing w:val="25"/>
          <w:w w:val="100"/>
        </w:rPr>
        <w:t>没有</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spacing w:val="-3"/>
          <w:w w:val="100"/>
        </w:rPr>
        <w:t>，可以用回调函数代替</w:t>
      </w:r>
    </w:p>
    <w:p>
      <w:pPr>
        <w:pStyle w:val="7"/>
        <w:ind w:left="0"/>
      </w:pPr>
    </w:p>
    <w:p>
      <w:pPr>
        <w:pStyle w:val="7"/>
        <w:spacing w:before="3"/>
        <w:ind w:left="0"/>
        <w:rPr>
          <w:sz w:val="19"/>
        </w:rPr>
      </w:pPr>
    </w:p>
    <w:p>
      <w:pPr>
        <w:pStyle w:val="4"/>
        <w:numPr>
          <w:ilvl w:val="1"/>
          <w:numId w:val="53"/>
        </w:numPr>
        <w:tabs>
          <w:tab w:val="left" w:pos="879"/>
          <w:tab w:val="left" w:pos="880"/>
        </w:tabs>
        <w:spacing w:before="0" w:after="0" w:line="240" w:lineRule="auto"/>
        <w:ind w:left="880" w:right="0" w:hanging="360"/>
        <w:jc w:val="left"/>
      </w:pPr>
      <w:r>
        <w:rPr>
          <w:color w:val="484848"/>
        </w:rPr>
        <w:t>事件委托</w:t>
      </w:r>
    </w:p>
    <w:p>
      <w:pPr>
        <w:pStyle w:val="6"/>
      </w:pPr>
      <w:r>
        <w:rPr>
          <w:color w:val="484848"/>
        </w:rPr>
        <w:t>参考回答：</w:t>
      </w:r>
    </w:p>
    <w:p>
      <w:pPr>
        <w:pStyle w:val="7"/>
        <w:tabs>
          <w:tab w:val="left" w:leader="dot" w:pos="4088"/>
        </w:tabs>
        <w:spacing w:line="272" w:lineRule="exact"/>
      </w:pPr>
      <w:r>
        <w:rPr>
          <w:color w:val="484848"/>
          <w:w w:val="95"/>
        </w:rPr>
        <w:t>把</w:t>
      </w:r>
      <w:r>
        <w:rPr>
          <w:color w:val="484848"/>
          <w:spacing w:val="-3"/>
          <w:w w:val="95"/>
        </w:rPr>
        <w:t>一</w:t>
      </w:r>
      <w:r>
        <w:rPr>
          <w:color w:val="484848"/>
          <w:w w:val="95"/>
        </w:rPr>
        <w:t>个元</w:t>
      </w:r>
      <w:r>
        <w:rPr>
          <w:color w:val="484848"/>
          <w:spacing w:val="-3"/>
          <w:w w:val="95"/>
        </w:rPr>
        <w:t>素</w:t>
      </w:r>
      <w:r>
        <w:rPr>
          <w:color w:val="484848"/>
          <w:w w:val="95"/>
        </w:rPr>
        <w:t>响应</w:t>
      </w:r>
      <w:r>
        <w:rPr>
          <w:color w:val="484848"/>
          <w:spacing w:val="-3"/>
          <w:w w:val="95"/>
        </w:rPr>
        <w:t>事</w:t>
      </w:r>
      <w:r>
        <w:rPr>
          <w:color w:val="484848"/>
          <w:w w:val="95"/>
        </w:rPr>
        <w:t>件（click</w:t>
      </w:r>
      <w:r>
        <w:rPr>
          <w:color w:val="484848"/>
          <w:spacing w:val="-3"/>
          <w:w w:val="95"/>
        </w:rPr>
        <w:t>、</w:t>
      </w:r>
      <w:r>
        <w:rPr>
          <w:color w:val="484848"/>
          <w:w w:val="95"/>
        </w:rPr>
        <w:t>keydown</w:t>
      </w:r>
      <w:r>
        <w:rPr>
          <w:color w:val="484848"/>
          <w:w w:val="95"/>
        </w:rPr>
        <w:tab/>
      </w:r>
      <w:r>
        <w:rPr>
          <w:color w:val="484848"/>
        </w:rPr>
        <w:t>）</w:t>
      </w:r>
      <w:r>
        <w:rPr>
          <w:color w:val="484848"/>
          <w:spacing w:val="-3"/>
        </w:rPr>
        <w:t>的</w:t>
      </w:r>
      <w:r>
        <w:rPr>
          <w:color w:val="484848"/>
        </w:rPr>
        <w:t>函数</w:t>
      </w:r>
      <w:r>
        <w:rPr>
          <w:color w:val="484848"/>
          <w:spacing w:val="-3"/>
        </w:rPr>
        <w:t>委</w:t>
      </w:r>
      <w:r>
        <w:rPr>
          <w:color w:val="484848"/>
        </w:rPr>
        <w:t>托到</w:t>
      </w:r>
      <w:r>
        <w:rPr>
          <w:color w:val="484848"/>
          <w:spacing w:val="-3"/>
        </w:rPr>
        <w:t>另</w:t>
      </w:r>
      <w:r>
        <w:rPr>
          <w:color w:val="484848"/>
        </w:rPr>
        <w:t>一个</w:t>
      </w:r>
      <w:r>
        <w:rPr>
          <w:color w:val="484848"/>
          <w:spacing w:val="-3"/>
        </w:rPr>
        <w:t>元</w:t>
      </w:r>
      <w:r>
        <w:rPr>
          <w:color w:val="484848"/>
        </w:rPr>
        <w:t>素；</w:t>
      </w:r>
    </w:p>
    <w:p>
      <w:pPr>
        <w:pStyle w:val="7"/>
        <w:spacing w:before="30"/>
      </w:pPr>
      <w:r>
        <w:rPr>
          <w:color w:val="484848"/>
        </w:rPr>
        <w:t>优点：减少内存消耗、动态绑定事件。</w:t>
      </w:r>
    </w:p>
    <w:p>
      <w:pPr>
        <w:pStyle w:val="7"/>
        <w:ind w:left="0"/>
      </w:pPr>
    </w:p>
    <w:p>
      <w:pPr>
        <w:pStyle w:val="7"/>
        <w:spacing w:before="3"/>
        <w:ind w:left="0"/>
        <w:rPr>
          <w:sz w:val="19"/>
        </w:rPr>
      </w:pPr>
    </w:p>
    <w:p>
      <w:pPr>
        <w:pStyle w:val="4"/>
        <w:numPr>
          <w:ilvl w:val="1"/>
          <w:numId w:val="53"/>
        </w:numPr>
        <w:tabs>
          <w:tab w:val="left" w:pos="879"/>
          <w:tab w:val="left" w:pos="880"/>
        </w:tabs>
        <w:spacing w:before="0" w:after="0" w:line="240" w:lineRule="auto"/>
        <w:ind w:left="880" w:right="0" w:hanging="360"/>
        <w:jc w:val="left"/>
      </w:pPr>
      <w:r>
        <w:rPr>
          <w:color w:val="484848"/>
          <w:spacing w:val="-1"/>
        </w:rPr>
        <w:t xml:space="preserve">箭头函数和 </w:t>
      </w:r>
      <w:r>
        <w:rPr>
          <w:color w:val="484848"/>
        </w:rPr>
        <w:t>function</w:t>
      </w:r>
      <w:r>
        <w:rPr>
          <w:color w:val="484848"/>
          <w:spacing w:val="-1"/>
        </w:rPr>
        <w:t xml:space="preserve"> 的区别</w:t>
      </w:r>
    </w:p>
    <w:p>
      <w:pPr>
        <w:pStyle w:val="6"/>
      </w:pPr>
      <w:r>
        <w:rPr>
          <w:color w:val="484848"/>
        </w:rPr>
        <w:t>参考回答：</w:t>
      </w:r>
    </w:p>
    <w:p>
      <w:pPr>
        <w:pStyle w:val="7"/>
        <w:spacing w:line="266" w:lineRule="auto"/>
        <w:ind w:right="337"/>
      </w:pPr>
      <w:r>
        <w:rPr>
          <w:color w:val="484848"/>
          <w:w w:val="95"/>
        </w:rPr>
        <w:t>箭头函数根本就没有绑定自己的this，在箭头函数中调用 this 时，仅仅是简单的沿着作</w:t>
      </w:r>
      <w:r>
        <w:rPr>
          <w:color w:val="484848"/>
        </w:rPr>
        <w:t>用域链向上寻找，找到最近的一个 this 拿来使用</w:t>
      </w:r>
    </w:p>
    <w:p>
      <w:pPr>
        <w:pStyle w:val="7"/>
        <w:ind w:left="0"/>
      </w:pPr>
    </w:p>
    <w:p>
      <w:pPr>
        <w:pStyle w:val="7"/>
        <w:ind w:left="0"/>
        <w:rPr>
          <w:sz w:val="16"/>
        </w:rPr>
      </w:pPr>
    </w:p>
    <w:p>
      <w:pPr>
        <w:pStyle w:val="4"/>
        <w:numPr>
          <w:ilvl w:val="1"/>
          <w:numId w:val="53"/>
        </w:numPr>
        <w:tabs>
          <w:tab w:val="left" w:pos="879"/>
          <w:tab w:val="left" w:pos="880"/>
        </w:tabs>
        <w:spacing w:before="0" w:after="0" w:line="240" w:lineRule="auto"/>
        <w:ind w:left="880" w:right="0" w:hanging="360"/>
        <w:jc w:val="left"/>
      </w:pPr>
      <w:r>
        <w:rPr>
          <w:color w:val="484848"/>
          <w:w w:val="85"/>
        </w:rPr>
        <w:t>arguments</w:t>
      </w:r>
    </w:p>
    <w:p>
      <w:pPr>
        <w:pStyle w:val="6"/>
        <w:spacing w:before="173"/>
      </w:pPr>
      <w:r>
        <w:rPr>
          <w:color w:val="484848"/>
        </w:rPr>
        <w:t>参考回答：</w:t>
      </w:r>
    </w:p>
    <w:p>
      <w:pPr>
        <w:pStyle w:val="7"/>
        <w:spacing w:line="266" w:lineRule="auto"/>
        <w:ind w:right="2874"/>
      </w:pPr>
      <w:r>
        <w:rPr>
          <w:color w:val="484848"/>
          <w:spacing w:val="-1"/>
          <w:w w:val="88"/>
        </w:rPr>
        <w:t>a</w:t>
      </w:r>
      <w:r>
        <w:rPr>
          <w:color w:val="484848"/>
          <w:spacing w:val="-1"/>
          <w:w w:val="66"/>
        </w:rPr>
        <w:t>r</w:t>
      </w:r>
      <w:r>
        <w:rPr>
          <w:color w:val="484848"/>
          <w:spacing w:val="-1"/>
          <w:w w:val="88"/>
        </w:rPr>
        <w:t>g</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w w:val="77"/>
        </w:rPr>
        <w:t>s</w:t>
      </w:r>
      <w:r>
        <w:rPr>
          <w:color w:val="484848"/>
          <w:spacing w:val="-56"/>
        </w:rPr>
        <w:t xml:space="preserve"> </w:t>
      </w:r>
      <w:r>
        <w:rPr>
          <w:color w:val="484848"/>
          <w:spacing w:val="3"/>
          <w:w w:val="100"/>
        </w:rPr>
        <w:t>是类数组对象，有</w:t>
      </w:r>
      <w:r>
        <w:rPr>
          <w:color w:val="484848"/>
          <w:spacing w:val="-1"/>
          <w:w w:val="55"/>
        </w:rPr>
        <w:t>l</w:t>
      </w:r>
      <w:r>
        <w:rPr>
          <w:color w:val="484848"/>
          <w:spacing w:val="-1"/>
          <w:w w:val="88"/>
        </w:rPr>
        <w:t>e</w:t>
      </w:r>
      <w:r>
        <w:rPr>
          <w:color w:val="484848"/>
          <w:spacing w:val="-1"/>
          <w:w w:val="100"/>
        </w:rPr>
        <w:t>n</w:t>
      </w:r>
      <w:r>
        <w:rPr>
          <w:color w:val="484848"/>
          <w:spacing w:val="-1"/>
          <w:w w:val="88"/>
        </w:rPr>
        <w:t>g</w:t>
      </w:r>
      <w:r>
        <w:rPr>
          <w:color w:val="484848"/>
          <w:spacing w:val="-1"/>
          <w:w w:val="55"/>
        </w:rPr>
        <w:t>t</w:t>
      </w:r>
      <w:r>
        <w:rPr>
          <w:color w:val="484848"/>
          <w:w w:val="100"/>
        </w:rPr>
        <w:t>h</w:t>
      </w:r>
      <w:r>
        <w:rPr>
          <w:color w:val="484848"/>
          <w:spacing w:val="-56"/>
        </w:rPr>
        <w:t xml:space="preserve"> </w:t>
      </w:r>
      <w:r>
        <w:rPr>
          <w:color w:val="484848"/>
          <w:spacing w:val="-3"/>
          <w:w w:val="100"/>
        </w:rPr>
        <w:t>属性，不能调用数组方法</w:t>
      </w:r>
      <w:r>
        <w:rPr>
          <w:color w:val="484848"/>
          <w:spacing w:val="25"/>
          <w:w w:val="100"/>
        </w:rPr>
        <w:t>可用</w:t>
      </w:r>
      <w:r>
        <w:rPr>
          <w:color w:val="484848"/>
          <w:spacing w:val="-1"/>
          <w:w w:val="133"/>
        </w:rPr>
        <w:t>A</w:t>
      </w:r>
      <w:r>
        <w:rPr>
          <w:color w:val="484848"/>
          <w:spacing w:val="-1"/>
          <w:w w:val="66"/>
        </w:rPr>
        <w:t>rr</w:t>
      </w:r>
      <w:r>
        <w:rPr>
          <w:color w:val="484848"/>
          <w:spacing w:val="-1"/>
          <w:w w:val="88"/>
        </w:rPr>
        <w:t>ay</w:t>
      </w:r>
      <w:r>
        <w:rPr>
          <w:color w:val="484848"/>
          <w:spacing w:val="-1"/>
          <w:w w:val="50"/>
        </w:rPr>
        <w:t>.</w:t>
      </w:r>
      <w:r>
        <w:rPr>
          <w:color w:val="484848"/>
          <w:spacing w:val="-1"/>
          <w:w w:val="55"/>
        </w:rPr>
        <w:t>f</w:t>
      </w:r>
      <w:r>
        <w:rPr>
          <w:color w:val="484848"/>
          <w:spacing w:val="-1"/>
          <w:w w:val="66"/>
        </w:rPr>
        <w:t>r</w:t>
      </w:r>
      <w:r>
        <w:rPr>
          <w:color w:val="484848"/>
          <w:spacing w:val="-1"/>
          <w:w w:val="88"/>
        </w:rPr>
        <w:t>o</w:t>
      </w:r>
      <w:r>
        <w:rPr>
          <w:color w:val="484848"/>
          <w:spacing w:val="-1"/>
          <w:w w:val="144"/>
        </w:rPr>
        <w:t>m</w:t>
      </w:r>
      <w:r>
        <w:rPr>
          <w:color w:val="484848"/>
          <w:w w:val="55"/>
        </w:rPr>
        <w:t>()</w:t>
      </w:r>
      <w:r>
        <w:rPr>
          <w:color w:val="484848"/>
          <w:spacing w:val="-1"/>
          <w:w w:val="100"/>
        </w:rPr>
        <w:t>转换</w:t>
      </w:r>
    </w:p>
    <w:p>
      <w:pPr>
        <w:pStyle w:val="7"/>
        <w:ind w:left="0"/>
      </w:pPr>
    </w:p>
    <w:p>
      <w:pPr>
        <w:pStyle w:val="7"/>
        <w:ind w:left="0"/>
        <w:rPr>
          <w:sz w:val="16"/>
        </w:rPr>
      </w:pPr>
    </w:p>
    <w:p>
      <w:pPr>
        <w:pStyle w:val="4"/>
        <w:numPr>
          <w:ilvl w:val="1"/>
          <w:numId w:val="53"/>
        </w:numPr>
        <w:tabs>
          <w:tab w:val="left" w:pos="879"/>
          <w:tab w:val="left" w:pos="880"/>
        </w:tabs>
        <w:spacing w:before="0" w:after="0" w:line="240" w:lineRule="auto"/>
        <w:ind w:left="880" w:right="0" w:hanging="360"/>
        <w:jc w:val="left"/>
      </w:pPr>
      <w:r>
        <w:rPr>
          <w:color w:val="484848"/>
          <w:spacing w:val="-1"/>
        </w:rPr>
        <w:t xml:space="preserve">箭头函数获取 </w:t>
      </w:r>
      <w:r>
        <w:rPr>
          <w:color w:val="484848"/>
        </w:rPr>
        <w:t>arguments</w:t>
      </w:r>
    </w:p>
    <w:p>
      <w:pPr>
        <w:pStyle w:val="6"/>
      </w:pPr>
      <w:r>
        <w:rPr>
          <w:color w:val="484848"/>
        </w:rPr>
        <w:t>参考回答：</w:t>
      </w:r>
    </w:p>
    <w:p>
      <w:pPr>
        <w:pStyle w:val="7"/>
        <w:spacing w:line="272" w:lineRule="exact"/>
      </w:pPr>
      <w:r>
        <w:rPr>
          <w:color w:val="484848"/>
        </w:rPr>
        <w:t>可用…rest 参数获取</w:t>
      </w:r>
    </w:p>
    <w:p>
      <w:pPr>
        <w:pStyle w:val="7"/>
        <w:ind w:left="0"/>
      </w:pPr>
    </w:p>
    <w:p>
      <w:pPr>
        <w:pStyle w:val="7"/>
        <w:spacing w:before="3"/>
        <w:ind w:left="0"/>
        <w:rPr>
          <w:sz w:val="19"/>
        </w:rPr>
      </w:pPr>
    </w:p>
    <w:p>
      <w:pPr>
        <w:pStyle w:val="4"/>
        <w:numPr>
          <w:ilvl w:val="1"/>
          <w:numId w:val="53"/>
        </w:numPr>
        <w:tabs>
          <w:tab w:val="left" w:pos="879"/>
          <w:tab w:val="left" w:pos="880"/>
        </w:tabs>
        <w:spacing w:before="0" w:after="0" w:line="240" w:lineRule="auto"/>
        <w:ind w:left="880" w:right="0" w:hanging="360"/>
        <w:jc w:val="left"/>
      </w:pPr>
      <w:r>
        <w:rPr>
          <w:color w:val="484848"/>
          <w:w w:val="90"/>
        </w:rPr>
        <w:t>Promise</w:t>
      </w:r>
    </w:p>
    <w:p>
      <w:pPr>
        <w:pStyle w:val="6"/>
      </w:pPr>
      <w:r>
        <w:rPr>
          <w:color w:val="484848"/>
          <w:spacing w:val="-2"/>
        </w:rPr>
        <w:t>参考回答：</w:t>
      </w:r>
    </w:p>
    <w:p>
      <w:pPr>
        <w:pStyle w:val="7"/>
        <w:spacing w:line="266" w:lineRule="auto"/>
        <w:ind w:right="337"/>
      </w:pP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6"/>
        </w:rPr>
        <w:t xml:space="preserve"> </w:t>
      </w:r>
      <w:r>
        <w:rPr>
          <w:color w:val="484848"/>
          <w:spacing w:val="17"/>
          <w:w w:val="100"/>
        </w:rPr>
        <w:t>对象是</w:t>
      </w:r>
      <w:r>
        <w:rPr>
          <w:color w:val="484848"/>
          <w:spacing w:val="-1"/>
          <w:w w:val="122"/>
        </w:rPr>
        <w:t>C</w:t>
      </w:r>
      <w:r>
        <w:rPr>
          <w:color w:val="484848"/>
          <w:spacing w:val="-1"/>
          <w:w w:val="88"/>
        </w:rPr>
        <w:t>o</w:t>
      </w:r>
      <w:r>
        <w:rPr>
          <w:color w:val="484848"/>
          <w:spacing w:val="-1"/>
          <w:w w:val="144"/>
        </w:rPr>
        <w:t>mm</w:t>
      </w:r>
      <w:r>
        <w:rPr>
          <w:color w:val="484848"/>
          <w:spacing w:val="-1"/>
          <w:w w:val="88"/>
        </w:rPr>
        <w:t>o</w:t>
      </w:r>
      <w:r>
        <w:rPr>
          <w:color w:val="484848"/>
          <w:spacing w:val="-1"/>
          <w:w w:val="100"/>
        </w:rPr>
        <w:t>n</w:t>
      </w:r>
      <w:r>
        <w:rPr>
          <w:color w:val="484848"/>
          <w:spacing w:val="-1"/>
          <w:w w:val="77"/>
        </w:rPr>
        <w:t>J</w:t>
      </w:r>
      <w:r>
        <w:rPr>
          <w:color w:val="484848"/>
          <w:w w:val="100"/>
        </w:rPr>
        <w:t>S</w:t>
      </w:r>
      <w:r>
        <w:rPr>
          <w:color w:val="484848"/>
          <w:spacing w:val="-57"/>
        </w:rPr>
        <w:t xml:space="preserve"> </w:t>
      </w:r>
      <w:r>
        <w:rPr>
          <w:color w:val="484848"/>
          <w:spacing w:val="-10"/>
          <w:w w:val="100"/>
        </w:rPr>
        <w:t>工作组提出的一种规范，目的是为异步编程提供统一接口。每</w:t>
      </w:r>
      <w:r>
        <w:rPr>
          <w:color w:val="484848"/>
          <w:spacing w:val="-3"/>
          <w:w w:val="100"/>
        </w:rPr>
        <w:t>一个异步任务返回一个</w:t>
      </w:r>
      <w:r>
        <w:rPr>
          <w:color w:val="484848"/>
          <w:spacing w:val="-55"/>
        </w:rPr>
        <w:t xml:space="preserve"> </w:t>
      </w: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8"/>
        </w:rPr>
        <w:t xml:space="preserve"> </w:t>
      </w:r>
      <w:r>
        <w:rPr>
          <w:color w:val="484848"/>
          <w:spacing w:val="-3"/>
          <w:w w:val="100"/>
        </w:rPr>
        <w:t>对象，该对象有一个</w:t>
      </w:r>
      <w:r>
        <w:rPr>
          <w:color w:val="484848"/>
          <w:spacing w:val="-55"/>
        </w:rPr>
        <w:t xml:space="preserve"> </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5"/>
        </w:rPr>
        <w:t xml:space="preserve"> </w:t>
      </w:r>
      <w:r>
        <w:rPr>
          <w:color w:val="484848"/>
          <w:spacing w:val="-3"/>
          <w:w w:val="100"/>
        </w:rPr>
        <w:t xml:space="preserve">方法，允许指定回调函数。 </w:t>
      </w:r>
      <w:r>
        <w:rPr>
          <w:color w:val="484848"/>
          <w:spacing w:val="-1"/>
          <w:w w:val="55"/>
        </w:rPr>
        <w:t>f</w:t>
      </w:r>
      <w:r>
        <w:rPr>
          <w:color w:val="484848"/>
          <w:spacing w:val="-1"/>
          <w:w w:val="100"/>
        </w:rPr>
        <w:t>1</w:t>
      </w:r>
      <w:r>
        <w:rPr>
          <w:color w:val="484848"/>
          <w:spacing w:val="-1"/>
          <w:w w:val="55"/>
        </w:rPr>
        <w:t>()</w:t>
      </w:r>
      <w:r>
        <w:rPr>
          <w:color w:val="484848"/>
          <w:spacing w:val="-1"/>
          <w:w w:val="50"/>
        </w:rPr>
        <w:t>.</w:t>
      </w:r>
      <w:r>
        <w:rPr>
          <w:color w:val="484848"/>
          <w:spacing w:val="-1"/>
          <w:w w:val="55"/>
        </w:rPr>
        <w:t>t</w:t>
      </w:r>
      <w:r>
        <w:rPr>
          <w:color w:val="484848"/>
          <w:spacing w:val="-1"/>
          <w:w w:val="100"/>
        </w:rPr>
        <w:t>h</w:t>
      </w:r>
      <w:r>
        <w:rPr>
          <w:color w:val="484848"/>
          <w:spacing w:val="-1"/>
          <w:w w:val="88"/>
        </w:rPr>
        <w:t>e</w:t>
      </w:r>
      <w:r>
        <w:rPr>
          <w:color w:val="484848"/>
          <w:spacing w:val="-1"/>
          <w:w w:val="100"/>
        </w:rPr>
        <w:t>n</w:t>
      </w:r>
      <w:r>
        <w:rPr>
          <w:color w:val="484848"/>
          <w:spacing w:val="-1"/>
          <w:w w:val="55"/>
        </w:rPr>
        <w:t>(f</w:t>
      </w:r>
      <w:r>
        <w:rPr>
          <w:color w:val="484848"/>
          <w:spacing w:val="-1"/>
          <w:w w:val="100"/>
        </w:rPr>
        <w:t>2</w:t>
      </w:r>
      <w:r>
        <w:rPr>
          <w:color w:val="484848"/>
          <w:spacing w:val="-1"/>
          <w:w w:val="55"/>
        </w:rPr>
        <w:t>)</w:t>
      </w:r>
      <w:r>
        <w:rPr>
          <w:color w:val="484848"/>
          <w:w w:val="50"/>
        </w:rPr>
        <w:t>;</w:t>
      </w:r>
    </w:p>
    <w:p>
      <w:pPr>
        <w:pStyle w:val="7"/>
        <w:spacing w:line="266" w:lineRule="auto"/>
        <w:ind w:right="421"/>
      </w:pPr>
      <w:r>
        <w:rPr>
          <w:color w:val="484848"/>
          <w:spacing w:val="25"/>
          <w:w w:val="100"/>
        </w:rPr>
        <w:t>一个</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3"/>
          <w:w w:val="100"/>
        </w:rPr>
        <w:t>可能有三种状态：等待（</w:t>
      </w:r>
      <w:r>
        <w:rPr>
          <w:color w:val="484848"/>
          <w:spacing w:val="-1"/>
          <w:w w:val="100"/>
        </w:rPr>
        <w:t>p</w:t>
      </w:r>
      <w:r>
        <w:rPr>
          <w:color w:val="484848"/>
          <w:spacing w:val="-1"/>
          <w:w w:val="88"/>
        </w:rPr>
        <w:t>e</w:t>
      </w:r>
      <w:r>
        <w:rPr>
          <w:color w:val="484848"/>
          <w:spacing w:val="-1"/>
          <w:w w:val="100"/>
        </w:rPr>
        <w:t>nd</w:t>
      </w:r>
      <w:r>
        <w:rPr>
          <w:color w:val="484848"/>
          <w:spacing w:val="-1"/>
          <w:w w:val="55"/>
        </w:rPr>
        <w:t>i</w:t>
      </w:r>
      <w:r>
        <w:rPr>
          <w:color w:val="484848"/>
          <w:spacing w:val="-1"/>
          <w:w w:val="100"/>
        </w:rPr>
        <w:t>n</w:t>
      </w:r>
      <w:r>
        <w:rPr>
          <w:color w:val="484848"/>
          <w:w w:val="88"/>
        </w:rPr>
        <w:t>g</w:t>
      </w:r>
      <w:r>
        <w:rPr>
          <w:color w:val="484848"/>
          <w:spacing w:val="-1"/>
          <w:w w:val="100"/>
        </w:rPr>
        <w:t>）</w:t>
      </w:r>
      <w:r>
        <w:rPr>
          <w:color w:val="484848"/>
          <w:spacing w:val="-3"/>
          <w:w w:val="100"/>
        </w:rPr>
        <w:t>、已完成</w:t>
      </w:r>
      <w:r>
        <w:rPr>
          <w:color w:val="484848"/>
          <w:spacing w:val="-1"/>
          <w:w w:val="100"/>
        </w:rPr>
        <w:t>（</w:t>
      </w:r>
      <w:r>
        <w:rPr>
          <w:color w:val="484848"/>
          <w:spacing w:val="-1"/>
          <w:w w:val="66"/>
        </w:rPr>
        <w:t>r</w:t>
      </w:r>
      <w:r>
        <w:rPr>
          <w:color w:val="484848"/>
          <w:spacing w:val="-1"/>
          <w:w w:val="88"/>
        </w:rPr>
        <w:t>e</w:t>
      </w:r>
      <w:r>
        <w:rPr>
          <w:color w:val="484848"/>
          <w:spacing w:val="-1"/>
          <w:w w:val="77"/>
        </w:rPr>
        <w:t>s</w:t>
      </w:r>
      <w:r>
        <w:rPr>
          <w:color w:val="484848"/>
          <w:spacing w:val="-1"/>
          <w:w w:val="88"/>
        </w:rPr>
        <w:t>o</w:t>
      </w:r>
      <w:r>
        <w:rPr>
          <w:color w:val="484848"/>
          <w:spacing w:val="-1"/>
          <w:w w:val="55"/>
        </w:rPr>
        <w:t>l</w:t>
      </w:r>
      <w:r>
        <w:rPr>
          <w:color w:val="484848"/>
          <w:spacing w:val="-1"/>
          <w:w w:val="88"/>
        </w:rPr>
        <w:t>ve</w:t>
      </w:r>
      <w:r>
        <w:rPr>
          <w:color w:val="484848"/>
          <w:spacing w:val="-1"/>
          <w:w w:val="100"/>
        </w:rPr>
        <w:t>d，</w:t>
      </w:r>
      <w:r>
        <w:rPr>
          <w:color w:val="484848"/>
          <w:spacing w:val="24"/>
          <w:w w:val="100"/>
        </w:rPr>
        <w:t>又称</w:t>
      </w:r>
      <w:r>
        <w:rPr>
          <w:color w:val="484848"/>
          <w:spacing w:val="-1"/>
          <w:w w:val="55"/>
        </w:rPr>
        <w:t>f</w:t>
      </w:r>
      <w:r>
        <w:rPr>
          <w:color w:val="484848"/>
          <w:spacing w:val="-1"/>
          <w:w w:val="100"/>
        </w:rPr>
        <w:t>u</w:t>
      </w:r>
      <w:r>
        <w:rPr>
          <w:color w:val="484848"/>
          <w:spacing w:val="-1"/>
          <w:w w:val="55"/>
        </w:rPr>
        <w:t>lfill</w:t>
      </w:r>
      <w:r>
        <w:rPr>
          <w:color w:val="484848"/>
          <w:spacing w:val="-1"/>
          <w:w w:val="88"/>
        </w:rPr>
        <w:t>e</w:t>
      </w:r>
      <w:r>
        <w:rPr>
          <w:color w:val="484848"/>
          <w:w w:val="100"/>
        </w:rPr>
        <w:t>d</w:t>
      </w:r>
      <w:r>
        <w:rPr>
          <w:color w:val="484848"/>
          <w:spacing w:val="-1"/>
          <w:w w:val="100"/>
        </w:rPr>
        <w:t>）</w:t>
      </w:r>
      <w:r>
        <w:rPr>
          <w:color w:val="484848"/>
          <w:w w:val="100"/>
        </w:rPr>
        <w:t>、</w:t>
      </w:r>
      <w:r>
        <w:rPr>
          <w:color w:val="484848"/>
          <w:spacing w:val="-2"/>
        </w:rPr>
        <w:t>已拒绝</w:t>
      </w:r>
      <w:r>
        <w:rPr>
          <w:color w:val="484848"/>
        </w:rPr>
        <w:t>（rejected）。</w:t>
      </w:r>
    </w:p>
    <w:p>
      <w:pPr>
        <w:pStyle w:val="7"/>
        <w:spacing w:line="266" w:lineRule="auto"/>
        <w:ind w:right="337"/>
      </w:pP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11"/>
          <w:w w:val="100"/>
        </w:rPr>
        <w:t>必须实现</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5"/>
        </w:rPr>
        <w:t xml:space="preserve"> </w:t>
      </w:r>
      <w:r>
        <w:rPr>
          <w:color w:val="484848"/>
          <w:spacing w:val="-2"/>
          <w:w w:val="100"/>
        </w:rPr>
        <w:t>方法</w:t>
      </w:r>
      <w:r>
        <w:rPr>
          <w:color w:val="484848"/>
          <w:spacing w:val="-1"/>
          <w:w w:val="100"/>
        </w:rPr>
        <w:t>（</w:t>
      </w:r>
      <w:r>
        <w:rPr>
          <w:color w:val="484848"/>
          <w:spacing w:val="-3"/>
          <w:w w:val="100"/>
        </w:rPr>
        <w:t>可以说，</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5"/>
        </w:rPr>
        <w:t xml:space="preserve"> </w:t>
      </w:r>
      <w:r>
        <w:rPr>
          <w:color w:val="484848"/>
          <w:spacing w:val="25"/>
          <w:w w:val="100"/>
        </w:rPr>
        <w:t>就是</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2"/>
          <w:w w:val="100"/>
        </w:rPr>
        <w:t>的核心</w:t>
      </w:r>
      <w:r>
        <w:rPr>
          <w:color w:val="484848"/>
          <w:spacing w:val="-1"/>
          <w:w w:val="100"/>
        </w:rPr>
        <w:t>）</w:t>
      </w:r>
      <w:r>
        <w:rPr>
          <w:color w:val="484848"/>
          <w:spacing w:val="16"/>
          <w:w w:val="100"/>
        </w:rPr>
        <w:t>，而且</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5"/>
        </w:rPr>
        <w:t xml:space="preserve"> </w:t>
      </w:r>
      <w:r>
        <w:rPr>
          <w:color w:val="484848"/>
          <w:spacing w:val="-2"/>
          <w:w w:val="100"/>
        </w:rPr>
        <w:t>必须返回</w:t>
      </w:r>
      <w:r>
        <w:rPr>
          <w:color w:val="484848"/>
          <w:spacing w:val="25"/>
          <w:w w:val="100"/>
        </w:rPr>
        <w:t>一个</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spacing w:val="-13"/>
          <w:w w:val="100"/>
        </w:rPr>
        <w:t>，同一个</w:t>
      </w:r>
      <w:r>
        <w:rPr>
          <w:color w:val="484848"/>
          <w:spacing w:val="-13"/>
        </w:rPr>
        <w:t xml:space="preserve"> </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8"/>
        </w:rPr>
        <w:t xml:space="preserve"> </w:t>
      </w:r>
      <w:r>
        <w:rPr>
          <w:color w:val="484848"/>
          <w:spacing w:val="55"/>
          <w:w w:val="100"/>
        </w:rPr>
        <w:t>的</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7"/>
        </w:rPr>
        <w:t xml:space="preserve"> </w:t>
      </w:r>
      <w:r>
        <w:rPr>
          <w:color w:val="484848"/>
          <w:spacing w:val="-8"/>
          <w:w w:val="100"/>
        </w:rPr>
        <w:t>可以调用多次，并且回调的执行顺序跟它们被定义</w:t>
      </w:r>
      <w:r>
        <w:rPr>
          <w:color w:val="484848"/>
          <w:spacing w:val="-3"/>
        </w:rPr>
        <w:t>时的顺序一致。</w:t>
      </w:r>
    </w:p>
    <w:p>
      <w:pPr>
        <w:pStyle w:val="7"/>
        <w:spacing w:line="266" w:lineRule="auto"/>
        <w:ind w:right="372"/>
      </w:pP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7"/>
        </w:rPr>
        <w:t xml:space="preserve"> </w:t>
      </w:r>
      <w:r>
        <w:rPr>
          <w:color w:val="484848"/>
          <w:spacing w:val="-1"/>
          <w:w w:val="100"/>
        </w:rPr>
        <w:t>方法接受两个参数，第一个参数是成功时的回调，在p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3"/>
          <w:w w:val="100"/>
        </w:rPr>
        <w:t xml:space="preserve">由“等待”态转换到 </w:t>
      </w:r>
      <w:r>
        <w:rPr>
          <w:color w:val="484848"/>
          <w:spacing w:val="-1"/>
          <w:w w:val="100"/>
        </w:rPr>
        <w:t>“完成”态时调用，另一个是失败时的回调，在p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3"/>
          <w:w w:val="100"/>
        </w:rPr>
        <w:t>由“等待”态转换到“拒绝”</w:t>
      </w:r>
    </w:p>
    <w:p>
      <w:pPr>
        <w:spacing w:after="0" w:line="266" w:lineRule="auto"/>
        <w:sectPr>
          <w:pgSz w:w="11910" w:h="16840"/>
          <w:pgMar w:top="1380" w:right="1460" w:bottom="1720" w:left="1640" w:header="0" w:footer="963" w:gutter="0"/>
        </w:sectPr>
      </w:pPr>
    </w:p>
    <w:p>
      <w:pPr>
        <w:pStyle w:val="7"/>
        <w:spacing w:before="51" w:line="266" w:lineRule="auto"/>
        <w:ind w:right="385"/>
      </w:pPr>
      <w:bookmarkStart w:id="65" w:name="_bookmark99"/>
      <w:bookmarkEnd w:id="65"/>
      <w:r>
        <w:rPr>
          <w:color w:val="484848"/>
          <w:spacing w:val="-3"/>
          <w:w w:val="100"/>
        </w:rPr>
        <w:t>态时调用。同时，</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7"/>
        </w:rPr>
        <w:t xml:space="preserve"> </w:t>
      </w:r>
      <w:r>
        <w:rPr>
          <w:color w:val="484848"/>
          <w:spacing w:val="5"/>
          <w:w w:val="100"/>
        </w:rPr>
        <w:t>可以接受另一个</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2"/>
          <w:w w:val="100"/>
        </w:rPr>
        <w:t>传入，也接受一个“类</w:t>
      </w:r>
      <w:r>
        <w:rPr>
          <w:color w:val="484848"/>
          <w:spacing w:val="-1"/>
          <w:w w:val="55"/>
        </w:rPr>
        <w:t>t</w:t>
      </w:r>
      <w:r>
        <w:rPr>
          <w:color w:val="484848"/>
          <w:spacing w:val="-1"/>
          <w:w w:val="100"/>
        </w:rPr>
        <w:t>h</w:t>
      </w:r>
      <w:r>
        <w:rPr>
          <w:color w:val="484848"/>
          <w:spacing w:val="-1"/>
          <w:w w:val="88"/>
        </w:rPr>
        <w:t>e</w:t>
      </w:r>
      <w:r>
        <w:rPr>
          <w:color w:val="484848"/>
          <w:spacing w:val="-2"/>
          <w:w w:val="100"/>
        </w:rPr>
        <w:t>n”的对象或</w:t>
      </w:r>
      <w:r>
        <w:rPr>
          <w:color w:val="484848"/>
          <w:spacing w:val="12"/>
        </w:rPr>
        <w:t>方法，即</w:t>
      </w:r>
      <w:r>
        <w:rPr>
          <w:color w:val="484848"/>
        </w:rPr>
        <w:t>thenable</w:t>
      </w:r>
      <w:r>
        <w:rPr>
          <w:color w:val="484848"/>
          <w:spacing w:val="-16"/>
        </w:rPr>
        <w:t xml:space="preserve"> 对象。</w:t>
      </w:r>
    </w:p>
    <w:p>
      <w:pPr>
        <w:pStyle w:val="7"/>
        <w:ind w:left="0"/>
      </w:pPr>
    </w:p>
    <w:p>
      <w:pPr>
        <w:pStyle w:val="7"/>
        <w:spacing w:before="9"/>
        <w:ind w:left="0"/>
        <w:rPr>
          <w:sz w:val="16"/>
        </w:rPr>
      </w:pPr>
    </w:p>
    <w:p>
      <w:pPr>
        <w:pStyle w:val="4"/>
        <w:numPr>
          <w:ilvl w:val="1"/>
          <w:numId w:val="53"/>
        </w:numPr>
        <w:tabs>
          <w:tab w:val="left" w:pos="879"/>
          <w:tab w:val="left" w:pos="880"/>
        </w:tabs>
        <w:spacing w:before="0" w:after="0" w:line="240" w:lineRule="auto"/>
        <w:ind w:left="880" w:right="0" w:hanging="360"/>
        <w:jc w:val="left"/>
      </w:pPr>
      <w:r>
        <w:rPr>
          <w:color w:val="484848"/>
        </w:rPr>
        <w:t>事件代理</w:t>
      </w:r>
    </w:p>
    <w:p>
      <w:pPr>
        <w:pStyle w:val="6"/>
      </w:pPr>
      <w:r>
        <w:rPr>
          <w:color w:val="484848"/>
        </w:rPr>
        <w:t>参考回答：</w:t>
      </w:r>
    </w:p>
    <w:p>
      <w:pPr>
        <w:pStyle w:val="7"/>
        <w:spacing w:line="266" w:lineRule="auto"/>
        <w:ind w:right="228"/>
      </w:pPr>
      <w:r>
        <w:rPr>
          <w:color w:val="484848"/>
          <w:spacing w:val="-6"/>
        </w:rPr>
        <w:t>事件代理是利用事件的冒泡原理来实现的，何为事件冒泡呢？就是事件从最深的节点开</w:t>
      </w:r>
      <w:r>
        <w:rPr>
          <w:color w:val="484848"/>
          <w:spacing w:val="-8"/>
          <w:w w:val="100"/>
        </w:rPr>
        <w:t>始，然后逐步向上传播事件，举个例子：页面上有这么一个节点树，</w:t>
      </w:r>
      <w:r>
        <w:rPr>
          <w:color w:val="484848"/>
          <w:spacing w:val="-1"/>
          <w:w w:val="100"/>
        </w:rPr>
        <w:t>d</w:t>
      </w:r>
      <w:r>
        <w:rPr>
          <w:color w:val="484848"/>
          <w:spacing w:val="-1"/>
          <w:w w:val="55"/>
        </w:rPr>
        <w:t>i</w:t>
      </w:r>
      <w:r>
        <w:rPr>
          <w:color w:val="484848"/>
          <w:spacing w:val="-1"/>
          <w:w w:val="88"/>
        </w:rPr>
        <w:t>v</w:t>
      </w:r>
      <w:r>
        <w:rPr>
          <w:color w:val="484848"/>
          <w:spacing w:val="-1"/>
          <w:w w:val="109"/>
        </w:rPr>
        <w:t>&gt;</w:t>
      </w:r>
      <w:r>
        <w:rPr>
          <w:color w:val="484848"/>
          <w:spacing w:val="-1"/>
          <w:w w:val="100"/>
        </w:rPr>
        <w:t>u</w:t>
      </w:r>
      <w:r>
        <w:rPr>
          <w:color w:val="484848"/>
          <w:spacing w:val="-1"/>
          <w:w w:val="55"/>
        </w:rPr>
        <w:t>l</w:t>
      </w:r>
      <w:r>
        <w:rPr>
          <w:color w:val="484848"/>
          <w:spacing w:val="-1"/>
          <w:w w:val="109"/>
        </w:rPr>
        <w:t>&gt;</w:t>
      </w:r>
      <w:r>
        <w:rPr>
          <w:color w:val="484848"/>
          <w:spacing w:val="-1"/>
          <w:w w:val="55"/>
        </w:rPr>
        <w:t>li</w:t>
      </w:r>
      <w:r>
        <w:rPr>
          <w:color w:val="484848"/>
          <w:spacing w:val="-1"/>
          <w:w w:val="109"/>
        </w:rPr>
        <w:t>&gt;</w:t>
      </w:r>
      <w:r>
        <w:rPr>
          <w:color w:val="484848"/>
          <w:spacing w:val="-1"/>
          <w:w w:val="88"/>
        </w:rPr>
        <w:t>a</w:t>
      </w:r>
      <w:r>
        <w:rPr>
          <w:color w:val="484848"/>
          <w:spacing w:val="1"/>
          <w:w w:val="50"/>
        </w:rPr>
        <w:t>;</w:t>
      </w:r>
      <w:r>
        <w:rPr>
          <w:color w:val="484848"/>
          <w:spacing w:val="-2"/>
          <w:w w:val="100"/>
        </w:rPr>
        <w:t>比如给</w:t>
      </w:r>
      <w:r>
        <w:rPr>
          <w:color w:val="484848"/>
          <w:spacing w:val="12"/>
        </w:rPr>
        <w:t>最里面的</w:t>
      </w:r>
      <w:r>
        <w:rPr>
          <w:color w:val="484848"/>
        </w:rPr>
        <w:t>a</w:t>
      </w:r>
      <w:r>
        <w:rPr>
          <w:color w:val="484848"/>
          <w:spacing w:val="-32"/>
        </w:rPr>
        <w:t xml:space="preserve"> 加一个 </w:t>
      </w:r>
      <w:r>
        <w:rPr>
          <w:color w:val="484848"/>
        </w:rPr>
        <w:t>click</w:t>
      </w:r>
      <w:r>
        <w:rPr>
          <w:color w:val="484848"/>
          <w:spacing w:val="-10"/>
        </w:rPr>
        <w:t xml:space="preserve"> 点击事件，那么这个事件就会一层一层的往外执行，执行顺序</w:t>
      </w:r>
      <w:r>
        <w:rPr>
          <w:color w:val="484848"/>
          <w:spacing w:val="-5"/>
          <w:w w:val="95"/>
        </w:rPr>
        <w:t>a&gt;li&gt;ul&gt;div</w:t>
      </w:r>
      <w:r>
        <w:rPr>
          <w:color w:val="484848"/>
          <w:spacing w:val="-9"/>
          <w:w w:val="95"/>
        </w:rPr>
        <w:t xml:space="preserve">，有这样一个机制，那么我们给最外面的 </w:t>
      </w:r>
      <w:r>
        <w:rPr>
          <w:color w:val="484848"/>
          <w:w w:val="95"/>
        </w:rPr>
        <w:t>div</w:t>
      </w:r>
      <w:r>
        <w:rPr>
          <w:color w:val="484848"/>
          <w:spacing w:val="-12"/>
          <w:w w:val="95"/>
        </w:rPr>
        <w:t xml:space="preserve"> 加点击事件，那么里面的 </w:t>
      </w:r>
      <w:r>
        <w:rPr>
          <w:color w:val="484848"/>
          <w:spacing w:val="-7"/>
          <w:w w:val="95"/>
        </w:rPr>
        <w:t xml:space="preserve">ul，li， </w:t>
      </w:r>
      <w:r>
        <w:rPr>
          <w:color w:val="484848"/>
        </w:rPr>
        <w:t>a</w:t>
      </w:r>
      <w:r>
        <w:rPr>
          <w:color w:val="484848"/>
          <w:spacing w:val="-13"/>
        </w:rPr>
        <w:t xml:space="preserve"> 做点击事件的时候，都会冒泡到最外层的 </w:t>
      </w:r>
      <w:r>
        <w:rPr>
          <w:color w:val="484848"/>
        </w:rPr>
        <w:t>div</w:t>
      </w:r>
      <w:r>
        <w:rPr>
          <w:color w:val="484848"/>
          <w:spacing w:val="-10"/>
        </w:rPr>
        <w:t xml:space="preserve"> 上，所以都会触发，这就是事件代理， </w:t>
      </w:r>
      <w:r>
        <w:rPr>
          <w:color w:val="484848"/>
          <w:spacing w:val="-4"/>
        </w:rPr>
        <w:t>代理它们父级代为执行事件。</w:t>
      </w:r>
    </w:p>
    <w:p>
      <w:pPr>
        <w:pStyle w:val="7"/>
        <w:ind w:left="0"/>
      </w:pPr>
    </w:p>
    <w:p>
      <w:pPr>
        <w:pStyle w:val="7"/>
        <w:spacing w:before="9"/>
        <w:ind w:left="0"/>
        <w:rPr>
          <w:sz w:val="15"/>
        </w:rPr>
      </w:pPr>
    </w:p>
    <w:p>
      <w:pPr>
        <w:pStyle w:val="4"/>
        <w:numPr>
          <w:ilvl w:val="1"/>
          <w:numId w:val="53"/>
        </w:numPr>
        <w:tabs>
          <w:tab w:val="left" w:pos="879"/>
          <w:tab w:val="left" w:pos="880"/>
        </w:tabs>
        <w:spacing w:before="0" w:after="0" w:line="240" w:lineRule="auto"/>
        <w:ind w:left="880" w:right="0" w:hanging="360"/>
        <w:jc w:val="left"/>
      </w:pPr>
      <w:r>
        <w:rPr>
          <w:color w:val="484848"/>
          <w:w w:val="90"/>
        </w:rPr>
        <w:t>Eventloop</w:t>
      </w:r>
    </w:p>
    <w:p>
      <w:pPr>
        <w:pStyle w:val="6"/>
      </w:pPr>
      <w:r>
        <w:rPr>
          <w:color w:val="484848"/>
        </w:rPr>
        <w:t>参考回答：</w:t>
      </w:r>
    </w:p>
    <w:p>
      <w:pPr>
        <w:pStyle w:val="7"/>
        <w:spacing w:line="266" w:lineRule="auto"/>
        <w:ind w:right="385"/>
      </w:pPr>
      <w:r>
        <w:rPr>
          <w:color w:val="484848"/>
          <w:spacing w:val="-3"/>
          <w:w w:val="100"/>
        </w:rPr>
        <w:t>任务队列中，在每一次事件循环中，</w:t>
      </w:r>
      <w:r>
        <w:rPr>
          <w:color w:val="484848"/>
          <w:spacing w:val="-1"/>
          <w:w w:val="144"/>
        </w:rPr>
        <w:t>m</w:t>
      </w:r>
      <w:r>
        <w:rPr>
          <w:color w:val="484848"/>
          <w:spacing w:val="-1"/>
          <w:w w:val="88"/>
        </w:rPr>
        <w:t>ac</w:t>
      </w:r>
      <w:r>
        <w:rPr>
          <w:color w:val="484848"/>
          <w:spacing w:val="-1"/>
          <w:w w:val="66"/>
        </w:rPr>
        <w:t>r</w:t>
      </w:r>
      <w:r>
        <w:rPr>
          <w:color w:val="484848"/>
          <w:spacing w:val="-1"/>
          <w:w w:val="88"/>
        </w:rPr>
        <w:t>o</w:t>
      </w:r>
      <w:r>
        <w:rPr>
          <w:color w:val="484848"/>
          <w:spacing w:val="-1"/>
          <w:w w:val="55"/>
        </w:rPr>
        <w:t>t</w:t>
      </w:r>
      <w:r>
        <w:rPr>
          <w:color w:val="484848"/>
          <w:spacing w:val="-1"/>
          <w:w w:val="88"/>
        </w:rPr>
        <w:t>a</w:t>
      </w:r>
      <w:r>
        <w:rPr>
          <w:color w:val="484848"/>
          <w:spacing w:val="-1"/>
          <w:w w:val="77"/>
        </w:rPr>
        <w:t>s</w:t>
      </w:r>
      <w:r>
        <w:rPr>
          <w:color w:val="484848"/>
          <w:w w:val="100"/>
        </w:rPr>
        <w:t>k</w:t>
      </w:r>
      <w:r>
        <w:rPr>
          <w:color w:val="484848"/>
          <w:spacing w:val="-58"/>
        </w:rPr>
        <w:t xml:space="preserve"> </w:t>
      </w:r>
      <w:r>
        <w:rPr>
          <w:color w:val="484848"/>
          <w:spacing w:val="-3"/>
          <w:w w:val="100"/>
        </w:rPr>
        <w:t>只会提取一个执行，而</w:t>
      </w:r>
      <w:r>
        <w:rPr>
          <w:color w:val="484848"/>
          <w:spacing w:val="-55"/>
        </w:rPr>
        <w:t xml:space="preserve"> </w:t>
      </w:r>
      <w:r>
        <w:rPr>
          <w:color w:val="484848"/>
          <w:spacing w:val="-1"/>
          <w:w w:val="144"/>
        </w:rPr>
        <w:t>m</w:t>
      </w:r>
      <w:r>
        <w:rPr>
          <w:color w:val="484848"/>
          <w:spacing w:val="-1"/>
          <w:w w:val="55"/>
        </w:rPr>
        <w:t>i</w:t>
      </w:r>
      <w:r>
        <w:rPr>
          <w:color w:val="484848"/>
          <w:spacing w:val="-1"/>
          <w:w w:val="88"/>
        </w:rPr>
        <w:t>c</w:t>
      </w:r>
      <w:r>
        <w:rPr>
          <w:color w:val="484848"/>
          <w:spacing w:val="-1"/>
          <w:w w:val="66"/>
        </w:rPr>
        <w:t>r</w:t>
      </w:r>
      <w:r>
        <w:rPr>
          <w:color w:val="484848"/>
          <w:spacing w:val="-1"/>
          <w:w w:val="88"/>
        </w:rPr>
        <w:t>o</w:t>
      </w:r>
      <w:r>
        <w:rPr>
          <w:color w:val="484848"/>
          <w:spacing w:val="-1"/>
          <w:w w:val="55"/>
        </w:rPr>
        <w:t>t</w:t>
      </w:r>
      <w:r>
        <w:rPr>
          <w:color w:val="484848"/>
          <w:spacing w:val="-1"/>
          <w:w w:val="88"/>
        </w:rPr>
        <w:t>a</w:t>
      </w:r>
      <w:r>
        <w:rPr>
          <w:color w:val="484848"/>
          <w:spacing w:val="-1"/>
          <w:w w:val="77"/>
        </w:rPr>
        <w:t>s</w:t>
      </w:r>
      <w:r>
        <w:rPr>
          <w:color w:val="484848"/>
          <w:w w:val="100"/>
        </w:rPr>
        <w:t>k</w:t>
      </w:r>
      <w:r>
        <w:rPr>
          <w:color w:val="484848"/>
          <w:spacing w:val="-57"/>
        </w:rPr>
        <w:t xml:space="preserve"> </w:t>
      </w:r>
      <w:r>
        <w:rPr>
          <w:color w:val="484848"/>
          <w:spacing w:val="-2"/>
          <w:w w:val="100"/>
        </w:rPr>
        <w:t>会一直</w:t>
      </w:r>
      <w:r>
        <w:rPr>
          <w:color w:val="484848"/>
          <w:spacing w:val="8"/>
          <w:w w:val="100"/>
        </w:rPr>
        <w:t>提取，直到</w:t>
      </w:r>
      <w:r>
        <w:rPr>
          <w:color w:val="484848"/>
          <w:spacing w:val="-1"/>
          <w:w w:val="144"/>
        </w:rPr>
        <w:t>m</w:t>
      </w:r>
      <w:r>
        <w:rPr>
          <w:color w:val="484848"/>
          <w:spacing w:val="-1"/>
          <w:w w:val="55"/>
        </w:rPr>
        <w:t>i</w:t>
      </w:r>
      <w:r>
        <w:rPr>
          <w:color w:val="484848"/>
          <w:spacing w:val="-1"/>
          <w:w w:val="88"/>
        </w:rPr>
        <w:t>c</w:t>
      </w:r>
      <w:r>
        <w:rPr>
          <w:color w:val="484848"/>
          <w:spacing w:val="-1"/>
          <w:w w:val="66"/>
        </w:rPr>
        <w:t>r</w:t>
      </w:r>
      <w:r>
        <w:rPr>
          <w:color w:val="484848"/>
          <w:spacing w:val="-1"/>
          <w:w w:val="88"/>
        </w:rPr>
        <w:t>o</w:t>
      </w:r>
      <w:r>
        <w:rPr>
          <w:color w:val="484848"/>
          <w:spacing w:val="-1"/>
          <w:w w:val="77"/>
        </w:rPr>
        <w:t>s</w:t>
      </w:r>
      <w:r>
        <w:rPr>
          <w:color w:val="484848"/>
          <w:spacing w:val="-1"/>
          <w:w w:val="88"/>
        </w:rPr>
        <w:t>o</w:t>
      </w:r>
      <w:r>
        <w:rPr>
          <w:color w:val="484848"/>
          <w:spacing w:val="-1"/>
          <w:w w:val="55"/>
        </w:rPr>
        <w:t>f</w:t>
      </w:r>
      <w:r>
        <w:rPr>
          <w:color w:val="484848"/>
          <w:w w:val="55"/>
        </w:rPr>
        <w:t>t</w:t>
      </w:r>
      <w:r>
        <w:rPr>
          <w:color w:val="484848"/>
          <w:spacing w:val="-56"/>
        </w:rPr>
        <w:t xml:space="preserve"> </w:t>
      </w:r>
      <w:r>
        <w:rPr>
          <w:color w:val="484848"/>
          <w:spacing w:val="-3"/>
          <w:w w:val="100"/>
        </w:rPr>
        <w:t>队列为空为止。</w:t>
      </w:r>
    </w:p>
    <w:p>
      <w:pPr>
        <w:pStyle w:val="7"/>
        <w:spacing w:line="266" w:lineRule="auto"/>
        <w:ind w:right="337"/>
      </w:pPr>
      <w:r>
        <w:rPr>
          <w:color w:val="333333"/>
          <w:spacing w:val="3"/>
          <w:w w:val="100"/>
        </w:rPr>
        <w:t>也就是说如果某个</w:t>
      </w:r>
      <w:r>
        <w:rPr>
          <w:color w:val="333333"/>
          <w:spacing w:val="-1"/>
          <w:w w:val="144"/>
        </w:rPr>
        <w:t>m</w:t>
      </w:r>
      <w:r>
        <w:rPr>
          <w:color w:val="333333"/>
          <w:spacing w:val="-1"/>
          <w:w w:val="55"/>
        </w:rPr>
        <w:t>i</w:t>
      </w:r>
      <w:r>
        <w:rPr>
          <w:color w:val="333333"/>
          <w:spacing w:val="-1"/>
          <w:w w:val="88"/>
        </w:rPr>
        <w:t>c</w:t>
      </w:r>
      <w:r>
        <w:rPr>
          <w:color w:val="333333"/>
          <w:spacing w:val="-1"/>
          <w:w w:val="66"/>
        </w:rPr>
        <w:t>r</w:t>
      </w:r>
      <w:r>
        <w:rPr>
          <w:color w:val="333333"/>
          <w:spacing w:val="-1"/>
          <w:w w:val="88"/>
        </w:rPr>
        <w:t>o</w:t>
      </w:r>
      <w:r>
        <w:rPr>
          <w:color w:val="333333"/>
          <w:spacing w:val="-1"/>
          <w:w w:val="55"/>
        </w:rPr>
        <w:t>t</w:t>
      </w:r>
      <w:r>
        <w:rPr>
          <w:color w:val="333333"/>
          <w:spacing w:val="-1"/>
          <w:w w:val="88"/>
        </w:rPr>
        <w:t>a</w:t>
      </w:r>
      <w:r>
        <w:rPr>
          <w:color w:val="333333"/>
          <w:spacing w:val="-1"/>
          <w:w w:val="77"/>
        </w:rPr>
        <w:t>s</w:t>
      </w:r>
      <w:r>
        <w:rPr>
          <w:color w:val="333333"/>
          <w:w w:val="100"/>
        </w:rPr>
        <w:t>k</w:t>
      </w:r>
      <w:r>
        <w:rPr>
          <w:color w:val="333333"/>
          <w:spacing w:val="-55"/>
        </w:rPr>
        <w:t xml:space="preserve"> </w:t>
      </w:r>
      <w:r>
        <w:rPr>
          <w:color w:val="333333"/>
          <w:spacing w:val="-3"/>
          <w:w w:val="100"/>
        </w:rPr>
        <w:t>任务被推入到执行中，那么当主线程任务执行完成后，会</w:t>
      </w:r>
      <w:r>
        <w:rPr>
          <w:color w:val="333333"/>
          <w:spacing w:val="-6"/>
        </w:rPr>
        <w:t>循环调用该队列任务中的下一个任务来执行，直到该任务队列到最后一个任务为止。而</w:t>
      </w:r>
      <w:r>
        <w:rPr>
          <w:color w:val="333333"/>
          <w:spacing w:val="-3"/>
          <w:w w:val="100"/>
        </w:rPr>
        <w:t>事件循环每次只会入栈一个</w:t>
      </w:r>
      <w:r>
        <w:rPr>
          <w:color w:val="333333"/>
          <w:spacing w:val="-55"/>
        </w:rPr>
        <w:t xml:space="preserve"> </w:t>
      </w:r>
      <w:r>
        <w:rPr>
          <w:color w:val="333333"/>
          <w:spacing w:val="-1"/>
          <w:w w:val="144"/>
        </w:rPr>
        <w:t>m</w:t>
      </w:r>
      <w:r>
        <w:rPr>
          <w:color w:val="333333"/>
          <w:spacing w:val="-1"/>
          <w:w w:val="88"/>
        </w:rPr>
        <w:t>ac</w:t>
      </w:r>
      <w:r>
        <w:rPr>
          <w:color w:val="333333"/>
          <w:spacing w:val="-1"/>
          <w:w w:val="66"/>
        </w:rPr>
        <w:t>r</w:t>
      </w:r>
      <w:r>
        <w:rPr>
          <w:color w:val="333333"/>
          <w:spacing w:val="-1"/>
          <w:w w:val="88"/>
        </w:rPr>
        <w:t>o</w:t>
      </w:r>
      <w:r>
        <w:rPr>
          <w:color w:val="333333"/>
          <w:spacing w:val="-1"/>
          <w:w w:val="55"/>
        </w:rPr>
        <w:t>t</w:t>
      </w:r>
      <w:r>
        <w:rPr>
          <w:color w:val="333333"/>
          <w:spacing w:val="-1"/>
          <w:w w:val="88"/>
        </w:rPr>
        <w:t>a</w:t>
      </w:r>
      <w:r>
        <w:rPr>
          <w:color w:val="333333"/>
          <w:spacing w:val="-1"/>
          <w:w w:val="77"/>
        </w:rPr>
        <w:t>s</w:t>
      </w:r>
      <w:r>
        <w:rPr>
          <w:color w:val="333333"/>
          <w:spacing w:val="-1"/>
          <w:w w:val="100"/>
        </w:rPr>
        <w:t>k</w:t>
      </w:r>
      <w:r>
        <w:rPr>
          <w:color w:val="333333"/>
          <w:spacing w:val="-2"/>
          <w:w w:val="50"/>
        </w:rPr>
        <w:t>,</w:t>
      </w:r>
      <w:r>
        <w:rPr>
          <w:color w:val="333333"/>
          <w:spacing w:val="-3"/>
          <w:w w:val="100"/>
        </w:rPr>
        <w:t>主线程执行完成该任务后又会检查</w:t>
      </w:r>
      <w:r>
        <w:rPr>
          <w:color w:val="333333"/>
          <w:spacing w:val="-55"/>
        </w:rPr>
        <w:t xml:space="preserve"> </w:t>
      </w:r>
      <w:r>
        <w:rPr>
          <w:color w:val="333333"/>
          <w:spacing w:val="-1"/>
          <w:w w:val="144"/>
        </w:rPr>
        <w:t>m</w:t>
      </w:r>
      <w:r>
        <w:rPr>
          <w:color w:val="333333"/>
          <w:spacing w:val="-1"/>
          <w:w w:val="55"/>
        </w:rPr>
        <w:t>i</w:t>
      </w:r>
      <w:r>
        <w:rPr>
          <w:color w:val="333333"/>
          <w:spacing w:val="-1"/>
          <w:w w:val="88"/>
        </w:rPr>
        <w:t>c</w:t>
      </w:r>
      <w:r>
        <w:rPr>
          <w:color w:val="333333"/>
          <w:spacing w:val="-1"/>
          <w:w w:val="66"/>
        </w:rPr>
        <w:t>r</w:t>
      </w:r>
      <w:r>
        <w:rPr>
          <w:color w:val="333333"/>
          <w:spacing w:val="-1"/>
          <w:w w:val="88"/>
        </w:rPr>
        <w:t>o</w:t>
      </w:r>
      <w:r>
        <w:rPr>
          <w:color w:val="333333"/>
          <w:spacing w:val="-1"/>
          <w:w w:val="55"/>
        </w:rPr>
        <w:t>t</w:t>
      </w:r>
      <w:r>
        <w:rPr>
          <w:color w:val="333333"/>
          <w:spacing w:val="-1"/>
          <w:w w:val="88"/>
        </w:rPr>
        <w:t>a</w:t>
      </w:r>
      <w:r>
        <w:rPr>
          <w:color w:val="333333"/>
          <w:spacing w:val="-1"/>
          <w:w w:val="77"/>
        </w:rPr>
        <w:t>s</w:t>
      </w:r>
      <w:r>
        <w:rPr>
          <w:color w:val="333333"/>
          <w:spacing w:val="-1"/>
          <w:w w:val="100"/>
        </w:rPr>
        <w:t>k</w:t>
      </w:r>
      <w:r>
        <w:rPr>
          <w:color w:val="333333"/>
          <w:w w:val="77"/>
        </w:rPr>
        <w:t>s</w:t>
      </w:r>
      <w:r>
        <w:rPr>
          <w:color w:val="333333"/>
          <w:spacing w:val="-56"/>
        </w:rPr>
        <w:t xml:space="preserve"> </w:t>
      </w:r>
      <w:r>
        <w:rPr>
          <w:color w:val="333333"/>
          <w:w w:val="100"/>
        </w:rPr>
        <w:t>队</w:t>
      </w:r>
      <w:r>
        <w:rPr>
          <w:color w:val="333333"/>
          <w:spacing w:val="-3"/>
          <w:w w:val="100"/>
        </w:rPr>
        <w:t>列并完成里面的所有任务后再执行</w:t>
      </w:r>
      <w:r>
        <w:rPr>
          <w:color w:val="333333"/>
          <w:spacing w:val="-55"/>
        </w:rPr>
        <w:t xml:space="preserve"> </w:t>
      </w:r>
      <w:r>
        <w:rPr>
          <w:color w:val="333333"/>
          <w:spacing w:val="-1"/>
          <w:w w:val="144"/>
        </w:rPr>
        <w:t>m</w:t>
      </w:r>
      <w:r>
        <w:rPr>
          <w:color w:val="333333"/>
          <w:spacing w:val="-1"/>
          <w:w w:val="88"/>
        </w:rPr>
        <w:t>ac</w:t>
      </w:r>
      <w:r>
        <w:rPr>
          <w:color w:val="333333"/>
          <w:spacing w:val="-1"/>
          <w:w w:val="66"/>
        </w:rPr>
        <w:t>r</w:t>
      </w:r>
      <w:r>
        <w:rPr>
          <w:color w:val="333333"/>
          <w:spacing w:val="-1"/>
          <w:w w:val="88"/>
        </w:rPr>
        <w:t>o</w:t>
      </w:r>
      <w:r>
        <w:rPr>
          <w:color w:val="333333"/>
          <w:spacing w:val="-1"/>
          <w:w w:val="55"/>
        </w:rPr>
        <w:t>t</w:t>
      </w:r>
      <w:r>
        <w:rPr>
          <w:color w:val="333333"/>
          <w:spacing w:val="-1"/>
          <w:w w:val="88"/>
        </w:rPr>
        <w:t>a</w:t>
      </w:r>
      <w:r>
        <w:rPr>
          <w:color w:val="333333"/>
          <w:spacing w:val="-1"/>
          <w:w w:val="77"/>
        </w:rPr>
        <w:t>s</w:t>
      </w:r>
      <w:r>
        <w:rPr>
          <w:color w:val="333333"/>
          <w:w w:val="100"/>
        </w:rPr>
        <w:t>k</w:t>
      </w:r>
      <w:r>
        <w:rPr>
          <w:color w:val="333333"/>
          <w:spacing w:val="-57"/>
        </w:rPr>
        <w:t xml:space="preserve"> </w:t>
      </w:r>
      <w:r>
        <w:rPr>
          <w:color w:val="333333"/>
          <w:spacing w:val="-2"/>
          <w:w w:val="100"/>
        </w:rPr>
        <w:t>的任务。</w:t>
      </w:r>
      <w:r>
        <w:rPr>
          <w:color w:val="484848"/>
          <w:spacing w:val="-1"/>
          <w:w w:val="144"/>
        </w:rPr>
        <w:t>m</w:t>
      </w:r>
      <w:r>
        <w:rPr>
          <w:color w:val="484848"/>
          <w:spacing w:val="-1"/>
          <w:w w:val="88"/>
        </w:rPr>
        <w:t>ac</w:t>
      </w:r>
      <w:r>
        <w:rPr>
          <w:color w:val="484848"/>
          <w:spacing w:val="-1"/>
          <w:w w:val="66"/>
        </w:rPr>
        <w:t>r</w:t>
      </w:r>
      <w:r>
        <w:rPr>
          <w:color w:val="484848"/>
          <w:spacing w:val="-1"/>
          <w:w w:val="88"/>
        </w:rPr>
        <w:t>o</w:t>
      </w:r>
      <w:r>
        <w:rPr>
          <w:color w:val="484848"/>
          <w:spacing w:val="-1"/>
          <w:w w:val="55"/>
        </w:rPr>
        <w:t>t</w:t>
      </w:r>
      <w:r>
        <w:rPr>
          <w:color w:val="484848"/>
          <w:spacing w:val="-1"/>
          <w:w w:val="88"/>
        </w:rPr>
        <w:t>a</w:t>
      </w:r>
      <w:r>
        <w:rPr>
          <w:color w:val="484848"/>
          <w:spacing w:val="-1"/>
          <w:w w:val="77"/>
        </w:rPr>
        <w:t>s</w:t>
      </w:r>
      <w:r>
        <w:rPr>
          <w:color w:val="484848"/>
          <w:spacing w:val="-1"/>
          <w:w w:val="100"/>
        </w:rPr>
        <w:t>k</w:t>
      </w:r>
      <w:r>
        <w:rPr>
          <w:color w:val="484848"/>
          <w:spacing w:val="-1"/>
          <w:w w:val="77"/>
        </w:rPr>
        <w:t>s</w:t>
      </w:r>
      <w:r>
        <w:rPr>
          <w:color w:val="484848"/>
          <w:w w:val="50"/>
        </w:rPr>
        <w:t>:</w:t>
      </w:r>
      <w:r>
        <w:rPr>
          <w:color w:val="484848"/>
          <w:spacing w:val="-56"/>
        </w:rPr>
        <w:t xml:space="preserve"> </w:t>
      </w:r>
      <w:r>
        <w:rPr>
          <w:color w:val="484848"/>
          <w:spacing w:val="-1"/>
          <w:w w:val="77"/>
        </w:rPr>
        <w:t>s</w:t>
      </w:r>
      <w:r>
        <w:rPr>
          <w:color w:val="484848"/>
          <w:spacing w:val="-1"/>
          <w:w w:val="88"/>
        </w:rPr>
        <w:t>e</w:t>
      </w:r>
      <w:r>
        <w:rPr>
          <w:color w:val="484848"/>
          <w:spacing w:val="-1"/>
          <w:w w:val="55"/>
        </w:rPr>
        <w:t>t</w:t>
      </w:r>
      <w:r>
        <w:rPr>
          <w:color w:val="484848"/>
          <w:spacing w:val="-1"/>
          <w:w w:val="111"/>
        </w:rPr>
        <w:t>T</w:t>
      </w:r>
      <w:r>
        <w:rPr>
          <w:color w:val="484848"/>
          <w:spacing w:val="-1"/>
          <w:w w:val="55"/>
        </w:rPr>
        <w:t>i</w:t>
      </w:r>
      <w:r>
        <w:rPr>
          <w:color w:val="484848"/>
          <w:spacing w:val="-1"/>
          <w:w w:val="144"/>
        </w:rPr>
        <w:t>m</w:t>
      </w:r>
      <w:r>
        <w:rPr>
          <w:color w:val="484848"/>
          <w:spacing w:val="-1"/>
          <w:w w:val="88"/>
        </w:rPr>
        <w:t>eo</w:t>
      </w:r>
      <w:r>
        <w:rPr>
          <w:color w:val="484848"/>
          <w:spacing w:val="-1"/>
          <w:w w:val="100"/>
        </w:rPr>
        <w:t>u</w:t>
      </w:r>
      <w:r>
        <w:rPr>
          <w:color w:val="484848"/>
          <w:spacing w:val="-1"/>
          <w:w w:val="55"/>
        </w:rPr>
        <w:t>t</w:t>
      </w:r>
      <w:r>
        <w:rPr>
          <w:color w:val="484848"/>
          <w:w w:val="50"/>
        </w:rPr>
        <w:t>,</w:t>
      </w:r>
      <w:r>
        <w:rPr>
          <w:color w:val="484848"/>
          <w:spacing w:val="-57"/>
        </w:rPr>
        <w:t xml:space="preserve"> </w:t>
      </w:r>
      <w:r>
        <w:rPr>
          <w:color w:val="484848"/>
          <w:spacing w:val="-1"/>
          <w:w w:val="77"/>
        </w:rPr>
        <w:t>s</w:t>
      </w:r>
      <w:r>
        <w:rPr>
          <w:color w:val="484848"/>
          <w:spacing w:val="-1"/>
          <w:w w:val="88"/>
        </w:rPr>
        <w:t>e</w:t>
      </w:r>
      <w:r>
        <w:rPr>
          <w:color w:val="484848"/>
          <w:spacing w:val="-1"/>
          <w:w w:val="55"/>
        </w:rPr>
        <w:t>t</w:t>
      </w:r>
      <w:r>
        <w:rPr>
          <w:color w:val="484848"/>
          <w:spacing w:val="-1"/>
          <w:w w:val="66"/>
        </w:rPr>
        <w:t>I</w:t>
      </w:r>
      <w:r>
        <w:rPr>
          <w:color w:val="484848"/>
          <w:spacing w:val="-1"/>
          <w:w w:val="100"/>
        </w:rPr>
        <w:t>n</w:t>
      </w:r>
      <w:r>
        <w:rPr>
          <w:color w:val="484848"/>
          <w:spacing w:val="-1"/>
          <w:w w:val="55"/>
        </w:rPr>
        <w:t>t</w:t>
      </w:r>
      <w:r>
        <w:rPr>
          <w:color w:val="484848"/>
          <w:spacing w:val="-1"/>
          <w:w w:val="88"/>
        </w:rPr>
        <w:t>e</w:t>
      </w:r>
      <w:r>
        <w:rPr>
          <w:color w:val="484848"/>
          <w:spacing w:val="-1"/>
          <w:w w:val="66"/>
        </w:rPr>
        <w:t>r</w:t>
      </w:r>
      <w:r>
        <w:rPr>
          <w:color w:val="484848"/>
          <w:spacing w:val="-1"/>
          <w:w w:val="88"/>
        </w:rPr>
        <w:t>va</w:t>
      </w:r>
      <w:r>
        <w:rPr>
          <w:color w:val="484848"/>
          <w:spacing w:val="-1"/>
          <w:w w:val="55"/>
        </w:rPr>
        <w:t>l</w:t>
      </w:r>
      <w:r>
        <w:rPr>
          <w:color w:val="484848"/>
          <w:w w:val="50"/>
        </w:rPr>
        <w:t xml:space="preserve">, </w:t>
      </w:r>
      <w:r>
        <w:rPr>
          <w:color w:val="484848"/>
          <w:spacing w:val="-1"/>
          <w:w w:val="77"/>
        </w:rPr>
        <w:t>s</w:t>
      </w:r>
      <w:r>
        <w:rPr>
          <w:color w:val="484848"/>
          <w:spacing w:val="-1"/>
          <w:w w:val="88"/>
        </w:rPr>
        <w:t>e</w:t>
      </w:r>
      <w:r>
        <w:rPr>
          <w:color w:val="484848"/>
          <w:spacing w:val="-1"/>
          <w:w w:val="55"/>
        </w:rPr>
        <w:t>t</w:t>
      </w:r>
      <w:r>
        <w:rPr>
          <w:color w:val="484848"/>
          <w:spacing w:val="-1"/>
          <w:w w:val="66"/>
        </w:rPr>
        <w:t>I</w:t>
      </w:r>
      <w:r>
        <w:rPr>
          <w:color w:val="484848"/>
          <w:spacing w:val="-1"/>
          <w:w w:val="144"/>
        </w:rPr>
        <w:t>mm</w:t>
      </w:r>
      <w:r>
        <w:rPr>
          <w:color w:val="484848"/>
          <w:spacing w:val="-1"/>
          <w:w w:val="88"/>
        </w:rPr>
        <w:t>e</w:t>
      </w:r>
      <w:r>
        <w:rPr>
          <w:color w:val="484848"/>
          <w:spacing w:val="-1"/>
          <w:w w:val="100"/>
        </w:rPr>
        <w:t>d</w:t>
      </w:r>
      <w:r>
        <w:rPr>
          <w:color w:val="484848"/>
          <w:spacing w:val="-1"/>
          <w:w w:val="55"/>
        </w:rPr>
        <w:t>i</w:t>
      </w:r>
      <w:r>
        <w:rPr>
          <w:color w:val="484848"/>
          <w:spacing w:val="-1"/>
          <w:w w:val="88"/>
        </w:rPr>
        <w:t>a</w:t>
      </w:r>
      <w:r>
        <w:rPr>
          <w:color w:val="484848"/>
          <w:spacing w:val="-1"/>
          <w:w w:val="55"/>
        </w:rPr>
        <w:t>t</w:t>
      </w:r>
      <w:r>
        <w:rPr>
          <w:color w:val="484848"/>
          <w:spacing w:val="-1"/>
          <w:w w:val="88"/>
        </w:rPr>
        <w:t>e</w:t>
      </w:r>
      <w:r>
        <w:rPr>
          <w:color w:val="484848"/>
          <w:w w:val="50"/>
        </w:rPr>
        <w:t>,</w:t>
      </w:r>
      <w:r>
        <w:rPr>
          <w:color w:val="484848"/>
          <w:spacing w:val="-56"/>
        </w:rPr>
        <w:t xml:space="preserve"> </w:t>
      </w:r>
      <w:r>
        <w:rPr>
          <w:color w:val="484848"/>
          <w:spacing w:val="-1"/>
          <w:w w:val="66"/>
        </w:rPr>
        <w:t>I</w:t>
      </w:r>
      <w:r>
        <w:rPr>
          <w:color w:val="484848"/>
          <w:spacing w:val="-1"/>
          <w:w w:val="55"/>
        </w:rPr>
        <w:t>/</w:t>
      </w:r>
      <w:r>
        <w:rPr>
          <w:color w:val="484848"/>
          <w:spacing w:val="-1"/>
          <w:w w:val="133"/>
        </w:rPr>
        <w:t>O</w:t>
      </w:r>
      <w:r>
        <w:rPr>
          <w:color w:val="484848"/>
          <w:w w:val="50"/>
        </w:rPr>
        <w:t>,</w:t>
      </w:r>
      <w:r>
        <w:rPr>
          <w:color w:val="484848"/>
          <w:spacing w:val="-57"/>
        </w:rPr>
        <w:t xml:space="preserve"> </w:t>
      </w:r>
      <w:r>
        <w:rPr>
          <w:color w:val="484848"/>
          <w:spacing w:val="-1"/>
          <w:w w:val="133"/>
        </w:rPr>
        <w:t>U</w:t>
      </w:r>
      <w:r>
        <w:rPr>
          <w:color w:val="484848"/>
          <w:w w:val="66"/>
        </w:rPr>
        <w:t>I</w:t>
      </w:r>
      <w:r>
        <w:rPr>
          <w:color w:val="484848"/>
          <w:spacing w:val="-59"/>
        </w:rPr>
        <w:t xml:space="preserve"> </w:t>
      </w:r>
      <w:r>
        <w:rPr>
          <w:color w:val="484848"/>
          <w:spacing w:val="-1"/>
          <w:w w:val="66"/>
        </w:rPr>
        <w:t>r</w:t>
      </w:r>
      <w:r>
        <w:rPr>
          <w:color w:val="484848"/>
          <w:spacing w:val="-1"/>
          <w:w w:val="88"/>
        </w:rPr>
        <w:t>e</w:t>
      </w:r>
      <w:r>
        <w:rPr>
          <w:color w:val="484848"/>
          <w:spacing w:val="-1"/>
          <w:w w:val="100"/>
        </w:rPr>
        <w:t>nd</w:t>
      </w:r>
      <w:r>
        <w:rPr>
          <w:color w:val="484848"/>
          <w:spacing w:val="-1"/>
          <w:w w:val="88"/>
        </w:rPr>
        <w:t>e</w:t>
      </w:r>
      <w:r>
        <w:rPr>
          <w:color w:val="484848"/>
          <w:spacing w:val="-1"/>
          <w:w w:val="66"/>
        </w:rPr>
        <w:t>r</w:t>
      </w:r>
      <w:r>
        <w:rPr>
          <w:color w:val="484848"/>
          <w:spacing w:val="-1"/>
          <w:w w:val="55"/>
        </w:rPr>
        <w:t>i</w:t>
      </w:r>
      <w:r>
        <w:rPr>
          <w:color w:val="484848"/>
          <w:spacing w:val="-1"/>
          <w:w w:val="100"/>
        </w:rPr>
        <w:t>n</w:t>
      </w:r>
      <w:r>
        <w:rPr>
          <w:color w:val="484848"/>
          <w:w w:val="88"/>
        </w:rPr>
        <w:t>g</w:t>
      </w:r>
    </w:p>
    <w:p>
      <w:pPr>
        <w:pStyle w:val="7"/>
        <w:spacing w:line="277" w:lineRule="exact"/>
      </w:pPr>
      <w:r>
        <w:rPr>
          <w:color w:val="484848"/>
          <w:spacing w:val="-1"/>
          <w:w w:val="144"/>
        </w:rPr>
        <w:t>m</w:t>
      </w:r>
      <w:r>
        <w:rPr>
          <w:color w:val="484848"/>
          <w:spacing w:val="-1"/>
          <w:w w:val="55"/>
        </w:rPr>
        <w:t>i</w:t>
      </w:r>
      <w:r>
        <w:rPr>
          <w:color w:val="484848"/>
          <w:spacing w:val="-1"/>
          <w:w w:val="88"/>
        </w:rPr>
        <w:t>c</w:t>
      </w:r>
      <w:r>
        <w:rPr>
          <w:color w:val="484848"/>
          <w:spacing w:val="-1"/>
          <w:w w:val="66"/>
        </w:rPr>
        <w:t>r</w:t>
      </w:r>
      <w:r>
        <w:rPr>
          <w:color w:val="484848"/>
          <w:spacing w:val="-1"/>
          <w:w w:val="88"/>
        </w:rPr>
        <w:t>o</w:t>
      </w:r>
      <w:r>
        <w:rPr>
          <w:color w:val="484848"/>
          <w:spacing w:val="-1"/>
          <w:w w:val="55"/>
        </w:rPr>
        <w:t>t</w:t>
      </w:r>
      <w:r>
        <w:rPr>
          <w:color w:val="484848"/>
          <w:spacing w:val="-1"/>
          <w:w w:val="88"/>
        </w:rPr>
        <w:t>a</w:t>
      </w:r>
      <w:r>
        <w:rPr>
          <w:color w:val="484848"/>
          <w:spacing w:val="-1"/>
          <w:w w:val="77"/>
        </w:rPr>
        <w:t>s</w:t>
      </w:r>
      <w:r>
        <w:rPr>
          <w:color w:val="484848"/>
          <w:spacing w:val="-1"/>
          <w:w w:val="100"/>
        </w:rPr>
        <w:t>k</w:t>
      </w:r>
      <w:r>
        <w:rPr>
          <w:color w:val="484848"/>
          <w:spacing w:val="-1"/>
          <w:w w:val="77"/>
        </w:rPr>
        <w:t>s</w:t>
      </w:r>
      <w:r>
        <w:rPr>
          <w:color w:val="484848"/>
          <w:w w:val="50"/>
        </w:rPr>
        <w:t>:</w:t>
      </w:r>
      <w:r>
        <w:rPr>
          <w:color w:val="484848"/>
          <w:spacing w:val="-58"/>
        </w:rPr>
        <w:t xml:space="preserve"> </w:t>
      </w:r>
      <w:r>
        <w:rPr>
          <w:color w:val="484848"/>
          <w:spacing w:val="-1"/>
          <w:w w:val="100"/>
        </w:rPr>
        <w:t>p</w:t>
      </w:r>
      <w:r>
        <w:rPr>
          <w:color w:val="484848"/>
          <w:spacing w:val="-1"/>
          <w:w w:val="66"/>
        </w:rPr>
        <w:t>r</w:t>
      </w:r>
      <w:r>
        <w:rPr>
          <w:color w:val="484848"/>
          <w:spacing w:val="-1"/>
          <w:w w:val="88"/>
        </w:rPr>
        <w:t>oce</w:t>
      </w:r>
      <w:r>
        <w:rPr>
          <w:color w:val="484848"/>
          <w:spacing w:val="-1"/>
          <w:w w:val="77"/>
        </w:rPr>
        <w:t>ss</w:t>
      </w:r>
      <w:r>
        <w:rPr>
          <w:color w:val="484848"/>
          <w:spacing w:val="-1"/>
          <w:w w:val="50"/>
        </w:rPr>
        <w:t>.</w:t>
      </w:r>
      <w:r>
        <w:rPr>
          <w:color w:val="484848"/>
          <w:spacing w:val="-1"/>
          <w:w w:val="100"/>
        </w:rPr>
        <w:t>n</w:t>
      </w:r>
      <w:r>
        <w:rPr>
          <w:color w:val="484848"/>
          <w:spacing w:val="-1"/>
          <w:w w:val="88"/>
        </w:rPr>
        <w:t>ex</w:t>
      </w:r>
      <w:r>
        <w:rPr>
          <w:color w:val="484848"/>
          <w:spacing w:val="-1"/>
          <w:w w:val="55"/>
        </w:rPr>
        <w:t>t</w:t>
      </w:r>
      <w:r>
        <w:rPr>
          <w:color w:val="484848"/>
          <w:spacing w:val="-1"/>
          <w:w w:val="111"/>
        </w:rPr>
        <w:t>T</w:t>
      </w:r>
      <w:r>
        <w:rPr>
          <w:color w:val="484848"/>
          <w:spacing w:val="-1"/>
          <w:w w:val="55"/>
        </w:rPr>
        <w:t>i</w:t>
      </w:r>
      <w:r>
        <w:rPr>
          <w:color w:val="484848"/>
          <w:spacing w:val="-1"/>
          <w:w w:val="88"/>
        </w:rPr>
        <w:t>c</w:t>
      </w:r>
      <w:r>
        <w:rPr>
          <w:color w:val="484848"/>
          <w:spacing w:val="-1"/>
          <w:w w:val="100"/>
        </w:rPr>
        <w:t>k</w:t>
      </w:r>
      <w:r>
        <w:rPr>
          <w:color w:val="484848"/>
          <w:w w:val="50"/>
        </w:rPr>
        <w:t>,</w:t>
      </w:r>
      <w:r>
        <w:rPr>
          <w:color w:val="484848"/>
          <w:spacing w:val="-55"/>
        </w:rPr>
        <w:t xml:space="preserve"> </w:t>
      </w: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w w:val="50"/>
        </w:rPr>
        <w:t>,</w:t>
      </w:r>
      <w:r>
        <w:rPr>
          <w:color w:val="484848"/>
          <w:spacing w:val="-58"/>
        </w:rPr>
        <w:t xml:space="preserve"> </w:t>
      </w:r>
      <w:r>
        <w:rPr>
          <w:color w:val="484848"/>
          <w:spacing w:val="-1"/>
          <w:w w:val="156"/>
        </w:rPr>
        <w:t>M</w:t>
      </w:r>
      <w:r>
        <w:rPr>
          <w:color w:val="484848"/>
          <w:spacing w:val="-1"/>
          <w:w w:val="100"/>
        </w:rPr>
        <w:t>u</w:t>
      </w:r>
      <w:r>
        <w:rPr>
          <w:color w:val="484848"/>
          <w:spacing w:val="-1"/>
          <w:w w:val="55"/>
        </w:rPr>
        <w:t>t</w:t>
      </w:r>
      <w:r>
        <w:rPr>
          <w:color w:val="484848"/>
          <w:spacing w:val="-1"/>
          <w:w w:val="88"/>
        </w:rPr>
        <w:t>a</w:t>
      </w:r>
      <w:r>
        <w:rPr>
          <w:color w:val="484848"/>
          <w:spacing w:val="-1"/>
          <w:w w:val="55"/>
        </w:rPr>
        <w:t>ti</w:t>
      </w:r>
      <w:r>
        <w:rPr>
          <w:color w:val="484848"/>
          <w:spacing w:val="-1"/>
          <w:w w:val="88"/>
        </w:rPr>
        <w:t>o</w:t>
      </w:r>
      <w:r>
        <w:rPr>
          <w:color w:val="484848"/>
          <w:spacing w:val="-1"/>
          <w:w w:val="100"/>
        </w:rPr>
        <w:t>n</w:t>
      </w:r>
      <w:r>
        <w:rPr>
          <w:color w:val="484848"/>
          <w:spacing w:val="-1"/>
          <w:w w:val="133"/>
        </w:rPr>
        <w:t>O</w:t>
      </w:r>
      <w:r>
        <w:rPr>
          <w:color w:val="484848"/>
          <w:spacing w:val="-1"/>
          <w:w w:val="100"/>
        </w:rPr>
        <w:t>b</w:t>
      </w:r>
      <w:r>
        <w:rPr>
          <w:color w:val="484848"/>
          <w:spacing w:val="-1"/>
          <w:w w:val="77"/>
        </w:rPr>
        <w:t>s</w:t>
      </w:r>
      <w:r>
        <w:rPr>
          <w:color w:val="484848"/>
          <w:spacing w:val="-1"/>
          <w:w w:val="88"/>
        </w:rPr>
        <w:t>e</w:t>
      </w:r>
      <w:r>
        <w:rPr>
          <w:color w:val="484848"/>
          <w:spacing w:val="-1"/>
          <w:w w:val="66"/>
        </w:rPr>
        <w:t>r</w:t>
      </w:r>
      <w:r>
        <w:rPr>
          <w:color w:val="484848"/>
          <w:spacing w:val="-1"/>
          <w:w w:val="88"/>
        </w:rPr>
        <w:t>ve</w:t>
      </w:r>
      <w:r>
        <w:rPr>
          <w:color w:val="484848"/>
          <w:w w:val="66"/>
        </w:rPr>
        <w:t>r</w:t>
      </w:r>
    </w:p>
    <w:p>
      <w:pPr>
        <w:pStyle w:val="7"/>
        <w:ind w:left="0"/>
        <w:rPr>
          <w:sz w:val="20"/>
        </w:rPr>
      </w:pPr>
    </w:p>
    <w:p>
      <w:pPr>
        <w:pStyle w:val="7"/>
        <w:ind w:left="0"/>
        <w:rPr>
          <w:sz w:val="20"/>
        </w:rPr>
      </w:pPr>
    </w:p>
    <w:p>
      <w:pPr>
        <w:pStyle w:val="7"/>
        <w:spacing w:before="12"/>
        <w:ind w:left="0"/>
        <w:rPr>
          <w:sz w:val="16"/>
        </w:rPr>
      </w:pPr>
      <w:r>
        <w:pict>
          <v:shape id="_x0000_s1028" o:spid="_x0000_s1028" style="position:absolute;left:0pt;margin-left:89.6pt;margin-top:12.8pt;height:2.25pt;width:416.05pt;mso-position-horizontal-relative:page;mso-wrap-distance-bottom:0pt;mso-wrap-distance-top:0pt;z-index:-251652096;mso-width-relative:page;mso-height-relative:page;" fillcolor="#D0D0D0" filled="t" stroked="f" coordorigin="1793,257" coordsize="8321,45" path="m10106,302l1800,302,1798,301,1796,300,1794,298,1793,296,1793,294,1793,264,1793,262,1794,260,1796,258,1798,257,1800,257,10106,257,10108,257,10110,258,10112,260,10113,262,10114,264,1808,264,1800,272,1808,272,1808,287,1800,287,1808,294,10114,294,10113,296,10112,298,10110,300,10108,301,10106,302xm1808,272l1800,272,1808,264,1808,272xm10099,272l1808,272,1808,264,10099,264,10099,272xm10099,294l10099,264,10106,272,10114,272,10114,287,10106,287,10099,294xm10114,272l10106,272,10099,264,10114,264,10114,272xm1808,294l1800,287,1808,287,1808,294xm10099,294l1808,294,1808,287,10099,287,10099,294xm10114,294l10099,294,10106,287,10114,287,10114,294xe">
            <v:path arrowok="t"/>
            <v:fill on="t" focussize="0,0"/>
            <v:stroke on="f"/>
            <v:imagedata o:title=""/>
            <o:lock v:ext="edit"/>
            <w10:wrap type="topAndBottom"/>
          </v:shape>
        </w:pict>
      </w:r>
    </w:p>
    <w:p>
      <w:pPr>
        <w:pStyle w:val="7"/>
        <w:ind w:left="0"/>
        <w:rPr>
          <w:sz w:val="20"/>
        </w:rPr>
      </w:pPr>
    </w:p>
    <w:p>
      <w:pPr>
        <w:pStyle w:val="7"/>
        <w:spacing w:before="7"/>
        <w:ind w:left="0"/>
        <w:rPr>
          <w:sz w:val="15"/>
        </w:rPr>
      </w:pPr>
    </w:p>
    <w:p>
      <w:pPr>
        <w:pStyle w:val="2"/>
        <w:numPr>
          <w:ilvl w:val="0"/>
          <w:numId w:val="54"/>
        </w:numPr>
        <w:tabs>
          <w:tab w:val="left" w:pos="369"/>
        </w:tabs>
        <w:spacing w:before="0" w:after="0" w:line="475" w:lineRule="exact"/>
        <w:ind w:left="368" w:right="0" w:hanging="209"/>
        <w:jc w:val="left"/>
      </w:pPr>
      <w:r>
        <w:rPr>
          <w:color w:val="000007"/>
        </w:rPr>
        <w:t>|</w:t>
      </w:r>
      <w:r>
        <w:rPr>
          <w:color w:val="000007"/>
          <w:spacing w:val="12"/>
        </w:rPr>
        <w:t xml:space="preserve"> 前端核心</w:t>
      </w:r>
    </w:p>
    <w:p>
      <w:pPr>
        <w:pStyle w:val="7"/>
        <w:spacing w:before="4"/>
        <w:ind w:left="0"/>
        <w:rPr>
          <w:rFonts w:ascii="Microsoft JhengHei"/>
          <w:b/>
        </w:rPr>
      </w:pPr>
    </w:p>
    <w:p>
      <w:pPr>
        <w:pStyle w:val="3"/>
        <w:numPr>
          <w:ilvl w:val="1"/>
          <w:numId w:val="54"/>
        </w:numPr>
        <w:tabs>
          <w:tab w:val="left" w:pos="486"/>
        </w:tabs>
        <w:spacing w:before="0" w:after="0" w:line="240" w:lineRule="auto"/>
        <w:ind w:left="486" w:right="0" w:hanging="326"/>
        <w:jc w:val="left"/>
      </w:pPr>
      <w:r>
        <w:rPr>
          <w:color w:val="000007"/>
        </w:rPr>
        <w:t>| 服务端编程</w:t>
      </w:r>
    </w:p>
    <w:p>
      <w:pPr>
        <w:pStyle w:val="7"/>
        <w:spacing w:before="15"/>
        <w:ind w:left="0"/>
        <w:rPr>
          <w:rFonts w:ascii="Microsoft JhengHei"/>
          <w:b/>
          <w:sz w:val="15"/>
        </w:rPr>
      </w:pPr>
    </w:p>
    <w:p>
      <w:pPr>
        <w:pStyle w:val="4"/>
        <w:numPr>
          <w:ilvl w:val="2"/>
          <w:numId w:val="54"/>
        </w:numPr>
        <w:tabs>
          <w:tab w:val="left" w:pos="879"/>
          <w:tab w:val="left" w:pos="880"/>
        </w:tabs>
        <w:spacing w:before="0" w:after="0" w:line="240" w:lineRule="auto"/>
        <w:ind w:left="880" w:right="0" w:hanging="360"/>
        <w:jc w:val="left"/>
      </w:pPr>
      <w:r>
        <w:rPr>
          <w:color w:val="484848"/>
        </w:rPr>
        <w:t>JSONP</w:t>
      </w:r>
      <w:r>
        <w:rPr>
          <w:color w:val="484848"/>
          <w:spacing w:val="-2"/>
        </w:rPr>
        <w:t xml:space="preserve"> 的缺点</w:t>
      </w:r>
    </w:p>
    <w:p>
      <w:pPr>
        <w:pStyle w:val="6"/>
      </w:pPr>
      <w:r>
        <w:rPr>
          <w:color w:val="484848"/>
        </w:rPr>
        <w:t>参考回答：</w:t>
      </w:r>
    </w:p>
    <w:p>
      <w:pPr>
        <w:pStyle w:val="7"/>
        <w:spacing w:line="266" w:lineRule="auto"/>
        <w:ind w:right="3529"/>
      </w:pPr>
      <w:r>
        <w:rPr>
          <w:color w:val="484848"/>
          <w:w w:val="95"/>
        </w:rPr>
        <w:t xml:space="preserve">JSON 只支持get，因为script 标签只能使用get 请求； </w:t>
      </w:r>
      <w:r>
        <w:rPr>
          <w:color w:val="484848"/>
        </w:rPr>
        <w:t>JSONP 需要后端配合返回指定格式的数据。</w:t>
      </w:r>
    </w:p>
    <w:p>
      <w:pPr>
        <w:pStyle w:val="7"/>
        <w:ind w:left="0"/>
      </w:pPr>
    </w:p>
    <w:p>
      <w:pPr>
        <w:pStyle w:val="7"/>
        <w:spacing w:before="12"/>
        <w:ind w:left="0"/>
        <w:rPr>
          <w:sz w:val="15"/>
        </w:rPr>
      </w:pPr>
    </w:p>
    <w:p>
      <w:pPr>
        <w:pStyle w:val="4"/>
        <w:numPr>
          <w:ilvl w:val="2"/>
          <w:numId w:val="54"/>
        </w:numPr>
        <w:tabs>
          <w:tab w:val="left" w:pos="879"/>
          <w:tab w:val="left" w:pos="880"/>
        </w:tabs>
        <w:spacing w:before="0" w:after="0" w:line="240" w:lineRule="auto"/>
        <w:ind w:left="880" w:right="0" w:hanging="360"/>
        <w:jc w:val="left"/>
      </w:pPr>
      <w:r>
        <w:rPr>
          <w:color w:val="484848"/>
        </w:rPr>
        <w:t>跨域（jsonp，ajax）</w:t>
      </w:r>
    </w:p>
    <w:p>
      <w:pPr>
        <w:spacing w:after="0" w:line="240" w:lineRule="auto"/>
        <w:jc w:val="left"/>
        <w:sectPr>
          <w:pgSz w:w="11910" w:h="16840"/>
          <w:pgMar w:top="1380" w:right="1460" w:bottom="1720" w:left="1640" w:header="0" w:footer="963" w:gutter="0"/>
        </w:sectPr>
      </w:pPr>
    </w:p>
    <w:p>
      <w:pPr>
        <w:pStyle w:val="6"/>
        <w:spacing w:before="0" w:line="373" w:lineRule="exact"/>
      </w:pPr>
      <w:bookmarkStart w:id="66" w:name="_bookmark101"/>
      <w:bookmarkEnd w:id="66"/>
      <w:r>
        <w:rPr>
          <w:color w:val="484848"/>
        </w:rPr>
        <w:t>参考回答：</w:t>
      </w:r>
    </w:p>
    <w:p>
      <w:pPr>
        <w:pStyle w:val="7"/>
        <w:spacing w:line="266" w:lineRule="auto"/>
        <w:ind w:right="337"/>
        <w:jc w:val="both"/>
      </w:pPr>
      <w:r>
        <w:rPr>
          <w:color w:val="484848"/>
          <w:spacing w:val="-1"/>
          <w:w w:val="77"/>
        </w:rPr>
        <w:t>J</w:t>
      </w:r>
      <w:r>
        <w:rPr>
          <w:color w:val="484848"/>
          <w:spacing w:val="-1"/>
          <w:w w:val="100"/>
        </w:rPr>
        <w:t>S</w:t>
      </w:r>
      <w:r>
        <w:rPr>
          <w:color w:val="484848"/>
          <w:spacing w:val="-1"/>
          <w:w w:val="133"/>
        </w:rPr>
        <w:t>ON</w:t>
      </w:r>
      <w:r>
        <w:rPr>
          <w:color w:val="484848"/>
          <w:spacing w:val="-1"/>
          <w:w w:val="111"/>
        </w:rPr>
        <w:t>P</w:t>
      </w:r>
      <w:r>
        <w:rPr>
          <w:color w:val="484848"/>
          <w:spacing w:val="-20"/>
          <w:w w:val="100"/>
        </w:rPr>
        <w:t>：</w:t>
      </w:r>
      <w:r>
        <w:rPr>
          <w:color w:val="484848"/>
          <w:spacing w:val="-1"/>
          <w:w w:val="88"/>
        </w:rPr>
        <w:t>a</w:t>
      </w:r>
      <w:r>
        <w:rPr>
          <w:color w:val="484848"/>
          <w:spacing w:val="-1"/>
          <w:w w:val="55"/>
        </w:rPr>
        <w:t>j</w:t>
      </w:r>
      <w:r>
        <w:rPr>
          <w:color w:val="484848"/>
          <w:spacing w:val="-1"/>
          <w:w w:val="88"/>
        </w:rPr>
        <w:t>a</w:t>
      </w:r>
      <w:r>
        <w:rPr>
          <w:color w:val="484848"/>
          <w:w w:val="88"/>
        </w:rPr>
        <w:t>x</w:t>
      </w:r>
      <w:r>
        <w:rPr>
          <w:color w:val="484848"/>
          <w:spacing w:val="-57"/>
        </w:rPr>
        <w:t xml:space="preserve"> </w:t>
      </w:r>
      <w:r>
        <w:rPr>
          <w:color w:val="484848"/>
          <w:spacing w:val="-4"/>
          <w:w w:val="100"/>
        </w:rPr>
        <w:t>请求受同源策略影响，不允许进行跨域请求，而</w:t>
      </w:r>
      <w:r>
        <w:rPr>
          <w:color w:val="484848"/>
          <w:spacing w:val="-1"/>
          <w:w w:val="77"/>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w w:val="55"/>
        </w:rPr>
        <w:t>t</w:t>
      </w:r>
      <w:r>
        <w:rPr>
          <w:color w:val="484848"/>
          <w:spacing w:val="-55"/>
        </w:rPr>
        <w:t xml:space="preserve"> </w:t>
      </w:r>
      <w:r>
        <w:rPr>
          <w:color w:val="484848"/>
          <w:spacing w:val="25"/>
          <w:w w:val="100"/>
        </w:rPr>
        <w:t>标签</w:t>
      </w:r>
      <w:r>
        <w:rPr>
          <w:color w:val="484848"/>
          <w:spacing w:val="-1"/>
          <w:w w:val="77"/>
        </w:rPr>
        <w:t>s</w:t>
      </w:r>
      <w:r>
        <w:rPr>
          <w:color w:val="484848"/>
          <w:spacing w:val="-1"/>
          <w:w w:val="66"/>
        </w:rPr>
        <w:t>r</w:t>
      </w:r>
      <w:r>
        <w:rPr>
          <w:color w:val="484848"/>
          <w:w w:val="88"/>
        </w:rPr>
        <w:t>c</w:t>
      </w:r>
      <w:r>
        <w:rPr>
          <w:color w:val="484848"/>
          <w:spacing w:val="-56"/>
        </w:rPr>
        <w:t xml:space="preserve"> </w:t>
      </w:r>
      <w:r>
        <w:rPr>
          <w:color w:val="484848"/>
          <w:spacing w:val="-2"/>
          <w:w w:val="100"/>
        </w:rPr>
        <w:t>属性中的链</w:t>
      </w:r>
      <w:r>
        <w:rPr>
          <w:color w:val="484848"/>
          <w:spacing w:val="3"/>
        </w:rPr>
        <w:t>接却可以访问跨域的</w:t>
      </w:r>
      <w:r>
        <w:rPr>
          <w:color w:val="484848"/>
        </w:rPr>
        <w:t>js</w:t>
      </w:r>
      <w:r>
        <w:rPr>
          <w:color w:val="484848"/>
          <w:spacing w:val="-13"/>
        </w:rPr>
        <w:t xml:space="preserve"> 脚本，利用这个特性，服务端不再返回 </w:t>
      </w:r>
      <w:r>
        <w:rPr>
          <w:color w:val="484848"/>
        </w:rPr>
        <w:t>JSON</w:t>
      </w:r>
      <w:r>
        <w:rPr>
          <w:color w:val="484848"/>
          <w:spacing w:val="-10"/>
        </w:rPr>
        <w:t xml:space="preserve"> 格式的数据，而是</w:t>
      </w:r>
      <w:r>
        <w:rPr>
          <w:color w:val="484848"/>
          <w:spacing w:val="1"/>
        </w:rPr>
        <w:t>返回一段调用某个函数的</w:t>
      </w:r>
      <w:r>
        <w:rPr>
          <w:color w:val="484848"/>
        </w:rPr>
        <w:t>js</w:t>
      </w:r>
      <w:r>
        <w:rPr>
          <w:color w:val="484848"/>
          <w:spacing w:val="-3"/>
        </w:rPr>
        <w:t xml:space="preserve"> 代码，在</w:t>
      </w:r>
      <w:r>
        <w:rPr>
          <w:color w:val="484848"/>
        </w:rPr>
        <w:t>src</w:t>
      </w:r>
      <w:r>
        <w:rPr>
          <w:color w:val="484848"/>
          <w:spacing w:val="-10"/>
        </w:rPr>
        <w:t xml:space="preserve"> 中进行了调用，这样实现了跨域。</w:t>
      </w:r>
    </w:p>
    <w:p>
      <w:pPr>
        <w:pStyle w:val="7"/>
        <w:ind w:left="0"/>
      </w:pPr>
    </w:p>
    <w:p>
      <w:pPr>
        <w:pStyle w:val="7"/>
        <w:spacing w:before="11"/>
        <w:ind w:left="0"/>
        <w:rPr>
          <w:sz w:val="15"/>
        </w:rPr>
      </w:pPr>
    </w:p>
    <w:p>
      <w:pPr>
        <w:pStyle w:val="4"/>
        <w:numPr>
          <w:ilvl w:val="2"/>
          <w:numId w:val="54"/>
        </w:numPr>
        <w:tabs>
          <w:tab w:val="left" w:pos="879"/>
          <w:tab w:val="left" w:pos="880"/>
        </w:tabs>
        <w:spacing w:before="0" w:after="0" w:line="240" w:lineRule="auto"/>
        <w:ind w:left="880" w:right="0" w:hanging="360"/>
        <w:jc w:val="left"/>
      </w:pPr>
      <w:r>
        <w:rPr>
          <w:color w:val="484848"/>
        </w:rPr>
        <w:t>如何实现跨域</w:t>
      </w:r>
    </w:p>
    <w:p>
      <w:pPr>
        <w:pStyle w:val="6"/>
      </w:pPr>
      <w:r>
        <w:rPr>
          <w:color w:val="484848"/>
        </w:rPr>
        <w:t>参考回答：</w:t>
      </w:r>
    </w:p>
    <w:p>
      <w:pPr>
        <w:pStyle w:val="7"/>
        <w:spacing w:line="266" w:lineRule="auto"/>
        <w:ind w:right="228"/>
      </w:pPr>
      <w:r>
        <w:rPr>
          <w:color w:val="484848"/>
          <w:spacing w:val="-1"/>
          <w:w w:val="77"/>
        </w:rPr>
        <w:t>J</w:t>
      </w:r>
      <w:r>
        <w:rPr>
          <w:color w:val="484848"/>
          <w:spacing w:val="-1"/>
          <w:w w:val="100"/>
        </w:rPr>
        <w:t>S</w:t>
      </w:r>
      <w:r>
        <w:rPr>
          <w:color w:val="484848"/>
          <w:spacing w:val="-1"/>
          <w:w w:val="133"/>
        </w:rPr>
        <w:t>ON</w:t>
      </w:r>
      <w:r>
        <w:rPr>
          <w:color w:val="484848"/>
          <w:spacing w:val="-1"/>
          <w:w w:val="111"/>
        </w:rPr>
        <w:t>P</w:t>
      </w:r>
      <w:r>
        <w:rPr>
          <w:color w:val="484848"/>
          <w:spacing w:val="4"/>
          <w:w w:val="100"/>
        </w:rPr>
        <w:t>：通过动态创建</w:t>
      </w:r>
      <w:r>
        <w:rPr>
          <w:color w:val="484848"/>
          <w:spacing w:val="-1"/>
          <w:w w:val="77"/>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spacing w:val="-1"/>
          <w:w w:val="55"/>
        </w:rPr>
        <w:t>t</w:t>
      </w:r>
      <w:r>
        <w:rPr>
          <w:color w:val="484848"/>
          <w:spacing w:val="-3"/>
          <w:w w:val="100"/>
        </w:rPr>
        <w:t>，再请求一个带参网址实现跨域通信。</w:t>
      </w:r>
      <w:r>
        <w:rPr>
          <w:color w:val="484848"/>
          <w:spacing w:val="-1"/>
          <w:w w:val="100"/>
        </w:rPr>
        <w:t>d</w:t>
      </w:r>
      <w:r>
        <w:rPr>
          <w:color w:val="484848"/>
          <w:spacing w:val="-1"/>
          <w:w w:val="88"/>
        </w:rPr>
        <w:t>oc</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spacing w:val="-1"/>
          <w:w w:val="50"/>
        </w:rPr>
        <w:t>.</w:t>
      </w: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8"/>
        </w:rPr>
        <w:t xml:space="preserve"> </w:t>
      </w:r>
      <w:r>
        <w:rPr>
          <w:color w:val="484848"/>
          <w:w w:val="109"/>
        </w:rPr>
        <w:t xml:space="preserve">+ </w:t>
      </w:r>
      <w:r>
        <w:rPr>
          <w:color w:val="484848"/>
          <w:spacing w:val="-1"/>
          <w:w w:val="55"/>
        </w:rPr>
        <w:t>if</w:t>
      </w:r>
      <w:r>
        <w:rPr>
          <w:color w:val="484848"/>
          <w:spacing w:val="-1"/>
          <w:w w:val="66"/>
        </w:rPr>
        <w:t>r</w:t>
      </w:r>
      <w:r>
        <w:rPr>
          <w:color w:val="484848"/>
          <w:spacing w:val="-1"/>
          <w:w w:val="88"/>
        </w:rPr>
        <w:t>a</w:t>
      </w:r>
      <w:r>
        <w:rPr>
          <w:color w:val="484848"/>
          <w:spacing w:val="-1"/>
          <w:w w:val="144"/>
        </w:rPr>
        <w:t>m</w:t>
      </w:r>
      <w:r>
        <w:rPr>
          <w:color w:val="484848"/>
          <w:w w:val="88"/>
        </w:rPr>
        <w:t>e</w:t>
      </w:r>
      <w:r>
        <w:rPr>
          <w:color w:val="484848"/>
          <w:spacing w:val="-56"/>
        </w:rPr>
        <w:t xml:space="preserve"> </w:t>
      </w:r>
      <w:r>
        <w:rPr>
          <w:color w:val="484848"/>
          <w:spacing w:val="-5"/>
          <w:w w:val="100"/>
        </w:rPr>
        <w:t>跨域：两个页面都通过</w:t>
      </w:r>
      <w:r>
        <w:rPr>
          <w:color w:val="484848"/>
          <w:spacing w:val="-55"/>
        </w:rPr>
        <w:t xml:space="preserve"> </w:t>
      </w:r>
      <w:r>
        <w:rPr>
          <w:color w:val="484848"/>
          <w:spacing w:val="-1"/>
          <w:w w:val="55"/>
        </w:rPr>
        <w:t>j</w:t>
      </w:r>
      <w:r>
        <w:rPr>
          <w:color w:val="484848"/>
          <w:w w:val="77"/>
        </w:rPr>
        <w:t>s</w:t>
      </w:r>
      <w:r>
        <w:rPr>
          <w:color w:val="484848"/>
          <w:spacing w:val="-55"/>
        </w:rPr>
        <w:t xml:space="preserve"> </w:t>
      </w:r>
      <w:r>
        <w:rPr>
          <w:color w:val="484848"/>
          <w:spacing w:val="11"/>
          <w:w w:val="100"/>
        </w:rPr>
        <w:t>强制设置</w:t>
      </w:r>
      <w:r>
        <w:rPr>
          <w:color w:val="484848"/>
          <w:spacing w:val="-1"/>
          <w:w w:val="100"/>
        </w:rPr>
        <w:t>d</w:t>
      </w:r>
      <w:r>
        <w:rPr>
          <w:color w:val="484848"/>
          <w:spacing w:val="-1"/>
          <w:w w:val="88"/>
        </w:rPr>
        <w:t>oc</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spacing w:val="-1"/>
          <w:w w:val="50"/>
        </w:rPr>
        <w:t>.</w:t>
      </w:r>
      <w:r>
        <w:rPr>
          <w:color w:val="484848"/>
          <w:spacing w:val="-1"/>
          <w:w w:val="100"/>
        </w:rPr>
        <w:t>d</w:t>
      </w:r>
      <w:r>
        <w:rPr>
          <w:color w:val="484848"/>
          <w:spacing w:val="-1"/>
          <w:w w:val="88"/>
        </w:rPr>
        <w:t>o</w:t>
      </w:r>
      <w:r>
        <w:rPr>
          <w:color w:val="484848"/>
          <w:spacing w:val="-1"/>
          <w:w w:val="144"/>
        </w:rPr>
        <w:t>m</w:t>
      </w:r>
      <w:r>
        <w:rPr>
          <w:color w:val="484848"/>
          <w:spacing w:val="-1"/>
          <w:w w:val="88"/>
        </w:rPr>
        <w:t>a</w:t>
      </w:r>
      <w:r>
        <w:rPr>
          <w:color w:val="484848"/>
          <w:spacing w:val="-1"/>
          <w:w w:val="55"/>
        </w:rPr>
        <w:t>i</w:t>
      </w:r>
      <w:r>
        <w:rPr>
          <w:color w:val="484848"/>
          <w:w w:val="100"/>
        </w:rPr>
        <w:t>n</w:t>
      </w:r>
      <w:r>
        <w:rPr>
          <w:color w:val="484848"/>
          <w:spacing w:val="-55"/>
        </w:rPr>
        <w:t xml:space="preserve"> </w:t>
      </w:r>
      <w:r>
        <w:rPr>
          <w:color w:val="484848"/>
          <w:spacing w:val="-5"/>
          <w:w w:val="100"/>
        </w:rPr>
        <w:t xml:space="preserve">为基础主域，就实现了同域。 </w:t>
      </w: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h</w:t>
      </w:r>
      <w:r>
        <w:rPr>
          <w:color w:val="484848"/>
          <w:spacing w:val="-1"/>
          <w:w w:val="88"/>
        </w:rPr>
        <w:t>a</w:t>
      </w:r>
      <w:r>
        <w:rPr>
          <w:color w:val="484848"/>
          <w:spacing w:val="-1"/>
          <w:w w:val="77"/>
        </w:rPr>
        <w:t>s</w:t>
      </w:r>
      <w:r>
        <w:rPr>
          <w:color w:val="484848"/>
          <w:w w:val="100"/>
        </w:rPr>
        <w:t>h</w:t>
      </w:r>
      <w:r>
        <w:rPr>
          <w:color w:val="484848"/>
          <w:spacing w:val="-56"/>
        </w:rPr>
        <w:t xml:space="preserve"> </w:t>
      </w:r>
      <w:r>
        <w:rPr>
          <w:color w:val="484848"/>
          <w:w w:val="109"/>
        </w:rPr>
        <w:t>+</w:t>
      </w:r>
      <w:r>
        <w:rPr>
          <w:color w:val="484848"/>
          <w:spacing w:val="-59"/>
        </w:rPr>
        <w:t xml:space="preserve"> </w:t>
      </w:r>
      <w:r>
        <w:rPr>
          <w:color w:val="484848"/>
          <w:spacing w:val="-1"/>
          <w:w w:val="55"/>
        </w:rPr>
        <w:t>if</w:t>
      </w:r>
      <w:r>
        <w:rPr>
          <w:color w:val="484848"/>
          <w:spacing w:val="-1"/>
          <w:w w:val="66"/>
        </w:rPr>
        <w:t>r</w:t>
      </w:r>
      <w:r>
        <w:rPr>
          <w:color w:val="484848"/>
          <w:spacing w:val="-1"/>
          <w:w w:val="88"/>
        </w:rPr>
        <w:t>a</w:t>
      </w:r>
      <w:r>
        <w:rPr>
          <w:color w:val="484848"/>
          <w:spacing w:val="-1"/>
          <w:w w:val="144"/>
        </w:rPr>
        <w:t>m</w:t>
      </w:r>
      <w:r>
        <w:rPr>
          <w:color w:val="484848"/>
          <w:w w:val="88"/>
        </w:rPr>
        <w:t>e</w:t>
      </w:r>
      <w:r>
        <w:rPr>
          <w:color w:val="484848"/>
          <w:spacing w:val="-56"/>
        </w:rPr>
        <w:t xml:space="preserve"> </w:t>
      </w:r>
      <w:r>
        <w:rPr>
          <w:color w:val="484848"/>
          <w:spacing w:val="-2"/>
          <w:w w:val="100"/>
        </w:rPr>
        <w:t>跨域：</w:t>
      </w:r>
      <w:r>
        <w:rPr>
          <w:color w:val="484848"/>
          <w:w w:val="88"/>
        </w:rPr>
        <w:t>a</w:t>
      </w:r>
      <w:r>
        <w:rPr>
          <w:color w:val="484848"/>
          <w:spacing w:val="-57"/>
        </w:rPr>
        <w:t xml:space="preserve"> </w:t>
      </w:r>
      <w:r>
        <w:rPr>
          <w:color w:val="484848"/>
          <w:spacing w:val="27"/>
          <w:w w:val="100"/>
        </w:rPr>
        <w:t>欲与</w:t>
      </w:r>
      <w:r>
        <w:rPr>
          <w:color w:val="484848"/>
          <w:w w:val="100"/>
        </w:rPr>
        <w:t>b</w:t>
      </w:r>
      <w:r>
        <w:rPr>
          <w:color w:val="484848"/>
          <w:spacing w:val="-58"/>
        </w:rPr>
        <w:t xml:space="preserve"> </w:t>
      </w:r>
      <w:r>
        <w:rPr>
          <w:color w:val="484848"/>
          <w:spacing w:val="-3"/>
          <w:w w:val="100"/>
        </w:rPr>
        <w:t>跨域相互通信，通过中间页</w:t>
      </w:r>
      <w:r>
        <w:rPr>
          <w:color w:val="484848"/>
          <w:spacing w:val="-55"/>
        </w:rPr>
        <w:t xml:space="preserve"> </w:t>
      </w:r>
      <w:r>
        <w:rPr>
          <w:color w:val="484848"/>
          <w:w w:val="88"/>
        </w:rPr>
        <w:t>c</w:t>
      </w:r>
      <w:r>
        <w:rPr>
          <w:color w:val="484848"/>
          <w:spacing w:val="-54"/>
        </w:rPr>
        <w:t xml:space="preserve"> </w:t>
      </w:r>
      <w:r>
        <w:rPr>
          <w:color w:val="484848"/>
          <w:spacing w:val="-2"/>
          <w:w w:val="100"/>
        </w:rPr>
        <w:t>来实现。</w:t>
      </w:r>
      <w:r>
        <w:rPr>
          <w:color w:val="484848"/>
          <w:spacing w:val="-3"/>
        </w:rPr>
        <w:t xml:space="preserve"> </w:t>
      </w:r>
      <w:r>
        <w:rPr>
          <w:color w:val="484848"/>
          <w:spacing w:val="-2"/>
          <w:w w:val="100"/>
        </w:rPr>
        <w:t>三个页面，</w:t>
      </w:r>
      <w:r>
        <w:rPr>
          <w:color w:val="484848"/>
          <w:spacing w:val="-3"/>
          <w:w w:val="100"/>
        </w:rPr>
        <w:t>不同域之间利用</w:t>
      </w:r>
      <w:r>
        <w:rPr>
          <w:color w:val="484848"/>
          <w:spacing w:val="-55"/>
        </w:rPr>
        <w:t xml:space="preserve"> </w:t>
      </w:r>
      <w:r>
        <w:rPr>
          <w:color w:val="484848"/>
          <w:spacing w:val="-1"/>
          <w:w w:val="55"/>
        </w:rPr>
        <w:t>if</w:t>
      </w:r>
      <w:r>
        <w:rPr>
          <w:color w:val="484848"/>
          <w:spacing w:val="-1"/>
          <w:w w:val="66"/>
        </w:rPr>
        <w:t>r</w:t>
      </w:r>
      <w:r>
        <w:rPr>
          <w:color w:val="484848"/>
          <w:spacing w:val="-1"/>
          <w:w w:val="88"/>
        </w:rPr>
        <w:t>a</w:t>
      </w:r>
      <w:r>
        <w:rPr>
          <w:color w:val="484848"/>
          <w:spacing w:val="-1"/>
          <w:w w:val="144"/>
        </w:rPr>
        <w:t>m</w:t>
      </w:r>
      <w:r>
        <w:rPr>
          <w:color w:val="484848"/>
          <w:w w:val="88"/>
        </w:rPr>
        <w:t>e</w:t>
      </w:r>
      <w:r>
        <w:rPr>
          <w:color w:val="484848"/>
          <w:spacing w:val="-58"/>
        </w:rPr>
        <w:t xml:space="preserve"> </w:t>
      </w:r>
      <w:r>
        <w:rPr>
          <w:color w:val="484848"/>
          <w:spacing w:val="55"/>
          <w:w w:val="100"/>
        </w:rPr>
        <w:t>的</w:t>
      </w:r>
      <w:r>
        <w:rPr>
          <w:color w:val="484848"/>
          <w:spacing w:val="-1"/>
          <w:w w:val="55"/>
        </w:rPr>
        <w:t>l</w:t>
      </w:r>
      <w:r>
        <w:rPr>
          <w:color w:val="484848"/>
          <w:spacing w:val="-1"/>
          <w:w w:val="88"/>
        </w:rPr>
        <w:t>oca</w:t>
      </w:r>
      <w:r>
        <w:rPr>
          <w:color w:val="484848"/>
          <w:spacing w:val="-1"/>
          <w:w w:val="55"/>
        </w:rPr>
        <w:t>ti</w:t>
      </w:r>
      <w:r>
        <w:rPr>
          <w:color w:val="484848"/>
          <w:spacing w:val="-1"/>
          <w:w w:val="88"/>
        </w:rPr>
        <w:t>o</w:t>
      </w:r>
      <w:r>
        <w:rPr>
          <w:color w:val="484848"/>
          <w:spacing w:val="-1"/>
          <w:w w:val="100"/>
        </w:rPr>
        <w:t>n</w:t>
      </w:r>
      <w:r>
        <w:rPr>
          <w:color w:val="484848"/>
          <w:spacing w:val="-1"/>
          <w:w w:val="50"/>
        </w:rPr>
        <w:t>.</w:t>
      </w:r>
      <w:r>
        <w:rPr>
          <w:color w:val="484848"/>
          <w:spacing w:val="-1"/>
          <w:w w:val="100"/>
        </w:rPr>
        <w:t>h</w:t>
      </w:r>
      <w:r>
        <w:rPr>
          <w:color w:val="484848"/>
          <w:spacing w:val="-1"/>
          <w:w w:val="88"/>
        </w:rPr>
        <w:t>a</w:t>
      </w:r>
      <w:r>
        <w:rPr>
          <w:color w:val="484848"/>
          <w:spacing w:val="-1"/>
          <w:w w:val="77"/>
        </w:rPr>
        <w:t>s</w:t>
      </w:r>
      <w:r>
        <w:rPr>
          <w:color w:val="484848"/>
          <w:w w:val="100"/>
        </w:rPr>
        <w:t>h</w:t>
      </w:r>
      <w:r>
        <w:rPr>
          <w:color w:val="484848"/>
          <w:spacing w:val="-56"/>
        </w:rPr>
        <w:t xml:space="preserve"> </w:t>
      </w:r>
      <w:r>
        <w:rPr>
          <w:color w:val="484848"/>
          <w:spacing w:val="-3"/>
          <w:w w:val="100"/>
        </w:rPr>
        <w:t>传值，相同域之间直接</w:t>
      </w:r>
      <w:r>
        <w:rPr>
          <w:color w:val="484848"/>
          <w:spacing w:val="-55"/>
        </w:rPr>
        <w:t xml:space="preserve"> </w:t>
      </w:r>
      <w:r>
        <w:rPr>
          <w:color w:val="484848"/>
          <w:spacing w:val="-1"/>
          <w:w w:val="55"/>
        </w:rPr>
        <w:t>j</w:t>
      </w:r>
      <w:r>
        <w:rPr>
          <w:color w:val="484848"/>
          <w:w w:val="77"/>
        </w:rPr>
        <w:t>s</w:t>
      </w:r>
      <w:r>
        <w:rPr>
          <w:color w:val="484848"/>
          <w:spacing w:val="-58"/>
        </w:rPr>
        <w:t xml:space="preserve"> </w:t>
      </w:r>
      <w:r>
        <w:rPr>
          <w:color w:val="484848"/>
          <w:spacing w:val="-3"/>
          <w:w w:val="100"/>
        </w:rPr>
        <w:t xml:space="preserve">访问来通信。 </w:t>
      </w:r>
      <w:r>
        <w:rPr>
          <w:color w:val="484848"/>
          <w:spacing w:val="-1"/>
          <w:w w:val="122"/>
        </w:rPr>
        <w:t>w</w:t>
      </w:r>
      <w:r>
        <w:rPr>
          <w:color w:val="484848"/>
          <w:spacing w:val="-1"/>
          <w:w w:val="55"/>
        </w:rPr>
        <w:t>i</w:t>
      </w:r>
      <w:r>
        <w:rPr>
          <w:color w:val="484848"/>
          <w:spacing w:val="-1"/>
          <w:w w:val="100"/>
        </w:rPr>
        <w:t>nd</w:t>
      </w:r>
      <w:r>
        <w:rPr>
          <w:color w:val="484848"/>
          <w:spacing w:val="-1"/>
          <w:w w:val="88"/>
        </w:rPr>
        <w:t>o</w:t>
      </w:r>
      <w:r>
        <w:rPr>
          <w:color w:val="484848"/>
          <w:spacing w:val="-1"/>
          <w:w w:val="122"/>
        </w:rPr>
        <w:t>w</w:t>
      </w:r>
      <w:r>
        <w:rPr>
          <w:color w:val="484848"/>
          <w:spacing w:val="-1"/>
          <w:w w:val="50"/>
        </w:rPr>
        <w:t>.</w:t>
      </w:r>
      <w:r>
        <w:rPr>
          <w:color w:val="484848"/>
          <w:spacing w:val="-1"/>
          <w:w w:val="100"/>
        </w:rPr>
        <w:t>n</w:t>
      </w:r>
      <w:r>
        <w:rPr>
          <w:color w:val="484848"/>
          <w:spacing w:val="-1"/>
          <w:w w:val="88"/>
        </w:rPr>
        <w:t>a</w:t>
      </w:r>
      <w:r>
        <w:rPr>
          <w:color w:val="484848"/>
          <w:spacing w:val="-1"/>
          <w:w w:val="144"/>
        </w:rPr>
        <w:t>m</w:t>
      </w:r>
      <w:r>
        <w:rPr>
          <w:color w:val="484848"/>
          <w:w w:val="88"/>
        </w:rPr>
        <w:t>e</w:t>
      </w:r>
      <w:r>
        <w:rPr>
          <w:color w:val="484848"/>
          <w:spacing w:val="-57"/>
        </w:rPr>
        <w:t xml:space="preserve"> </w:t>
      </w:r>
      <w:r>
        <w:rPr>
          <w:color w:val="484848"/>
          <w:w w:val="109"/>
        </w:rPr>
        <w:t>+</w:t>
      </w:r>
      <w:r>
        <w:rPr>
          <w:color w:val="484848"/>
          <w:spacing w:val="-56"/>
        </w:rPr>
        <w:t xml:space="preserve"> </w:t>
      </w:r>
      <w:r>
        <w:rPr>
          <w:color w:val="484848"/>
          <w:spacing w:val="-1"/>
          <w:w w:val="55"/>
        </w:rPr>
        <w:t>if</w:t>
      </w:r>
      <w:r>
        <w:rPr>
          <w:color w:val="484848"/>
          <w:spacing w:val="-1"/>
          <w:w w:val="66"/>
        </w:rPr>
        <w:t>r</w:t>
      </w:r>
      <w:r>
        <w:rPr>
          <w:color w:val="484848"/>
          <w:spacing w:val="-1"/>
          <w:w w:val="88"/>
        </w:rPr>
        <w:t>a</w:t>
      </w:r>
      <w:r>
        <w:rPr>
          <w:color w:val="484848"/>
          <w:spacing w:val="-3"/>
          <w:w w:val="144"/>
        </w:rPr>
        <w:t>m</w:t>
      </w:r>
      <w:r>
        <w:rPr>
          <w:color w:val="484848"/>
          <w:w w:val="88"/>
        </w:rPr>
        <w:t>e</w:t>
      </w:r>
      <w:r>
        <w:rPr>
          <w:color w:val="484848"/>
          <w:spacing w:val="-81"/>
        </w:rPr>
        <w:t xml:space="preserve"> </w:t>
      </w:r>
      <w:r>
        <w:rPr>
          <w:color w:val="484848"/>
          <w:spacing w:val="-19"/>
          <w:w w:val="100"/>
        </w:rPr>
        <w:t>跨域：通过</w:t>
      </w:r>
      <w:r>
        <w:rPr>
          <w:color w:val="484848"/>
          <w:spacing w:val="-1"/>
          <w:w w:val="55"/>
        </w:rPr>
        <w:t>if</w:t>
      </w:r>
      <w:r>
        <w:rPr>
          <w:color w:val="484848"/>
          <w:spacing w:val="-1"/>
          <w:w w:val="66"/>
        </w:rPr>
        <w:t>r</w:t>
      </w:r>
      <w:r>
        <w:rPr>
          <w:color w:val="484848"/>
          <w:spacing w:val="-1"/>
          <w:w w:val="88"/>
        </w:rPr>
        <w:t>a</w:t>
      </w:r>
      <w:r>
        <w:rPr>
          <w:color w:val="484848"/>
          <w:spacing w:val="-3"/>
          <w:w w:val="144"/>
        </w:rPr>
        <w:t>m</w:t>
      </w:r>
      <w:r>
        <w:rPr>
          <w:color w:val="484848"/>
          <w:w w:val="88"/>
        </w:rPr>
        <w:t>e</w:t>
      </w:r>
      <w:r>
        <w:rPr>
          <w:color w:val="484848"/>
          <w:spacing w:val="-81"/>
        </w:rPr>
        <w:t xml:space="preserve"> </w:t>
      </w:r>
      <w:r>
        <w:rPr>
          <w:color w:val="484848"/>
          <w:spacing w:val="28"/>
          <w:w w:val="100"/>
        </w:rPr>
        <w:t>的</w:t>
      </w:r>
      <w:r>
        <w:rPr>
          <w:color w:val="484848"/>
          <w:spacing w:val="-1"/>
          <w:w w:val="77"/>
        </w:rPr>
        <w:t>s</w:t>
      </w:r>
      <w:r>
        <w:rPr>
          <w:color w:val="484848"/>
          <w:spacing w:val="-1"/>
          <w:w w:val="66"/>
        </w:rPr>
        <w:t>r</w:t>
      </w:r>
      <w:r>
        <w:rPr>
          <w:color w:val="484848"/>
          <w:w w:val="88"/>
        </w:rPr>
        <w:t>c</w:t>
      </w:r>
      <w:r>
        <w:rPr>
          <w:color w:val="484848"/>
          <w:spacing w:val="-81"/>
        </w:rPr>
        <w:t xml:space="preserve"> </w:t>
      </w:r>
      <w:r>
        <w:rPr>
          <w:color w:val="484848"/>
          <w:spacing w:val="-10"/>
          <w:w w:val="100"/>
        </w:rPr>
        <w:t>属性由外域转向本地域，跨域数据即由</w:t>
      </w:r>
      <w:r>
        <w:rPr>
          <w:color w:val="484848"/>
          <w:spacing w:val="-1"/>
          <w:w w:val="55"/>
        </w:rPr>
        <w:t>if</w:t>
      </w:r>
      <w:r>
        <w:rPr>
          <w:color w:val="484848"/>
          <w:spacing w:val="-1"/>
          <w:w w:val="66"/>
        </w:rPr>
        <w:t>r</w:t>
      </w:r>
      <w:r>
        <w:rPr>
          <w:color w:val="484848"/>
          <w:spacing w:val="-1"/>
          <w:w w:val="88"/>
        </w:rPr>
        <w:t>a</w:t>
      </w:r>
      <w:r>
        <w:rPr>
          <w:color w:val="484848"/>
          <w:w w:val="144"/>
        </w:rPr>
        <w:t>m</w:t>
      </w:r>
      <w:r>
        <w:rPr>
          <w:color w:val="484848"/>
          <w:w w:val="88"/>
        </w:rPr>
        <w:t>e</w:t>
      </w:r>
      <w:r>
        <w:rPr>
          <w:color w:val="484848"/>
          <w:spacing w:val="55"/>
          <w:w w:val="100"/>
        </w:rPr>
        <w:t>的</w:t>
      </w:r>
      <w:r>
        <w:rPr>
          <w:color w:val="484848"/>
          <w:spacing w:val="-1"/>
          <w:w w:val="122"/>
        </w:rPr>
        <w:t>w</w:t>
      </w:r>
      <w:r>
        <w:rPr>
          <w:color w:val="484848"/>
          <w:spacing w:val="-1"/>
          <w:w w:val="55"/>
        </w:rPr>
        <w:t>i</w:t>
      </w:r>
      <w:r>
        <w:rPr>
          <w:color w:val="484848"/>
          <w:spacing w:val="-1"/>
          <w:w w:val="100"/>
        </w:rPr>
        <w:t>nd</w:t>
      </w:r>
      <w:r>
        <w:rPr>
          <w:color w:val="484848"/>
          <w:spacing w:val="-1"/>
          <w:w w:val="88"/>
        </w:rPr>
        <w:t>o</w:t>
      </w:r>
      <w:r>
        <w:rPr>
          <w:color w:val="484848"/>
          <w:spacing w:val="-1"/>
          <w:w w:val="122"/>
        </w:rPr>
        <w:t>w</w:t>
      </w:r>
      <w:r>
        <w:rPr>
          <w:color w:val="484848"/>
          <w:spacing w:val="-1"/>
          <w:w w:val="50"/>
        </w:rPr>
        <w:t>.</w:t>
      </w:r>
      <w:r>
        <w:rPr>
          <w:color w:val="484848"/>
          <w:spacing w:val="-1"/>
          <w:w w:val="100"/>
        </w:rPr>
        <w:t>n</w:t>
      </w:r>
      <w:r>
        <w:rPr>
          <w:color w:val="484848"/>
          <w:spacing w:val="-1"/>
          <w:w w:val="88"/>
        </w:rPr>
        <w:t>a</w:t>
      </w:r>
      <w:r>
        <w:rPr>
          <w:color w:val="484848"/>
          <w:spacing w:val="-1"/>
          <w:w w:val="144"/>
        </w:rPr>
        <w:t>m</w:t>
      </w:r>
      <w:r>
        <w:rPr>
          <w:color w:val="484848"/>
          <w:w w:val="88"/>
        </w:rPr>
        <w:t>e</w:t>
      </w:r>
      <w:r>
        <w:rPr>
          <w:color w:val="484848"/>
          <w:spacing w:val="-57"/>
        </w:rPr>
        <w:t xml:space="preserve"> </w:t>
      </w:r>
      <w:r>
        <w:rPr>
          <w:color w:val="484848"/>
          <w:spacing w:val="-3"/>
          <w:w w:val="100"/>
        </w:rPr>
        <w:t>从外域传递到本地域。</w:t>
      </w:r>
    </w:p>
    <w:p>
      <w:pPr>
        <w:pStyle w:val="7"/>
        <w:spacing w:line="277" w:lineRule="exact"/>
      </w:pPr>
      <w:r>
        <w:rPr>
          <w:color w:val="484848"/>
          <w:spacing w:val="-1"/>
          <w:w w:val="100"/>
        </w:rPr>
        <w:t>p</w:t>
      </w:r>
      <w:r>
        <w:rPr>
          <w:color w:val="484848"/>
          <w:spacing w:val="-1"/>
          <w:w w:val="88"/>
        </w:rPr>
        <w:t>o</w:t>
      </w:r>
      <w:r>
        <w:rPr>
          <w:color w:val="484848"/>
          <w:spacing w:val="-1"/>
          <w:w w:val="77"/>
        </w:rPr>
        <w:t>s</w:t>
      </w:r>
      <w:r>
        <w:rPr>
          <w:color w:val="484848"/>
          <w:spacing w:val="-1"/>
          <w:w w:val="55"/>
        </w:rPr>
        <w:t>t</w:t>
      </w:r>
      <w:r>
        <w:rPr>
          <w:color w:val="484848"/>
          <w:spacing w:val="-1"/>
          <w:w w:val="156"/>
        </w:rPr>
        <w:t>M</w:t>
      </w:r>
      <w:r>
        <w:rPr>
          <w:color w:val="484848"/>
          <w:spacing w:val="-1"/>
          <w:w w:val="88"/>
        </w:rPr>
        <w:t>e</w:t>
      </w:r>
      <w:r>
        <w:rPr>
          <w:color w:val="484848"/>
          <w:spacing w:val="-1"/>
          <w:w w:val="77"/>
        </w:rPr>
        <w:t>ss</w:t>
      </w:r>
      <w:r>
        <w:rPr>
          <w:color w:val="484848"/>
          <w:spacing w:val="-1"/>
          <w:w w:val="88"/>
        </w:rPr>
        <w:t>ag</w:t>
      </w:r>
      <w:r>
        <w:rPr>
          <w:color w:val="484848"/>
          <w:w w:val="88"/>
        </w:rPr>
        <w:t>e</w:t>
      </w:r>
      <w:r>
        <w:rPr>
          <w:color w:val="484848"/>
          <w:spacing w:val="-56"/>
        </w:rPr>
        <w:t xml:space="preserve"> </w:t>
      </w:r>
      <w:r>
        <w:rPr>
          <w:color w:val="484848"/>
          <w:spacing w:val="2"/>
          <w:w w:val="100"/>
        </w:rPr>
        <w:t>跨域：可以跨域操作的</w:t>
      </w:r>
      <w:r>
        <w:rPr>
          <w:color w:val="484848"/>
          <w:spacing w:val="-1"/>
          <w:w w:val="122"/>
        </w:rPr>
        <w:t>w</w:t>
      </w:r>
      <w:r>
        <w:rPr>
          <w:color w:val="484848"/>
          <w:spacing w:val="-1"/>
          <w:w w:val="55"/>
        </w:rPr>
        <w:t>i</w:t>
      </w:r>
      <w:r>
        <w:rPr>
          <w:color w:val="484848"/>
          <w:spacing w:val="-1"/>
          <w:w w:val="100"/>
        </w:rPr>
        <w:t>nd</w:t>
      </w:r>
      <w:r>
        <w:rPr>
          <w:color w:val="484848"/>
          <w:spacing w:val="-1"/>
          <w:w w:val="88"/>
        </w:rPr>
        <w:t>o</w:t>
      </w:r>
      <w:r>
        <w:rPr>
          <w:color w:val="484848"/>
          <w:w w:val="122"/>
        </w:rPr>
        <w:t>w</w:t>
      </w:r>
      <w:r>
        <w:rPr>
          <w:color w:val="484848"/>
          <w:spacing w:val="-56"/>
        </w:rPr>
        <w:t xml:space="preserve"> </w:t>
      </w:r>
      <w:r>
        <w:rPr>
          <w:color w:val="484848"/>
          <w:spacing w:val="-2"/>
          <w:w w:val="100"/>
        </w:rPr>
        <w:t>属性之一。</w:t>
      </w:r>
    </w:p>
    <w:p>
      <w:pPr>
        <w:pStyle w:val="7"/>
        <w:spacing w:before="20" w:line="266" w:lineRule="auto"/>
        <w:ind w:right="337"/>
      </w:pPr>
      <w:r>
        <w:rPr>
          <w:color w:val="484848"/>
          <w:spacing w:val="-1"/>
          <w:w w:val="122"/>
        </w:rPr>
        <w:t>C</w:t>
      </w:r>
      <w:r>
        <w:rPr>
          <w:color w:val="484848"/>
          <w:spacing w:val="-1"/>
          <w:w w:val="133"/>
        </w:rPr>
        <w:t>OR</w:t>
      </w:r>
      <w:r>
        <w:rPr>
          <w:color w:val="484848"/>
          <w:spacing w:val="-2"/>
          <w:w w:val="100"/>
        </w:rPr>
        <w:t>S</w:t>
      </w:r>
      <w:r>
        <w:rPr>
          <w:color w:val="484848"/>
          <w:spacing w:val="3"/>
          <w:w w:val="100"/>
        </w:rPr>
        <w:t>：服务端设置</w:t>
      </w:r>
      <w:r>
        <w:rPr>
          <w:color w:val="484848"/>
          <w:spacing w:val="-1"/>
          <w:w w:val="133"/>
        </w:rPr>
        <w:t>A</w:t>
      </w:r>
      <w:r>
        <w:rPr>
          <w:color w:val="484848"/>
          <w:spacing w:val="-1"/>
          <w:w w:val="88"/>
        </w:rPr>
        <w:t>cce</w:t>
      </w:r>
      <w:r>
        <w:rPr>
          <w:color w:val="484848"/>
          <w:spacing w:val="-1"/>
          <w:w w:val="77"/>
        </w:rPr>
        <w:t>ss</w:t>
      </w:r>
      <w:r>
        <w:rPr>
          <w:color w:val="484848"/>
          <w:spacing w:val="-1"/>
          <w:w w:val="109"/>
        </w:rPr>
        <w:t>-</w:t>
      </w:r>
      <w:r>
        <w:rPr>
          <w:color w:val="484848"/>
          <w:spacing w:val="-1"/>
          <w:w w:val="122"/>
        </w:rPr>
        <w:t>C</w:t>
      </w:r>
      <w:r>
        <w:rPr>
          <w:color w:val="484848"/>
          <w:spacing w:val="-1"/>
          <w:w w:val="88"/>
        </w:rPr>
        <w:t>o</w:t>
      </w:r>
      <w:r>
        <w:rPr>
          <w:color w:val="484848"/>
          <w:spacing w:val="-1"/>
          <w:w w:val="100"/>
        </w:rPr>
        <w:t>n</w:t>
      </w:r>
      <w:r>
        <w:rPr>
          <w:color w:val="484848"/>
          <w:spacing w:val="-1"/>
          <w:w w:val="55"/>
        </w:rPr>
        <w:t>t</w:t>
      </w:r>
      <w:r>
        <w:rPr>
          <w:color w:val="484848"/>
          <w:spacing w:val="-1"/>
          <w:w w:val="66"/>
        </w:rPr>
        <w:t>r</w:t>
      </w:r>
      <w:r>
        <w:rPr>
          <w:color w:val="484848"/>
          <w:spacing w:val="-1"/>
          <w:w w:val="88"/>
        </w:rPr>
        <w:t>o</w:t>
      </w:r>
      <w:r>
        <w:rPr>
          <w:color w:val="484848"/>
          <w:spacing w:val="-1"/>
          <w:w w:val="55"/>
        </w:rPr>
        <w:t>l</w:t>
      </w:r>
      <w:r>
        <w:rPr>
          <w:color w:val="484848"/>
          <w:spacing w:val="-1"/>
          <w:w w:val="109"/>
        </w:rPr>
        <w:t>-</w:t>
      </w:r>
      <w:r>
        <w:rPr>
          <w:color w:val="484848"/>
          <w:spacing w:val="-1"/>
          <w:w w:val="133"/>
        </w:rPr>
        <w:t>A</w:t>
      </w:r>
      <w:r>
        <w:rPr>
          <w:color w:val="484848"/>
          <w:spacing w:val="-1"/>
          <w:w w:val="55"/>
        </w:rPr>
        <w:t>ll</w:t>
      </w:r>
      <w:r>
        <w:rPr>
          <w:color w:val="484848"/>
          <w:spacing w:val="-1"/>
          <w:w w:val="88"/>
        </w:rPr>
        <w:t>o</w:t>
      </w:r>
      <w:r>
        <w:rPr>
          <w:color w:val="484848"/>
          <w:spacing w:val="-1"/>
          <w:w w:val="122"/>
        </w:rPr>
        <w:t>w</w:t>
      </w:r>
      <w:r>
        <w:rPr>
          <w:color w:val="484848"/>
          <w:spacing w:val="-1"/>
          <w:w w:val="109"/>
        </w:rPr>
        <w:t>-</w:t>
      </w:r>
      <w:r>
        <w:rPr>
          <w:color w:val="484848"/>
          <w:spacing w:val="-1"/>
          <w:w w:val="133"/>
        </w:rPr>
        <w:t>O</w:t>
      </w:r>
      <w:r>
        <w:rPr>
          <w:color w:val="484848"/>
          <w:spacing w:val="-1"/>
          <w:w w:val="66"/>
        </w:rPr>
        <w:t>r</w:t>
      </w:r>
      <w:r>
        <w:rPr>
          <w:color w:val="484848"/>
          <w:spacing w:val="-1"/>
          <w:w w:val="55"/>
        </w:rPr>
        <w:t>i</w:t>
      </w:r>
      <w:r>
        <w:rPr>
          <w:color w:val="484848"/>
          <w:spacing w:val="-1"/>
          <w:w w:val="88"/>
        </w:rPr>
        <w:t>g</w:t>
      </w:r>
      <w:r>
        <w:rPr>
          <w:color w:val="484848"/>
          <w:spacing w:val="-1"/>
          <w:w w:val="55"/>
        </w:rPr>
        <w:t>i</w:t>
      </w:r>
      <w:r>
        <w:rPr>
          <w:color w:val="484848"/>
          <w:w w:val="100"/>
        </w:rPr>
        <w:t>n</w:t>
      </w:r>
      <w:r>
        <w:rPr>
          <w:color w:val="484848"/>
          <w:spacing w:val="-54"/>
        </w:rPr>
        <w:t xml:space="preserve"> </w:t>
      </w:r>
      <w:r>
        <w:rPr>
          <w:color w:val="484848"/>
          <w:spacing w:val="-8"/>
          <w:w w:val="100"/>
        </w:rPr>
        <w:t>即可，前端无须设置，若要带</w:t>
      </w:r>
      <w:r>
        <w:rPr>
          <w:color w:val="484848"/>
          <w:spacing w:val="-8"/>
        </w:rPr>
        <w:t xml:space="preserve"> </w:t>
      </w:r>
      <w:r>
        <w:rPr>
          <w:color w:val="484848"/>
          <w:spacing w:val="-1"/>
          <w:w w:val="88"/>
        </w:rPr>
        <w:t>coo</w:t>
      </w:r>
      <w:r>
        <w:rPr>
          <w:color w:val="484848"/>
          <w:spacing w:val="-1"/>
          <w:w w:val="100"/>
        </w:rPr>
        <w:t>k</w:t>
      </w:r>
      <w:r>
        <w:rPr>
          <w:color w:val="484848"/>
          <w:spacing w:val="-1"/>
          <w:w w:val="55"/>
        </w:rPr>
        <w:t>i</w:t>
      </w:r>
      <w:r>
        <w:rPr>
          <w:color w:val="484848"/>
          <w:w w:val="88"/>
        </w:rPr>
        <w:t>e</w:t>
      </w:r>
      <w:r>
        <w:rPr>
          <w:color w:val="484848"/>
          <w:spacing w:val="-56"/>
        </w:rPr>
        <w:t xml:space="preserve"> </w:t>
      </w:r>
      <w:r>
        <w:rPr>
          <w:color w:val="484848"/>
          <w:w w:val="100"/>
        </w:rPr>
        <w:t>请</w:t>
      </w:r>
      <w:r>
        <w:rPr>
          <w:color w:val="484848"/>
          <w:spacing w:val="-3"/>
        </w:rPr>
        <w:t>求，前后端都需要设置。</w:t>
      </w:r>
    </w:p>
    <w:p>
      <w:pPr>
        <w:pStyle w:val="7"/>
        <w:spacing w:line="280" w:lineRule="exact"/>
      </w:pPr>
      <w:r>
        <w:rPr>
          <w:color w:val="484848"/>
        </w:rPr>
        <w:t>代理跨域：起一个代理服务器，实现数据的转发</w:t>
      </w:r>
    </w:p>
    <w:p>
      <w:pPr>
        <w:pStyle w:val="7"/>
        <w:ind w:left="0"/>
      </w:pPr>
    </w:p>
    <w:p>
      <w:pPr>
        <w:pStyle w:val="7"/>
        <w:spacing w:before="3"/>
        <w:ind w:left="0"/>
        <w:rPr>
          <w:sz w:val="19"/>
        </w:rPr>
      </w:pPr>
    </w:p>
    <w:p>
      <w:pPr>
        <w:pStyle w:val="4"/>
        <w:numPr>
          <w:ilvl w:val="2"/>
          <w:numId w:val="54"/>
        </w:numPr>
        <w:tabs>
          <w:tab w:val="left" w:pos="879"/>
          <w:tab w:val="left" w:pos="880"/>
        </w:tabs>
        <w:spacing w:before="1" w:after="0" w:line="240" w:lineRule="auto"/>
        <w:ind w:left="880" w:right="0" w:hanging="360"/>
        <w:jc w:val="left"/>
      </w:pPr>
      <w:r>
        <w:rPr>
          <w:color w:val="484848"/>
        </w:rPr>
        <w:t>dom</w:t>
      </w:r>
      <w:r>
        <w:rPr>
          <w:color w:val="484848"/>
          <w:spacing w:val="-2"/>
        </w:rPr>
        <w:t xml:space="preserve"> 是什么，你的理解？</w:t>
      </w:r>
    </w:p>
    <w:p>
      <w:pPr>
        <w:pStyle w:val="6"/>
      </w:pPr>
      <w:r>
        <w:rPr>
          <w:color w:val="484848"/>
        </w:rPr>
        <w:t>参考回答：</w:t>
      </w:r>
    </w:p>
    <w:p>
      <w:pPr>
        <w:pStyle w:val="7"/>
        <w:spacing w:line="266" w:lineRule="auto"/>
        <w:ind w:right="337"/>
      </w:pPr>
      <w:r>
        <w:rPr>
          <w:color w:val="484848"/>
          <w:spacing w:val="-3"/>
          <w:w w:val="100"/>
        </w:rPr>
        <w:t>文档对象模型</w:t>
      </w:r>
      <w:r>
        <w:rPr>
          <w:color w:val="484848"/>
          <w:spacing w:val="-1"/>
          <w:w w:val="100"/>
        </w:rPr>
        <w:t>（</w:t>
      </w:r>
      <w:r>
        <w:rPr>
          <w:color w:val="484848"/>
          <w:spacing w:val="-1"/>
          <w:w w:val="133"/>
        </w:rPr>
        <w:t>D</w:t>
      </w:r>
      <w:r>
        <w:rPr>
          <w:color w:val="484848"/>
          <w:spacing w:val="-1"/>
          <w:w w:val="88"/>
        </w:rPr>
        <w:t>oc</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w w:val="55"/>
        </w:rPr>
        <w:t>t</w:t>
      </w:r>
      <w:r>
        <w:rPr>
          <w:color w:val="484848"/>
          <w:spacing w:val="-58"/>
        </w:rPr>
        <w:t xml:space="preserve"> </w:t>
      </w:r>
      <w:r>
        <w:rPr>
          <w:color w:val="484848"/>
          <w:spacing w:val="-1"/>
          <w:w w:val="133"/>
        </w:rPr>
        <w:t>O</w:t>
      </w:r>
      <w:r>
        <w:rPr>
          <w:color w:val="484848"/>
          <w:spacing w:val="-1"/>
          <w:w w:val="100"/>
        </w:rPr>
        <w:t>b</w:t>
      </w:r>
      <w:r>
        <w:rPr>
          <w:color w:val="484848"/>
          <w:spacing w:val="-1"/>
          <w:w w:val="55"/>
        </w:rPr>
        <w:t>j</w:t>
      </w:r>
      <w:r>
        <w:rPr>
          <w:color w:val="484848"/>
          <w:spacing w:val="-1"/>
          <w:w w:val="88"/>
        </w:rPr>
        <w:t>ec</w:t>
      </w:r>
      <w:r>
        <w:rPr>
          <w:color w:val="484848"/>
          <w:w w:val="55"/>
        </w:rPr>
        <w:t>t</w:t>
      </w:r>
      <w:r>
        <w:rPr>
          <w:color w:val="484848"/>
          <w:spacing w:val="-56"/>
        </w:rPr>
        <w:t xml:space="preserve"> </w:t>
      </w:r>
      <w:r>
        <w:rPr>
          <w:color w:val="484848"/>
          <w:spacing w:val="-1"/>
          <w:w w:val="156"/>
        </w:rPr>
        <w:t>M</w:t>
      </w:r>
      <w:r>
        <w:rPr>
          <w:color w:val="484848"/>
          <w:spacing w:val="-1"/>
          <w:w w:val="88"/>
        </w:rPr>
        <w:t>o</w:t>
      </w:r>
      <w:r>
        <w:rPr>
          <w:color w:val="484848"/>
          <w:spacing w:val="-1"/>
          <w:w w:val="100"/>
        </w:rPr>
        <w:t>d</w:t>
      </w:r>
      <w:r>
        <w:rPr>
          <w:color w:val="484848"/>
          <w:spacing w:val="-1"/>
          <w:w w:val="88"/>
        </w:rPr>
        <w:t>e</w:t>
      </w:r>
      <w:r>
        <w:rPr>
          <w:color w:val="484848"/>
          <w:spacing w:val="-1"/>
          <w:w w:val="55"/>
        </w:rPr>
        <w:t>l</w:t>
      </w:r>
      <w:r>
        <w:rPr>
          <w:color w:val="484848"/>
          <w:spacing w:val="-2"/>
          <w:w w:val="100"/>
        </w:rPr>
        <w:t>，简称</w:t>
      </w:r>
      <w:r>
        <w:rPr>
          <w:color w:val="484848"/>
          <w:spacing w:val="-55"/>
        </w:rPr>
        <w:t xml:space="preserve"> </w:t>
      </w:r>
      <w:r>
        <w:rPr>
          <w:color w:val="484848"/>
          <w:spacing w:val="-1"/>
          <w:w w:val="133"/>
        </w:rPr>
        <w:t>DO</w:t>
      </w:r>
      <w:r>
        <w:rPr>
          <w:color w:val="484848"/>
          <w:spacing w:val="-1"/>
          <w:w w:val="156"/>
        </w:rPr>
        <w:t>M</w:t>
      </w:r>
      <w:r>
        <w:rPr>
          <w:color w:val="484848"/>
          <w:spacing w:val="-1"/>
          <w:w w:val="100"/>
        </w:rPr>
        <w:t>）</w:t>
      </w:r>
      <w:r>
        <w:rPr>
          <w:color w:val="484848"/>
          <w:spacing w:val="26"/>
          <w:w w:val="100"/>
        </w:rPr>
        <w:t>，是</w:t>
      </w:r>
      <w:r>
        <w:rPr>
          <w:color w:val="484848"/>
          <w:spacing w:val="-1"/>
          <w:w w:val="178"/>
        </w:rPr>
        <w:t>W</w:t>
      </w:r>
      <w:r>
        <w:rPr>
          <w:color w:val="484848"/>
          <w:spacing w:val="-1"/>
          <w:w w:val="100"/>
        </w:rPr>
        <w:t>3</w:t>
      </w:r>
      <w:r>
        <w:rPr>
          <w:color w:val="484848"/>
          <w:w w:val="122"/>
        </w:rPr>
        <w:t>C</w:t>
      </w:r>
      <w:r>
        <w:rPr>
          <w:color w:val="484848"/>
          <w:spacing w:val="-56"/>
        </w:rPr>
        <w:t xml:space="preserve"> </w:t>
      </w:r>
      <w:r>
        <w:rPr>
          <w:color w:val="484848"/>
          <w:spacing w:val="-3"/>
          <w:w w:val="100"/>
        </w:rPr>
        <w:t>组织推荐的处理可扩展</w:t>
      </w:r>
      <w:r>
        <w:rPr>
          <w:color w:val="484848"/>
          <w:spacing w:val="-6"/>
        </w:rPr>
        <w:t>标志语言的标准编程接口。在网页上，组织页面</w:t>
      </w:r>
      <w:r>
        <w:rPr>
          <w:color w:val="484848"/>
        </w:rPr>
        <w:t>（</w:t>
      </w:r>
      <w:r>
        <w:rPr>
          <w:color w:val="484848"/>
          <w:spacing w:val="-2"/>
        </w:rPr>
        <w:t>或文档</w:t>
      </w:r>
      <w:r>
        <w:rPr>
          <w:color w:val="484848"/>
          <w:spacing w:val="-15"/>
        </w:rPr>
        <w:t>）</w:t>
      </w:r>
      <w:r>
        <w:rPr>
          <w:color w:val="484848"/>
          <w:spacing w:val="-3"/>
        </w:rPr>
        <w:t>的对象被组织在一个树形结</w:t>
      </w:r>
      <w:r>
        <w:rPr>
          <w:color w:val="484848"/>
          <w:spacing w:val="-1"/>
        </w:rPr>
        <w:t>构中，用来表示文档中对象的标准模型就称为</w:t>
      </w:r>
      <w:r>
        <w:rPr>
          <w:color w:val="484848"/>
          <w:w w:val="120"/>
        </w:rPr>
        <w:t>DOM</w:t>
      </w:r>
      <w:r>
        <w:rPr>
          <w:color w:val="484848"/>
        </w:rPr>
        <w:t>。</w:t>
      </w:r>
    </w:p>
    <w:p>
      <w:pPr>
        <w:pStyle w:val="7"/>
        <w:ind w:left="0"/>
      </w:pPr>
    </w:p>
    <w:p>
      <w:pPr>
        <w:pStyle w:val="7"/>
        <w:spacing w:before="11"/>
        <w:ind w:left="0"/>
        <w:rPr>
          <w:sz w:val="15"/>
        </w:rPr>
      </w:pPr>
    </w:p>
    <w:p>
      <w:pPr>
        <w:pStyle w:val="4"/>
        <w:numPr>
          <w:ilvl w:val="2"/>
          <w:numId w:val="54"/>
        </w:numPr>
        <w:tabs>
          <w:tab w:val="left" w:pos="879"/>
          <w:tab w:val="left" w:pos="880"/>
        </w:tabs>
        <w:spacing w:before="0" w:after="0" w:line="240" w:lineRule="auto"/>
        <w:ind w:left="880" w:right="0" w:hanging="360"/>
        <w:jc w:val="left"/>
      </w:pPr>
      <w:r>
        <w:rPr>
          <w:color w:val="484848"/>
          <w:spacing w:val="-1"/>
        </w:rPr>
        <w:t xml:space="preserve">关于 </w:t>
      </w:r>
      <w:r>
        <w:rPr>
          <w:color w:val="484848"/>
        </w:rPr>
        <w:t>dom</w:t>
      </w:r>
      <w:r>
        <w:rPr>
          <w:color w:val="484848"/>
          <w:spacing w:val="-2"/>
        </w:rPr>
        <w:t xml:space="preserve"> 的 </w:t>
      </w:r>
      <w:r>
        <w:rPr>
          <w:color w:val="484848"/>
        </w:rPr>
        <w:t>api</w:t>
      </w:r>
      <w:r>
        <w:rPr>
          <w:color w:val="484848"/>
          <w:spacing w:val="-2"/>
        </w:rPr>
        <w:t xml:space="preserve"> 有什么</w:t>
      </w:r>
    </w:p>
    <w:p>
      <w:pPr>
        <w:pStyle w:val="6"/>
        <w:spacing w:before="173"/>
      </w:pPr>
      <w:r>
        <w:rPr>
          <w:color w:val="484848"/>
        </w:rPr>
        <w:t>参考回答：</w:t>
      </w:r>
    </w:p>
    <w:p>
      <w:pPr>
        <w:pStyle w:val="7"/>
        <w:spacing w:line="266" w:lineRule="auto"/>
        <w:ind w:right="282"/>
      </w:pPr>
      <w:r>
        <w:rPr>
          <w:color w:val="484848"/>
          <w:w w:val="95"/>
        </w:rPr>
        <w:t xml:space="preserve">节点创建型api，页面修改型API，节点查询型 API，节点关系型 api，元素属性型api， </w:t>
      </w:r>
      <w:r>
        <w:rPr>
          <w:color w:val="484848"/>
        </w:rPr>
        <w:t>元素样式型api 等</w:t>
      </w:r>
    </w:p>
    <w:p>
      <w:pPr>
        <w:pStyle w:val="7"/>
        <w:ind w:left="0"/>
      </w:pPr>
    </w:p>
    <w:p>
      <w:pPr>
        <w:pStyle w:val="7"/>
        <w:spacing w:before="9"/>
        <w:ind w:left="0"/>
        <w:rPr>
          <w:sz w:val="26"/>
        </w:rPr>
      </w:pPr>
    </w:p>
    <w:p>
      <w:pPr>
        <w:pStyle w:val="3"/>
        <w:numPr>
          <w:ilvl w:val="1"/>
          <w:numId w:val="54"/>
        </w:numPr>
        <w:tabs>
          <w:tab w:val="left" w:pos="549"/>
        </w:tabs>
        <w:spacing w:before="0" w:after="0" w:line="240" w:lineRule="auto"/>
        <w:ind w:left="548" w:right="0" w:hanging="389"/>
        <w:jc w:val="left"/>
      </w:pPr>
      <w:r>
        <w:rPr>
          <w:color w:val="000007"/>
          <w:w w:val="95"/>
        </w:rPr>
        <w:t>|</w:t>
      </w:r>
      <w:r>
        <w:rPr>
          <w:color w:val="000007"/>
          <w:spacing w:val="2"/>
          <w:w w:val="95"/>
        </w:rPr>
        <w:t xml:space="preserve"> </w:t>
      </w:r>
      <w:r>
        <w:rPr>
          <w:color w:val="000007"/>
          <w:w w:val="95"/>
        </w:rPr>
        <w:t>Ajax</w:t>
      </w:r>
    </w:p>
    <w:p>
      <w:pPr>
        <w:pStyle w:val="7"/>
        <w:spacing w:before="11"/>
        <w:ind w:left="0"/>
        <w:rPr>
          <w:rFonts w:ascii="Microsoft JhengHei"/>
          <w:b/>
          <w:sz w:val="15"/>
        </w:rPr>
      </w:pPr>
    </w:p>
    <w:p>
      <w:pPr>
        <w:pStyle w:val="4"/>
        <w:numPr>
          <w:ilvl w:val="2"/>
          <w:numId w:val="54"/>
        </w:numPr>
        <w:tabs>
          <w:tab w:val="left" w:pos="879"/>
          <w:tab w:val="left" w:pos="880"/>
        </w:tabs>
        <w:spacing w:before="1" w:after="0" w:line="240" w:lineRule="auto"/>
        <w:ind w:left="880" w:right="0" w:hanging="360"/>
        <w:jc w:val="left"/>
      </w:pPr>
      <w:r>
        <w:rPr>
          <w:color w:val="484848"/>
        </w:rPr>
        <w:t>ajax</w:t>
      </w:r>
      <w:r>
        <w:rPr>
          <w:color w:val="484848"/>
          <w:spacing w:val="-1"/>
        </w:rPr>
        <w:t xml:space="preserve"> 返回的状态</w:t>
      </w:r>
    </w:p>
    <w:p>
      <w:pPr>
        <w:pStyle w:val="6"/>
        <w:spacing w:before="173"/>
      </w:pPr>
      <w:r>
        <w:rPr>
          <w:color w:val="484848"/>
        </w:rPr>
        <w:t>参考回答：</w:t>
      </w:r>
    </w:p>
    <w:p>
      <w:pPr>
        <w:pStyle w:val="18"/>
        <w:numPr>
          <w:ilvl w:val="0"/>
          <w:numId w:val="55"/>
        </w:numPr>
        <w:tabs>
          <w:tab w:val="left" w:pos="381"/>
        </w:tabs>
        <w:spacing w:before="0" w:after="0" w:line="272" w:lineRule="exact"/>
        <w:ind w:left="380" w:right="0" w:hanging="221"/>
        <w:jc w:val="left"/>
        <w:rPr>
          <w:rFonts w:hint="eastAsia" w:ascii="宋体" w:eastAsia="宋体"/>
          <w:sz w:val="22"/>
        </w:rPr>
      </w:pPr>
      <w:r>
        <w:rPr>
          <w:rFonts w:hint="eastAsia" w:ascii="宋体" w:eastAsia="宋体"/>
          <w:color w:val="484848"/>
          <w:spacing w:val="-3"/>
          <w:sz w:val="22"/>
        </w:rPr>
        <w:t xml:space="preserve">－ </w:t>
      </w:r>
      <w:r>
        <w:rPr>
          <w:rFonts w:hint="eastAsia" w:ascii="宋体" w:eastAsia="宋体"/>
          <w:color w:val="484848"/>
          <w:sz w:val="22"/>
        </w:rPr>
        <w:t>（</w:t>
      </w:r>
      <w:r>
        <w:rPr>
          <w:rFonts w:hint="eastAsia" w:ascii="宋体" w:eastAsia="宋体"/>
          <w:color w:val="484848"/>
          <w:spacing w:val="-3"/>
          <w:sz w:val="22"/>
        </w:rPr>
        <w:t>未初始化</w:t>
      </w:r>
      <w:r>
        <w:rPr>
          <w:rFonts w:hint="eastAsia" w:ascii="宋体" w:eastAsia="宋体"/>
          <w:color w:val="484848"/>
          <w:sz w:val="22"/>
        </w:rPr>
        <w:t>）</w:t>
      </w:r>
      <w:r>
        <w:rPr>
          <w:rFonts w:hint="eastAsia" w:ascii="宋体" w:eastAsia="宋体"/>
          <w:color w:val="484848"/>
          <w:spacing w:val="8"/>
          <w:sz w:val="22"/>
        </w:rPr>
        <w:t>还没有调用</w:t>
      </w:r>
      <w:r>
        <w:rPr>
          <w:rFonts w:hint="eastAsia" w:ascii="宋体" w:eastAsia="宋体"/>
          <w:color w:val="484848"/>
          <w:sz w:val="22"/>
        </w:rPr>
        <w:t>send()方法</w:t>
      </w:r>
    </w:p>
    <w:p>
      <w:pPr>
        <w:pStyle w:val="18"/>
        <w:numPr>
          <w:ilvl w:val="0"/>
          <w:numId w:val="55"/>
        </w:numPr>
        <w:tabs>
          <w:tab w:val="left" w:pos="381"/>
        </w:tabs>
        <w:spacing w:before="30" w:after="0" w:line="240" w:lineRule="auto"/>
        <w:ind w:left="380" w:right="0" w:hanging="221"/>
        <w:jc w:val="left"/>
        <w:rPr>
          <w:rFonts w:hint="eastAsia" w:ascii="宋体" w:eastAsia="宋体"/>
          <w:sz w:val="22"/>
        </w:rPr>
      </w:pPr>
      <w:r>
        <w:rPr>
          <w:rFonts w:hint="eastAsia" w:ascii="宋体" w:eastAsia="宋体"/>
          <w:color w:val="484848"/>
          <w:spacing w:val="-4"/>
          <w:sz w:val="22"/>
        </w:rPr>
        <w:t xml:space="preserve">－ </w:t>
      </w:r>
      <w:r>
        <w:rPr>
          <w:rFonts w:hint="eastAsia" w:ascii="宋体" w:eastAsia="宋体"/>
          <w:color w:val="484848"/>
          <w:sz w:val="22"/>
        </w:rPr>
        <w:t>（</w:t>
      </w:r>
      <w:r>
        <w:rPr>
          <w:rFonts w:hint="eastAsia" w:ascii="宋体" w:eastAsia="宋体"/>
          <w:color w:val="484848"/>
          <w:spacing w:val="-2"/>
          <w:sz w:val="22"/>
        </w:rPr>
        <w:t>载入</w:t>
      </w:r>
      <w:r>
        <w:rPr>
          <w:rFonts w:hint="eastAsia" w:ascii="宋体" w:eastAsia="宋体"/>
          <w:color w:val="484848"/>
          <w:sz w:val="22"/>
        </w:rPr>
        <w:t>）</w:t>
      </w:r>
      <w:r>
        <w:rPr>
          <w:rFonts w:hint="eastAsia" w:ascii="宋体" w:eastAsia="宋体"/>
          <w:color w:val="484848"/>
          <w:spacing w:val="-16"/>
          <w:sz w:val="22"/>
        </w:rPr>
        <w:t xml:space="preserve">已调用 </w:t>
      </w:r>
      <w:r>
        <w:rPr>
          <w:rFonts w:hint="eastAsia" w:ascii="宋体" w:eastAsia="宋体"/>
          <w:color w:val="484848"/>
          <w:sz w:val="22"/>
        </w:rPr>
        <w:t>send</w:t>
      </w:r>
      <w:r>
        <w:rPr>
          <w:rFonts w:hint="eastAsia" w:ascii="宋体" w:eastAsia="宋体"/>
          <w:color w:val="484848"/>
          <w:spacing w:val="-3"/>
          <w:sz w:val="22"/>
        </w:rPr>
        <w:t>()方法，正在发送请求</w:t>
      </w:r>
    </w:p>
    <w:p>
      <w:pPr>
        <w:pStyle w:val="18"/>
        <w:numPr>
          <w:ilvl w:val="0"/>
          <w:numId w:val="55"/>
        </w:numPr>
        <w:tabs>
          <w:tab w:val="left" w:pos="381"/>
        </w:tabs>
        <w:spacing w:before="30" w:after="0" w:line="240" w:lineRule="auto"/>
        <w:ind w:left="380" w:right="0" w:hanging="221"/>
        <w:jc w:val="left"/>
        <w:rPr>
          <w:rFonts w:hint="eastAsia" w:ascii="宋体" w:eastAsia="宋体"/>
          <w:sz w:val="22"/>
        </w:rPr>
      </w:pPr>
      <w:r>
        <w:rPr>
          <w:rFonts w:hint="eastAsia" w:ascii="宋体" w:eastAsia="宋体"/>
          <w:color w:val="484848"/>
          <w:spacing w:val="-5"/>
          <w:sz w:val="22"/>
        </w:rPr>
        <w:t xml:space="preserve">－ </w:t>
      </w:r>
      <w:r>
        <w:rPr>
          <w:rFonts w:hint="eastAsia" w:ascii="宋体" w:eastAsia="宋体"/>
          <w:color w:val="484848"/>
          <w:sz w:val="22"/>
        </w:rPr>
        <w:t>（</w:t>
      </w:r>
      <w:r>
        <w:rPr>
          <w:rFonts w:hint="eastAsia" w:ascii="宋体" w:eastAsia="宋体"/>
          <w:color w:val="484848"/>
          <w:spacing w:val="-3"/>
          <w:sz w:val="22"/>
        </w:rPr>
        <w:t>载入完成</w:t>
      </w:r>
      <w:r>
        <w:rPr>
          <w:rFonts w:hint="eastAsia" w:ascii="宋体" w:eastAsia="宋体"/>
          <w:color w:val="484848"/>
          <w:sz w:val="22"/>
        </w:rPr>
        <w:t>）send</w:t>
      </w:r>
      <w:r>
        <w:rPr>
          <w:rFonts w:hint="eastAsia" w:ascii="宋体" w:eastAsia="宋体"/>
          <w:color w:val="484848"/>
          <w:spacing w:val="-3"/>
          <w:sz w:val="22"/>
        </w:rPr>
        <w:t>()方法执行完成，已经接收到全部响应内容</w:t>
      </w:r>
    </w:p>
    <w:p>
      <w:pPr>
        <w:spacing w:after="0" w:line="240" w:lineRule="auto"/>
        <w:jc w:val="left"/>
        <w:rPr>
          <w:rFonts w:hint="eastAsia" w:ascii="宋体" w:eastAsia="宋体"/>
          <w:sz w:val="22"/>
        </w:rPr>
        <w:sectPr>
          <w:pgSz w:w="11910" w:h="16840"/>
          <w:pgMar w:top="1380" w:right="1460" w:bottom="1600" w:left="1640" w:header="0" w:footer="963" w:gutter="0"/>
        </w:sectPr>
      </w:pPr>
    </w:p>
    <w:p>
      <w:pPr>
        <w:pStyle w:val="18"/>
        <w:numPr>
          <w:ilvl w:val="0"/>
          <w:numId w:val="55"/>
        </w:numPr>
        <w:tabs>
          <w:tab w:val="left" w:pos="381"/>
        </w:tabs>
        <w:spacing w:before="51" w:after="0" w:line="240" w:lineRule="auto"/>
        <w:ind w:left="380" w:right="0" w:hanging="221"/>
        <w:jc w:val="left"/>
        <w:rPr>
          <w:rFonts w:hint="eastAsia" w:ascii="宋体" w:eastAsia="宋体"/>
          <w:sz w:val="22"/>
        </w:rPr>
      </w:pPr>
      <w:r>
        <w:rPr>
          <w:rFonts w:hint="eastAsia" w:ascii="宋体" w:eastAsia="宋体"/>
          <w:color w:val="484848"/>
          <w:spacing w:val="-2"/>
          <w:sz w:val="22"/>
        </w:rPr>
        <w:t xml:space="preserve">－ </w:t>
      </w:r>
      <w:bookmarkStart w:id="67" w:name="_bookmark102"/>
      <w:bookmarkEnd w:id="67"/>
      <w:r>
        <w:rPr>
          <w:rFonts w:hint="eastAsia" w:ascii="宋体" w:eastAsia="宋体"/>
          <w:color w:val="484848"/>
          <w:sz w:val="22"/>
        </w:rPr>
        <w:t>（</w:t>
      </w:r>
      <w:r>
        <w:rPr>
          <w:rFonts w:hint="eastAsia" w:ascii="宋体" w:eastAsia="宋体"/>
          <w:color w:val="484848"/>
          <w:spacing w:val="-2"/>
          <w:sz w:val="22"/>
        </w:rPr>
        <w:t>交互</w:t>
      </w:r>
      <w:r>
        <w:rPr>
          <w:rFonts w:hint="eastAsia" w:ascii="宋体" w:eastAsia="宋体"/>
          <w:color w:val="484848"/>
          <w:sz w:val="22"/>
        </w:rPr>
        <w:t>）</w:t>
      </w:r>
      <w:r>
        <w:rPr>
          <w:rFonts w:hint="eastAsia" w:ascii="宋体" w:eastAsia="宋体"/>
          <w:color w:val="484848"/>
          <w:spacing w:val="-3"/>
          <w:sz w:val="22"/>
        </w:rPr>
        <w:t>正在解析响应内容</w:t>
      </w:r>
    </w:p>
    <w:p>
      <w:pPr>
        <w:pStyle w:val="18"/>
        <w:numPr>
          <w:ilvl w:val="0"/>
          <w:numId w:val="55"/>
        </w:numPr>
        <w:tabs>
          <w:tab w:val="left" w:pos="381"/>
        </w:tabs>
        <w:spacing w:before="30" w:after="0" w:line="240" w:lineRule="auto"/>
        <w:ind w:left="380" w:right="0" w:hanging="221"/>
        <w:jc w:val="left"/>
        <w:rPr>
          <w:rFonts w:hint="eastAsia" w:ascii="宋体" w:eastAsia="宋体"/>
          <w:sz w:val="22"/>
        </w:rPr>
      </w:pPr>
      <w:r>
        <w:rPr>
          <w:rFonts w:hint="eastAsia" w:ascii="宋体" w:eastAsia="宋体"/>
          <w:color w:val="484848"/>
          <w:spacing w:val="-2"/>
          <w:sz w:val="22"/>
        </w:rPr>
        <w:t xml:space="preserve">－ </w:t>
      </w:r>
      <w:r>
        <w:rPr>
          <w:rFonts w:hint="eastAsia" w:ascii="宋体" w:eastAsia="宋体"/>
          <w:color w:val="484848"/>
          <w:sz w:val="22"/>
        </w:rPr>
        <w:t>（</w:t>
      </w:r>
      <w:r>
        <w:rPr>
          <w:rFonts w:hint="eastAsia" w:ascii="宋体" w:eastAsia="宋体"/>
          <w:color w:val="484848"/>
          <w:spacing w:val="-2"/>
          <w:sz w:val="22"/>
        </w:rPr>
        <w:t>完成</w:t>
      </w:r>
      <w:r>
        <w:rPr>
          <w:rFonts w:hint="eastAsia" w:ascii="宋体" w:eastAsia="宋体"/>
          <w:color w:val="484848"/>
          <w:sz w:val="22"/>
        </w:rPr>
        <w:t>）</w:t>
      </w:r>
      <w:r>
        <w:rPr>
          <w:rFonts w:hint="eastAsia" w:ascii="宋体" w:eastAsia="宋体"/>
          <w:color w:val="484848"/>
          <w:spacing w:val="-3"/>
          <w:sz w:val="22"/>
        </w:rPr>
        <w:t>响应内容解析完成，可以在客户端调用了</w:t>
      </w:r>
    </w:p>
    <w:p>
      <w:pPr>
        <w:pStyle w:val="7"/>
        <w:ind w:left="0"/>
      </w:pPr>
    </w:p>
    <w:p>
      <w:pPr>
        <w:pStyle w:val="7"/>
        <w:spacing w:before="3"/>
        <w:ind w:left="0"/>
        <w:rPr>
          <w:sz w:val="19"/>
        </w:rPr>
      </w:pPr>
    </w:p>
    <w:p>
      <w:pPr>
        <w:pStyle w:val="4"/>
        <w:numPr>
          <w:ilvl w:val="1"/>
          <w:numId w:val="55"/>
        </w:numPr>
        <w:tabs>
          <w:tab w:val="left" w:pos="879"/>
          <w:tab w:val="left" w:pos="880"/>
        </w:tabs>
        <w:spacing w:before="0" w:after="0" w:line="240" w:lineRule="auto"/>
        <w:ind w:left="880" w:right="0" w:hanging="360"/>
        <w:jc w:val="left"/>
      </w:pPr>
      <w:r>
        <w:rPr>
          <w:color w:val="484848"/>
          <w:spacing w:val="-1"/>
        </w:rPr>
        <w:t xml:space="preserve">实现一个 </w:t>
      </w:r>
      <w:r>
        <w:rPr>
          <w:color w:val="484848"/>
        </w:rPr>
        <w:t>Ajax</w:t>
      </w:r>
    </w:p>
    <w:p>
      <w:pPr>
        <w:pStyle w:val="6"/>
      </w:pPr>
      <w:r>
        <w:rPr>
          <w:color w:val="484848"/>
        </w:rPr>
        <w:t>参考回答：</w:t>
      </w:r>
    </w:p>
    <w:p>
      <w:pPr>
        <w:pStyle w:val="7"/>
        <w:spacing w:line="266" w:lineRule="auto"/>
        <w:ind w:right="5154"/>
      </w:pPr>
      <w:r>
        <w:rPr>
          <w:color w:val="484848"/>
          <w:spacing w:val="-1"/>
          <w:w w:val="133"/>
        </w:rPr>
        <w:t>A</w:t>
      </w:r>
      <w:r>
        <w:rPr>
          <w:color w:val="484848"/>
          <w:spacing w:val="-1"/>
          <w:w w:val="77"/>
        </w:rPr>
        <w:t>J</w:t>
      </w:r>
      <w:r>
        <w:rPr>
          <w:color w:val="484848"/>
          <w:spacing w:val="-1"/>
          <w:w w:val="133"/>
        </w:rPr>
        <w:t>A</w:t>
      </w:r>
      <w:r>
        <w:rPr>
          <w:color w:val="484848"/>
          <w:w w:val="133"/>
        </w:rPr>
        <w:t>X</w:t>
      </w:r>
      <w:r>
        <w:rPr>
          <w:color w:val="484848"/>
          <w:spacing w:val="-56"/>
        </w:rPr>
        <w:t xml:space="preserve"> </w:t>
      </w:r>
      <w:r>
        <w:rPr>
          <w:color w:val="484848"/>
          <w:spacing w:val="6"/>
          <w:w w:val="100"/>
        </w:rPr>
        <w:t>创建异步对象</w:t>
      </w:r>
      <w:r>
        <w:rPr>
          <w:color w:val="484848"/>
          <w:spacing w:val="-1"/>
          <w:w w:val="133"/>
        </w:rPr>
        <w:t>X</w:t>
      </w:r>
      <w:r>
        <w:rPr>
          <w:color w:val="484848"/>
          <w:spacing w:val="-1"/>
          <w:w w:val="156"/>
        </w:rPr>
        <w:t>M</w:t>
      </w:r>
      <w:r>
        <w:rPr>
          <w:color w:val="484848"/>
          <w:spacing w:val="-1"/>
          <w:w w:val="111"/>
        </w:rPr>
        <w:t>L</w:t>
      </w:r>
      <w:r>
        <w:rPr>
          <w:color w:val="484848"/>
          <w:spacing w:val="-1"/>
          <w:w w:val="144"/>
        </w:rPr>
        <w:t>H</w:t>
      </w:r>
      <w:r>
        <w:rPr>
          <w:color w:val="484848"/>
          <w:spacing w:val="-1"/>
          <w:w w:val="55"/>
        </w:rPr>
        <w:t>tt</w:t>
      </w:r>
      <w:r>
        <w:rPr>
          <w:color w:val="484848"/>
          <w:spacing w:val="-1"/>
          <w:w w:val="100"/>
        </w:rPr>
        <w:t>p</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spacing w:val="25"/>
          <w:w w:val="100"/>
        </w:rPr>
        <w:t>操作</w:t>
      </w:r>
      <w:r>
        <w:rPr>
          <w:color w:val="484848"/>
          <w:spacing w:val="-1"/>
          <w:w w:val="133"/>
        </w:rPr>
        <w:t>X</w:t>
      </w:r>
      <w:r>
        <w:rPr>
          <w:color w:val="484848"/>
          <w:spacing w:val="-1"/>
          <w:w w:val="156"/>
        </w:rPr>
        <w:t>M</w:t>
      </w:r>
      <w:r>
        <w:rPr>
          <w:color w:val="484848"/>
          <w:spacing w:val="-1"/>
          <w:w w:val="111"/>
        </w:rPr>
        <w:t>L</w:t>
      </w:r>
      <w:r>
        <w:rPr>
          <w:color w:val="484848"/>
          <w:spacing w:val="-1"/>
          <w:w w:val="144"/>
        </w:rPr>
        <w:t>H</w:t>
      </w:r>
      <w:r>
        <w:rPr>
          <w:color w:val="484848"/>
          <w:spacing w:val="-1"/>
          <w:w w:val="55"/>
        </w:rPr>
        <w:t>tt</w:t>
      </w:r>
      <w:r>
        <w:rPr>
          <w:color w:val="484848"/>
          <w:spacing w:val="-1"/>
          <w:w w:val="100"/>
        </w:rPr>
        <w:t>p</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rPr>
        <w:t xml:space="preserve"> </w:t>
      </w:r>
      <w:r>
        <w:rPr>
          <w:color w:val="484848"/>
          <w:spacing w:val="-1"/>
          <w:w w:val="100"/>
        </w:rPr>
        <w:t>对象</w:t>
      </w:r>
    </w:p>
    <w:p>
      <w:pPr>
        <w:pStyle w:val="18"/>
        <w:numPr>
          <w:ilvl w:val="0"/>
          <w:numId w:val="56"/>
        </w:numPr>
        <w:tabs>
          <w:tab w:val="left" w:pos="711"/>
        </w:tabs>
        <w:spacing w:before="0" w:after="0" w:line="280" w:lineRule="exact"/>
        <w:ind w:left="710" w:right="0" w:hanging="551"/>
        <w:jc w:val="left"/>
        <w:rPr>
          <w:rFonts w:hint="eastAsia" w:ascii="宋体" w:eastAsia="宋体"/>
          <w:sz w:val="22"/>
        </w:rPr>
      </w:pPr>
      <w:r>
        <w:rPr>
          <w:rFonts w:hint="eastAsia" w:ascii="宋体" w:eastAsia="宋体"/>
          <w:color w:val="484848"/>
          <w:spacing w:val="-3"/>
          <w:sz w:val="22"/>
        </w:rPr>
        <w:t>设置请求参数（请求方式，请求页面的相对路径，是否异步</w:t>
      </w:r>
      <w:r>
        <w:rPr>
          <w:rFonts w:hint="eastAsia" w:ascii="宋体" w:eastAsia="宋体"/>
          <w:color w:val="484848"/>
          <w:sz w:val="22"/>
        </w:rPr>
        <w:t>）</w:t>
      </w:r>
    </w:p>
    <w:p>
      <w:pPr>
        <w:pStyle w:val="18"/>
        <w:numPr>
          <w:ilvl w:val="0"/>
          <w:numId w:val="56"/>
        </w:numPr>
        <w:tabs>
          <w:tab w:val="left" w:pos="711"/>
        </w:tabs>
        <w:spacing w:before="20" w:after="0" w:line="266" w:lineRule="auto"/>
        <w:ind w:left="160" w:right="337" w:firstLine="0"/>
        <w:jc w:val="left"/>
        <w:rPr>
          <w:rFonts w:hint="eastAsia" w:ascii="宋体" w:eastAsia="宋体"/>
          <w:sz w:val="22"/>
        </w:rPr>
      </w:pPr>
      <w:r>
        <w:rPr>
          <w:rFonts w:hint="eastAsia" w:ascii="宋体" w:eastAsia="宋体"/>
          <w:color w:val="484848"/>
          <w:spacing w:val="-6"/>
          <w:w w:val="95"/>
          <w:sz w:val="22"/>
        </w:rPr>
        <w:t xml:space="preserve">设置回调函数，一个处理服务器响应的函数，使用 </w:t>
      </w:r>
      <w:r>
        <w:rPr>
          <w:rFonts w:hint="eastAsia" w:ascii="宋体" w:eastAsia="宋体"/>
          <w:color w:val="484848"/>
          <w:w w:val="95"/>
          <w:sz w:val="22"/>
        </w:rPr>
        <w:t>onreadystatechange</w:t>
      </w:r>
      <w:r>
        <w:rPr>
          <w:rFonts w:hint="eastAsia" w:ascii="宋体" w:eastAsia="宋体"/>
          <w:color w:val="484848"/>
          <w:spacing w:val="3"/>
          <w:w w:val="95"/>
          <w:sz w:val="22"/>
        </w:rPr>
        <w:t xml:space="preserve"> ，类似函数</w:t>
      </w:r>
      <w:r>
        <w:rPr>
          <w:rFonts w:hint="eastAsia" w:ascii="宋体" w:eastAsia="宋体"/>
          <w:color w:val="484848"/>
          <w:spacing w:val="3"/>
          <w:sz w:val="22"/>
        </w:rPr>
        <w:t>指针</w:t>
      </w:r>
    </w:p>
    <w:p>
      <w:pPr>
        <w:pStyle w:val="18"/>
        <w:numPr>
          <w:ilvl w:val="0"/>
          <w:numId w:val="56"/>
        </w:numPr>
        <w:tabs>
          <w:tab w:val="left" w:pos="711"/>
        </w:tabs>
        <w:spacing w:before="0" w:after="0" w:line="266" w:lineRule="auto"/>
        <w:ind w:left="160" w:right="867" w:firstLine="0"/>
        <w:jc w:val="left"/>
        <w:rPr>
          <w:rFonts w:hint="eastAsia" w:ascii="宋体" w:eastAsia="宋体"/>
          <w:sz w:val="22"/>
        </w:rPr>
      </w:pPr>
      <w:r>
        <w:rPr>
          <w:rFonts w:hint="eastAsia" w:ascii="宋体" w:eastAsia="宋体"/>
          <w:color w:val="484848"/>
          <w:spacing w:val="-3"/>
          <w:w w:val="95"/>
          <w:sz w:val="22"/>
        </w:rPr>
        <w:t xml:space="preserve">获取异步对象的 </w:t>
      </w:r>
      <w:r>
        <w:rPr>
          <w:rFonts w:hint="eastAsia" w:ascii="宋体" w:eastAsia="宋体"/>
          <w:color w:val="484848"/>
          <w:w w:val="95"/>
          <w:sz w:val="22"/>
        </w:rPr>
        <w:t>readyState</w:t>
      </w:r>
      <w:r>
        <w:rPr>
          <w:rFonts w:hint="eastAsia" w:ascii="宋体" w:eastAsia="宋体"/>
          <w:color w:val="484848"/>
          <w:spacing w:val="-2"/>
          <w:w w:val="95"/>
          <w:sz w:val="22"/>
        </w:rPr>
        <w:t xml:space="preserve"> 属性：该属性存有服务器响应的状态信息。每当</w:t>
      </w:r>
      <w:r>
        <w:rPr>
          <w:rFonts w:hint="eastAsia" w:ascii="宋体" w:eastAsia="宋体"/>
          <w:color w:val="484848"/>
          <w:spacing w:val="-2"/>
          <w:sz w:val="22"/>
        </w:rPr>
        <w:t>readyState</w:t>
      </w:r>
      <w:r>
        <w:rPr>
          <w:rFonts w:hint="eastAsia" w:ascii="宋体" w:eastAsia="宋体"/>
          <w:color w:val="484848"/>
          <w:spacing w:val="-6"/>
          <w:sz w:val="22"/>
        </w:rPr>
        <w:t xml:space="preserve"> 改变时，</w:t>
      </w:r>
      <w:r>
        <w:rPr>
          <w:rFonts w:hint="eastAsia" w:ascii="宋体" w:eastAsia="宋体"/>
          <w:color w:val="484848"/>
          <w:sz w:val="22"/>
        </w:rPr>
        <w:t>onreadystatechange</w:t>
      </w:r>
      <w:r>
        <w:rPr>
          <w:rFonts w:hint="eastAsia" w:ascii="宋体" w:eastAsia="宋体"/>
          <w:color w:val="484848"/>
          <w:spacing w:val="-6"/>
          <w:sz w:val="22"/>
        </w:rPr>
        <w:t xml:space="preserve"> 函数就会被执行。</w:t>
      </w:r>
    </w:p>
    <w:p>
      <w:pPr>
        <w:pStyle w:val="18"/>
        <w:numPr>
          <w:ilvl w:val="0"/>
          <w:numId w:val="56"/>
        </w:numPr>
        <w:tabs>
          <w:tab w:val="left" w:pos="711"/>
        </w:tabs>
        <w:spacing w:before="0" w:after="0" w:line="280" w:lineRule="exact"/>
        <w:ind w:left="710" w:right="0" w:hanging="551"/>
        <w:jc w:val="left"/>
        <w:rPr>
          <w:rFonts w:hint="eastAsia" w:ascii="宋体" w:eastAsia="宋体"/>
          <w:sz w:val="22"/>
        </w:rPr>
      </w:pPr>
      <w:r>
        <w:rPr>
          <w:rFonts w:hint="eastAsia" w:ascii="宋体" w:eastAsia="宋体"/>
          <w:color w:val="484848"/>
          <w:spacing w:val="-7"/>
          <w:sz w:val="22"/>
        </w:rPr>
        <w:t xml:space="preserve">判断响应报文的状态，若为 </w:t>
      </w:r>
      <w:r>
        <w:rPr>
          <w:rFonts w:hint="eastAsia" w:ascii="宋体" w:eastAsia="宋体"/>
          <w:color w:val="484848"/>
          <w:sz w:val="22"/>
        </w:rPr>
        <w:t>200</w:t>
      </w:r>
      <w:r>
        <w:rPr>
          <w:rFonts w:hint="eastAsia" w:ascii="宋体" w:eastAsia="宋体"/>
          <w:color w:val="484848"/>
          <w:spacing w:val="-9"/>
          <w:sz w:val="22"/>
        </w:rPr>
        <w:t xml:space="preserve"> 说明服务器正常运行并返回响应数据。</w:t>
      </w:r>
    </w:p>
    <w:p>
      <w:pPr>
        <w:pStyle w:val="18"/>
        <w:numPr>
          <w:ilvl w:val="0"/>
          <w:numId w:val="56"/>
        </w:numPr>
        <w:tabs>
          <w:tab w:val="left" w:pos="711"/>
        </w:tabs>
        <w:spacing w:before="28" w:after="0" w:line="240" w:lineRule="auto"/>
        <w:ind w:left="710" w:right="0" w:hanging="551"/>
        <w:jc w:val="left"/>
        <w:rPr>
          <w:rFonts w:hint="eastAsia" w:ascii="宋体" w:eastAsia="宋体"/>
          <w:sz w:val="22"/>
        </w:rPr>
      </w:pPr>
      <w:r>
        <w:rPr>
          <w:rFonts w:hint="eastAsia" w:ascii="宋体" w:eastAsia="宋体"/>
          <w:color w:val="484848"/>
          <w:spacing w:val="-3"/>
          <w:w w:val="100"/>
          <w:sz w:val="22"/>
        </w:rPr>
        <w:t>读取响应数据，可以通过</w:t>
      </w:r>
      <w:r>
        <w:rPr>
          <w:rFonts w:hint="eastAsia" w:ascii="宋体" w:eastAsia="宋体"/>
          <w:color w:val="484848"/>
          <w:sz w:val="22"/>
        </w:rPr>
        <w:t xml:space="preserve"> </w:t>
      </w: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spacing w:val="-1"/>
          <w:w w:val="77"/>
          <w:sz w:val="22"/>
        </w:rPr>
        <w:t>s</w:t>
      </w:r>
      <w:r>
        <w:rPr>
          <w:rFonts w:hint="eastAsia" w:ascii="宋体" w:eastAsia="宋体"/>
          <w:color w:val="484848"/>
          <w:spacing w:val="-1"/>
          <w:w w:val="100"/>
          <w:sz w:val="22"/>
        </w:rPr>
        <w:t>p</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77"/>
          <w:sz w:val="22"/>
        </w:rPr>
        <w:t>s</w:t>
      </w:r>
      <w:r>
        <w:rPr>
          <w:rFonts w:hint="eastAsia" w:ascii="宋体" w:eastAsia="宋体"/>
          <w:color w:val="484848"/>
          <w:spacing w:val="-1"/>
          <w:w w:val="88"/>
          <w:sz w:val="22"/>
        </w:rPr>
        <w:t>e</w:t>
      </w:r>
      <w:r>
        <w:rPr>
          <w:rFonts w:hint="eastAsia" w:ascii="宋体" w:eastAsia="宋体"/>
          <w:color w:val="484848"/>
          <w:spacing w:val="-1"/>
          <w:w w:val="111"/>
          <w:sz w:val="22"/>
        </w:rPr>
        <w:t>T</w:t>
      </w:r>
      <w:r>
        <w:rPr>
          <w:rFonts w:hint="eastAsia" w:ascii="宋体" w:eastAsia="宋体"/>
          <w:color w:val="484848"/>
          <w:spacing w:val="-1"/>
          <w:w w:val="88"/>
          <w:sz w:val="22"/>
        </w:rPr>
        <w:t>ex</w:t>
      </w:r>
      <w:r>
        <w:rPr>
          <w:rFonts w:hint="eastAsia" w:ascii="宋体" w:eastAsia="宋体"/>
          <w:color w:val="484848"/>
          <w:w w:val="55"/>
          <w:sz w:val="22"/>
        </w:rPr>
        <w:t>t</w:t>
      </w:r>
      <w:r>
        <w:rPr>
          <w:rFonts w:hint="eastAsia" w:ascii="宋体" w:eastAsia="宋体"/>
          <w:color w:val="484848"/>
          <w:spacing w:val="-1"/>
          <w:sz w:val="22"/>
        </w:rPr>
        <w:t xml:space="preserve"> </w:t>
      </w:r>
      <w:r>
        <w:rPr>
          <w:rFonts w:hint="eastAsia" w:ascii="宋体" w:eastAsia="宋体"/>
          <w:color w:val="484848"/>
          <w:spacing w:val="-3"/>
          <w:w w:val="100"/>
          <w:sz w:val="22"/>
        </w:rPr>
        <w:t>属性来取回由服务器返回的数据。</w:t>
      </w:r>
    </w:p>
    <w:p>
      <w:pPr>
        <w:pStyle w:val="7"/>
        <w:ind w:left="0"/>
      </w:pPr>
    </w:p>
    <w:p>
      <w:pPr>
        <w:pStyle w:val="7"/>
        <w:spacing w:before="6"/>
        <w:ind w:left="0"/>
        <w:rPr>
          <w:sz w:val="26"/>
        </w:rPr>
      </w:pPr>
    </w:p>
    <w:p>
      <w:pPr>
        <w:pStyle w:val="4"/>
        <w:numPr>
          <w:ilvl w:val="1"/>
          <w:numId w:val="56"/>
        </w:numPr>
        <w:tabs>
          <w:tab w:val="left" w:pos="879"/>
          <w:tab w:val="left" w:pos="880"/>
        </w:tabs>
        <w:spacing w:before="0" w:after="0" w:line="170" w:lineRule="auto"/>
        <w:ind w:left="880" w:right="428" w:hanging="360"/>
        <w:jc w:val="left"/>
      </w:pPr>
      <w:r>
        <w:rPr>
          <w:color w:val="484848"/>
          <w:spacing w:val="-8"/>
        </w:rPr>
        <w:t xml:space="preserve">如何实现 </w:t>
      </w:r>
      <w:r>
        <w:rPr>
          <w:color w:val="484848"/>
        </w:rPr>
        <w:t>ajax</w:t>
      </w:r>
      <w:r>
        <w:rPr>
          <w:color w:val="484848"/>
          <w:spacing w:val="-8"/>
        </w:rPr>
        <w:t xml:space="preserve"> 请求，假如我有多个请求，我需要让这些 </w:t>
      </w:r>
      <w:r>
        <w:rPr>
          <w:color w:val="484848"/>
        </w:rPr>
        <w:t>ajax</w:t>
      </w:r>
      <w:r>
        <w:rPr>
          <w:color w:val="484848"/>
          <w:spacing w:val="-9"/>
        </w:rPr>
        <w:t xml:space="preserve"> 请求按照某</w:t>
      </w:r>
      <w:r>
        <w:rPr>
          <w:color w:val="484848"/>
          <w:spacing w:val="-1"/>
        </w:rPr>
        <w:t xml:space="preserve">种顺序一次执行，有什么办法呢？如何处理 </w:t>
      </w:r>
      <w:r>
        <w:rPr>
          <w:color w:val="484848"/>
        </w:rPr>
        <w:t>ajax</w:t>
      </w:r>
      <w:r>
        <w:rPr>
          <w:color w:val="484848"/>
          <w:spacing w:val="-2"/>
        </w:rPr>
        <w:t xml:space="preserve"> 跨域</w:t>
      </w:r>
    </w:p>
    <w:p>
      <w:pPr>
        <w:pStyle w:val="6"/>
        <w:spacing w:before="205"/>
      </w:pPr>
      <w:r>
        <w:rPr>
          <w:color w:val="484848"/>
        </w:rPr>
        <w:t>参考回答：</w:t>
      </w:r>
    </w:p>
    <w:p>
      <w:pPr>
        <w:pStyle w:val="7"/>
        <w:spacing w:line="266" w:lineRule="auto"/>
        <w:ind w:right="337"/>
      </w:pPr>
      <w:r>
        <w:rPr>
          <w:color w:val="484848"/>
          <w:spacing w:val="-3"/>
          <w:w w:val="100"/>
        </w:rPr>
        <w:t>通过实例化一个</w:t>
      </w:r>
      <w:r>
        <w:rPr>
          <w:color w:val="484848"/>
          <w:spacing w:val="-55"/>
        </w:rPr>
        <w:t xml:space="preserve"> </w:t>
      </w:r>
      <w:r>
        <w:rPr>
          <w:color w:val="484848"/>
          <w:spacing w:val="-1"/>
          <w:w w:val="133"/>
        </w:rPr>
        <w:t>X</w:t>
      </w:r>
      <w:r>
        <w:rPr>
          <w:color w:val="484848"/>
          <w:spacing w:val="-1"/>
          <w:w w:val="156"/>
        </w:rPr>
        <w:t>M</w:t>
      </w:r>
      <w:r>
        <w:rPr>
          <w:color w:val="484848"/>
          <w:spacing w:val="-1"/>
          <w:w w:val="111"/>
        </w:rPr>
        <w:t>L</w:t>
      </w:r>
      <w:r>
        <w:rPr>
          <w:color w:val="484848"/>
          <w:spacing w:val="-1"/>
          <w:w w:val="144"/>
        </w:rPr>
        <w:t>H</w:t>
      </w:r>
      <w:r>
        <w:rPr>
          <w:color w:val="484848"/>
          <w:spacing w:val="-1"/>
          <w:w w:val="55"/>
        </w:rPr>
        <w:t>tt</w:t>
      </w:r>
      <w:r>
        <w:rPr>
          <w:color w:val="484848"/>
          <w:spacing w:val="-1"/>
          <w:w w:val="100"/>
        </w:rPr>
        <w:t>p</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spacing w:val="-57"/>
        </w:rPr>
        <w:t xml:space="preserve"> </w:t>
      </w:r>
      <w:r>
        <w:rPr>
          <w:color w:val="484848"/>
          <w:w w:val="100"/>
        </w:rPr>
        <w:t>对象得到一个实例，调用实例的</w:t>
      </w:r>
      <w:r>
        <w:rPr>
          <w:color w:val="484848"/>
          <w:spacing w:val="-1"/>
          <w:w w:val="88"/>
        </w:rPr>
        <w:t>o</w:t>
      </w:r>
      <w:r>
        <w:rPr>
          <w:color w:val="484848"/>
          <w:spacing w:val="-1"/>
          <w:w w:val="100"/>
        </w:rPr>
        <w:t>p</w:t>
      </w:r>
      <w:r>
        <w:rPr>
          <w:color w:val="484848"/>
          <w:spacing w:val="-1"/>
          <w:w w:val="88"/>
        </w:rPr>
        <w:t>e</w:t>
      </w:r>
      <w:r>
        <w:rPr>
          <w:color w:val="484848"/>
          <w:w w:val="100"/>
        </w:rPr>
        <w:t>n</w:t>
      </w:r>
      <w:r>
        <w:rPr>
          <w:color w:val="484848"/>
          <w:spacing w:val="-55"/>
        </w:rPr>
        <w:t xml:space="preserve"> </w:t>
      </w:r>
      <w:r>
        <w:rPr>
          <w:color w:val="484848"/>
          <w:spacing w:val="8"/>
          <w:w w:val="100"/>
        </w:rPr>
        <w:t>方法为这次</w:t>
      </w:r>
      <w:r>
        <w:rPr>
          <w:color w:val="484848"/>
          <w:spacing w:val="-1"/>
          <w:w w:val="88"/>
        </w:rPr>
        <w:t>a</w:t>
      </w:r>
      <w:r>
        <w:rPr>
          <w:color w:val="484848"/>
          <w:spacing w:val="-1"/>
          <w:w w:val="55"/>
        </w:rPr>
        <w:t>j</w:t>
      </w:r>
      <w:r>
        <w:rPr>
          <w:color w:val="484848"/>
          <w:spacing w:val="-2"/>
          <w:w w:val="88"/>
        </w:rPr>
        <w:t>a</w:t>
      </w:r>
      <w:r>
        <w:rPr>
          <w:color w:val="484848"/>
          <w:w w:val="88"/>
        </w:rPr>
        <w:t>x</w:t>
      </w:r>
      <w:r>
        <w:rPr>
          <w:color w:val="484848"/>
          <w:spacing w:val="-13"/>
        </w:rPr>
        <w:t xml:space="preserve">请求设定相应的 </w:t>
      </w:r>
      <w:r>
        <w:rPr>
          <w:color w:val="484848"/>
        </w:rPr>
        <w:t>http</w:t>
      </w:r>
      <w:r>
        <w:rPr>
          <w:color w:val="484848"/>
          <w:spacing w:val="-8"/>
        </w:rPr>
        <w:t xml:space="preserve"> 方法，相应的地址和是否异步，以异步为例，调用</w:t>
      </w:r>
      <w:r>
        <w:rPr>
          <w:color w:val="484848"/>
        </w:rPr>
        <w:t>send</w:t>
      </w:r>
      <w:r>
        <w:rPr>
          <w:color w:val="484848"/>
          <w:spacing w:val="-17"/>
        </w:rPr>
        <w:t xml:space="preserve"> 方法，这</w:t>
      </w:r>
      <w:r>
        <w:rPr>
          <w:color w:val="484848"/>
          <w:spacing w:val="-8"/>
          <w:w w:val="95"/>
        </w:rPr>
        <w:t xml:space="preserve">个方法可以设定需要发送的报文主体，然后通过监听 </w:t>
      </w:r>
      <w:r>
        <w:rPr>
          <w:color w:val="484848"/>
          <w:w w:val="95"/>
        </w:rPr>
        <w:t>readystatechange</w:t>
      </w:r>
      <w:r>
        <w:rPr>
          <w:color w:val="484848"/>
          <w:spacing w:val="-8"/>
          <w:w w:val="95"/>
        </w:rPr>
        <w:t xml:space="preserve"> 事件，通过这个实</w:t>
      </w:r>
      <w:r>
        <w:rPr>
          <w:color w:val="484848"/>
          <w:spacing w:val="-10"/>
        </w:rPr>
        <w:t>例 的</w:t>
      </w:r>
      <w:r>
        <w:rPr>
          <w:color w:val="484848"/>
        </w:rPr>
        <w:t>readyState</w:t>
      </w:r>
      <w:r>
        <w:rPr>
          <w:color w:val="484848"/>
          <w:spacing w:val="-23"/>
        </w:rPr>
        <w:t xml:space="preserve"> 属性来判断这个 </w:t>
      </w:r>
      <w:r>
        <w:rPr>
          <w:color w:val="484848"/>
        </w:rPr>
        <w:t>ajax</w:t>
      </w:r>
      <w:r>
        <w:rPr>
          <w:color w:val="484848"/>
          <w:spacing w:val="-23"/>
        </w:rPr>
        <w:t xml:space="preserve"> 请求状态，其中分为 </w:t>
      </w:r>
      <w:r>
        <w:rPr>
          <w:color w:val="484848"/>
          <w:spacing w:val="-18"/>
        </w:rPr>
        <w:t>0，1，2，3，4</w:t>
      </w:r>
      <w:r>
        <w:rPr>
          <w:color w:val="484848"/>
          <w:spacing w:val="-21"/>
        </w:rPr>
        <w:t xml:space="preserve"> 这四种状态</w:t>
      </w:r>
      <w:r>
        <w:rPr>
          <w:color w:val="484848"/>
        </w:rPr>
        <w:t xml:space="preserve">（0 </w:t>
      </w:r>
      <w:r>
        <w:rPr>
          <w:color w:val="484848"/>
          <w:spacing w:val="-5"/>
        </w:rPr>
        <w:t>未初始化，</w:t>
      </w:r>
      <w:r>
        <w:rPr>
          <w:color w:val="484848"/>
          <w:spacing w:val="-14"/>
        </w:rPr>
        <w:t>1</w:t>
      </w:r>
      <w:r>
        <w:rPr>
          <w:color w:val="484848"/>
          <w:spacing w:val="-27"/>
        </w:rPr>
        <w:t xml:space="preserve"> 载入</w:t>
      </w:r>
      <w:r>
        <w:rPr>
          <w:color w:val="484848"/>
          <w:w w:val="95"/>
        </w:rPr>
        <w:t>/</w:t>
      </w:r>
      <w:r>
        <w:rPr>
          <w:color w:val="484848"/>
          <w:spacing w:val="-14"/>
        </w:rPr>
        <w:t xml:space="preserve">正在发送请求 </w:t>
      </w:r>
      <w:r>
        <w:rPr>
          <w:color w:val="484848"/>
        </w:rPr>
        <w:t>2</w:t>
      </w:r>
      <w:r>
        <w:rPr>
          <w:color w:val="484848"/>
          <w:spacing w:val="-17"/>
        </w:rPr>
        <w:t xml:space="preserve"> 载入完成</w:t>
      </w:r>
      <w:r>
        <w:rPr>
          <w:color w:val="484848"/>
          <w:w w:val="95"/>
        </w:rPr>
        <w:t>/</w:t>
      </w:r>
      <w:r>
        <w:rPr>
          <w:color w:val="484848"/>
          <w:spacing w:val="-5"/>
        </w:rPr>
        <w:t>数据接收，</w:t>
      </w:r>
      <w:r>
        <w:rPr>
          <w:color w:val="484848"/>
          <w:spacing w:val="-13"/>
        </w:rPr>
        <w:t>3</w:t>
      </w:r>
      <w:r>
        <w:rPr>
          <w:color w:val="484848"/>
          <w:spacing w:val="-27"/>
        </w:rPr>
        <w:t xml:space="preserve"> 交互</w:t>
      </w:r>
      <w:r>
        <w:rPr>
          <w:color w:val="484848"/>
          <w:w w:val="95"/>
        </w:rPr>
        <w:t>/</w:t>
      </w:r>
      <w:r>
        <w:rPr>
          <w:color w:val="484848"/>
          <w:spacing w:val="-5"/>
        </w:rPr>
        <w:t>解析数据，</w:t>
      </w:r>
      <w:r>
        <w:rPr>
          <w:color w:val="484848"/>
          <w:spacing w:val="-14"/>
        </w:rPr>
        <w:t>4</w:t>
      </w:r>
      <w:r>
        <w:rPr>
          <w:color w:val="484848"/>
          <w:spacing w:val="-15"/>
        </w:rPr>
        <w:t xml:space="preserve"> 接收数据完成</w:t>
      </w:r>
      <w:r>
        <w:rPr>
          <w:color w:val="484848"/>
          <w:spacing w:val="-3"/>
        </w:rPr>
        <w:t>）</w:t>
      </w:r>
      <w:r>
        <w:rPr>
          <w:color w:val="484848"/>
          <w:spacing w:val="-18"/>
        </w:rPr>
        <w:t xml:space="preserve">，当状态为 </w:t>
      </w:r>
      <w:r>
        <w:rPr>
          <w:color w:val="484848"/>
        </w:rPr>
        <w:t>4</w:t>
      </w:r>
      <w:r>
        <w:rPr>
          <w:color w:val="484848"/>
          <w:spacing w:val="-14"/>
        </w:rPr>
        <w:t xml:space="preserve"> 的时候也就是接受数据完成的时候，这时候可以通过实例的 </w:t>
      </w:r>
      <w:r>
        <w:rPr>
          <w:color w:val="484848"/>
        </w:rPr>
        <w:t>status</w:t>
      </w:r>
      <w:r>
        <w:rPr>
          <w:color w:val="484848"/>
          <w:spacing w:val="-44"/>
        </w:rPr>
        <w:t xml:space="preserve"> 属</w:t>
      </w:r>
      <w:r>
        <w:rPr>
          <w:color w:val="484848"/>
          <w:spacing w:val="-8"/>
        </w:rPr>
        <w:t>性判断这个请求是否成功</w:t>
      </w:r>
    </w:p>
    <w:p>
      <w:pPr>
        <w:spacing w:before="0" w:line="289" w:lineRule="exact"/>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pacing w:val="-1"/>
          <w:w w:val="88"/>
          <w:sz w:val="24"/>
        </w:rPr>
        <w:t>x</w:t>
      </w:r>
      <w:r>
        <w:rPr>
          <w:color w:val="000007"/>
          <w:sz w:val="24"/>
        </w:rPr>
        <w:t>h</w:t>
      </w:r>
      <w:r>
        <w:rPr>
          <w:color w:val="000007"/>
          <w:w w:val="66"/>
          <w:sz w:val="24"/>
        </w:rPr>
        <w:t>r</w:t>
      </w:r>
      <w:r>
        <w:rPr>
          <w:color w:val="000007"/>
          <w:spacing w:val="-64"/>
          <w:sz w:val="24"/>
        </w:rPr>
        <w:t xml:space="preserve"> </w:t>
      </w:r>
      <w:r>
        <w:rPr>
          <w:color w:val="000007"/>
          <w:w w:val="109"/>
          <w:sz w:val="24"/>
        </w:rPr>
        <w:t>=</w:t>
      </w:r>
      <w:r>
        <w:rPr>
          <w:color w:val="000007"/>
          <w:spacing w:val="-60"/>
          <w:sz w:val="24"/>
        </w:rPr>
        <w:t xml:space="preserve"> </w:t>
      </w:r>
      <w:r>
        <w:rPr>
          <w:color w:val="000007"/>
          <w:sz w:val="24"/>
        </w:rPr>
        <w:t>n</w:t>
      </w:r>
      <w:r>
        <w:rPr>
          <w:color w:val="000007"/>
          <w:spacing w:val="-1"/>
          <w:w w:val="88"/>
          <w:sz w:val="24"/>
        </w:rPr>
        <w:t>e</w:t>
      </w:r>
      <w:r>
        <w:rPr>
          <w:color w:val="000007"/>
          <w:w w:val="121"/>
          <w:sz w:val="24"/>
        </w:rPr>
        <w:t>w</w:t>
      </w:r>
      <w:r>
        <w:rPr>
          <w:color w:val="000007"/>
          <w:spacing w:val="-60"/>
          <w:sz w:val="24"/>
        </w:rPr>
        <w:t xml:space="preserve"> </w:t>
      </w:r>
      <w:r>
        <w:rPr>
          <w:color w:val="000007"/>
          <w:w w:val="132"/>
          <w:sz w:val="24"/>
        </w:rPr>
        <w:t>X</w:t>
      </w:r>
      <w:r>
        <w:rPr>
          <w:color w:val="000007"/>
          <w:spacing w:val="-1"/>
          <w:w w:val="155"/>
          <w:sz w:val="24"/>
        </w:rPr>
        <w:t>M</w:t>
      </w:r>
      <w:r>
        <w:rPr>
          <w:color w:val="000007"/>
          <w:spacing w:val="-1"/>
          <w:w w:val="111"/>
          <w:sz w:val="24"/>
        </w:rPr>
        <w:t>L</w:t>
      </w:r>
      <w:r>
        <w:rPr>
          <w:color w:val="000007"/>
          <w:spacing w:val="-1"/>
          <w:w w:val="143"/>
          <w:sz w:val="24"/>
        </w:rPr>
        <w:t>H</w:t>
      </w:r>
      <w:r>
        <w:rPr>
          <w:color w:val="000007"/>
          <w:spacing w:val="-1"/>
          <w:w w:val="55"/>
          <w:sz w:val="24"/>
        </w:rPr>
        <w:t>tt</w:t>
      </w:r>
      <w:r>
        <w:rPr>
          <w:color w:val="000007"/>
          <w:sz w:val="24"/>
        </w:rPr>
        <w:t>p</w:t>
      </w:r>
      <w:r>
        <w:rPr>
          <w:color w:val="000007"/>
          <w:w w:val="132"/>
          <w:sz w:val="24"/>
        </w:rPr>
        <w:t>R</w:t>
      </w:r>
      <w:r>
        <w:rPr>
          <w:color w:val="000007"/>
          <w:spacing w:val="-1"/>
          <w:w w:val="88"/>
          <w:sz w:val="24"/>
        </w:rPr>
        <w:t>e</w:t>
      </w:r>
      <w:r>
        <w:rPr>
          <w:color w:val="000007"/>
          <w:sz w:val="24"/>
        </w:rPr>
        <w:t>qu</w:t>
      </w:r>
      <w:r>
        <w:rPr>
          <w:color w:val="000007"/>
          <w:spacing w:val="-1"/>
          <w:w w:val="88"/>
          <w:sz w:val="24"/>
        </w:rPr>
        <w:t>e</w:t>
      </w:r>
      <w:r>
        <w:rPr>
          <w:color w:val="000007"/>
          <w:w w:val="77"/>
          <w:sz w:val="24"/>
        </w:rPr>
        <w:t>s</w:t>
      </w:r>
      <w:r>
        <w:rPr>
          <w:color w:val="000007"/>
          <w:spacing w:val="-1"/>
          <w:w w:val="55"/>
          <w:sz w:val="24"/>
        </w:rPr>
        <w:t>t()</w:t>
      </w:r>
      <w:r>
        <w:rPr>
          <w:color w:val="000007"/>
          <w:w w:val="50"/>
          <w:sz w:val="24"/>
        </w:rPr>
        <w:t>;</w:t>
      </w:r>
    </w:p>
    <w:p>
      <w:pPr>
        <w:spacing w:before="0" w:line="242" w:lineRule="auto"/>
        <w:ind w:left="160" w:right="5078" w:firstLine="0"/>
        <w:jc w:val="left"/>
        <w:rPr>
          <w:sz w:val="24"/>
        </w:rPr>
      </w:pPr>
      <w:r>
        <w:rPr>
          <w:color w:val="000007"/>
          <w:spacing w:val="-1"/>
          <w:w w:val="88"/>
          <w:sz w:val="24"/>
        </w:rPr>
        <w:t>x</w:t>
      </w:r>
      <w:r>
        <w:rPr>
          <w:color w:val="000007"/>
          <w:sz w:val="24"/>
        </w:rPr>
        <w:t>h</w:t>
      </w:r>
      <w:r>
        <w:rPr>
          <w:color w:val="000007"/>
          <w:w w:val="66"/>
          <w:sz w:val="24"/>
        </w:rPr>
        <w:t>r</w:t>
      </w:r>
      <w:r>
        <w:rPr>
          <w:color w:val="000007"/>
          <w:w w:val="50"/>
          <w:sz w:val="24"/>
        </w:rPr>
        <w:t>.</w:t>
      </w:r>
      <w:r>
        <w:rPr>
          <w:color w:val="000007"/>
          <w:spacing w:val="-1"/>
          <w:w w:val="88"/>
          <w:sz w:val="24"/>
        </w:rPr>
        <w:t>o</w:t>
      </w:r>
      <w:r>
        <w:rPr>
          <w:color w:val="000007"/>
          <w:sz w:val="24"/>
        </w:rPr>
        <w:t>p</w:t>
      </w:r>
      <w:r>
        <w:rPr>
          <w:color w:val="000007"/>
          <w:spacing w:val="-1"/>
          <w:w w:val="88"/>
          <w:sz w:val="24"/>
        </w:rPr>
        <w:t>e</w:t>
      </w:r>
      <w:r>
        <w:rPr>
          <w:color w:val="000007"/>
          <w:sz w:val="24"/>
        </w:rPr>
        <w:t>n</w:t>
      </w:r>
      <w:r>
        <w:rPr>
          <w:color w:val="000007"/>
          <w:spacing w:val="-1"/>
          <w:w w:val="55"/>
          <w:sz w:val="24"/>
        </w:rPr>
        <w:t>(</w:t>
      </w:r>
      <w:r>
        <w:rPr>
          <w:color w:val="000007"/>
          <w:spacing w:val="-1"/>
          <w:w w:val="43"/>
          <w:sz w:val="24"/>
        </w:rPr>
        <w:t>'</w:t>
      </w:r>
      <w:r>
        <w:rPr>
          <w:color w:val="000007"/>
          <w:spacing w:val="-1"/>
          <w:w w:val="88"/>
          <w:sz w:val="24"/>
        </w:rPr>
        <w:t>ge</w:t>
      </w:r>
      <w:r>
        <w:rPr>
          <w:color w:val="000007"/>
          <w:spacing w:val="-1"/>
          <w:w w:val="55"/>
          <w:sz w:val="24"/>
        </w:rPr>
        <w:t>t</w:t>
      </w:r>
      <w:r>
        <w:rPr>
          <w:color w:val="000007"/>
          <w:spacing w:val="-1"/>
          <w:w w:val="43"/>
          <w:sz w:val="24"/>
        </w:rPr>
        <w:t>'</w:t>
      </w:r>
      <w:r>
        <w:rPr>
          <w:color w:val="000007"/>
          <w:w w:val="50"/>
          <w:sz w:val="24"/>
        </w:rPr>
        <w:t>,</w:t>
      </w:r>
      <w:r>
        <w:rPr>
          <w:color w:val="000007"/>
          <w:spacing w:val="-63"/>
          <w:sz w:val="24"/>
        </w:rPr>
        <w:t xml:space="preserve"> </w:t>
      </w:r>
      <w:r>
        <w:rPr>
          <w:color w:val="000007"/>
          <w:spacing w:val="-1"/>
          <w:w w:val="43"/>
          <w:sz w:val="24"/>
        </w:rPr>
        <w:t>'</w:t>
      </w:r>
      <w:r>
        <w:rPr>
          <w:color w:val="000007"/>
          <w:spacing w:val="-1"/>
          <w:w w:val="88"/>
          <w:sz w:val="24"/>
        </w:rPr>
        <w:t>aa</w:t>
      </w:r>
      <w:r>
        <w:rPr>
          <w:color w:val="000007"/>
          <w:sz w:val="24"/>
        </w:rPr>
        <w:t>bb</w:t>
      </w:r>
      <w:r>
        <w:rPr>
          <w:color w:val="000007"/>
          <w:w w:val="50"/>
          <w:sz w:val="24"/>
        </w:rPr>
        <w:t>.</w:t>
      </w:r>
      <w:r>
        <w:rPr>
          <w:color w:val="000007"/>
          <w:sz w:val="24"/>
        </w:rPr>
        <w:t>php</w:t>
      </w:r>
      <w:r>
        <w:rPr>
          <w:color w:val="000007"/>
          <w:spacing w:val="-1"/>
          <w:w w:val="43"/>
          <w:sz w:val="24"/>
        </w:rPr>
        <w:t>'</w:t>
      </w:r>
      <w:r>
        <w:rPr>
          <w:color w:val="000007"/>
          <w:w w:val="50"/>
          <w:sz w:val="24"/>
        </w:rPr>
        <w:t>,</w:t>
      </w:r>
      <w:r>
        <w:rPr>
          <w:color w:val="000007"/>
          <w:spacing w:val="-60"/>
          <w:sz w:val="24"/>
        </w:rPr>
        <w:t xml:space="preserve"> </w:t>
      </w:r>
      <w:r>
        <w:rPr>
          <w:color w:val="000007"/>
          <w:spacing w:val="-1"/>
          <w:w w:val="55"/>
          <w:sz w:val="24"/>
        </w:rPr>
        <w:t>t</w:t>
      </w:r>
      <w:r>
        <w:rPr>
          <w:color w:val="000007"/>
          <w:w w:val="66"/>
          <w:sz w:val="24"/>
        </w:rPr>
        <w:t>r</w:t>
      </w:r>
      <w:r>
        <w:rPr>
          <w:color w:val="000007"/>
          <w:sz w:val="24"/>
        </w:rPr>
        <w:t>u</w:t>
      </w:r>
      <w:r>
        <w:rPr>
          <w:color w:val="000007"/>
          <w:spacing w:val="-1"/>
          <w:w w:val="88"/>
          <w:sz w:val="24"/>
        </w:rPr>
        <w:t>e</w:t>
      </w:r>
      <w:r>
        <w:rPr>
          <w:color w:val="000007"/>
          <w:spacing w:val="-1"/>
          <w:w w:val="55"/>
          <w:sz w:val="24"/>
        </w:rPr>
        <w:t>)</w:t>
      </w:r>
      <w:r>
        <w:rPr>
          <w:color w:val="000007"/>
          <w:w w:val="50"/>
          <w:sz w:val="24"/>
        </w:rPr>
        <w:t xml:space="preserve">; </w:t>
      </w:r>
      <w:r>
        <w:rPr>
          <w:color w:val="000007"/>
          <w:w w:val="90"/>
          <w:sz w:val="24"/>
        </w:rPr>
        <w:t xml:space="preserve">xhr.send(null); </w:t>
      </w:r>
      <w:r>
        <w:rPr>
          <w:color w:val="000007"/>
          <w:w w:val="80"/>
          <w:sz w:val="24"/>
        </w:rPr>
        <w:t xml:space="preserve">xhr.onreadystatechange = function() { </w:t>
      </w:r>
      <w:r>
        <w:rPr>
          <w:color w:val="000007"/>
          <w:spacing w:val="-1"/>
          <w:w w:val="55"/>
          <w:sz w:val="24"/>
        </w:rPr>
        <w:t>if(</w:t>
      </w:r>
      <w:r>
        <w:rPr>
          <w:color w:val="000007"/>
          <w:spacing w:val="-1"/>
          <w:w w:val="88"/>
          <w:sz w:val="24"/>
        </w:rPr>
        <w:t>x</w:t>
      </w:r>
      <w:r>
        <w:rPr>
          <w:color w:val="000007"/>
          <w:sz w:val="24"/>
        </w:rPr>
        <w:t>h</w:t>
      </w:r>
      <w:r>
        <w:rPr>
          <w:color w:val="000007"/>
          <w:w w:val="66"/>
          <w:sz w:val="24"/>
        </w:rPr>
        <w:t>r</w:t>
      </w:r>
      <w:r>
        <w:rPr>
          <w:color w:val="000007"/>
          <w:w w:val="50"/>
          <w:sz w:val="24"/>
        </w:rPr>
        <w:t>.</w:t>
      </w:r>
      <w:r>
        <w:rPr>
          <w:color w:val="000007"/>
          <w:w w:val="66"/>
          <w:sz w:val="24"/>
        </w:rPr>
        <w:t>r</w:t>
      </w:r>
      <w:r>
        <w:rPr>
          <w:color w:val="000007"/>
          <w:spacing w:val="-1"/>
          <w:w w:val="88"/>
          <w:sz w:val="24"/>
        </w:rPr>
        <w:t>ea</w:t>
      </w:r>
      <w:r>
        <w:rPr>
          <w:color w:val="000007"/>
          <w:sz w:val="24"/>
        </w:rPr>
        <w:t>d</w:t>
      </w:r>
      <w:r>
        <w:rPr>
          <w:color w:val="000007"/>
          <w:spacing w:val="-1"/>
          <w:w w:val="88"/>
          <w:sz w:val="24"/>
        </w:rPr>
        <w:t>y</w:t>
      </w:r>
      <w:r>
        <w:rPr>
          <w:color w:val="00000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09"/>
          <w:sz w:val="24"/>
        </w:rPr>
        <w:t>==</w:t>
      </w:r>
      <w:r>
        <w:rPr>
          <w:color w:val="000007"/>
          <w:sz w:val="24"/>
        </w:rPr>
        <w:t>4</w:t>
      </w:r>
      <w:r>
        <w:rPr>
          <w:color w:val="000007"/>
          <w:w w:val="55"/>
          <w:sz w:val="24"/>
        </w:rPr>
        <w:t>)</w:t>
      </w:r>
      <w:r>
        <w:rPr>
          <w:color w:val="000007"/>
          <w:spacing w:val="-62"/>
          <w:sz w:val="24"/>
        </w:rPr>
        <w:t xml:space="preserve"> </w:t>
      </w:r>
      <w:r>
        <w:rPr>
          <w:color w:val="000007"/>
          <w:w w:val="66"/>
          <w:sz w:val="24"/>
        </w:rPr>
        <w:t xml:space="preserve">{ </w:t>
      </w:r>
      <w:r>
        <w:rPr>
          <w:color w:val="000007"/>
          <w:spacing w:val="-1"/>
          <w:w w:val="55"/>
          <w:sz w:val="24"/>
        </w:rPr>
        <w:t>if(</w:t>
      </w:r>
      <w:r>
        <w:rPr>
          <w:color w:val="000007"/>
          <w:spacing w:val="-1"/>
          <w:w w:val="88"/>
          <w:sz w:val="24"/>
        </w:rPr>
        <w:t>x</w:t>
      </w:r>
      <w:r>
        <w:rPr>
          <w:color w:val="000007"/>
          <w:sz w:val="24"/>
        </w:rPr>
        <w:t>h</w:t>
      </w:r>
      <w:r>
        <w:rPr>
          <w:color w:val="000007"/>
          <w:w w:val="66"/>
          <w:sz w:val="24"/>
        </w:rPr>
        <w:t>r</w:t>
      </w:r>
      <w:r>
        <w:rPr>
          <w:color w:val="000007"/>
          <w:w w:val="50"/>
          <w:sz w:val="24"/>
        </w:rPr>
        <w:t>.</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z w:val="24"/>
        </w:rPr>
        <w:t>u</w:t>
      </w:r>
      <w:r>
        <w:rPr>
          <w:color w:val="000007"/>
          <w:w w:val="77"/>
          <w:sz w:val="24"/>
        </w:rPr>
        <w:t>s</w:t>
      </w:r>
      <w:r>
        <w:rPr>
          <w:color w:val="000007"/>
          <w:spacing w:val="-1"/>
          <w:w w:val="109"/>
          <w:sz w:val="24"/>
        </w:rPr>
        <w:t>==</w:t>
      </w:r>
      <w:r>
        <w:rPr>
          <w:color w:val="000007"/>
          <w:sz w:val="24"/>
        </w:rPr>
        <w:t>200</w:t>
      </w:r>
      <w:r>
        <w:rPr>
          <w:color w:val="000007"/>
          <w:w w:val="55"/>
          <w:sz w:val="24"/>
        </w:rPr>
        <w:t>)</w:t>
      </w:r>
      <w:r>
        <w:rPr>
          <w:color w:val="000007"/>
          <w:spacing w:val="-61"/>
          <w:sz w:val="24"/>
        </w:rPr>
        <w:t xml:space="preserve"> </w:t>
      </w:r>
      <w:r>
        <w:rPr>
          <w:color w:val="000007"/>
          <w:w w:val="66"/>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x</w:t>
      </w:r>
      <w:r>
        <w:rPr>
          <w:color w:val="000007"/>
          <w:sz w:val="24"/>
        </w:rPr>
        <w:t>h</w:t>
      </w:r>
      <w:r>
        <w:rPr>
          <w:color w:val="000007"/>
          <w:w w:val="66"/>
          <w:sz w:val="24"/>
        </w:rPr>
        <w:t>r</w:t>
      </w:r>
      <w:r>
        <w:rPr>
          <w:color w:val="000007"/>
          <w:w w:val="50"/>
          <w:sz w:val="24"/>
        </w:rPr>
        <w:t>.</w:t>
      </w:r>
      <w:r>
        <w:rPr>
          <w:color w:val="000007"/>
          <w:w w:val="66"/>
          <w:sz w:val="24"/>
        </w:rPr>
        <w:t>r</w:t>
      </w:r>
      <w:r>
        <w:rPr>
          <w:color w:val="000007"/>
          <w:spacing w:val="-1"/>
          <w:w w:val="88"/>
          <w:sz w:val="24"/>
        </w:rPr>
        <w:t>e</w:t>
      </w:r>
      <w:r>
        <w:rPr>
          <w:color w:val="000007"/>
          <w:w w:val="77"/>
          <w:sz w:val="24"/>
        </w:rPr>
        <w:t>s</w:t>
      </w:r>
      <w:r>
        <w:rPr>
          <w:color w:val="000007"/>
          <w:sz w:val="24"/>
        </w:rPr>
        <w:t>p</w:t>
      </w:r>
      <w:r>
        <w:rPr>
          <w:color w:val="000007"/>
          <w:spacing w:val="-1"/>
          <w:w w:val="88"/>
          <w:sz w:val="24"/>
        </w:rPr>
        <w:t>o</w:t>
      </w:r>
      <w:r>
        <w:rPr>
          <w:color w:val="000007"/>
          <w:sz w:val="24"/>
        </w:rPr>
        <w:t>n</w:t>
      </w:r>
      <w:r>
        <w:rPr>
          <w:color w:val="000007"/>
          <w:w w:val="77"/>
          <w:sz w:val="24"/>
        </w:rPr>
        <w:t>s</w:t>
      </w:r>
      <w:r>
        <w:rPr>
          <w:color w:val="000007"/>
          <w:spacing w:val="-1"/>
          <w:w w:val="88"/>
          <w:sz w:val="24"/>
        </w:rPr>
        <w:t>e</w:t>
      </w:r>
      <w:r>
        <w:rPr>
          <w:color w:val="000007"/>
          <w:spacing w:val="-1"/>
          <w:w w:val="111"/>
          <w:sz w:val="24"/>
        </w:rPr>
        <w:t>T</w:t>
      </w:r>
      <w:r>
        <w:rPr>
          <w:color w:val="000007"/>
          <w:spacing w:val="-1"/>
          <w:w w:val="88"/>
          <w:sz w:val="24"/>
        </w:rPr>
        <w:t>ex</w:t>
      </w:r>
      <w:r>
        <w:rPr>
          <w:color w:val="000007"/>
          <w:spacing w:val="-1"/>
          <w:w w:val="55"/>
          <w:sz w:val="24"/>
        </w:rPr>
        <w:t>t)</w:t>
      </w:r>
      <w:r>
        <w:rPr>
          <w:color w:val="000007"/>
          <w:w w:val="50"/>
          <w:sz w:val="24"/>
        </w:rPr>
        <w:t>;</w:t>
      </w:r>
    </w:p>
    <w:p>
      <w:pPr>
        <w:spacing w:before="3"/>
        <w:ind w:left="160" w:right="0" w:firstLine="0"/>
        <w:jc w:val="left"/>
        <w:rPr>
          <w:sz w:val="24"/>
        </w:rPr>
      </w:pPr>
      <w:r>
        <w:rPr>
          <w:color w:val="000007"/>
          <w:w w:val="66"/>
          <w:sz w:val="24"/>
        </w:rPr>
        <w: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pStyle w:val="7"/>
        <w:spacing w:before="18"/>
      </w:pPr>
      <w:r>
        <w:rPr>
          <w:color w:val="484848"/>
          <w:spacing w:val="55"/>
        </w:rPr>
        <w:t>使</w:t>
      </w:r>
      <w:r>
        <w:rPr>
          <w:color w:val="484848"/>
        </w:rPr>
        <w:t>ajax</w:t>
      </w:r>
      <w:r>
        <w:rPr>
          <w:color w:val="484848"/>
          <w:spacing w:val="-9"/>
        </w:rPr>
        <w:t xml:space="preserve"> 请求按照队列顺序执行，通过调用递归函数：</w:t>
      </w:r>
    </w:p>
    <w:p>
      <w:pPr>
        <w:pStyle w:val="7"/>
        <w:spacing w:before="30"/>
      </w:pPr>
      <w:r>
        <w:rPr>
          <w:color w:val="484848"/>
          <w:w w:val="90"/>
        </w:rPr>
        <w:t>//</w:t>
      </w:r>
      <w:r>
        <w:rPr>
          <w:color w:val="484848"/>
        </w:rPr>
        <w:t>按顺序执行多个 ajax 命令，因为数量不定，所以采用递归</w:t>
      </w:r>
    </w:p>
    <w:p>
      <w:pPr>
        <w:pStyle w:val="7"/>
        <w:ind w:left="0"/>
      </w:pPr>
    </w:p>
    <w:p>
      <w:pPr>
        <w:pStyle w:val="7"/>
        <w:ind w:left="0"/>
        <w:rPr>
          <w:sz w:val="28"/>
        </w:rPr>
      </w:pPr>
    </w:p>
    <w:p>
      <w:pPr>
        <w:pStyle w:val="5"/>
        <w:spacing w:before="1"/>
      </w:pPr>
      <w:r>
        <w:rPr>
          <w:color w:val="000007"/>
          <w:w w:val="90"/>
        </w:rPr>
        <w:t>function</w:t>
      </w:r>
      <w:r>
        <w:rPr>
          <w:color w:val="000007"/>
          <w:spacing w:val="-53"/>
          <w:w w:val="90"/>
        </w:rPr>
        <w:t xml:space="preserve"> </w:t>
      </w:r>
      <w:r>
        <w:rPr>
          <w:color w:val="000007"/>
          <w:w w:val="90"/>
        </w:rPr>
        <w:t>send(action,</w:t>
      </w:r>
      <w:r>
        <w:rPr>
          <w:color w:val="000007"/>
          <w:spacing w:val="-54"/>
          <w:w w:val="90"/>
        </w:rPr>
        <w:t xml:space="preserve"> </w:t>
      </w:r>
      <w:r>
        <w:rPr>
          <w:color w:val="000007"/>
          <w:w w:val="90"/>
        </w:rPr>
        <w:t>arg2)</w:t>
      </w:r>
      <w:r>
        <w:rPr>
          <w:color w:val="000007"/>
          <w:spacing w:val="-53"/>
          <w:w w:val="90"/>
        </w:rPr>
        <w:t xml:space="preserve"> </w:t>
      </w:r>
      <w:r>
        <w:rPr>
          <w:color w:val="000007"/>
          <w:w w:val="90"/>
        </w:rPr>
        <w:t>{</w:t>
      </w:r>
    </w:p>
    <w:p>
      <w:pPr>
        <w:spacing w:after="0"/>
        <w:sectPr>
          <w:pgSz w:w="11910" w:h="16840"/>
          <w:pgMar w:top="1380" w:right="1460" w:bottom="1720" w:left="1640" w:header="0" w:footer="963" w:gutter="0"/>
        </w:sectPr>
      </w:pPr>
    </w:p>
    <w:p>
      <w:pPr>
        <w:spacing w:before="147"/>
        <w:ind w:left="160" w:right="0" w:firstLine="0"/>
        <w:jc w:val="left"/>
        <w:rPr>
          <w:sz w:val="24"/>
        </w:rPr>
      </w:pPr>
      <w:r>
        <w:rPr>
          <w:color w:val="000007"/>
          <w:w w:val="85"/>
          <w:sz w:val="24"/>
        </w:rPr>
        <w:t>//</w:t>
      </w:r>
      <w:r>
        <w:rPr>
          <w:color w:val="000007"/>
          <w:sz w:val="24"/>
        </w:rPr>
        <w:t>将多个命令按顺序封装成数组对象，递归执行</w:t>
      </w:r>
    </w:p>
    <w:p>
      <w:pPr>
        <w:spacing w:before="5"/>
        <w:ind w:left="160" w:right="0" w:firstLine="0"/>
        <w:jc w:val="left"/>
        <w:rPr>
          <w:sz w:val="24"/>
        </w:rPr>
      </w:pPr>
      <w:r>
        <w:rPr>
          <w:color w:val="000007"/>
          <w:w w:val="95"/>
          <w:sz w:val="24"/>
        </w:rPr>
        <w:t>//利用了 deferred 对象控制回调函数的特点</w:t>
      </w:r>
    </w:p>
    <w:p>
      <w:pPr>
        <w:pStyle w:val="7"/>
        <w:ind w:left="0"/>
        <w:rPr>
          <w:sz w:val="24"/>
        </w:rPr>
      </w:pPr>
    </w:p>
    <w:p>
      <w:pPr>
        <w:pStyle w:val="7"/>
        <w:ind w:left="0"/>
        <w:rPr>
          <w:sz w:val="25"/>
        </w:rPr>
      </w:pPr>
    </w:p>
    <w:p>
      <w:pPr>
        <w:spacing w:before="1"/>
        <w:ind w:left="160" w:right="0" w:firstLine="0"/>
        <w:jc w:val="left"/>
        <w:rPr>
          <w:sz w:val="24"/>
        </w:rPr>
      </w:pPr>
      <w:r>
        <w:rPr>
          <w:color w:val="000007"/>
          <w:sz w:val="24"/>
        </w:rPr>
        <w:t>$</w:t>
      </w:r>
      <w:r>
        <w:rPr>
          <w:color w:val="000007"/>
          <w:w w:val="50"/>
          <w:sz w:val="24"/>
        </w:rPr>
        <w:t>.</w:t>
      </w:r>
      <w:r>
        <w:rPr>
          <w:color w:val="000007"/>
          <w:w w:val="121"/>
          <w:sz w:val="24"/>
        </w:rPr>
        <w:t>w</w:t>
      </w:r>
      <w:r>
        <w:rPr>
          <w:color w:val="000007"/>
          <w:sz w:val="24"/>
        </w:rPr>
        <w:t>h</w:t>
      </w:r>
      <w:r>
        <w:rPr>
          <w:color w:val="000007"/>
          <w:spacing w:val="-1"/>
          <w:w w:val="88"/>
          <w:sz w:val="24"/>
        </w:rPr>
        <w:t>e</w:t>
      </w:r>
      <w:r>
        <w:rPr>
          <w:color w:val="000007"/>
          <w:sz w:val="24"/>
        </w:rPr>
        <w:t>n</w:t>
      </w:r>
      <w:r>
        <w:rPr>
          <w:color w:val="000007"/>
          <w:spacing w:val="-1"/>
          <w:w w:val="55"/>
          <w:sz w:val="24"/>
        </w:rPr>
        <w:t>(</w:t>
      </w:r>
      <w:r>
        <w:rPr>
          <w:color w:val="000007"/>
          <w:w w:val="77"/>
          <w:sz w:val="24"/>
        </w:rPr>
        <w:t>s</w:t>
      </w:r>
      <w:r>
        <w:rPr>
          <w:color w:val="000007"/>
          <w:spacing w:val="-1"/>
          <w:w w:val="88"/>
          <w:sz w:val="24"/>
        </w:rPr>
        <w:t>e</w:t>
      </w:r>
      <w:r>
        <w:rPr>
          <w:color w:val="000007"/>
          <w:sz w:val="24"/>
        </w:rPr>
        <w:t>nd_</w:t>
      </w:r>
      <w:r>
        <w:rPr>
          <w:color w:val="000007"/>
          <w:spacing w:val="-1"/>
          <w:w w:val="88"/>
          <w:sz w:val="24"/>
        </w:rPr>
        <w:t>ac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pacing w:val="-1"/>
          <w:w w:val="88"/>
          <w:sz w:val="24"/>
        </w:rPr>
        <w:t>ac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z w:val="24"/>
        </w:rPr>
        <w:t>0</w:t>
      </w:r>
      <w:r>
        <w:rPr>
          <w:color w:val="000007"/>
          <w:spacing w:val="-1"/>
          <w:w w:val="55"/>
          <w:sz w:val="24"/>
        </w:rPr>
        <w:t>]</w:t>
      </w:r>
      <w:r>
        <w:rPr>
          <w:color w:val="000007"/>
          <w:w w:val="50"/>
          <w:sz w:val="24"/>
        </w:rPr>
        <w:t>,</w:t>
      </w:r>
      <w:r>
        <w:rPr>
          <w:color w:val="000007"/>
          <w:spacing w:val="-63"/>
          <w:sz w:val="24"/>
        </w:rPr>
        <w:t xml:space="preserve"> </w:t>
      </w:r>
      <w:r>
        <w:rPr>
          <w:color w:val="000007"/>
          <w:spacing w:val="-1"/>
          <w:w w:val="88"/>
          <w:sz w:val="24"/>
        </w:rPr>
        <w:t>a</w:t>
      </w:r>
      <w:r>
        <w:rPr>
          <w:color w:val="000007"/>
          <w:w w:val="66"/>
          <w:sz w:val="24"/>
        </w:rPr>
        <w:t>r</w:t>
      </w:r>
      <w:r>
        <w:rPr>
          <w:color w:val="000007"/>
          <w:spacing w:val="-1"/>
          <w:w w:val="88"/>
          <w:sz w:val="24"/>
        </w:rPr>
        <w:t>g</w:t>
      </w:r>
      <w:r>
        <w:rPr>
          <w:color w:val="000007"/>
          <w:sz w:val="24"/>
        </w:rPr>
        <w:t>2</w:t>
      </w:r>
      <w:r>
        <w:rPr>
          <w:color w:val="000007"/>
          <w:spacing w:val="-1"/>
          <w:w w:val="55"/>
          <w:sz w:val="24"/>
        </w:rPr>
        <w:t>)</w:t>
      </w:r>
      <w:r>
        <w:rPr>
          <w:color w:val="000007"/>
          <w:w w:val="55"/>
          <w:sz w:val="24"/>
        </w:rPr>
        <w:t>)</w:t>
      </w:r>
    </w:p>
    <w:p>
      <w:pPr>
        <w:spacing w:before="4"/>
        <w:ind w:left="160" w:right="0" w:firstLine="0"/>
        <w:jc w:val="left"/>
        <w:rPr>
          <w:sz w:val="24"/>
        </w:rPr>
      </w:pPr>
      <w:r>
        <w:rPr>
          <w:color w:val="000007"/>
          <w:w w:val="80"/>
          <w:sz w:val="24"/>
        </w:rPr>
        <w:t>.done(function ()</w:t>
      </w:r>
      <w:r>
        <w:rPr>
          <w:color w:val="000007"/>
          <w:spacing w:val="-76"/>
          <w:w w:val="80"/>
          <w:sz w:val="24"/>
        </w:rPr>
        <w:t xml:space="preserve"> </w:t>
      </w:r>
      <w:r>
        <w:rPr>
          <w:color w:val="000007"/>
          <w:w w:val="80"/>
          <w:sz w:val="24"/>
        </w:rPr>
        <w:t>{</w:t>
      </w:r>
    </w:p>
    <w:p>
      <w:pPr>
        <w:pStyle w:val="7"/>
        <w:ind w:left="0"/>
        <w:rPr>
          <w:sz w:val="24"/>
        </w:rPr>
      </w:pPr>
    </w:p>
    <w:p>
      <w:pPr>
        <w:pStyle w:val="7"/>
        <w:spacing w:before="1"/>
        <w:ind w:left="0"/>
        <w:rPr>
          <w:sz w:val="25"/>
        </w:rPr>
      </w:pPr>
    </w:p>
    <w:p>
      <w:pPr>
        <w:spacing w:before="0"/>
        <w:ind w:left="160" w:right="0" w:firstLine="0"/>
        <w:jc w:val="left"/>
        <w:rPr>
          <w:sz w:val="24"/>
        </w:rPr>
      </w:pPr>
      <w:r>
        <w:rPr>
          <w:color w:val="000007"/>
          <w:w w:val="90"/>
          <w:sz w:val="24"/>
        </w:rPr>
        <w:t>//前一个 ajax 回调函数完毕之后判断队列长度</w:t>
      </w:r>
    </w:p>
    <w:p>
      <w:pPr>
        <w:pStyle w:val="7"/>
        <w:ind w:left="0"/>
        <w:rPr>
          <w:sz w:val="24"/>
        </w:rPr>
      </w:pPr>
    </w:p>
    <w:p>
      <w:pPr>
        <w:pStyle w:val="7"/>
        <w:ind w:left="0"/>
        <w:rPr>
          <w:sz w:val="25"/>
        </w:rPr>
      </w:pPr>
    </w:p>
    <w:p>
      <w:pPr>
        <w:spacing w:before="1"/>
        <w:ind w:left="160" w:right="0" w:firstLine="0"/>
        <w:jc w:val="left"/>
        <w:rPr>
          <w:sz w:val="24"/>
        </w:rPr>
      </w:pPr>
      <w:r>
        <w:rPr>
          <w:color w:val="000007"/>
          <w:w w:val="90"/>
          <w:sz w:val="24"/>
        </w:rPr>
        <w:t>if</w:t>
      </w:r>
      <w:r>
        <w:rPr>
          <w:color w:val="000007"/>
          <w:spacing w:val="-53"/>
          <w:w w:val="90"/>
          <w:sz w:val="24"/>
        </w:rPr>
        <w:t xml:space="preserve"> </w:t>
      </w:r>
      <w:r>
        <w:rPr>
          <w:color w:val="000007"/>
          <w:w w:val="90"/>
          <w:sz w:val="24"/>
        </w:rPr>
        <w:t>(action.length</w:t>
      </w:r>
      <w:r>
        <w:rPr>
          <w:color w:val="000007"/>
          <w:spacing w:val="-54"/>
          <w:w w:val="90"/>
          <w:sz w:val="24"/>
        </w:rPr>
        <w:t xml:space="preserve"> </w:t>
      </w:r>
      <w:r>
        <w:rPr>
          <w:color w:val="000007"/>
          <w:w w:val="90"/>
          <w:sz w:val="24"/>
        </w:rPr>
        <w:t>&gt;</w:t>
      </w:r>
      <w:r>
        <w:rPr>
          <w:color w:val="000007"/>
          <w:spacing w:val="-53"/>
          <w:w w:val="90"/>
          <w:sz w:val="24"/>
        </w:rPr>
        <w:t xml:space="preserve"> </w:t>
      </w:r>
      <w:r>
        <w:rPr>
          <w:color w:val="000007"/>
          <w:w w:val="90"/>
          <w:sz w:val="24"/>
        </w:rPr>
        <w:t>1)</w:t>
      </w:r>
      <w:r>
        <w:rPr>
          <w:color w:val="000007"/>
          <w:spacing w:val="-51"/>
          <w:w w:val="90"/>
          <w:sz w:val="24"/>
        </w:rPr>
        <w:t xml:space="preserve"> </w:t>
      </w:r>
      <w:r>
        <w:rPr>
          <w:color w:val="000007"/>
          <w:w w:val="90"/>
          <w:sz w:val="24"/>
        </w:rPr>
        <w:t>{</w:t>
      </w:r>
    </w:p>
    <w:p>
      <w:pPr>
        <w:pStyle w:val="7"/>
        <w:ind w:left="0"/>
        <w:rPr>
          <w:sz w:val="24"/>
        </w:rPr>
      </w:pPr>
    </w:p>
    <w:p>
      <w:pPr>
        <w:pStyle w:val="7"/>
        <w:ind w:left="0"/>
        <w:rPr>
          <w:sz w:val="25"/>
        </w:rPr>
      </w:pPr>
    </w:p>
    <w:p>
      <w:pPr>
        <w:spacing w:before="0"/>
        <w:ind w:left="160" w:right="0" w:firstLine="0"/>
        <w:jc w:val="left"/>
        <w:rPr>
          <w:sz w:val="24"/>
        </w:rPr>
      </w:pPr>
      <w:r>
        <w:rPr>
          <w:color w:val="000007"/>
          <w:w w:val="85"/>
          <w:sz w:val="24"/>
        </w:rPr>
        <w:t>//</w:t>
      </w:r>
      <w:r>
        <w:rPr>
          <w:color w:val="000007"/>
          <w:sz w:val="24"/>
        </w:rPr>
        <w:t>队列长度大于 1，则弹出第一个，继续递归执行该队列</w:t>
      </w:r>
    </w:p>
    <w:p>
      <w:pPr>
        <w:pStyle w:val="7"/>
        <w:ind w:left="0"/>
        <w:rPr>
          <w:sz w:val="24"/>
        </w:rPr>
      </w:pPr>
    </w:p>
    <w:p>
      <w:pPr>
        <w:pStyle w:val="7"/>
        <w:spacing w:before="1"/>
        <w:ind w:left="0"/>
        <w:rPr>
          <w:sz w:val="25"/>
        </w:rPr>
      </w:pPr>
    </w:p>
    <w:p>
      <w:pPr>
        <w:spacing w:before="0" w:line="242" w:lineRule="auto"/>
        <w:ind w:left="160" w:right="6225" w:firstLine="0"/>
        <w:jc w:val="left"/>
        <w:rPr>
          <w:sz w:val="24"/>
        </w:rPr>
      </w:pPr>
      <w:r>
        <w:rPr>
          <w:color w:val="000007"/>
          <w:w w:val="80"/>
          <w:sz w:val="24"/>
        </w:rPr>
        <w:t xml:space="preserve">action.shift(); </w:t>
      </w:r>
      <w:r>
        <w:rPr>
          <w:color w:val="000007"/>
          <w:w w:val="75"/>
          <w:sz w:val="24"/>
        </w:rPr>
        <w:t>send(action, arg2);</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w w:val="75"/>
          <w:sz w:val="24"/>
        </w:rPr>
        <w:t>}).fail(function (){</w:t>
      </w:r>
    </w:p>
    <w:p>
      <w:pPr>
        <w:pStyle w:val="7"/>
        <w:ind w:left="0"/>
        <w:rPr>
          <w:sz w:val="24"/>
        </w:rPr>
      </w:pPr>
    </w:p>
    <w:p>
      <w:pPr>
        <w:pStyle w:val="7"/>
        <w:spacing w:before="1"/>
        <w:ind w:left="0"/>
        <w:rPr>
          <w:sz w:val="25"/>
        </w:rPr>
      </w:pPr>
    </w:p>
    <w:p>
      <w:pPr>
        <w:spacing w:before="0"/>
        <w:ind w:left="160" w:right="0" w:firstLine="0"/>
        <w:jc w:val="left"/>
        <w:rPr>
          <w:sz w:val="24"/>
        </w:rPr>
      </w:pPr>
      <w:r>
        <w:rPr>
          <w:color w:val="000007"/>
          <w:w w:val="85"/>
          <w:sz w:val="24"/>
        </w:rPr>
        <w:t>//</w:t>
      </w:r>
      <w:r>
        <w:rPr>
          <w:color w:val="000007"/>
          <w:sz w:val="24"/>
        </w:rPr>
        <w:t>队列中元素请求失败后的逻辑</w:t>
      </w:r>
    </w:p>
    <w:p>
      <w:pPr>
        <w:spacing w:before="4"/>
        <w:ind w:left="160" w:right="0" w:firstLine="0"/>
        <w:jc w:val="left"/>
        <w:rPr>
          <w:sz w:val="24"/>
        </w:rPr>
      </w:pPr>
      <w:r>
        <w:rPr>
          <w:color w:val="000007"/>
          <w:w w:val="65"/>
          <w:sz w:val="24"/>
        </w:rPr>
        <w:t>//</w:t>
      </w:r>
    </w:p>
    <w:p>
      <w:pPr>
        <w:spacing w:before="5"/>
        <w:ind w:left="160" w:right="0" w:firstLine="0"/>
        <w:jc w:val="left"/>
        <w:rPr>
          <w:sz w:val="24"/>
        </w:rPr>
      </w:pPr>
      <w:r>
        <w:rPr>
          <w:color w:val="000007"/>
          <w:w w:val="85"/>
          <w:sz w:val="24"/>
        </w:rPr>
        <w:t>//</w:t>
      </w:r>
      <w:r>
        <w:rPr>
          <w:color w:val="000007"/>
          <w:sz w:val="24"/>
        </w:rPr>
        <w:t>重试发送</w:t>
      </w:r>
    </w:p>
    <w:p>
      <w:pPr>
        <w:spacing w:before="4"/>
        <w:ind w:left="160" w:right="0" w:firstLine="0"/>
        <w:jc w:val="left"/>
        <w:rPr>
          <w:sz w:val="24"/>
        </w:rPr>
      </w:pPr>
      <w:r>
        <w:rPr>
          <w:color w:val="000007"/>
          <w:w w:val="85"/>
          <w:sz w:val="24"/>
        </w:rPr>
        <w:t>//send(action, arg2);</w:t>
      </w:r>
    </w:p>
    <w:p>
      <w:pPr>
        <w:spacing w:before="5"/>
        <w:ind w:left="160" w:right="0" w:firstLine="0"/>
        <w:jc w:val="left"/>
        <w:rPr>
          <w:sz w:val="24"/>
        </w:rPr>
      </w:pPr>
      <w:r>
        <w:rPr>
          <w:color w:val="000007"/>
          <w:w w:val="65"/>
          <w:sz w:val="24"/>
        </w:rPr>
        <w:t>//</w:t>
      </w:r>
    </w:p>
    <w:p>
      <w:pPr>
        <w:spacing w:before="4"/>
        <w:ind w:left="160" w:right="0" w:firstLine="0"/>
        <w:jc w:val="left"/>
        <w:rPr>
          <w:sz w:val="24"/>
        </w:rPr>
      </w:pPr>
      <w:r>
        <w:rPr>
          <w:color w:val="000007"/>
          <w:w w:val="85"/>
          <w:sz w:val="24"/>
        </w:rPr>
        <w:t>//</w:t>
      </w:r>
      <w:r>
        <w:rPr>
          <w:color w:val="000007"/>
          <w:sz w:val="24"/>
        </w:rPr>
        <w:t>忽略错误进行下个</w:t>
      </w:r>
    </w:p>
    <w:p>
      <w:pPr>
        <w:spacing w:before="5"/>
        <w:ind w:left="160" w:right="0" w:firstLine="0"/>
        <w:jc w:val="left"/>
        <w:rPr>
          <w:sz w:val="24"/>
        </w:rPr>
      </w:pPr>
      <w:r>
        <w:rPr>
          <w:color w:val="000007"/>
          <w:w w:val="90"/>
          <w:sz w:val="24"/>
        </w:rPr>
        <w:t>//if</w:t>
      </w:r>
      <w:r>
        <w:rPr>
          <w:color w:val="000007"/>
          <w:spacing w:val="-54"/>
          <w:w w:val="90"/>
          <w:sz w:val="24"/>
        </w:rPr>
        <w:t xml:space="preserve"> </w:t>
      </w:r>
      <w:r>
        <w:rPr>
          <w:color w:val="000007"/>
          <w:w w:val="90"/>
          <w:sz w:val="24"/>
        </w:rPr>
        <w:t>(action.length</w:t>
      </w:r>
      <w:r>
        <w:rPr>
          <w:color w:val="000007"/>
          <w:spacing w:val="-52"/>
          <w:w w:val="90"/>
          <w:sz w:val="24"/>
        </w:rPr>
        <w:t xml:space="preserve"> </w:t>
      </w:r>
      <w:r>
        <w:rPr>
          <w:color w:val="000007"/>
          <w:w w:val="90"/>
          <w:sz w:val="24"/>
        </w:rPr>
        <w:t>&gt;</w:t>
      </w:r>
      <w:r>
        <w:rPr>
          <w:color w:val="000007"/>
          <w:spacing w:val="-54"/>
          <w:w w:val="90"/>
          <w:sz w:val="24"/>
        </w:rPr>
        <w:t xml:space="preserve"> </w:t>
      </w:r>
      <w:r>
        <w:rPr>
          <w:color w:val="000007"/>
          <w:w w:val="90"/>
          <w:sz w:val="24"/>
        </w:rPr>
        <w:t>1)</w:t>
      </w:r>
      <w:r>
        <w:rPr>
          <w:color w:val="000007"/>
          <w:spacing w:val="-54"/>
          <w:w w:val="90"/>
          <w:sz w:val="24"/>
        </w:rPr>
        <w:t xml:space="preserve"> </w:t>
      </w:r>
      <w:r>
        <w:rPr>
          <w:color w:val="000007"/>
          <w:w w:val="90"/>
          <w:sz w:val="24"/>
        </w:rPr>
        <w:t>{</w:t>
      </w:r>
    </w:p>
    <w:p>
      <w:pPr>
        <w:spacing w:before="4"/>
        <w:ind w:left="160" w:right="0" w:firstLine="0"/>
        <w:jc w:val="left"/>
        <w:rPr>
          <w:sz w:val="24"/>
        </w:rPr>
      </w:pPr>
      <w:r>
        <w:rPr>
          <w:color w:val="000007"/>
          <w:w w:val="85"/>
          <w:sz w:val="24"/>
        </w:rPr>
        <w:t>//</w:t>
      </w:r>
      <w:r>
        <w:rPr>
          <w:color w:val="000007"/>
          <w:sz w:val="24"/>
        </w:rPr>
        <w:t>队列长度大于 1，则弹出第一个，继续递归执行该队列</w:t>
      </w:r>
    </w:p>
    <w:p>
      <w:pPr>
        <w:tabs>
          <w:tab w:val="left" w:pos="771"/>
        </w:tabs>
        <w:spacing w:before="5"/>
        <w:ind w:left="160" w:right="0" w:firstLine="0"/>
        <w:jc w:val="left"/>
        <w:rPr>
          <w:sz w:val="24"/>
        </w:rPr>
      </w:pPr>
      <w:r>
        <w:rPr>
          <w:color w:val="000007"/>
          <w:w w:val="75"/>
          <w:sz w:val="24"/>
        </w:rPr>
        <w:t>//</w:t>
      </w:r>
      <w:r>
        <w:rPr>
          <w:color w:val="000007"/>
          <w:w w:val="75"/>
          <w:sz w:val="24"/>
        </w:rPr>
        <w:tab/>
      </w:r>
      <w:r>
        <w:rPr>
          <w:color w:val="000007"/>
          <w:w w:val="75"/>
          <w:sz w:val="24"/>
        </w:rPr>
        <w:t>action.shift();</w:t>
      </w:r>
    </w:p>
    <w:p>
      <w:pPr>
        <w:tabs>
          <w:tab w:val="left" w:pos="771"/>
        </w:tabs>
        <w:spacing w:before="4"/>
        <w:ind w:left="160" w:right="0" w:firstLine="0"/>
        <w:jc w:val="left"/>
        <w:rPr>
          <w:sz w:val="24"/>
        </w:rPr>
      </w:pPr>
      <w:r>
        <w:rPr>
          <w:color w:val="000007"/>
          <w:w w:val="80"/>
          <w:sz w:val="24"/>
        </w:rPr>
        <w:t>//</w:t>
      </w:r>
      <w:r>
        <w:rPr>
          <w:color w:val="000007"/>
          <w:w w:val="80"/>
          <w:sz w:val="24"/>
        </w:rPr>
        <w:tab/>
      </w:r>
      <w:r>
        <w:rPr>
          <w:color w:val="000007"/>
          <w:w w:val="80"/>
          <w:sz w:val="24"/>
        </w:rPr>
        <w:t>send(action,</w:t>
      </w:r>
      <w:r>
        <w:rPr>
          <w:color w:val="000007"/>
          <w:spacing w:val="-38"/>
          <w:w w:val="80"/>
          <w:sz w:val="24"/>
        </w:rPr>
        <w:t xml:space="preserve"> </w:t>
      </w:r>
      <w:r>
        <w:rPr>
          <w:color w:val="000007"/>
          <w:w w:val="80"/>
          <w:sz w:val="24"/>
        </w:rPr>
        <w:t>arg2);</w:t>
      </w:r>
    </w:p>
    <w:p>
      <w:pPr>
        <w:spacing w:before="5"/>
        <w:ind w:left="160" w:right="0" w:firstLine="0"/>
        <w:jc w:val="left"/>
        <w:rPr>
          <w:sz w:val="24"/>
        </w:rPr>
      </w:pPr>
      <w:r>
        <w:rPr>
          <w:color w:val="000007"/>
          <w:w w:val="70"/>
          <w:sz w:val="24"/>
        </w:rPr>
        <w:t>//}</w:t>
      </w:r>
    </w:p>
    <w:p>
      <w:pPr>
        <w:spacing w:before="4"/>
        <w:ind w:left="160" w:right="0" w:firstLine="0"/>
        <w:jc w:val="left"/>
        <w:rPr>
          <w:sz w:val="24"/>
        </w:rPr>
      </w:pPr>
      <w:r>
        <w:rPr>
          <w:color w:val="000007"/>
          <w:w w:val="65"/>
          <w:sz w:val="24"/>
        </w:rPr>
        <w:t>});</w:t>
      </w:r>
    </w:p>
    <w:p>
      <w:pPr>
        <w:spacing w:before="5"/>
        <w:ind w:left="160" w:right="0" w:firstLine="0"/>
        <w:jc w:val="left"/>
        <w:rPr>
          <w:sz w:val="24"/>
        </w:rPr>
      </w:pPr>
      <w:r>
        <w:rPr>
          <w:color w:val="000007"/>
          <w:w w:val="66"/>
          <w:sz w:val="24"/>
        </w:rPr>
        <w:t>}</w:t>
      </w:r>
    </w:p>
    <w:p>
      <w:pPr>
        <w:spacing w:before="4" w:line="242" w:lineRule="auto"/>
        <w:ind w:left="160" w:right="4409" w:firstLine="0"/>
        <w:jc w:val="left"/>
        <w:rPr>
          <w:sz w:val="24"/>
        </w:rPr>
      </w:pPr>
      <w:r>
        <w:rPr>
          <w:color w:val="000007"/>
          <w:w w:val="95"/>
          <w:sz w:val="24"/>
        </w:rPr>
        <w:t>//</w:t>
      </w:r>
      <w:r>
        <w:rPr>
          <w:color w:val="000007"/>
          <w:spacing w:val="-7"/>
          <w:w w:val="95"/>
          <w:sz w:val="24"/>
        </w:rPr>
        <w:t xml:space="preserve">处理每个命令的 </w:t>
      </w:r>
      <w:r>
        <w:rPr>
          <w:color w:val="000007"/>
          <w:w w:val="95"/>
          <w:sz w:val="24"/>
        </w:rPr>
        <w:t>ajax</w:t>
      </w:r>
      <w:r>
        <w:rPr>
          <w:color w:val="000007"/>
          <w:spacing w:val="-9"/>
          <w:w w:val="95"/>
          <w:sz w:val="24"/>
        </w:rPr>
        <w:t xml:space="preserve"> 请求以及回调函数</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w w:val="77"/>
          <w:sz w:val="24"/>
        </w:rPr>
        <w:t>s</w:t>
      </w:r>
      <w:r>
        <w:rPr>
          <w:color w:val="000007"/>
          <w:spacing w:val="-1"/>
          <w:w w:val="88"/>
          <w:sz w:val="24"/>
        </w:rPr>
        <w:t>e</w:t>
      </w:r>
      <w:r>
        <w:rPr>
          <w:color w:val="000007"/>
          <w:sz w:val="24"/>
        </w:rPr>
        <w:t>nd_</w:t>
      </w:r>
      <w:r>
        <w:rPr>
          <w:color w:val="000007"/>
          <w:spacing w:val="-1"/>
          <w:w w:val="88"/>
          <w:sz w:val="24"/>
        </w:rPr>
        <w:t>ac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pacing w:val="-1"/>
          <w:w w:val="88"/>
          <w:sz w:val="24"/>
        </w:rPr>
        <w:t>co</w:t>
      </w:r>
      <w:r>
        <w:rPr>
          <w:color w:val="000007"/>
          <w:spacing w:val="-1"/>
          <w:w w:val="143"/>
          <w:sz w:val="24"/>
        </w:rPr>
        <w:t>mm</w:t>
      </w:r>
      <w:r>
        <w:rPr>
          <w:color w:val="000007"/>
          <w:spacing w:val="-1"/>
          <w:w w:val="88"/>
          <w:sz w:val="24"/>
        </w:rPr>
        <w:t>a</w:t>
      </w:r>
      <w:r>
        <w:rPr>
          <w:color w:val="000007"/>
          <w:sz w:val="24"/>
        </w:rPr>
        <w:t>nd</w:t>
      </w:r>
      <w:r>
        <w:rPr>
          <w:color w:val="000007"/>
          <w:w w:val="50"/>
          <w:sz w:val="24"/>
        </w:rPr>
        <w:t>,</w:t>
      </w:r>
      <w:r>
        <w:rPr>
          <w:color w:val="000007"/>
          <w:spacing w:val="-61"/>
          <w:sz w:val="24"/>
        </w:rPr>
        <w:t xml:space="preserve"> </w:t>
      </w:r>
      <w:r>
        <w:rPr>
          <w:color w:val="000007"/>
          <w:spacing w:val="-1"/>
          <w:w w:val="88"/>
          <w:sz w:val="24"/>
        </w:rPr>
        <w:t>a</w:t>
      </w:r>
      <w:r>
        <w:rPr>
          <w:color w:val="000007"/>
          <w:w w:val="66"/>
          <w:sz w:val="24"/>
        </w:rPr>
        <w:t>r</w:t>
      </w:r>
      <w:r>
        <w:rPr>
          <w:color w:val="000007"/>
          <w:spacing w:val="-1"/>
          <w:w w:val="88"/>
          <w:sz w:val="24"/>
        </w:rPr>
        <w:t>g</w:t>
      </w:r>
      <w:r>
        <w:rPr>
          <w:color w:val="000007"/>
          <w:sz w:val="24"/>
        </w:rPr>
        <w:t>2</w:t>
      </w:r>
      <w:r>
        <w:rPr>
          <w:color w:val="000007"/>
          <w:w w:val="55"/>
          <w:sz w:val="24"/>
        </w:rPr>
        <w:t>)</w:t>
      </w:r>
      <w:r>
        <w:rPr>
          <w:color w:val="000007"/>
          <w:spacing w:val="-63"/>
          <w:sz w:val="24"/>
        </w:rPr>
        <w:t xml:space="preserve"> </w:t>
      </w:r>
      <w:r>
        <w:rPr>
          <w:color w:val="000007"/>
          <w:w w:val="66"/>
          <w:sz w:val="24"/>
        </w:rPr>
        <w:t>{</w:t>
      </w:r>
    </w:p>
    <w:p>
      <w:pPr>
        <w:spacing w:before="3"/>
        <w:ind w:left="160" w:right="0" w:firstLine="0"/>
        <w:jc w:val="left"/>
        <w:rPr>
          <w:sz w:val="24"/>
        </w:rPr>
      </w:pPr>
      <w:r>
        <w:rPr>
          <w:color w:val="000007"/>
          <w:spacing w:val="-1"/>
          <w:w w:val="88"/>
          <w:sz w:val="24"/>
        </w:rPr>
        <w:t>va</w:t>
      </w:r>
      <w:r>
        <w:rPr>
          <w:color w:val="000007"/>
          <w:w w:val="66"/>
          <w:sz w:val="24"/>
        </w:rPr>
        <w:t>r</w:t>
      </w:r>
      <w:r>
        <w:rPr>
          <w:color w:val="000007"/>
          <w:spacing w:val="-61"/>
          <w:sz w:val="24"/>
        </w:rPr>
        <w:t xml:space="preserve"> </w:t>
      </w:r>
      <w:r>
        <w:rPr>
          <w:color w:val="000007"/>
          <w:sz w:val="24"/>
        </w:rPr>
        <w:t>d</w:t>
      </w:r>
      <w:r>
        <w:rPr>
          <w:color w:val="000007"/>
          <w:spacing w:val="-1"/>
          <w:w w:val="55"/>
          <w:sz w:val="24"/>
        </w:rPr>
        <w:t>t</w:t>
      </w:r>
      <w:r>
        <w:rPr>
          <w:color w:val="000007"/>
          <w:sz w:val="24"/>
        </w:rPr>
        <w:t>d</w:t>
      </w:r>
      <w:r>
        <w:rPr>
          <w:color w:val="000007"/>
          <w:spacing w:val="-62"/>
          <w:sz w:val="24"/>
        </w:rPr>
        <w:t xml:space="preserve"> </w:t>
      </w:r>
      <w:r>
        <w:rPr>
          <w:color w:val="000007"/>
          <w:w w:val="109"/>
          <w:sz w:val="24"/>
        </w:rPr>
        <w:t>=</w:t>
      </w:r>
      <w:r>
        <w:rPr>
          <w:color w:val="000007"/>
          <w:spacing w:val="-62"/>
          <w:sz w:val="24"/>
        </w:rPr>
        <w:t xml:space="preserve"> </w:t>
      </w:r>
      <w:r>
        <w:rPr>
          <w:color w:val="000007"/>
          <w:sz w:val="24"/>
        </w:rPr>
        <w:t>$</w:t>
      </w:r>
      <w:r>
        <w:rPr>
          <w:color w:val="000007"/>
          <w:w w:val="50"/>
          <w:sz w:val="24"/>
        </w:rPr>
        <w:t>.</w:t>
      </w:r>
      <w:r>
        <w:rPr>
          <w:color w:val="000007"/>
          <w:w w:val="132"/>
          <w:sz w:val="24"/>
        </w:rPr>
        <w:t>D</w:t>
      </w:r>
      <w:r>
        <w:rPr>
          <w:color w:val="000007"/>
          <w:spacing w:val="-1"/>
          <w:w w:val="88"/>
          <w:sz w:val="24"/>
        </w:rPr>
        <w:t>e</w:t>
      </w:r>
      <w:r>
        <w:rPr>
          <w:color w:val="000007"/>
          <w:spacing w:val="-1"/>
          <w:w w:val="55"/>
          <w:sz w:val="24"/>
        </w:rPr>
        <w:t>f</w:t>
      </w:r>
      <w:r>
        <w:rPr>
          <w:color w:val="000007"/>
          <w:spacing w:val="-1"/>
          <w:w w:val="88"/>
          <w:sz w:val="24"/>
        </w:rPr>
        <w:t>e</w:t>
      </w:r>
      <w:r>
        <w:rPr>
          <w:color w:val="000007"/>
          <w:w w:val="66"/>
          <w:sz w:val="24"/>
        </w:rPr>
        <w:t>rr</w:t>
      </w:r>
      <w:r>
        <w:rPr>
          <w:color w:val="000007"/>
          <w:spacing w:val="-1"/>
          <w:w w:val="88"/>
          <w:sz w:val="24"/>
        </w:rPr>
        <w:t>e</w:t>
      </w:r>
      <w:r>
        <w:rPr>
          <w:color w:val="000007"/>
          <w:sz w:val="24"/>
        </w:rPr>
        <w:t>d</w:t>
      </w:r>
      <w:r>
        <w:rPr>
          <w:color w:val="000007"/>
          <w:spacing w:val="-1"/>
          <w:w w:val="55"/>
          <w:sz w:val="24"/>
        </w:rPr>
        <w:t>()</w:t>
      </w:r>
      <w:r>
        <w:rPr>
          <w:color w:val="000007"/>
          <w:w w:val="50"/>
          <w:sz w:val="24"/>
        </w:rPr>
        <w:t>;</w:t>
      </w:r>
      <w:r>
        <w:rPr>
          <w:color w:val="000007"/>
          <w:spacing w:val="-1"/>
          <w:w w:val="55"/>
          <w:sz w:val="24"/>
        </w:rPr>
        <w:t>/</w:t>
      </w:r>
      <w:r>
        <w:rPr>
          <w:color w:val="000007"/>
          <w:spacing w:val="1"/>
          <w:w w:val="55"/>
          <w:sz w:val="24"/>
        </w:rPr>
        <w:t>/</w:t>
      </w:r>
      <w:r>
        <w:rPr>
          <w:color w:val="000007"/>
          <w:spacing w:val="-20"/>
          <w:sz w:val="24"/>
        </w:rPr>
        <w:t xml:space="preserve">定义 </w:t>
      </w:r>
      <w:r>
        <w:rPr>
          <w:color w:val="000007"/>
          <w:sz w:val="24"/>
        </w:rPr>
        <w:t>d</w:t>
      </w:r>
      <w:r>
        <w:rPr>
          <w:color w:val="000007"/>
          <w:spacing w:val="-1"/>
          <w:w w:val="88"/>
          <w:sz w:val="24"/>
        </w:rPr>
        <w:t>e</w:t>
      </w:r>
      <w:r>
        <w:rPr>
          <w:color w:val="000007"/>
          <w:spacing w:val="-1"/>
          <w:w w:val="55"/>
          <w:sz w:val="24"/>
        </w:rPr>
        <w:t>f</w:t>
      </w:r>
      <w:r>
        <w:rPr>
          <w:color w:val="000007"/>
          <w:spacing w:val="-1"/>
          <w:w w:val="88"/>
          <w:sz w:val="24"/>
        </w:rPr>
        <w:t>e</w:t>
      </w:r>
      <w:r>
        <w:rPr>
          <w:color w:val="000007"/>
          <w:w w:val="66"/>
          <w:sz w:val="24"/>
        </w:rPr>
        <w:t>rr</w:t>
      </w:r>
      <w:r>
        <w:rPr>
          <w:color w:val="000007"/>
          <w:spacing w:val="-1"/>
          <w:w w:val="88"/>
          <w:sz w:val="24"/>
        </w:rPr>
        <w:t>e</w:t>
      </w:r>
      <w:r>
        <w:rPr>
          <w:color w:val="000007"/>
          <w:sz w:val="24"/>
        </w:rPr>
        <w:t>d</w:t>
      </w:r>
      <w:r>
        <w:rPr>
          <w:color w:val="000007"/>
          <w:spacing w:val="-21"/>
          <w:sz w:val="24"/>
        </w:rPr>
        <w:t xml:space="preserve"> 对象</w:t>
      </w:r>
    </w:p>
    <w:p>
      <w:pPr>
        <w:spacing w:before="5" w:line="242" w:lineRule="auto"/>
        <w:ind w:left="160" w:right="8000" w:firstLine="0"/>
        <w:jc w:val="left"/>
        <w:rPr>
          <w:sz w:val="24"/>
        </w:rPr>
      </w:pPr>
      <w:r>
        <w:rPr>
          <w:color w:val="000007"/>
          <w:w w:val="75"/>
          <w:sz w:val="24"/>
        </w:rPr>
        <w:t xml:space="preserve">$.post( </w:t>
      </w:r>
      <w:r>
        <w:rPr>
          <w:color w:val="000007"/>
          <w:w w:val="80"/>
          <w:sz w:val="24"/>
        </w:rPr>
        <w:t>"url",</w:t>
      </w:r>
    </w:p>
    <w:p>
      <w:pPr>
        <w:spacing w:before="3"/>
        <w:ind w:left="160" w:right="0" w:firstLine="0"/>
        <w:jc w:val="left"/>
        <w:rPr>
          <w:sz w:val="24"/>
        </w:rPr>
      </w:pPr>
      <w:r>
        <w:rPr>
          <w:color w:val="000007"/>
          <w:w w:val="66"/>
          <w:sz w:val="24"/>
        </w:rPr>
        <w:t>{</w:t>
      </w:r>
    </w:p>
    <w:p>
      <w:pPr>
        <w:spacing w:before="4"/>
        <w:ind w:left="160" w:right="0" w:firstLine="0"/>
        <w:jc w:val="left"/>
        <w:rPr>
          <w:sz w:val="24"/>
        </w:rPr>
      </w:pPr>
      <w:r>
        <w:rPr>
          <w:color w:val="000007"/>
          <w:spacing w:val="-1"/>
          <w:w w:val="88"/>
          <w:sz w:val="24"/>
        </w:rPr>
        <w:t>co</w:t>
      </w:r>
      <w:r>
        <w:rPr>
          <w:color w:val="000007"/>
          <w:spacing w:val="-1"/>
          <w:w w:val="143"/>
          <w:sz w:val="24"/>
        </w:rPr>
        <w:t>mm</w:t>
      </w:r>
      <w:r>
        <w:rPr>
          <w:color w:val="000007"/>
          <w:spacing w:val="-1"/>
          <w:w w:val="88"/>
          <w:sz w:val="24"/>
        </w:rPr>
        <w:t>a</w:t>
      </w:r>
      <w:r>
        <w:rPr>
          <w:color w:val="000007"/>
          <w:sz w:val="24"/>
        </w:rPr>
        <w:t>nd</w:t>
      </w:r>
      <w:r>
        <w:rPr>
          <w:color w:val="000007"/>
          <w:w w:val="50"/>
          <w:sz w:val="24"/>
        </w:rPr>
        <w:t>:</w:t>
      </w:r>
      <w:r>
        <w:rPr>
          <w:color w:val="000007"/>
          <w:spacing w:val="-63"/>
          <w:sz w:val="24"/>
        </w:rPr>
        <w:t xml:space="preserve"> </w:t>
      </w:r>
      <w:r>
        <w:rPr>
          <w:color w:val="000007"/>
          <w:spacing w:val="-1"/>
          <w:w w:val="88"/>
          <w:sz w:val="24"/>
        </w:rPr>
        <w:t>co</w:t>
      </w:r>
      <w:r>
        <w:rPr>
          <w:color w:val="000007"/>
          <w:spacing w:val="-1"/>
          <w:w w:val="143"/>
          <w:sz w:val="24"/>
        </w:rPr>
        <w:t>mm</w:t>
      </w:r>
      <w:r>
        <w:rPr>
          <w:color w:val="000007"/>
          <w:spacing w:val="-1"/>
          <w:w w:val="88"/>
          <w:sz w:val="24"/>
        </w:rPr>
        <w:t>a</w:t>
      </w:r>
      <w:r>
        <w:rPr>
          <w:color w:val="000007"/>
          <w:sz w:val="24"/>
        </w:rPr>
        <w:t>nd</w:t>
      </w:r>
      <w:r>
        <w:rPr>
          <w:color w:val="000007"/>
          <w:w w:val="50"/>
          <w:sz w:val="24"/>
        </w:rPr>
        <w:t>,</w:t>
      </w:r>
    </w:p>
    <w:p>
      <w:pPr>
        <w:spacing w:after="0"/>
        <w:jc w:val="left"/>
        <w:rPr>
          <w:sz w:val="24"/>
        </w:rPr>
        <w:sectPr>
          <w:pgSz w:w="11910" w:h="16840"/>
          <w:pgMar w:top="1580" w:right="1460" w:bottom="1620" w:left="1640" w:header="0" w:footer="963" w:gutter="0"/>
        </w:sectPr>
      </w:pPr>
    </w:p>
    <w:p>
      <w:pPr>
        <w:spacing w:before="35"/>
        <w:ind w:left="160" w:right="0" w:firstLine="0"/>
        <w:jc w:val="left"/>
        <w:rPr>
          <w:sz w:val="24"/>
        </w:rPr>
      </w:pPr>
      <w:r>
        <w:rPr>
          <w:color w:val="000007"/>
          <w:w w:val="90"/>
          <w:sz w:val="24"/>
        </w:rPr>
        <w:t>arg2: ar</w:t>
      </w:r>
      <w:bookmarkStart w:id="68" w:name="_bookmark103"/>
      <w:bookmarkEnd w:id="68"/>
      <w:r>
        <w:rPr>
          <w:color w:val="000007"/>
          <w:w w:val="90"/>
          <w:sz w:val="24"/>
        </w:rPr>
        <w:t>g2</w:t>
      </w:r>
    </w:p>
    <w:p>
      <w:pPr>
        <w:spacing w:before="5"/>
        <w:ind w:left="160" w:right="0" w:firstLine="0"/>
        <w:jc w:val="left"/>
        <w:rPr>
          <w:sz w:val="24"/>
        </w:rPr>
      </w:pPr>
      <w:r>
        <w:rPr>
          <w:color w:val="000007"/>
          <w:w w:val="66"/>
          <w:sz w:val="24"/>
        </w:rPr>
        <w:t>}</w:t>
      </w:r>
    </w:p>
    <w:p>
      <w:pPr>
        <w:spacing w:before="4" w:line="242" w:lineRule="auto"/>
        <w:ind w:left="160" w:right="6211" w:firstLine="0"/>
        <w:jc w:val="left"/>
        <w:rPr>
          <w:sz w:val="24"/>
        </w:rPr>
      </w:pPr>
      <w:r>
        <w:rPr>
          <w:color w:val="000007"/>
          <w:w w:val="85"/>
          <w:sz w:val="24"/>
        </w:rPr>
        <w:t>).done(function</w:t>
      </w:r>
      <w:r>
        <w:rPr>
          <w:color w:val="000007"/>
          <w:spacing w:val="-77"/>
          <w:w w:val="85"/>
          <w:sz w:val="24"/>
        </w:rPr>
        <w:t xml:space="preserve"> </w:t>
      </w:r>
      <w:r>
        <w:rPr>
          <w:color w:val="000007"/>
          <w:w w:val="85"/>
          <w:sz w:val="24"/>
        </w:rPr>
        <w:t>(json)</w:t>
      </w:r>
      <w:r>
        <w:rPr>
          <w:color w:val="000007"/>
          <w:spacing w:val="-76"/>
          <w:w w:val="85"/>
          <w:sz w:val="24"/>
        </w:rPr>
        <w:t xml:space="preserve"> </w:t>
      </w:r>
      <w:r>
        <w:rPr>
          <w:color w:val="000007"/>
          <w:w w:val="85"/>
          <w:sz w:val="24"/>
        </w:rPr>
        <w:t xml:space="preserve">{ </w:t>
      </w:r>
      <w:r>
        <w:rPr>
          <w:color w:val="000007"/>
          <w:spacing w:val="-1"/>
          <w:w w:val="55"/>
          <w:sz w:val="24"/>
        </w:rPr>
        <w:t>j</w:t>
      </w:r>
      <w:r>
        <w:rPr>
          <w:color w:val="000007"/>
          <w:w w:val="77"/>
          <w:sz w:val="24"/>
        </w:rPr>
        <w:t>s</w:t>
      </w:r>
      <w:r>
        <w:rPr>
          <w:color w:val="000007"/>
          <w:spacing w:val="-1"/>
          <w:w w:val="88"/>
          <w:sz w:val="24"/>
        </w:rPr>
        <w:t>o</w:t>
      </w:r>
      <w:r>
        <w:rPr>
          <w:color w:val="000007"/>
          <w:sz w:val="24"/>
        </w:rPr>
        <w:t>n</w:t>
      </w:r>
      <w:r>
        <w:rPr>
          <w:color w:val="000007"/>
          <w:spacing w:val="-62"/>
          <w:sz w:val="24"/>
        </w:rPr>
        <w:t xml:space="preserve"> </w:t>
      </w:r>
      <w:r>
        <w:rPr>
          <w:color w:val="000007"/>
          <w:w w:val="109"/>
          <w:sz w:val="24"/>
        </w:rPr>
        <w:t>=</w:t>
      </w:r>
      <w:r>
        <w:rPr>
          <w:color w:val="000007"/>
          <w:spacing w:val="-62"/>
          <w:sz w:val="24"/>
        </w:rPr>
        <w:t xml:space="preserve"> </w:t>
      </w:r>
      <w:r>
        <w:rPr>
          <w:color w:val="000007"/>
          <w:sz w:val="24"/>
        </w:rPr>
        <w:t>$</w:t>
      </w:r>
      <w:r>
        <w:rPr>
          <w:color w:val="000007"/>
          <w:w w:val="50"/>
          <w:sz w:val="24"/>
        </w:rPr>
        <w:t>.</w:t>
      </w:r>
      <w:r>
        <w:rPr>
          <w:color w:val="000007"/>
          <w:sz w:val="24"/>
        </w:rPr>
        <w:t>p</w:t>
      </w:r>
      <w:r>
        <w:rPr>
          <w:color w:val="000007"/>
          <w:spacing w:val="-1"/>
          <w:w w:val="88"/>
          <w:sz w:val="24"/>
        </w:rPr>
        <w:t>a</w:t>
      </w:r>
      <w:r>
        <w:rPr>
          <w:color w:val="000007"/>
          <w:w w:val="66"/>
          <w:sz w:val="24"/>
        </w:rPr>
        <w:t>r</w:t>
      </w:r>
      <w:r>
        <w:rPr>
          <w:color w:val="000007"/>
          <w:w w:val="77"/>
          <w:sz w:val="24"/>
        </w:rPr>
        <w:t>s</w:t>
      </w:r>
      <w:r>
        <w:rPr>
          <w:color w:val="000007"/>
          <w:spacing w:val="-1"/>
          <w:w w:val="88"/>
          <w:sz w:val="24"/>
        </w:rPr>
        <w:t>e</w:t>
      </w:r>
      <w:r>
        <w:rPr>
          <w:color w:val="000007"/>
          <w:w w:val="77"/>
          <w:sz w:val="24"/>
        </w:rPr>
        <w:t>J</w:t>
      </w:r>
      <w:r>
        <w:rPr>
          <w:color w:val="000007"/>
          <w:sz w:val="24"/>
        </w:rPr>
        <w:t>S</w:t>
      </w:r>
      <w:r>
        <w:rPr>
          <w:color w:val="000007"/>
          <w:w w:val="132"/>
          <w:sz w:val="24"/>
        </w:rPr>
        <w:t>ON</w:t>
      </w:r>
      <w:r>
        <w:rPr>
          <w:color w:val="000007"/>
          <w:spacing w:val="-1"/>
          <w:w w:val="55"/>
          <w:sz w:val="24"/>
        </w:rPr>
        <w:t>(j</w:t>
      </w:r>
      <w:r>
        <w:rPr>
          <w:color w:val="000007"/>
          <w:w w:val="77"/>
          <w:sz w:val="24"/>
        </w:rPr>
        <w:t>s</w:t>
      </w:r>
      <w:r>
        <w:rPr>
          <w:color w:val="000007"/>
          <w:spacing w:val="-1"/>
          <w:w w:val="88"/>
          <w:sz w:val="24"/>
        </w:rPr>
        <w:t>o</w:t>
      </w:r>
      <w:r>
        <w:rPr>
          <w:color w:val="000007"/>
          <w:sz w:val="24"/>
        </w:rPr>
        <w:t>n</w:t>
      </w:r>
      <w:r>
        <w:rPr>
          <w:color w:val="000007"/>
          <w:spacing w:val="-1"/>
          <w:w w:val="55"/>
          <w:sz w:val="24"/>
        </w:rPr>
        <w:t>)</w:t>
      </w:r>
      <w:r>
        <w:rPr>
          <w:color w:val="000007"/>
          <w:w w:val="50"/>
          <w:sz w:val="24"/>
        </w:rPr>
        <w:t>;</w:t>
      </w:r>
    </w:p>
    <w:p>
      <w:pPr>
        <w:spacing w:before="3"/>
        <w:ind w:left="160" w:right="0" w:firstLine="0"/>
        <w:jc w:val="left"/>
        <w:rPr>
          <w:sz w:val="24"/>
        </w:rPr>
      </w:pPr>
      <w:r>
        <w:rPr>
          <w:color w:val="000007"/>
          <w:w w:val="85"/>
          <w:sz w:val="24"/>
        </w:rPr>
        <w:t>//</w:t>
      </w:r>
      <w:r>
        <w:rPr>
          <w:color w:val="000007"/>
          <w:sz w:val="24"/>
        </w:rPr>
        <w:t>每次请求回调函数的处理逻辑</w:t>
      </w:r>
    </w:p>
    <w:p>
      <w:pPr>
        <w:spacing w:before="5"/>
        <w:ind w:left="160" w:right="0" w:firstLine="0"/>
        <w:jc w:val="left"/>
        <w:rPr>
          <w:sz w:val="24"/>
        </w:rPr>
      </w:pPr>
      <w:r>
        <w:rPr>
          <w:color w:val="000007"/>
          <w:w w:val="65"/>
          <w:sz w:val="24"/>
        </w:rPr>
        <w:t>//</w:t>
      </w:r>
    </w:p>
    <w:p>
      <w:pPr>
        <w:spacing w:before="4"/>
        <w:ind w:left="160" w:right="0" w:firstLine="0"/>
        <w:jc w:val="left"/>
        <w:rPr>
          <w:sz w:val="24"/>
        </w:rPr>
      </w:pPr>
      <w:r>
        <w:rPr>
          <w:color w:val="000007"/>
          <w:w w:val="65"/>
          <w:sz w:val="24"/>
        </w:rPr>
        <w:t>//</w:t>
      </w:r>
    </w:p>
    <w:p>
      <w:pPr>
        <w:spacing w:before="5"/>
        <w:ind w:left="160" w:right="0" w:firstLine="0"/>
        <w:jc w:val="left"/>
        <w:rPr>
          <w:sz w:val="24"/>
        </w:rPr>
      </w:pPr>
      <w:r>
        <w:rPr>
          <w:color w:val="000007"/>
          <w:w w:val="65"/>
          <w:sz w:val="24"/>
        </w:rPr>
        <w:t>//</w:t>
      </w:r>
    </w:p>
    <w:p>
      <w:pPr>
        <w:spacing w:before="4" w:line="242" w:lineRule="auto"/>
        <w:ind w:left="160" w:right="7422" w:firstLine="0"/>
        <w:jc w:val="left"/>
        <w:rPr>
          <w:sz w:val="24"/>
        </w:rPr>
      </w:pPr>
      <w:r>
        <w:rPr>
          <w:color w:val="000007"/>
          <w:w w:val="95"/>
          <w:sz w:val="24"/>
        </w:rPr>
        <w:t>//逻辑结束</w:t>
      </w:r>
      <w:r>
        <w:rPr>
          <w:color w:val="000007"/>
          <w:w w:val="70"/>
          <w:sz w:val="24"/>
        </w:rPr>
        <w:t>dtd.resolve();</w:t>
      </w:r>
    </w:p>
    <w:p>
      <w:pPr>
        <w:spacing w:before="3"/>
        <w:ind w:left="160" w:right="0" w:firstLine="0"/>
        <w:jc w:val="left"/>
        <w:rPr>
          <w:sz w:val="24"/>
        </w:rPr>
      </w:pPr>
      <w:r>
        <w:rPr>
          <w:color w:val="000007"/>
          <w:w w:val="75"/>
          <w:sz w:val="24"/>
        </w:rPr>
        <w:t>}).fail(function (){</w:t>
      </w:r>
    </w:p>
    <w:p>
      <w:pPr>
        <w:spacing w:before="5" w:line="242" w:lineRule="auto"/>
        <w:ind w:left="160" w:right="6345" w:firstLine="0"/>
        <w:jc w:val="left"/>
        <w:rPr>
          <w:sz w:val="24"/>
        </w:rPr>
      </w:pPr>
      <w:r>
        <w:rPr>
          <w:color w:val="000007"/>
          <w:w w:val="90"/>
          <w:sz w:val="24"/>
        </w:rPr>
        <w:t>//ajax 请求失败的逻辑</w:t>
      </w:r>
      <w:r>
        <w:rPr>
          <w:color w:val="000007"/>
          <w:sz w:val="24"/>
        </w:rPr>
        <w:t>dtd.reject();</w:t>
      </w:r>
    </w:p>
    <w:p>
      <w:pPr>
        <w:spacing w:before="3"/>
        <w:ind w:left="160" w:right="0" w:firstLine="0"/>
        <w:jc w:val="left"/>
        <w:rPr>
          <w:sz w:val="24"/>
        </w:rPr>
      </w:pPr>
      <w:r>
        <w:rPr>
          <w:color w:val="000007"/>
          <w:w w:val="65"/>
          <w:sz w:val="24"/>
        </w:rPr>
        <w:t>});</w:t>
      </w:r>
    </w:p>
    <w:p>
      <w:pPr>
        <w:spacing w:before="4"/>
        <w:ind w:left="160" w:right="0" w:firstLine="0"/>
        <w:jc w:val="left"/>
        <w:rPr>
          <w:sz w:val="24"/>
        </w:rPr>
      </w:pPr>
      <w:r>
        <w:rPr>
          <w:color w:val="000007"/>
          <w:w w:val="66"/>
          <w:sz w:val="24"/>
        </w:rPr>
        <w:t>r</w:t>
      </w:r>
      <w:r>
        <w:rPr>
          <w:color w:val="000007"/>
          <w:spacing w:val="-1"/>
          <w:w w:val="88"/>
          <w:sz w:val="24"/>
        </w:rPr>
        <w:t>e</w:t>
      </w:r>
      <w:r>
        <w:rPr>
          <w:color w:val="000007"/>
          <w:spacing w:val="-1"/>
          <w:w w:val="55"/>
          <w:sz w:val="24"/>
        </w:rPr>
        <w:t>t</w:t>
      </w:r>
      <w:r>
        <w:rPr>
          <w:color w:val="000007"/>
          <w:sz w:val="24"/>
        </w:rPr>
        <w:t>u</w:t>
      </w:r>
      <w:r>
        <w:rPr>
          <w:color w:val="000007"/>
          <w:w w:val="66"/>
          <w:sz w:val="24"/>
        </w:rPr>
        <w:t>r</w:t>
      </w:r>
      <w:r>
        <w:rPr>
          <w:color w:val="000007"/>
          <w:sz w:val="24"/>
        </w:rPr>
        <w:t>n</w:t>
      </w:r>
      <w:r>
        <w:rPr>
          <w:color w:val="000007"/>
          <w:spacing w:val="-63"/>
          <w:sz w:val="24"/>
        </w:rPr>
        <w:t xml:space="preserve"> </w:t>
      </w:r>
      <w:r>
        <w:rPr>
          <w:color w:val="000007"/>
          <w:sz w:val="24"/>
        </w:rPr>
        <w:t>d</w:t>
      </w:r>
      <w:r>
        <w:rPr>
          <w:color w:val="000007"/>
          <w:spacing w:val="-1"/>
          <w:w w:val="55"/>
          <w:sz w:val="24"/>
        </w:rPr>
        <w:t>t</w:t>
      </w:r>
      <w:r>
        <w:rPr>
          <w:color w:val="000007"/>
          <w:sz w:val="24"/>
        </w:rPr>
        <w:t>d</w:t>
      </w:r>
      <w:r>
        <w:rPr>
          <w:color w:val="000007"/>
          <w:w w:val="50"/>
          <w:sz w:val="24"/>
        </w:rPr>
        <w:t>.</w:t>
      </w:r>
      <w:r>
        <w:rPr>
          <w:color w:val="000007"/>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1"/>
          <w:w w:val="88"/>
          <w:sz w:val="24"/>
        </w:rPr>
        <w:t>e</w:t>
      </w:r>
      <w:r>
        <w:rPr>
          <w:color w:val="000007"/>
          <w:spacing w:val="-1"/>
          <w:w w:val="55"/>
          <w:sz w:val="24"/>
        </w:rPr>
        <w:t>()</w:t>
      </w:r>
      <w:r>
        <w:rPr>
          <w:color w:val="000007"/>
          <w:w w:val="50"/>
          <w:sz w:val="24"/>
        </w:rPr>
        <w:t>;</w:t>
      </w:r>
      <w:r>
        <w:rPr>
          <w:color w:val="000007"/>
          <w:spacing w:val="-1"/>
          <w:w w:val="55"/>
          <w:sz w:val="24"/>
        </w:rPr>
        <w:t>/</w:t>
      </w:r>
      <w:r>
        <w:rPr>
          <w:color w:val="000007"/>
          <w:spacing w:val="2"/>
          <w:w w:val="55"/>
          <w:sz w:val="24"/>
        </w:rPr>
        <w:t>/</w:t>
      </w:r>
      <w:r>
        <w:rPr>
          <w:color w:val="000007"/>
          <w:spacing w:val="-20"/>
          <w:sz w:val="24"/>
        </w:rPr>
        <w:t xml:space="preserve">返回 </w:t>
      </w:r>
      <w:r>
        <w:rPr>
          <w:color w:val="000007"/>
          <w:w w:val="132"/>
          <w:sz w:val="24"/>
        </w:rPr>
        <w:t>D</w:t>
      </w:r>
      <w:r>
        <w:rPr>
          <w:color w:val="000007"/>
          <w:spacing w:val="-1"/>
          <w:w w:val="88"/>
          <w:sz w:val="24"/>
        </w:rPr>
        <w:t>e</w:t>
      </w:r>
      <w:r>
        <w:rPr>
          <w:color w:val="000007"/>
          <w:spacing w:val="-1"/>
          <w:w w:val="55"/>
          <w:sz w:val="24"/>
        </w:rPr>
        <w:t>f</w:t>
      </w:r>
      <w:r>
        <w:rPr>
          <w:color w:val="000007"/>
          <w:spacing w:val="-1"/>
          <w:w w:val="88"/>
          <w:sz w:val="24"/>
        </w:rPr>
        <w:t>e</w:t>
      </w:r>
      <w:r>
        <w:rPr>
          <w:color w:val="000007"/>
          <w:w w:val="66"/>
          <w:sz w:val="24"/>
        </w:rPr>
        <w:t>rr</w:t>
      </w:r>
      <w:r>
        <w:rPr>
          <w:color w:val="000007"/>
          <w:spacing w:val="-1"/>
          <w:w w:val="88"/>
          <w:sz w:val="24"/>
        </w:rPr>
        <w:t>e</w:t>
      </w:r>
      <w:r>
        <w:rPr>
          <w:color w:val="000007"/>
          <w:sz w:val="24"/>
        </w:rPr>
        <w:t>d</w:t>
      </w:r>
      <w:r>
        <w:rPr>
          <w:color w:val="000007"/>
          <w:spacing w:val="-24"/>
          <w:sz w:val="24"/>
        </w:rPr>
        <w:t xml:space="preserve"> 对象的 </w:t>
      </w:r>
      <w:r>
        <w:rPr>
          <w:color w:val="000007"/>
          <w:sz w:val="24"/>
        </w:rPr>
        <w:t>p</w:t>
      </w:r>
      <w:r>
        <w:rPr>
          <w:color w:val="000007"/>
          <w:w w:val="66"/>
          <w:sz w:val="24"/>
        </w:rPr>
        <w:t>r</w:t>
      </w:r>
      <w:r>
        <w:rPr>
          <w:color w:val="000007"/>
          <w:spacing w:val="-1"/>
          <w:w w:val="88"/>
          <w:sz w:val="24"/>
        </w:rPr>
        <w:t>o</w:t>
      </w:r>
      <w:r>
        <w:rPr>
          <w:color w:val="000007"/>
          <w:spacing w:val="-1"/>
          <w:w w:val="143"/>
          <w:sz w:val="24"/>
        </w:rPr>
        <w:t>m</w:t>
      </w:r>
      <w:r>
        <w:rPr>
          <w:color w:val="000007"/>
          <w:spacing w:val="-1"/>
          <w:w w:val="55"/>
          <w:sz w:val="24"/>
        </w:rPr>
        <w:t>i</w:t>
      </w:r>
      <w:r>
        <w:rPr>
          <w:color w:val="000007"/>
          <w:w w:val="77"/>
          <w:sz w:val="24"/>
        </w:rPr>
        <w:t>s</w:t>
      </w:r>
      <w:r>
        <w:rPr>
          <w:color w:val="000007"/>
          <w:spacing w:val="-2"/>
          <w:w w:val="88"/>
          <w:sz w:val="24"/>
        </w:rPr>
        <w:t>e</w:t>
      </w:r>
      <w:r>
        <w:rPr>
          <w:color w:val="000007"/>
          <w:sz w:val="24"/>
        </w:rPr>
        <w:t>，防止在外部</w:t>
      </w:r>
    </w:p>
    <w:p>
      <w:pPr>
        <w:pStyle w:val="7"/>
        <w:ind w:left="0"/>
        <w:rPr>
          <w:sz w:val="24"/>
        </w:rPr>
      </w:pPr>
    </w:p>
    <w:p>
      <w:pPr>
        <w:pStyle w:val="7"/>
        <w:ind w:left="0"/>
        <w:rPr>
          <w:sz w:val="24"/>
        </w:rPr>
      </w:pPr>
    </w:p>
    <w:p>
      <w:pPr>
        <w:pStyle w:val="18"/>
        <w:numPr>
          <w:ilvl w:val="1"/>
          <w:numId w:val="56"/>
        </w:numPr>
        <w:tabs>
          <w:tab w:val="left" w:pos="879"/>
          <w:tab w:val="left" w:pos="880"/>
        </w:tabs>
        <w:spacing w:before="215" w:after="0" w:line="240" w:lineRule="auto"/>
        <w:ind w:left="880" w:right="0" w:hanging="360"/>
        <w:jc w:val="left"/>
        <w:rPr>
          <w:b/>
          <w:sz w:val="24"/>
        </w:rPr>
      </w:pPr>
      <w:r>
        <w:rPr>
          <w:b/>
          <w:color w:val="484848"/>
          <w:spacing w:val="-1"/>
          <w:sz w:val="24"/>
        </w:rPr>
        <w:t xml:space="preserve">写出原生 </w:t>
      </w:r>
      <w:r>
        <w:rPr>
          <w:b/>
          <w:color w:val="484848"/>
          <w:sz w:val="24"/>
        </w:rPr>
        <w:t>Ajax</w:t>
      </w:r>
    </w:p>
    <w:p>
      <w:pPr>
        <w:pStyle w:val="6"/>
      </w:pPr>
      <w:r>
        <w:rPr>
          <w:color w:val="484848"/>
        </w:rPr>
        <w:t>参考回答：</w:t>
      </w:r>
    </w:p>
    <w:p>
      <w:pPr>
        <w:pStyle w:val="7"/>
        <w:spacing w:line="266" w:lineRule="auto"/>
        <w:ind w:right="337"/>
        <w:jc w:val="both"/>
      </w:pPr>
      <w:r>
        <w:rPr>
          <w:color w:val="484848"/>
          <w:spacing w:val="-1"/>
          <w:w w:val="133"/>
        </w:rPr>
        <w:t>A</w:t>
      </w:r>
      <w:r>
        <w:rPr>
          <w:color w:val="484848"/>
          <w:spacing w:val="-1"/>
          <w:w w:val="55"/>
        </w:rPr>
        <w:t>j</w:t>
      </w:r>
      <w:r>
        <w:rPr>
          <w:color w:val="484848"/>
          <w:spacing w:val="-1"/>
          <w:w w:val="88"/>
        </w:rPr>
        <w:t>a</w:t>
      </w:r>
      <w:r>
        <w:rPr>
          <w:color w:val="484848"/>
          <w:w w:val="88"/>
        </w:rPr>
        <w:t>x</w:t>
      </w:r>
      <w:r>
        <w:rPr>
          <w:color w:val="484848"/>
          <w:spacing w:val="-56"/>
        </w:rPr>
        <w:t xml:space="preserve"> </w:t>
      </w:r>
      <w:r>
        <w:rPr>
          <w:color w:val="484848"/>
          <w:spacing w:val="-6"/>
          <w:w w:val="100"/>
        </w:rPr>
        <w:t>能够在不重新加载整个页面的情况下与服务器交换数据并更新部分网页内容，实现</w:t>
      </w:r>
      <w:r>
        <w:rPr>
          <w:color w:val="484848"/>
          <w:spacing w:val="-6"/>
          <w:w w:val="95"/>
        </w:rPr>
        <w:t>局部刷新，大大降低了资源的浪费，是一门用于快速创建动态网页的技术，</w:t>
      </w:r>
      <w:r>
        <w:rPr>
          <w:color w:val="484848"/>
          <w:spacing w:val="-3"/>
          <w:w w:val="95"/>
        </w:rPr>
        <w:t>ajax</w:t>
      </w:r>
      <w:r>
        <w:rPr>
          <w:color w:val="484848"/>
          <w:spacing w:val="10"/>
          <w:w w:val="95"/>
        </w:rPr>
        <w:t xml:space="preserve">  的使用</w:t>
      </w:r>
      <w:r>
        <w:rPr>
          <w:color w:val="484848"/>
        </w:rPr>
        <w:t>分为四部分：</w:t>
      </w:r>
    </w:p>
    <w:p>
      <w:pPr>
        <w:pStyle w:val="7"/>
        <w:spacing w:line="279" w:lineRule="exact"/>
        <w:jc w:val="both"/>
      </w:pPr>
      <w:r>
        <w:rPr>
          <w:color w:val="484848"/>
          <w:spacing w:val="-1"/>
          <w:w w:val="100"/>
        </w:rPr>
        <w:t>1</w:t>
      </w:r>
      <w:r>
        <w:rPr>
          <w:color w:val="484848"/>
          <w:spacing w:val="17"/>
          <w:w w:val="100"/>
        </w:rPr>
        <w:t>、创建</w:t>
      </w:r>
      <w:r>
        <w:rPr>
          <w:color w:val="484848"/>
          <w:spacing w:val="-1"/>
          <w:w w:val="133"/>
        </w:rPr>
        <w:t>X</w:t>
      </w:r>
      <w:r>
        <w:rPr>
          <w:color w:val="484848"/>
          <w:spacing w:val="-1"/>
          <w:w w:val="156"/>
        </w:rPr>
        <w:t>M</w:t>
      </w:r>
      <w:r>
        <w:rPr>
          <w:color w:val="484848"/>
          <w:spacing w:val="-1"/>
          <w:w w:val="111"/>
        </w:rPr>
        <w:t>L</w:t>
      </w:r>
      <w:r>
        <w:rPr>
          <w:color w:val="484848"/>
          <w:spacing w:val="-1"/>
          <w:w w:val="144"/>
        </w:rPr>
        <w:t>H</w:t>
      </w:r>
      <w:r>
        <w:rPr>
          <w:color w:val="484848"/>
          <w:spacing w:val="-1"/>
          <w:w w:val="55"/>
        </w:rPr>
        <w:t>tt</w:t>
      </w:r>
      <w:r>
        <w:rPr>
          <w:color w:val="484848"/>
          <w:spacing w:val="-1"/>
          <w:w w:val="100"/>
        </w:rPr>
        <w:t>p</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spacing w:val="-57"/>
        </w:rPr>
        <w:t xml:space="preserve"> </w:t>
      </w:r>
      <w:r>
        <w:rPr>
          <w:color w:val="484848"/>
          <w:spacing w:val="25"/>
          <w:w w:val="100"/>
        </w:rPr>
        <w:t>对象</w:t>
      </w:r>
      <w:r>
        <w:rPr>
          <w:color w:val="484848"/>
          <w:spacing w:val="-1"/>
          <w:w w:val="88"/>
        </w:rPr>
        <w:t>va</w:t>
      </w:r>
      <w:r>
        <w:rPr>
          <w:color w:val="484848"/>
          <w:w w:val="66"/>
        </w:rPr>
        <w:t>r</w:t>
      </w:r>
      <w:r>
        <w:rPr>
          <w:color w:val="484848"/>
          <w:spacing w:val="-56"/>
        </w:rPr>
        <w:t xml:space="preserve"> </w:t>
      </w:r>
      <w:r>
        <w:rPr>
          <w:color w:val="484848"/>
          <w:spacing w:val="-1"/>
          <w:w w:val="88"/>
        </w:rPr>
        <w:t>x</w:t>
      </w:r>
      <w:r>
        <w:rPr>
          <w:color w:val="484848"/>
          <w:spacing w:val="-1"/>
          <w:w w:val="100"/>
        </w:rPr>
        <w:t>h</w:t>
      </w:r>
      <w:r>
        <w:rPr>
          <w:color w:val="484848"/>
          <w:w w:val="66"/>
        </w:rPr>
        <w:t>r</w:t>
      </w:r>
      <w:r>
        <w:rPr>
          <w:color w:val="484848"/>
          <w:spacing w:val="-57"/>
        </w:rPr>
        <w:t xml:space="preserve"> </w:t>
      </w:r>
      <w:r>
        <w:rPr>
          <w:color w:val="484848"/>
          <w:w w:val="109"/>
        </w:rPr>
        <w:t>=</w:t>
      </w:r>
      <w:r>
        <w:rPr>
          <w:color w:val="484848"/>
          <w:spacing w:val="-56"/>
        </w:rPr>
        <w:t xml:space="preserve"> </w:t>
      </w:r>
      <w:r>
        <w:rPr>
          <w:color w:val="484848"/>
          <w:spacing w:val="-1"/>
          <w:w w:val="100"/>
        </w:rPr>
        <w:t>n</w:t>
      </w:r>
      <w:r>
        <w:rPr>
          <w:color w:val="484848"/>
          <w:spacing w:val="-1"/>
          <w:w w:val="88"/>
        </w:rPr>
        <w:t>e</w:t>
      </w:r>
      <w:r>
        <w:rPr>
          <w:color w:val="484848"/>
          <w:w w:val="122"/>
        </w:rPr>
        <w:t>w</w:t>
      </w:r>
      <w:r>
        <w:rPr>
          <w:color w:val="484848"/>
          <w:spacing w:val="-56"/>
        </w:rPr>
        <w:t xml:space="preserve"> </w:t>
      </w:r>
      <w:r>
        <w:rPr>
          <w:color w:val="484848"/>
          <w:spacing w:val="-1"/>
          <w:w w:val="133"/>
        </w:rPr>
        <w:t>X</w:t>
      </w:r>
      <w:r>
        <w:rPr>
          <w:color w:val="484848"/>
          <w:spacing w:val="-1"/>
          <w:w w:val="156"/>
        </w:rPr>
        <w:t>M</w:t>
      </w:r>
      <w:r>
        <w:rPr>
          <w:color w:val="484848"/>
          <w:spacing w:val="-1"/>
          <w:w w:val="111"/>
        </w:rPr>
        <w:t>L</w:t>
      </w:r>
      <w:r>
        <w:rPr>
          <w:color w:val="484848"/>
          <w:spacing w:val="-1"/>
          <w:w w:val="144"/>
        </w:rPr>
        <w:t>H</w:t>
      </w:r>
      <w:r>
        <w:rPr>
          <w:color w:val="484848"/>
          <w:spacing w:val="-1"/>
          <w:w w:val="55"/>
        </w:rPr>
        <w:t>tt</w:t>
      </w:r>
      <w:r>
        <w:rPr>
          <w:color w:val="484848"/>
          <w:spacing w:val="-1"/>
          <w:w w:val="100"/>
        </w:rPr>
        <w:t>p</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spacing w:val="-1"/>
          <w:w w:val="55"/>
        </w:rPr>
        <w:t>t()</w:t>
      </w:r>
      <w:r>
        <w:rPr>
          <w:color w:val="484848"/>
          <w:w w:val="50"/>
        </w:rPr>
        <w:t>;</w:t>
      </w:r>
    </w:p>
    <w:p>
      <w:pPr>
        <w:pStyle w:val="7"/>
        <w:spacing w:before="20" w:line="266" w:lineRule="auto"/>
        <w:ind w:right="1796"/>
      </w:pPr>
      <w:r>
        <w:rPr>
          <w:color w:val="484848"/>
          <w:spacing w:val="-1"/>
          <w:w w:val="100"/>
        </w:rPr>
        <w:t>2</w:t>
      </w:r>
      <w:r>
        <w:rPr>
          <w:color w:val="484848"/>
          <w:spacing w:val="-3"/>
          <w:w w:val="100"/>
        </w:rPr>
        <w:t>、向服务器发送请求，使用</w:t>
      </w:r>
      <w:r>
        <w:rPr>
          <w:color w:val="484848"/>
          <w:spacing w:val="-55"/>
        </w:rPr>
        <w:t xml:space="preserve"> </w:t>
      </w:r>
      <w:r>
        <w:rPr>
          <w:color w:val="484848"/>
          <w:spacing w:val="-1"/>
          <w:w w:val="88"/>
        </w:rPr>
        <w:t>x</w:t>
      </w:r>
      <w:r>
        <w:rPr>
          <w:color w:val="484848"/>
          <w:spacing w:val="-1"/>
          <w:w w:val="144"/>
        </w:rPr>
        <w:t>m</w:t>
      </w:r>
      <w:r>
        <w:rPr>
          <w:color w:val="484848"/>
          <w:spacing w:val="-1"/>
          <w:w w:val="55"/>
        </w:rPr>
        <w:t>l</w:t>
      </w:r>
      <w:r>
        <w:rPr>
          <w:color w:val="484848"/>
          <w:spacing w:val="-1"/>
          <w:w w:val="144"/>
        </w:rPr>
        <w:t>H</w:t>
      </w:r>
      <w:r>
        <w:rPr>
          <w:color w:val="484848"/>
          <w:spacing w:val="-1"/>
          <w:w w:val="55"/>
        </w:rPr>
        <w:t>tt</w:t>
      </w:r>
      <w:r>
        <w:rPr>
          <w:color w:val="484848"/>
          <w:spacing w:val="-1"/>
          <w:w w:val="100"/>
        </w:rPr>
        <w:t>p</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spacing w:val="-57"/>
        </w:rPr>
        <w:t xml:space="preserve"> </w:t>
      </w:r>
      <w:r>
        <w:rPr>
          <w:color w:val="484848"/>
          <w:spacing w:val="17"/>
          <w:w w:val="100"/>
        </w:rPr>
        <w:t>对象的</w:t>
      </w:r>
      <w:r>
        <w:rPr>
          <w:color w:val="484848"/>
          <w:spacing w:val="-1"/>
          <w:w w:val="88"/>
        </w:rPr>
        <w:t>o</w:t>
      </w:r>
      <w:r>
        <w:rPr>
          <w:color w:val="484848"/>
          <w:spacing w:val="-1"/>
          <w:w w:val="100"/>
        </w:rPr>
        <w:t>p</w:t>
      </w:r>
      <w:r>
        <w:rPr>
          <w:color w:val="484848"/>
          <w:spacing w:val="-1"/>
          <w:w w:val="88"/>
        </w:rPr>
        <w:t>e</w:t>
      </w:r>
      <w:r>
        <w:rPr>
          <w:color w:val="484848"/>
          <w:w w:val="100"/>
        </w:rPr>
        <w:t>n</w:t>
      </w:r>
      <w:r>
        <w:rPr>
          <w:color w:val="484848"/>
          <w:spacing w:val="-57"/>
        </w:rPr>
        <w:t xml:space="preserve"> </w:t>
      </w:r>
      <w:r>
        <w:rPr>
          <w:color w:val="484848"/>
          <w:spacing w:val="55"/>
          <w:w w:val="100"/>
        </w:rPr>
        <w:t>和</w:t>
      </w:r>
      <w:r>
        <w:rPr>
          <w:color w:val="484848"/>
          <w:spacing w:val="-1"/>
          <w:w w:val="77"/>
        </w:rPr>
        <w:t>s</w:t>
      </w:r>
      <w:r>
        <w:rPr>
          <w:color w:val="484848"/>
          <w:spacing w:val="-1"/>
          <w:w w:val="88"/>
        </w:rPr>
        <w:t>e</w:t>
      </w:r>
      <w:r>
        <w:rPr>
          <w:color w:val="484848"/>
          <w:spacing w:val="-1"/>
          <w:w w:val="100"/>
        </w:rPr>
        <w:t>n</w:t>
      </w:r>
      <w:r>
        <w:rPr>
          <w:color w:val="484848"/>
          <w:w w:val="100"/>
        </w:rPr>
        <w:t>d</w:t>
      </w:r>
      <w:r>
        <w:rPr>
          <w:color w:val="484848"/>
          <w:spacing w:val="-57"/>
        </w:rPr>
        <w:t xml:space="preserve"> </w:t>
      </w:r>
      <w:r>
        <w:rPr>
          <w:color w:val="484848"/>
          <w:spacing w:val="-2"/>
          <w:w w:val="100"/>
        </w:rPr>
        <w:t xml:space="preserve">方法， </w:t>
      </w:r>
      <w:r>
        <w:rPr>
          <w:color w:val="484848"/>
          <w:spacing w:val="-2"/>
        </w:rPr>
        <w:t>3</w:t>
      </w:r>
      <w:r>
        <w:rPr>
          <w:color w:val="484848"/>
          <w:spacing w:val="-3"/>
        </w:rPr>
        <w:t>、监听状态变化，执行相应回调函数</w:t>
      </w:r>
    </w:p>
    <w:p>
      <w:pPr>
        <w:pStyle w:val="5"/>
        <w:spacing w:before="0" w:line="291" w:lineRule="exact"/>
      </w:pPr>
      <w:r>
        <w:rPr>
          <w:color w:val="000007"/>
          <w:spacing w:val="-1"/>
          <w:w w:val="88"/>
        </w:rPr>
        <w:t>va</w:t>
      </w:r>
      <w:r>
        <w:rPr>
          <w:color w:val="000007"/>
          <w:w w:val="66"/>
        </w:rPr>
        <w:t>r</w:t>
      </w:r>
      <w:r>
        <w:rPr>
          <w:color w:val="000007"/>
          <w:spacing w:val="-61"/>
        </w:rPr>
        <w:t xml:space="preserve"> </w:t>
      </w:r>
      <w:r>
        <w:rPr>
          <w:color w:val="000007"/>
          <w:spacing w:val="-1"/>
          <w:w w:val="88"/>
        </w:rPr>
        <w:t>x</w:t>
      </w:r>
      <w:r>
        <w:rPr>
          <w:color w:val="000007"/>
        </w:rPr>
        <w:t>h</w:t>
      </w:r>
      <w:r>
        <w:rPr>
          <w:color w:val="000007"/>
          <w:w w:val="66"/>
        </w:rPr>
        <w:t>r</w:t>
      </w:r>
      <w:r>
        <w:rPr>
          <w:color w:val="000007"/>
          <w:spacing w:val="-64"/>
        </w:rPr>
        <w:t xml:space="preserve"> </w:t>
      </w:r>
      <w:r>
        <w:rPr>
          <w:color w:val="000007"/>
          <w:w w:val="109"/>
        </w:rPr>
        <w:t>=</w:t>
      </w:r>
      <w:r>
        <w:rPr>
          <w:color w:val="000007"/>
          <w:spacing w:val="-60"/>
        </w:rPr>
        <w:t xml:space="preserve"> </w:t>
      </w:r>
      <w:r>
        <w:rPr>
          <w:color w:val="000007"/>
        </w:rPr>
        <w:t>n</w:t>
      </w:r>
      <w:r>
        <w:rPr>
          <w:color w:val="000007"/>
          <w:spacing w:val="-1"/>
          <w:w w:val="88"/>
        </w:rPr>
        <w:t>e</w:t>
      </w:r>
      <w:r>
        <w:rPr>
          <w:color w:val="000007"/>
          <w:w w:val="121"/>
        </w:rPr>
        <w:t>w</w:t>
      </w:r>
      <w:r>
        <w:rPr>
          <w:color w:val="000007"/>
          <w:spacing w:val="-60"/>
        </w:rPr>
        <w:t xml:space="preserve"> </w:t>
      </w:r>
      <w:r>
        <w:rPr>
          <w:color w:val="000007"/>
          <w:w w:val="132"/>
        </w:rPr>
        <w:t>X</w:t>
      </w:r>
      <w:r>
        <w:rPr>
          <w:color w:val="000007"/>
          <w:spacing w:val="-1"/>
          <w:w w:val="155"/>
        </w:rPr>
        <w:t>M</w:t>
      </w:r>
      <w:r>
        <w:rPr>
          <w:color w:val="000007"/>
          <w:spacing w:val="-1"/>
          <w:w w:val="111"/>
        </w:rPr>
        <w:t>L</w:t>
      </w:r>
      <w:r>
        <w:rPr>
          <w:color w:val="000007"/>
          <w:spacing w:val="-1"/>
          <w:w w:val="143"/>
        </w:rPr>
        <w:t>H</w:t>
      </w:r>
      <w:r>
        <w:rPr>
          <w:color w:val="000007"/>
          <w:spacing w:val="-1"/>
          <w:w w:val="55"/>
        </w:rPr>
        <w:t>tt</w:t>
      </w:r>
      <w:r>
        <w:rPr>
          <w:color w:val="000007"/>
        </w:rPr>
        <w:t>p</w:t>
      </w:r>
      <w:r>
        <w:rPr>
          <w:color w:val="000007"/>
          <w:w w:val="132"/>
        </w:rPr>
        <w:t>R</w:t>
      </w:r>
      <w:r>
        <w:rPr>
          <w:color w:val="000007"/>
          <w:spacing w:val="-1"/>
          <w:w w:val="88"/>
        </w:rPr>
        <w:t>e</w:t>
      </w:r>
      <w:r>
        <w:rPr>
          <w:color w:val="000007"/>
        </w:rPr>
        <w:t>qu</w:t>
      </w:r>
      <w:r>
        <w:rPr>
          <w:color w:val="000007"/>
          <w:spacing w:val="-1"/>
          <w:w w:val="88"/>
        </w:rPr>
        <w:t>e</w:t>
      </w:r>
      <w:r>
        <w:rPr>
          <w:color w:val="000007"/>
          <w:w w:val="77"/>
        </w:rPr>
        <w:t>s</w:t>
      </w:r>
      <w:r>
        <w:rPr>
          <w:color w:val="000007"/>
          <w:spacing w:val="-1"/>
          <w:w w:val="55"/>
        </w:rPr>
        <w:t>t()</w:t>
      </w:r>
      <w:r>
        <w:rPr>
          <w:color w:val="000007"/>
          <w:w w:val="50"/>
        </w:rPr>
        <w:t>;</w:t>
      </w:r>
    </w:p>
    <w:p>
      <w:pPr>
        <w:spacing w:before="5" w:line="242" w:lineRule="auto"/>
        <w:ind w:left="160" w:right="5078" w:firstLine="0"/>
        <w:jc w:val="left"/>
        <w:rPr>
          <w:sz w:val="24"/>
        </w:rPr>
      </w:pPr>
      <w:r>
        <w:rPr>
          <w:color w:val="000007"/>
          <w:spacing w:val="-1"/>
          <w:w w:val="88"/>
          <w:sz w:val="24"/>
        </w:rPr>
        <w:t>x</w:t>
      </w:r>
      <w:r>
        <w:rPr>
          <w:color w:val="000007"/>
          <w:sz w:val="24"/>
        </w:rPr>
        <w:t>h</w:t>
      </w:r>
      <w:r>
        <w:rPr>
          <w:color w:val="000007"/>
          <w:w w:val="66"/>
          <w:sz w:val="24"/>
        </w:rPr>
        <w:t>r</w:t>
      </w:r>
      <w:r>
        <w:rPr>
          <w:color w:val="000007"/>
          <w:w w:val="50"/>
          <w:sz w:val="24"/>
        </w:rPr>
        <w:t>.</w:t>
      </w:r>
      <w:r>
        <w:rPr>
          <w:color w:val="000007"/>
          <w:spacing w:val="-1"/>
          <w:w w:val="88"/>
          <w:sz w:val="24"/>
        </w:rPr>
        <w:t>o</w:t>
      </w:r>
      <w:r>
        <w:rPr>
          <w:color w:val="000007"/>
          <w:sz w:val="24"/>
        </w:rPr>
        <w:t>p</w:t>
      </w:r>
      <w:r>
        <w:rPr>
          <w:color w:val="000007"/>
          <w:spacing w:val="-1"/>
          <w:w w:val="88"/>
          <w:sz w:val="24"/>
        </w:rPr>
        <w:t>e</w:t>
      </w:r>
      <w:r>
        <w:rPr>
          <w:color w:val="000007"/>
          <w:sz w:val="24"/>
        </w:rPr>
        <w:t>n</w:t>
      </w:r>
      <w:r>
        <w:rPr>
          <w:color w:val="000007"/>
          <w:spacing w:val="-1"/>
          <w:w w:val="55"/>
          <w:sz w:val="24"/>
        </w:rPr>
        <w:t>(</w:t>
      </w:r>
      <w:r>
        <w:rPr>
          <w:color w:val="000007"/>
          <w:spacing w:val="-1"/>
          <w:w w:val="43"/>
          <w:sz w:val="24"/>
        </w:rPr>
        <w:t>'</w:t>
      </w:r>
      <w:r>
        <w:rPr>
          <w:color w:val="000007"/>
          <w:spacing w:val="-1"/>
          <w:w w:val="88"/>
          <w:sz w:val="24"/>
        </w:rPr>
        <w:t>ge</w:t>
      </w:r>
      <w:r>
        <w:rPr>
          <w:color w:val="000007"/>
          <w:spacing w:val="-1"/>
          <w:w w:val="55"/>
          <w:sz w:val="24"/>
        </w:rPr>
        <w:t>t</w:t>
      </w:r>
      <w:r>
        <w:rPr>
          <w:color w:val="000007"/>
          <w:spacing w:val="-1"/>
          <w:w w:val="43"/>
          <w:sz w:val="24"/>
        </w:rPr>
        <w:t>'</w:t>
      </w:r>
      <w:r>
        <w:rPr>
          <w:color w:val="000007"/>
          <w:w w:val="50"/>
          <w:sz w:val="24"/>
        </w:rPr>
        <w:t>,</w:t>
      </w:r>
      <w:r>
        <w:rPr>
          <w:color w:val="000007"/>
          <w:spacing w:val="-63"/>
          <w:sz w:val="24"/>
        </w:rPr>
        <w:t xml:space="preserve"> </w:t>
      </w:r>
      <w:r>
        <w:rPr>
          <w:color w:val="000007"/>
          <w:spacing w:val="-1"/>
          <w:w w:val="43"/>
          <w:sz w:val="24"/>
        </w:rPr>
        <w:t>'</w:t>
      </w:r>
      <w:r>
        <w:rPr>
          <w:color w:val="000007"/>
          <w:spacing w:val="-1"/>
          <w:w w:val="88"/>
          <w:sz w:val="24"/>
        </w:rPr>
        <w:t>aa</w:t>
      </w:r>
      <w:r>
        <w:rPr>
          <w:color w:val="000007"/>
          <w:sz w:val="24"/>
        </w:rPr>
        <w:t>bb</w:t>
      </w:r>
      <w:r>
        <w:rPr>
          <w:color w:val="000007"/>
          <w:w w:val="50"/>
          <w:sz w:val="24"/>
        </w:rPr>
        <w:t>.</w:t>
      </w:r>
      <w:r>
        <w:rPr>
          <w:color w:val="000007"/>
          <w:sz w:val="24"/>
        </w:rPr>
        <w:t>php</w:t>
      </w:r>
      <w:r>
        <w:rPr>
          <w:color w:val="000007"/>
          <w:spacing w:val="-1"/>
          <w:w w:val="43"/>
          <w:sz w:val="24"/>
        </w:rPr>
        <w:t>'</w:t>
      </w:r>
      <w:r>
        <w:rPr>
          <w:color w:val="000007"/>
          <w:w w:val="50"/>
          <w:sz w:val="24"/>
        </w:rPr>
        <w:t>,</w:t>
      </w:r>
      <w:r>
        <w:rPr>
          <w:color w:val="000007"/>
          <w:spacing w:val="-60"/>
          <w:sz w:val="24"/>
        </w:rPr>
        <w:t xml:space="preserve"> </w:t>
      </w:r>
      <w:r>
        <w:rPr>
          <w:color w:val="000007"/>
          <w:spacing w:val="-1"/>
          <w:w w:val="55"/>
          <w:sz w:val="24"/>
        </w:rPr>
        <w:t>t</w:t>
      </w:r>
      <w:r>
        <w:rPr>
          <w:color w:val="000007"/>
          <w:w w:val="66"/>
          <w:sz w:val="24"/>
        </w:rPr>
        <w:t>r</w:t>
      </w:r>
      <w:r>
        <w:rPr>
          <w:color w:val="000007"/>
          <w:sz w:val="24"/>
        </w:rPr>
        <w:t>u</w:t>
      </w:r>
      <w:r>
        <w:rPr>
          <w:color w:val="000007"/>
          <w:spacing w:val="-1"/>
          <w:w w:val="88"/>
          <w:sz w:val="24"/>
        </w:rPr>
        <w:t>e</w:t>
      </w:r>
      <w:r>
        <w:rPr>
          <w:color w:val="000007"/>
          <w:spacing w:val="-1"/>
          <w:w w:val="55"/>
          <w:sz w:val="24"/>
        </w:rPr>
        <w:t>)</w:t>
      </w:r>
      <w:r>
        <w:rPr>
          <w:color w:val="000007"/>
          <w:w w:val="50"/>
          <w:sz w:val="24"/>
        </w:rPr>
        <w:t xml:space="preserve">; </w:t>
      </w:r>
      <w:r>
        <w:rPr>
          <w:color w:val="000007"/>
          <w:w w:val="90"/>
          <w:sz w:val="24"/>
        </w:rPr>
        <w:t xml:space="preserve">xhr.send(null); </w:t>
      </w:r>
      <w:r>
        <w:rPr>
          <w:color w:val="000007"/>
          <w:w w:val="80"/>
          <w:sz w:val="24"/>
        </w:rPr>
        <w:t xml:space="preserve">xhr.onreadystatechange = function() { </w:t>
      </w:r>
      <w:r>
        <w:rPr>
          <w:color w:val="000007"/>
          <w:spacing w:val="-1"/>
          <w:w w:val="55"/>
          <w:sz w:val="24"/>
        </w:rPr>
        <w:t>if(</w:t>
      </w:r>
      <w:r>
        <w:rPr>
          <w:color w:val="000007"/>
          <w:spacing w:val="-1"/>
          <w:w w:val="88"/>
          <w:sz w:val="24"/>
        </w:rPr>
        <w:t>x</w:t>
      </w:r>
      <w:r>
        <w:rPr>
          <w:color w:val="000007"/>
          <w:sz w:val="24"/>
        </w:rPr>
        <w:t>h</w:t>
      </w:r>
      <w:r>
        <w:rPr>
          <w:color w:val="000007"/>
          <w:w w:val="66"/>
          <w:sz w:val="24"/>
        </w:rPr>
        <w:t>r</w:t>
      </w:r>
      <w:r>
        <w:rPr>
          <w:color w:val="000007"/>
          <w:w w:val="50"/>
          <w:sz w:val="24"/>
        </w:rPr>
        <w:t>.</w:t>
      </w:r>
      <w:r>
        <w:rPr>
          <w:color w:val="000007"/>
          <w:w w:val="66"/>
          <w:sz w:val="24"/>
        </w:rPr>
        <w:t>r</w:t>
      </w:r>
      <w:r>
        <w:rPr>
          <w:color w:val="000007"/>
          <w:spacing w:val="-1"/>
          <w:w w:val="88"/>
          <w:sz w:val="24"/>
        </w:rPr>
        <w:t>ea</w:t>
      </w:r>
      <w:r>
        <w:rPr>
          <w:color w:val="000007"/>
          <w:sz w:val="24"/>
        </w:rPr>
        <w:t>d</w:t>
      </w:r>
      <w:r>
        <w:rPr>
          <w:color w:val="000007"/>
          <w:spacing w:val="-1"/>
          <w:w w:val="88"/>
          <w:sz w:val="24"/>
        </w:rPr>
        <w:t>y</w:t>
      </w:r>
      <w:r>
        <w:rPr>
          <w:color w:val="00000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pacing w:val="-1"/>
          <w:w w:val="88"/>
          <w:sz w:val="24"/>
        </w:rPr>
        <w:t>e</w:t>
      </w:r>
      <w:r>
        <w:rPr>
          <w:color w:val="000007"/>
          <w:spacing w:val="-1"/>
          <w:w w:val="109"/>
          <w:sz w:val="24"/>
        </w:rPr>
        <w:t>==</w:t>
      </w:r>
      <w:r>
        <w:rPr>
          <w:color w:val="000007"/>
          <w:sz w:val="24"/>
        </w:rPr>
        <w:t>4</w:t>
      </w:r>
      <w:r>
        <w:rPr>
          <w:color w:val="000007"/>
          <w:w w:val="55"/>
          <w:sz w:val="24"/>
        </w:rPr>
        <w:t>)</w:t>
      </w:r>
      <w:r>
        <w:rPr>
          <w:color w:val="000007"/>
          <w:spacing w:val="-62"/>
          <w:sz w:val="24"/>
        </w:rPr>
        <w:t xml:space="preserve"> </w:t>
      </w:r>
      <w:r>
        <w:rPr>
          <w:color w:val="000007"/>
          <w:w w:val="66"/>
          <w:sz w:val="24"/>
        </w:rPr>
        <w:t xml:space="preserve">{ </w:t>
      </w:r>
      <w:r>
        <w:rPr>
          <w:color w:val="000007"/>
          <w:spacing w:val="-1"/>
          <w:w w:val="55"/>
          <w:sz w:val="24"/>
        </w:rPr>
        <w:t>if(</w:t>
      </w:r>
      <w:r>
        <w:rPr>
          <w:color w:val="000007"/>
          <w:spacing w:val="-1"/>
          <w:w w:val="88"/>
          <w:sz w:val="24"/>
        </w:rPr>
        <w:t>x</w:t>
      </w:r>
      <w:r>
        <w:rPr>
          <w:color w:val="000007"/>
          <w:sz w:val="24"/>
        </w:rPr>
        <w:t>h</w:t>
      </w:r>
      <w:r>
        <w:rPr>
          <w:color w:val="000007"/>
          <w:w w:val="66"/>
          <w:sz w:val="24"/>
        </w:rPr>
        <w:t>r</w:t>
      </w:r>
      <w:r>
        <w:rPr>
          <w:color w:val="000007"/>
          <w:w w:val="50"/>
          <w:sz w:val="24"/>
        </w:rPr>
        <w:t>.</w:t>
      </w:r>
      <w:r>
        <w:rPr>
          <w:color w:val="000007"/>
          <w:w w:val="77"/>
          <w:sz w:val="24"/>
        </w:rPr>
        <w:t>s</w:t>
      </w:r>
      <w:r>
        <w:rPr>
          <w:color w:val="000007"/>
          <w:spacing w:val="-1"/>
          <w:w w:val="55"/>
          <w:sz w:val="24"/>
        </w:rPr>
        <w:t>t</w:t>
      </w:r>
      <w:r>
        <w:rPr>
          <w:color w:val="000007"/>
          <w:spacing w:val="-1"/>
          <w:w w:val="88"/>
          <w:sz w:val="24"/>
        </w:rPr>
        <w:t>a</w:t>
      </w:r>
      <w:r>
        <w:rPr>
          <w:color w:val="000007"/>
          <w:spacing w:val="-1"/>
          <w:w w:val="55"/>
          <w:sz w:val="24"/>
        </w:rPr>
        <w:t>t</w:t>
      </w:r>
      <w:r>
        <w:rPr>
          <w:color w:val="000007"/>
          <w:sz w:val="24"/>
        </w:rPr>
        <w:t>u</w:t>
      </w:r>
      <w:r>
        <w:rPr>
          <w:color w:val="000007"/>
          <w:w w:val="77"/>
          <w:sz w:val="24"/>
        </w:rPr>
        <w:t>s</w:t>
      </w:r>
      <w:r>
        <w:rPr>
          <w:color w:val="000007"/>
          <w:spacing w:val="-1"/>
          <w:w w:val="109"/>
          <w:sz w:val="24"/>
        </w:rPr>
        <w:t>==</w:t>
      </w:r>
      <w:r>
        <w:rPr>
          <w:color w:val="000007"/>
          <w:sz w:val="24"/>
        </w:rPr>
        <w:t>200</w:t>
      </w:r>
      <w:r>
        <w:rPr>
          <w:color w:val="000007"/>
          <w:w w:val="55"/>
          <w:sz w:val="24"/>
        </w:rPr>
        <w:t>)</w:t>
      </w:r>
      <w:r>
        <w:rPr>
          <w:color w:val="000007"/>
          <w:spacing w:val="-61"/>
          <w:sz w:val="24"/>
        </w:rPr>
        <w:t xml:space="preserve"> </w:t>
      </w:r>
      <w:r>
        <w:rPr>
          <w:color w:val="000007"/>
          <w:w w:val="66"/>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pacing w:val="-1"/>
          <w:w w:val="88"/>
          <w:sz w:val="24"/>
        </w:rPr>
        <w:t>x</w:t>
      </w:r>
      <w:r>
        <w:rPr>
          <w:color w:val="000007"/>
          <w:sz w:val="24"/>
        </w:rPr>
        <w:t>h</w:t>
      </w:r>
      <w:r>
        <w:rPr>
          <w:color w:val="000007"/>
          <w:w w:val="66"/>
          <w:sz w:val="24"/>
        </w:rPr>
        <w:t>r</w:t>
      </w:r>
      <w:r>
        <w:rPr>
          <w:color w:val="000007"/>
          <w:w w:val="50"/>
          <w:sz w:val="24"/>
        </w:rPr>
        <w:t>.</w:t>
      </w:r>
      <w:r>
        <w:rPr>
          <w:color w:val="000007"/>
          <w:w w:val="66"/>
          <w:sz w:val="24"/>
        </w:rPr>
        <w:t>r</w:t>
      </w:r>
      <w:r>
        <w:rPr>
          <w:color w:val="000007"/>
          <w:spacing w:val="-1"/>
          <w:w w:val="88"/>
          <w:sz w:val="24"/>
        </w:rPr>
        <w:t>e</w:t>
      </w:r>
      <w:r>
        <w:rPr>
          <w:color w:val="000007"/>
          <w:w w:val="77"/>
          <w:sz w:val="24"/>
        </w:rPr>
        <w:t>s</w:t>
      </w:r>
      <w:r>
        <w:rPr>
          <w:color w:val="000007"/>
          <w:sz w:val="24"/>
        </w:rPr>
        <w:t>p</w:t>
      </w:r>
      <w:r>
        <w:rPr>
          <w:color w:val="000007"/>
          <w:spacing w:val="-1"/>
          <w:w w:val="88"/>
          <w:sz w:val="24"/>
        </w:rPr>
        <w:t>o</w:t>
      </w:r>
      <w:r>
        <w:rPr>
          <w:color w:val="000007"/>
          <w:sz w:val="24"/>
        </w:rPr>
        <w:t>n</w:t>
      </w:r>
      <w:r>
        <w:rPr>
          <w:color w:val="000007"/>
          <w:w w:val="77"/>
          <w:sz w:val="24"/>
        </w:rPr>
        <w:t>s</w:t>
      </w:r>
      <w:r>
        <w:rPr>
          <w:color w:val="000007"/>
          <w:spacing w:val="-1"/>
          <w:w w:val="88"/>
          <w:sz w:val="24"/>
        </w:rPr>
        <w:t>e</w:t>
      </w:r>
      <w:r>
        <w:rPr>
          <w:color w:val="000007"/>
          <w:spacing w:val="-1"/>
          <w:w w:val="111"/>
          <w:sz w:val="24"/>
        </w:rPr>
        <w:t>T</w:t>
      </w:r>
      <w:r>
        <w:rPr>
          <w:color w:val="000007"/>
          <w:spacing w:val="-1"/>
          <w:w w:val="88"/>
          <w:sz w:val="24"/>
        </w:rPr>
        <w:t>ex</w:t>
      </w:r>
      <w:r>
        <w:rPr>
          <w:color w:val="000007"/>
          <w:spacing w:val="-1"/>
          <w:w w:val="55"/>
          <w:sz w:val="24"/>
        </w:rPr>
        <w:t>t)</w:t>
      </w:r>
      <w:r>
        <w:rPr>
          <w:color w:val="000007"/>
          <w:w w:val="50"/>
          <w:sz w:val="24"/>
        </w:rPr>
        <w:t>;</w:t>
      </w:r>
    </w:p>
    <w:p>
      <w:pPr>
        <w:spacing w:before="8"/>
        <w:ind w:left="160" w:right="0" w:firstLine="0"/>
        <w:jc w:val="left"/>
        <w:rPr>
          <w:sz w:val="24"/>
        </w:rPr>
      </w:pPr>
      <w:r>
        <w:rPr>
          <w:color w:val="000007"/>
          <w:w w:val="66"/>
          <w:sz w:val="24"/>
        </w:rPr>
        <w:t>}</w:t>
      </w:r>
    </w:p>
    <w:p>
      <w:pPr>
        <w:spacing w:before="5"/>
        <w:ind w:left="16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pStyle w:val="7"/>
        <w:ind w:left="0"/>
        <w:rPr>
          <w:sz w:val="24"/>
        </w:rPr>
      </w:pPr>
    </w:p>
    <w:p>
      <w:pPr>
        <w:pStyle w:val="18"/>
        <w:numPr>
          <w:ilvl w:val="1"/>
          <w:numId w:val="56"/>
        </w:numPr>
        <w:tabs>
          <w:tab w:val="left" w:pos="879"/>
          <w:tab w:val="left" w:pos="880"/>
        </w:tabs>
        <w:spacing w:before="211" w:after="0" w:line="240" w:lineRule="auto"/>
        <w:ind w:left="880" w:right="0" w:hanging="360"/>
        <w:jc w:val="left"/>
        <w:rPr>
          <w:b/>
          <w:sz w:val="24"/>
        </w:rPr>
      </w:pPr>
      <w:r>
        <w:rPr>
          <w:b/>
          <w:color w:val="484848"/>
          <w:spacing w:val="-2"/>
          <w:sz w:val="24"/>
        </w:rPr>
        <w:t xml:space="preserve">如何实现一个 </w:t>
      </w:r>
      <w:r>
        <w:rPr>
          <w:b/>
          <w:color w:val="484848"/>
          <w:sz w:val="24"/>
        </w:rPr>
        <w:t>ajax</w:t>
      </w:r>
      <w:r>
        <w:rPr>
          <w:b/>
          <w:color w:val="484848"/>
          <w:spacing w:val="-5"/>
          <w:sz w:val="24"/>
        </w:rPr>
        <w:t xml:space="preserve"> 请求？如果我想发出两个有顺序的 </w:t>
      </w:r>
      <w:r>
        <w:rPr>
          <w:b/>
          <w:color w:val="484848"/>
          <w:sz w:val="24"/>
        </w:rPr>
        <w:t>ajax</w:t>
      </w:r>
      <w:r>
        <w:rPr>
          <w:b/>
          <w:color w:val="484848"/>
          <w:spacing w:val="-4"/>
          <w:sz w:val="24"/>
        </w:rPr>
        <w:t xml:space="preserve"> 需要怎么做？</w:t>
      </w:r>
    </w:p>
    <w:p>
      <w:pPr>
        <w:pStyle w:val="6"/>
      </w:pPr>
      <w:r>
        <w:rPr>
          <w:color w:val="484848"/>
        </w:rPr>
        <w:t>参考回答：</w:t>
      </w:r>
    </w:p>
    <w:p>
      <w:pPr>
        <w:pStyle w:val="7"/>
        <w:spacing w:line="266" w:lineRule="auto"/>
        <w:ind w:right="5154"/>
      </w:pPr>
      <w:r>
        <w:rPr>
          <w:color w:val="484848"/>
          <w:spacing w:val="-1"/>
          <w:w w:val="133"/>
        </w:rPr>
        <w:t>A</w:t>
      </w:r>
      <w:r>
        <w:rPr>
          <w:color w:val="484848"/>
          <w:spacing w:val="-1"/>
          <w:w w:val="77"/>
        </w:rPr>
        <w:t>J</w:t>
      </w:r>
      <w:r>
        <w:rPr>
          <w:color w:val="484848"/>
          <w:spacing w:val="-1"/>
          <w:w w:val="133"/>
        </w:rPr>
        <w:t>A</w:t>
      </w:r>
      <w:r>
        <w:rPr>
          <w:color w:val="484848"/>
          <w:w w:val="133"/>
        </w:rPr>
        <w:t>X</w:t>
      </w:r>
      <w:r>
        <w:rPr>
          <w:color w:val="484848"/>
          <w:spacing w:val="-56"/>
        </w:rPr>
        <w:t xml:space="preserve"> </w:t>
      </w:r>
      <w:r>
        <w:rPr>
          <w:color w:val="484848"/>
          <w:spacing w:val="6"/>
          <w:w w:val="100"/>
        </w:rPr>
        <w:t>创建异步对象</w:t>
      </w:r>
      <w:r>
        <w:rPr>
          <w:color w:val="484848"/>
          <w:spacing w:val="-1"/>
          <w:w w:val="133"/>
        </w:rPr>
        <w:t>X</w:t>
      </w:r>
      <w:r>
        <w:rPr>
          <w:color w:val="484848"/>
          <w:spacing w:val="-1"/>
          <w:w w:val="156"/>
        </w:rPr>
        <w:t>M</w:t>
      </w:r>
      <w:r>
        <w:rPr>
          <w:color w:val="484848"/>
          <w:spacing w:val="-1"/>
          <w:w w:val="111"/>
        </w:rPr>
        <w:t>L</w:t>
      </w:r>
      <w:r>
        <w:rPr>
          <w:color w:val="484848"/>
          <w:spacing w:val="-1"/>
          <w:w w:val="144"/>
        </w:rPr>
        <w:t>H</w:t>
      </w:r>
      <w:r>
        <w:rPr>
          <w:color w:val="484848"/>
          <w:spacing w:val="-1"/>
          <w:w w:val="55"/>
        </w:rPr>
        <w:t>tt</w:t>
      </w:r>
      <w:r>
        <w:rPr>
          <w:color w:val="484848"/>
          <w:spacing w:val="-1"/>
          <w:w w:val="100"/>
        </w:rPr>
        <w:t>p</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spacing w:val="25"/>
          <w:w w:val="100"/>
        </w:rPr>
        <w:t>操作</w:t>
      </w:r>
      <w:r>
        <w:rPr>
          <w:color w:val="484848"/>
          <w:spacing w:val="-1"/>
          <w:w w:val="133"/>
        </w:rPr>
        <w:t>X</w:t>
      </w:r>
      <w:r>
        <w:rPr>
          <w:color w:val="484848"/>
          <w:spacing w:val="-1"/>
          <w:w w:val="156"/>
        </w:rPr>
        <w:t>M</w:t>
      </w:r>
      <w:r>
        <w:rPr>
          <w:color w:val="484848"/>
          <w:spacing w:val="-1"/>
          <w:w w:val="111"/>
        </w:rPr>
        <w:t>L</w:t>
      </w:r>
      <w:r>
        <w:rPr>
          <w:color w:val="484848"/>
          <w:spacing w:val="-1"/>
          <w:w w:val="144"/>
        </w:rPr>
        <w:t>H</w:t>
      </w:r>
      <w:r>
        <w:rPr>
          <w:color w:val="484848"/>
          <w:spacing w:val="-1"/>
          <w:w w:val="55"/>
        </w:rPr>
        <w:t>tt</w:t>
      </w:r>
      <w:r>
        <w:rPr>
          <w:color w:val="484848"/>
          <w:spacing w:val="-1"/>
          <w:w w:val="100"/>
        </w:rPr>
        <w:t>p</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rPr>
        <w:t xml:space="preserve"> </w:t>
      </w:r>
      <w:r>
        <w:rPr>
          <w:color w:val="484848"/>
          <w:spacing w:val="-1"/>
          <w:w w:val="100"/>
        </w:rPr>
        <w:t>对象</w:t>
      </w:r>
    </w:p>
    <w:p>
      <w:pPr>
        <w:pStyle w:val="18"/>
        <w:numPr>
          <w:ilvl w:val="0"/>
          <w:numId w:val="57"/>
        </w:numPr>
        <w:tabs>
          <w:tab w:val="left" w:pos="711"/>
        </w:tabs>
        <w:spacing w:before="0" w:after="0" w:line="280" w:lineRule="exact"/>
        <w:ind w:left="710" w:right="0" w:hanging="551"/>
        <w:jc w:val="left"/>
        <w:rPr>
          <w:rFonts w:hint="eastAsia" w:ascii="宋体" w:eastAsia="宋体"/>
          <w:sz w:val="22"/>
        </w:rPr>
      </w:pPr>
      <w:r>
        <w:rPr>
          <w:rFonts w:hint="eastAsia" w:ascii="宋体" w:eastAsia="宋体"/>
          <w:color w:val="484848"/>
          <w:spacing w:val="-3"/>
          <w:sz w:val="22"/>
        </w:rPr>
        <w:t>设置请求参数（请求方式，请求页面的相对路径，是否异步</w:t>
      </w:r>
      <w:r>
        <w:rPr>
          <w:rFonts w:hint="eastAsia" w:ascii="宋体" w:eastAsia="宋体"/>
          <w:color w:val="484848"/>
          <w:sz w:val="22"/>
        </w:rPr>
        <w:t>）</w:t>
      </w:r>
    </w:p>
    <w:p>
      <w:pPr>
        <w:spacing w:after="0" w:line="280" w:lineRule="exact"/>
        <w:jc w:val="left"/>
        <w:rPr>
          <w:rFonts w:hint="eastAsia" w:ascii="宋体" w:eastAsia="宋体"/>
          <w:sz w:val="22"/>
        </w:rPr>
        <w:sectPr>
          <w:pgSz w:w="11910" w:h="16840"/>
          <w:pgMar w:top="1380" w:right="1460" w:bottom="1440" w:left="1640" w:header="0" w:footer="963" w:gutter="0"/>
        </w:sectPr>
      </w:pPr>
    </w:p>
    <w:p>
      <w:pPr>
        <w:pStyle w:val="18"/>
        <w:numPr>
          <w:ilvl w:val="0"/>
          <w:numId w:val="57"/>
        </w:numPr>
        <w:tabs>
          <w:tab w:val="left" w:pos="711"/>
        </w:tabs>
        <w:spacing w:before="51" w:after="0" w:line="266" w:lineRule="auto"/>
        <w:ind w:left="160" w:right="337" w:firstLine="0"/>
        <w:jc w:val="left"/>
        <w:rPr>
          <w:rFonts w:hint="eastAsia" w:ascii="宋体" w:eastAsia="宋体"/>
          <w:sz w:val="22"/>
        </w:rPr>
      </w:pPr>
      <w:bookmarkStart w:id="69" w:name="_bookmark104"/>
      <w:bookmarkEnd w:id="69"/>
      <w:bookmarkStart w:id="70" w:name="_bookmark105"/>
      <w:bookmarkEnd w:id="70"/>
      <w:r>
        <w:rPr>
          <w:rFonts w:hint="eastAsia" w:ascii="宋体" w:eastAsia="宋体"/>
          <w:color w:val="484848"/>
          <w:spacing w:val="-6"/>
          <w:w w:val="95"/>
          <w:sz w:val="22"/>
        </w:rPr>
        <w:t xml:space="preserve">设置回调函数，一个处理服务器响应的函数，使用 </w:t>
      </w:r>
      <w:r>
        <w:rPr>
          <w:rFonts w:hint="eastAsia" w:ascii="宋体" w:eastAsia="宋体"/>
          <w:color w:val="484848"/>
          <w:w w:val="95"/>
          <w:sz w:val="22"/>
        </w:rPr>
        <w:t>onreadystatechange</w:t>
      </w:r>
      <w:r>
        <w:rPr>
          <w:rFonts w:hint="eastAsia" w:ascii="宋体" w:eastAsia="宋体"/>
          <w:color w:val="484848"/>
          <w:spacing w:val="3"/>
          <w:w w:val="95"/>
          <w:sz w:val="22"/>
        </w:rPr>
        <w:t xml:space="preserve"> ，类似函数</w:t>
      </w:r>
      <w:r>
        <w:rPr>
          <w:rFonts w:hint="eastAsia" w:ascii="宋体" w:eastAsia="宋体"/>
          <w:color w:val="484848"/>
          <w:spacing w:val="3"/>
          <w:sz w:val="22"/>
        </w:rPr>
        <w:t>指针</w:t>
      </w:r>
    </w:p>
    <w:p>
      <w:pPr>
        <w:pStyle w:val="18"/>
        <w:numPr>
          <w:ilvl w:val="0"/>
          <w:numId w:val="57"/>
        </w:numPr>
        <w:tabs>
          <w:tab w:val="left" w:pos="711"/>
        </w:tabs>
        <w:spacing w:before="0" w:after="0" w:line="266" w:lineRule="auto"/>
        <w:ind w:left="160" w:right="867" w:firstLine="0"/>
        <w:jc w:val="left"/>
        <w:rPr>
          <w:rFonts w:hint="eastAsia" w:ascii="宋体" w:eastAsia="宋体"/>
          <w:sz w:val="22"/>
        </w:rPr>
      </w:pPr>
      <w:r>
        <w:rPr>
          <w:rFonts w:hint="eastAsia" w:ascii="宋体" w:eastAsia="宋体"/>
          <w:color w:val="484848"/>
          <w:spacing w:val="-3"/>
          <w:w w:val="95"/>
          <w:sz w:val="22"/>
        </w:rPr>
        <w:t xml:space="preserve">获取异步对象的 </w:t>
      </w:r>
      <w:r>
        <w:rPr>
          <w:rFonts w:hint="eastAsia" w:ascii="宋体" w:eastAsia="宋体"/>
          <w:color w:val="484848"/>
          <w:w w:val="95"/>
          <w:sz w:val="22"/>
        </w:rPr>
        <w:t>readyState</w:t>
      </w:r>
      <w:r>
        <w:rPr>
          <w:rFonts w:hint="eastAsia" w:ascii="宋体" w:eastAsia="宋体"/>
          <w:color w:val="484848"/>
          <w:spacing w:val="-2"/>
          <w:w w:val="95"/>
          <w:sz w:val="22"/>
        </w:rPr>
        <w:t xml:space="preserve"> 属性：该属性存有服务器响应的状态信息。每当</w:t>
      </w:r>
      <w:r>
        <w:rPr>
          <w:rFonts w:hint="eastAsia" w:ascii="宋体" w:eastAsia="宋体"/>
          <w:color w:val="484848"/>
          <w:spacing w:val="-2"/>
          <w:sz w:val="22"/>
        </w:rPr>
        <w:t>readyState</w:t>
      </w:r>
      <w:r>
        <w:rPr>
          <w:rFonts w:hint="eastAsia" w:ascii="宋体" w:eastAsia="宋体"/>
          <w:color w:val="484848"/>
          <w:spacing w:val="-6"/>
          <w:sz w:val="22"/>
        </w:rPr>
        <w:t xml:space="preserve"> 改变时，</w:t>
      </w:r>
      <w:r>
        <w:rPr>
          <w:rFonts w:hint="eastAsia" w:ascii="宋体" w:eastAsia="宋体"/>
          <w:color w:val="484848"/>
          <w:sz w:val="22"/>
        </w:rPr>
        <w:t>onreadystatechange</w:t>
      </w:r>
      <w:r>
        <w:rPr>
          <w:rFonts w:hint="eastAsia" w:ascii="宋体" w:eastAsia="宋体"/>
          <w:color w:val="484848"/>
          <w:spacing w:val="-6"/>
          <w:sz w:val="22"/>
        </w:rPr>
        <w:t xml:space="preserve"> 函数就会被执行。</w:t>
      </w:r>
    </w:p>
    <w:p>
      <w:pPr>
        <w:pStyle w:val="18"/>
        <w:numPr>
          <w:ilvl w:val="0"/>
          <w:numId w:val="57"/>
        </w:numPr>
        <w:tabs>
          <w:tab w:val="left" w:pos="711"/>
        </w:tabs>
        <w:spacing w:before="0" w:after="0" w:line="280" w:lineRule="exact"/>
        <w:ind w:left="710" w:right="0" w:hanging="551"/>
        <w:jc w:val="left"/>
        <w:rPr>
          <w:rFonts w:hint="eastAsia" w:ascii="宋体" w:eastAsia="宋体"/>
          <w:sz w:val="22"/>
        </w:rPr>
      </w:pPr>
      <w:r>
        <w:rPr>
          <w:rFonts w:hint="eastAsia" w:ascii="宋体" w:eastAsia="宋体"/>
          <w:color w:val="484848"/>
          <w:spacing w:val="-7"/>
          <w:sz w:val="22"/>
        </w:rPr>
        <w:t xml:space="preserve">判断响应报文的状态，若为 </w:t>
      </w:r>
      <w:r>
        <w:rPr>
          <w:rFonts w:hint="eastAsia" w:ascii="宋体" w:eastAsia="宋体"/>
          <w:color w:val="484848"/>
          <w:sz w:val="22"/>
        </w:rPr>
        <w:t>200</w:t>
      </w:r>
      <w:r>
        <w:rPr>
          <w:rFonts w:hint="eastAsia" w:ascii="宋体" w:eastAsia="宋体"/>
          <w:color w:val="484848"/>
          <w:spacing w:val="-9"/>
          <w:sz w:val="22"/>
        </w:rPr>
        <w:t xml:space="preserve"> 说明服务器正常运行并返回响应数据。</w:t>
      </w:r>
    </w:p>
    <w:p>
      <w:pPr>
        <w:pStyle w:val="18"/>
        <w:numPr>
          <w:ilvl w:val="0"/>
          <w:numId w:val="57"/>
        </w:numPr>
        <w:tabs>
          <w:tab w:val="left" w:pos="711"/>
        </w:tabs>
        <w:spacing w:before="28" w:after="0" w:line="240" w:lineRule="auto"/>
        <w:ind w:left="710" w:right="0" w:hanging="551"/>
        <w:jc w:val="left"/>
        <w:rPr>
          <w:rFonts w:hint="eastAsia" w:ascii="宋体" w:eastAsia="宋体"/>
          <w:sz w:val="22"/>
        </w:rPr>
      </w:pPr>
      <w:r>
        <w:rPr>
          <w:rFonts w:hint="eastAsia" w:ascii="宋体" w:eastAsia="宋体"/>
          <w:color w:val="484848"/>
          <w:spacing w:val="-3"/>
          <w:w w:val="100"/>
          <w:sz w:val="22"/>
        </w:rPr>
        <w:t>读取响应数据，可以通过</w:t>
      </w:r>
      <w:r>
        <w:rPr>
          <w:rFonts w:hint="eastAsia" w:ascii="宋体" w:eastAsia="宋体"/>
          <w:color w:val="484848"/>
          <w:sz w:val="22"/>
        </w:rPr>
        <w:t xml:space="preserve"> </w:t>
      </w: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spacing w:val="-1"/>
          <w:w w:val="77"/>
          <w:sz w:val="22"/>
        </w:rPr>
        <w:t>s</w:t>
      </w:r>
      <w:r>
        <w:rPr>
          <w:rFonts w:hint="eastAsia" w:ascii="宋体" w:eastAsia="宋体"/>
          <w:color w:val="484848"/>
          <w:spacing w:val="-1"/>
          <w:w w:val="100"/>
          <w:sz w:val="22"/>
        </w:rPr>
        <w:t>p</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77"/>
          <w:sz w:val="22"/>
        </w:rPr>
        <w:t>s</w:t>
      </w:r>
      <w:r>
        <w:rPr>
          <w:rFonts w:hint="eastAsia" w:ascii="宋体" w:eastAsia="宋体"/>
          <w:color w:val="484848"/>
          <w:spacing w:val="-1"/>
          <w:w w:val="88"/>
          <w:sz w:val="22"/>
        </w:rPr>
        <w:t>e</w:t>
      </w:r>
      <w:r>
        <w:rPr>
          <w:rFonts w:hint="eastAsia" w:ascii="宋体" w:eastAsia="宋体"/>
          <w:color w:val="484848"/>
          <w:spacing w:val="-1"/>
          <w:w w:val="111"/>
          <w:sz w:val="22"/>
        </w:rPr>
        <w:t>T</w:t>
      </w:r>
      <w:r>
        <w:rPr>
          <w:rFonts w:hint="eastAsia" w:ascii="宋体" w:eastAsia="宋体"/>
          <w:color w:val="484848"/>
          <w:spacing w:val="-1"/>
          <w:w w:val="88"/>
          <w:sz w:val="22"/>
        </w:rPr>
        <w:t>ex</w:t>
      </w:r>
      <w:r>
        <w:rPr>
          <w:rFonts w:hint="eastAsia" w:ascii="宋体" w:eastAsia="宋体"/>
          <w:color w:val="484848"/>
          <w:w w:val="55"/>
          <w:sz w:val="22"/>
        </w:rPr>
        <w:t>t</w:t>
      </w:r>
      <w:r>
        <w:rPr>
          <w:rFonts w:hint="eastAsia" w:ascii="宋体" w:eastAsia="宋体"/>
          <w:color w:val="484848"/>
          <w:spacing w:val="-1"/>
          <w:sz w:val="22"/>
        </w:rPr>
        <w:t xml:space="preserve"> </w:t>
      </w:r>
      <w:r>
        <w:rPr>
          <w:rFonts w:hint="eastAsia" w:ascii="宋体" w:eastAsia="宋体"/>
          <w:color w:val="484848"/>
          <w:spacing w:val="-3"/>
          <w:w w:val="100"/>
          <w:sz w:val="22"/>
        </w:rPr>
        <w:t>属性来取回由服务器返回的数据。</w:t>
      </w:r>
    </w:p>
    <w:p>
      <w:pPr>
        <w:pStyle w:val="7"/>
        <w:spacing w:before="30"/>
      </w:pPr>
      <w:r>
        <w:rPr>
          <w:color w:val="484848"/>
          <w:spacing w:val="3"/>
          <w:w w:val="100"/>
        </w:rPr>
        <w:t>发出两个有顺序的</w:t>
      </w:r>
      <w:r>
        <w:rPr>
          <w:color w:val="484848"/>
          <w:spacing w:val="-1"/>
          <w:w w:val="88"/>
        </w:rPr>
        <w:t>a</w:t>
      </w:r>
      <w:r>
        <w:rPr>
          <w:color w:val="484848"/>
          <w:spacing w:val="-1"/>
          <w:w w:val="55"/>
        </w:rPr>
        <w:t>j</w:t>
      </w:r>
      <w:r>
        <w:rPr>
          <w:color w:val="484848"/>
          <w:spacing w:val="-1"/>
          <w:w w:val="88"/>
        </w:rPr>
        <w:t>a</w:t>
      </w:r>
      <w:r>
        <w:rPr>
          <w:color w:val="484848"/>
          <w:w w:val="88"/>
        </w:rPr>
        <w:t>x</w:t>
      </w:r>
      <w:r>
        <w:rPr>
          <w:color w:val="484848"/>
          <w:w w:val="100"/>
        </w:rPr>
        <w:t>，可以用回调函数，也可以使用</w:t>
      </w:r>
      <w:r>
        <w:rPr>
          <w:color w:val="484848"/>
          <w:spacing w:val="-1"/>
          <w:w w:val="111"/>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spacing w:val="-1"/>
          <w:w w:val="50"/>
        </w:rPr>
        <w:t>.</w:t>
      </w:r>
      <w:r>
        <w:rPr>
          <w:color w:val="484848"/>
          <w:spacing w:val="-1"/>
          <w:w w:val="55"/>
        </w:rPr>
        <w:t>t</w:t>
      </w:r>
      <w:r>
        <w:rPr>
          <w:color w:val="484848"/>
          <w:spacing w:val="-1"/>
          <w:w w:val="100"/>
        </w:rPr>
        <w:t>h</w:t>
      </w:r>
      <w:r>
        <w:rPr>
          <w:color w:val="484848"/>
          <w:spacing w:val="-1"/>
          <w:w w:val="88"/>
        </w:rPr>
        <w:t>e</w:t>
      </w:r>
      <w:r>
        <w:rPr>
          <w:color w:val="484848"/>
          <w:w w:val="100"/>
        </w:rPr>
        <w:t>n</w:t>
      </w:r>
      <w:r>
        <w:rPr>
          <w:color w:val="484848"/>
          <w:spacing w:val="-57"/>
        </w:rPr>
        <w:t xml:space="preserve"> </w:t>
      </w:r>
      <w:r>
        <w:rPr>
          <w:color w:val="484848"/>
          <w:spacing w:val="25"/>
          <w:w w:val="100"/>
        </w:rPr>
        <w:t>或者</w:t>
      </w:r>
      <w:r>
        <w:rPr>
          <w:color w:val="484848"/>
          <w:spacing w:val="-1"/>
          <w:w w:val="88"/>
        </w:rPr>
        <w:t>a</w:t>
      </w:r>
      <w:r>
        <w:rPr>
          <w:color w:val="484848"/>
          <w:spacing w:val="-1"/>
          <w:w w:val="77"/>
        </w:rPr>
        <w:t>s</w:t>
      </w:r>
      <w:r>
        <w:rPr>
          <w:color w:val="484848"/>
          <w:spacing w:val="-1"/>
          <w:w w:val="88"/>
        </w:rPr>
        <w:t>y</w:t>
      </w:r>
      <w:r>
        <w:rPr>
          <w:color w:val="484848"/>
          <w:spacing w:val="-1"/>
          <w:w w:val="100"/>
        </w:rPr>
        <w:t>n</w:t>
      </w:r>
      <w:r>
        <w:rPr>
          <w:color w:val="484848"/>
          <w:w w:val="88"/>
        </w:rPr>
        <w:t>c</w:t>
      </w:r>
      <w:r>
        <w:rPr>
          <w:color w:val="484848"/>
          <w:spacing w:val="-55"/>
        </w:rPr>
        <w:t xml:space="preserve"> </w:t>
      </w:r>
      <w:r>
        <w:rPr>
          <w:color w:val="484848"/>
          <w:spacing w:val="-1"/>
          <w:w w:val="100"/>
        </w:rPr>
        <w:t>等。</w:t>
      </w:r>
    </w:p>
    <w:p>
      <w:pPr>
        <w:pStyle w:val="7"/>
        <w:ind w:left="0"/>
      </w:pPr>
    </w:p>
    <w:p>
      <w:pPr>
        <w:pStyle w:val="7"/>
        <w:spacing w:before="3"/>
        <w:ind w:left="0"/>
        <w:rPr>
          <w:sz w:val="19"/>
        </w:rPr>
      </w:pPr>
    </w:p>
    <w:p>
      <w:pPr>
        <w:pStyle w:val="4"/>
        <w:numPr>
          <w:ilvl w:val="1"/>
          <w:numId w:val="57"/>
        </w:numPr>
        <w:tabs>
          <w:tab w:val="left" w:pos="879"/>
          <w:tab w:val="left" w:pos="880"/>
        </w:tabs>
        <w:spacing w:before="0" w:after="0" w:line="240" w:lineRule="auto"/>
        <w:ind w:left="880" w:right="0" w:hanging="360"/>
        <w:jc w:val="left"/>
      </w:pPr>
      <w:r>
        <w:rPr>
          <w:color w:val="484848"/>
        </w:rPr>
        <w:t>Fetch</w:t>
      </w:r>
      <w:r>
        <w:rPr>
          <w:color w:val="484848"/>
          <w:spacing w:val="-2"/>
        </w:rPr>
        <w:t xml:space="preserve"> 和 </w:t>
      </w:r>
      <w:r>
        <w:rPr>
          <w:color w:val="484848"/>
        </w:rPr>
        <w:t>Ajax</w:t>
      </w:r>
      <w:r>
        <w:rPr>
          <w:color w:val="484848"/>
          <w:spacing w:val="-1"/>
        </w:rPr>
        <w:t xml:space="preserve"> 比有什么优缺点？</w:t>
      </w:r>
    </w:p>
    <w:p>
      <w:pPr>
        <w:pStyle w:val="6"/>
      </w:pPr>
      <w:r>
        <w:rPr>
          <w:color w:val="484848"/>
        </w:rPr>
        <w:t>参考回答：</w:t>
      </w:r>
    </w:p>
    <w:p>
      <w:pPr>
        <w:pStyle w:val="7"/>
        <w:spacing w:line="272" w:lineRule="exact"/>
      </w:pP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r>
        <w:rPr>
          <w:color w:val="484848"/>
          <w:spacing w:val="-55"/>
        </w:rPr>
        <w:t xml:space="preserve"> </w:t>
      </w:r>
      <w:r>
        <w:rPr>
          <w:color w:val="484848"/>
          <w:spacing w:val="-3"/>
          <w:w w:val="100"/>
        </w:rPr>
        <w:t>方便异步，在不想用</w:t>
      </w:r>
      <w:r>
        <w:rPr>
          <w:color w:val="484848"/>
          <w:spacing w:val="-55"/>
        </w:rPr>
        <w:t xml:space="preserve"> </w:t>
      </w:r>
      <w:r>
        <w:rPr>
          <w:color w:val="484848"/>
          <w:spacing w:val="-1"/>
          <w:w w:val="55"/>
        </w:rPr>
        <w:t>j</w:t>
      </w:r>
      <w:r>
        <w:rPr>
          <w:color w:val="484848"/>
          <w:spacing w:val="-1"/>
          <w:w w:val="133"/>
        </w:rPr>
        <w:t>Q</w:t>
      </w:r>
      <w:r>
        <w:rPr>
          <w:color w:val="484848"/>
          <w:spacing w:val="-1"/>
          <w:w w:val="100"/>
        </w:rPr>
        <w:t>u</w:t>
      </w:r>
      <w:r>
        <w:rPr>
          <w:color w:val="484848"/>
          <w:spacing w:val="-1"/>
          <w:w w:val="88"/>
        </w:rPr>
        <w:t>e</w:t>
      </w:r>
      <w:r>
        <w:rPr>
          <w:color w:val="484848"/>
          <w:spacing w:val="-1"/>
          <w:w w:val="66"/>
        </w:rPr>
        <w:t>r</w:t>
      </w:r>
      <w:r>
        <w:rPr>
          <w:color w:val="484848"/>
          <w:w w:val="88"/>
        </w:rPr>
        <w:t>y</w:t>
      </w:r>
      <w:r>
        <w:rPr>
          <w:color w:val="484848"/>
          <w:spacing w:val="-57"/>
        </w:rPr>
        <w:t xml:space="preserve"> </w:t>
      </w:r>
      <w:r>
        <w:rPr>
          <w:color w:val="484848"/>
          <w:spacing w:val="2"/>
          <w:w w:val="100"/>
        </w:rPr>
        <w:t>的情况下，相比原生的</w:t>
      </w:r>
      <w:r>
        <w:rPr>
          <w:color w:val="484848"/>
          <w:spacing w:val="-1"/>
          <w:w w:val="88"/>
        </w:rPr>
        <w:t>a</w:t>
      </w:r>
      <w:r>
        <w:rPr>
          <w:color w:val="484848"/>
          <w:spacing w:val="-1"/>
          <w:w w:val="55"/>
        </w:rPr>
        <w:t>j</w:t>
      </w:r>
      <w:r>
        <w:rPr>
          <w:color w:val="484848"/>
          <w:spacing w:val="-1"/>
          <w:w w:val="88"/>
        </w:rPr>
        <w:t>a</w:t>
      </w:r>
      <w:r>
        <w:rPr>
          <w:color w:val="484848"/>
          <w:w w:val="88"/>
        </w:rPr>
        <w:t>x</w:t>
      </w:r>
      <w:r>
        <w:rPr>
          <w:color w:val="484848"/>
          <w:spacing w:val="-3"/>
          <w:w w:val="100"/>
        </w:rPr>
        <w:t>，也比较好写。</w:t>
      </w:r>
    </w:p>
    <w:p>
      <w:pPr>
        <w:pStyle w:val="7"/>
        <w:ind w:left="0"/>
      </w:pPr>
    </w:p>
    <w:p>
      <w:pPr>
        <w:pStyle w:val="7"/>
        <w:spacing w:before="3"/>
        <w:ind w:left="0"/>
        <w:rPr>
          <w:sz w:val="19"/>
        </w:rPr>
      </w:pPr>
    </w:p>
    <w:p>
      <w:pPr>
        <w:pStyle w:val="4"/>
        <w:numPr>
          <w:ilvl w:val="1"/>
          <w:numId w:val="57"/>
        </w:numPr>
        <w:tabs>
          <w:tab w:val="left" w:pos="879"/>
          <w:tab w:val="left" w:pos="880"/>
        </w:tabs>
        <w:spacing w:before="0" w:after="0" w:line="240" w:lineRule="auto"/>
        <w:ind w:left="880" w:right="0" w:hanging="360"/>
        <w:jc w:val="left"/>
      </w:pPr>
      <w:r>
        <w:rPr>
          <w:color w:val="484848"/>
          <w:spacing w:val="-1"/>
        </w:rPr>
        <w:t xml:space="preserve">原生 </w:t>
      </w:r>
      <w:r>
        <w:rPr>
          <w:color w:val="484848"/>
        </w:rPr>
        <w:t>JS</w:t>
      </w:r>
      <w:r>
        <w:rPr>
          <w:color w:val="484848"/>
          <w:spacing w:val="-1"/>
        </w:rPr>
        <w:t xml:space="preserve"> 的 </w:t>
      </w:r>
      <w:r>
        <w:rPr>
          <w:color w:val="484848"/>
        </w:rPr>
        <w:t>ajax</w:t>
      </w:r>
    </w:p>
    <w:p>
      <w:pPr>
        <w:pStyle w:val="6"/>
      </w:pPr>
      <w:r>
        <w:rPr>
          <w:color w:val="484848"/>
        </w:rPr>
        <w:t>参考回答：</w:t>
      </w:r>
    </w:p>
    <w:p>
      <w:pPr>
        <w:pStyle w:val="7"/>
        <w:spacing w:line="266" w:lineRule="auto"/>
        <w:ind w:right="5154"/>
      </w:pPr>
      <w:r>
        <w:rPr>
          <w:color w:val="484848"/>
          <w:spacing w:val="-1"/>
          <w:w w:val="133"/>
        </w:rPr>
        <w:t>A</w:t>
      </w:r>
      <w:r>
        <w:rPr>
          <w:color w:val="484848"/>
          <w:spacing w:val="-1"/>
          <w:w w:val="77"/>
        </w:rPr>
        <w:t>J</w:t>
      </w:r>
      <w:r>
        <w:rPr>
          <w:color w:val="484848"/>
          <w:spacing w:val="-1"/>
          <w:w w:val="133"/>
        </w:rPr>
        <w:t>A</w:t>
      </w:r>
      <w:r>
        <w:rPr>
          <w:color w:val="484848"/>
          <w:w w:val="133"/>
        </w:rPr>
        <w:t>X</w:t>
      </w:r>
      <w:r>
        <w:rPr>
          <w:color w:val="484848"/>
          <w:spacing w:val="-56"/>
        </w:rPr>
        <w:t xml:space="preserve"> </w:t>
      </w:r>
      <w:r>
        <w:rPr>
          <w:color w:val="484848"/>
          <w:spacing w:val="6"/>
          <w:w w:val="100"/>
        </w:rPr>
        <w:t>创建异步对象</w:t>
      </w:r>
      <w:r>
        <w:rPr>
          <w:color w:val="484848"/>
          <w:spacing w:val="-1"/>
          <w:w w:val="133"/>
        </w:rPr>
        <w:t>X</w:t>
      </w:r>
      <w:r>
        <w:rPr>
          <w:color w:val="484848"/>
          <w:spacing w:val="-1"/>
          <w:w w:val="156"/>
        </w:rPr>
        <w:t>M</w:t>
      </w:r>
      <w:r>
        <w:rPr>
          <w:color w:val="484848"/>
          <w:spacing w:val="-1"/>
          <w:w w:val="111"/>
        </w:rPr>
        <w:t>L</w:t>
      </w:r>
      <w:r>
        <w:rPr>
          <w:color w:val="484848"/>
          <w:spacing w:val="-1"/>
          <w:w w:val="144"/>
        </w:rPr>
        <w:t>H</w:t>
      </w:r>
      <w:r>
        <w:rPr>
          <w:color w:val="484848"/>
          <w:spacing w:val="-1"/>
          <w:w w:val="55"/>
        </w:rPr>
        <w:t>tt</w:t>
      </w:r>
      <w:r>
        <w:rPr>
          <w:color w:val="484848"/>
          <w:spacing w:val="-1"/>
          <w:w w:val="100"/>
        </w:rPr>
        <w:t>p</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spacing w:val="25"/>
          <w:w w:val="100"/>
        </w:rPr>
        <w:t>操作</w:t>
      </w:r>
      <w:r>
        <w:rPr>
          <w:color w:val="484848"/>
          <w:spacing w:val="-1"/>
          <w:w w:val="133"/>
        </w:rPr>
        <w:t>X</w:t>
      </w:r>
      <w:r>
        <w:rPr>
          <w:color w:val="484848"/>
          <w:spacing w:val="-1"/>
          <w:w w:val="156"/>
        </w:rPr>
        <w:t>M</w:t>
      </w:r>
      <w:r>
        <w:rPr>
          <w:color w:val="484848"/>
          <w:spacing w:val="-1"/>
          <w:w w:val="111"/>
        </w:rPr>
        <w:t>L</w:t>
      </w:r>
      <w:r>
        <w:rPr>
          <w:color w:val="484848"/>
          <w:spacing w:val="-1"/>
          <w:w w:val="144"/>
        </w:rPr>
        <w:t>H</w:t>
      </w:r>
      <w:r>
        <w:rPr>
          <w:color w:val="484848"/>
          <w:spacing w:val="-1"/>
          <w:w w:val="55"/>
        </w:rPr>
        <w:t>tt</w:t>
      </w:r>
      <w:r>
        <w:rPr>
          <w:color w:val="484848"/>
          <w:spacing w:val="-1"/>
          <w:w w:val="100"/>
        </w:rPr>
        <w:t>p</w:t>
      </w:r>
      <w:r>
        <w:rPr>
          <w:color w:val="484848"/>
          <w:spacing w:val="-1"/>
          <w:w w:val="133"/>
        </w:rPr>
        <w:t>R</w:t>
      </w:r>
      <w:r>
        <w:rPr>
          <w:color w:val="484848"/>
          <w:spacing w:val="-1"/>
          <w:w w:val="88"/>
        </w:rPr>
        <w:t>e</w:t>
      </w:r>
      <w:r>
        <w:rPr>
          <w:color w:val="484848"/>
          <w:spacing w:val="-1"/>
          <w:w w:val="100"/>
        </w:rPr>
        <w:t>qu</w:t>
      </w:r>
      <w:r>
        <w:rPr>
          <w:color w:val="484848"/>
          <w:spacing w:val="-1"/>
          <w:w w:val="88"/>
        </w:rPr>
        <w:t>e</w:t>
      </w:r>
      <w:r>
        <w:rPr>
          <w:color w:val="484848"/>
          <w:spacing w:val="-1"/>
          <w:w w:val="77"/>
        </w:rPr>
        <w:t>s</w:t>
      </w:r>
      <w:r>
        <w:rPr>
          <w:color w:val="484848"/>
          <w:w w:val="55"/>
        </w:rPr>
        <w:t>t</w:t>
      </w:r>
      <w:r>
        <w:rPr>
          <w:color w:val="484848"/>
        </w:rPr>
        <w:t xml:space="preserve"> </w:t>
      </w:r>
      <w:r>
        <w:rPr>
          <w:color w:val="484848"/>
          <w:spacing w:val="-1"/>
          <w:w w:val="100"/>
        </w:rPr>
        <w:t>对象</w:t>
      </w:r>
    </w:p>
    <w:p>
      <w:pPr>
        <w:pStyle w:val="18"/>
        <w:numPr>
          <w:ilvl w:val="0"/>
          <w:numId w:val="58"/>
        </w:numPr>
        <w:tabs>
          <w:tab w:val="left" w:pos="711"/>
        </w:tabs>
        <w:spacing w:before="0" w:after="0" w:line="280" w:lineRule="exact"/>
        <w:ind w:left="710" w:right="0" w:hanging="551"/>
        <w:jc w:val="left"/>
        <w:rPr>
          <w:rFonts w:hint="eastAsia" w:ascii="宋体" w:eastAsia="宋体"/>
          <w:sz w:val="22"/>
        </w:rPr>
      </w:pPr>
      <w:r>
        <w:rPr>
          <w:rFonts w:hint="eastAsia" w:ascii="宋体" w:eastAsia="宋体"/>
          <w:color w:val="484848"/>
          <w:spacing w:val="-3"/>
          <w:sz w:val="22"/>
        </w:rPr>
        <w:t>设置请求参数（请求方式，请求页面的相对路径，是否异步</w:t>
      </w:r>
      <w:r>
        <w:rPr>
          <w:rFonts w:hint="eastAsia" w:ascii="宋体" w:eastAsia="宋体"/>
          <w:color w:val="484848"/>
          <w:sz w:val="22"/>
        </w:rPr>
        <w:t>）</w:t>
      </w:r>
    </w:p>
    <w:p>
      <w:pPr>
        <w:pStyle w:val="18"/>
        <w:numPr>
          <w:ilvl w:val="0"/>
          <w:numId w:val="58"/>
        </w:numPr>
        <w:tabs>
          <w:tab w:val="left" w:pos="711"/>
        </w:tabs>
        <w:spacing w:before="20" w:after="0" w:line="266" w:lineRule="auto"/>
        <w:ind w:left="160" w:right="337" w:firstLine="0"/>
        <w:jc w:val="left"/>
        <w:rPr>
          <w:rFonts w:hint="eastAsia" w:ascii="宋体" w:eastAsia="宋体"/>
          <w:sz w:val="22"/>
        </w:rPr>
      </w:pPr>
      <w:r>
        <w:rPr>
          <w:rFonts w:hint="eastAsia" w:ascii="宋体" w:eastAsia="宋体"/>
          <w:color w:val="484848"/>
          <w:spacing w:val="-6"/>
          <w:w w:val="95"/>
          <w:sz w:val="22"/>
        </w:rPr>
        <w:t xml:space="preserve">设置回调函数，一个处理服务器响应的函数，使用 </w:t>
      </w:r>
      <w:r>
        <w:rPr>
          <w:rFonts w:hint="eastAsia" w:ascii="宋体" w:eastAsia="宋体"/>
          <w:color w:val="484848"/>
          <w:w w:val="95"/>
          <w:sz w:val="22"/>
        </w:rPr>
        <w:t>onreadystatechange</w:t>
      </w:r>
      <w:r>
        <w:rPr>
          <w:rFonts w:hint="eastAsia" w:ascii="宋体" w:eastAsia="宋体"/>
          <w:color w:val="484848"/>
          <w:spacing w:val="3"/>
          <w:w w:val="95"/>
          <w:sz w:val="22"/>
        </w:rPr>
        <w:t xml:space="preserve"> ，类似函数</w:t>
      </w:r>
      <w:r>
        <w:rPr>
          <w:rFonts w:hint="eastAsia" w:ascii="宋体" w:eastAsia="宋体"/>
          <w:color w:val="484848"/>
          <w:spacing w:val="3"/>
          <w:sz w:val="22"/>
        </w:rPr>
        <w:t>指针</w:t>
      </w:r>
    </w:p>
    <w:p>
      <w:pPr>
        <w:pStyle w:val="18"/>
        <w:numPr>
          <w:ilvl w:val="0"/>
          <w:numId w:val="58"/>
        </w:numPr>
        <w:tabs>
          <w:tab w:val="left" w:pos="711"/>
        </w:tabs>
        <w:spacing w:before="0" w:after="0" w:line="266" w:lineRule="auto"/>
        <w:ind w:left="160" w:right="867" w:firstLine="0"/>
        <w:jc w:val="left"/>
        <w:rPr>
          <w:rFonts w:hint="eastAsia" w:ascii="宋体" w:eastAsia="宋体"/>
          <w:sz w:val="22"/>
        </w:rPr>
      </w:pPr>
      <w:r>
        <w:rPr>
          <w:rFonts w:hint="eastAsia" w:ascii="宋体" w:eastAsia="宋体"/>
          <w:color w:val="484848"/>
          <w:spacing w:val="-3"/>
          <w:w w:val="95"/>
          <w:sz w:val="22"/>
        </w:rPr>
        <w:t xml:space="preserve">获取异步对象的 </w:t>
      </w:r>
      <w:r>
        <w:rPr>
          <w:rFonts w:hint="eastAsia" w:ascii="宋体" w:eastAsia="宋体"/>
          <w:color w:val="484848"/>
          <w:w w:val="95"/>
          <w:sz w:val="22"/>
        </w:rPr>
        <w:t>readyState</w:t>
      </w:r>
      <w:r>
        <w:rPr>
          <w:rFonts w:hint="eastAsia" w:ascii="宋体" w:eastAsia="宋体"/>
          <w:color w:val="484848"/>
          <w:spacing w:val="-2"/>
          <w:w w:val="95"/>
          <w:sz w:val="22"/>
        </w:rPr>
        <w:t xml:space="preserve"> 属性：该属性存有服务器响应的状态信息。每当</w:t>
      </w:r>
      <w:r>
        <w:rPr>
          <w:rFonts w:hint="eastAsia" w:ascii="宋体" w:eastAsia="宋体"/>
          <w:color w:val="484848"/>
          <w:spacing w:val="-2"/>
          <w:sz w:val="22"/>
        </w:rPr>
        <w:t>readyState</w:t>
      </w:r>
      <w:r>
        <w:rPr>
          <w:rFonts w:hint="eastAsia" w:ascii="宋体" w:eastAsia="宋体"/>
          <w:color w:val="484848"/>
          <w:spacing w:val="-6"/>
          <w:sz w:val="22"/>
        </w:rPr>
        <w:t xml:space="preserve"> 改变时，</w:t>
      </w:r>
      <w:r>
        <w:rPr>
          <w:rFonts w:hint="eastAsia" w:ascii="宋体" w:eastAsia="宋体"/>
          <w:color w:val="484848"/>
          <w:sz w:val="22"/>
        </w:rPr>
        <w:t>onreadystatechange</w:t>
      </w:r>
      <w:r>
        <w:rPr>
          <w:rFonts w:hint="eastAsia" w:ascii="宋体" w:eastAsia="宋体"/>
          <w:color w:val="484848"/>
          <w:spacing w:val="-6"/>
          <w:sz w:val="22"/>
        </w:rPr>
        <w:t xml:space="preserve"> 函数就会被执行。</w:t>
      </w:r>
    </w:p>
    <w:p>
      <w:pPr>
        <w:pStyle w:val="18"/>
        <w:numPr>
          <w:ilvl w:val="0"/>
          <w:numId w:val="58"/>
        </w:numPr>
        <w:tabs>
          <w:tab w:val="left" w:pos="711"/>
        </w:tabs>
        <w:spacing w:before="0" w:after="0" w:line="280" w:lineRule="exact"/>
        <w:ind w:left="710" w:right="0" w:hanging="551"/>
        <w:jc w:val="left"/>
        <w:rPr>
          <w:rFonts w:hint="eastAsia" w:ascii="宋体" w:eastAsia="宋体"/>
          <w:sz w:val="22"/>
        </w:rPr>
      </w:pPr>
      <w:r>
        <w:rPr>
          <w:rFonts w:hint="eastAsia" w:ascii="宋体" w:eastAsia="宋体"/>
          <w:color w:val="484848"/>
          <w:spacing w:val="-7"/>
          <w:sz w:val="22"/>
        </w:rPr>
        <w:t xml:space="preserve">判断响应报文的状态，若为 </w:t>
      </w:r>
      <w:r>
        <w:rPr>
          <w:rFonts w:hint="eastAsia" w:ascii="宋体" w:eastAsia="宋体"/>
          <w:color w:val="484848"/>
          <w:sz w:val="22"/>
        </w:rPr>
        <w:t>200</w:t>
      </w:r>
      <w:r>
        <w:rPr>
          <w:rFonts w:hint="eastAsia" w:ascii="宋体" w:eastAsia="宋体"/>
          <w:color w:val="484848"/>
          <w:spacing w:val="-9"/>
          <w:sz w:val="22"/>
        </w:rPr>
        <w:t xml:space="preserve"> 说明服务器正常运行并返回响应数据。</w:t>
      </w:r>
    </w:p>
    <w:p>
      <w:pPr>
        <w:pStyle w:val="18"/>
        <w:numPr>
          <w:ilvl w:val="0"/>
          <w:numId w:val="58"/>
        </w:numPr>
        <w:tabs>
          <w:tab w:val="left" w:pos="711"/>
        </w:tabs>
        <w:spacing w:before="29" w:after="0" w:line="240" w:lineRule="auto"/>
        <w:ind w:left="710" w:right="0" w:hanging="551"/>
        <w:jc w:val="left"/>
        <w:rPr>
          <w:rFonts w:hint="eastAsia" w:ascii="宋体" w:eastAsia="宋体"/>
          <w:sz w:val="22"/>
        </w:rPr>
      </w:pPr>
      <w:r>
        <w:rPr>
          <w:rFonts w:hint="eastAsia" w:ascii="宋体" w:eastAsia="宋体"/>
          <w:color w:val="484848"/>
          <w:spacing w:val="-3"/>
          <w:w w:val="100"/>
          <w:sz w:val="22"/>
        </w:rPr>
        <w:t>读取响应数据，可以通过</w:t>
      </w:r>
      <w:r>
        <w:rPr>
          <w:rFonts w:hint="eastAsia" w:ascii="宋体" w:eastAsia="宋体"/>
          <w:color w:val="484848"/>
          <w:sz w:val="22"/>
        </w:rPr>
        <w:t xml:space="preserve"> </w:t>
      </w: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spacing w:val="-1"/>
          <w:w w:val="77"/>
          <w:sz w:val="22"/>
        </w:rPr>
        <w:t>s</w:t>
      </w:r>
      <w:r>
        <w:rPr>
          <w:rFonts w:hint="eastAsia" w:ascii="宋体" w:eastAsia="宋体"/>
          <w:color w:val="484848"/>
          <w:spacing w:val="-1"/>
          <w:w w:val="100"/>
          <w:sz w:val="22"/>
        </w:rPr>
        <w:t>p</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77"/>
          <w:sz w:val="22"/>
        </w:rPr>
        <w:t>s</w:t>
      </w:r>
      <w:r>
        <w:rPr>
          <w:rFonts w:hint="eastAsia" w:ascii="宋体" w:eastAsia="宋体"/>
          <w:color w:val="484848"/>
          <w:spacing w:val="-1"/>
          <w:w w:val="88"/>
          <w:sz w:val="22"/>
        </w:rPr>
        <w:t>e</w:t>
      </w:r>
      <w:r>
        <w:rPr>
          <w:rFonts w:hint="eastAsia" w:ascii="宋体" w:eastAsia="宋体"/>
          <w:color w:val="484848"/>
          <w:spacing w:val="-1"/>
          <w:w w:val="111"/>
          <w:sz w:val="22"/>
        </w:rPr>
        <w:t>T</w:t>
      </w:r>
      <w:r>
        <w:rPr>
          <w:rFonts w:hint="eastAsia" w:ascii="宋体" w:eastAsia="宋体"/>
          <w:color w:val="484848"/>
          <w:spacing w:val="-1"/>
          <w:w w:val="88"/>
          <w:sz w:val="22"/>
        </w:rPr>
        <w:t>ex</w:t>
      </w:r>
      <w:r>
        <w:rPr>
          <w:rFonts w:hint="eastAsia" w:ascii="宋体" w:eastAsia="宋体"/>
          <w:color w:val="484848"/>
          <w:w w:val="55"/>
          <w:sz w:val="22"/>
        </w:rPr>
        <w:t>t</w:t>
      </w:r>
      <w:r>
        <w:rPr>
          <w:rFonts w:hint="eastAsia" w:ascii="宋体" w:eastAsia="宋体"/>
          <w:color w:val="484848"/>
          <w:spacing w:val="-1"/>
          <w:sz w:val="22"/>
        </w:rPr>
        <w:t xml:space="preserve"> </w:t>
      </w:r>
      <w:r>
        <w:rPr>
          <w:rFonts w:hint="eastAsia" w:ascii="宋体" w:eastAsia="宋体"/>
          <w:color w:val="484848"/>
          <w:spacing w:val="-3"/>
          <w:w w:val="100"/>
          <w:sz w:val="22"/>
        </w:rPr>
        <w:t>属性来取回由服务器返回的数据。</w:t>
      </w:r>
    </w:p>
    <w:p>
      <w:pPr>
        <w:pStyle w:val="7"/>
        <w:ind w:left="0"/>
      </w:pPr>
    </w:p>
    <w:p>
      <w:pPr>
        <w:pStyle w:val="7"/>
        <w:spacing w:before="11"/>
        <w:ind w:left="0"/>
        <w:rPr>
          <w:sz w:val="29"/>
        </w:rPr>
      </w:pPr>
    </w:p>
    <w:p>
      <w:pPr>
        <w:pStyle w:val="3"/>
        <w:numPr>
          <w:ilvl w:val="1"/>
          <w:numId w:val="54"/>
        </w:numPr>
        <w:tabs>
          <w:tab w:val="left" w:pos="389"/>
        </w:tabs>
        <w:spacing w:before="1" w:after="0" w:line="240" w:lineRule="auto"/>
        <w:ind w:left="548" w:right="6493" w:hanging="549"/>
        <w:jc w:val="right"/>
      </w:pPr>
      <w:r>
        <w:rPr>
          <w:color w:val="000007"/>
        </w:rPr>
        <w:t>|</w:t>
      </w:r>
      <w:r>
        <w:rPr>
          <w:color w:val="000007"/>
          <w:spacing w:val="-12"/>
        </w:rPr>
        <w:t xml:space="preserve"> 移动 </w:t>
      </w:r>
      <w:r>
        <w:rPr>
          <w:color w:val="000007"/>
        </w:rPr>
        <w:t>web</w:t>
      </w:r>
      <w:r>
        <w:rPr>
          <w:color w:val="000007"/>
          <w:spacing w:val="-12"/>
        </w:rPr>
        <w:t xml:space="preserve"> 开发</w:t>
      </w:r>
    </w:p>
    <w:p>
      <w:pPr>
        <w:pStyle w:val="7"/>
        <w:spacing w:before="14"/>
        <w:ind w:left="0"/>
        <w:rPr>
          <w:rFonts w:ascii="Microsoft JhengHei"/>
          <w:b/>
          <w:sz w:val="15"/>
        </w:rPr>
      </w:pPr>
    </w:p>
    <w:p>
      <w:pPr>
        <w:pStyle w:val="4"/>
        <w:numPr>
          <w:ilvl w:val="2"/>
          <w:numId w:val="54"/>
        </w:numPr>
        <w:tabs>
          <w:tab w:val="left" w:pos="879"/>
          <w:tab w:val="left" w:pos="880"/>
        </w:tabs>
        <w:spacing w:before="0" w:after="0" w:line="240" w:lineRule="auto"/>
        <w:ind w:left="880" w:right="0" w:hanging="360"/>
        <w:jc w:val="left"/>
      </w:pPr>
      <w:r>
        <w:rPr>
          <w:color w:val="484848"/>
          <w:spacing w:val="-1"/>
        </w:rPr>
        <w:t xml:space="preserve">知道 </w:t>
      </w:r>
      <w:r>
        <w:rPr>
          <w:color w:val="484848"/>
        </w:rPr>
        <w:t>PWA</w:t>
      </w:r>
      <w:r>
        <w:rPr>
          <w:color w:val="484848"/>
          <w:spacing w:val="-1"/>
        </w:rPr>
        <w:t xml:space="preserve"> 吗</w:t>
      </w:r>
    </w:p>
    <w:p>
      <w:pPr>
        <w:pStyle w:val="6"/>
      </w:pPr>
      <w:r>
        <w:rPr>
          <w:color w:val="484848"/>
        </w:rPr>
        <w:t>参考回答：</w:t>
      </w:r>
    </w:p>
    <w:p>
      <w:pPr>
        <w:pStyle w:val="7"/>
        <w:spacing w:line="266" w:lineRule="auto"/>
        <w:ind w:right="337"/>
      </w:pPr>
      <w:r>
        <w:rPr>
          <w:color w:val="484848"/>
          <w:spacing w:val="-1"/>
          <w:w w:val="111"/>
        </w:rPr>
        <w:t>P</w:t>
      </w:r>
      <w:r>
        <w:rPr>
          <w:color w:val="484848"/>
          <w:spacing w:val="-1"/>
          <w:w w:val="178"/>
        </w:rPr>
        <w:t>W</w:t>
      </w:r>
      <w:r>
        <w:rPr>
          <w:color w:val="484848"/>
          <w:w w:val="133"/>
        </w:rPr>
        <w:t>A</w:t>
      </w:r>
      <w:r>
        <w:rPr>
          <w:color w:val="484848"/>
          <w:spacing w:val="-56"/>
        </w:rPr>
        <w:t xml:space="preserve"> </w:t>
      </w:r>
      <w:r>
        <w:rPr>
          <w:color w:val="484848"/>
          <w:spacing w:val="25"/>
          <w:w w:val="100"/>
        </w:rPr>
        <w:t>全称</w:t>
      </w:r>
      <w:r>
        <w:rPr>
          <w:color w:val="484848"/>
          <w:spacing w:val="-1"/>
          <w:w w:val="111"/>
        </w:rPr>
        <w:t>P</w:t>
      </w:r>
      <w:r>
        <w:rPr>
          <w:color w:val="484848"/>
          <w:spacing w:val="-1"/>
          <w:w w:val="66"/>
        </w:rPr>
        <w:t>r</w:t>
      </w:r>
      <w:r>
        <w:rPr>
          <w:color w:val="484848"/>
          <w:spacing w:val="-1"/>
          <w:w w:val="88"/>
        </w:rPr>
        <w:t>og</w:t>
      </w:r>
      <w:r>
        <w:rPr>
          <w:color w:val="484848"/>
          <w:spacing w:val="-1"/>
          <w:w w:val="66"/>
        </w:rPr>
        <w:t>r</w:t>
      </w:r>
      <w:r>
        <w:rPr>
          <w:color w:val="484848"/>
          <w:spacing w:val="-1"/>
          <w:w w:val="88"/>
        </w:rPr>
        <w:t>e</w:t>
      </w:r>
      <w:r>
        <w:rPr>
          <w:color w:val="484848"/>
          <w:spacing w:val="-1"/>
          <w:w w:val="77"/>
        </w:rPr>
        <w:t>ss</w:t>
      </w:r>
      <w:r>
        <w:rPr>
          <w:color w:val="484848"/>
          <w:spacing w:val="-1"/>
          <w:w w:val="55"/>
        </w:rPr>
        <w:t>i</w:t>
      </w:r>
      <w:r>
        <w:rPr>
          <w:color w:val="484848"/>
          <w:spacing w:val="-1"/>
          <w:w w:val="88"/>
        </w:rPr>
        <w:t>v</w:t>
      </w:r>
      <w:r>
        <w:rPr>
          <w:color w:val="484848"/>
          <w:w w:val="88"/>
        </w:rPr>
        <w:t>e</w:t>
      </w:r>
      <w:r>
        <w:rPr>
          <w:color w:val="484848"/>
          <w:spacing w:val="-56"/>
        </w:rPr>
        <w:t xml:space="preserve"> </w:t>
      </w:r>
      <w:r>
        <w:rPr>
          <w:color w:val="484848"/>
          <w:spacing w:val="-1"/>
          <w:w w:val="178"/>
        </w:rPr>
        <w:t>W</w:t>
      </w:r>
      <w:r>
        <w:rPr>
          <w:color w:val="484848"/>
          <w:spacing w:val="-1"/>
          <w:w w:val="88"/>
        </w:rPr>
        <w:t>e</w:t>
      </w:r>
      <w:r>
        <w:rPr>
          <w:color w:val="484848"/>
          <w:w w:val="100"/>
        </w:rPr>
        <w:t>b</w:t>
      </w:r>
      <w:r>
        <w:rPr>
          <w:color w:val="484848"/>
          <w:spacing w:val="-57"/>
        </w:rPr>
        <w:t xml:space="preserve"> </w:t>
      </w:r>
      <w:r>
        <w:rPr>
          <w:color w:val="484848"/>
          <w:spacing w:val="-1"/>
          <w:w w:val="133"/>
        </w:rPr>
        <w:t>A</w:t>
      </w:r>
      <w:r>
        <w:rPr>
          <w:color w:val="484848"/>
          <w:spacing w:val="-1"/>
          <w:w w:val="100"/>
        </w:rPr>
        <w:t>p</w:t>
      </w:r>
      <w:r>
        <w:rPr>
          <w:color w:val="484848"/>
          <w:spacing w:val="-2"/>
          <w:w w:val="100"/>
        </w:rPr>
        <w:t>p</w:t>
      </w:r>
      <w:r>
        <w:rPr>
          <w:color w:val="484848"/>
          <w:spacing w:val="-8"/>
          <w:w w:val="100"/>
        </w:rPr>
        <w:t>，即渐进式</w:t>
      </w:r>
      <w:r>
        <w:rPr>
          <w:color w:val="484848"/>
          <w:spacing w:val="-8"/>
        </w:rPr>
        <w:t xml:space="preserve"> </w:t>
      </w:r>
      <w:r>
        <w:rPr>
          <w:color w:val="484848"/>
          <w:spacing w:val="-1"/>
          <w:w w:val="178"/>
        </w:rPr>
        <w:t>W</w:t>
      </w:r>
      <w:r>
        <w:rPr>
          <w:color w:val="484848"/>
          <w:spacing w:val="-1"/>
          <w:w w:val="122"/>
        </w:rPr>
        <w:t>E</w:t>
      </w:r>
      <w:r>
        <w:rPr>
          <w:color w:val="484848"/>
          <w:w w:val="122"/>
        </w:rPr>
        <w:t>B</w:t>
      </w:r>
      <w:r>
        <w:rPr>
          <w:color w:val="484848"/>
          <w:spacing w:val="-56"/>
        </w:rPr>
        <w:t xml:space="preserve"> </w:t>
      </w:r>
      <w:r>
        <w:rPr>
          <w:color w:val="484848"/>
          <w:spacing w:val="-8"/>
          <w:w w:val="100"/>
        </w:rPr>
        <w:t>应用。一个</w:t>
      </w:r>
      <w:r>
        <w:rPr>
          <w:color w:val="484848"/>
          <w:spacing w:val="-8"/>
        </w:rPr>
        <w:t xml:space="preserve"> </w:t>
      </w:r>
      <w:r>
        <w:rPr>
          <w:color w:val="484848"/>
          <w:spacing w:val="-1"/>
          <w:w w:val="111"/>
        </w:rPr>
        <w:t>P</w:t>
      </w:r>
      <w:r>
        <w:rPr>
          <w:color w:val="484848"/>
          <w:spacing w:val="-1"/>
          <w:w w:val="178"/>
        </w:rPr>
        <w:t>W</w:t>
      </w:r>
      <w:r>
        <w:rPr>
          <w:color w:val="484848"/>
          <w:w w:val="133"/>
        </w:rPr>
        <w:t>A</w:t>
      </w:r>
      <w:r>
        <w:rPr>
          <w:color w:val="484848"/>
        </w:rPr>
        <w:t xml:space="preserve"> </w:t>
      </w:r>
      <w:r>
        <w:rPr>
          <w:color w:val="484848"/>
          <w:spacing w:val="-3"/>
          <w:w w:val="100"/>
        </w:rPr>
        <w:t>应用首先是一个网页</w:t>
      </w:r>
      <w:r>
        <w:rPr>
          <w:color w:val="484848"/>
          <w:w w:val="50"/>
        </w:rPr>
        <w:t>,</w:t>
      </w:r>
      <w:r>
        <w:rPr>
          <w:color w:val="484848"/>
          <w:spacing w:val="-2"/>
          <w:w w:val="100"/>
        </w:rPr>
        <w:t>可以通过</w:t>
      </w:r>
      <w:r>
        <w:rPr>
          <w:color w:val="484848"/>
          <w:spacing w:val="-2"/>
        </w:rPr>
        <w:t xml:space="preserve"> </w:t>
      </w:r>
      <w:r>
        <w:rPr>
          <w:color w:val="484848"/>
          <w:spacing w:val="-1"/>
          <w:w w:val="178"/>
        </w:rPr>
        <w:t>W</w:t>
      </w:r>
      <w:r>
        <w:rPr>
          <w:color w:val="484848"/>
          <w:spacing w:val="-1"/>
          <w:w w:val="88"/>
        </w:rPr>
        <w:t>e</w:t>
      </w:r>
      <w:r>
        <w:rPr>
          <w:color w:val="484848"/>
          <w:w w:val="100"/>
        </w:rPr>
        <w:t>b</w:t>
      </w:r>
      <w:r>
        <w:rPr>
          <w:color w:val="484848"/>
        </w:rPr>
        <w:t xml:space="preserve"> </w:t>
      </w:r>
      <w:r>
        <w:rPr>
          <w:color w:val="484848"/>
          <w:spacing w:val="-3"/>
          <w:w w:val="100"/>
        </w:rPr>
        <w:t>技术编写出一个网页应用</w:t>
      </w:r>
      <w:r>
        <w:rPr>
          <w:color w:val="484848"/>
          <w:w w:val="50"/>
        </w:rPr>
        <w:t>.</w:t>
      </w:r>
      <w:r>
        <w:rPr>
          <w:color w:val="484848"/>
        </w:rPr>
        <w:t xml:space="preserve"> </w:t>
      </w:r>
      <w:r>
        <w:rPr>
          <w:color w:val="484848"/>
          <w:spacing w:val="-2"/>
          <w:w w:val="100"/>
        </w:rPr>
        <w:t>随后添加上</w:t>
      </w:r>
      <w:r>
        <w:rPr>
          <w:color w:val="484848"/>
          <w:spacing w:val="-2"/>
        </w:rPr>
        <w:t xml:space="preserve"> </w:t>
      </w:r>
      <w:r>
        <w:rPr>
          <w:color w:val="484848"/>
          <w:spacing w:val="-1"/>
          <w:w w:val="133"/>
        </w:rPr>
        <w:t>A</w:t>
      </w:r>
      <w:r>
        <w:rPr>
          <w:color w:val="484848"/>
          <w:spacing w:val="-1"/>
          <w:w w:val="100"/>
        </w:rPr>
        <w:t>p</w:t>
      </w:r>
      <w:r>
        <w:rPr>
          <w:color w:val="484848"/>
          <w:w w:val="100"/>
        </w:rPr>
        <w:t>p</w:t>
      </w:r>
      <w:r>
        <w:rPr>
          <w:color w:val="484848"/>
          <w:spacing w:val="-57"/>
        </w:rPr>
        <w:t xml:space="preserve"> </w:t>
      </w:r>
      <w:r>
        <w:rPr>
          <w:color w:val="484848"/>
          <w:spacing w:val="-1"/>
          <w:w w:val="156"/>
        </w:rPr>
        <w:t>M</w:t>
      </w:r>
      <w:r>
        <w:rPr>
          <w:color w:val="484848"/>
          <w:spacing w:val="-1"/>
          <w:w w:val="88"/>
        </w:rPr>
        <w:t>a</w:t>
      </w:r>
      <w:r>
        <w:rPr>
          <w:color w:val="484848"/>
          <w:spacing w:val="-1"/>
          <w:w w:val="100"/>
        </w:rPr>
        <w:t>n</w:t>
      </w:r>
      <w:r>
        <w:rPr>
          <w:color w:val="484848"/>
          <w:spacing w:val="-1"/>
          <w:w w:val="55"/>
        </w:rPr>
        <w:t>if</w:t>
      </w:r>
      <w:r>
        <w:rPr>
          <w:color w:val="484848"/>
          <w:spacing w:val="-1"/>
          <w:w w:val="88"/>
        </w:rPr>
        <w:t>e</w:t>
      </w:r>
      <w:r>
        <w:rPr>
          <w:color w:val="484848"/>
          <w:spacing w:val="-1"/>
          <w:w w:val="77"/>
        </w:rPr>
        <w:t>s</w:t>
      </w:r>
      <w:r>
        <w:rPr>
          <w:color w:val="484848"/>
          <w:w w:val="55"/>
        </w:rPr>
        <w:t>t</w:t>
      </w:r>
      <w:r>
        <w:rPr>
          <w:color w:val="484848"/>
        </w:rPr>
        <w:t xml:space="preserve"> </w:t>
      </w:r>
      <w:r>
        <w:rPr>
          <w:color w:val="484848"/>
          <w:w w:val="100"/>
        </w:rPr>
        <w:t>和</w:t>
      </w:r>
      <w:r>
        <w:rPr>
          <w:color w:val="484848"/>
        </w:rPr>
        <w:t xml:space="preserve"> </w:t>
      </w:r>
      <w:r>
        <w:rPr>
          <w:color w:val="484848"/>
          <w:spacing w:val="-1"/>
          <w:w w:val="100"/>
        </w:rPr>
        <w:t>S</w:t>
      </w:r>
      <w:r>
        <w:rPr>
          <w:color w:val="484848"/>
          <w:spacing w:val="-1"/>
          <w:w w:val="88"/>
        </w:rPr>
        <w:t>e</w:t>
      </w:r>
      <w:r>
        <w:rPr>
          <w:color w:val="484848"/>
          <w:spacing w:val="-1"/>
          <w:w w:val="66"/>
        </w:rPr>
        <w:t>r</w:t>
      </w:r>
      <w:r>
        <w:rPr>
          <w:color w:val="484848"/>
          <w:spacing w:val="-1"/>
          <w:w w:val="88"/>
        </w:rPr>
        <w:t>v</w:t>
      </w:r>
      <w:r>
        <w:rPr>
          <w:color w:val="484848"/>
          <w:spacing w:val="-1"/>
          <w:w w:val="55"/>
        </w:rPr>
        <w:t>i</w:t>
      </w:r>
      <w:r>
        <w:rPr>
          <w:color w:val="484848"/>
          <w:spacing w:val="-1"/>
          <w:w w:val="88"/>
        </w:rPr>
        <w:t>c</w:t>
      </w:r>
      <w:r>
        <w:rPr>
          <w:color w:val="484848"/>
          <w:w w:val="88"/>
        </w:rPr>
        <w:t>e</w:t>
      </w:r>
      <w:r>
        <w:rPr>
          <w:color w:val="484848"/>
          <w:spacing w:val="-57"/>
        </w:rPr>
        <w:t xml:space="preserve"> </w:t>
      </w:r>
      <w:r>
        <w:rPr>
          <w:color w:val="484848"/>
          <w:spacing w:val="-1"/>
          <w:w w:val="178"/>
        </w:rPr>
        <w:t>W</w:t>
      </w:r>
      <w:r>
        <w:rPr>
          <w:color w:val="484848"/>
          <w:spacing w:val="-1"/>
          <w:w w:val="88"/>
        </w:rPr>
        <w:t>o</w:t>
      </w:r>
      <w:r>
        <w:rPr>
          <w:color w:val="484848"/>
          <w:spacing w:val="-1"/>
          <w:w w:val="66"/>
        </w:rPr>
        <w:t>r</w:t>
      </w:r>
      <w:r>
        <w:rPr>
          <w:color w:val="484848"/>
          <w:spacing w:val="-1"/>
          <w:w w:val="100"/>
        </w:rPr>
        <w:t>k</w:t>
      </w:r>
      <w:r>
        <w:rPr>
          <w:color w:val="484848"/>
          <w:spacing w:val="-1"/>
          <w:w w:val="88"/>
        </w:rPr>
        <w:t>e</w:t>
      </w:r>
      <w:r>
        <w:rPr>
          <w:color w:val="484848"/>
          <w:w w:val="66"/>
        </w:rPr>
        <w:t>r</w:t>
      </w:r>
      <w:r>
        <w:rPr>
          <w:color w:val="484848"/>
          <w:spacing w:val="-2"/>
        </w:rPr>
        <w:t xml:space="preserve">来实现 </w:t>
      </w:r>
      <w:r>
        <w:rPr>
          <w:color w:val="484848"/>
          <w:w w:val="120"/>
        </w:rPr>
        <w:t xml:space="preserve">PWA </w:t>
      </w:r>
      <w:r>
        <w:rPr>
          <w:color w:val="484848"/>
          <w:spacing w:val="-3"/>
        </w:rPr>
        <w:t>的安装和离线等功能</w:t>
      </w:r>
    </w:p>
    <w:p>
      <w:pPr>
        <w:pStyle w:val="7"/>
        <w:ind w:left="0"/>
      </w:pPr>
    </w:p>
    <w:p>
      <w:pPr>
        <w:pStyle w:val="7"/>
        <w:spacing w:before="11"/>
        <w:ind w:left="0"/>
        <w:rPr>
          <w:sz w:val="15"/>
        </w:rPr>
      </w:pPr>
    </w:p>
    <w:p>
      <w:pPr>
        <w:pStyle w:val="4"/>
        <w:numPr>
          <w:ilvl w:val="2"/>
          <w:numId w:val="54"/>
        </w:numPr>
        <w:tabs>
          <w:tab w:val="left" w:pos="359"/>
          <w:tab w:val="left" w:pos="880"/>
        </w:tabs>
        <w:spacing w:before="0" w:after="0" w:line="240" w:lineRule="auto"/>
        <w:ind w:left="880" w:right="6485" w:hanging="880"/>
        <w:jc w:val="right"/>
      </w:pPr>
      <w:r>
        <w:rPr>
          <w:color w:val="484848"/>
        </w:rPr>
        <w:t>移动布局方案</w:t>
      </w:r>
    </w:p>
    <w:p>
      <w:pPr>
        <w:pStyle w:val="7"/>
        <w:spacing w:before="191" w:line="225" w:lineRule="auto"/>
        <w:ind w:right="3030"/>
      </w:pPr>
      <w:r>
        <w:rPr>
          <w:rFonts w:hint="eastAsia" w:ascii="Microsoft JhengHei" w:eastAsia="Microsoft JhengHei"/>
          <w:b/>
          <w:color w:val="484848"/>
        </w:rPr>
        <w:t xml:space="preserve">参 考 回 答 ： </w:t>
      </w:r>
      <w:r>
        <w:fldChar w:fldCharType="begin"/>
      </w:r>
      <w:r>
        <w:instrText xml:space="preserve"> HYPERLINK "https://links.jianshu.com/go?to=https%3A%2F%2Fjuejin.im%2Fpost%2F599970f4518825243a78b9d5%23heading-22" \h </w:instrText>
      </w:r>
      <w:r>
        <w:fldChar w:fldCharType="separate"/>
      </w:r>
      <w:r>
        <w:rPr>
          <w:color w:val="6FB0E7"/>
          <w:w w:val="100"/>
          <w:u w:val="single" w:color="6FB0E7"/>
        </w:rPr>
        <w:t>h</w:t>
      </w:r>
      <w:r>
        <w:rPr>
          <w:color w:val="6FB0E7"/>
          <w:w w:val="55"/>
          <w:u w:val="single" w:color="6FB0E7"/>
        </w:rPr>
        <w:t>tt</w:t>
      </w:r>
      <w:r>
        <w:rPr>
          <w:color w:val="6FB0E7"/>
          <w:w w:val="100"/>
          <w:u w:val="single" w:color="6FB0E7"/>
        </w:rPr>
        <w:t>p</w:t>
      </w:r>
      <w:r>
        <w:rPr>
          <w:color w:val="6FB0E7"/>
          <w:w w:val="77"/>
          <w:u w:val="single" w:color="6FB0E7"/>
        </w:rPr>
        <w:t>s</w:t>
      </w:r>
      <w:r>
        <w:rPr>
          <w:color w:val="6FB0E7"/>
          <w:w w:val="50"/>
          <w:u w:val="single" w:color="6FB0E7"/>
        </w:rPr>
        <w:t>:</w:t>
      </w:r>
      <w:r>
        <w:rPr>
          <w:color w:val="6FB0E7"/>
          <w:w w:val="55"/>
          <w:u w:val="single" w:color="6FB0E7"/>
        </w:rPr>
        <w:t>//j</w:t>
      </w:r>
      <w:r>
        <w:rPr>
          <w:color w:val="6FB0E7"/>
          <w:w w:val="100"/>
          <w:u w:val="single" w:color="6FB0E7"/>
        </w:rPr>
        <w:t>u</w:t>
      </w:r>
      <w:r>
        <w:rPr>
          <w:color w:val="6FB0E7"/>
          <w:w w:val="88"/>
          <w:u w:val="single" w:color="6FB0E7"/>
        </w:rPr>
        <w:t>e</w:t>
      </w:r>
      <w:r>
        <w:rPr>
          <w:color w:val="6FB0E7"/>
          <w:w w:val="55"/>
          <w:u w:val="single" w:color="6FB0E7"/>
        </w:rPr>
        <w:t>ji</w:t>
      </w:r>
      <w:r>
        <w:rPr>
          <w:color w:val="6FB0E7"/>
          <w:w w:val="100"/>
          <w:u w:val="single" w:color="6FB0E7"/>
        </w:rPr>
        <w:t>n</w:t>
      </w:r>
      <w:r>
        <w:rPr>
          <w:color w:val="6FB0E7"/>
          <w:w w:val="50"/>
          <w:u w:val="single" w:color="6FB0E7"/>
        </w:rPr>
        <w:t>.</w:t>
      </w:r>
      <w:r>
        <w:rPr>
          <w:color w:val="6FB0E7"/>
          <w:w w:val="55"/>
          <w:u w:val="single" w:color="6FB0E7"/>
        </w:rPr>
        <w:t>i</w:t>
      </w:r>
      <w:r>
        <w:rPr>
          <w:color w:val="6FB0E7"/>
          <w:w w:val="144"/>
          <w:u w:val="single" w:color="6FB0E7"/>
        </w:rPr>
        <w:t>m</w:t>
      </w:r>
      <w:r>
        <w:rPr>
          <w:color w:val="6FB0E7"/>
          <w:w w:val="55"/>
          <w:u w:val="single" w:color="6FB0E7"/>
        </w:rPr>
        <w:t>/</w:t>
      </w:r>
      <w:r>
        <w:rPr>
          <w:color w:val="6FB0E7"/>
          <w:w w:val="100"/>
          <w:u w:val="single" w:color="6FB0E7"/>
        </w:rPr>
        <w:t>p</w:t>
      </w:r>
      <w:r>
        <w:rPr>
          <w:color w:val="6FB0E7"/>
          <w:w w:val="88"/>
          <w:u w:val="single" w:color="6FB0E7"/>
        </w:rPr>
        <w:t>o</w:t>
      </w:r>
      <w:r>
        <w:rPr>
          <w:color w:val="6FB0E7"/>
          <w:w w:val="77"/>
          <w:u w:val="single" w:color="6FB0E7"/>
        </w:rPr>
        <w:t>s</w:t>
      </w:r>
      <w:r>
        <w:rPr>
          <w:color w:val="6FB0E7"/>
          <w:w w:val="55"/>
          <w:u w:val="single" w:color="6FB0E7"/>
        </w:rPr>
        <w:t>t/</w:t>
      </w:r>
      <w:r>
        <w:rPr>
          <w:color w:val="6FB0E7"/>
          <w:w w:val="100"/>
          <w:u w:val="single" w:color="6FB0E7"/>
        </w:rPr>
        <w:t>599970</w:t>
      </w:r>
      <w:r>
        <w:rPr>
          <w:color w:val="6FB0E7"/>
          <w:w w:val="55"/>
          <w:u w:val="single" w:color="6FB0E7"/>
        </w:rPr>
        <w:t>f</w:t>
      </w:r>
      <w:r>
        <w:rPr>
          <w:color w:val="6FB0E7"/>
          <w:w w:val="100"/>
          <w:u w:val="single" w:color="6FB0E7"/>
        </w:rPr>
        <w:t>4518825243</w:t>
      </w:r>
      <w:r>
        <w:rPr>
          <w:color w:val="6FB0E7"/>
          <w:w w:val="88"/>
          <w:u w:val="single" w:color="6FB0E7"/>
        </w:rPr>
        <w:t>a</w:t>
      </w:r>
      <w:r>
        <w:rPr>
          <w:color w:val="6FB0E7"/>
          <w:w w:val="100"/>
          <w:u w:val="single" w:color="6FB0E7"/>
        </w:rPr>
        <w:t>78b9d5#h</w:t>
      </w:r>
      <w:r>
        <w:rPr>
          <w:color w:val="6FB0E7"/>
          <w:w w:val="88"/>
          <w:u w:val="single" w:color="6FB0E7"/>
        </w:rPr>
        <w:t>ea</w:t>
      </w:r>
      <w:r>
        <w:rPr>
          <w:color w:val="6FB0E7"/>
          <w:w w:val="100"/>
          <w:u w:val="single" w:color="6FB0E7"/>
        </w:rPr>
        <w:t>d</w:t>
      </w:r>
      <w:r>
        <w:rPr>
          <w:color w:val="6FB0E7"/>
          <w:w w:val="55"/>
          <w:u w:val="single" w:color="6FB0E7"/>
        </w:rPr>
        <w:t>i</w:t>
      </w:r>
      <w:r>
        <w:rPr>
          <w:color w:val="6FB0E7"/>
          <w:w w:val="100"/>
          <w:u w:val="single" w:color="6FB0E7"/>
        </w:rPr>
        <w:t>n</w:t>
      </w:r>
      <w:r>
        <w:rPr>
          <w:color w:val="6FB0E7"/>
          <w:w w:val="88"/>
          <w:u w:val="single" w:color="6FB0E7"/>
        </w:rPr>
        <w:t>g</w:t>
      </w:r>
      <w:r>
        <w:rPr>
          <w:color w:val="6FB0E7"/>
          <w:w w:val="109"/>
          <w:u w:val="single" w:color="6FB0E7"/>
        </w:rPr>
        <w:t>-</w:t>
      </w:r>
      <w:r>
        <w:rPr>
          <w:color w:val="6FB0E7"/>
          <w:w w:val="100"/>
          <w:u w:val="single" w:color="6FB0E7"/>
        </w:rPr>
        <w:t>22</w:t>
      </w:r>
      <w:r>
        <w:rPr>
          <w:color w:val="6FB0E7"/>
          <w:w w:val="100"/>
          <w:u w:val="single" w:color="6FB0E7"/>
        </w:rPr>
        <w:fldChar w:fldCharType="end"/>
      </w:r>
    </w:p>
    <w:p>
      <w:pPr>
        <w:spacing w:after="0" w:line="225" w:lineRule="auto"/>
        <w:sectPr>
          <w:pgSz w:w="11910" w:h="16840"/>
          <w:pgMar w:top="1380" w:right="1460" w:bottom="1720" w:left="1640" w:header="0" w:footer="963" w:gutter="0"/>
        </w:sectPr>
      </w:pPr>
    </w:p>
    <w:p>
      <w:pPr>
        <w:pStyle w:val="7"/>
        <w:ind w:left="0"/>
        <w:rPr>
          <w:sz w:val="20"/>
        </w:rPr>
      </w:pPr>
    </w:p>
    <w:p>
      <w:pPr>
        <w:pStyle w:val="7"/>
        <w:spacing w:before="3"/>
        <w:ind w:left="0"/>
        <w:rPr>
          <w:sz w:val="10"/>
        </w:rPr>
      </w:pPr>
    </w:p>
    <w:p>
      <w:pPr>
        <w:pStyle w:val="7"/>
        <w:ind w:left="326"/>
        <w:rPr>
          <w:sz w:val="20"/>
        </w:rPr>
      </w:pPr>
      <w:r>
        <w:rPr>
          <w:sz w:val="20"/>
        </w:rPr>
        <w:drawing>
          <wp:inline distT="0" distB="0" distL="0" distR="0">
            <wp:extent cx="5083810" cy="2067560"/>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pic:cNvPicPr>
                      <a:picLocks noChangeAspect="1"/>
                    </pic:cNvPicPr>
                  </pic:nvPicPr>
                  <pic:blipFill>
                    <a:blip r:embed="rId14" cstate="print"/>
                    <a:stretch>
                      <a:fillRect/>
                    </a:stretch>
                  </pic:blipFill>
                  <pic:spPr>
                    <a:xfrm>
                      <a:off x="0" y="0"/>
                      <a:ext cx="5084431" cy="2068068"/>
                    </a:xfrm>
                    <a:prstGeom prst="rect">
                      <a:avLst/>
                    </a:prstGeom>
                  </pic:spPr>
                </pic:pic>
              </a:graphicData>
            </a:graphic>
          </wp:inline>
        </w:drawing>
      </w:r>
    </w:p>
    <w:p>
      <w:pPr>
        <w:pStyle w:val="7"/>
        <w:ind w:left="0"/>
        <w:rPr>
          <w:sz w:val="20"/>
        </w:rPr>
      </w:pPr>
    </w:p>
    <w:p>
      <w:pPr>
        <w:pStyle w:val="7"/>
        <w:ind w:left="0"/>
        <w:rPr>
          <w:sz w:val="20"/>
        </w:rPr>
      </w:pPr>
    </w:p>
    <w:p>
      <w:pPr>
        <w:pStyle w:val="7"/>
        <w:ind w:left="0"/>
        <w:rPr>
          <w:sz w:val="20"/>
        </w:rPr>
      </w:pPr>
    </w:p>
    <w:p>
      <w:pPr>
        <w:pStyle w:val="7"/>
        <w:spacing w:before="2"/>
        <w:ind w:left="0"/>
        <w:rPr>
          <w:sz w:val="25"/>
        </w:rPr>
      </w:pPr>
    </w:p>
    <w:p>
      <w:pPr>
        <w:pStyle w:val="4"/>
        <w:numPr>
          <w:ilvl w:val="2"/>
          <w:numId w:val="54"/>
        </w:numPr>
        <w:tabs>
          <w:tab w:val="left" w:pos="879"/>
          <w:tab w:val="left" w:pos="880"/>
        </w:tabs>
        <w:spacing w:before="0" w:after="0" w:line="423" w:lineRule="exact"/>
        <w:ind w:left="880" w:right="0" w:hanging="360"/>
        <w:jc w:val="left"/>
      </w:pPr>
      <w:bookmarkStart w:id="71" w:name="_bookmark106"/>
      <w:bookmarkEnd w:id="71"/>
      <w:bookmarkStart w:id="72" w:name="_bookmark106"/>
      <w:bookmarkEnd w:id="72"/>
      <w:r>
        <w:rPr>
          <w:color w:val="484848"/>
        </w:rPr>
        <w:t>Rem,</w:t>
      </w:r>
      <w:r>
        <w:rPr>
          <w:color w:val="484848"/>
          <w:spacing w:val="-4"/>
        </w:rPr>
        <w:t xml:space="preserve"> </w:t>
      </w:r>
      <w:r>
        <w:rPr>
          <w:color w:val="484848"/>
        </w:rPr>
        <w:t>Em</w:t>
      </w:r>
    </w:p>
    <w:p>
      <w:pPr>
        <w:spacing w:before="197" w:line="218" w:lineRule="auto"/>
        <w:ind w:left="160" w:right="3386" w:firstLine="0"/>
        <w:jc w:val="left"/>
        <w:rPr>
          <w:rFonts w:hint="eastAsia" w:ascii="Microsoft JhengHei" w:eastAsia="Microsoft JhengHei"/>
          <w:b/>
          <w:sz w:val="22"/>
        </w:rPr>
      </w:pPr>
      <w:r>
        <w:rPr>
          <w:rFonts w:hint="eastAsia" w:ascii="Microsoft JhengHei" w:eastAsia="Microsoft JhengHei"/>
          <w:b/>
          <w:color w:val="484848"/>
          <w:sz w:val="22"/>
        </w:rPr>
        <w:t xml:space="preserve">参 考 回 答 ： </w:t>
      </w:r>
      <w:r>
        <w:fldChar w:fldCharType="begin"/>
      </w:r>
      <w:r>
        <w:instrText xml:space="preserve"> HYPERLINK "https://links.jianshu.com/go?to=https%3A%2F%2Fblog.csdn.net%2Fromantic_love%2Farticle%2Fdetails%2F80875462" \h </w:instrText>
      </w:r>
      <w:r>
        <w:fldChar w:fldCharType="separate"/>
      </w:r>
      <w:r>
        <w:rPr>
          <w:color w:val="6FB0E7"/>
          <w:w w:val="100"/>
          <w:sz w:val="22"/>
          <w:u w:val="single" w:color="6FB0E7"/>
        </w:rPr>
        <w:t>h</w:t>
      </w:r>
      <w:r>
        <w:rPr>
          <w:color w:val="6FB0E7"/>
          <w:w w:val="55"/>
          <w:sz w:val="22"/>
          <w:u w:val="single" w:color="6FB0E7"/>
        </w:rPr>
        <w:t>tt</w:t>
      </w:r>
      <w:r>
        <w:rPr>
          <w:color w:val="6FB0E7"/>
          <w:w w:val="100"/>
          <w:sz w:val="22"/>
          <w:u w:val="single" w:color="6FB0E7"/>
        </w:rPr>
        <w:t>p</w:t>
      </w:r>
      <w:r>
        <w:rPr>
          <w:color w:val="6FB0E7"/>
          <w:w w:val="77"/>
          <w:sz w:val="22"/>
          <w:u w:val="single" w:color="6FB0E7"/>
        </w:rPr>
        <w:t>s</w:t>
      </w:r>
      <w:r>
        <w:rPr>
          <w:color w:val="6FB0E7"/>
          <w:w w:val="50"/>
          <w:sz w:val="22"/>
          <w:u w:val="single" w:color="6FB0E7"/>
        </w:rPr>
        <w:t>:</w:t>
      </w:r>
      <w:r>
        <w:rPr>
          <w:color w:val="6FB0E7"/>
          <w:w w:val="55"/>
          <w:sz w:val="22"/>
          <w:u w:val="single" w:color="6FB0E7"/>
        </w:rPr>
        <w:t>//</w:t>
      </w:r>
      <w:r>
        <w:rPr>
          <w:color w:val="6FB0E7"/>
          <w:w w:val="100"/>
          <w:sz w:val="22"/>
          <w:u w:val="single" w:color="6FB0E7"/>
        </w:rPr>
        <w:t>b</w:t>
      </w:r>
      <w:r>
        <w:rPr>
          <w:color w:val="6FB0E7"/>
          <w:w w:val="55"/>
          <w:sz w:val="22"/>
          <w:u w:val="single" w:color="6FB0E7"/>
        </w:rPr>
        <w:t>l</w:t>
      </w:r>
      <w:r>
        <w:rPr>
          <w:color w:val="6FB0E7"/>
          <w:w w:val="88"/>
          <w:sz w:val="22"/>
          <w:u w:val="single" w:color="6FB0E7"/>
        </w:rPr>
        <w:t>og</w:t>
      </w:r>
      <w:r>
        <w:rPr>
          <w:color w:val="6FB0E7"/>
          <w:w w:val="50"/>
          <w:sz w:val="22"/>
          <w:u w:val="single" w:color="6FB0E7"/>
        </w:rPr>
        <w:t>.</w:t>
      </w:r>
      <w:r>
        <w:rPr>
          <w:color w:val="6FB0E7"/>
          <w:w w:val="88"/>
          <w:sz w:val="22"/>
          <w:u w:val="single" w:color="6FB0E7"/>
        </w:rPr>
        <w:t>c</w:t>
      </w:r>
      <w:r>
        <w:rPr>
          <w:color w:val="6FB0E7"/>
          <w:w w:val="77"/>
          <w:sz w:val="22"/>
          <w:u w:val="single" w:color="6FB0E7"/>
        </w:rPr>
        <w:t>s</w:t>
      </w:r>
      <w:r>
        <w:rPr>
          <w:color w:val="6FB0E7"/>
          <w:w w:val="100"/>
          <w:sz w:val="22"/>
          <w:u w:val="single" w:color="6FB0E7"/>
        </w:rPr>
        <w:t>dn</w:t>
      </w:r>
      <w:r>
        <w:rPr>
          <w:color w:val="6FB0E7"/>
          <w:w w:val="50"/>
          <w:sz w:val="22"/>
          <w:u w:val="single" w:color="6FB0E7"/>
        </w:rPr>
        <w:t>.</w:t>
      </w:r>
      <w:r>
        <w:rPr>
          <w:color w:val="6FB0E7"/>
          <w:w w:val="100"/>
          <w:sz w:val="22"/>
          <w:u w:val="single" w:color="6FB0E7"/>
        </w:rPr>
        <w:t>n</w:t>
      </w:r>
      <w:r>
        <w:rPr>
          <w:color w:val="6FB0E7"/>
          <w:w w:val="88"/>
          <w:sz w:val="22"/>
          <w:u w:val="single" w:color="6FB0E7"/>
        </w:rPr>
        <w:t>e</w:t>
      </w:r>
      <w:r>
        <w:rPr>
          <w:color w:val="6FB0E7"/>
          <w:w w:val="55"/>
          <w:sz w:val="22"/>
          <w:u w:val="single" w:color="6FB0E7"/>
        </w:rPr>
        <w:t>t/</w:t>
      </w:r>
      <w:r>
        <w:rPr>
          <w:color w:val="6FB0E7"/>
          <w:w w:val="66"/>
          <w:sz w:val="22"/>
          <w:u w:val="single" w:color="6FB0E7"/>
        </w:rPr>
        <w:t>r</w:t>
      </w:r>
      <w:r>
        <w:rPr>
          <w:color w:val="6FB0E7"/>
          <w:w w:val="88"/>
          <w:sz w:val="22"/>
          <w:u w:val="single" w:color="6FB0E7"/>
        </w:rPr>
        <w:t>o</w:t>
      </w:r>
      <w:r>
        <w:rPr>
          <w:color w:val="6FB0E7"/>
          <w:w w:val="144"/>
          <w:sz w:val="22"/>
          <w:u w:val="single" w:color="6FB0E7"/>
        </w:rPr>
        <w:t>m</w:t>
      </w:r>
      <w:r>
        <w:rPr>
          <w:color w:val="6FB0E7"/>
          <w:w w:val="88"/>
          <w:sz w:val="22"/>
          <w:u w:val="single" w:color="6FB0E7"/>
        </w:rPr>
        <w:t>a</w:t>
      </w:r>
      <w:r>
        <w:rPr>
          <w:color w:val="6FB0E7"/>
          <w:w w:val="100"/>
          <w:sz w:val="22"/>
          <w:u w:val="single" w:color="6FB0E7"/>
        </w:rPr>
        <w:t>n</w:t>
      </w:r>
      <w:r>
        <w:rPr>
          <w:color w:val="6FB0E7"/>
          <w:w w:val="55"/>
          <w:sz w:val="22"/>
          <w:u w:val="single" w:color="6FB0E7"/>
        </w:rPr>
        <w:t>ti</w:t>
      </w:r>
      <w:r>
        <w:rPr>
          <w:color w:val="6FB0E7"/>
          <w:w w:val="88"/>
          <w:sz w:val="22"/>
          <w:u w:val="single" w:color="6FB0E7"/>
        </w:rPr>
        <w:t>c</w:t>
      </w:r>
      <w:r>
        <w:rPr>
          <w:color w:val="6FB0E7"/>
          <w:w w:val="100"/>
          <w:sz w:val="22"/>
          <w:u w:val="single" w:color="6FB0E7"/>
        </w:rPr>
        <w:t>_</w:t>
      </w:r>
      <w:r>
        <w:rPr>
          <w:color w:val="6FB0E7"/>
          <w:w w:val="55"/>
          <w:sz w:val="22"/>
          <w:u w:val="single" w:color="6FB0E7"/>
        </w:rPr>
        <w:t>l</w:t>
      </w:r>
      <w:r>
        <w:rPr>
          <w:color w:val="6FB0E7"/>
          <w:w w:val="88"/>
          <w:sz w:val="22"/>
          <w:u w:val="single" w:color="6FB0E7"/>
        </w:rPr>
        <w:t>ove</w:t>
      </w:r>
      <w:r>
        <w:rPr>
          <w:color w:val="6FB0E7"/>
          <w:w w:val="55"/>
          <w:sz w:val="22"/>
          <w:u w:val="single" w:color="6FB0E7"/>
        </w:rPr>
        <w:t>/</w:t>
      </w:r>
      <w:r>
        <w:rPr>
          <w:color w:val="6FB0E7"/>
          <w:w w:val="88"/>
          <w:sz w:val="22"/>
          <w:u w:val="single" w:color="6FB0E7"/>
        </w:rPr>
        <w:t>a</w:t>
      </w:r>
      <w:r>
        <w:rPr>
          <w:color w:val="6FB0E7"/>
          <w:w w:val="66"/>
          <w:sz w:val="22"/>
          <w:u w:val="single" w:color="6FB0E7"/>
        </w:rPr>
        <w:t>r</w:t>
      </w:r>
      <w:r>
        <w:rPr>
          <w:color w:val="6FB0E7"/>
          <w:w w:val="55"/>
          <w:sz w:val="22"/>
          <w:u w:val="single" w:color="6FB0E7"/>
        </w:rPr>
        <w:t>ti</w:t>
      </w:r>
      <w:r>
        <w:rPr>
          <w:color w:val="6FB0E7"/>
          <w:w w:val="88"/>
          <w:sz w:val="22"/>
          <w:u w:val="single" w:color="6FB0E7"/>
        </w:rPr>
        <w:t>c</w:t>
      </w:r>
      <w:r>
        <w:rPr>
          <w:color w:val="6FB0E7"/>
          <w:w w:val="55"/>
          <w:sz w:val="22"/>
          <w:u w:val="single" w:color="6FB0E7"/>
        </w:rPr>
        <w:t>l</w:t>
      </w:r>
      <w:r>
        <w:rPr>
          <w:color w:val="6FB0E7"/>
          <w:w w:val="88"/>
          <w:sz w:val="22"/>
          <w:u w:val="single" w:color="6FB0E7"/>
        </w:rPr>
        <w:t>e</w:t>
      </w:r>
      <w:r>
        <w:rPr>
          <w:color w:val="6FB0E7"/>
          <w:w w:val="55"/>
          <w:sz w:val="22"/>
          <w:u w:val="single" w:color="6FB0E7"/>
        </w:rPr>
        <w:t>/</w:t>
      </w:r>
      <w:r>
        <w:rPr>
          <w:color w:val="6FB0E7"/>
          <w:w w:val="100"/>
          <w:sz w:val="22"/>
          <w:u w:val="single" w:color="6FB0E7"/>
        </w:rPr>
        <w:t>d</w:t>
      </w:r>
      <w:r>
        <w:rPr>
          <w:color w:val="6FB0E7"/>
          <w:w w:val="88"/>
          <w:sz w:val="22"/>
          <w:u w:val="single" w:color="6FB0E7"/>
        </w:rPr>
        <w:t>e</w:t>
      </w:r>
      <w:r>
        <w:rPr>
          <w:color w:val="6FB0E7"/>
          <w:w w:val="55"/>
          <w:sz w:val="22"/>
          <w:u w:val="single" w:color="6FB0E7"/>
        </w:rPr>
        <w:t>t</w:t>
      </w:r>
      <w:r>
        <w:rPr>
          <w:color w:val="6FB0E7"/>
          <w:w w:val="88"/>
          <w:sz w:val="22"/>
          <w:u w:val="single" w:color="6FB0E7"/>
        </w:rPr>
        <w:t>a</w:t>
      </w:r>
      <w:r>
        <w:rPr>
          <w:color w:val="6FB0E7"/>
          <w:w w:val="55"/>
          <w:sz w:val="22"/>
          <w:u w:val="single" w:color="6FB0E7"/>
        </w:rPr>
        <w:t>il</w:t>
      </w:r>
      <w:r>
        <w:rPr>
          <w:color w:val="6FB0E7"/>
          <w:w w:val="77"/>
          <w:sz w:val="22"/>
          <w:u w:val="single" w:color="6FB0E7"/>
        </w:rPr>
        <w:t>s</w:t>
      </w:r>
      <w:r>
        <w:rPr>
          <w:color w:val="6FB0E7"/>
          <w:w w:val="55"/>
          <w:sz w:val="22"/>
          <w:u w:val="single" w:color="6FB0E7"/>
        </w:rPr>
        <w:t>/</w:t>
      </w:r>
      <w:r>
        <w:rPr>
          <w:color w:val="6FB0E7"/>
          <w:w w:val="100"/>
          <w:sz w:val="22"/>
          <w:u w:val="single" w:color="6FB0E7"/>
        </w:rPr>
        <w:t>80875462</w:t>
      </w:r>
      <w:r>
        <w:rPr>
          <w:color w:val="6FB0E7"/>
          <w:w w:val="100"/>
          <w:sz w:val="22"/>
          <w:u w:val="single" w:color="6FB0E7"/>
        </w:rPr>
        <w:fldChar w:fldCharType="end"/>
      </w:r>
      <w:r>
        <w:rPr>
          <w:rFonts w:hint="eastAsia" w:ascii="Microsoft JhengHei" w:eastAsia="Microsoft JhengHei"/>
          <w:b/>
          <w:color w:val="484848"/>
          <w:sz w:val="22"/>
        </w:rPr>
        <w:t>一、rem 单位如何转换为像素值</w:t>
      </w:r>
    </w:p>
    <w:p>
      <w:pPr>
        <w:pStyle w:val="18"/>
        <w:numPr>
          <w:ilvl w:val="0"/>
          <w:numId w:val="59"/>
        </w:numPr>
        <w:tabs>
          <w:tab w:val="left" w:pos="327"/>
        </w:tabs>
        <w:spacing w:before="0" w:after="0" w:line="266" w:lineRule="auto"/>
        <w:ind w:left="160" w:right="337" w:firstLine="0"/>
        <w:jc w:val="both"/>
        <w:rPr>
          <w:rFonts w:hint="eastAsia" w:ascii="宋体" w:eastAsia="宋体"/>
          <w:sz w:val="22"/>
        </w:rPr>
      </w:pPr>
      <w:r>
        <w:rPr>
          <w:rFonts w:hint="eastAsia" w:ascii="宋体" w:eastAsia="宋体"/>
          <w:color w:val="484848"/>
          <w:spacing w:val="17"/>
          <w:w w:val="100"/>
          <w:sz w:val="22"/>
        </w:rPr>
        <w:t>当使用</w:t>
      </w: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w w:val="144"/>
          <w:sz w:val="22"/>
        </w:rPr>
        <w:t>m</w:t>
      </w:r>
      <w:r>
        <w:rPr>
          <w:rFonts w:hint="eastAsia" w:ascii="宋体" w:eastAsia="宋体"/>
          <w:color w:val="484848"/>
          <w:spacing w:val="-58"/>
          <w:sz w:val="22"/>
        </w:rPr>
        <w:t xml:space="preserve"> </w:t>
      </w:r>
      <w:r>
        <w:rPr>
          <w:rFonts w:hint="eastAsia" w:ascii="宋体" w:eastAsia="宋体"/>
          <w:color w:val="484848"/>
          <w:spacing w:val="-2"/>
          <w:w w:val="100"/>
          <w:sz w:val="22"/>
        </w:rPr>
        <w:t>单位的时候，页面转换为像素大小取决于叶根元素的字体大小，即</w:t>
      </w:r>
      <w:r>
        <w:rPr>
          <w:rFonts w:hint="eastAsia" w:ascii="宋体" w:eastAsia="宋体"/>
          <w:color w:val="484848"/>
          <w:spacing w:val="-1"/>
          <w:w w:val="144"/>
          <w:sz w:val="22"/>
        </w:rPr>
        <w:t>H</w:t>
      </w:r>
      <w:r>
        <w:rPr>
          <w:rFonts w:hint="eastAsia" w:ascii="宋体" w:eastAsia="宋体"/>
          <w:color w:val="484848"/>
          <w:spacing w:val="-1"/>
          <w:w w:val="111"/>
          <w:sz w:val="22"/>
        </w:rPr>
        <w:t>T</w:t>
      </w:r>
      <w:r>
        <w:rPr>
          <w:rFonts w:hint="eastAsia" w:ascii="宋体" w:eastAsia="宋体"/>
          <w:color w:val="484848"/>
          <w:spacing w:val="-1"/>
          <w:w w:val="156"/>
          <w:sz w:val="22"/>
        </w:rPr>
        <w:t>M</w:t>
      </w:r>
      <w:r>
        <w:rPr>
          <w:rFonts w:hint="eastAsia" w:ascii="宋体" w:eastAsia="宋体"/>
          <w:color w:val="484848"/>
          <w:w w:val="111"/>
          <w:sz w:val="22"/>
        </w:rPr>
        <w:t>L</w:t>
      </w:r>
      <w:r>
        <w:rPr>
          <w:rFonts w:hint="eastAsia" w:ascii="宋体" w:eastAsia="宋体"/>
          <w:color w:val="484848"/>
          <w:spacing w:val="-6"/>
          <w:w w:val="100"/>
          <w:sz w:val="22"/>
        </w:rPr>
        <w:t>元素的字体大小。根元素字体大小乘</w:t>
      </w:r>
      <w:r>
        <w:rPr>
          <w:rFonts w:hint="eastAsia" w:ascii="宋体" w:eastAsia="宋体"/>
          <w:color w:val="484848"/>
          <w:spacing w:val="-55"/>
          <w:sz w:val="22"/>
        </w:rPr>
        <w:t xml:space="preserve"> </w:t>
      </w: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w w:val="144"/>
          <w:sz w:val="22"/>
        </w:rPr>
        <w:t>m</w:t>
      </w:r>
      <w:r>
        <w:rPr>
          <w:rFonts w:hint="eastAsia" w:ascii="宋体" w:eastAsia="宋体"/>
          <w:color w:val="484848"/>
          <w:spacing w:val="-58"/>
          <w:sz w:val="22"/>
        </w:rPr>
        <w:t xml:space="preserve"> </w:t>
      </w:r>
      <w:r>
        <w:rPr>
          <w:rFonts w:hint="eastAsia" w:ascii="宋体" w:eastAsia="宋体"/>
          <w:color w:val="484848"/>
          <w:spacing w:val="-9"/>
          <w:w w:val="100"/>
          <w:sz w:val="22"/>
        </w:rPr>
        <w:t>的值。例如，根元素的字体大小为</w:t>
      </w:r>
      <w:r>
        <w:rPr>
          <w:rFonts w:hint="eastAsia" w:ascii="宋体" w:eastAsia="宋体"/>
          <w:color w:val="484848"/>
          <w:spacing w:val="-58"/>
          <w:sz w:val="22"/>
        </w:rPr>
        <w:t xml:space="preserve"> </w:t>
      </w:r>
      <w:r>
        <w:rPr>
          <w:rFonts w:hint="eastAsia" w:ascii="宋体" w:eastAsia="宋体"/>
          <w:color w:val="484848"/>
          <w:spacing w:val="-1"/>
          <w:w w:val="100"/>
          <w:sz w:val="22"/>
        </w:rPr>
        <w:t>16p</w:t>
      </w:r>
      <w:r>
        <w:rPr>
          <w:rFonts w:hint="eastAsia" w:ascii="宋体" w:eastAsia="宋体"/>
          <w:color w:val="484848"/>
          <w:spacing w:val="-1"/>
          <w:w w:val="88"/>
          <w:sz w:val="22"/>
        </w:rPr>
        <w:t>x</w:t>
      </w:r>
      <w:r>
        <w:rPr>
          <w:rFonts w:hint="eastAsia" w:ascii="宋体" w:eastAsia="宋体"/>
          <w:color w:val="484848"/>
          <w:spacing w:val="-9"/>
          <w:w w:val="100"/>
          <w:sz w:val="22"/>
        </w:rPr>
        <w:t xml:space="preserve">，那么 </w:t>
      </w:r>
      <w:r>
        <w:rPr>
          <w:rFonts w:hint="eastAsia" w:ascii="宋体" w:eastAsia="宋体"/>
          <w:color w:val="484848"/>
          <w:spacing w:val="-1"/>
          <w:w w:val="100"/>
          <w:sz w:val="22"/>
        </w:rPr>
        <w:t>10</w:t>
      </w: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w w:val="144"/>
          <w:sz w:val="22"/>
        </w:rPr>
        <w:t>m</w:t>
      </w:r>
      <w:r>
        <w:rPr>
          <w:rFonts w:hint="eastAsia" w:ascii="宋体" w:eastAsia="宋体"/>
          <w:color w:val="484848"/>
          <w:spacing w:val="-57"/>
          <w:sz w:val="22"/>
        </w:rPr>
        <w:t xml:space="preserve"> </w:t>
      </w:r>
      <w:r>
        <w:rPr>
          <w:rFonts w:hint="eastAsia" w:ascii="宋体" w:eastAsia="宋体"/>
          <w:color w:val="484848"/>
          <w:spacing w:val="-2"/>
          <w:w w:val="100"/>
          <w:sz w:val="22"/>
        </w:rPr>
        <w:t>就等同于</w:t>
      </w:r>
      <w:r>
        <w:rPr>
          <w:rFonts w:hint="eastAsia" w:ascii="宋体" w:eastAsia="宋体"/>
          <w:color w:val="484848"/>
          <w:spacing w:val="-55"/>
          <w:sz w:val="22"/>
        </w:rPr>
        <w:t xml:space="preserve"> </w:t>
      </w:r>
      <w:r>
        <w:rPr>
          <w:rFonts w:hint="eastAsia" w:ascii="宋体" w:eastAsia="宋体"/>
          <w:color w:val="484848"/>
          <w:spacing w:val="-1"/>
          <w:w w:val="100"/>
          <w:sz w:val="22"/>
        </w:rPr>
        <w:t>10*16</w:t>
      </w:r>
      <w:r>
        <w:rPr>
          <w:rFonts w:hint="eastAsia" w:ascii="宋体" w:eastAsia="宋体"/>
          <w:color w:val="484848"/>
          <w:spacing w:val="-1"/>
          <w:w w:val="109"/>
          <w:sz w:val="22"/>
        </w:rPr>
        <w:t>=</w:t>
      </w:r>
      <w:r>
        <w:rPr>
          <w:rFonts w:hint="eastAsia" w:ascii="宋体" w:eastAsia="宋体"/>
          <w:color w:val="484848"/>
          <w:spacing w:val="-1"/>
          <w:w w:val="100"/>
          <w:sz w:val="22"/>
        </w:rPr>
        <w:t>160p</w:t>
      </w:r>
      <w:r>
        <w:rPr>
          <w:rFonts w:hint="eastAsia" w:ascii="宋体" w:eastAsia="宋体"/>
          <w:color w:val="484848"/>
          <w:spacing w:val="-1"/>
          <w:w w:val="88"/>
          <w:sz w:val="22"/>
        </w:rPr>
        <w:t>x</w:t>
      </w:r>
      <w:r>
        <w:rPr>
          <w:rFonts w:hint="eastAsia" w:ascii="宋体" w:eastAsia="宋体"/>
          <w:color w:val="484848"/>
          <w:w w:val="100"/>
          <w:sz w:val="22"/>
        </w:rPr>
        <w:t>。</w:t>
      </w:r>
    </w:p>
    <w:p>
      <w:pPr>
        <w:pStyle w:val="6"/>
        <w:spacing w:before="0" w:line="319" w:lineRule="exact"/>
        <w:jc w:val="both"/>
      </w:pPr>
      <w:r>
        <w:rPr>
          <w:color w:val="484848"/>
        </w:rPr>
        <w:t>二、em 是如何转换成px 的</w:t>
      </w:r>
    </w:p>
    <w:p>
      <w:pPr>
        <w:pStyle w:val="7"/>
        <w:spacing w:line="266" w:lineRule="auto"/>
        <w:ind w:right="337"/>
      </w:pPr>
      <w:r>
        <w:rPr>
          <w:color w:val="484848"/>
          <w:spacing w:val="17"/>
        </w:rPr>
        <w:t>当使用</w:t>
      </w:r>
      <w:r>
        <w:rPr>
          <w:color w:val="484848"/>
        </w:rPr>
        <w:t>em</w:t>
      </w:r>
      <w:r>
        <w:rPr>
          <w:color w:val="484848"/>
          <w:spacing w:val="-11"/>
        </w:rPr>
        <w:t xml:space="preserve"> 单位的时候，像素值是将 </w:t>
      </w:r>
      <w:r>
        <w:rPr>
          <w:color w:val="484848"/>
        </w:rPr>
        <w:t>em</w:t>
      </w:r>
      <w:r>
        <w:rPr>
          <w:color w:val="484848"/>
          <w:spacing w:val="2"/>
        </w:rPr>
        <w:t xml:space="preserve"> 值乘以使用</w:t>
      </w:r>
      <w:r>
        <w:rPr>
          <w:color w:val="484848"/>
        </w:rPr>
        <w:t>em</w:t>
      </w:r>
      <w:r>
        <w:rPr>
          <w:color w:val="484848"/>
          <w:spacing w:val="-9"/>
        </w:rPr>
        <w:t xml:space="preserve"> 单位的元素的字体大小。例如一</w:t>
      </w:r>
      <w:r>
        <w:rPr>
          <w:color w:val="484848"/>
          <w:spacing w:val="55"/>
        </w:rPr>
        <w:t>个</w:t>
      </w:r>
      <w:r>
        <w:rPr>
          <w:color w:val="484848"/>
        </w:rPr>
        <w:t>div</w:t>
      </w:r>
      <w:r>
        <w:rPr>
          <w:color w:val="484848"/>
          <w:spacing w:val="-21"/>
        </w:rPr>
        <w:t xml:space="preserve"> 的字体为 </w:t>
      </w:r>
      <w:r>
        <w:rPr>
          <w:color w:val="484848"/>
        </w:rPr>
        <w:t>18px</w:t>
      </w:r>
      <w:r>
        <w:rPr>
          <w:color w:val="484848"/>
          <w:spacing w:val="-10"/>
        </w:rPr>
        <w:t xml:space="preserve">，设置它的宽高为 </w:t>
      </w:r>
      <w:r>
        <w:rPr>
          <w:color w:val="484848"/>
        </w:rPr>
        <w:t>10em</w:t>
      </w:r>
      <w:r>
        <w:rPr>
          <w:color w:val="484848"/>
          <w:spacing w:val="-9"/>
        </w:rPr>
        <w:t xml:space="preserve">，那么此时宽高就是 </w:t>
      </w:r>
      <w:r>
        <w:rPr>
          <w:color w:val="484848"/>
        </w:rPr>
        <w:t>18px*10em=180px。</w:t>
      </w:r>
    </w:p>
    <w:p>
      <w:pPr>
        <w:spacing w:before="0" w:line="291" w:lineRule="exact"/>
        <w:ind w:left="160" w:right="0" w:firstLine="0"/>
        <w:jc w:val="left"/>
        <w:rPr>
          <w:sz w:val="24"/>
        </w:rPr>
      </w:pPr>
      <w:r>
        <w:rPr>
          <w:color w:val="000007"/>
          <w:w w:val="75"/>
          <w:sz w:val="24"/>
        </w:rPr>
        <w:t>.test{</w:t>
      </w:r>
    </w:p>
    <w:p>
      <w:pPr>
        <w:spacing w:before="0" w:line="292" w:lineRule="exact"/>
        <w:ind w:left="640" w:right="0" w:firstLine="0"/>
        <w:jc w:val="left"/>
        <w:rPr>
          <w:sz w:val="24"/>
        </w:rPr>
      </w:pP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z w:val="24"/>
        </w:rPr>
        <w:t>10</w:t>
      </w:r>
      <w:r>
        <w:rPr>
          <w:color w:val="000007"/>
          <w:spacing w:val="-1"/>
          <w:w w:val="88"/>
          <w:sz w:val="24"/>
        </w:rPr>
        <w:t>e</w:t>
      </w:r>
      <w:r>
        <w:rPr>
          <w:color w:val="000007"/>
          <w:spacing w:val="-1"/>
          <w:w w:val="143"/>
          <w:sz w:val="24"/>
        </w:rPr>
        <w:t>m</w:t>
      </w:r>
      <w:r>
        <w:rPr>
          <w:color w:val="000007"/>
          <w:w w:val="50"/>
          <w:sz w:val="24"/>
        </w:rPr>
        <w:t>;</w:t>
      </w:r>
    </w:p>
    <w:p>
      <w:pPr>
        <w:spacing w:before="4"/>
        <w:ind w:left="640" w:right="0" w:firstLine="0"/>
        <w:jc w:val="left"/>
        <w:rPr>
          <w:sz w:val="24"/>
        </w:rPr>
      </w:pPr>
      <w:r>
        <w:rPr>
          <w:color w:val="000007"/>
          <w:sz w:val="24"/>
        </w:rPr>
        <w:t>h</w:t>
      </w:r>
      <w:r>
        <w:rPr>
          <w:color w:val="000007"/>
          <w:spacing w:val="-1"/>
          <w:w w:val="88"/>
          <w:sz w:val="24"/>
        </w:rPr>
        <w:t>e</w:t>
      </w:r>
      <w:r>
        <w:rPr>
          <w:color w:val="000007"/>
          <w:spacing w:val="-1"/>
          <w:w w:val="55"/>
          <w:sz w:val="24"/>
        </w:rPr>
        <w:t>i</w:t>
      </w:r>
      <w:r>
        <w:rPr>
          <w:color w:val="000007"/>
          <w:spacing w:val="-1"/>
          <w:w w:val="88"/>
          <w:sz w:val="24"/>
        </w:rPr>
        <w:t>g</w:t>
      </w:r>
      <w:r>
        <w:rPr>
          <w:color w:val="000007"/>
          <w:sz w:val="24"/>
        </w:rPr>
        <w:t>h</w:t>
      </w:r>
      <w:r>
        <w:rPr>
          <w:color w:val="000007"/>
          <w:spacing w:val="-1"/>
          <w:w w:val="55"/>
          <w:sz w:val="24"/>
        </w:rPr>
        <w:t>t</w:t>
      </w:r>
      <w:r>
        <w:rPr>
          <w:color w:val="000007"/>
          <w:w w:val="50"/>
          <w:sz w:val="24"/>
        </w:rPr>
        <w:t>:</w:t>
      </w:r>
      <w:r>
        <w:rPr>
          <w:color w:val="000007"/>
          <w:spacing w:val="-62"/>
          <w:sz w:val="24"/>
        </w:rPr>
        <w:t xml:space="preserve"> </w:t>
      </w:r>
      <w:r>
        <w:rPr>
          <w:color w:val="000007"/>
          <w:sz w:val="24"/>
        </w:rPr>
        <w:t>10</w:t>
      </w:r>
      <w:r>
        <w:rPr>
          <w:color w:val="000007"/>
          <w:spacing w:val="-1"/>
          <w:w w:val="88"/>
          <w:sz w:val="24"/>
        </w:rPr>
        <w:t>e</w:t>
      </w:r>
      <w:r>
        <w:rPr>
          <w:color w:val="000007"/>
          <w:spacing w:val="-1"/>
          <w:w w:val="143"/>
          <w:sz w:val="24"/>
        </w:rPr>
        <w:t>m</w:t>
      </w:r>
      <w:r>
        <w:rPr>
          <w:color w:val="000007"/>
          <w:w w:val="50"/>
          <w:sz w:val="24"/>
        </w:rPr>
        <w:t>;</w:t>
      </w:r>
    </w:p>
    <w:p>
      <w:pPr>
        <w:spacing w:before="5" w:line="242" w:lineRule="auto"/>
        <w:ind w:left="640" w:right="5554" w:firstLine="0"/>
        <w:jc w:val="left"/>
        <w:rPr>
          <w:sz w:val="24"/>
        </w:rPr>
      </w:pPr>
      <w:r>
        <w:rPr>
          <w:color w:val="000007"/>
          <w:sz w:val="24"/>
        </w:rPr>
        <w:t>b</w:t>
      </w:r>
      <w:r>
        <w:rPr>
          <w:color w:val="000007"/>
          <w:spacing w:val="-1"/>
          <w:w w:val="88"/>
          <w:sz w:val="24"/>
        </w:rPr>
        <w:t>ac</w:t>
      </w:r>
      <w:r>
        <w:rPr>
          <w:color w:val="000007"/>
          <w:sz w:val="24"/>
        </w:rPr>
        <w:t>k</w:t>
      </w:r>
      <w:r>
        <w:rPr>
          <w:color w:val="000007"/>
          <w:spacing w:val="-1"/>
          <w:w w:val="88"/>
          <w:sz w:val="24"/>
        </w:rPr>
        <w:t>g</w:t>
      </w:r>
      <w:r>
        <w:rPr>
          <w:color w:val="000007"/>
          <w:w w:val="66"/>
          <w:sz w:val="24"/>
        </w:rPr>
        <w:t>r</w:t>
      </w:r>
      <w:r>
        <w:rPr>
          <w:color w:val="000007"/>
          <w:spacing w:val="-1"/>
          <w:w w:val="88"/>
          <w:sz w:val="24"/>
        </w:rPr>
        <w:t>o</w:t>
      </w:r>
      <w:r>
        <w:rPr>
          <w:color w:val="000007"/>
          <w:sz w:val="24"/>
        </w:rPr>
        <w:t>und</w:t>
      </w:r>
      <w:r>
        <w:rPr>
          <w:color w:val="000007"/>
          <w:spacing w:val="-1"/>
          <w:w w:val="109"/>
          <w:sz w:val="24"/>
        </w:rPr>
        <w:t>-</w:t>
      </w:r>
      <w:r>
        <w:rPr>
          <w:color w:val="000007"/>
          <w:spacing w:val="-1"/>
          <w:w w:val="88"/>
          <w:sz w:val="24"/>
        </w:rPr>
        <w:t>co</w:t>
      </w:r>
      <w:r>
        <w:rPr>
          <w:color w:val="000007"/>
          <w:spacing w:val="-1"/>
          <w:w w:val="55"/>
          <w:sz w:val="24"/>
        </w:rPr>
        <w:t>l</w:t>
      </w:r>
      <w:r>
        <w:rPr>
          <w:color w:val="000007"/>
          <w:spacing w:val="-1"/>
          <w:w w:val="88"/>
          <w:sz w:val="24"/>
        </w:rPr>
        <w:t>o</w:t>
      </w:r>
      <w:r>
        <w:rPr>
          <w:color w:val="000007"/>
          <w:w w:val="66"/>
          <w:sz w:val="24"/>
        </w:rPr>
        <w:t>r</w:t>
      </w:r>
      <w:r>
        <w:rPr>
          <w:color w:val="000007"/>
          <w:w w:val="50"/>
          <w:sz w:val="24"/>
        </w:rPr>
        <w:t>:</w:t>
      </w:r>
      <w:r>
        <w:rPr>
          <w:color w:val="000007"/>
          <w:spacing w:val="-62"/>
          <w:sz w:val="24"/>
        </w:rPr>
        <w:t xml:space="preserve"> </w:t>
      </w:r>
      <w:r>
        <w:rPr>
          <w:color w:val="000007"/>
          <w:sz w:val="24"/>
        </w:rPr>
        <w:t>#</w:t>
      </w:r>
      <w:r>
        <w:rPr>
          <w:color w:val="000007"/>
          <w:spacing w:val="-1"/>
          <w:w w:val="55"/>
          <w:sz w:val="24"/>
        </w:rPr>
        <w:t>ff</w:t>
      </w:r>
      <w:r>
        <w:rPr>
          <w:color w:val="000007"/>
          <w:sz w:val="24"/>
        </w:rPr>
        <w:t>7d42</w:t>
      </w:r>
      <w:r>
        <w:rPr>
          <w:color w:val="000007"/>
          <w:w w:val="50"/>
          <w:sz w:val="24"/>
        </w:rPr>
        <w:t xml:space="preserve">; </w:t>
      </w:r>
      <w:r>
        <w:rPr>
          <w:color w:val="000007"/>
          <w:spacing w:val="-1"/>
          <w:w w:val="55"/>
          <w:sz w:val="24"/>
        </w:rPr>
        <w:t>f</w:t>
      </w:r>
      <w:r>
        <w:rPr>
          <w:color w:val="000007"/>
          <w:spacing w:val="-1"/>
          <w:w w:val="88"/>
          <w:sz w:val="24"/>
        </w:rPr>
        <w:t>o</w:t>
      </w:r>
      <w:r>
        <w:rPr>
          <w:color w:val="000007"/>
          <w:sz w:val="24"/>
        </w:rPr>
        <w:t>n</w:t>
      </w:r>
      <w:r>
        <w:rPr>
          <w:color w:val="000007"/>
          <w:spacing w:val="-1"/>
          <w:w w:val="55"/>
          <w:sz w:val="24"/>
        </w:rPr>
        <w:t>t</w:t>
      </w:r>
      <w:r>
        <w:rPr>
          <w:color w:val="000007"/>
          <w:spacing w:val="-1"/>
          <w:w w:val="109"/>
          <w:sz w:val="24"/>
        </w:rPr>
        <w:t>-</w:t>
      </w:r>
      <w:r>
        <w:rPr>
          <w:color w:val="000007"/>
          <w:w w:val="77"/>
          <w:sz w:val="24"/>
        </w:rPr>
        <w:t>s</w:t>
      </w:r>
      <w:r>
        <w:rPr>
          <w:color w:val="000007"/>
          <w:spacing w:val="-1"/>
          <w:w w:val="55"/>
          <w:sz w:val="24"/>
        </w:rPr>
        <w:t>i</w:t>
      </w:r>
      <w:r>
        <w:rPr>
          <w:color w:val="000007"/>
          <w:w w:val="77"/>
          <w:sz w:val="24"/>
        </w:rPr>
        <w:t>z</w:t>
      </w:r>
      <w:r>
        <w:rPr>
          <w:color w:val="000007"/>
          <w:spacing w:val="-1"/>
          <w:w w:val="88"/>
          <w:sz w:val="24"/>
        </w:rPr>
        <w:t>e</w:t>
      </w:r>
      <w:r>
        <w:rPr>
          <w:color w:val="000007"/>
          <w:w w:val="50"/>
          <w:sz w:val="24"/>
        </w:rPr>
        <w:t>:</w:t>
      </w:r>
      <w:r>
        <w:rPr>
          <w:color w:val="000007"/>
          <w:spacing w:val="-61"/>
          <w:sz w:val="24"/>
        </w:rPr>
        <w:t xml:space="preserve"> </w:t>
      </w:r>
      <w:r>
        <w:rPr>
          <w:color w:val="000007"/>
          <w:sz w:val="24"/>
        </w:rPr>
        <w:t>18p</w:t>
      </w:r>
      <w:r>
        <w:rPr>
          <w:color w:val="000007"/>
          <w:spacing w:val="-1"/>
          <w:w w:val="88"/>
          <w:sz w:val="24"/>
        </w:rPr>
        <w:t>x</w:t>
      </w:r>
      <w:r>
        <w:rPr>
          <w:color w:val="000007"/>
          <w:w w:val="50"/>
          <w:sz w:val="24"/>
        </w:rPr>
        <w:t>;</w:t>
      </w:r>
    </w:p>
    <w:p>
      <w:pPr>
        <w:spacing w:before="3"/>
        <w:ind w:left="160" w:right="0" w:firstLine="0"/>
        <w:jc w:val="left"/>
        <w:rPr>
          <w:sz w:val="24"/>
        </w:rPr>
      </w:pPr>
      <w:r>
        <w:rPr>
          <w:color w:val="000007"/>
          <w:w w:val="66"/>
          <w:sz w:val="24"/>
        </w:rPr>
        <w:t>}</w:t>
      </w:r>
    </w:p>
    <w:p>
      <w:pPr>
        <w:pStyle w:val="7"/>
        <w:spacing w:before="19" w:line="266" w:lineRule="auto"/>
        <w:ind w:right="337"/>
        <w:jc w:val="both"/>
      </w:pPr>
      <w:r>
        <w:rPr>
          <w:color w:val="484848"/>
          <w:spacing w:val="-3"/>
        </w:rPr>
        <w:t>一定要记住的是，</w:t>
      </w:r>
      <w:r>
        <w:rPr>
          <w:color w:val="484848"/>
        </w:rPr>
        <w:t>em</w:t>
      </w:r>
      <w:r>
        <w:rPr>
          <w:color w:val="484848"/>
          <w:spacing w:val="-18"/>
        </w:rPr>
        <w:t xml:space="preserve"> 是根据使用它的元素的 </w:t>
      </w:r>
      <w:r>
        <w:rPr>
          <w:color w:val="484848"/>
        </w:rPr>
        <w:t>font-size</w:t>
      </w:r>
      <w:r>
        <w:rPr>
          <w:color w:val="484848"/>
          <w:spacing w:val="-11"/>
        </w:rPr>
        <w:t xml:space="preserve"> 的大小来变化的，而不是根据父</w:t>
      </w:r>
      <w:r>
        <w:rPr>
          <w:color w:val="484848"/>
          <w:spacing w:val="-9"/>
          <w:w w:val="95"/>
        </w:rPr>
        <w:t xml:space="preserve">元素字体大小。有些元素大小是父元素的多少倍那是因为继承了父元素中 </w:t>
      </w:r>
      <w:r>
        <w:rPr>
          <w:color w:val="484848"/>
          <w:w w:val="95"/>
        </w:rPr>
        <w:t>font-size</w:t>
      </w:r>
      <w:r>
        <w:rPr>
          <w:color w:val="484848"/>
          <w:spacing w:val="11"/>
          <w:w w:val="95"/>
        </w:rPr>
        <w:t xml:space="preserve"> 的设</w:t>
      </w:r>
      <w:r>
        <w:rPr>
          <w:color w:val="484848"/>
          <w:spacing w:val="-1"/>
        </w:rPr>
        <w:t>定，所以才起到的作用。</w:t>
      </w:r>
    </w:p>
    <w:p>
      <w:pPr>
        <w:pStyle w:val="18"/>
        <w:numPr>
          <w:ilvl w:val="0"/>
          <w:numId w:val="59"/>
        </w:numPr>
        <w:tabs>
          <w:tab w:val="left" w:pos="327"/>
        </w:tabs>
        <w:spacing w:before="0" w:after="0" w:line="279" w:lineRule="exact"/>
        <w:ind w:left="326" w:right="0" w:hanging="167"/>
        <w:jc w:val="both"/>
        <w:rPr>
          <w:rFonts w:hint="eastAsia" w:ascii="宋体" w:eastAsia="宋体"/>
          <w:sz w:val="22"/>
        </w:rPr>
      </w:pPr>
      <w:r>
        <w:rPr>
          <w:rFonts w:hint="eastAsia" w:ascii="宋体" w:eastAsia="宋体"/>
          <w:color w:val="484848"/>
          <w:sz w:val="22"/>
        </w:rPr>
        <w:t>em</w:t>
      </w:r>
      <w:r>
        <w:rPr>
          <w:rFonts w:hint="eastAsia" w:ascii="宋体" w:eastAsia="宋体"/>
          <w:color w:val="484848"/>
          <w:spacing w:val="-5"/>
          <w:sz w:val="22"/>
        </w:rPr>
        <w:t xml:space="preserve"> 单位的继承效果。</w:t>
      </w:r>
    </w:p>
    <w:p>
      <w:pPr>
        <w:pStyle w:val="7"/>
        <w:spacing w:before="30" w:line="266" w:lineRule="auto"/>
        <w:ind w:right="337"/>
        <w:jc w:val="both"/>
      </w:pPr>
      <w:r>
        <w:rPr>
          <w:color w:val="484848"/>
          <w:spacing w:val="26"/>
        </w:rPr>
        <w:t>使用</w:t>
      </w:r>
      <w:r>
        <w:rPr>
          <w:color w:val="484848"/>
        </w:rPr>
        <w:t>em</w:t>
      </w:r>
      <w:r>
        <w:rPr>
          <w:color w:val="484848"/>
          <w:spacing w:val="-7"/>
        </w:rPr>
        <w:t xml:space="preserve"> 单位存在继承的时候，每个元素将自动继承其父元素的字体大小，继承的效果</w:t>
      </w:r>
      <w:r>
        <w:rPr>
          <w:color w:val="484848"/>
          <w:spacing w:val="-1"/>
          <w:w w:val="95"/>
        </w:rPr>
        <w:t>只能被明确的字体单位覆盖，比如</w:t>
      </w:r>
      <w:r>
        <w:rPr>
          <w:color w:val="484848"/>
          <w:w w:val="95"/>
        </w:rPr>
        <w:t>px</w:t>
      </w:r>
      <w:r>
        <w:rPr>
          <w:color w:val="484848"/>
          <w:spacing w:val="32"/>
          <w:w w:val="95"/>
        </w:rPr>
        <w:t xml:space="preserve"> 和</w:t>
      </w:r>
      <w:r>
        <w:rPr>
          <w:color w:val="484848"/>
          <w:w w:val="95"/>
        </w:rPr>
        <w:t>vw</w:t>
      </w:r>
      <w:r>
        <w:rPr>
          <w:color w:val="484848"/>
          <w:spacing w:val="-1"/>
          <w:w w:val="95"/>
        </w:rPr>
        <w:t>。只要父级元素上面一直有</w:t>
      </w:r>
      <w:r>
        <w:rPr>
          <w:color w:val="484848"/>
          <w:w w:val="95"/>
        </w:rPr>
        <w:t>fontsize</w:t>
      </w:r>
      <w:r>
        <w:rPr>
          <w:color w:val="484848"/>
          <w:spacing w:val="35"/>
          <w:w w:val="95"/>
        </w:rPr>
        <w:t xml:space="preserve"> 为</w:t>
      </w:r>
      <w:r>
        <w:rPr>
          <w:color w:val="484848"/>
          <w:w w:val="95"/>
        </w:rPr>
        <w:t>em</w:t>
      </w:r>
      <w:r>
        <w:rPr>
          <w:color w:val="484848"/>
          <w:spacing w:val="5"/>
          <w:w w:val="95"/>
        </w:rPr>
        <w:t xml:space="preserve"> 单</w:t>
      </w:r>
      <w:r>
        <w:rPr>
          <w:color w:val="484848"/>
          <w:w w:val="95"/>
        </w:rPr>
        <w:t>位，则会一直继承，但假如自己设置了font-size</w:t>
      </w:r>
      <w:r>
        <w:rPr>
          <w:color w:val="484848"/>
          <w:spacing w:val="9"/>
          <w:w w:val="95"/>
        </w:rPr>
        <w:t xml:space="preserve"> 的单位为</w:t>
      </w:r>
      <w:r>
        <w:rPr>
          <w:color w:val="484848"/>
          <w:w w:val="95"/>
        </w:rPr>
        <w:t>px</w:t>
      </w:r>
      <w:r>
        <w:rPr>
          <w:color w:val="484848"/>
          <w:spacing w:val="-2"/>
          <w:w w:val="95"/>
        </w:rPr>
        <w:t xml:space="preserve"> 的时候，则会直接使用自</w:t>
      </w:r>
      <w:r>
        <w:rPr>
          <w:color w:val="484848"/>
          <w:spacing w:val="25"/>
        </w:rPr>
        <w:t>己的</w:t>
      </w:r>
      <w:r>
        <w:rPr>
          <w:color w:val="484848"/>
        </w:rPr>
        <w:t>px</w:t>
      </w:r>
      <w:r>
        <w:rPr>
          <w:color w:val="484848"/>
          <w:spacing w:val="-11"/>
        </w:rPr>
        <w:t xml:space="preserve"> 单位的值。</w:t>
      </w:r>
    </w:p>
    <w:p>
      <w:pPr>
        <w:pStyle w:val="6"/>
        <w:spacing w:before="0" w:line="328" w:lineRule="exact"/>
        <w:jc w:val="both"/>
      </w:pPr>
      <w:r>
        <w:rPr>
          <w:color w:val="484848"/>
        </w:rPr>
        <w:t>三、根html 的元素将会继承浏览器中设置的字体大小</w:t>
      </w:r>
    </w:p>
    <w:p>
      <w:pPr>
        <w:spacing w:after="0" w:line="328" w:lineRule="exact"/>
        <w:jc w:val="both"/>
        <w:sectPr>
          <w:pgSz w:w="11910" w:h="16840"/>
          <w:pgMar w:top="1580" w:right="1460" w:bottom="1720" w:left="1640" w:header="0" w:footer="963" w:gutter="0"/>
        </w:sectPr>
      </w:pPr>
    </w:p>
    <w:p>
      <w:pPr>
        <w:pStyle w:val="7"/>
        <w:spacing w:before="51" w:line="266" w:lineRule="auto"/>
        <w:ind w:right="443"/>
        <w:jc w:val="both"/>
      </w:pPr>
      <w:r>
        <w:rPr>
          <w:color w:val="484848"/>
          <w:spacing w:val="-3"/>
          <w:w w:val="100"/>
        </w:rPr>
        <w:t>除非显式的设置固定值去覆盖。所以</w:t>
      </w:r>
      <w:r>
        <w:rPr>
          <w:color w:val="484848"/>
          <w:spacing w:val="-55"/>
        </w:rPr>
        <w:t xml:space="preserve"> </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7"/>
        </w:rPr>
        <w:t xml:space="preserve"> </w:t>
      </w:r>
      <w:r>
        <w:rPr>
          <w:color w:val="484848"/>
          <w:w w:val="100"/>
        </w:rPr>
        <w:t>元素的字体大小虽然是直接确定</w:t>
      </w:r>
      <w:r>
        <w:rPr>
          <w:color w:val="484848"/>
          <w:spacing w:val="-1"/>
          <w:w w:val="66"/>
        </w:rPr>
        <w:t>r</w:t>
      </w:r>
      <w:r>
        <w:rPr>
          <w:color w:val="484848"/>
          <w:spacing w:val="-1"/>
          <w:w w:val="88"/>
        </w:rPr>
        <w:t>e</w:t>
      </w:r>
      <w:r>
        <w:rPr>
          <w:color w:val="484848"/>
          <w:w w:val="144"/>
        </w:rPr>
        <w:t>m</w:t>
      </w:r>
      <w:r>
        <w:rPr>
          <w:color w:val="484848"/>
          <w:spacing w:val="-55"/>
        </w:rPr>
        <w:t xml:space="preserve"> </w:t>
      </w:r>
      <w:r>
        <w:rPr>
          <w:color w:val="484848"/>
          <w:spacing w:val="-2"/>
          <w:w w:val="100"/>
        </w:rPr>
        <w:t>的值，</w:t>
      </w:r>
      <w:r>
        <w:rPr>
          <w:color w:val="484848"/>
          <w:spacing w:val="-3"/>
          <w:w w:val="100"/>
        </w:rPr>
        <w:t>但这个字体大小首先是来源于浏览器的设置。</w:t>
      </w:r>
      <w:r>
        <w:rPr>
          <w:color w:val="484848"/>
          <w:spacing w:val="-1"/>
          <w:w w:val="100"/>
        </w:rPr>
        <w:t>（</w:t>
      </w:r>
      <w:r>
        <w:rPr>
          <w:color w:val="484848"/>
          <w:spacing w:val="-3"/>
          <w:w w:val="100"/>
        </w:rPr>
        <w:t>所以一定要设置</w:t>
      </w:r>
      <w:r>
        <w:rPr>
          <w:color w:val="484848"/>
          <w:spacing w:val="-55"/>
        </w:rPr>
        <w:t xml:space="preserve"> </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7"/>
        </w:rPr>
        <w:t xml:space="preserve"> </w:t>
      </w:r>
      <w:r>
        <w:rPr>
          <w:color w:val="484848"/>
          <w:spacing w:val="-3"/>
          <w:w w:val="100"/>
        </w:rPr>
        <w:t>的值的大小，因</w:t>
      </w:r>
      <w:r>
        <w:rPr>
          <w:color w:val="484848"/>
          <w:spacing w:val="-3"/>
        </w:rPr>
        <w:t>为有可能用户的浏览器字体大小是不一致的。</w:t>
      </w:r>
      <w:r>
        <w:rPr>
          <w:color w:val="484848"/>
        </w:rPr>
        <w:t>）</w:t>
      </w:r>
    </w:p>
    <w:p>
      <w:pPr>
        <w:pStyle w:val="6"/>
        <w:spacing w:before="0" w:line="329" w:lineRule="exact"/>
        <w:jc w:val="both"/>
      </w:pPr>
      <w:r>
        <w:rPr>
          <w:color w:val="484848"/>
        </w:rPr>
        <w:t>四、当em 单位设置在html 元素上时</w:t>
      </w:r>
    </w:p>
    <w:p>
      <w:pPr>
        <w:pStyle w:val="7"/>
        <w:spacing w:before="16"/>
        <w:ind w:left="0"/>
        <w:rPr>
          <w:rFonts w:ascii="Microsoft JhengHei"/>
          <w:b/>
          <w:sz w:val="15"/>
        </w:rPr>
      </w:pPr>
    </w:p>
    <w:p>
      <w:pPr>
        <w:pStyle w:val="7"/>
        <w:spacing w:line="266" w:lineRule="auto"/>
        <w:ind w:right="4098"/>
      </w:pPr>
      <w:r>
        <w:rPr>
          <w:color w:val="484848"/>
        </w:rPr>
        <w:t>它将转换为em 值乘以浏览器字体大小的设置。例如：</w:t>
      </w:r>
    </w:p>
    <w:p>
      <w:pPr>
        <w:pStyle w:val="5"/>
        <w:spacing w:before="0" w:line="291" w:lineRule="exact"/>
      </w:pPr>
      <w:r>
        <w:rPr>
          <w:color w:val="000007"/>
        </w:rPr>
        <w:t>h</w:t>
      </w:r>
      <w:r>
        <w:rPr>
          <w:color w:val="000007"/>
          <w:spacing w:val="-1"/>
          <w:w w:val="55"/>
        </w:rPr>
        <w:t>t</w:t>
      </w:r>
      <w:r>
        <w:rPr>
          <w:color w:val="000007"/>
          <w:spacing w:val="-1"/>
          <w:w w:val="143"/>
        </w:rPr>
        <w:t>m</w:t>
      </w:r>
      <w:r>
        <w:rPr>
          <w:color w:val="000007"/>
          <w:spacing w:val="-1"/>
          <w:w w:val="55"/>
        </w:rPr>
        <w:t>l</w:t>
      </w:r>
      <w:r>
        <w:rPr>
          <w:color w:val="000007"/>
          <w:w w:val="66"/>
        </w:rPr>
        <w:t>{</w:t>
      </w:r>
    </w:p>
    <w:p>
      <w:pPr>
        <w:spacing w:before="4"/>
        <w:ind w:left="640" w:right="0" w:firstLine="0"/>
        <w:jc w:val="left"/>
        <w:rPr>
          <w:sz w:val="24"/>
        </w:rPr>
      </w:pPr>
      <w:r>
        <w:rPr>
          <w:color w:val="000007"/>
          <w:spacing w:val="-1"/>
          <w:w w:val="55"/>
          <w:sz w:val="24"/>
        </w:rPr>
        <w:t>f</w:t>
      </w:r>
      <w:r>
        <w:rPr>
          <w:color w:val="000007"/>
          <w:spacing w:val="-1"/>
          <w:w w:val="88"/>
          <w:sz w:val="24"/>
        </w:rPr>
        <w:t>o</w:t>
      </w:r>
      <w:r>
        <w:rPr>
          <w:color w:val="000007"/>
          <w:sz w:val="24"/>
        </w:rPr>
        <w:t>n</w:t>
      </w:r>
      <w:r>
        <w:rPr>
          <w:color w:val="000007"/>
          <w:spacing w:val="-1"/>
          <w:w w:val="55"/>
          <w:sz w:val="24"/>
        </w:rPr>
        <w:t>t</w:t>
      </w:r>
      <w:r>
        <w:rPr>
          <w:color w:val="000007"/>
          <w:spacing w:val="-1"/>
          <w:w w:val="109"/>
          <w:sz w:val="24"/>
        </w:rPr>
        <w:t>-</w:t>
      </w:r>
      <w:r>
        <w:rPr>
          <w:color w:val="000007"/>
          <w:w w:val="77"/>
          <w:sz w:val="24"/>
        </w:rPr>
        <w:t>s</w:t>
      </w:r>
      <w:r>
        <w:rPr>
          <w:color w:val="000007"/>
          <w:spacing w:val="-1"/>
          <w:w w:val="55"/>
          <w:sz w:val="24"/>
        </w:rPr>
        <w:t>i</w:t>
      </w:r>
      <w:r>
        <w:rPr>
          <w:color w:val="000007"/>
          <w:w w:val="77"/>
          <w:sz w:val="24"/>
        </w:rPr>
        <w:t>z</w:t>
      </w:r>
      <w:r>
        <w:rPr>
          <w:color w:val="000007"/>
          <w:spacing w:val="-1"/>
          <w:w w:val="88"/>
          <w:sz w:val="24"/>
        </w:rPr>
        <w:t>e</w:t>
      </w:r>
      <w:r>
        <w:rPr>
          <w:color w:val="000007"/>
          <w:w w:val="50"/>
          <w:sz w:val="24"/>
        </w:rPr>
        <w:t>:</w:t>
      </w:r>
      <w:r>
        <w:rPr>
          <w:color w:val="000007"/>
          <w:spacing w:val="-61"/>
          <w:sz w:val="24"/>
        </w:rPr>
        <w:t xml:space="preserve"> </w:t>
      </w:r>
      <w:r>
        <w:rPr>
          <w:color w:val="000007"/>
          <w:sz w:val="24"/>
        </w:rPr>
        <w:t>1</w:t>
      </w:r>
      <w:r>
        <w:rPr>
          <w:color w:val="000007"/>
          <w:w w:val="50"/>
          <w:sz w:val="24"/>
        </w:rPr>
        <w:t>.</w:t>
      </w:r>
      <w:r>
        <w:rPr>
          <w:color w:val="000007"/>
          <w:sz w:val="24"/>
        </w:rPr>
        <w:t>5</w:t>
      </w:r>
      <w:r>
        <w:rPr>
          <w:color w:val="000007"/>
          <w:spacing w:val="-1"/>
          <w:w w:val="88"/>
          <w:sz w:val="24"/>
        </w:rPr>
        <w:t>e</w:t>
      </w:r>
      <w:r>
        <w:rPr>
          <w:color w:val="000007"/>
          <w:spacing w:val="-1"/>
          <w:w w:val="143"/>
          <w:sz w:val="24"/>
        </w:rPr>
        <w:t>m</w:t>
      </w:r>
      <w:r>
        <w:rPr>
          <w:color w:val="000007"/>
          <w:w w:val="50"/>
          <w:sz w:val="24"/>
        </w:rPr>
        <w:t>;</w:t>
      </w:r>
    </w:p>
    <w:p>
      <w:pPr>
        <w:spacing w:before="5"/>
        <w:ind w:left="160" w:right="0" w:firstLine="0"/>
        <w:jc w:val="left"/>
        <w:rPr>
          <w:sz w:val="24"/>
        </w:rPr>
      </w:pPr>
      <w:r>
        <w:rPr>
          <w:color w:val="000007"/>
          <w:w w:val="66"/>
          <w:sz w:val="24"/>
        </w:rPr>
        <w:t>}</w:t>
      </w:r>
    </w:p>
    <w:p>
      <w:pPr>
        <w:pStyle w:val="7"/>
        <w:spacing w:before="20" w:line="266" w:lineRule="auto"/>
        <w:ind w:right="337"/>
      </w:pPr>
      <w:r>
        <w:rPr>
          <w:color w:val="484848"/>
          <w:spacing w:val="-11"/>
          <w:w w:val="100"/>
        </w:rPr>
        <w:t>可以看到，因为浏览器默认字体大小为</w:t>
      </w:r>
      <w:r>
        <w:rPr>
          <w:color w:val="484848"/>
          <w:spacing w:val="-55"/>
        </w:rPr>
        <w:t xml:space="preserve"> </w:t>
      </w:r>
      <w:r>
        <w:rPr>
          <w:color w:val="484848"/>
          <w:spacing w:val="-1"/>
          <w:w w:val="100"/>
        </w:rPr>
        <w:t>16p</w:t>
      </w:r>
      <w:r>
        <w:rPr>
          <w:color w:val="484848"/>
          <w:spacing w:val="-3"/>
          <w:w w:val="88"/>
        </w:rPr>
        <w:t>x</w:t>
      </w:r>
      <w:r>
        <w:rPr>
          <w:color w:val="484848"/>
          <w:spacing w:val="-15"/>
          <w:w w:val="100"/>
        </w:rPr>
        <w:t>，所以当设置</w:t>
      </w:r>
      <w:r>
        <w:rPr>
          <w:color w:val="484848"/>
          <w:spacing w:val="-55"/>
        </w:rPr>
        <w:t xml:space="preserve"> </w:t>
      </w:r>
      <w:r>
        <w:rPr>
          <w:color w:val="484848"/>
          <w:spacing w:val="-1"/>
          <w:w w:val="144"/>
        </w:rPr>
        <w:t>H</w:t>
      </w:r>
      <w:r>
        <w:rPr>
          <w:color w:val="484848"/>
          <w:spacing w:val="-1"/>
          <w:w w:val="111"/>
        </w:rPr>
        <w:t>T</w:t>
      </w:r>
      <w:r>
        <w:rPr>
          <w:color w:val="484848"/>
          <w:spacing w:val="-1"/>
          <w:w w:val="156"/>
        </w:rPr>
        <w:t>M</w:t>
      </w:r>
      <w:r>
        <w:rPr>
          <w:color w:val="484848"/>
          <w:w w:val="111"/>
        </w:rPr>
        <w:t>L</w:t>
      </w:r>
      <w:r>
        <w:rPr>
          <w:color w:val="484848"/>
          <w:spacing w:val="-58"/>
        </w:rPr>
        <w:t xml:space="preserve"> </w:t>
      </w:r>
      <w:r>
        <w:rPr>
          <w:color w:val="484848"/>
          <w:spacing w:val="55"/>
          <w:w w:val="100"/>
        </w:rPr>
        <w:t>的</w:t>
      </w:r>
      <w:r>
        <w:rPr>
          <w:color w:val="484848"/>
          <w:spacing w:val="-1"/>
          <w:w w:val="55"/>
        </w:rPr>
        <w:t>f</w:t>
      </w:r>
      <w:r>
        <w:rPr>
          <w:color w:val="484848"/>
          <w:spacing w:val="-1"/>
          <w:w w:val="88"/>
        </w:rPr>
        <w:t>o</w:t>
      </w:r>
      <w:r>
        <w:rPr>
          <w:color w:val="484848"/>
          <w:spacing w:val="-1"/>
          <w:w w:val="100"/>
        </w:rPr>
        <w:t>n</w:t>
      </w:r>
      <w:r>
        <w:rPr>
          <w:color w:val="484848"/>
          <w:spacing w:val="-1"/>
          <w:w w:val="55"/>
        </w:rPr>
        <w:t>t</w:t>
      </w:r>
      <w:r>
        <w:rPr>
          <w:color w:val="484848"/>
          <w:spacing w:val="-1"/>
          <w:w w:val="77"/>
        </w:rPr>
        <w:t>s</w:t>
      </w:r>
      <w:r>
        <w:rPr>
          <w:color w:val="484848"/>
          <w:spacing w:val="-1"/>
          <w:w w:val="55"/>
        </w:rPr>
        <w:t>i</w:t>
      </w:r>
      <w:r>
        <w:rPr>
          <w:color w:val="484848"/>
          <w:spacing w:val="-1"/>
          <w:w w:val="77"/>
        </w:rPr>
        <w:t>z</w:t>
      </w:r>
      <w:r>
        <w:rPr>
          <w:color w:val="484848"/>
          <w:w w:val="88"/>
        </w:rPr>
        <w:t>e</w:t>
      </w:r>
      <w:r>
        <w:rPr>
          <w:color w:val="484848"/>
          <w:spacing w:val="-55"/>
        </w:rPr>
        <w:t xml:space="preserve"> </w:t>
      </w:r>
      <w:r>
        <w:rPr>
          <w:color w:val="484848"/>
          <w:spacing w:val="-2"/>
          <w:w w:val="100"/>
        </w:rPr>
        <w:t>的值为</w:t>
      </w:r>
      <w:r>
        <w:rPr>
          <w:color w:val="484848"/>
          <w:spacing w:val="-55"/>
        </w:rPr>
        <w:t xml:space="preserve"> </w:t>
      </w:r>
      <w:r>
        <w:rPr>
          <w:color w:val="484848"/>
          <w:spacing w:val="-1"/>
          <w:w w:val="100"/>
        </w:rPr>
        <w:t>1</w:t>
      </w:r>
      <w:r>
        <w:rPr>
          <w:color w:val="484848"/>
          <w:spacing w:val="-1"/>
          <w:w w:val="50"/>
        </w:rPr>
        <w:t>.</w:t>
      </w:r>
      <w:r>
        <w:rPr>
          <w:color w:val="484848"/>
          <w:spacing w:val="-1"/>
          <w:w w:val="100"/>
        </w:rPr>
        <w:t>5</w:t>
      </w:r>
      <w:r>
        <w:rPr>
          <w:color w:val="484848"/>
          <w:spacing w:val="-1"/>
          <w:w w:val="88"/>
        </w:rPr>
        <w:t>e</w:t>
      </w:r>
      <w:r>
        <w:rPr>
          <w:color w:val="484848"/>
          <w:w w:val="144"/>
        </w:rPr>
        <w:t>m</w:t>
      </w:r>
      <w:r>
        <w:rPr>
          <w:color w:val="484848"/>
          <w:spacing w:val="3"/>
          <w:w w:val="100"/>
        </w:rPr>
        <w:t>的售后，其对应的</w:t>
      </w:r>
      <w:r>
        <w:rPr>
          <w:color w:val="484848"/>
          <w:spacing w:val="-1"/>
          <w:w w:val="100"/>
        </w:rPr>
        <w:t>p</w:t>
      </w:r>
      <w:r>
        <w:rPr>
          <w:color w:val="484848"/>
          <w:w w:val="88"/>
        </w:rPr>
        <w:t>x</w:t>
      </w:r>
      <w:r>
        <w:rPr>
          <w:color w:val="484848"/>
          <w:spacing w:val="-56"/>
        </w:rPr>
        <w:t xml:space="preserve"> </w:t>
      </w:r>
      <w:r>
        <w:rPr>
          <w:color w:val="484848"/>
          <w:spacing w:val="-2"/>
          <w:w w:val="100"/>
        </w:rPr>
        <w:t>的值为</w:t>
      </w:r>
      <w:r>
        <w:rPr>
          <w:color w:val="484848"/>
          <w:spacing w:val="-55"/>
        </w:rPr>
        <w:t xml:space="preserve"> </w:t>
      </w:r>
      <w:r>
        <w:rPr>
          <w:color w:val="484848"/>
          <w:spacing w:val="-1"/>
          <w:w w:val="100"/>
        </w:rPr>
        <w:t>16*1</w:t>
      </w:r>
      <w:r>
        <w:rPr>
          <w:color w:val="484848"/>
          <w:spacing w:val="-1"/>
          <w:w w:val="50"/>
        </w:rPr>
        <w:t>.</w:t>
      </w:r>
      <w:r>
        <w:rPr>
          <w:color w:val="484848"/>
          <w:spacing w:val="-1"/>
          <w:w w:val="100"/>
        </w:rPr>
        <w:t>5</w:t>
      </w:r>
      <w:r>
        <w:rPr>
          <w:color w:val="484848"/>
          <w:spacing w:val="-1"/>
          <w:w w:val="109"/>
        </w:rPr>
        <w:t>=</w:t>
      </w:r>
      <w:r>
        <w:rPr>
          <w:color w:val="484848"/>
          <w:spacing w:val="-1"/>
          <w:w w:val="100"/>
        </w:rPr>
        <w:t>24p</w:t>
      </w:r>
      <w:r>
        <w:rPr>
          <w:color w:val="484848"/>
          <w:w w:val="88"/>
        </w:rPr>
        <w:t>x</w:t>
      </w:r>
    </w:p>
    <w:p>
      <w:pPr>
        <w:pStyle w:val="7"/>
        <w:spacing w:line="266" w:lineRule="auto"/>
        <w:ind w:right="1344"/>
      </w:pPr>
      <w:r>
        <w:rPr>
          <w:color w:val="484848"/>
          <w:spacing w:val="-3"/>
          <w:w w:val="100"/>
        </w:rPr>
        <w:t>所以此时，再设置其他元素的</w:t>
      </w:r>
      <w:r>
        <w:rPr>
          <w:color w:val="484848"/>
          <w:spacing w:val="-55"/>
        </w:rPr>
        <w:t xml:space="preserve"> </w:t>
      </w:r>
      <w:r>
        <w:rPr>
          <w:color w:val="484848"/>
          <w:spacing w:val="-1"/>
          <w:w w:val="66"/>
        </w:rPr>
        <w:t>r</w:t>
      </w:r>
      <w:r>
        <w:rPr>
          <w:color w:val="484848"/>
          <w:spacing w:val="-1"/>
          <w:w w:val="88"/>
        </w:rPr>
        <w:t>e</w:t>
      </w:r>
      <w:r>
        <w:rPr>
          <w:color w:val="484848"/>
          <w:w w:val="144"/>
        </w:rPr>
        <w:t>m</w:t>
      </w:r>
      <w:r>
        <w:rPr>
          <w:color w:val="484848"/>
          <w:spacing w:val="-58"/>
        </w:rPr>
        <w:t xml:space="preserve"> </w:t>
      </w:r>
      <w:r>
        <w:rPr>
          <w:color w:val="484848"/>
          <w:w w:val="100"/>
        </w:rPr>
        <w:t>的值的时候，其对应的像素值为</w:t>
      </w:r>
      <w:r>
        <w:rPr>
          <w:color w:val="484848"/>
          <w:spacing w:val="-1"/>
          <w:w w:val="100"/>
        </w:rPr>
        <w:t>n*24p</w:t>
      </w:r>
      <w:r>
        <w:rPr>
          <w:color w:val="484848"/>
          <w:w w:val="88"/>
        </w:rPr>
        <w:t>x</w:t>
      </w:r>
      <w:r>
        <w:rPr>
          <w:color w:val="484848"/>
          <w:w w:val="100"/>
        </w:rPr>
        <w:t>。</w:t>
      </w:r>
      <w:r>
        <w:rPr>
          <w:color w:val="484848"/>
          <w:spacing w:val="-2"/>
          <w:w w:val="100"/>
        </w:rPr>
        <w:t>例如，</w:t>
      </w:r>
      <w:r>
        <w:rPr>
          <w:color w:val="484848"/>
          <w:spacing w:val="-1"/>
          <w:w w:val="55"/>
        </w:rPr>
        <w:t>t</w:t>
      </w:r>
      <w:r>
        <w:rPr>
          <w:color w:val="484848"/>
          <w:spacing w:val="-1"/>
          <w:w w:val="88"/>
        </w:rPr>
        <w:t>e</w:t>
      </w:r>
      <w:r>
        <w:rPr>
          <w:color w:val="484848"/>
          <w:spacing w:val="-1"/>
          <w:w w:val="77"/>
        </w:rPr>
        <w:t>s</w:t>
      </w:r>
      <w:r>
        <w:rPr>
          <w:color w:val="484848"/>
          <w:w w:val="55"/>
        </w:rPr>
        <w:t>t</w:t>
      </w:r>
      <w:r>
        <w:rPr>
          <w:color w:val="484848"/>
          <w:spacing w:val="-55"/>
        </w:rPr>
        <w:t xml:space="preserve"> </w:t>
      </w:r>
      <w:r>
        <w:rPr>
          <w:color w:val="484848"/>
          <w:spacing w:val="52"/>
          <w:w w:val="100"/>
        </w:rPr>
        <w:t>的</w:t>
      </w:r>
      <w:r>
        <w:rPr>
          <w:color w:val="484848"/>
          <w:spacing w:val="-1"/>
          <w:w w:val="66"/>
        </w:rPr>
        <w:t>r</w:t>
      </w:r>
      <w:r>
        <w:rPr>
          <w:color w:val="484848"/>
          <w:spacing w:val="-1"/>
          <w:w w:val="88"/>
        </w:rPr>
        <w:t>e</w:t>
      </w:r>
      <w:r>
        <w:rPr>
          <w:color w:val="484848"/>
          <w:w w:val="144"/>
        </w:rPr>
        <w:t>m</w:t>
      </w:r>
      <w:r>
        <w:rPr>
          <w:color w:val="484848"/>
          <w:spacing w:val="-55"/>
        </w:rPr>
        <w:t xml:space="preserve"> </w:t>
      </w:r>
      <w:r>
        <w:rPr>
          <w:color w:val="484848"/>
          <w:spacing w:val="-2"/>
          <w:w w:val="100"/>
        </w:rPr>
        <w:t>的值为</w:t>
      </w:r>
      <w:r>
        <w:rPr>
          <w:color w:val="484848"/>
          <w:spacing w:val="-55"/>
        </w:rPr>
        <w:t xml:space="preserve"> </w:t>
      </w:r>
      <w:r>
        <w:rPr>
          <w:color w:val="484848"/>
          <w:spacing w:val="-1"/>
          <w:w w:val="100"/>
        </w:rPr>
        <w:t>1</w:t>
      </w:r>
      <w:r>
        <w:rPr>
          <w:color w:val="484848"/>
          <w:spacing w:val="-3"/>
          <w:w w:val="100"/>
        </w:rPr>
        <w:t>0</w:t>
      </w:r>
      <w:r>
        <w:rPr>
          <w:color w:val="484848"/>
          <w:w w:val="100"/>
        </w:rPr>
        <w:t>，</w:t>
      </w:r>
    </w:p>
    <w:p>
      <w:pPr>
        <w:pStyle w:val="5"/>
        <w:spacing w:before="0" w:line="291" w:lineRule="exact"/>
      </w:pPr>
      <w:r>
        <w:rPr>
          <w:color w:val="000007"/>
          <w:w w:val="75"/>
        </w:rPr>
        <w:t>.test{</w:t>
      </w:r>
    </w:p>
    <w:p>
      <w:pPr>
        <w:spacing w:before="2" w:line="242" w:lineRule="auto"/>
        <w:ind w:left="640" w:right="6265" w:firstLine="0"/>
        <w:jc w:val="left"/>
        <w:rPr>
          <w:sz w:val="24"/>
        </w:rPr>
      </w:pPr>
      <w:r>
        <w:rPr>
          <w:color w:val="000007"/>
          <w:w w:val="121"/>
          <w:sz w:val="24"/>
        </w:rPr>
        <w:t>w</w:t>
      </w:r>
      <w:r>
        <w:rPr>
          <w:color w:val="000007"/>
          <w:spacing w:val="-1"/>
          <w:w w:val="55"/>
          <w:sz w:val="24"/>
        </w:rPr>
        <w:t>i</w:t>
      </w:r>
      <w:r>
        <w:rPr>
          <w:color w:val="000007"/>
          <w:sz w:val="24"/>
        </w:rPr>
        <w:t>d</w:t>
      </w:r>
      <w:r>
        <w:rPr>
          <w:color w:val="000007"/>
          <w:spacing w:val="-1"/>
          <w:w w:val="55"/>
          <w:sz w:val="24"/>
        </w:rPr>
        <w:t>t</w:t>
      </w:r>
      <w:r>
        <w:rPr>
          <w:color w:val="000007"/>
          <w:sz w:val="24"/>
        </w:rPr>
        <w:t>h</w:t>
      </w:r>
      <w:r>
        <w:rPr>
          <w:color w:val="000007"/>
          <w:w w:val="50"/>
          <w:sz w:val="24"/>
        </w:rPr>
        <w:t>:</w:t>
      </w:r>
      <w:r>
        <w:rPr>
          <w:color w:val="000007"/>
          <w:spacing w:val="-61"/>
          <w:sz w:val="24"/>
        </w:rPr>
        <w:t xml:space="preserve"> </w:t>
      </w:r>
      <w:r>
        <w:rPr>
          <w:color w:val="000007"/>
          <w:sz w:val="24"/>
        </w:rPr>
        <w:t>10</w:t>
      </w:r>
      <w:r>
        <w:rPr>
          <w:color w:val="000007"/>
          <w:w w:val="66"/>
          <w:sz w:val="24"/>
        </w:rPr>
        <w:t>r</w:t>
      </w:r>
      <w:r>
        <w:rPr>
          <w:color w:val="000007"/>
          <w:spacing w:val="-1"/>
          <w:w w:val="88"/>
          <w:sz w:val="24"/>
        </w:rPr>
        <w:t>e</w:t>
      </w:r>
      <w:r>
        <w:rPr>
          <w:color w:val="000007"/>
          <w:spacing w:val="-1"/>
          <w:w w:val="143"/>
          <w:sz w:val="24"/>
        </w:rPr>
        <w:t>m</w:t>
      </w:r>
      <w:r>
        <w:rPr>
          <w:color w:val="000007"/>
          <w:w w:val="50"/>
          <w:sz w:val="24"/>
        </w:rPr>
        <w:t xml:space="preserve">; </w:t>
      </w:r>
      <w:r>
        <w:rPr>
          <w:color w:val="000007"/>
          <w:sz w:val="24"/>
        </w:rPr>
        <w:t>h</w:t>
      </w:r>
      <w:r>
        <w:rPr>
          <w:color w:val="000007"/>
          <w:spacing w:val="-1"/>
          <w:w w:val="88"/>
          <w:sz w:val="24"/>
        </w:rPr>
        <w:t>e</w:t>
      </w:r>
      <w:r>
        <w:rPr>
          <w:color w:val="000007"/>
          <w:spacing w:val="-1"/>
          <w:w w:val="55"/>
          <w:sz w:val="24"/>
        </w:rPr>
        <w:t>i</w:t>
      </w:r>
      <w:r>
        <w:rPr>
          <w:color w:val="000007"/>
          <w:spacing w:val="-1"/>
          <w:w w:val="88"/>
          <w:sz w:val="24"/>
        </w:rPr>
        <w:t>g</w:t>
      </w:r>
      <w:r>
        <w:rPr>
          <w:color w:val="000007"/>
          <w:sz w:val="24"/>
        </w:rPr>
        <w:t>h</w:t>
      </w:r>
      <w:r>
        <w:rPr>
          <w:color w:val="000007"/>
          <w:spacing w:val="-1"/>
          <w:w w:val="55"/>
          <w:sz w:val="24"/>
        </w:rPr>
        <w:t>t</w:t>
      </w:r>
      <w:r>
        <w:rPr>
          <w:color w:val="000007"/>
          <w:w w:val="50"/>
          <w:sz w:val="24"/>
        </w:rPr>
        <w:t>:</w:t>
      </w:r>
      <w:r>
        <w:rPr>
          <w:color w:val="000007"/>
          <w:spacing w:val="-62"/>
          <w:sz w:val="24"/>
        </w:rPr>
        <w:t xml:space="preserve"> </w:t>
      </w:r>
      <w:r>
        <w:rPr>
          <w:color w:val="000007"/>
          <w:spacing w:val="-2"/>
          <w:sz w:val="24"/>
        </w:rPr>
        <w:t>10</w:t>
      </w:r>
      <w:r>
        <w:rPr>
          <w:color w:val="000007"/>
          <w:spacing w:val="-2"/>
          <w:w w:val="66"/>
          <w:sz w:val="24"/>
        </w:rPr>
        <w:t>r</w:t>
      </w:r>
      <w:r>
        <w:rPr>
          <w:color w:val="000007"/>
          <w:spacing w:val="-3"/>
          <w:w w:val="88"/>
          <w:sz w:val="24"/>
        </w:rPr>
        <w:t>e</w:t>
      </w:r>
      <w:r>
        <w:rPr>
          <w:color w:val="000007"/>
          <w:spacing w:val="-3"/>
          <w:w w:val="143"/>
          <w:sz w:val="24"/>
        </w:rPr>
        <w:t>m</w:t>
      </w:r>
      <w:r>
        <w:rPr>
          <w:color w:val="000007"/>
          <w:spacing w:val="-2"/>
          <w:w w:val="50"/>
          <w:sz w:val="24"/>
        </w:rPr>
        <w:t>;</w:t>
      </w:r>
    </w:p>
    <w:p>
      <w:pPr>
        <w:spacing w:before="3"/>
        <w:ind w:left="640" w:right="0" w:firstLine="0"/>
        <w:jc w:val="left"/>
        <w:rPr>
          <w:sz w:val="24"/>
        </w:rPr>
      </w:pPr>
      <w:r>
        <w:rPr>
          <w:color w:val="000007"/>
          <w:sz w:val="24"/>
        </w:rPr>
        <w:t>b</w:t>
      </w:r>
      <w:r>
        <w:rPr>
          <w:color w:val="000007"/>
          <w:spacing w:val="-1"/>
          <w:w w:val="88"/>
          <w:sz w:val="24"/>
        </w:rPr>
        <w:t>ac</w:t>
      </w:r>
      <w:r>
        <w:rPr>
          <w:color w:val="000007"/>
          <w:sz w:val="24"/>
        </w:rPr>
        <w:t>k</w:t>
      </w:r>
      <w:r>
        <w:rPr>
          <w:color w:val="000007"/>
          <w:spacing w:val="-1"/>
          <w:w w:val="88"/>
          <w:sz w:val="24"/>
        </w:rPr>
        <w:t>g</w:t>
      </w:r>
      <w:r>
        <w:rPr>
          <w:color w:val="000007"/>
          <w:w w:val="66"/>
          <w:sz w:val="24"/>
        </w:rPr>
        <w:t>r</w:t>
      </w:r>
      <w:r>
        <w:rPr>
          <w:color w:val="000007"/>
          <w:spacing w:val="-1"/>
          <w:w w:val="88"/>
          <w:sz w:val="24"/>
        </w:rPr>
        <w:t>o</w:t>
      </w:r>
      <w:r>
        <w:rPr>
          <w:color w:val="000007"/>
          <w:sz w:val="24"/>
        </w:rPr>
        <w:t>und</w:t>
      </w:r>
      <w:r>
        <w:rPr>
          <w:color w:val="000007"/>
          <w:spacing w:val="-1"/>
          <w:w w:val="109"/>
          <w:sz w:val="24"/>
        </w:rPr>
        <w:t>-</w:t>
      </w:r>
      <w:r>
        <w:rPr>
          <w:color w:val="000007"/>
          <w:spacing w:val="-1"/>
          <w:w w:val="88"/>
          <w:sz w:val="24"/>
        </w:rPr>
        <w:t>co</w:t>
      </w:r>
      <w:r>
        <w:rPr>
          <w:color w:val="000007"/>
          <w:spacing w:val="-1"/>
          <w:w w:val="55"/>
          <w:sz w:val="24"/>
        </w:rPr>
        <w:t>l</w:t>
      </w:r>
      <w:r>
        <w:rPr>
          <w:color w:val="000007"/>
          <w:spacing w:val="-1"/>
          <w:w w:val="88"/>
          <w:sz w:val="24"/>
        </w:rPr>
        <w:t>o</w:t>
      </w:r>
      <w:r>
        <w:rPr>
          <w:color w:val="000007"/>
          <w:w w:val="66"/>
          <w:sz w:val="24"/>
        </w:rPr>
        <w:t>r</w:t>
      </w:r>
      <w:r>
        <w:rPr>
          <w:color w:val="000007"/>
          <w:w w:val="50"/>
          <w:sz w:val="24"/>
        </w:rPr>
        <w:t>:</w:t>
      </w:r>
      <w:r>
        <w:rPr>
          <w:color w:val="000007"/>
          <w:spacing w:val="-62"/>
          <w:sz w:val="24"/>
        </w:rPr>
        <w:t xml:space="preserve"> </w:t>
      </w:r>
      <w:r>
        <w:rPr>
          <w:color w:val="000007"/>
          <w:sz w:val="24"/>
        </w:rPr>
        <w:t>#</w:t>
      </w:r>
      <w:r>
        <w:rPr>
          <w:color w:val="000007"/>
          <w:spacing w:val="-1"/>
          <w:w w:val="55"/>
          <w:sz w:val="24"/>
        </w:rPr>
        <w:t>ff</w:t>
      </w:r>
      <w:r>
        <w:rPr>
          <w:color w:val="000007"/>
          <w:sz w:val="24"/>
        </w:rPr>
        <w:t>7d42</w:t>
      </w:r>
      <w:r>
        <w:rPr>
          <w:color w:val="000007"/>
          <w:w w:val="50"/>
          <w:sz w:val="24"/>
        </w:rPr>
        <w:t>;</w:t>
      </w:r>
    </w:p>
    <w:p>
      <w:pPr>
        <w:spacing w:before="5"/>
        <w:ind w:left="160" w:right="0" w:firstLine="0"/>
        <w:jc w:val="left"/>
        <w:rPr>
          <w:sz w:val="24"/>
        </w:rPr>
      </w:pPr>
      <w:r>
        <w:rPr>
          <w:color w:val="000007"/>
          <w:w w:val="66"/>
          <w:sz w:val="24"/>
        </w:rPr>
        <w:t>}</w:t>
      </w:r>
    </w:p>
    <w:p>
      <w:pPr>
        <w:pStyle w:val="7"/>
        <w:ind w:left="0"/>
        <w:rPr>
          <w:sz w:val="20"/>
        </w:rPr>
      </w:pPr>
    </w:p>
    <w:p>
      <w:pPr>
        <w:pStyle w:val="7"/>
        <w:spacing w:before="2"/>
        <w:ind w:left="0"/>
        <w:rPr>
          <w:sz w:val="10"/>
        </w:rPr>
      </w:pPr>
      <w:r>
        <w:drawing>
          <wp:anchor distT="0" distB="0" distL="0" distR="0" simplePos="0" relativeHeight="1024" behindDoc="0" locked="0" layoutInCell="1" allowOverlap="1">
            <wp:simplePos x="0" y="0"/>
            <wp:positionH relativeFrom="page">
              <wp:posOffset>1143000</wp:posOffset>
            </wp:positionH>
            <wp:positionV relativeFrom="paragraph">
              <wp:posOffset>107315</wp:posOffset>
            </wp:positionV>
            <wp:extent cx="3553460" cy="838200"/>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pic:cNvPicPr>
                      <a:picLocks noChangeAspect="1"/>
                    </pic:cNvPicPr>
                  </pic:nvPicPr>
                  <pic:blipFill>
                    <a:blip r:embed="rId15" cstate="print"/>
                    <a:stretch>
                      <a:fillRect/>
                    </a:stretch>
                  </pic:blipFill>
                  <pic:spPr>
                    <a:xfrm>
                      <a:off x="0" y="0"/>
                      <a:ext cx="3553635" cy="838200"/>
                    </a:xfrm>
                    <a:prstGeom prst="rect">
                      <a:avLst/>
                    </a:prstGeom>
                  </pic:spPr>
                </pic:pic>
              </a:graphicData>
            </a:graphic>
          </wp:anchor>
        </w:drawing>
      </w:r>
    </w:p>
    <w:p>
      <w:pPr>
        <w:pStyle w:val="7"/>
        <w:spacing w:before="143" w:line="211" w:lineRule="auto"/>
        <w:ind w:right="1359"/>
        <w:rPr>
          <w:rFonts w:hint="eastAsia" w:ascii="Microsoft JhengHei" w:eastAsia="Microsoft JhengHei"/>
          <w:b/>
        </w:rPr>
      </w:pPr>
      <w:r>
        <w:rPr>
          <w:color w:val="484848"/>
          <w:spacing w:val="12"/>
          <w:w w:val="100"/>
        </w:rPr>
        <w:t>可以看到</w:t>
      </w:r>
      <w:r>
        <w:rPr>
          <w:color w:val="484848"/>
          <w:spacing w:val="-1"/>
          <w:w w:val="55"/>
        </w:rPr>
        <w:t>t</w:t>
      </w:r>
      <w:r>
        <w:rPr>
          <w:color w:val="484848"/>
          <w:spacing w:val="-1"/>
          <w:w w:val="88"/>
        </w:rPr>
        <w:t>e</w:t>
      </w:r>
      <w:r>
        <w:rPr>
          <w:color w:val="484848"/>
          <w:spacing w:val="-1"/>
          <w:w w:val="77"/>
        </w:rPr>
        <w:t>s</w:t>
      </w:r>
      <w:r>
        <w:rPr>
          <w:color w:val="484848"/>
          <w:w w:val="55"/>
        </w:rPr>
        <w:t>t</w:t>
      </w:r>
      <w:r>
        <w:rPr>
          <w:color w:val="484848"/>
          <w:spacing w:val="-57"/>
        </w:rPr>
        <w:t xml:space="preserve"> </w:t>
      </w:r>
      <w:r>
        <w:rPr>
          <w:color w:val="484848"/>
          <w:spacing w:val="55"/>
          <w:w w:val="100"/>
        </w:rPr>
        <w:t>的</w:t>
      </w:r>
      <w:r>
        <w:rPr>
          <w:color w:val="484848"/>
          <w:spacing w:val="-1"/>
          <w:w w:val="55"/>
        </w:rPr>
        <w:t>f</w:t>
      </w:r>
      <w:r>
        <w:rPr>
          <w:color w:val="484848"/>
          <w:spacing w:val="-1"/>
          <w:w w:val="88"/>
        </w:rPr>
        <w:t>o</w:t>
      </w:r>
      <w:r>
        <w:rPr>
          <w:color w:val="484848"/>
          <w:spacing w:val="-1"/>
          <w:w w:val="100"/>
        </w:rPr>
        <w:t>n</w:t>
      </w:r>
      <w:r>
        <w:rPr>
          <w:color w:val="484848"/>
          <w:spacing w:val="-1"/>
          <w:w w:val="55"/>
        </w:rPr>
        <w:t>t</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w w:val="88"/>
        </w:rPr>
        <w:t>e</w:t>
      </w:r>
      <w:r>
        <w:rPr>
          <w:color w:val="484848"/>
          <w:spacing w:val="-58"/>
        </w:rPr>
        <w:t xml:space="preserve"> </w:t>
      </w:r>
      <w:r>
        <w:rPr>
          <w:color w:val="484848"/>
          <w:spacing w:val="17"/>
          <w:w w:val="100"/>
        </w:rPr>
        <w:t>继承了</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4"/>
        </w:rPr>
        <w:t xml:space="preserve"> </w:t>
      </w:r>
      <w:r>
        <w:rPr>
          <w:color w:val="484848"/>
          <w:spacing w:val="-1"/>
          <w:w w:val="100"/>
        </w:rPr>
        <w:t>的值</w:t>
      </w:r>
      <w:r>
        <w:rPr>
          <w:color w:val="484848"/>
          <w:spacing w:val="-58"/>
        </w:rPr>
        <w:t xml:space="preserve"> </w:t>
      </w:r>
      <w:r>
        <w:rPr>
          <w:color w:val="484848"/>
          <w:spacing w:val="-1"/>
          <w:w w:val="100"/>
        </w:rPr>
        <w:t>24p</w:t>
      </w:r>
      <w:r>
        <w:rPr>
          <w:color w:val="484848"/>
          <w:spacing w:val="-1"/>
          <w:w w:val="88"/>
        </w:rPr>
        <w:t>x</w:t>
      </w:r>
      <w:r>
        <w:rPr>
          <w:color w:val="484848"/>
          <w:spacing w:val="-3"/>
          <w:w w:val="100"/>
        </w:rPr>
        <w:t>，而此时宽高为</w:t>
      </w:r>
      <w:r>
        <w:rPr>
          <w:color w:val="484848"/>
          <w:spacing w:val="-58"/>
        </w:rPr>
        <w:t xml:space="preserve"> </w:t>
      </w:r>
      <w:r>
        <w:rPr>
          <w:color w:val="484848"/>
          <w:spacing w:val="-1"/>
          <w:w w:val="100"/>
        </w:rPr>
        <w:t>24*10</w:t>
      </w:r>
      <w:r>
        <w:rPr>
          <w:color w:val="484848"/>
          <w:spacing w:val="-1"/>
          <w:w w:val="109"/>
        </w:rPr>
        <w:t>=</w:t>
      </w:r>
      <w:r>
        <w:rPr>
          <w:color w:val="484848"/>
          <w:spacing w:val="-1"/>
          <w:w w:val="100"/>
        </w:rPr>
        <w:t>240p</w:t>
      </w:r>
      <w:r>
        <w:rPr>
          <w:color w:val="484848"/>
          <w:w w:val="88"/>
        </w:rPr>
        <w:t>x</w:t>
      </w:r>
      <w:r>
        <w:rPr>
          <w:rFonts w:hint="eastAsia" w:ascii="Microsoft JhengHei" w:eastAsia="Microsoft JhengHei"/>
          <w:b/>
          <w:color w:val="484848"/>
        </w:rPr>
        <w:t>总结</w:t>
      </w:r>
    </w:p>
    <w:p>
      <w:pPr>
        <w:pStyle w:val="18"/>
        <w:numPr>
          <w:ilvl w:val="1"/>
          <w:numId w:val="59"/>
        </w:numPr>
        <w:tabs>
          <w:tab w:val="left" w:pos="880"/>
        </w:tabs>
        <w:spacing w:before="0" w:after="0" w:line="266" w:lineRule="auto"/>
        <w:ind w:left="880" w:right="228" w:hanging="360"/>
        <w:jc w:val="left"/>
        <w:rPr>
          <w:rFonts w:hint="eastAsia" w:ascii="宋体" w:eastAsia="宋体"/>
          <w:sz w:val="22"/>
        </w:rPr>
      </w:pP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w w:val="144"/>
          <w:sz w:val="22"/>
        </w:rPr>
        <w:t>m</w:t>
      </w:r>
      <w:r>
        <w:rPr>
          <w:rFonts w:hint="eastAsia" w:ascii="宋体" w:eastAsia="宋体"/>
          <w:color w:val="484848"/>
          <w:spacing w:val="-55"/>
          <w:sz w:val="22"/>
        </w:rPr>
        <w:t xml:space="preserve"> </w:t>
      </w:r>
      <w:r>
        <w:rPr>
          <w:rFonts w:hint="eastAsia" w:ascii="宋体" w:eastAsia="宋体"/>
          <w:color w:val="484848"/>
          <w:spacing w:val="1"/>
          <w:w w:val="100"/>
          <w:sz w:val="22"/>
        </w:rPr>
        <w:t>单位翻译为像素值的时候是由</w:t>
      </w:r>
      <w:r>
        <w:rPr>
          <w:rFonts w:hint="eastAsia" w:ascii="宋体" w:eastAsia="宋体"/>
          <w:color w:val="484848"/>
          <w:spacing w:val="-1"/>
          <w:w w:val="100"/>
          <w:sz w:val="22"/>
        </w:rPr>
        <w:t>h</w:t>
      </w:r>
      <w:r>
        <w:rPr>
          <w:rFonts w:hint="eastAsia" w:ascii="宋体" w:eastAsia="宋体"/>
          <w:color w:val="484848"/>
          <w:spacing w:val="-1"/>
          <w:w w:val="55"/>
          <w:sz w:val="22"/>
        </w:rPr>
        <w:t>t</w:t>
      </w:r>
      <w:r>
        <w:rPr>
          <w:rFonts w:hint="eastAsia" w:ascii="宋体" w:eastAsia="宋体"/>
          <w:color w:val="484848"/>
          <w:spacing w:val="-1"/>
          <w:w w:val="144"/>
          <w:sz w:val="22"/>
        </w:rPr>
        <w:t>m</w:t>
      </w:r>
      <w:r>
        <w:rPr>
          <w:rFonts w:hint="eastAsia" w:ascii="宋体" w:eastAsia="宋体"/>
          <w:color w:val="484848"/>
          <w:w w:val="55"/>
          <w:sz w:val="22"/>
        </w:rPr>
        <w:t>l</w:t>
      </w:r>
      <w:r>
        <w:rPr>
          <w:rFonts w:hint="eastAsia" w:ascii="宋体" w:eastAsia="宋体"/>
          <w:color w:val="484848"/>
          <w:spacing w:val="-54"/>
          <w:sz w:val="22"/>
        </w:rPr>
        <w:t xml:space="preserve"> </w:t>
      </w:r>
      <w:r>
        <w:rPr>
          <w:rFonts w:hint="eastAsia" w:ascii="宋体" w:eastAsia="宋体"/>
          <w:color w:val="484848"/>
          <w:spacing w:val="-3"/>
          <w:w w:val="100"/>
          <w:sz w:val="22"/>
        </w:rPr>
        <w:t>元素的字体大小决定的。此字体大小会</w:t>
      </w:r>
      <w:r>
        <w:rPr>
          <w:rFonts w:hint="eastAsia" w:ascii="宋体" w:eastAsia="宋体"/>
          <w:color w:val="484848"/>
          <w:spacing w:val="-1"/>
          <w:w w:val="100"/>
          <w:sz w:val="22"/>
        </w:rPr>
        <w:t xml:space="preserve"> </w:t>
      </w:r>
      <w:r>
        <w:rPr>
          <w:rFonts w:hint="eastAsia" w:ascii="宋体" w:eastAsia="宋体"/>
          <w:color w:val="484848"/>
          <w:spacing w:val="-8"/>
          <w:w w:val="100"/>
          <w:sz w:val="22"/>
        </w:rPr>
        <w:t>被浏览器中字体大小的设置影响，除非显式的在</w:t>
      </w:r>
      <w:r>
        <w:rPr>
          <w:rFonts w:hint="eastAsia" w:ascii="宋体" w:eastAsia="宋体"/>
          <w:color w:val="484848"/>
          <w:spacing w:val="-55"/>
          <w:sz w:val="22"/>
        </w:rPr>
        <w:t xml:space="preserve"> </w:t>
      </w:r>
      <w:r>
        <w:rPr>
          <w:rFonts w:hint="eastAsia" w:ascii="宋体" w:eastAsia="宋体"/>
          <w:color w:val="484848"/>
          <w:spacing w:val="-1"/>
          <w:w w:val="100"/>
          <w:sz w:val="22"/>
        </w:rPr>
        <w:t>h</w:t>
      </w:r>
      <w:r>
        <w:rPr>
          <w:rFonts w:hint="eastAsia" w:ascii="宋体" w:eastAsia="宋体"/>
          <w:color w:val="484848"/>
          <w:spacing w:val="-1"/>
          <w:w w:val="55"/>
          <w:sz w:val="22"/>
        </w:rPr>
        <w:t>t</w:t>
      </w:r>
      <w:r>
        <w:rPr>
          <w:rFonts w:hint="eastAsia" w:ascii="宋体" w:eastAsia="宋体"/>
          <w:color w:val="484848"/>
          <w:spacing w:val="-1"/>
          <w:w w:val="144"/>
          <w:sz w:val="22"/>
        </w:rPr>
        <w:t>m</w:t>
      </w:r>
      <w:r>
        <w:rPr>
          <w:rFonts w:hint="eastAsia" w:ascii="宋体" w:eastAsia="宋体"/>
          <w:color w:val="484848"/>
          <w:w w:val="55"/>
          <w:sz w:val="22"/>
        </w:rPr>
        <w:t>l</w:t>
      </w:r>
      <w:r>
        <w:rPr>
          <w:rFonts w:hint="eastAsia" w:ascii="宋体" w:eastAsia="宋体"/>
          <w:color w:val="484848"/>
          <w:spacing w:val="-57"/>
          <w:sz w:val="22"/>
        </w:rPr>
        <w:t xml:space="preserve"> </w:t>
      </w:r>
      <w:r>
        <w:rPr>
          <w:rFonts w:hint="eastAsia" w:ascii="宋体" w:eastAsia="宋体"/>
          <w:color w:val="484848"/>
          <w:spacing w:val="55"/>
          <w:w w:val="100"/>
          <w:sz w:val="22"/>
        </w:rPr>
        <w:t>为</w:t>
      </w:r>
      <w:r>
        <w:rPr>
          <w:rFonts w:hint="eastAsia" w:ascii="宋体" w:eastAsia="宋体"/>
          <w:color w:val="484848"/>
          <w:spacing w:val="-1"/>
          <w:w w:val="55"/>
          <w:sz w:val="22"/>
        </w:rPr>
        <w:t>f</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1"/>
          <w:w w:val="109"/>
          <w:sz w:val="22"/>
        </w:rPr>
        <w:t>-</w:t>
      </w:r>
      <w:r>
        <w:rPr>
          <w:rFonts w:hint="eastAsia" w:ascii="宋体" w:eastAsia="宋体"/>
          <w:color w:val="484848"/>
          <w:spacing w:val="-1"/>
          <w:w w:val="77"/>
          <w:sz w:val="22"/>
        </w:rPr>
        <w:t>s</w:t>
      </w:r>
      <w:r>
        <w:rPr>
          <w:rFonts w:hint="eastAsia" w:ascii="宋体" w:eastAsia="宋体"/>
          <w:color w:val="484848"/>
          <w:spacing w:val="-1"/>
          <w:w w:val="55"/>
          <w:sz w:val="22"/>
        </w:rPr>
        <w:t>i</w:t>
      </w:r>
      <w:r>
        <w:rPr>
          <w:rFonts w:hint="eastAsia" w:ascii="宋体" w:eastAsia="宋体"/>
          <w:color w:val="484848"/>
          <w:spacing w:val="-1"/>
          <w:w w:val="77"/>
          <w:sz w:val="22"/>
        </w:rPr>
        <w:t>z</w:t>
      </w:r>
      <w:r>
        <w:rPr>
          <w:rFonts w:hint="eastAsia" w:ascii="宋体" w:eastAsia="宋体"/>
          <w:color w:val="484848"/>
          <w:w w:val="88"/>
          <w:sz w:val="22"/>
        </w:rPr>
        <w:t>e</w:t>
      </w:r>
      <w:r>
        <w:rPr>
          <w:rFonts w:hint="eastAsia" w:ascii="宋体" w:eastAsia="宋体"/>
          <w:color w:val="484848"/>
          <w:spacing w:val="-56"/>
          <w:sz w:val="22"/>
        </w:rPr>
        <w:t xml:space="preserve"> </w:t>
      </w:r>
      <w:r>
        <w:rPr>
          <w:rFonts w:hint="eastAsia" w:ascii="宋体" w:eastAsia="宋体"/>
          <w:color w:val="484848"/>
          <w:spacing w:val="-3"/>
          <w:w w:val="100"/>
          <w:sz w:val="22"/>
        </w:rPr>
        <w:t>重写一个单位。</w:t>
      </w:r>
    </w:p>
    <w:p>
      <w:pPr>
        <w:pStyle w:val="18"/>
        <w:numPr>
          <w:ilvl w:val="1"/>
          <w:numId w:val="59"/>
        </w:numPr>
        <w:tabs>
          <w:tab w:val="left" w:pos="579"/>
          <w:tab w:val="left" w:pos="580"/>
        </w:tabs>
        <w:spacing w:before="0" w:after="0" w:line="266" w:lineRule="auto"/>
        <w:ind w:left="160" w:right="426" w:firstLine="0"/>
        <w:jc w:val="left"/>
        <w:rPr>
          <w:rFonts w:hint="eastAsia" w:ascii="宋体" w:eastAsia="宋体"/>
          <w:sz w:val="22"/>
        </w:rPr>
      </w:pPr>
      <w:r>
        <w:rPr>
          <w:rFonts w:hint="eastAsia" w:ascii="宋体" w:eastAsia="宋体"/>
          <w:color w:val="484848"/>
          <w:w w:val="95"/>
          <w:sz w:val="22"/>
        </w:rPr>
        <w:t>em</w:t>
      </w:r>
      <w:r>
        <w:rPr>
          <w:rFonts w:hint="eastAsia" w:ascii="宋体" w:eastAsia="宋体"/>
          <w:color w:val="484848"/>
          <w:spacing w:val="-1"/>
          <w:w w:val="95"/>
          <w:sz w:val="22"/>
        </w:rPr>
        <w:t xml:space="preserve"> 单位转换为像素值的时候，取决于使用它们的元素的</w:t>
      </w:r>
      <w:r>
        <w:rPr>
          <w:rFonts w:hint="eastAsia" w:ascii="宋体" w:eastAsia="宋体"/>
          <w:color w:val="484848"/>
          <w:w w:val="95"/>
          <w:sz w:val="22"/>
        </w:rPr>
        <w:t>font-size</w:t>
      </w:r>
      <w:r>
        <w:rPr>
          <w:rFonts w:hint="eastAsia" w:ascii="宋体" w:eastAsia="宋体"/>
          <w:color w:val="484848"/>
          <w:spacing w:val="1"/>
          <w:w w:val="95"/>
          <w:sz w:val="22"/>
        </w:rPr>
        <w:t xml:space="preserve"> 的大小，但是有</w:t>
      </w:r>
      <w:r>
        <w:rPr>
          <w:rFonts w:hint="eastAsia" w:ascii="宋体" w:eastAsia="宋体"/>
          <w:color w:val="484848"/>
          <w:spacing w:val="-3"/>
          <w:sz w:val="22"/>
        </w:rPr>
        <w:t>因为有继承关系，所以比较复杂。</w:t>
      </w:r>
    </w:p>
    <w:p>
      <w:pPr>
        <w:pStyle w:val="6"/>
        <w:spacing w:before="0" w:line="320" w:lineRule="exact"/>
      </w:pPr>
      <w:r>
        <w:rPr>
          <w:color w:val="484848"/>
        </w:rPr>
        <w:t>优缺点</w:t>
      </w:r>
    </w:p>
    <w:p>
      <w:pPr>
        <w:pStyle w:val="7"/>
        <w:spacing w:line="266" w:lineRule="auto"/>
        <w:ind w:right="445"/>
      </w:pPr>
      <w:r>
        <w:rPr>
          <w:color w:val="484848"/>
        </w:rPr>
        <w:t>em</w:t>
      </w:r>
      <w:r>
        <w:rPr>
          <w:color w:val="484848"/>
          <w:spacing w:val="-5"/>
        </w:rPr>
        <w:t xml:space="preserve"> 可以让我们的页面更灵活，更健壮，比起到处写死的</w:t>
      </w:r>
      <w:r>
        <w:rPr>
          <w:color w:val="484848"/>
        </w:rPr>
        <w:t>px</w:t>
      </w:r>
      <w:r>
        <w:rPr>
          <w:color w:val="484848"/>
          <w:spacing w:val="-12"/>
        </w:rPr>
        <w:t xml:space="preserve"> 值，</w:t>
      </w:r>
      <w:r>
        <w:rPr>
          <w:color w:val="484848"/>
        </w:rPr>
        <w:t>em</w:t>
      </w:r>
      <w:r>
        <w:rPr>
          <w:color w:val="484848"/>
          <w:spacing w:val="-7"/>
        </w:rPr>
        <w:t xml:space="preserve"> 似乎更有张力，改</w:t>
      </w:r>
      <w:r>
        <w:rPr>
          <w:color w:val="484848"/>
          <w:spacing w:val="-3"/>
        </w:rPr>
        <w:t>动父元素的字体大小，子元素会等比例变化，这一变化似乎预示了无限可能</w:t>
      </w:r>
      <w:r>
        <w:rPr>
          <w:color w:val="484848"/>
          <w:w w:val="90"/>
        </w:rPr>
        <w:t>,</w:t>
      </w:r>
    </w:p>
    <w:p>
      <w:pPr>
        <w:pStyle w:val="7"/>
        <w:spacing w:line="266" w:lineRule="auto"/>
        <w:ind w:right="414"/>
      </w:pPr>
      <w:r>
        <w:rPr>
          <w:color w:val="484848"/>
        </w:rPr>
        <w:t>em</w:t>
      </w:r>
      <w:r>
        <w:rPr>
          <w:color w:val="484848"/>
          <w:spacing w:val="-7"/>
        </w:rPr>
        <w:t xml:space="preserve"> 做弹性布局的缺点还在于牵一发而动全身，一旦某个节点的字体大小发生变化，那</w:t>
      </w:r>
      <w:r>
        <w:rPr>
          <w:color w:val="484848"/>
          <w:spacing w:val="-3"/>
        </w:rPr>
        <w:t>么其后代元素都得重新计算</w:t>
      </w:r>
    </w:p>
    <w:p>
      <w:pPr>
        <w:pStyle w:val="4"/>
        <w:numPr>
          <w:ilvl w:val="0"/>
          <w:numId w:val="60"/>
        </w:numPr>
        <w:tabs>
          <w:tab w:val="left" w:pos="879"/>
          <w:tab w:val="left" w:pos="880"/>
        </w:tabs>
        <w:spacing w:before="165" w:after="0" w:line="240" w:lineRule="auto"/>
        <w:ind w:left="880" w:right="0" w:hanging="360"/>
        <w:jc w:val="left"/>
      </w:pPr>
      <w:r>
        <w:rPr>
          <w:color w:val="484848"/>
        </w:rPr>
        <w:t>flex</w:t>
      </w:r>
      <w:r>
        <w:rPr>
          <w:color w:val="484848"/>
          <w:spacing w:val="-1"/>
        </w:rPr>
        <w:t xml:space="preserve"> 布局及优缺点</w:t>
      </w:r>
    </w:p>
    <w:p>
      <w:pPr>
        <w:pStyle w:val="7"/>
        <w:spacing w:before="188" w:line="225" w:lineRule="auto"/>
        <w:ind w:right="3030"/>
      </w:pPr>
      <w:r>
        <w:rPr>
          <w:rFonts w:hint="eastAsia" w:ascii="Microsoft JhengHei" w:eastAsia="Microsoft JhengHei"/>
          <w:b/>
          <w:color w:val="484848"/>
        </w:rPr>
        <w:t xml:space="preserve">参 考 回 答 ： </w:t>
      </w:r>
      <w:r>
        <w:fldChar w:fldCharType="begin"/>
      </w:r>
      <w:r>
        <w:instrText xml:space="preserve"> HYPERLINK "https://links.jianshu.com/go?to=https%3A%2F%2Fjuejin.im%2Fpost%2F599970f4518825243a78b9d5%23heading-22" \h </w:instrText>
      </w:r>
      <w:r>
        <w:fldChar w:fldCharType="separate"/>
      </w:r>
      <w:r>
        <w:rPr>
          <w:color w:val="6FB0E7"/>
          <w:w w:val="100"/>
          <w:u w:val="single" w:color="6FB0E7"/>
        </w:rPr>
        <w:t>h</w:t>
      </w:r>
      <w:r>
        <w:rPr>
          <w:color w:val="6FB0E7"/>
          <w:w w:val="55"/>
          <w:u w:val="single" w:color="6FB0E7"/>
        </w:rPr>
        <w:t>tt</w:t>
      </w:r>
      <w:r>
        <w:rPr>
          <w:color w:val="6FB0E7"/>
          <w:w w:val="100"/>
          <w:u w:val="single" w:color="6FB0E7"/>
        </w:rPr>
        <w:t>p</w:t>
      </w:r>
      <w:r>
        <w:rPr>
          <w:color w:val="6FB0E7"/>
          <w:w w:val="77"/>
          <w:u w:val="single" w:color="6FB0E7"/>
        </w:rPr>
        <w:t>s</w:t>
      </w:r>
      <w:r>
        <w:rPr>
          <w:color w:val="6FB0E7"/>
          <w:w w:val="50"/>
          <w:u w:val="single" w:color="6FB0E7"/>
        </w:rPr>
        <w:t>:</w:t>
      </w:r>
      <w:r>
        <w:rPr>
          <w:color w:val="6FB0E7"/>
          <w:w w:val="55"/>
          <w:u w:val="single" w:color="6FB0E7"/>
        </w:rPr>
        <w:t>//j</w:t>
      </w:r>
      <w:r>
        <w:rPr>
          <w:color w:val="6FB0E7"/>
          <w:w w:val="100"/>
          <w:u w:val="single" w:color="6FB0E7"/>
        </w:rPr>
        <w:t>u</w:t>
      </w:r>
      <w:r>
        <w:rPr>
          <w:color w:val="6FB0E7"/>
          <w:w w:val="88"/>
          <w:u w:val="single" w:color="6FB0E7"/>
        </w:rPr>
        <w:t>e</w:t>
      </w:r>
      <w:r>
        <w:rPr>
          <w:color w:val="6FB0E7"/>
          <w:w w:val="55"/>
          <w:u w:val="single" w:color="6FB0E7"/>
        </w:rPr>
        <w:t>ji</w:t>
      </w:r>
      <w:r>
        <w:rPr>
          <w:color w:val="6FB0E7"/>
          <w:w w:val="100"/>
          <w:u w:val="single" w:color="6FB0E7"/>
        </w:rPr>
        <w:t>n</w:t>
      </w:r>
      <w:r>
        <w:rPr>
          <w:color w:val="6FB0E7"/>
          <w:w w:val="50"/>
          <w:u w:val="single" w:color="6FB0E7"/>
        </w:rPr>
        <w:t>.</w:t>
      </w:r>
      <w:r>
        <w:rPr>
          <w:color w:val="6FB0E7"/>
          <w:w w:val="55"/>
          <w:u w:val="single" w:color="6FB0E7"/>
        </w:rPr>
        <w:t>i</w:t>
      </w:r>
      <w:r>
        <w:rPr>
          <w:color w:val="6FB0E7"/>
          <w:w w:val="144"/>
          <w:u w:val="single" w:color="6FB0E7"/>
        </w:rPr>
        <w:t>m</w:t>
      </w:r>
      <w:r>
        <w:rPr>
          <w:color w:val="6FB0E7"/>
          <w:w w:val="55"/>
          <w:u w:val="single" w:color="6FB0E7"/>
        </w:rPr>
        <w:t>/</w:t>
      </w:r>
      <w:r>
        <w:rPr>
          <w:color w:val="6FB0E7"/>
          <w:w w:val="100"/>
          <w:u w:val="single" w:color="6FB0E7"/>
        </w:rPr>
        <w:t>p</w:t>
      </w:r>
      <w:r>
        <w:rPr>
          <w:color w:val="6FB0E7"/>
          <w:w w:val="88"/>
          <w:u w:val="single" w:color="6FB0E7"/>
        </w:rPr>
        <w:t>o</w:t>
      </w:r>
      <w:r>
        <w:rPr>
          <w:color w:val="6FB0E7"/>
          <w:w w:val="77"/>
          <w:u w:val="single" w:color="6FB0E7"/>
        </w:rPr>
        <w:t>s</w:t>
      </w:r>
      <w:r>
        <w:rPr>
          <w:color w:val="6FB0E7"/>
          <w:w w:val="55"/>
          <w:u w:val="single" w:color="6FB0E7"/>
        </w:rPr>
        <w:t>t/</w:t>
      </w:r>
      <w:r>
        <w:rPr>
          <w:color w:val="6FB0E7"/>
          <w:w w:val="100"/>
          <w:u w:val="single" w:color="6FB0E7"/>
        </w:rPr>
        <w:t>599970</w:t>
      </w:r>
      <w:r>
        <w:rPr>
          <w:color w:val="6FB0E7"/>
          <w:w w:val="55"/>
          <w:u w:val="single" w:color="6FB0E7"/>
        </w:rPr>
        <w:t>f</w:t>
      </w:r>
      <w:r>
        <w:rPr>
          <w:color w:val="6FB0E7"/>
          <w:w w:val="100"/>
          <w:u w:val="single" w:color="6FB0E7"/>
        </w:rPr>
        <w:t>4518825243</w:t>
      </w:r>
      <w:r>
        <w:rPr>
          <w:color w:val="6FB0E7"/>
          <w:w w:val="88"/>
          <w:u w:val="single" w:color="6FB0E7"/>
        </w:rPr>
        <w:t>a</w:t>
      </w:r>
      <w:r>
        <w:rPr>
          <w:color w:val="6FB0E7"/>
          <w:w w:val="100"/>
          <w:u w:val="single" w:color="6FB0E7"/>
        </w:rPr>
        <w:t>78b9d5#h</w:t>
      </w:r>
      <w:r>
        <w:rPr>
          <w:color w:val="6FB0E7"/>
          <w:w w:val="88"/>
          <w:u w:val="single" w:color="6FB0E7"/>
        </w:rPr>
        <w:t>ea</w:t>
      </w:r>
      <w:r>
        <w:rPr>
          <w:color w:val="6FB0E7"/>
          <w:w w:val="100"/>
          <w:u w:val="single" w:color="6FB0E7"/>
        </w:rPr>
        <w:t>d</w:t>
      </w:r>
      <w:r>
        <w:rPr>
          <w:color w:val="6FB0E7"/>
          <w:w w:val="55"/>
          <w:u w:val="single" w:color="6FB0E7"/>
        </w:rPr>
        <w:t>i</w:t>
      </w:r>
      <w:r>
        <w:rPr>
          <w:color w:val="6FB0E7"/>
          <w:w w:val="100"/>
          <w:u w:val="single" w:color="6FB0E7"/>
        </w:rPr>
        <w:t>n</w:t>
      </w:r>
      <w:r>
        <w:rPr>
          <w:color w:val="6FB0E7"/>
          <w:w w:val="88"/>
          <w:u w:val="single" w:color="6FB0E7"/>
        </w:rPr>
        <w:t>g</w:t>
      </w:r>
      <w:r>
        <w:rPr>
          <w:color w:val="6FB0E7"/>
          <w:w w:val="109"/>
          <w:u w:val="single" w:color="6FB0E7"/>
        </w:rPr>
        <w:t>-</w:t>
      </w:r>
      <w:r>
        <w:rPr>
          <w:color w:val="6FB0E7"/>
          <w:w w:val="100"/>
          <w:u w:val="single" w:color="6FB0E7"/>
        </w:rPr>
        <w:t>22</w:t>
      </w:r>
      <w:r>
        <w:rPr>
          <w:color w:val="6FB0E7"/>
          <w:w w:val="100"/>
          <w:u w:val="single" w:color="6FB0E7"/>
        </w:rPr>
        <w:fldChar w:fldCharType="end"/>
      </w:r>
    </w:p>
    <w:p>
      <w:pPr>
        <w:pStyle w:val="7"/>
        <w:spacing w:before="34" w:line="266" w:lineRule="auto"/>
        <w:ind w:right="228"/>
      </w:pPr>
      <w:r>
        <w:rPr>
          <w:color w:val="484848"/>
          <w:w w:val="95"/>
        </w:rPr>
        <w:t>css3</w:t>
      </w:r>
      <w:r>
        <w:rPr>
          <w:color w:val="484848"/>
          <w:spacing w:val="-7"/>
          <w:w w:val="95"/>
        </w:rPr>
        <w:t xml:space="preserve"> 引入的，</w:t>
      </w:r>
      <w:r>
        <w:rPr>
          <w:color w:val="484848"/>
          <w:spacing w:val="-6"/>
          <w:w w:val="95"/>
        </w:rPr>
        <w:t>flex</w:t>
      </w:r>
      <w:r>
        <w:rPr>
          <w:color w:val="484848"/>
          <w:spacing w:val="-11"/>
          <w:w w:val="95"/>
        </w:rPr>
        <w:t xml:space="preserve"> 布局；优点在于其容易上手，根据 </w:t>
      </w:r>
      <w:r>
        <w:rPr>
          <w:color w:val="484848"/>
          <w:w w:val="95"/>
        </w:rPr>
        <w:t>flex</w:t>
      </w:r>
      <w:r>
        <w:rPr>
          <w:color w:val="484848"/>
          <w:spacing w:val="-6"/>
          <w:w w:val="95"/>
        </w:rPr>
        <w:t xml:space="preserve"> 规则很容易达到某个布局效果， </w:t>
      </w:r>
      <w:r>
        <w:rPr>
          <w:color w:val="484848"/>
          <w:spacing w:val="-6"/>
        </w:rPr>
        <w:t xml:space="preserve">然而缺点是：浏览器兼容性比较差，只能兼容到 </w:t>
      </w:r>
      <w:r>
        <w:rPr>
          <w:color w:val="484848"/>
        </w:rPr>
        <w:t>ie9</w:t>
      </w:r>
      <w:r>
        <w:rPr>
          <w:color w:val="484848"/>
          <w:spacing w:val="-13"/>
        </w:rPr>
        <w:t xml:space="preserve"> 及以上；</w:t>
      </w:r>
    </w:p>
    <w:p>
      <w:pPr>
        <w:spacing w:after="0" w:line="266" w:lineRule="auto"/>
        <w:sectPr>
          <w:pgSz w:w="11910" w:h="16840"/>
          <w:pgMar w:top="1380" w:right="1460" w:bottom="1720" w:left="1640" w:header="0" w:footer="963" w:gutter="0"/>
        </w:sectPr>
      </w:pPr>
    </w:p>
    <w:p>
      <w:pPr>
        <w:pStyle w:val="7"/>
        <w:rPr>
          <w:sz w:val="20"/>
        </w:rPr>
      </w:pPr>
      <w:r>
        <w:rPr>
          <w:sz w:val="20"/>
        </w:rPr>
        <w:drawing>
          <wp:inline distT="0" distB="0" distL="0" distR="0">
            <wp:extent cx="5257165" cy="4350385"/>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a:picLocks noChangeAspect="1"/>
                    </pic:cNvPicPr>
                  </pic:nvPicPr>
                  <pic:blipFill>
                    <a:blip r:embed="rId16" cstate="print"/>
                    <a:stretch>
                      <a:fillRect/>
                    </a:stretch>
                  </pic:blipFill>
                  <pic:spPr>
                    <a:xfrm>
                      <a:off x="0" y="0"/>
                      <a:ext cx="5257758" cy="4350829"/>
                    </a:xfrm>
                    <a:prstGeom prst="rect">
                      <a:avLst/>
                    </a:prstGeom>
                  </pic:spPr>
                </pic:pic>
              </a:graphicData>
            </a:graphic>
          </wp:inline>
        </w:drawing>
      </w:r>
    </w:p>
    <w:p>
      <w:pPr>
        <w:pStyle w:val="7"/>
        <w:spacing w:before="11"/>
        <w:ind w:left="0"/>
        <w:rPr>
          <w:sz w:val="12"/>
        </w:rPr>
      </w:pPr>
      <w:r>
        <w:drawing>
          <wp:anchor distT="0" distB="0" distL="0" distR="0" simplePos="0" relativeHeight="1024" behindDoc="0" locked="0" layoutInCell="1" allowOverlap="1">
            <wp:simplePos x="0" y="0"/>
            <wp:positionH relativeFrom="page">
              <wp:posOffset>1582420</wp:posOffset>
            </wp:positionH>
            <wp:positionV relativeFrom="paragraph">
              <wp:posOffset>129540</wp:posOffset>
            </wp:positionV>
            <wp:extent cx="4328795" cy="2839085"/>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jpeg"/>
                    <pic:cNvPicPr>
                      <a:picLocks noChangeAspect="1"/>
                    </pic:cNvPicPr>
                  </pic:nvPicPr>
                  <pic:blipFill>
                    <a:blip r:embed="rId17" cstate="print"/>
                    <a:stretch>
                      <a:fillRect/>
                    </a:stretch>
                  </pic:blipFill>
                  <pic:spPr>
                    <a:xfrm>
                      <a:off x="0" y="0"/>
                      <a:ext cx="4328855" cy="2839212"/>
                    </a:xfrm>
                    <a:prstGeom prst="rect">
                      <a:avLst/>
                    </a:prstGeom>
                  </pic:spPr>
                </pic:pic>
              </a:graphicData>
            </a:graphic>
          </wp:anchor>
        </w:drawing>
      </w:r>
    </w:p>
    <w:p>
      <w:pPr>
        <w:pStyle w:val="7"/>
        <w:spacing w:before="10"/>
        <w:ind w:left="0"/>
        <w:rPr>
          <w:sz w:val="27"/>
        </w:rPr>
      </w:pPr>
    </w:p>
    <w:p>
      <w:pPr>
        <w:pStyle w:val="4"/>
        <w:numPr>
          <w:ilvl w:val="0"/>
          <w:numId w:val="60"/>
        </w:numPr>
        <w:tabs>
          <w:tab w:val="left" w:pos="879"/>
          <w:tab w:val="left" w:pos="880"/>
        </w:tabs>
        <w:spacing w:before="0" w:after="0" w:line="422" w:lineRule="exact"/>
        <w:ind w:left="880" w:right="0" w:hanging="360"/>
        <w:jc w:val="left"/>
      </w:pPr>
      <w:bookmarkStart w:id="73" w:name="_bookmark108"/>
      <w:bookmarkEnd w:id="73"/>
      <w:bookmarkStart w:id="74" w:name="_bookmark108"/>
      <w:bookmarkEnd w:id="74"/>
      <w:r>
        <w:rPr>
          <w:color w:val="484848"/>
        </w:rPr>
        <w:t>Rem</w:t>
      </w:r>
      <w:r>
        <w:rPr>
          <w:color w:val="484848"/>
          <w:spacing w:val="-2"/>
        </w:rPr>
        <w:t xml:space="preserve"> 布局及其优缺点</w:t>
      </w:r>
    </w:p>
    <w:p>
      <w:pPr>
        <w:pStyle w:val="6"/>
      </w:pPr>
      <w:r>
        <w:rPr>
          <w:color w:val="484848"/>
        </w:rPr>
        <w:t>参考回答：</w:t>
      </w:r>
    </w:p>
    <w:p>
      <w:pPr>
        <w:pStyle w:val="7"/>
        <w:spacing w:line="266" w:lineRule="auto"/>
        <w:ind w:right="1014"/>
      </w:pPr>
      <w:r>
        <w:rPr>
          <w:color w:val="484848"/>
          <w:spacing w:val="25"/>
          <w:w w:val="100"/>
        </w:rPr>
        <w:t>首先</w:t>
      </w:r>
      <w:r>
        <w:rPr>
          <w:color w:val="484848"/>
          <w:spacing w:val="-1"/>
          <w:w w:val="133"/>
        </w:rPr>
        <w:t>R</w:t>
      </w:r>
      <w:r>
        <w:rPr>
          <w:color w:val="484848"/>
          <w:spacing w:val="-1"/>
          <w:w w:val="88"/>
        </w:rPr>
        <w:t>e</w:t>
      </w:r>
      <w:r>
        <w:rPr>
          <w:color w:val="484848"/>
          <w:w w:val="144"/>
        </w:rPr>
        <w:t>m</w:t>
      </w:r>
      <w:r>
        <w:rPr>
          <w:color w:val="484848"/>
          <w:spacing w:val="-56"/>
        </w:rPr>
        <w:t xml:space="preserve"> </w:t>
      </w:r>
      <w:r>
        <w:rPr>
          <w:color w:val="484848"/>
          <w:spacing w:val="-2"/>
          <w:w w:val="100"/>
        </w:rPr>
        <w:t>相对于根</w:t>
      </w:r>
      <w:r>
        <w:rPr>
          <w:color w:val="484848"/>
          <w:spacing w:val="-1"/>
          <w:w w:val="55"/>
        </w:rPr>
        <w:t>(</w:t>
      </w:r>
      <w:r>
        <w:rPr>
          <w:color w:val="484848"/>
          <w:spacing w:val="-1"/>
          <w:w w:val="100"/>
        </w:rPr>
        <w:t>h</w:t>
      </w:r>
      <w:r>
        <w:rPr>
          <w:color w:val="484848"/>
          <w:spacing w:val="-1"/>
          <w:w w:val="55"/>
        </w:rPr>
        <w:t>t</w:t>
      </w:r>
      <w:r>
        <w:rPr>
          <w:color w:val="484848"/>
          <w:spacing w:val="-1"/>
          <w:w w:val="144"/>
        </w:rPr>
        <w:t>m</w:t>
      </w:r>
      <w:r>
        <w:rPr>
          <w:color w:val="484848"/>
          <w:spacing w:val="-1"/>
          <w:w w:val="55"/>
        </w:rPr>
        <w:t>l)</w:t>
      </w:r>
      <w:r>
        <w:rPr>
          <w:color w:val="484848"/>
          <w:spacing w:val="55"/>
          <w:w w:val="100"/>
        </w:rPr>
        <w:t>的</w:t>
      </w:r>
      <w:r>
        <w:rPr>
          <w:color w:val="484848"/>
          <w:spacing w:val="-1"/>
          <w:w w:val="55"/>
        </w:rPr>
        <w:t>f</w:t>
      </w:r>
      <w:r>
        <w:rPr>
          <w:color w:val="484848"/>
          <w:spacing w:val="-1"/>
          <w:w w:val="88"/>
        </w:rPr>
        <w:t>o</w:t>
      </w:r>
      <w:r>
        <w:rPr>
          <w:color w:val="484848"/>
          <w:spacing w:val="-1"/>
          <w:w w:val="100"/>
        </w:rPr>
        <w:t>n</w:t>
      </w:r>
      <w:r>
        <w:rPr>
          <w:color w:val="484848"/>
          <w:spacing w:val="-1"/>
          <w:w w:val="55"/>
        </w:rPr>
        <w:t>t</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w w:val="88"/>
        </w:rPr>
        <w:t>e</w:t>
      </w:r>
      <w:r>
        <w:rPr>
          <w:color w:val="484848"/>
          <w:spacing w:val="-58"/>
        </w:rPr>
        <w:t xml:space="preserve"> </w:t>
      </w:r>
      <w:r>
        <w:rPr>
          <w:color w:val="484848"/>
          <w:spacing w:val="-3"/>
          <w:w w:val="100"/>
        </w:rPr>
        <w:t>大小来计算。简单的说它就是一个相对单例</w:t>
      </w:r>
      <w:r>
        <w:rPr>
          <w:color w:val="484848"/>
          <w:spacing w:val="-1"/>
          <w:w w:val="100"/>
        </w:rPr>
        <w:t>如</w:t>
      </w:r>
      <w:r>
        <w:rPr>
          <w:color w:val="484848"/>
          <w:spacing w:val="-1"/>
          <w:w w:val="50"/>
        </w:rPr>
        <w:t>:</w:t>
      </w:r>
      <w:r>
        <w:rPr>
          <w:color w:val="484848"/>
          <w:spacing w:val="-1"/>
          <w:w w:val="55"/>
        </w:rPr>
        <w:t>f</w:t>
      </w:r>
      <w:r>
        <w:rPr>
          <w:color w:val="484848"/>
          <w:spacing w:val="-1"/>
          <w:w w:val="88"/>
        </w:rPr>
        <w:t>o</w:t>
      </w:r>
      <w:r>
        <w:rPr>
          <w:color w:val="484848"/>
          <w:spacing w:val="-1"/>
          <w:w w:val="100"/>
        </w:rPr>
        <w:t>n</w:t>
      </w:r>
      <w:r>
        <w:rPr>
          <w:color w:val="484848"/>
          <w:spacing w:val="-1"/>
          <w:w w:val="55"/>
        </w:rPr>
        <w:t>t</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spacing w:val="-1"/>
          <w:w w:val="88"/>
        </w:rPr>
        <w:t>e</w:t>
      </w:r>
      <w:r>
        <w:rPr>
          <w:color w:val="484848"/>
          <w:spacing w:val="-1"/>
          <w:w w:val="50"/>
        </w:rPr>
        <w:t>:</w:t>
      </w:r>
      <w:r>
        <w:rPr>
          <w:color w:val="484848"/>
          <w:spacing w:val="-1"/>
          <w:w w:val="100"/>
        </w:rPr>
        <w:t>10p</w:t>
      </w:r>
      <w:r>
        <w:rPr>
          <w:color w:val="484848"/>
          <w:spacing w:val="-1"/>
          <w:w w:val="88"/>
        </w:rPr>
        <w:t>x</w:t>
      </w:r>
      <w:r>
        <w:rPr>
          <w:color w:val="484848"/>
          <w:spacing w:val="-2"/>
          <w:w w:val="50"/>
        </w:rPr>
        <w:t>;,</w:t>
      </w:r>
      <w:r>
        <w:rPr>
          <w:color w:val="484848"/>
          <w:spacing w:val="-2"/>
          <w:w w:val="100"/>
        </w:rPr>
        <w:t>那么</w:t>
      </w:r>
      <w:r>
        <w:rPr>
          <w:color w:val="484848"/>
          <w:spacing w:val="-1"/>
          <w:w w:val="100"/>
        </w:rPr>
        <w:t>（1</w:t>
      </w:r>
      <w:r>
        <w:rPr>
          <w:color w:val="484848"/>
          <w:spacing w:val="-1"/>
          <w:w w:val="66"/>
        </w:rPr>
        <w:t>r</w:t>
      </w:r>
      <w:r>
        <w:rPr>
          <w:color w:val="484848"/>
          <w:spacing w:val="-1"/>
          <w:w w:val="88"/>
        </w:rPr>
        <w:t>e</w:t>
      </w:r>
      <w:r>
        <w:rPr>
          <w:color w:val="484848"/>
          <w:w w:val="144"/>
        </w:rPr>
        <w:t>m</w:t>
      </w:r>
      <w:r>
        <w:rPr>
          <w:color w:val="484848"/>
          <w:spacing w:val="-57"/>
        </w:rPr>
        <w:t xml:space="preserve"> </w:t>
      </w:r>
      <w:r>
        <w:rPr>
          <w:color w:val="484848"/>
          <w:w w:val="109"/>
        </w:rPr>
        <w:t>=</w:t>
      </w:r>
      <w:r>
        <w:rPr>
          <w:color w:val="484848"/>
          <w:spacing w:val="-56"/>
        </w:rPr>
        <w:t xml:space="preserve"> </w:t>
      </w:r>
      <w:r>
        <w:rPr>
          <w:color w:val="484848"/>
          <w:spacing w:val="-1"/>
          <w:w w:val="100"/>
        </w:rPr>
        <w:t>10p</w:t>
      </w:r>
      <w:r>
        <w:rPr>
          <w:color w:val="484848"/>
          <w:spacing w:val="-1"/>
          <w:w w:val="88"/>
        </w:rPr>
        <w:t>x</w:t>
      </w:r>
      <w:r>
        <w:rPr>
          <w:color w:val="484848"/>
          <w:spacing w:val="-1"/>
          <w:w w:val="100"/>
        </w:rPr>
        <w:t>）</w:t>
      </w:r>
      <w:r>
        <w:rPr>
          <w:color w:val="484848"/>
          <w:spacing w:val="-3"/>
          <w:w w:val="100"/>
        </w:rPr>
        <w:t>了解计算原理后</w:t>
      </w:r>
    </w:p>
    <w:p>
      <w:pPr>
        <w:spacing w:after="0" w:line="266" w:lineRule="auto"/>
        <w:sectPr>
          <w:pgSz w:w="11910" w:h="16840"/>
          <w:pgMar w:top="1580" w:right="1460" w:bottom="1680" w:left="1640" w:header="0" w:footer="963" w:gutter="0"/>
        </w:sectPr>
      </w:pPr>
    </w:p>
    <w:p>
      <w:pPr>
        <w:pStyle w:val="7"/>
        <w:spacing w:before="51" w:line="266" w:lineRule="auto"/>
        <w:ind w:right="438"/>
      </w:pPr>
      <w:r>
        <w:rPr>
          <w:color w:val="484848"/>
          <w:w w:val="100"/>
        </w:rPr>
        <w:t>首先解决怎么在不同设备上设置</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4"/>
        </w:rPr>
        <w:t xml:space="preserve"> </w:t>
      </w:r>
      <w:r>
        <w:rPr>
          <w:color w:val="484848"/>
          <w:spacing w:val="52"/>
          <w:w w:val="100"/>
        </w:rPr>
        <w:t>的</w:t>
      </w:r>
      <w:r>
        <w:rPr>
          <w:color w:val="484848"/>
          <w:spacing w:val="-1"/>
          <w:w w:val="55"/>
        </w:rPr>
        <w:t>f</w:t>
      </w:r>
      <w:r>
        <w:rPr>
          <w:color w:val="484848"/>
          <w:spacing w:val="-1"/>
          <w:w w:val="88"/>
        </w:rPr>
        <w:t>o</w:t>
      </w:r>
      <w:r>
        <w:rPr>
          <w:color w:val="484848"/>
          <w:spacing w:val="-1"/>
          <w:w w:val="100"/>
        </w:rPr>
        <w:t>n</w:t>
      </w:r>
      <w:r>
        <w:rPr>
          <w:color w:val="484848"/>
          <w:spacing w:val="-1"/>
          <w:w w:val="55"/>
        </w:rPr>
        <w:t>t</w:t>
      </w:r>
      <w:r>
        <w:rPr>
          <w:color w:val="484848"/>
          <w:spacing w:val="-1"/>
          <w:w w:val="109"/>
        </w:rPr>
        <w:t>-</w:t>
      </w:r>
      <w:r>
        <w:rPr>
          <w:color w:val="484848"/>
          <w:spacing w:val="-1"/>
          <w:w w:val="77"/>
        </w:rPr>
        <w:t>s</w:t>
      </w:r>
      <w:r>
        <w:rPr>
          <w:color w:val="484848"/>
          <w:spacing w:val="-1"/>
          <w:w w:val="55"/>
        </w:rPr>
        <w:t>i</w:t>
      </w:r>
      <w:r>
        <w:rPr>
          <w:color w:val="484848"/>
          <w:spacing w:val="-1"/>
          <w:w w:val="77"/>
        </w:rPr>
        <w:t>z</w:t>
      </w:r>
      <w:r>
        <w:rPr>
          <w:color w:val="484848"/>
          <w:w w:val="88"/>
        </w:rPr>
        <w:t>e</w:t>
      </w:r>
      <w:r>
        <w:rPr>
          <w:color w:val="484848"/>
          <w:spacing w:val="-56"/>
        </w:rPr>
        <w:t xml:space="preserve"> </w:t>
      </w:r>
      <w:r>
        <w:rPr>
          <w:color w:val="484848"/>
          <w:spacing w:val="8"/>
          <w:w w:val="100"/>
        </w:rPr>
        <w:t>大小。其实</w:t>
      </w:r>
      <w:r>
        <w:rPr>
          <w:color w:val="484848"/>
          <w:spacing w:val="-1"/>
          <w:w w:val="66"/>
        </w:rPr>
        <w:t>r</w:t>
      </w:r>
      <w:r>
        <w:rPr>
          <w:color w:val="484848"/>
          <w:spacing w:val="-1"/>
          <w:w w:val="88"/>
        </w:rPr>
        <w:t>e</w:t>
      </w:r>
      <w:r>
        <w:rPr>
          <w:color w:val="484848"/>
          <w:w w:val="144"/>
        </w:rPr>
        <w:t>m</w:t>
      </w:r>
      <w:r>
        <w:rPr>
          <w:color w:val="484848"/>
          <w:spacing w:val="-55"/>
        </w:rPr>
        <w:t xml:space="preserve"> </w:t>
      </w:r>
      <w:r>
        <w:rPr>
          <w:color w:val="484848"/>
          <w:spacing w:val="-3"/>
          <w:w w:val="100"/>
        </w:rPr>
        <w:t>布局的本质是等比缩</w:t>
      </w:r>
      <w:r>
        <w:rPr>
          <w:color w:val="484848"/>
          <w:spacing w:val="-3"/>
        </w:rPr>
        <w:t>放，一般是基于宽度。</w:t>
      </w:r>
    </w:p>
    <w:p>
      <w:pPr>
        <w:pStyle w:val="6"/>
        <w:spacing w:before="0" w:line="320" w:lineRule="exact"/>
      </w:pPr>
      <w:r>
        <w:rPr>
          <w:color w:val="484848"/>
          <w:spacing w:val="-1"/>
        </w:rPr>
        <w:t>优点</w:t>
      </w:r>
    </w:p>
    <w:p>
      <w:pPr>
        <w:pStyle w:val="7"/>
        <w:spacing w:before="16" w:line="211" w:lineRule="auto"/>
        <w:ind w:right="4681"/>
        <w:rPr>
          <w:rFonts w:hint="eastAsia" w:ascii="Microsoft JhengHei" w:eastAsia="Microsoft JhengHei"/>
          <w:b/>
        </w:rPr>
      </w:pPr>
      <w:r>
        <w:rPr>
          <w:color w:val="484848"/>
          <w:spacing w:val="-3"/>
        </w:rPr>
        <w:t>可以快速适用移动端布局 字体图片 高度</w:t>
      </w:r>
      <w:r>
        <w:rPr>
          <w:rFonts w:hint="eastAsia" w:ascii="Microsoft JhengHei" w:eastAsia="Microsoft JhengHei"/>
          <w:b/>
          <w:color w:val="484848"/>
          <w:spacing w:val="-3"/>
        </w:rPr>
        <w:t>缺点</w:t>
      </w:r>
    </w:p>
    <w:p>
      <w:pPr>
        <w:pStyle w:val="7"/>
        <w:spacing w:line="275" w:lineRule="exact"/>
      </w:pPr>
      <w:r>
        <w:rPr>
          <w:color w:val="484848"/>
        </w:rPr>
        <w:t>①目前ie 不支持，对pc 页面来讲使用次数不多；</w:t>
      </w:r>
    </w:p>
    <w:p>
      <w:pPr>
        <w:pStyle w:val="7"/>
        <w:spacing w:before="30" w:line="266" w:lineRule="auto"/>
        <w:ind w:right="337"/>
      </w:pPr>
      <w:r>
        <w:rPr>
          <w:color w:val="484848"/>
          <w:spacing w:val="-9"/>
        </w:rPr>
        <w:t>②数据量大：所有的图片，盒子都需要我们去给一个准确的值；才能保证不同机型的适配；</w:t>
      </w:r>
    </w:p>
    <w:p>
      <w:pPr>
        <w:pStyle w:val="7"/>
        <w:spacing w:line="280" w:lineRule="exact"/>
      </w:pPr>
      <w:r>
        <w:rPr>
          <w:color w:val="484848"/>
        </w:rPr>
        <w:t>③在响应式布局中，必须通过 js 来动态控制根元素 font-size 的大小。</w:t>
      </w:r>
    </w:p>
    <w:p>
      <w:pPr>
        <w:pStyle w:val="7"/>
        <w:spacing w:before="30" w:line="266" w:lineRule="auto"/>
        <w:ind w:right="366"/>
      </w:pPr>
      <w:r>
        <w:rPr>
          <w:color w:val="484848"/>
          <w:spacing w:val="12"/>
          <w:w w:val="95"/>
        </w:rPr>
        <w:t>也就是说</w:t>
      </w:r>
      <w:r>
        <w:rPr>
          <w:color w:val="484848"/>
          <w:w w:val="95"/>
        </w:rPr>
        <w:t>css</w:t>
      </w:r>
      <w:r>
        <w:rPr>
          <w:color w:val="484848"/>
          <w:spacing w:val="-1"/>
          <w:w w:val="95"/>
        </w:rPr>
        <w:t xml:space="preserve"> 样式和</w:t>
      </w:r>
      <w:r>
        <w:rPr>
          <w:color w:val="484848"/>
          <w:w w:val="95"/>
        </w:rPr>
        <w:t>js</w:t>
      </w:r>
      <w:r>
        <w:rPr>
          <w:color w:val="484848"/>
          <w:spacing w:val="-12"/>
          <w:w w:val="95"/>
        </w:rPr>
        <w:t xml:space="preserve"> 代码有一定的耦合性。且必须将改变 </w:t>
      </w:r>
      <w:r>
        <w:rPr>
          <w:color w:val="484848"/>
          <w:w w:val="95"/>
        </w:rPr>
        <w:t>font-size</w:t>
      </w:r>
      <w:r>
        <w:rPr>
          <w:color w:val="484848"/>
          <w:spacing w:val="-2"/>
          <w:w w:val="95"/>
        </w:rPr>
        <w:t xml:space="preserve"> 的代码放在</w:t>
      </w:r>
      <w:r>
        <w:rPr>
          <w:color w:val="484848"/>
          <w:w w:val="95"/>
        </w:rPr>
        <w:t>css</w:t>
      </w:r>
      <w:r>
        <w:rPr>
          <w:color w:val="484848"/>
          <w:spacing w:val="-26"/>
          <w:w w:val="95"/>
        </w:rPr>
        <w:t xml:space="preserve"> 样</w:t>
      </w:r>
      <w:r>
        <w:rPr>
          <w:color w:val="484848"/>
          <w:spacing w:val="-8"/>
        </w:rPr>
        <w:t>式之前。</w:t>
      </w:r>
    </w:p>
    <w:p>
      <w:pPr>
        <w:pStyle w:val="4"/>
        <w:numPr>
          <w:ilvl w:val="0"/>
          <w:numId w:val="60"/>
        </w:numPr>
        <w:tabs>
          <w:tab w:val="left" w:pos="879"/>
          <w:tab w:val="left" w:pos="880"/>
        </w:tabs>
        <w:spacing w:before="185" w:after="0" w:line="240" w:lineRule="auto"/>
        <w:ind w:left="880" w:right="0" w:hanging="360"/>
        <w:jc w:val="left"/>
      </w:pPr>
      <w:r>
        <w:rPr>
          <w:color w:val="484848"/>
        </w:rPr>
        <w:t>百分比布局</w:t>
      </w:r>
    </w:p>
    <w:p>
      <w:pPr>
        <w:pStyle w:val="7"/>
        <w:spacing w:before="17"/>
        <w:ind w:left="0"/>
        <w:rPr>
          <w:rFonts w:ascii="Microsoft JhengHei"/>
          <w:b/>
          <w:sz w:val="12"/>
        </w:rPr>
      </w:pPr>
    </w:p>
    <w:p>
      <w:pPr>
        <w:pStyle w:val="6"/>
        <w:spacing w:before="0" w:line="184" w:lineRule="auto"/>
        <w:ind w:right="7431"/>
      </w:pPr>
      <w:r>
        <w:rPr>
          <w:color w:val="484848"/>
          <w:spacing w:val="-1"/>
        </w:rPr>
        <w:t xml:space="preserve">参考回答： </w:t>
      </w:r>
      <w:r>
        <w:rPr>
          <w:color w:val="484848"/>
          <w:spacing w:val="-1"/>
          <w:w w:val="95"/>
        </w:rPr>
        <w:t>1</w:t>
      </w:r>
      <w:r>
        <w:rPr>
          <w:color w:val="484848"/>
          <w:spacing w:val="-5"/>
          <w:w w:val="95"/>
        </w:rPr>
        <w:t>、具体分析</w:t>
      </w:r>
    </w:p>
    <w:p>
      <w:pPr>
        <w:pStyle w:val="7"/>
        <w:spacing w:before="7" w:line="266" w:lineRule="auto"/>
        <w:ind w:right="337"/>
        <w:jc w:val="both"/>
      </w:pPr>
      <w:r>
        <w:rPr>
          <w:color w:val="484848"/>
          <w:spacing w:val="17"/>
        </w:rPr>
        <w:t>除了用</w:t>
      </w:r>
      <w:r>
        <w:rPr>
          <w:color w:val="484848"/>
        </w:rPr>
        <w:t>px</w:t>
      </w:r>
      <w:r>
        <w:rPr>
          <w:color w:val="484848"/>
          <w:spacing w:val="-11"/>
        </w:rPr>
        <w:t xml:space="preserve"> 结合媒体查询实现响应式布局外，我们也可以通过百分比单位 " </w:t>
      </w:r>
      <w:r>
        <w:rPr>
          <w:color w:val="484848"/>
          <w:spacing w:val="-41"/>
          <w:w w:val="120"/>
        </w:rPr>
        <w:t xml:space="preserve">% </w:t>
      </w:r>
      <w:r>
        <w:rPr>
          <w:color w:val="484848"/>
          <w:spacing w:val="-2"/>
        </w:rPr>
        <w:t>" 来实现</w:t>
      </w:r>
      <w:r>
        <w:rPr>
          <w:color w:val="484848"/>
          <w:spacing w:val="-8"/>
        </w:rPr>
        <w:t>响应式的效果。比如当浏览器的宽度或者高度发生变化时，通过百分比单位，通过百分</w:t>
      </w:r>
      <w:r>
        <w:rPr>
          <w:color w:val="484848"/>
          <w:spacing w:val="-5"/>
        </w:rPr>
        <w:t>比单位可以使得浏览器中的组件的宽和高随着浏览器的变化而变化，从而实现响应式的</w:t>
      </w:r>
      <w:r>
        <w:rPr>
          <w:color w:val="484848"/>
          <w:spacing w:val="-8"/>
        </w:rPr>
        <w:t>效果。为了了解百分比布局，首先要了解的问题是：</w:t>
      </w:r>
      <w:r>
        <w:rPr>
          <w:color w:val="484848"/>
          <w:spacing w:val="-6"/>
        </w:rPr>
        <w:t>css</w:t>
      </w:r>
      <w:r>
        <w:rPr>
          <w:color w:val="484848"/>
          <w:spacing w:val="-13"/>
        </w:rPr>
        <w:t xml:space="preserve"> 中的子元素中的百分比</w:t>
      </w:r>
      <w:r>
        <w:rPr>
          <w:color w:val="484848"/>
          <w:spacing w:val="-8"/>
          <w:w w:val="110"/>
        </w:rPr>
        <w:t>（%）</w:t>
      </w:r>
      <w:r>
        <w:rPr>
          <w:color w:val="484848"/>
        </w:rPr>
        <w:t>到</w:t>
      </w:r>
      <w:r>
        <w:rPr>
          <w:color w:val="484848"/>
          <w:spacing w:val="-3"/>
        </w:rPr>
        <w:t>底是谁的百分比？</w:t>
      </w:r>
    </w:p>
    <w:p>
      <w:pPr>
        <w:pStyle w:val="7"/>
        <w:spacing w:line="266" w:lineRule="auto"/>
        <w:ind w:right="337"/>
        <w:jc w:val="both"/>
      </w:pPr>
      <w:r>
        <w:rPr>
          <w:color w:val="484848"/>
          <w:spacing w:val="-3"/>
          <w:w w:val="95"/>
        </w:rPr>
        <w:t>直观的理解，我们可能会认为子元素的百分比完全相对于直接父元素</w:t>
      </w:r>
      <w:r>
        <w:rPr>
          <w:color w:val="484848"/>
          <w:w w:val="95"/>
        </w:rPr>
        <w:t>，height</w:t>
      </w:r>
      <w:r>
        <w:rPr>
          <w:color w:val="484848"/>
          <w:spacing w:val="19"/>
          <w:w w:val="95"/>
        </w:rPr>
        <w:t xml:space="preserve"> 百分比相</w:t>
      </w:r>
      <w:r>
        <w:rPr>
          <w:color w:val="484848"/>
          <w:spacing w:val="25"/>
          <w:w w:val="100"/>
        </w:rPr>
        <w:t>对于</w:t>
      </w:r>
      <w:r>
        <w:rPr>
          <w:color w:val="484848"/>
          <w:spacing w:val="-1"/>
          <w:w w:val="100"/>
        </w:rPr>
        <w:t>h</w:t>
      </w:r>
      <w:r>
        <w:rPr>
          <w:color w:val="484848"/>
          <w:spacing w:val="-1"/>
          <w:w w:val="88"/>
        </w:rPr>
        <w:t>e</w:t>
      </w:r>
      <w:r>
        <w:rPr>
          <w:color w:val="484848"/>
          <w:spacing w:val="-1"/>
          <w:w w:val="55"/>
        </w:rPr>
        <w:t>i</w:t>
      </w:r>
      <w:r>
        <w:rPr>
          <w:color w:val="484848"/>
          <w:spacing w:val="-1"/>
          <w:w w:val="88"/>
        </w:rPr>
        <w:t>g</w:t>
      </w:r>
      <w:r>
        <w:rPr>
          <w:color w:val="484848"/>
          <w:spacing w:val="-1"/>
          <w:w w:val="100"/>
        </w:rPr>
        <w:t>h</w:t>
      </w:r>
      <w:r>
        <w:rPr>
          <w:color w:val="484848"/>
          <w:spacing w:val="-1"/>
          <w:w w:val="55"/>
        </w:rPr>
        <w:t>t</w:t>
      </w:r>
      <w:r>
        <w:rPr>
          <w:color w:val="484848"/>
          <w:spacing w:val="-34"/>
          <w:w w:val="100"/>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h</w:t>
      </w:r>
      <w:r>
        <w:rPr>
          <w:color w:val="484848"/>
          <w:spacing w:val="-56"/>
        </w:rPr>
        <w:t xml:space="preserve"> </w:t>
      </w:r>
      <w:r>
        <w:rPr>
          <w:color w:val="484848"/>
          <w:spacing w:val="-3"/>
          <w:w w:val="100"/>
        </w:rPr>
        <w:t>百分比相对于</w:t>
      </w:r>
      <w:r>
        <w:rPr>
          <w:color w:val="484848"/>
          <w:spacing w:val="-55"/>
        </w:rPr>
        <w:t xml:space="preserve"> </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spacing w:val="-2"/>
          <w:w w:val="100"/>
        </w:rPr>
        <w:t>h</w:t>
      </w:r>
      <w:r>
        <w:rPr>
          <w:color w:val="484848"/>
          <w:spacing w:val="-10"/>
          <w:w w:val="100"/>
        </w:rPr>
        <w:t>。当然这种理解是正确的，但是根据</w:t>
      </w:r>
      <w:r>
        <w:rPr>
          <w:color w:val="484848"/>
          <w:spacing w:val="-10"/>
        </w:rPr>
        <w:t xml:space="preserve"> </w:t>
      </w:r>
      <w:r>
        <w:rPr>
          <w:color w:val="484848"/>
          <w:spacing w:val="-1"/>
          <w:w w:val="88"/>
        </w:rPr>
        <w:t>c</w:t>
      </w:r>
      <w:r>
        <w:rPr>
          <w:color w:val="484848"/>
          <w:spacing w:val="-1"/>
          <w:w w:val="77"/>
        </w:rPr>
        <w:t>s</w:t>
      </w:r>
      <w:r>
        <w:rPr>
          <w:color w:val="484848"/>
          <w:w w:val="77"/>
        </w:rPr>
        <w:t>s</w:t>
      </w:r>
      <w:r>
        <w:rPr>
          <w:color w:val="484848"/>
          <w:spacing w:val="-57"/>
        </w:rPr>
        <w:t xml:space="preserve"> </w:t>
      </w:r>
      <w:r>
        <w:rPr>
          <w:color w:val="484848"/>
          <w:spacing w:val="-2"/>
          <w:w w:val="100"/>
        </w:rPr>
        <w:t>的盒式模</w:t>
      </w:r>
      <w:r>
        <w:rPr>
          <w:color w:val="484848"/>
          <w:spacing w:val="8"/>
          <w:w w:val="100"/>
        </w:rPr>
        <w:t>型，除了</w:t>
      </w:r>
      <w:r>
        <w:rPr>
          <w:color w:val="484848"/>
          <w:spacing w:val="-1"/>
          <w:w w:val="100"/>
        </w:rPr>
        <w:t>h</w:t>
      </w:r>
      <w:r>
        <w:rPr>
          <w:color w:val="484848"/>
          <w:spacing w:val="-1"/>
          <w:w w:val="88"/>
        </w:rPr>
        <w:t>e</w:t>
      </w:r>
      <w:r>
        <w:rPr>
          <w:color w:val="484848"/>
          <w:spacing w:val="-1"/>
          <w:w w:val="55"/>
        </w:rPr>
        <w:t>i</w:t>
      </w:r>
      <w:r>
        <w:rPr>
          <w:color w:val="484848"/>
          <w:spacing w:val="-1"/>
          <w:w w:val="88"/>
        </w:rPr>
        <w:t>g</w:t>
      </w:r>
      <w:r>
        <w:rPr>
          <w:color w:val="484848"/>
          <w:spacing w:val="-1"/>
          <w:w w:val="100"/>
        </w:rPr>
        <w:t>h</w:t>
      </w:r>
      <w:r>
        <w:rPr>
          <w:color w:val="484848"/>
          <w:spacing w:val="1"/>
          <w:w w:val="55"/>
        </w:rPr>
        <w:t>t</w:t>
      </w:r>
      <w:r>
        <w:rPr>
          <w:color w:val="484848"/>
          <w:spacing w:val="-13"/>
          <w:w w:val="100"/>
        </w:rPr>
        <w:t>、</w:t>
      </w:r>
      <w:r>
        <w:rPr>
          <w:color w:val="484848"/>
          <w:spacing w:val="-1"/>
          <w:w w:val="122"/>
        </w:rPr>
        <w:t>w</w:t>
      </w:r>
      <w:r>
        <w:rPr>
          <w:color w:val="484848"/>
          <w:spacing w:val="-1"/>
          <w:w w:val="55"/>
        </w:rPr>
        <w:t>i</w:t>
      </w:r>
      <w:r>
        <w:rPr>
          <w:color w:val="484848"/>
          <w:spacing w:val="-1"/>
          <w:w w:val="100"/>
        </w:rPr>
        <w:t>d</w:t>
      </w:r>
      <w:r>
        <w:rPr>
          <w:color w:val="484848"/>
          <w:spacing w:val="-1"/>
          <w:w w:val="55"/>
        </w:rPr>
        <w:t>t</w:t>
      </w:r>
      <w:r>
        <w:rPr>
          <w:color w:val="484848"/>
          <w:w w:val="100"/>
        </w:rPr>
        <w:t>h</w:t>
      </w:r>
      <w:r>
        <w:rPr>
          <w:color w:val="484848"/>
          <w:spacing w:val="-56"/>
        </w:rPr>
        <w:t xml:space="preserve"> </w:t>
      </w:r>
      <w:r>
        <w:rPr>
          <w:color w:val="484848"/>
          <w:spacing w:val="4"/>
          <w:w w:val="100"/>
        </w:rPr>
        <w:t>属性外，还具有</w:t>
      </w:r>
      <w:r>
        <w:rPr>
          <w:color w:val="484848"/>
          <w:spacing w:val="-1"/>
          <w:w w:val="100"/>
        </w:rPr>
        <w:t>p</w:t>
      </w:r>
      <w:r>
        <w:rPr>
          <w:color w:val="484848"/>
          <w:spacing w:val="-1"/>
          <w:w w:val="88"/>
        </w:rPr>
        <w:t>a</w:t>
      </w:r>
      <w:r>
        <w:rPr>
          <w:color w:val="484848"/>
          <w:spacing w:val="-1"/>
          <w:w w:val="100"/>
        </w:rPr>
        <w:t>dd</w:t>
      </w:r>
      <w:r>
        <w:rPr>
          <w:color w:val="484848"/>
          <w:spacing w:val="-1"/>
          <w:w w:val="55"/>
        </w:rPr>
        <w:t>i</w:t>
      </w:r>
      <w:r>
        <w:rPr>
          <w:color w:val="484848"/>
          <w:spacing w:val="-1"/>
          <w:w w:val="100"/>
        </w:rPr>
        <w:t>n</w:t>
      </w:r>
      <w:r>
        <w:rPr>
          <w:color w:val="484848"/>
          <w:w w:val="88"/>
        </w:rPr>
        <w:t>g</w:t>
      </w:r>
      <w:r>
        <w:rPr>
          <w:color w:val="484848"/>
          <w:spacing w:val="-13"/>
          <w:w w:val="100"/>
        </w:rPr>
        <w:t>、</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1"/>
          <w:w w:val="66"/>
        </w:rPr>
        <w:t>r</w:t>
      </w:r>
      <w:r>
        <w:rPr>
          <w:color w:val="484848"/>
          <w:spacing w:val="-10"/>
          <w:w w:val="100"/>
        </w:rPr>
        <w:t>、</w:t>
      </w:r>
      <w:r>
        <w:rPr>
          <w:color w:val="484848"/>
          <w:spacing w:val="-1"/>
          <w:w w:val="144"/>
        </w:rPr>
        <w:t>m</w:t>
      </w:r>
      <w:r>
        <w:rPr>
          <w:color w:val="484848"/>
          <w:spacing w:val="-1"/>
          <w:w w:val="88"/>
        </w:rPr>
        <w:t>a</w:t>
      </w:r>
      <w:r>
        <w:rPr>
          <w:color w:val="484848"/>
          <w:spacing w:val="-1"/>
          <w:w w:val="66"/>
        </w:rPr>
        <w:t>r</w:t>
      </w:r>
      <w:r>
        <w:rPr>
          <w:color w:val="484848"/>
          <w:spacing w:val="-1"/>
          <w:w w:val="88"/>
        </w:rPr>
        <w:t>g</w:t>
      </w:r>
      <w:r>
        <w:rPr>
          <w:color w:val="484848"/>
          <w:spacing w:val="-1"/>
          <w:w w:val="55"/>
        </w:rPr>
        <w:t>i</w:t>
      </w:r>
      <w:r>
        <w:rPr>
          <w:color w:val="484848"/>
          <w:w w:val="100"/>
        </w:rPr>
        <w:t>n</w:t>
      </w:r>
      <w:r>
        <w:rPr>
          <w:color w:val="484848"/>
          <w:spacing w:val="-57"/>
        </w:rPr>
        <w:t xml:space="preserve"> </w:t>
      </w:r>
      <w:r>
        <w:rPr>
          <w:color w:val="484848"/>
          <w:spacing w:val="-5"/>
          <w:w w:val="100"/>
        </w:rPr>
        <w:t>等等属性。那么这些属</w:t>
      </w:r>
      <w:r>
        <w:rPr>
          <w:color w:val="484848"/>
          <w:spacing w:val="-10"/>
          <w:w w:val="95"/>
        </w:rPr>
        <w:t xml:space="preserve">性设置成百分比，是根据父元素的那些属性呢？此外还有 </w:t>
      </w:r>
      <w:r>
        <w:rPr>
          <w:color w:val="484848"/>
          <w:w w:val="95"/>
        </w:rPr>
        <w:t>border-radius</w:t>
      </w:r>
      <w:r>
        <w:rPr>
          <w:color w:val="484848"/>
          <w:spacing w:val="-3"/>
          <w:w w:val="95"/>
        </w:rPr>
        <w:t xml:space="preserve"> 和</w:t>
      </w:r>
      <w:r>
        <w:rPr>
          <w:color w:val="484848"/>
          <w:w w:val="95"/>
        </w:rPr>
        <w:t>translate</w:t>
      </w:r>
      <w:r>
        <w:rPr>
          <w:color w:val="484848"/>
          <w:spacing w:val="-20"/>
          <w:w w:val="95"/>
        </w:rPr>
        <w:t xml:space="preserve"> 等属</w:t>
      </w:r>
      <w:r>
        <w:rPr>
          <w:color w:val="484848"/>
          <w:spacing w:val="-5"/>
        </w:rPr>
        <w:t>性中的百分比，又是相对于什么呢？下面来具体分析。</w:t>
      </w:r>
    </w:p>
    <w:p>
      <w:pPr>
        <w:pStyle w:val="6"/>
        <w:spacing w:before="0" w:line="184" w:lineRule="auto"/>
        <w:ind w:right="348"/>
      </w:pPr>
      <w:r>
        <w:rPr>
          <w:color w:val="484848"/>
          <w:w w:val="90"/>
        </w:rPr>
        <w:t>padding、border、margin 等等属不论是垂直方向还是水平方向，都相对于直接父元素的</w:t>
      </w:r>
      <w:r>
        <w:rPr>
          <w:color w:val="484848"/>
        </w:rPr>
        <w:t>width。</w:t>
      </w:r>
    </w:p>
    <w:p>
      <w:pPr>
        <w:spacing w:before="0" w:line="184" w:lineRule="auto"/>
        <w:ind w:left="160" w:right="812" w:firstLine="0"/>
        <w:jc w:val="left"/>
        <w:rPr>
          <w:rFonts w:hint="eastAsia" w:ascii="Microsoft JhengHei" w:eastAsia="Microsoft JhengHei"/>
          <w:b/>
          <w:sz w:val="22"/>
        </w:rPr>
      </w:pPr>
      <w:r>
        <w:rPr>
          <w:rFonts w:hint="eastAsia" w:ascii="Microsoft JhengHei" w:eastAsia="Microsoft JhengHei"/>
          <w:b/>
          <w:color w:val="484848"/>
          <w:w w:val="90"/>
          <w:sz w:val="22"/>
        </w:rPr>
        <w:t>除了border-radius 外，还有比如translate、background-size 等都是相对于自身的。</w:t>
      </w:r>
      <w:r>
        <w:rPr>
          <w:rFonts w:hint="eastAsia" w:ascii="Microsoft JhengHei" w:eastAsia="Microsoft JhengHei"/>
          <w:b/>
          <w:color w:val="484848"/>
          <w:sz w:val="22"/>
        </w:rPr>
        <w:t>2、百分比单位布局应用</w:t>
      </w:r>
    </w:p>
    <w:p>
      <w:pPr>
        <w:pStyle w:val="7"/>
        <w:spacing w:line="266" w:lineRule="auto"/>
        <w:ind w:right="337"/>
      </w:pPr>
      <w:r>
        <w:rPr>
          <w:color w:val="484848"/>
          <w:spacing w:val="-6"/>
          <w:w w:val="100"/>
        </w:rPr>
        <w:t>比如我们要实现一个固定长宽比的长方形，比如要实现一个长宽比为</w:t>
      </w:r>
      <w:r>
        <w:rPr>
          <w:color w:val="484848"/>
          <w:spacing w:val="-58"/>
        </w:rPr>
        <w:t xml:space="preserve"> </w:t>
      </w:r>
      <w:r>
        <w:rPr>
          <w:color w:val="484848"/>
          <w:spacing w:val="-1"/>
          <w:w w:val="100"/>
        </w:rPr>
        <w:t>4</w:t>
      </w:r>
      <w:r>
        <w:rPr>
          <w:color w:val="484848"/>
          <w:spacing w:val="-1"/>
          <w:w w:val="50"/>
        </w:rPr>
        <w:t>:</w:t>
      </w:r>
      <w:r>
        <w:rPr>
          <w:color w:val="484848"/>
          <w:w w:val="100"/>
        </w:rPr>
        <w:t>3</w:t>
      </w:r>
      <w:r>
        <w:rPr>
          <w:color w:val="484848"/>
          <w:spacing w:val="-55"/>
        </w:rPr>
        <w:t xml:space="preserve"> </w:t>
      </w:r>
      <w:r>
        <w:rPr>
          <w:color w:val="484848"/>
          <w:spacing w:val="-2"/>
          <w:w w:val="100"/>
        </w:rPr>
        <w:t>的长方形</w:t>
      </w:r>
      <w:r>
        <w:rPr>
          <w:color w:val="484848"/>
          <w:spacing w:val="-3"/>
          <w:w w:val="50"/>
        </w:rPr>
        <w:t>,</w:t>
      </w:r>
      <w:r>
        <w:rPr>
          <w:color w:val="484848"/>
          <w:spacing w:val="-1"/>
          <w:w w:val="100"/>
        </w:rPr>
        <w:t>我们</w:t>
      </w:r>
      <w:r>
        <w:rPr>
          <w:color w:val="484848"/>
          <w:spacing w:val="12"/>
        </w:rPr>
        <w:t>可以根据</w:t>
      </w:r>
      <w:r>
        <w:rPr>
          <w:color w:val="484848"/>
        </w:rPr>
        <w:t>padding</w:t>
      </w:r>
      <w:r>
        <w:rPr>
          <w:color w:val="484848"/>
          <w:spacing w:val="-7"/>
        </w:rPr>
        <w:t xml:space="preserve"> 属性来实现，因为</w:t>
      </w:r>
      <w:r>
        <w:rPr>
          <w:color w:val="484848"/>
        </w:rPr>
        <w:t>padding</w:t>
      </w:r>
      <w:r>
        <w:rPr>
          <w:color w:val="484848"/>
          <w:spacing w:val="-11"/>
        </w:rPr>
        <w:t xml:space="preserve"> 不管是垂直方向还是水平方向，百分比单</w:t>
      </w:r>
      <w:r>
        <w:rPr>
          <w:color w:val="484848"/>
          <w:spacing w:val="-3"/>
          <w:w w:val="95"/>
        </w:rPr>
        <w:t>位都相对于父元素的宽度，因此我们可以设置</w:t>
      </w:r>
      <w:r>
        <w:rPr>
          <w:color w:val="484848"/>
          <w:w w:val="95"/>
        </w:rPr>
        <w:t>padding-top</w:t>
      </w:r>
      <w:r>
        <w:rPr>
          <w:color w:val="484848"/>
          <w:spacing w:val="-2"/>
          <w:w w:val="95"/>
        </w:rPr>
        <w:t xml:space="preserve">  为百分比来实现，长宽自适</w:t>
      </w:r>
      <w:r>
        <w:rPr>
          <w:color w:val="484848"/>
        </w:rPr>
        <w:t>应</w:t>
      </w:r>
      <w:r>
        <w:rPr>
          <w:color w:val="484848"/>
          <w:spacing w:val="-3"/>
        </w:rPr>
        <w:t>的长方形：</w:t>
      </w:r>
    </w:p>
    <w:p>
      <w:pPr>
        <w:spacing w:before="0" w:line="289" w:lineRule="exact"/>
        <w:ind w:left="160" w:right="0" w:firstLine="0"/>
        <w:jc w:val="left"/>
        <w:rPr>
          <w:sz w:val="24"/>
        </w:rPr>
      </w:pPr>
      <w:r>
        <w:rPr>
          <w:color w:val="000007"/>
          <w:w w:val="85"/>
          <w:sz w:val="24"/>
        </w:rPr>
        <w:t>.trangle{</w:t>
      </w:r>
    </w:p>
    <w:p>
      <w:pPr>
        <w:spacing w:before="0" w:line="242" w:lineRule="auto"/>
        <w:ind w:left="400" w:right="6682" w:firstLine="0"/>
        <w:jc w:val="left"/>
        <w:rPr>
          <w:sz w:val="24"/>
        </w:rPr>
      </w:pPr>
      <w:r>
        <w:rPr>
          <w:color w:val="000007"/>
          <w:sz w:val="24"/>
        </w:rPr>
        <w:t xml:space="preserve">height:0; </w:t>
      </w:r>
      <w:r>
        <w:rPr>
          <w:color w:val="000007"/>
          <w:w w:val="121"/>
          <w:sz w:val="24"/>
        </w:rPr>
        <w:t>w</w:t>
      </w:r>
      <w:r>
        <w:rPr>
          <w:color w:val="000007"/>
          <w:w w:val="55"/>
          <w:sz w:val="24"/>
        </w:rPr>
        <w:t>i</w:t>
      </w:r>
      <w:r>
        <w:rPr>
          <w:color w:val="000007"/>
          <w:sz w:val="24"/>
        </w:rPr>
        <w:t>d</w:t>
      </w:r>
      <w:r>
        <w:rPr>
          <w:color w:val="000007"/>
          <w:w w:val="55"/>
          <w:sz w:val="24"/>
        </w:rPr>
        <w:t>t</w:t>
      </w:r>
      <w:r>
        <w:rPr>
          <w:color w:val="000007"/>
          <w:sz w:val="24"/>
        </w:rPr>
        <w:t>h</w:t>
      </w:r>
      <w:r>
        <w:rPr>
          <w:color w:val="000007"/>
          <w:w w:val="50"/>
          <w:sz w:val="24"/>
        </w:rPr>
        <w:t>:</w:t>
      </w:r>
      <w:r>
        <w:rPr>
          <w:color w:val="000007"/>
          <w:sz w:val="24"/>
        </w:rPr>
        <w:t>100</w:t>
      </w:r>
      <w:r>
        <w:rPr>
          <w:color w:val="000007"/>
          <w:w w:val="150"/>
          <w:sz w:val="24"/>
        </w:rPr>
        <w:t>%</w:t>
      </w:r>
      <w:r>
        <w:rPr>
          <w:color w:val="000007"/>
          <w:w w:val="50"/>
          <w:sz w:val="24"/>
        </w:rPr>
        <w:t xml:space="preserve">; </w:t>
      </w:r>
      <w:r>
        <w:rPr>
          <w:color w:val="000007"/>
          <w:sz w:val="24"/>
        </w:rPr>
        <w:t>p</w:t>
      </w:r>
      <w:r>
        <w:rPr>
          <w:color w:val="000007"/>
          <w:w w:val="88"/>
          <w:sz w:val="24"/>
        </w:rPr>
        <w:t>a</w:t>
      </w:r>
      <w:r>
        <w:rPr>
          <w:color w:val="000007"/>
          <w:sz w:val="24"/>
        </w:rPr>
        <w:t>dd</w:t>
      </w:r>
      <w:r>
        <w:rPr>
          <w:color w:val="000007"/>
          <w:w w:val="55"/>
          <w:sz w:val="24"/>
        </w:rPr>
        <w:t>i</w:t>
      </w:r>
      <w:r>
        <w:rPr>
          <w:color w:val="000007"/>
          <w:sz w:val="24"/>
        </w:rPr>
        <w:t>n</w:t>
      </w:r>
      <w:r>
        <w:rPr>
          <w:color w:val="000007"/>
          <w:w w:val="88"/>
          <w:sz w:val="24"/>
        </w:rPr>
        <w:t>g</w:t>
      </w:r>
      <w:r>
        <w:rPr>
          <w:color w:val="000007"/>
          <w:w w:val="109"/>
          <w:sz w:val="24"/>
        </w:rPr>
        <w:t>-</w:t>
      </w:r>
      <w:r>
        <w:rPr>
          <w:color w:val="000007"/>
          <w:w w:val="55"/>
          <w:sz w:val="24"/>
        </w:rPr>
        <w:t>t</w:t>
      </w:r>
      <w:r>
        <w:rPr>
          <w:color w:val="000007"/>
          <w:w w:val="88"/>
          <w:sz w:val="24"/>
        </w:rPr>
        <w:t>o</w:t>
      </w:r>
      <w:r>
        <w:rPr>
          <w:color w:val="000007"/>
          <w:sz w:val="24"/>
        </w:rPr>
        <w:t>p</w:t>
      </w:r>
      <w:r>
        <w:rPr>
          <w:color w:val="000007"/>
          <w:w w:val="50"/>
          <w:sz w:val="24"/>
        </w:rPr>
        <w:t>:</w:t>
      </w:r>
      <w:r>
        <w:rPr>
          <w:color w:val="000007"/>
          <w:sz w:val="24"/>
        </w:rPr>
        <w:t>75</w:t>
      </w:r>
      <w:r>
        <w:rPr>
          <w:color w:val="000007"/>
          <w:w w:val="150"/>
          <w:sz w:val="24"/>
        </w:rPr>
        <w:t>%</w:t>
      </w:r>
      <w:r>
        <w:rPr>
          <w:color w:val="000007"/>
          <w:w w:val="50"/>
          <w:sz w:val="24"/>
        </w:rPr>
        <w:t>;</w:t>
      </w:r>
    </w:p>
    <w:p>
      <w:pPr>
        <w:spacing w:before="2" w:line="281" w:lineRule="exact"/>
        <w:ind w:left="160" w:right="0" w:firstLine="0"/>
        <w:jc w:val="left"/>
        <w:rPr>
          <w:sz w:val="24"/>
        </w:rPr>
      </w:pPr>
      <w:r>
        <w:rPr>
          <w:color w:val="000007"/>
          <w:w w:val="66"/>
          <w:sz w:val="24"/>
        </w:rPr>
        <w:t>}</w:t>
      </w:r>
    </w:p>
    <w:p>
      <w:pPr>
        <w:pStyle w:val="6"/>
        <w:spacing w:before="0" w:line="368" w:lineRule="exact"/>
      </w:pPr>
      <w:r>
        <w:rPr>
          <w:color w:val="484848"/>
        </w:rPr>
        <w:t>3、百分比单位缺点</w:t>
      </w:r>
    </w:p>
    <w:p>
      <w:pPr>
        <w:pStyle w:val="7"/>
        <w:spacing w:line="266" w:lineRule="auto"/>
        <w:ind w:right="503"/>
      </w:pPr>
      <w:r>
        <w:rPr>
          <w:color w:val="484848"/>
        </w:rPr>
        <w:t>从上述对于百分比单位的介绍我们很容易看出如果全部使用百分比单位来实现响应式的布局，有明显的以下两个缺点：</w:t>
      </w:r>
    </w:p>
    <w:p>
      <w:pPr>
        <w:pStyle w:val="18"/>
        <w:numPr>
          <w:ilvl w:val="0"/>
          <w:numId w:val="61"/>
        </w:numPr>
        <w:tabs>
          <w:tab w:val="left" w:pos="711"/>
        </w:tabs>
        <w:spacing w:before="0" w:after="0" w:line="266" w:lineRule="auto"/>
        <w:ind w:left="160" w:right="395" w:firstLine="0"/>
        <w:jc w:val="left"/>
        <w:rPr>
          <w:rFonts w:hint="eastAsia" w:ascii="宋体" w:eastAsia="宋体"/>
          <w:sz w:val="22"/>
        </w:rPr>
      </w:pPr>
      <w:r>
        <w:rPr>
          <w:rFonts w:hint="eastAsia" w:ascii="宋体" w:eastAsia="宋体"/>
          <w:color w:val="484848"/>
          <w:spacing w:val="-3"/>
          <w:sz w:val="22"/>
        </w:rPr>
        <w:t>计算困难，如果我们要定义一个元素的宽度和高度，按照设计稿，必须换算成百</w:t>
      </w:r>
      <w:r>
        <w:rPr>
          <w:rFonts w:hint="eastAsia" w:ascii="宋体" w:eastAsia="宋体"/>
          <w:color w:val="484848"/>
          <w:spacing w:val="-2"/>
          <w:sz w:val="22"/>
        </w:rPr>
        <w:t>分比单位。</w:t>
      </w:r>
    </w:p>
    <w:p>
      <w:pPr>
        <w:spacing w:after="0" w:line="266" w:lineRule="auto"/>
        <w:jc w:val="left"/>
        <w:rPr>
          <w:rFonts w:hint="eastAsia" w:ascii="宋体" w:eastAsia="宋体"/>
          <w:sz w:val="22"/>
        </w:rPr>
        <w:sectPr>
          <w:pgSz w:w="11910" w:h="16840"/>
          <w:pgMar w:top="1380" w:right="1460" w:bottom="1680" w:left="1640" w:header="0" w:footer="963" w:gutter="0"/>
        </w:sectPr>
      </w:pPr>
    </w:p>
    <w:p>
      <w:pPr>
        <w:pStyle w:val="18"/>
        <w:numPr>
          <w:ilvl w:val="0"/>
          <w:numId w:val="61"/>
        </w:numPr>
        <w:tabs>
          <w:tab w:val="left" w:pos="711"/>
        </w:tabs>
        <w:spacing w:before="51" w:after="0" w:line="266" w:lineRule="auto"/>
        <w:ind w:left="160" w:right="337" w:firstLine="0"/>
        <w:jc w:val="both"/>
        <w:rPr>
          <w:rFonts w:hint="eastAsia" w:ascii="宋体" w:eastAsia="宋体"/>
          <w:sz w:val="22"/>
        </w:rPr>
      </w:pPr>
      <w:bookmarkStart w:id="75" w:name="_bookmark110"/>
      <w:bookmarkEnd w:id="75"/>
      <w:r>
        <w:rPr>
          <w:rFonts w:hint="eastAsia" w:ascii="宋体" w:eastAsia="宋体"/>
          <w:color w:val="484848"/>
          <w:spacing w:val="-15"/>
          <w:sz w:val="22"/>
        </w:rPr>
        <w:t xml:space="preserve">从小节 </w:t>
      </w:r>
      <w:r>
        <w:rPr>
          <w:rFonts w:hint="eastAsia" w:ascii="宋体" w:eastAsia="宋体"/>
          <w:color w:val="484848"/>
          <w:sz w:val="22"/>
        </w:rPr>
        <w:t>1</w:t>
      </w:r>
      <w:r>
        <w:rPr>
          <w:rFonts w:hint="eastAsia" w:ascii="宋体" w:eastAsia="宋体"/>
          <w:color w:val="484848"/>
          <w:spacing w:val="-9"/>
          <w:sz w:val="22"/>
        </w:rPr>
        <w:t xml:space="preserve"> 可以看出，各个属性中如果使用百分比，相对父元素的属性并不是唯一</w:t>
      </w:r>
      <w:r>
        <w:rPr>
          <w:rFonts w:hint="eastAsia" w:ascii="宋体" w:eastAsia="宋体"/>
          <w:color w:val="484848"/>
          <w:spacing w:val="12"/>
          <w:w w:val="100"/>
          <w:sz w:val="22"/>
        </w:rPr>
        <w:t>的。比如</w:t>
      </w:r>
      <w:r>
        <w:rPr>
          <w:rFonts w:hint="eastAsia" w:ascii="宋体" w:eastAsia="宋体"/>
          <w:color w:val="484848"/>
          <w:spacing w:val="-1"/>
          <w:w w:val="122"/>
          <w:sz w:val="22"/>
        </w:rPr>
        <w:t>w</w:t>
      </w:r>
      <w:r>
        <w:rPr>
          <w:rFonts w:hint="eastAsia" w:ascii="宋体" w:eastAsia="宋体"/>
          <w:color w:val="484848"/>
          <w:spacing w:val="-1"/>
          <w:w w:val="55"/>
          <w:sz w:val="22"/>
        </w:rPr>
        <w:t>i</w:t>
      </w:r>
      <w:r>
        <w:rPr>
          <w:rFonts w:hint="eastAsia" w:ascii="宋体" w:eastAsia="宋体"/>
          <w:color w:val="484848"/>
          <w:spacing w:val="-1"/>
          <w:w w:val="100"/>
          <w:sz w:val="22"/>
        </w:rPr>
        <w:t>d</w:t>
      </w:r>
      <w:r>
        <w:rPr>
          <w:rFonts w:hint="eastAsia" w:ascii="宋体" w:eastAsia="宋体"/>
          <w:color w:val="484848"/>
          <w:spacing w:val="-1"/>
          <w:w w:val="55"/>
          <w:sz w:val="22"/>
        </w:rPr>
        <w:t>t</w:t>
      </w:r>
      <w:r>
        <w:rPr>
          <w:rFonts w:hint="eastAsia" w:ascii="宋体" w:eastAsia="宋体"/>
          <w:color w:val="484848"/>
          <w:w w:val="100"/>
          <w:sz w:val="22"/>
        </w:rPr>
        <w:t>h</w:t>
      </w:r>
      <w:r>
        <w:rPr>
          <w:rFonts w:hint="eastAsia" w:ascii="宋体" w:eastAsia="宋体"/>
          <w:color w:val="484848"/>
          <w:spacing w:val="-59"/>
          <w:sz w:val="22"/>
        </w:rPr>
        <w:t xml:space="preserve"> </w:t>
      </w:r>
      <w:r>
        <w:rPr>
          <w:rFonts w:hint="eastAsia" w:ascii="宋体" w:eastAsia="宋体"/>
          <w:color w:val="484848"/>
          <w:spacing w:val="55"/>
          <w:w w:val="100"/>
          <w:sz w:val="22"/>
        </w:rPr>
        <w:t>和</w:t>
      </w:r>
      <w:r>
        <w:rPr>
          <w:rFonts w:hint="eastAsia" w:ascii="宋体" w:eastAsia="宋体"/>
          <w:color w:val="484848"/>
          <w:spacing w:val="-1"/>
          <w:w w:val="100"/>
          <w:sz w:val="22"/>
        </w:rPr>
        <w:t>h</w:t>
      </w:r>
      <w:r>
        <w:rPr>
          <w:rFonts w:hint="eastAsia" w:ascii="宋体" w:eastAsia="宋体"/>
          <w:color w:val="484848"/>
          <w:spacing w:val="-1"/>
          <w:w w:val="88"/>
          <w:sz w:val="22"/>
        </w:rPr>
        <w:t>e</w:t>
      </w:r>
      <w:r>
        <w:rPr>
          <w:rFonts w:hint="eastAsia" w:ascii="宋体" w:eastAsia="宋体"/>
          <w:color w:val="484848"/>
          <w:spacing w:val="-1"/>
          <w:w w:val="55"/>
          <w:sz w:val="22"/>
        </w:rPr>
        <w:t>i</w:t>
      </w:r>
      <w:r>
        <w:rPr>
          <w:rFonts w:hint="eastAsia" w:ascii="宋体" w:eastAsia="宋体"/>
          <w:color w:val="484848"/>
          <w:spacing w:val="-1"/>
          <w:w w:val="88"/>
          <w:sz w:val="22"/>
        </w:rPr>
        <w:t>g</w:t>
      </w:r>
      <w:r>
        <w:rPr>
          <w:rFonts w:hint="eastAsia" w:ascii="宋体" w:eastAsia="宋体"/>
          <w:color w:val="484848"/>
          <w:spacing w:val="-1"/>
          <w:w w:val="100"/>
          <w:sz w:val="22"/>
        </w:rPr>
        <w:t>h</w:t>
      </w:r>
      <w:r>
        <w:rPr>
          <w:rFonts w:hint="eastAsia" w:ascii="宋体" w:eastAsia="宋体"/>
          <w:color w:val="484848"/>
          <w:w w:val="55"/>
          <w:sz w:val="22"/>
        </w:rPr>
        <w:t>t</w:t>
      </w:r>
      <w:r>
        <w:rPr>
          <w:rFonts w:hint="eastAsia" w:ascii="宋体" w:eastAsia="宋体"/>
          <w:color w:val="484848"/>
          <w:spacing w:val="-56"/>
          <w:sz w:val="22"/>
        </w:rPr>
        <w:t xml:space="preserve"> </w:t>
      </w:r>
      <w:r>
        <w:rPr>
          <w:rFonts w:hint="eastAsia" w:ascii="宋体" w:eastAsia="宋体"/>
          <w:color w:val="484848"/>
          <w:spacing w:val="5"/>
          <w:w w:val="100"/>
          <w:sz w:val="22"/>
        </w:rPr>
        <w:t>相对于父元素的</w:t>
      </w:r>
      <w:r>
        <w:rPr>
          <w:rFonts w:hint="eastAsia" w:ascii="宋体" w:eastAsia="宋体"/>
          <w:color w:val="484848"/>
          <w:spacing w:val="-1"/>
          <w:w w:val="122"/>
          <w:sz w:val="22"/>
        </w:rPr>
        <w:t>w</w:t>
      </w:r>
      <w:r>
        <w:rPr>
          <w:rFonts w:hint="eastAsia" w:ascii="宋体" w:eastAsia="宋体"/>
          <w:color w:val="484848"/>
          <w:spacing w:val="-1"/>
          <w:w w:val="55"/>
          <w:sz w:val="22"/>
        </w:rPr>
        <w:t>i</w:t>
      </w:r>
      <w:r>
        <w:rPr>
          <w:rFonts w:hint="eastAsia" w:ascii="宋体" w:eastAsia="宋体"/>
          <w:color w:val="484848"/>
          <w:spacing w:val="-1"/>
          <w:w w:val="100"/>
          <w:sz w:val="22"/>
        </w:rPr>
        <w:t>d</w:t>
      </w:r>
      <w:r>
        <w:rPr>
          <w:rFonts w:hint="eastAsia" w:ascii="宋体" w:eastAsia="宋体"/>
          <w:color w:val="484848"/>
          <w:spacing w:val="-1"/>
          <w:w w:val="55"/>
          <w:sz w:val="22"/>
        </w:rPr>
        <w:t>t</w:t>
      </w:r>
      <w:r>
        <w:rPr>
          <w:rFonts w:hint="eastAsia" w:ascii="宋体" w:eastAsia="宋体"/>
          <w:color w:val="484848"/>
          <w:w w:val="100"/>
          <w:sz w:val="22"/>
        </w:rPr>
        <w:t>h</w:t>
      </w:r>
      <w:r>
        <w:rPr>
          <w:rFonts w:hint="eastAsia" w:ascii="宋体" w:eastAsia="宋体"/>
          <w:color w:val="484848"/>
          <w:spacing w:val="-56"/>
          <w:sz w:val="22"/>
        </w:rPr>
        <w:t xml:space="preserve"> </w:t>
      </w:r>
      <w:r>
        <w:rPr>
          <w:rFonts w:hint="eastAsia" w:ascii="宋体" w:eastAsia="宋体"/>
          <w:color w:val="484848"/>
          <w:spacing w:val="55"/>
          <w:w w:val="100"/>
          <w:sz w:val="22"/>
        </w:rPr>
        <w:t>和</w:t>
      </w:r>
      <w:r>
        <w:rPr>
          <w:rFonts w:hint="eastAsia" w:ascii="宋体" w:eastAsia="宋体"/>
          <w:color w:val="484848"/>
          <w:spacing w:val="-1"/>
          <w:w w:val="100"/>
          <w:sz w:val="22"/>
        </w:rPr>
        <w:t>h</w:t>
      </w:r>
      <w:r>
        <w:rPr>
          <w:rFonts w:hint="eastAsia" w:ascii="宋体" w:eastAsia="宋体"/>
          <w:color w:val="484848"/>
          <w:spacing w:val="-1"/>
          <w:w w:val="88"/>
          <w:sz w:val="22"/>
        </w:rPr>
        <w:t>e</w:t>
      </w:r>
      <w:r>
        <w:rPr>
          <w:rFonts w:hint="eastAsia" w:ascii="宋体" w:eastAsia="宋体"/>
          <w:color w:val="484848"/>
          <w:spacing w:val="-1"/>
          <w:w w:val="55"/>
          <w:sz w:val="22"/>
        </w:rPr>
        <w:t>i</w:t>
      </w:r>
      <w:r>
        <w:rPr>
          <w:rFonts w:hint="eastAsia" w:ascii="宋体" w:eastAsia="宋体"/>
          <w:color w:val="484848"/>
          <w:spacing w:val="-1"/>
          <w:w w:val="88"/>
          <w:sz w:val="22"/>
        </w:rPr>
        <w:t>g</w:t>
      </w:r>
      <w:r>
        <w:rPr>
          <w:rFonts w:hint="eastAsia" w:ascii="宋体" w:eastAsia="宋体"/>
          <w:color w:val="484848"/>
          <w:spacing w:val="-1"/>
          <w:w w:val="100"/>
          <w:sz w:val="22"/>
        </w:rPr>
        <w:t>h</w:t>
      </w:r>
      <w:r>
        <w:rPr>
          <w:rFonts w:hint="eastAsia" w:ascii="宋体" w:eastAsia="宋体"/>
          <w:color w:val="484848"/>
          <w:spacing w:val="-1"/>
          <w:w w:val="55"/>
          <w:sz w:val="22"/>
        </w:rPr>
        <w:t>t</w:t>
      </w:r>
      <w:r>
        <w:rPr>
          <w:rFonts w:hint="eastAsia" w:ascii="宋体" w:eastAsia="宋体"/>
          <w:color w:val="484848"/>
          <w:spacing w:val="25"/>
          <w:w w:val="100"/>
          <w:sz w:val="22"/>
        </w:rPr>
        <w:t>，而</w:t>
      </w:r>
      <w:r>
        <w:rPr>
          <w:rFonts w:hint="eastAsia" w:ascii="宋体" w:eastAsia="宋体"/>
          <w:color w:val="484848"/>
          <w:spacing w:val="-1"/>
          <w:w w:val="144"/>
          <w:sz w:val="22"/>
        </w:rPr>
        <w:t>m</w:t>
      </w:r>
      <w:r>
        <w:rPr>
          <w:rFonts w:hint="eastAsia" w:ascii="宋体" w:eastAsia="宋体"/>
          <w:color w:val="484848"/>
          <w:spacing w:val="-1"/>
          <w:w w:val="88"/>
          <w:sz w:val="22"/>
        </w:rPr>
        <w:t>a</w:t>
      </w:r>
      <w:r>
        <w:rPr>
          <w:rFonts w:hint="eastAsia" w:ascii="宋体" w:eastAsia="宋体"/>
          <w:color w:val="484848"/>
          <w:spacing w:val="-1"/>
          <w:w w:val="66"/>
          <w:sz w:val="22"/>
        </w:rPr>
        <w:t>r</w:t>
      </w:r>
      <w:r>
        <w:rPr>
          <w:rFonts w:hint="eastAsia" w:ascii="宋体" w:eastAsia="宋体"/>
          <w:color w:val="484848"/>
          <w:spacing w:val="-1"/>
          <w:w w:val="88"/>
          <w:sz w:val="22"/>
        </w:rPr>
        <w:t>g</w:t>
      </w:r>
      <w:r>
        <w:rPr>
          <w:rFonts w:hint="eastAsia" w:ascii="宋体" w:eastAsia="宋体"/>
          <w:color w:val="484848"/>
          <w:spacing w:val="-1"/>
          <w:w w:val="55"/>
          <w:sz w:val="22"/>
        </w:rPr>
        <w:t>i</w:t>
      </w:r>
      <w:r>
        <w:rPr>
          <w:rFonts w:hint="eastAsia" w:ascii="宋体" w:eastAsia="宋体"/>
          <w:color w:val="484848"/>
          <w:w w:val="100"/>
          <w:sz w:val="22"/>
        </w:rPr>
        <w:t>n</w:t>
      </w:r>
      <w:r>
        <w:rPr>
          <w:rFonts w:hint="eastAsia" w:ascii="宋体" w:eastAsia="宋体"/>
          <w:color w:val="484848"/>
          <w:spacing w:val="-3"/>
          <w:w w:val="100"/>
          <w:sz w:val="22"/>
        </w:rPr>
        <w:t>、</w:t>
      </w:r>
      <w:r>
        <w:rPr>
          <w:rFonts w:hint="eastAsia" w:ascii="宋体" w:eastAsia="宋体"/>
          <w:color w:val="484848"/>
          <w:spacing w:val="-1"/>
          <w:w w:val="100"/>
          <w:sz w:val="22"/>
        </w:rPr>
        <w:t>p</w:t>
      </w:r>
      <w:r>
        <w:rPr>
          <w:rFonts w:hint="eastAsia" w:ascii="宋体" w:eastAsia="宋体"/>
          <w:color w:val="484848"/>
          <w:spacing w:val="-1"/>
          <w:w w:val="88"/>
          <w:sz w:val="22"/>
        </w:rPr>
        <w:t>a</w:t>
      </w:r>
      <w:r>
        <w:rPr>
          <w:rFonts w:hint="eastAsia" w:ascii="宋体" w:eastAsia="宋体"/>
          <w:color w:val="484848"/>
          <w:spacing w:val="-1"/>
          <w:w w:val="100"/>
          <w:sz w:val="22"/>
        </w:rPr>
        <w:t>dd</w:t>
      </w:r>
      <w:r>
        <w:rPr>
          <w:rFonts w:hint="eastAsia" w:ascii="宋体" w:eastAsia="宋体"/>
          <w:color w:val="484848"/>
          <w:spacing w:val="-1"/>
          <w:w w:val="55"/>
          <w:sz w:val="22"/>
        </w:rPr>
        <w:t>i</w:t>
      </w:r>
      <w:r>
        <w:rPr>
          <w:rFonts w:hint="eastAsia" w:ascii="宋体" w:eastAsia="宋体"/>
          <w:color w:val="484848"/>
          <w:spacing w:val="-1"/>
          <w:w w:val="100"/>
          <w:sz w:val="22"/>
        </w:rPr>
        <w:t>n</w:t>
      </w:r>
      <w:r>
        <w:rPr>
          <w:rFonts w:hint="eastAsia" w:ascii="宋体" w:eastAsia="宋体"/>
          <w:color w:val="484848"/>
          <w:w w:val="88"/>
          <w:sz w:val="22"/>
        </w:rPr>
        <w:t>g</w:t>
      </w:r>
      <w:r>
        <w:rPr>
          <w:rFonts w:hint="eastAsia" w:ascii="宋体" w:eastAsia="宋体"/>
          <w:color w:val="484848"/>
          <w:spacing w:val="-55"/>
          <w:sz w:val="22"/>
        </w:rPr>
        <w:t xml:space="preserve"> </w:t>
      </w:r>
      <w:r>
        <w:rPr>
          <w:rFonts w:hint="eastAsia" w:ascii="宋体" w:eastAsia="宋体"/>
          <w:color w:val="484848"/>
          <w:spacing w:val="-2"/>
          <w:w w:val="100"/>
          <w:sz w:val="22"/>
        </w:rPr>
        <w:t>不管垂直</w:t>
      </w:r>
      <w:r>
        <w:rPr>
          <w:rFonts w:hint="eastAsia" w:ascii="宋体" w:eastAsia="宋体"/>
          <w:color w:val="484848"/>
          <w:spacing w:val="-4"/>
          <w:w w:val="95"/>
          <w:sz w:val="22"/>
        </w:rPr>
        <w:t>还是水平方向都相对比父元素的宽度、</w:t>
      </w:r>
      <w:r>
        <w:rPr>
          <w:rFonts w:hint="eastAsia" w:ascii="宋体" w:eastAsia="宋体"/>
          <w:color w:val="484848"/>
          <w:w w:val="95"/>
          <w:sz w:val="22"/>
        </w:rPr>
        <w:t>border-radius 则是相对于元素自身等等，造成我</w:t>
      </w:r>
      <w:r>
        <w:rPr>
          <w:rFonts w:hint="eastAsia" w:ascii="宋体" w:eastAsia="宋体"/>
          <w:color w:val="484848"/>
          <w:spacing w:val="-3"/>
          <w:sz w:val="22"/>
        </w:rPr>
        <w:t>们使用百分比单位容易使布局问题变得复杂。</w:t>
      </w:r>
    </w:p>
    <w:p>
      <w:pPr>
        <w:pStyle w:val="7"/>
        <w:ind w:left="0"/>
        <w:rPr>
          <w:sz w:val="20"/>
        </w:rPr>
      </w:pPr>
    </w:p>
    <w:p>
      <w:pPr>
        <w:pStyle w:val="7"/>
        <w:spacing w:before="10"/>
        <w:ind w:left="0"/>
        <w:rPr>
          <w:sz w:val="11"/>
        </w:rPr>
      </w:pPr>
      <w:r>
        <w:drawing>
          <wp:anchor distT="0" distB="0" distL="0" distR="0" simplePos="0" relativeHeight="1024" behindDoc="0" locked="0" layoutInCell="1" allowOverlap="1">
            <wp:simplePos x="0" y="0"/>
            <wp:positionH relativeFrom="page">
              <wp:posOffset>1217295</wp:posOffset>
            </wp:positionH>
            <wp:positionV relativeFrom="paragraph">
              <wp:posOffset>120015</wp:posOffset>
            </wp:positionV>
            <wp:extent cx="5114925" cy="210312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pic:cNvPicPr>
                      <a:picLocks noChangeAspect="1"/>
                    </pic:cNvPicPr>
                  </pic:nvPicPr>
                  <pic:blipFill>
                    <a:blip r:embed="rId18" cstate="print"/>
                    <a:stretch>
                      <a:fillRect/>
                    </a:stretch>
                  </pic:blipFill>
                  <pic:spPr>
                    <a:xfrm>
                      <a:off x="0" y="0"/>
                      <a:ext cx="5114854" cy="2103120"/>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1177925</wp:posOffset>
            </wp:positionH>
            <wp:positionV relativeFrom="paragraph">
              <wp:posOffset>2502535</wp:posOffset>
            </wp:positionV>
            <wp:extent cx="5187315" cy="2172970"/>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pic:cNvPicPr>
                      <a:picLocks noChangeAspect="1"/>
                    </pic:cNvPicPr>
                  </pic:nvPicPr>
                  <pic:blipFill>
                    <a:blip r:embed="rId19" cstate="print"/>
                    <a:stretch>
                      <a:fillRect/>
                    </a:stretch>
                  </pic:blipFill>
                  <pic:spPr>
                    <a:xfrm>
                      <a:off x="0" y="0"/>
                      <a:ext cx="5187150" cy="2173224"/>
                    </a:xfrm>
                    <a:prstGeom prst="rect">
                      <a:avLst/>
                    </a:prstGeom>
                  </pic:spPr>
                </pic:pic>
              </a:graphicData>
            </a:graphic>
          </wp:anchor>
        </w:drawing>
      </w:r>
    </w:p>
    <w:p>
      <w:pPr>
        <w:pStyle w:val="7"/>
        <w:spacing w:before="12"/>
        <w:ind w:left="0"/>
        <w:rPr>
          <w:sz w:val="28"/>
        </w:rPr>
      </w:pPr>
    </w:p>
    <w:p>
      <w:pPr>
        <w:pStyle w:val="7"/>
        <w:ind w:left="0"/>
        <w:rPr>
          <w:sz w:val="20"/>
        </w:rPr>
      </w:pPr>
    </w:p>
    <w:p>
      <w:pPr>
        <w:pStyle w:val="7"/>
        <w:ind w:left="0"/>
        <w:rPr>
          <w:sz w:val="20"/>
        </w:rPr>
      </w:pPr>
    </w:p>
    <w:p>
      <w:pPr>
        <w:pStyle w:val="4"/>
        <w:numPr>
          <w:ilvl w:val="1"/>
          <w:numId w:val="61"/>
        </w:numPr>
        <w:tabs>
          <w:tab w:val="left" w:pos="879"/>
          <w:tab w:val="left" w:pos="880"/>
        </w:tabs>
        <w:spacing w:before="133" w:after="0" w:line="240" w:lineRule="auto"/>
        <w:ind w:left="880" w:right="0" w:hanging="360"/>
        <w:jc w:val="left"/>
      </w:pPr>
      <w:r>
        <w:rPr>
          <w:color w:val="484848"/>
          <w:spacing w:val="-1"/>
        </w:rPr>
        <w:t xml:space="preserve">移动端适配 </w:t>
      </w:r>
      <w:r>
        <w:rPr>
          <w:color w:val="484848"/>
        </w:rPr>
        <w:t>1px 的问题</w:t>
      </w:r>
    </w:p>
    <w:p>
      <w:pPr>
        <w:pStyle w:val="7"/>
        <w:spacing w:before="171" w:line="247" w:lineRule="auto"/>
        <w:ind w:right="3102"/>
      </w:pPr>
      <w:r>
        <w:rPr>
          <w:rFonts w:hint="eastAsia" w:ascii="Microsoft JhengHei" w:eastAsia="Microsoft JhengHei"/>
          <w:b/>
          <w:color w:val="484848"/>
          <w:spacing w:val="-2"/>
        </w:rPr>
        <w:t xml:space="preserve">参 考 回 答 ： </w:t>
      </w:r>
      <w:r>
        <w:fldChar w:fldCharType="begin"/>
      </w:r>
      <w:r>
        <w:instrText xml:space="preserve"> HYPERLINK "https://links.jianshu.com/go?to=https%3A%2F%2Fblog.csdn.net%2Fweixin_43675871%2Farticle%2Fdetails%2F84023447"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00"/>
          <w:u w:val="single" w:color="6FB0E7"/>
        </w:rPr>
        <w:t>b</w:t>
      </w:r>
      <w:r>
        <w:rPr>
          <w:color w:val="6FB0E7"/>
          <w:spacing w:val="-1"/>
          <w:w w:val="55"/>
          <w:u w:val="single" w:color="6FB0E7"/>
        </w:rPr>
        <w:t>l</w:t>
      </w:r>
      <w:r>
        <w:rPr>
          <w:color w:val="6FB0E7"/>
          <w:spacing w:val="-1"/>
          <w:w w:val="88"/>
          <w:u w:val="single" w:color="6FB0E7"/>
        </w:rPr>
        <w:t>og</w:t>
      </w:r>
      <w:r>
        <w:rPr>
          <w:color w:val="6FB0E7"/>
          <w:spacing w:val="-1"/>
          <w:w w:val="50"/>
          <w:u w:val="single" w:color="6FB0E7"/>
        </w:rPr>
        <w:t>.</w:t>
      </w:r>
      <w:r>
        <w:rPr>
          <w:color w:val="6FB0E7"/>
          <w:spacing w:val="-1"/>
          <w:w w:val="88"/>
          <w:u w:val="single" w:color="6FB0E7"/>
        </w:rPr>
        <w:t>c</w:t>
      </w:r>
      <w:r>
        <w:rPr>
          <w:color w:val="6FB0E7"/>
          <w:spacing w:val="-1"/>
          <w:w w:val="77"/>
          <w:u w:val="single" w:color="6FB0E7"/>
        </w:rPr>
        <w:t>s</w:t>
      </w:r>
      <w:r>
        <w:rPr>
          <w:color w:val="6FB0E7"/>
          <w:spacing w:val="-1"/>
          <w:w w:val="100"/>
          <w:u w:val="single" w:color="6FB0E7"/>
        </w:rPr>
        <w:t>dn</w:t>
      </w:r>
      <w:r>
        <w:rPr>
          <w:color w:val="6FB0E7"/>
          <w:spacing w:val="-1"/>
          <w:w w:val="50"/>
          <w:u w:val="single" w:color="6FB0E7"/>
        </w:rPr>
        <w:t>.</w:t>
      </w:r>
      <w:r>
        <w:rPr>
          <w:color w:val="6FB0E7"/>
          <w:spacing w:val="-1"/>
          <w:w w:val="100"/>
          <w:u w:val="single" w:color="6FB0E7"/>
        </w:rPr>
        <w:t>n</w:t>
      </w:r>
      <w:r>
        <w:rPr>
          <w:color w:val="6FB0E7"/>
          <w:spacing w:val="-1"/>
          <w:w w:val="88"/>
          <w:u w:val="single" w:color="6FB0E7"/>
        </w:rPr>
        <w:t>e</w:t>
      </w:r>
      <w:r>
        <w:rPr>
          <w:color w:val="6FB0E7"/>
          <w:spacing w:val="-1"/>
          <w:w w:val="55"/>
          <w:u w:val="single" w:color="6FB0E7"/>
        </w:rPr>
        <w:t>t/</w:t>
      </w:r>
      <w:r>
        <w:rPr>
          <w:color w:val="6FB0E7"/>
          <w:spacing w:val="-1"/>
          <w:w w:val="122"/>
          <w:u w:val="single" w:color="6FB0E7"/>
        </w:rPr>
        <w:t>w</w:t>
      </w:r>
      <w:r>
        <w:rPr>
          <w:color w:val="6FB0E7"/>
          <w:spacing w:val="-1"/>
          <w:w w:val="88"/>
          <w:u w:val="single" w:color="6FB0E7"/>
        </w:rPr>
        <w:t>e</w:t>
      </w:r>
      <w:r>
        <w:rPr>
          <w:color w:val="6FB0E7"/>
          <w:spacing w:val="-1"/>
          <w:w w:val="55"/>
          <w:u w:val="single" w:color="6FB0E7"/>
        </w:rPr>
        <w:t>i</w:t>
      </w:r>
      <w:r>
        <w:rPr>
          <w:color w:val="6FB0E7"/>
          <w:spacing w:val="-1"/>
          <w:w w:val="88"/>
          <w:u w:val="single" w:color="6FB0E7"/>
        </w:rPr>
        <w:t>x</w:t>
      </w:r>
      <w:r>
        <w:rPr>
          <w:color w:val="6FB0E7"/>
          <w:spacing w:val="-1"/>
          <w:w w:val="55"/>
          <w:u w:val="single" w:color="6FB0E7"/>
        </w:rPr>
        <w:t>i</w:t>
      </w:r>
      <w:r>
        <w:rPr>
          <w:color w:val="6FB0E7"/>
          <w:spacing w:val="-1"/>
          <w:w w:val="100"/>
          <w:u w:val="single" w:color="6FB0E7"/>
        </w:rPr>
        <w:t>n_43675871</w:t>
      </w:r>
      <w:r>
        <w:rPr>
          <w:color w:val="6FB0E7"/>
          <w:spacing w:val="-1"/>
          <w:w w:val="55"/>
          <w:u w:val="single" w:color="6FB0E7"/>
        </w:rPr>
        <w:t>/</w:t>
      </w:r>
      <w:r>
        <w:rPr>
          <w:color w:val="6FB0E7"/>
          <w:spacing w:val="-1"/>
          <w:w w:val="88"/>
          <w:u w:val="single" w:color="6FB0E7"/>
        </w:rPr>
        <w:t>a</w:t>
      </w:r>
      <w:r>
        <w:rPr>
          <w:color w:val="6FB0E7"/>
          <w:spacing w:val="-1"/>
          <w:w w:val="66"/>
          <w:u w:val="single" w:color="6FB0E7"/>
        </w:rPr>
        <w:t>r</w:t>
      </w:r>
      <w:r>
        <w:rPr>
          <w:color w:val="6FB0E7"/>
          <w:spacing w:val="-1"/>
          <w:w w:val="55"/>
          <w:u w:val="single" w:color="6FB0E7"/>
        </w:rPr>
        <w:t>ti</w:t>
      </w:r>
      <w:r>
        <w:rPr>
          <w:color w:val="6FB0E7"/>
          <w:spacing w:val="-1"/>
          <w:w w:val="88"/>
          <w:u w:val="single" w:color="6FB0E7"/>
        </w:rPr>
        <w:t>c</w:t>
      </w:r>
      <w:r>
        <w:rPr>
          <w:color w:val="6FB0E7"/>
          <w:spacing w:val="-1"/>
          <w:w w:val="55"/>
          <w:u w:val="single" w:color="6FB0E7"/>
        </w:rPr>
        <w:t>l</w:t>
      </w:r>
      <w:r>
        <w:rPr>
          <w:color w:val="6FB0E7"/>
          <w:spacing w:val="-1"/>
          <w:w w:val="88"/>
          <w:u w:val="single" w:color="6FB0E7"/>
        </w:rPr>
        <w:t>e</w:t>
      </w:r>
      <w:r>
        <w:rPr>
          <w:color w:val="6FB0E7"/>
          <w:spacing w:val="-1"/>
          <w:w w:val="55"/>
          <w:u w:val="single" w:color="6FB0E7"/>
        </w:rPr>
        <w:t>/</w:t>
      </w:r>
      <w:r>
        <w:rPr>
          <w:color w:val="6FB0E7"/>
          <w:spacing w:val="-1"/>
          <w:w w:val="100"/>
          <w:u w:val="single" w:color="6FB0E7"/>
        </w:rPr>
        <w:t>d</w:t>
      </w:r>
      <w:r>
        <w:rPr>
          <w:color w:val="6FB0E7"/>
          <w:spacing w:val="-1"/>
          <w:w w:val="88"/>
          <w:u w:val="single" w:color="6FB0E7"/>
        </w:rPr>
        <w:t>e</w:t>
      </w:r>
      <w:r>
        <w:rPr>
          <w:color w:val="6FB0E7"/>
          <w:spacing w:val="-1"/>
          <w:w w:val="55"/>
          <w:u w:val="single" w:color="6FB0E7"/>
        </w:rPr>
        <w:t>t</w:t>
      </w:r>
      <w:r>
        <w:rPr>
          <w:color w:val="6FB0E7"/>
          <w:spacing w:val="-1"/>
          <w:w w:val="88"/>
          <w:u w:val="single" w:color="6FB0E7"/>
        </w:rPr>
        <w:t>a</w:t>
      </w:r>
      <w:r>
        <w:rPr>
          <w:color w:val="6FB0E7"/>
          <w:spacing w:val="-1"/>
          <w:w w:val="55"/>
          <w:u w:val="single" w:color="6FB0E7"/>
        </w:rPr>
        <w:t>il</w:t>
      </w:r>
      <w:r>
        <w:rPr>
          <w:color w:val="6FB0E7"/>
          <w:spacing w:val="-1"/>
          <w:w w:val="77"/>
          <w:u w:val="single" w:color="6FB0E7"/>
        </w:rPr>
        <w:t>s</w:t>
      </w:r>
      <w:r>
        <w:rPr>
          <w:color w:val="6FB0E7"/>
          <w:spacing w:val="-1"/>
          <w:w w:val="55"/>
          <w:u w:val="single" w:color="6FB0E7"/>
        </w:rPr>
        <w:t>/</w:t>
      </w:r>
      <w:r>
        <w:rPr>
          <w:color w:val="6FB0E7"/>
          <w:spacing w:val="-1"/>
          <w:w w:val="100"/>
          <w:u w:val="single" w:color="6FB0E7"/>
        </w:rPr>
        <w:t>8402344</w:t>
      </w:r>
      <w:r>
        <w:rPr>
          <w:color w:val="6FB0E7"/>
          <w:w w:val="100"/>
          <w:u w:val="single" w:color="6FB0E7"/>
        </w:rPr>
        <w:t>7</w:t>
      </w:r>
      <w:r>
        <w:rPr>
          <w:color w:val="6FB0E7"/>
          <w:w w:val="100"/>
          <w:u w:val="single" w:color="6FB0E7"/>
        </w:rPr>
        <w:fldChar w:fldCharType="end"/>
      </w:r>
      <w:r>
        <w:rPr>
          <w:color w:val="484848"/>
          <w:spacing w:val="-3"/>
          <w:w w:val="100"/>
        </w:rPr>
        <w:t>首先，我们了解</w:t>
      </w:r>
      <w:r>
        <w:rPr>
          <w:color w:val="484848"/>
          <w:spacing w:val="-55"/>
        </w:rPr>
        <w:t xml:space="preserve"> </w:t>
      </w:r>
      <w:r>
        <w:rPr>
          <w:color w:val="484848"/>
          <w:spacing w:val="-1"/>
          <w:w w:val="100"/>
        </w:rPr>
        <w:t>d</w:t>
      </w:r>
      <w:r>
        <w:rPr>
          <w:color w:val="484848"/>
          <w:spacing w:val="-1"/>
          <w:w w:val="88"/>
        </w:rPr>
        <w:t>ev</w:t>
      </w:r>
      <w:r>
        <w:rPr>
          <w:color w:val="484848"/>
          <w:spacing w:val="-1"/>
          <w:w w:val="55"/>
        </w:rPr>
        <w:t>i</w:t>
      </w:r>
      <w:r>
        <w:rPr>
          <w:color w:val="484848"/>
          <w:spacing w:val="-1"/>
          <w:w w:val="88"/>
        </w:rPr>
        <w:t>ce</w:t>
      </w:r>
      <w:r>
        <w:rPr>
          <w:color w:val="484848"/>
          <w:spacing w:val="-1"/>
          <w:w w:val="111"/>
        </w:rPr>
        <w:t>P</w:t>
      </w:r>
      <w:r>
        <w:rPr>
          <w:color w:val="484848"/>
          <w:spacing w:val="-1"/>
          <w:w w:val="55"/>
        </w:rPr>
        <w:t>i</w:t>
      </w:r>
      <w:r>
        <w:rPr>
          <w:color w:val="484848"/>
          <w:spacing w:val="-1"/>
          <w:w w:val="88"/>
        </w:rPr>
        <w:t>xe</w:t>
      </w:r>
      <w:r>
        <w:rPr>
          <w:color w:val="484848"/>
          <w:spacing w:val="-1"/>
          <w:w w:val="55"/>
        </w:rPr>
        <w:t>l</w:t>
      </w:r>
      <w:r>
        <w:rPr>
          <w:color w:val="484848"/>
          <w:spacing w:val="-1"/>
          <w:w w:val="133"/>
        </w:rPr>
        <w:t>R</w:t>
      </w:r>
      <w:r>
        <w:rPr>
          <w:color w:val="484848"/>
          <w:spacing w:val="-1"/>
          <w:w w:val="88"/>
        </w:rPr>
        <w:t>a</w:t>
      </w:r>
      <w:r>
        <w:rPr>
          <w:color w:val="484848"/>
          <w:spacing w:val="-1"/>
          <w:w w:val="55"/>
        </w:rPr>
        <w:t>ti</w:t>
      </w:r>
      <w:r>
        <w:rPr>
          <w:color w:val="484848"/>
          <w:spacing w:val="-3"/>
          <w:w w:val="88"/>
        </w:rPr>
        <w:t>o</w:t>
      </w:r>
      <w:r>
        <w:rPr>
          <w:color w:val="484848"/>
          <w:spacing w:val="-1"/>
          <w:w w:val="100"/>
        </w:rPr>
        <w:t>（</w:t>
      </w:r>
      <w:r>
        <w:rPr>
          <w:color w:val="484848"/>
          <w:spacing w:val="-1"/>
          <w:w w:val="133"/>
        </w:rPr>
        <w:t>D</w:t>
      </w:r>
      <w:r>
        <w:rPr>
          <w:color w:val="484848"/>
          <w:spacing w:val="-1"/>
          <w:w w:val="111"/>
        </w:rPr>
        <w:t>P</w:t>
      </w:r>
      <w:r>
        <w:rPr>
          <w:color w:val="484848"/>
          <w:w w:val="133"/>
        </w:rPr>
        <w:t>R</w:t>
      </w:r>
      <w:r>
        <w:rPr>
          <w:color w:val="484848"/>
          <w:spacing w:val="-1"/>
          <w:w w:val="100"/>
        </w:rPr>
        <w:t>）</w:t>
      </w:r>
      <w:r>
        <w:rPr>
          <w:color w:val="484848"/>
          <w:spacing w:val="-2"/>
          <w:w w:val="100"/>
        </w:rPr>
        <w:t>这个东西</w:t>
      </w:r>
    </w:p>
    <w:p>
      <w:pPr>
        <w:pStyle w:val="5"/>
        <w:spacing w:before="0" w:line="242" w:lineRule="auto"/>
        <w:ind w:right="337"/>
      </w:pPr>
      <w:r>
        <w:rPr>
          <w:color w:val="000007"/>
          <w:spacing w:val="-30"/>
        </w:rPr>
        <w:t xml:space="preserve">在 </w:t>
      </w:r>
      <w:r>
        <w:rPr>
          <w:color w:val="000007"/>
          <w:w w:val="121"/>
        </w:rPr>
        <w:t>w</w:t>
      </w:r>
      <w:r>
        <w:rPr>
          <w:color w:val="000007"/>
          <w:spacing w:val="-1"/>
          <w:w w:val="55"/>
        </w:rPr>
        <w:t>i</w:t>
      </w:r>
      <w:r>
        <w:rPr>
          <w:color w:val="000007"/>
        </w:rPr>
        <w:t>nd</w:t>
      </w:r>
      <w:r>
        <w:rPr>
          <w:color w:val="000007"/>
          <w:spacing w:val="-1"/>
          <w:w w:val="88"/>
        </w:rPr>
        <w:t>o</w:t>
      </w:r>
      <w:r>
        <w:rPr>
          <w:color w:val="000007"/>
          <w:w w:val="121"/>
        </w:rPr>
        <w:t>w</w:t>
      </w:r>
      <w:r>
        <w:rPr>
          <w:color w:val="000007"/>
          <w:spacing w:val="-17"/>
        </w:rPr>
        <w:t xml:space="preserve"> 对象中有一个 </w:t>
      </w:r>
      <w:r>
        <w:rPr>
          <w:color w:val="000007"/>
        </w:rPr>
        <w:t>d</w:t>
      </w:r>
      <w:r>
        <w:rPr>
          <w:color w:val="000007"/>
          <w:spacing w:val="-1"/>
          <w:w w:val="88"/>
        </w:rPr>
        <w:t>ev</w:t>
      </w:r>
      <w:r>
        <w:rPr>
          <w:color w:val="000007"/>
          <w:spacing w:val="-1"/>
          <w:w w:val="55"/>
        </w:rPr>
        <w:t>i</w:t>
      </w:r>
      <w:r>
        <w:rPr>
          <w:color w:val="000007"/>
          <w:spacing w:val="-1"/>
          <w:w w:val="88"/>
        </w:rPr>
        <w:t>ce</w:t>
      </w:r>
      <w:r>
        <w:rPr>
          <w:color w:val="000007"/>
          <w:spacing w:val="-1"/>
          <w:w w:val="111"/>
        </w:rPr>
        <w:t>P</w:t>
      </w:r>
      <w:r>
        <w:rPr>
          <w:color w:val="000007"/>
          <w:spacing w:val="-1"/>
          <w:w w:val="55"/>
        </w:rPr>
        <w:t>i</w:t>
      </w:r>
      <w:r>
        <w:rPr>
          <w:color w:val="000007"/>
          <w:spacing w:val="-1"/>
          <w:w w:val="88"/>
        </w:rPr>
        <w:t>xe</w:t>
      </w:r>
      <w:r>
        <w:rPr>
          <w:color w:val="000007"/>
          <w:spacing w:val="-1"/>
          <w:w w:val="55"/>
        </w:rPr>
        <w:t>l</w:t>
      </w:r>
      <w:r>
        <w:rPr>
          <w:color w:val="000007"/>
          <w:w w:val="132"/>
        </w:rPr>
        <w:t>R</w:t>
      </w:r>
      <w:r>
        <w:rPr>
          <w:color w:val="000007"/>
          <w:spacing w:val="-1"/>
          <w:w w:val="88"/>
        </w:rPr>
        <w:t>a</w:t>
      </w:r>
      <w:r>
        <w:rPr>
          <w:color w:val="000007"/>
          <w:spacing w:val="-1"/>
          <w:w w:val="55"/>
        </w:rPr>
        <w:t>ti</w:t>
      </w:r>
      <w:r>
        <w:rPr>
          <w:color w:val="000007"/>
          <w:w w:val="88"/>
        </w:rPr>
        <w:t>o</w:t>
      </w:r>
      <w:r>
        <w:rPr>
          <w:color w:val="000007"/>
          <w:spacing w:val="-14"/>
        </w:rPr>
        <w:t xml:space="preserve"> 属性，他可以反应 </w:t>
      </w:r>
      <w:r>
        <w:rPr>
          <w:color w:val="000007"/>
          <w:spacing w:val="-1"/>
          <w:w w:val="88"/>
        </w:rPr>
        <w:t>c</w:t>
      </w:r>
      <w:r>
        <w:rPr>
          <w:color w:val="000007"/>
          <w:w w:val="77"/>
        </w:rPr>
        <w:t>ss</w:t>
      </w:r>
      <w:r>
        <w:rPr>
          <w:color w:val="000007"/>
          <w:spacing w:val="-9"/>
        </w:rPr>
        <w:t xml:space="preserve"> 中的像素与设备</w:t>
      </w:r>
      <w:r>
        <w:rPr>
          <w:color w:val="000007"/>
          <w:spacing w:val="-14"/>
        </w:rPr>
        <w:t xml:space="preserve">的像素比。然而 </w:t>
      </w:r>
      <w:r>
        <w:rPr>
          <w:color w:val="000007"/>
        </w:rPr>
        <w:t>1px</w:t>
      </w:r>
      <w:r>
        <w:rPr>
          <w:color w:val="000007"/>
          <w:spacing w:val="-12"/>
        </w:rPr>
        <w:t xml:space="preserve"> 在不同的移动设备上都等于这个移动设备的 </w:t>
      </w:r>
      <w:r>
        <w:rPr>
          <w:color w:val="000007"/>
        </w:rPr>
        <w:t>1px</w:t>
      </w:r>
      <w:r>
        <w:rPr>
          <w:color w:val="000007"/>
          <w:spacing w:val="-3"/>
        </w:rPr>
        <w:t>，这是因为</w:t>
      </w:r>
      <w:r>
        <w:rPr>
          <w:color w:val="000007"/>
          <w:spacing w:val="-6"/>
        </w:rPr>
        <w:t>不同的移动设备有不同的像素密度。有关这个属性，它的官方的定义为：设备物</w:t>
      </w:r>
      <w:r>
        <w:rPr>
          <w:color w:val="000007"/>
          <w:spacing w:val="-4"/>
        </w:rPr>
        <w:t xml:space="preserve">理像素和设备独立像素的比例，也就是 </w:t>
      </w:r>
      <w:r>
        <w:rPr>
          <w:color w:val="000007"/>
        </w:rPr>
        <w:t>d</w:t>
      </w:r>
      <w:r>
        <w:rPr>
          <w:color w:val="000007"/>
          <w:spacing w:val="-1"/>
          <w:w w:val="88"/>
        </w:rPr>
        <w:t>ev</w:t>
      </w:r>
      <w:r>
        <w:rPr>
          <w:color w:val="000007"/>
          <w:spacing w:val="-1"/>
          <w:w w:val="55"/>
        </w:rPr>
        <w:t>i</w:t>
      </w:r>
      <w:r>
        <w:rPr>
          <w:color w:val="000007"/>
          <w:spacing w:val="-1"/>
          <w:w w:val="88"/>
        </w:rPr>
        <w:t>ce</w:t>
      </w:r>
      <w:r>
        <w:rPr>
          <w:color w:val="000007"/>
          <w:spacing w:val="-1"/>
          <w:w w:val="111"/>
        </w:rPr>
        <w:t>P</w:t>
      </w:r>
      <w:r>
        <w:rPr>
          <w:color w:val="000007"/>
          <w:spacing w:val="-1"/>
          <w:w w:val="55"/>
        </w:rPr>
        <w:t>i</w:t>
      </w:r>
      <w:r>
        <w:rPr>
          <w:color w:val="000007"/>
          <w:spacing w:val="-1"/>
          <w:w w:val="88"/>
        </w:rPr>
        <w:t>xe</w:t>
      </w:r>
      <w:r>
        <w:rPr>
          <w:color w:val="000007"/>
          <w:spacing w:val="-1"/>
          <w:w w:val="55"/>
        </w:rPr>
        <w:t>l</w:t>
      </w:r>
      <w:r>
        <w:rPr>
          <w:color w:val="000007"/>
          <w:w w:val="132"/>
        </w:rPr>
        <w:t>R</w:t>
      </w:r>
      <w:r>
        <w:rPr>
          <w:color w:val="000007"/>
          <w:spacing w:val="-1"/>
          <w:w w:val="88"/>
        </w:rPr>
        <w:t>a</w:t>
      </w:r>
      <w:r>
        <w:rPr>
          <w:color w:val="000007"/>
          <w:spacing w:val="-1"/>
          <w:w w:val="55"/>
        </w:rPr>
        <w:t>ti</w:t>
      </w:r>
      <w:r>
        <w:rPr>
          <w:color w:val="000007"/>
          <w:w w:val="88"/>
        </w:rPr>
        <w:t>o</w:t>
      </w:r>
      <w:r>
        <w:rPr>
          <w:color w:val="000007"/>
          <w:spacing w:val="-63"/>
        </w:rPr>
        <w:t xml:space="preserve"> </w:t>
      </w:r>
      <w:r>
        <w:rPr>
          <w:color w:val="000007"/>
          <w:w w:val="109"/>
        </w:rPr>
        <w:t>=</w:t>
      </w:r>
      <w:r>
        <w:rPr>
          <w:color w:val="000007"/>
        </w:rPr>
        <w:t xml:space="preserve"> 物理像素 </w:t>
      </w:r>
      <w:r>
        <w:rPr>
          <w:color w:val="000007"/>
          <w:w w:val="55"/>
        </w:rPr>
        <w:t>/</w:t>
      </w:r>
      <w:r>
        <w:rPr>
          <w:color w:val="000007"/>
        </w:rPr>
        <w:t xml:space="preserve"> 独立像素 1p</w:t>
      </w:r>
      <w:r>
        <w:rPr>
          <w:color w:val="000007"/>
          <w:w w:val="88"/>
        </w:rPr>
        <w:t>x</w:t>
      </w:r>
      <w:r>
        <w:rPr>
          <w:color w:val="000007"/>
          <w:spacing w:val="-24"/>
        </w:rPr>
        <w:t xml:space="preserve"> 变粗的原因：</w:t>
      </w:r>
      <w:r>
        <w:rPr>
          <w:color w:val="000007"/>
          <w:spacing w:val="-1"/>
          <w:w w:val="88"/>
        </w:rPr>
        <w:t>v</w:t>
      </w:r>
      <w:r>
        <w:rPr>
          <w:color w:val="000007"/>
          <w:spacing w:val="-1"/>
          <w:w w:val="55"/>
        </w:rPr>
        <w:t>i</w:t>
      </w:r>
      <w:r>
        <w:rPr>
          <w:color w:val="000007"/>
          <w:spacing w:val="-1"/>
          <w:w w:val="88"/>
        </w:rPr>
        <w:t>e</w:t>
      </w:r>
      <w:r>
        <w:rPr>
          <w:color w:val="000007"/>
          <w:w w:val="121"/>
        </w:rPr>
        <w:t>w</w:t>
      </w:r>
      <w:r>
        <w:rPr>
          <w:color w:val="000007"/>
        </w:rPr>
        <w:t>p</w:t>
      </w:r>
      <w:r>
        <w:rPr>
          <w:color w:val="000007"/>
          <w:spacing w:val="-1"/>
          <w:w w:val="88"/>
        </w:rPr>
        <w:t>o</w:t>
      </w:r>
      <w:r>
        <w:rPr>
          <w:color w:val="000007"/>
          <w:w w:val="66"/>
        </w:rPr>
        <w:t>r</w:t>
      </w:r>
      <w:r>
        <w:rPr>
          <w:color w:val="000007"/>
          <w:w w:val="55"/>
        </w:rPr>
        <w:t>t</w:t>
      </w:r>
      <w:r>
        <w:rPr>
          <w:color w:val="000007"/>
          <w:spacing w:val="-8"/>
        </w:rPr>
        <w:t xml:space="preserve"> 的设置和屏幕物理分辨率是按比例而不是相同的</w:t>
      </w:r>
      <w:r>
        <w:rPr>
          <w:color w:val="000007"/>
          <w:w w:val="50"/>
        </w:rPr>
        <w:t>.</w:t>
      </w:r>
      <w:r>
        <w:rPr>
          <w:color w:val="000007"/>
          <w:spacing w:val="-4"/>
        </w:rPr>
        <w:t xml:space="preserve"> 移动</w:t>
      </w:r>
      <w:r>
        <w:rPr>
          <w:color w:val="000007"/>
          <w:spacing w:val="52"/>
        </w:rPr>
        <w:t>端</w:t>
      </w:r>
      <w:r>
        <w:rPr>
          <w:color w:val="000007"/>
          <w:w w:val="121"/>
        </w:rPr>
        <w:t>w</w:t>
      </w:r>
      <w:r>
        <w:rPr>
          <w:color w:val="000007"/>
          <w:spacing w:val="-1"/>
          <w:w w:val="55"/>
        </w:rPr>
        <w:t>i</w:t>
      </w:r>
      <w:r>
        <w:rPr>
          <w:color w:val="000007"/>
        </w:rPr>
        <w:t>nd</w:t>
      </w:r>
      <w:r>
        <w:rPr>
          <w:color w:val="000007"/>
          <w:w w:val="88"/>
        </w:rPr>
        <w:t>o</w:t>
      </w:r>
      <w:r>
        <w:rPr>
          <w:color w:val="000007"/>
          <w:w w:val="121"/>
        </w:rPr>
        <w:t>w</w:t>
      </w:r>
      <w:r>
        <w:rPr>
          <w:color w:val="000007"/>
          <w:spacing w:val="-4"/>
        </w:rPr>
        <w:t xml:space="preserve"> 对象有个</w:t>
      </w:r>
      <w:r>
        <w:rPr>
          <w:color w:val="000007"/>
        </w:rPr>
        <w:t>d</w:t>
      </w:r>
      <w:r>
        <w:rPr>
          <w:color w:val="000007"/>
          <w:spacing w:val="-1"/>
          <w:w w:val="88"/>
        </w:rPr>
        <w:t>ev</w:t>
      </w:r>
      <w:r>
        <w:rPr>
          <w:color w:val="000007"/>
          <w:spacing w:val="-1"/>
          <w:w w:val="55"/>
        </w:rPr>
        <w:t>i</w:t>
      </w:r>
      <w:r>
        <w:rPr>
          <w:color w:val="000007"/>
          <w:spacing w:val="-1"/>
          <w:w w:val="88"/>
        </w:rPr>
        <w:t>ce</w:t>
      </w:r>
      <w:r>
        <w:rPr>
          <w:color w:val="000007"/>
          <w:spacing w:val="-1"/>
          <w:w w:val="111"/>
        </w:rPr>
        <w:t>P</w:t>
      </w:r>
      <w:r>
        <w:rPr>
          <w:color w:val="000007"/>
          <w:spacing w:val="-1"/>
          <w:w w:val="55"/>
        </w:rPr>
        <w:t>i</w:t>
      </w:r>
      <w:r>
        <w:rPr>
          <w:color w:val="000007"/>
          <w:spacing w:val="-1"/>
          <w:w w:val="88"/>
        </w:rPr>
        <w:t>xe</w:t>
      </w:r>
      <w:r>
        <w:rPr>
          <w:color w:val="000007"/>
          <w:spacing w:val="-1"/>
          <w:w w:val="55"/>
        </w:rPr>
        <w:t>l</w:t>
      </w:r>
      <w:r>
        <w:rPr>
          <w:color w:val="000007"/>
          <w:w w:val="132"/>
        </w:rPr>
        <w:t>R</w:t>
      </w:r>
      <w:r>
        <w:rPr>
          <w:color w:val="000007"/>
          <w:spacing w:val="-1"/>
          <w:w w:val="88"/>
        </w:rPr>
        <w:t>a</w:t>
      </w:r>
      <w:r>
        <w:rPr>
          <w:color w:val="000007"/>
          <w:spacing w:val="-1"/>
          <w:w w:val="55"/>
        </w:rPr>
        <w:t>ti</w:t>
      </w:r>
      <w:r>
        <w:rPr>
          <w:color w:val="000007"/>
          <w:w w:val="88"/>
        </w:rPr>
        <w:t>o</w:t>
      </w:r>
      <w:r>
        <w:rPr>
          <w:color w:val="000007"/>
          <w:spacing w:val="-23"/>
        </w:rPr>
        <w:t xml:space="preserve"> 属性</w:t>
      </w:r>
      <w:r>
        <w:rPr>
          <w:color w:val="000007"/>
          <w:w w:val="50"/>
        </w:rPr>
        <w:t>,</w:t>
      </w:r>
      <w:r>
        <w:rPr>
          <w:color w:val="000007"/>
          <w:spacing w:val="5"/>
        </w:rPr>
        <w:t>它表示设备物理像素和</w:t>
      </w:r>
      <w:r>
        <w:rPr>
          <w:color w:val="000007"/>
          <w:spacing w:val="-1"/>
          <w:w w:val="88"/>
        </w:rPr>
        <w:t>c</w:t>
      </w:r>
      <w:r>
        <w:rPr>
          <w:color w:val="000007"/>
          <w:w w:val="77"/>
        </w:rPr>
        <w:t>ss</w:t>
      </w:r>
      <w:r>
        <w:rPr>
          <w:color w:val="000007"/>
          <w:spacing w:val="-13"/>
        </w:rPr>
        <w:t xml:space="preserve"> 像素的比例</w:t>
      </w:r>
      <w:r>
        <w:rPr>
          <w:color w:val="000007"/>
          <w:w w:val="50"/>
        </w:rPr>
        <w:t>,</w:t>
      </w:r>
      <w:r>
        <w:rPr>
          <w:color w:val="000007"/>
          <w:spacing w:val="48"/>
          <w:w w:val="95"/>
        </w:rPr>
        <w:t>在</w:t>
      </w:r>
      <w:r>
        <w:rPr>
          <w:color w:val="000007"/>
          <w:w w:val="95"/>
        </w:rPr>
        <w:t>retina</w:t>
      </w:r>
      <w:r>
        <w:rPr>
          <w:color w:val="000007"/>
          <w:spacing w:val="-8"/>
          <w:w w:val="95"/>
        </w:rPr>
        <w:t xml:space="preserve"> 屏的</w:t>
      </w:r>
      <w:r>
        <w:rPr>
          <w:color w:val="000007"/>
          <w:w w:val="95"/>
        </w:rPr>
        <w:t>iphone</w:t>
      </w:r>
      <w:r>
        <w:rPr>
          <w:color w:val="000007"/>
          <w:spacing w:val="-19"/>
          <w:w w:val="95"/>
        </w:rPr>
        <w:t xml:space="preserve"> 手机上</w:t>
      </w:r>
      <w:r>
        <w:rPr>
          <w:color w:val="000007"/>
          <w:w w:val="90"/>
        </w:rPr>
        <w:t xml:space="preserve">, </w:t>
      </w:r>
      <w:r>
        <w:rPr>
          <w:color w:val="000007"/>
          <w:spacing w:val="-14"/>
          <w:w w:val="95"/>
        </w:rPr>
        <w:t xml:space="preserve">这个值为 </w:t>
      </w:r>
      <w:r>
        <w:rPr>
          <w:color w:val="000007"/>
          <w:w w:val="95"/>
        </w:rPr>
        <w:t>2</w:t>
      </w:r>
      <w:r>
        <w:rPr>
          <w:color w:val="000007"/>
          <w:spacing w:val="-48"/>
          <w:w w:val="95"/>
        </w:rPr>
        <w:t xml:space="preserve"> 或 </w:t>
      </w:r>
      <w:r>
        <w:rPr>
          <w:color w:val="000007"/>
          <w:w w:val="95"/>
        </w:rPr>
        <w:t>3,css</w:t>
      </w:r>
      <w:r>
        <w:rPr>
          <w:color w:val="000007"/>
          <w:spacing w:val="-29"/>
          <w:w w:val="95"/>
        </w:rPr>
        <w:t xml:space="preserve"> 里写的 </w:t>
      </w:r>
      <w:r>
        <w:rPr>
          <w:color w:val="000007"/>
          <w:w w:val="95"/>
        </w:rPr>
        <w:t>1px</w:t>
      </w:r>
      <w:r>
        <w:rPr>
          <w:color w:val="000007"/>
          <w:spacing w:val="-9"/>
          <w:w w:val="95"/>
        </w:rPr>
        <w:t xml:space="preserve"> 长度映射到物理像素</w:t>
      </w:r>
      <w:r>
        <w:rPr>
          <w:color w:val="000007"/>
          <w:spacing w:val="-22"/>
        </w:rPr>
        <w:t xml:space="preserve">上就有 </w:t>
      </w:r>
      <w:r>
        <w:rPr>
          <w:color w:val="000007"/>
        </w:rPr>
        <w:t>2px</w:t>
      </w:r>
      <w:r>
        <w:rPr>
          <w:color w:val="000007"/>
          <w:spacing w:val="-41"/>
        </w:rPr>
        <w:t xml:space="preserve"> 或 </w:t>
      </w:r>
      <w:r>
        <w:rPr>
          <w:color w:val="000007"/>
        </w:rPr>
        <w:t>3px</w:t>
      </w:r>
      <w:r>
        <w:rPr>
          <w:color w:val="000007"/>
          <w:spacing w:val="-16"/>
        </w:rPr>
        <w:t xml:space="preserve"> 那么长</w:t>
      </w:r>
    </w:p>
    <w:p>
      <w:pPr>
        <w:spacing w:after="0" w:line="242" w:lineRule="auto"/>
        <w:sectPr>
          <w:pgSz w:w="11910" w:h="16840"/>
          <w:pgMar w:top="1380" w:right="1460" w:bottom="1680" w:left="1640" w:header="0" w:footer="963" w:gutter="0"/>
        </w:sectPr>
      </w:pPr>
    </w:p>
    <w:p>
      <w:pPr>
        <w:pStyle w:val="6"/>
        <w:numPr>
          <w:ilvl w:val="0"/>
          <w:numId w:val="62"/>
        </w:numPr>
        <w:tabs>
          <w:tab w:val="left" w:pos="327"/>
        </w:tabs>
        <w:spacing w:before="0" w:after="0" w:line="373" w:lineRule="exact"/>
        <w:ind w:left="326" w:right="0" w:hanging="167"/>
        <w:jc w:val="left"/>
      </w:pPr>
      <w:r>
        <w:rPr>
          <w:color w:val="484848"/>
          <w:spacing w:val="9"/>
        </w:rPr>
        <w:t>用小数来写</w:t>
      </w:r>
      <w:r>
        <w:rPr>
          <w:color w:val="484848"/>
        </w:rPr>
        <w:t>px</w:t>
      </w:r>
      <w:r>
        <w:rPr>
          <w:color w:val="484848"/>
          <w:spacing w:val="17"/>
        </w:rPr>
        <w:t xml:space="preserve"> 值 </w:t>
      </w:r>
      <w:r>
        <w:rPr>
          <w:color w:val="484848"/>
        </w:rPr>
        <w:t>（</w:t>
      </w:r>
      <w:r>
        <w:rPr>
          <w:color w:val="484848"/>
          <w:spacing w:val="-2"/>
        </w:rPr>
        <w:t>不推荐</w:t>
      </w:r>
      <w:r>
        <w:rPr>
          <w:color w:val="484848"/>
        </w:rPr>
        <w:t>）</w:t>
      </w:r>
    </w:p>
    <w:p>
      <w:pPr>
        <w:pStyle w:val="7"/>
        <w:spacing w:line="272" w:lineRule="exact"/>
      </w:pPr>
      <w:r>
        <w:rPr>
          <w:color w:val="484848"/>
          <w:spacing w:val="-1"/>
          <w:w w:val="66"/>
        </w:rPr>
        <w:t>I</w:t>
      </w:r>
      <w:r>
        <w:rPr>
          <w:color w:val="484848"/>
          <w:spacing w:val="-1"/>
          <w:w w:val="133"/>
        </w:rPr>
        <w:t>O</w:t>
      </w:r>
      <w:r>
        <w:rPr>
          <w:color w:val="484848"/>
          <w:spacing w:val="-1"/>
          <w:w w:val="100"/>
        </w:rPr>
        <w:t>S</w:t>
      </w:r>
      <w:r>
        <w:rPr>
          <w:color w:val="484848"/>
          <w:w w:val="100"/>
        </w:rPr>
        <w:t>8</w:t>
      </w:r>
      <w:r>
        <w:rPr>
          <w:color w:val="484848"/>
          <w:spacing w:val="-56"/>
        </w:rPr>
        <w:t xml:space="preserve"> </w:t>
      </w:r>
      <w:r>
        <w:rPr>
          <w:color w:val="484848"/>
          <w:spacing w:val="-3"/>
          <w:w w:val="100"/>
        </w:rPr>
        <w:t>下已经支持带小数的</w:t>
      </w:r>
      <w:r>
        <w:rPr>
          <w:color w:val="484848"/>
          <w:spacing w:val="-55"/>
        </w:rPr>
        <w:t xml:space="preserve"> </w:t>
      </w:r>
      <w:r>
        <w:rPr>
          <w:color w:val="484848"/>
          <w:spacing w:val="-1"/>
          <w:w w:val="100"/>
        </w:rPr>
        <w:t>p</w:t>
      </w:r>
      <w:r>
        <w:rPr>
          <w:color w:val="484848"/>
          <w:w w:val="88"/>
        </w:rPr>
        <w:t>x</w:t>
      </w:r>
      <w:r>
        <w:rPr>
          <w:color w:val="484848"/>
          <w:spacing w:val="-56"/>
        </w:rPr>
        <w:t xml:space="preserve"> </w:t>
      </w:r>
      <w:r>
        <w:rPr>
          <w:color w:val="484848"/>
          <w:spacing w:val="-1"/>
          <w:w w:val="100"/>
        </w:rPr>
        <w:t>值</w:t>
      </w:r>
      <w:r>
        <w:rPr>
          <w:color w:val="484848"/>
          <w:w w:val="50"/>
        </w:rPr>
        <w:t>,</w:t>
      </w:r>
      <w:r>
        <w:rPr>
          <w:color w:val="484848"/>
          <w:spacing w:val="-58"/>
        </w:rPr>
        <w:t xml:space="preserve"> </w:t>
      </w:r>
      <w:r>
        <w:rPr>
          <w:color w:val="484848"/>
          <w:spacing w:val="-1"/>
          <w:w w:val="144"/>
        </w:rPr>
        <w:t>m</w:t>
      </w:r>
      <w:r>
        <w:rPr>
          <w:color w:val="484848"/>
          <w:spacing w:val="-1"/>
          <w:w w:val="88"/>
        </w:rPr>
        <w:t>e</w:t>
      </w:r>
      <w:r>
        <w:rPr>
          <w:color w:val="484848"/>
          <w:spacing w:val="-1"/>
          <w:w w:val="100"/>
        </w:rPr>
        <w:t>d</w:t>
      </w:r>
      <w:r>
        <w:rPr>
          <w:color w:val="484848"/>
          <w:spacing w:val="-1"/>
          <w:w w:val="55"/>
        </w:rPr>
        <w:t>i</w:t>
      </w:r>
      <w:r>
        <w:rPr>
          <w:color w:val="484848"/>
          <w:w w:val="88"/>
        </w:rPr>
        <w:t>a</w:t>
      </w:r>
      <w:r>
        <w:rPr>
          <w:color w:val="484848"/>
          <w:spacing w:val="-58"/>
        </w:rPr>
        <w:t xml:space="preserve"> </w:t>
      </w:r>
      <w:r>
        <w:rPr>
          <w:color w:val="484848"/>
          <w:spacing w:val="-1"/>
          <w:w w:val="100"/>
        </w:rPr>
        <w:t>qu</w:t>
      </w:r>
      <w:r>
        <w:rPr>
          <w:color w:val="484848"/>
          <w:spacing w:val="-1"/>
          <w:w w:val="88"/>
        </w:rPr>
        <w:t>e</w:t>
      </w:r>
      <w:r>
        <w:rPr>
          <w:color w:val="484848"/>
          <w:spacing w:val="-1"/>
          <w:w w:val="66"/>
        </w:rPr>
        <w:t>r</w:t>
      </w:r>
      <w:r>
        <w:rPr>
          <w:color w:val="484848"/>
          <w:w w:val="88"/>
        </w:rPr>
        <w:t>y</w:t>
      </w:r>
      <w:r>
        <w:rPr>
          <w:color w:val="484848"/>
        </w:rPr>
        <w:t xml:space="preserve"> </w:t>
      </w:r>
      <w:r>
        <w:rPr>
          <w:color w:val="484848"/>
          <w:spacing w:val="-1"/>
          <w:w w:val="100"/>
        </w:rPr>
        <w:t>对应</w:t>
      </w:r>
      <w:r>
        <w:rPr>
          <w:color w:val="484848"/>
          <w:spacing w:val="-3"/>
        </w:rPr>
        <w:t xml:space="preserve"> </w:t>
      </w:r>
      <w:r>
        <w:rPr>
          <w:color w:val="484848"/>
          <w:spacing w:val="-1"/>
          <w:w w:val="100"/>
        </w:rPr>
        <w:t>d</w:t>
      </w:r>
      <w:r>
        <w:rPr>
          <w:color w:val="484848"/>
          <w:spacing w:val="-1"/>
          <w:w w:val="88"/>
        </w:rPr>
        <w:t>ev</w:t>
      </w:r>
      <w:r>
        <w:rPr>
          <w:color w:val="484848"/>
          <w:spacing w:val="-1"/>
          <w:w w:val="55"/>
        </w:rPr>
        <w:t>i</w:t>
      </w:r>
      <w:r>
        <w:rPr>
          <w:color w:val="484848"/>
          <w:spacing w:val="-1"/>
          <w:w w:val="88"/>
        </w:rPr>
        <w:t>ce</w:t>
      </w:r>
      <w:r>
        <w:rPr>
          <w:color w:val="484848"/>
          <w:spacing w:val="-1"/>
          <w:w w:val="111"/>
        </w:rPr>
        <w:t>P</w:t>
      </w:r>
      <w:r>
        <w:rPr>
          <w:color w:val="484848"/>
          <w:spacing w:val="-1"/>
          <w:w w:val="55"/>
        </w:rPr>
        <w:t>i</w:t>
      </w:r>
      <w:r>
        <w:rPr>
          <w:color w:val="484848"/>
          <w:spacing w:val="-1"/>
          <w:w w:val="88"/>
        </w:rPr>
        <w:t>xe</w:t>
      </w:r>
      <w:r>
        <w:rPr>
          <w:color w:val="484848"/>
          <w:spacing w:val="-1"/>
          <w:w w:val="55"/>
        </w:rPr>
        <w:t>l</w:t>
      </w:r>
      <w:r>
        <w:rPr>
          <w:color w:val="484848"/>
          <w:spacing w:val="-1"/>
          <w:w w:val="133"/>
        </w:rPr>
        <w:t>R</w:t>
      </w:r>
      <w:r>
        <w:rPr>
          <w:color w:val="484848"/>
          <w:spacing w:val="-1"/>
          <w:w w:val="88"/>
        </w:rPr>
        <w:t>a</w:t>
      </w:r>
      <w:r>
        <w:rPr>
          <w:color w:val="484848"/>
          <w:spacing w:val="-1"/>
          <w:w w:val="55"/>
        </w:rPr>
        <w:t>ti</w:t>
      </w:r>
      <w:r>
        <w:rPr>
          <w:color w:val="484848"/>
          <w:w w:val="88"/>
        </w:rPr>
        <w:t>o</w:t>
      </w:r>
      <w:r>
        <w:rPr>
          <w:color w:val="484848"/>
        </w:rPr>
        <w:t xml:space="preserve"> </w:t>
      </w:r>
      <w:r>
        <w:rPr>
          <w:color w:val="484848"/>
          <w:spacing w:val="-2"/>
          <w:w w:val="100"/>
        </w:rPr>
        <w:t>有个查询值</w:t>
      </w:r>
    </w:p>
    <w:p>
      <w:pPr>
        <w:pStyle w:val="7"/>
        <w:spacing w:before="30" w:line="266" w:lineRule="auto"/>
        <w:ind w:right="4014"/>
      </w:pPr>
      <w:r>
        <w:rPr>
          <w:color w:val="484848"/>
          <w:spacing w:val="-1"/>
          <w:w w:val="109"/>
        </w:rPr>
        <w:t>-</w:t>
      </w:r>
      <w:r>
        <w:rPr>
          <w:color w:val="484848"/>
          <w:spacing w:val="-1"/>
          <w:w w:val="122"/>
        </w:rPr>
        <w:t>w</w:t>
      </w:r>
      <w:r>
        <w:rPr>
          <w:color w:val="484848"/>
          <w:spacing w:val="-1"/>
          <w:w w:val="88"/>
        </w:rPr>
        <w:t>e</w:t>
      </w:r>
      <w:r>
        <w:rPr>
          <w:color w:val="484848"/>
          <w:spacing w:val="-1"/>
          <w:w w:val="100"/>
        </w:rPr>
        <w:t>bk</w:t>
      </w:r>
      <w:r>
        <w:rPr>
          <w:color w:val="484848"/>
          <w:spacing w:val="-1"/>
          <w:w w:val="55"/>
        </w:rPr>
        <w:t>it</w:t>
      </w:r>
      <w:r>
        <w:rPr>
          <w:color w:val="484848"/>
          <w:spacing w:val="-1"/>
          <w:w w:val="109"/>
        </w:rPr>
        <w:t>-</w:t>
      </w:r>
      <w:r>
        <w:rPr>
          <w:color w:val="484848"/>
          <w:spacing w:val="-1"/>
          <w:w w:val="144"/>
        </w:rPr>
        <w:t>m</w:t>
      </w:r>
      <w:r>
        <w:rPr>
          <w:color w:val="484848"/>
          <w:spacing w:val="-1"/>
          <w:w w:val="55"/>
        </w:rPr>
        <w:t>i</w:t>
      </w:r>
      <w:r>
        <w:rPr>
          <w:color w:val="484848"/>
          <w:spacing w:val="-1"/>
          <w:w w:val="100"/>
        </w:rPr>
        <w:t>n</w:t>
      </w:r>
      <w:r>
        <w:rPr>
          <w:color w:val="484848"/>
          <w:spacing w:val="-1"/>
          <w:w w:val="109"/>
        </w:rPr>
        <w:t>-</w:t>
      </w:r>
      <w:r>
        <w:rPr>
          <w:color w:val="484848"/>
          <w:spacing w:val="-1"/>
          <w:w w:val="100"/>
        </w:rPr>
        <w:t>d</w:t>
      </w:r>
      <w:r>
        <w:rPr>
          <w:color w:val="484848"/>
          <w:spacing w:val="-1"/>
          <w:w w:val="88"/>
        </w:rPr>
        <w:t>ev</w:t>
      </w:r>
      <w:r>
        <w:rPr>
          <w:color w:val="484848"/>
          <w:spacing w:val="-1"/>
          <w:w w:val="55"/>
        </w:rPr>
        <w:t>i</w:t>
      </w:r>
      <w:r>
        <w:rPr>
          <w:color w:val="484848"/>
          <w:spacing w:val="-1"/>
          <w:w w:val="88"/>
        </w:rPr>
        <w:t>ce</w:t>
      </w:r>
      <w:r>
        <w:rPr>
          <w:color w:val="484848"/>
          <w:spacing w:val="-1"/>
          <w:w w:val="109"/>
        </w:rPr>
        <w:t>-</w:t>
      </w:r>
      <w:r>
        <w:rPr>
          <w:color w:val="484848"/>
          <w:spacing w:val="-1"/>
          <w:w w:val="100"/>
        </w:rPr>
        <w:t>p</w:t>
      </w:r>
      <w:r>
        <w:rPr>
          <w:color w:val="484848"/>
          <w:spacing w:val="-1"/>
          <w:w w:val="55"/>
        </w:rPr>
        <w:t>i</w:t>
      </w:r>
      <w:r>
        <w:rPr>
          <w:color w:val="484848"/>
          <w:spacing w:val="-1"/>
          <w:w w:val="88"/>
        </w:rPr>
        <w:t>xe</w:t>
      </w:r>
      <w:r>
        <w:rPr>
          <w:color w:val="484848"/>
          <w:spacing w:val="-1"/>
          <w:w w:val="55"/>
        </w:rPr>
        <w:t>l</w:t>
      </w:r>
      <w:r>
        <w:rPr>
          <w:color w:val="484848"/>
          <w:spacing w:val="-1"/>
          <w:w w:val="109"/>
        </w:rPr>
        <w:t>-</w:t>
      </w:r>
      <w:r>
        <w:rPr>
          <w:color w:val="484848"/>
          <w:spacing w:val="-1"/>
          <w:w w:val="66"/>
        </w:rPr>
        <w:t>r</w:t>
      </w:r>
      <w:r>
        <w:rPr>
          <w:color w:val="484848"/>
          <w:spacing w:val="-1"/>
          <w:w w:val="88"/>
        </w:rPr>
        <w:t>a</w:t>
      </w:r>
      <w:r>
        <w:rPr>
          <w:color w:val="484848"/>
          <w:spacing w:val="-1"/>
          <w:w w:val="55"/>
        </w:rPr>
        <w:t>ti</w:t>
      </w:r>
      <w:r>
        <w:rPr>
          <w:color w:val="484848"/>
          <w:spacing w:val="-1"/>
          <w:w w:val="88"/>
        </w:rPr>
        <w:t>o</w:t>
      </w:r>
      <w:r>
        <w:rPr>
          <w:color w:val="484848"/>
          <w:w w:val="50"/>
        </w:rPr>
        <w:t>,</w:t>
      </w:r>
      <w:r>
        <w:rPr>
          <w:color w:val="484848"/>
          <w:spacing w:val="-58"/>
        </w:rPr>
        <w:t xml:space="preserve"> </w:t>
      </w:r>
      <w:r>
        <w:rPr>
          <w:color w:val="484848"/>
          <w:spacing w:val="-1"/>
          <w:w w:val="88"/>
        </w:rPr>
        <w:t>c</w:t>
      </w:r>
      <w:r>
        <w:rPr>
          <w:color w:val="484848"/>
          <w:spacing w:val="-1"/>
          <w:w w:val="77"/>
        </w:rPr>
        <w:t>s</w:t>
      </w:r>
      <w:r>
        <w:rPr>
          <w:color w:val="484848"/>
          <w:w w:val="77"/>
        </w:rPr>
        <w:t>s</w:t>
      </w:r>
      <w:r>
        <w:rPr>
          <w:color w:val="484848"/>
          <w:spacing w:val="-54"/>
        </w:rPr>
        <w:t xml:space="preserve"> </w:t>
      </w:r>
      <w:r>
        <w:rPr>
          <w:color w:val="484848"/>
          <w:spacing w:val="-3"/>
          <w:w w:val="100"/>
        </w:rPr>
        <w:t>可以写成这样</w:t>
      </w:r>
      <w:r>
        <w:rPr>
          <w:color w:val="484848"/>
          <w:spacing w:val="-2"/>
          <w:w w:val="100"/>
        </w:rPr>
        <w:t>通过</w:t>
      </w:r>
      <w:r>
        <w:rPr>
          <w:color w:val="484848"/>
          <w:spacing w:val="-1"/>
          <w:w w:val="109"/>
        </w:rPr>
        <w:t>-</w:t>
      </w:r>
      <w:r>
        <w:rPr>
          <w:color w:val="484848"/>
          <w:spacing w:val="-1"/>
          <w:w w:val="122"/>
        </w:rPr>
        <w:t>w</w:t>
      </w:r>
      <w:r>
        <w:rPr>
          <w:color w:val="484848"/>
          <w:spacing w:val="-1"/>
          <w:w w:val="88"/>
        </w:rPr>
        <w:t>e</w:t>
      </w:r>
      <w:r>
        <w:rPr>
          <w:color w:val="484848"/>
          <w:spacing w:val="-1"/>
          <w:w w:val="100"/>
        </w:rPr>
        <w:t>bk</w:t>
      </w:r>
      <w:r>
        <w:rPr>
          <w:color w:val="484848"/>
          <w:spacing w:val="-1"/>
          <w:w w:val="55"/>
        </w:rPr>
        <w:t>it</w:t>
      </w:r>
      <w:r>
        <w:rPr>
          <w:color w:val="484848"/>
          <w:spacing w:val="-1"/>
          <w:w w:val="109"/>
        </w:rPr>
        <w:t>-</w:t>
      </w:r>
      <w:r>
        <w:rPr>
          <w:color w:val="484848"/>
          <w:spacing w:val="-1"/>
          <w:w w:val="144"/>
        </w:rPr>
        <w:t>m</w:t>
      </w:r>
      <w:r>
        <w:rPr>
          <w:color w:val="484848"/>
          <w:spacing w:val="-1"/>
          <w:w w:val="55"/>
        </w:rPr>
        <w:t>i</w:t>
      </w:r>
      <w:r>
        <w:rPr>
          <w:color w:val="484848"/>
          <w:spacing w:val="-1"/>
          <w:w w:val="100"/>
        </w:rPr>
        <w:t>n</w:t>
      </w:r>
      <w:r>
        <w:rPr>
          <w:color w:val="484848"/>
          <w:spacing w:val="-1"/>
          <w:w w:val="109"/>
        </w:rPr>
        <w:t>-</w:t>
      </w:r>
      <w:r>
        <w:rPr>
          <w:color w:val="484848"/>
          <w:spacing w:val="-1"/>
          <w:w w:val="100"/>
        </w:rPr>
        <w:t>d</w:t>
      </w:r>
      <w:r>
        <w:rPr>
          <w:color w:val="484848"/>
          <w:spacing w:val="-1"/>
          <w:w w:val="88"/>
        </w:rPr>
        <w:t>ev</w:t>
      </w:r>
      <w:r>
        <w:rPr>
          <w:color w:val="484848"/>
          <w:spacing w:val="-1"/>
          <w:w w:val="55"/>
        </w:rPr>
        <w:t>i</w:t>
      </w:r>
      <w:r>
        <w:rPr>
          <w:color w:val="484848"/>
          <w:spacing w:val="-1"/>
          <w:w w:val="88"/>
        </w:rPr>
        <w:t>ce</w:t>
      </w:r>
      <w:r>
        <w:rPr>
          <w:color w:val="484848"/>
          <w:spacing w:val="-1"/>
          <w:w w:val="109"/>
        </w:rPr>
        <w:t>-</w:t>
      </w:r>
      <w:r>
        <w:rPr>
          <w:color w:val="484848"/>
          <w:spacing w:val="-1"/>
          <w:w w:val="100"/>
        </w:rPr>
        <w:t>p</w:t>
      </w:r>
      <w:r>
        <w:rPr>
          <w:color w:val="484848"/>
          <w:spacing w:val="-1"/>
          <w:w w:val="55"/>
        </w:rPr>
        <w:t>i</w:t>
      </w:r>
      <w:r>
        <w:rPr>
          <w:color w:val="484848"/>
          <w:spacing w:val="-1"/>
          <w:w w:val="88"/>
        </w:rPr>
        <w:t>xe</w:t>
      </w:r>
      <w:r>
        <w:rPr>
          <w:color w:val="484848"/>
          <w:spacing w:val="-1"/>
          <w:w w:val="55"/>
        </w:rPr>
        <w:t>l</w:t>
      </w:r>
      <w:r>
        <w:rPr>
          <w:color w:val="484848"/>
          <w:spacing w:val="-1"/>
          <w:w w:val="109"/>
        </w:rPr>
        <w:t>-</w:t>
      </w:r>
      <w:r>
        <w:rPr>
          <w:color w:val="484848"/>
          <w:spacing w:val="-1"/>
          <w:w w:val="66"/>
        </w:rPr>
        <w:t>r</w:t>
      </w:r>
      <w:r>
        <w:rPr>
          <w:color w:val="484848"/>
          <w:spacing w:val="-1"/>
          <w:w w:val="88"/>
        </w:rPr>
        <w:t>a</w:t>
      </w:r>
      <w:r>
        <w:rPr>
          <w:color w:val="484848"/>
          <w:spacing w:val="-1"/>
          <w:w w:val="55"/>
        </w:rPr>
        <w:t>ti</w:t>
      </w:r>
      <w:r>
        <w:rPr>
          <w:color w:val="484848"/>
          <w:w w:val="88"/>
        </w:rPr>
        <w:t>o</w:t>
      </w:r>
      <w:r>
        <w:rPr>
          <w:color w:val="484848"/>
          <w:spacing w:val="-56"/>
        </w:rPr>
        <w:t xml:space="preserve"> </w:t>
      </w:r>
      <w:r>
        <w:rPr>
          <w:color w:val="484848"/>
          <w:spacing w:val="-2"/>
          <w:w w:val="100"/>
        </w:rPr>
        <w:t>设置。</w:t>
      </w:r>
    </w:p>
    <w:p>
      <w:pPr>
        <w:pStyle w:val="5"/>
        <w:spacing w:before="0" w:line="291" w:lineRule="exact"/>
      </w:pPr>
      <w:r>
        <w:rPr>
          <w:color w:val="000007"/>
          <w:w w:val="90"/>
        </w:rPr>
        <w:t>.border</w:t>
      </w:r>
      <w:r>
        <w:rPr>
          <w:color w:val="000007"/>
          <w:spacing w:val="-53"/>
          <w:w w:val="90"/>
        </w:rPr>
        <w:t xml:space="preserve"> </w:t>
      </w:r>
      <w:r>
        <w:rPr>
          <w:color w:val="000007"/>
          <w:w w:val="90"/>
        </w:rPr>
        <w:t>{</w:t>
      </w:r>
      <w:r>
        <w:rPr>
          <w:color w:val="000007"/>
          <w:spacing w:val="-52"/>
          <w:w w:val="90"/>
        </w:rPr>
        <w:t xml:space="preserve"> </w:t>
      </w:r>
      <w:r>
        <w:rPr>
          <w:color w:val="000007"/>
          <w:w w:val="90"/>
        </w:rPr>
        <w:t>border:</w:t>
      </w:r>
      <w:r>
        <w:rPr>
          <w:color w:val="000007"/>
          <w:spacing w:val="-52"/>
          <w:w w:val="90"/>
        </w:rPr>
        <w:t xml:space="preserve"> </w:t>
      </w:r>
      <w:r>
        <w:rPr>
          <w:color w:val="000007"/>
          <w:w w:val="90"/>
        </w:rPr>
        <w:t>1px</w:t>
      </w:r>
      <w:r>
        <w:rPr>
          <w:color w:val="000007"/>
          <w:spacing w:val="-52"/>
          <w:w w:val="90"/>
        </w:rPr>
        <w:t xml:space="preserve"> </w:t>
      </w:r>
      <w:r>
        <w:rPr>
          <w:color w:val="000007"/>
          <w:w w:val="90"/>
        </w:rPr>
        <w:t>solid</w:t>
      </w:r>
      <w:r>
        <w:rPr>
          <w:color w:val="000007"/>
          <w:spacing w:val="-53"/>
          <w:w w:val="90"/>
        </w:rPr>
        <w:t xml:space="preserve"> </w:t>
      </w:r>
      <w:r>
        <w:rPr>
          <w:color w:val="000007"/>
          <w:w w:val="90"/>
        </w:rPr>
        <w:t>#999</w:t>
      </w:r>
      <w:r>
        <w:rPr>
          <w:color w:val="000007"/>
          <w:spacing w:val="-51"/>
          <w:w w:val="90"/>
        </w:rPr>
        <w:t xml:space="preserve"> </w:t>
      </w:r>
      <w:r>
        <w:rPr>
          <w:color w:val="000007"/>
          <w:w w:val="90"/>
        </w:rPr>
        <w:t>}</w:t>
      </w:r>
    </w:p>
    <w:p>
      <w:pPr>
        <w:spacing w:before="4"/>
        <w:ind w:left="160" w:right="0" w:firstLine="0"/>
        <w:jc w:val="left"/>
        <w:rPr>
          <w:sz w:val="24"/>
        </w:rPr>
      </w:pPr>
      <w:r>
        <w:rPr>
          <w:color w:val="000007"/>
          <w:w w:val="160"/>
          <w:sz w:val="24"/>
        </w:rPr>
        <w:t>@</w:t>
      </w:r>
      <w:r>
        <w:rPr>
          <w:color w:val="000007"/>
          <w:spacing w:val="-1"/>
          <w:w w:val="143"/>
          <w:sz w:val="24"/>
        </w:rPr>
        <w:t>m</w:t>
      </w:r>
      <w:r>
        <w:rPr>
          <w:color w:val="000007"/>
          <w:spacing w:val="-1"/>
          <w:w w:val="88"/>
          <w:sz w:val="24"/>
        </w:rPr>
        <w:t>e</w:t>
      </w:r>
      <w:r>
        <w:rPr>
          <w:color w:val="000007"/>
          <w:sz w:val="24"/>
        </w:rPr>
        <w:t>d</w:t>
      </w:r>
      <w:r>
        <w:rPr>
          <w:color w:val="000007"/>
          <w:spacing w:val="-1"/>
          <w:w w:val="55"/>
          <w:sz w:val="24"/>
        </w:rPr>
        <w:t>i</w:t>
      </w:r>
      <w:r>
        <w:rPr>
          <w:color w:val="000007"/>
          <w:w w:val="88"/>
          <w:sz w:val="24"/>
        </w:rPr>
        <w:t>a</w:t>
      </w:r>
      <w:r>
        <w:rPr>
          <w:color w:val="000007"/>
          <w:spacing w:val="-62"/>
          <w:sz w:val="24"/>
        </w:rPr>
        <w:t xml:space="preserve"> </w:t>
      </w:r>
      <w:r>
        <w:rPr>
          <w:color w:val="000007"/>
          <w:w w:val="77"/>
          <w:sz w:val="24"/>
        </w:rPr>
        <w:t>s</w:t>
      </w:r>
      <w:r>
        <w:rPr>
          <w:color w:val="000007"/>
          <w:spacing w:val="-1"/>
          <w:w w:val="88"/>
          <w:sz w:val="24"/>
        </w:rPr>
        <w:t>c</w:t>
      </w:r>
      <w:r>
        <w:rPr>
          <w:color w:val="000007"/>
          <w:w w:val="66"/>
          <w:sz w:val="24"/>
        </w:rPr>
        <w:t>r</w:t>
      </w:r>
      <w:r>
        <w:rPr>
          <w:color w:val="000007"/>
          <w:spacing w:val="-1"/>
          <w:w w:val="88"/>
          <w:sz w:val="24"/>
        </w:rPr>
        <w:t>ee</w:t>
      </w:r>
      <w:r>
        <w:rPr>
          <w:color w:val="000007"/>
          <w:sz w:val="24"/>
        </w:rPr>
        <w:t>n</w:t>
      </w:r>
      <w:r>
        <w:rPr>
          <w:color w:val="000007"/>
          <w:spacing w:val="-61"/>
          <w:sz w:val="24"/>
        </w:rPr>
        <w:t xml:space="preserve"> </w:t>
      </w:r>
      <w:r>
        <w:rPr>
          <w:color w:val="000007"/>
          <w:spacing w:val="-1"/>
          <w:w w:val="88"/>
          <w:sz w:val="24"/>
        </w:rPr>
        <w:t>a</w:t>
      </w:r>
      <w:r>
        <w:rPr>
          <w:color w:val="000007"/>
          <w:sz w:val="24"/>
        </w:rPr>
        <w:t>nd</w:t>
      </w:r>
      <w:r>
        <w:rPr>
          <w:color w:val="000007"/>
          <w:spacing w:val="-61"/>
          <w:sz w:val="24"/>
        </w:rPr>
        <w:t xml:space="preserve"> </w:t>
      </w:r>
      <w:r>
        <w:rPr>
          <w:color w:val="000007"/>
          <w:spacing w:val="-1"/>
          <w:w w:val="55"/>
          <w:sz w:val="24"/>
        </w:rPr>
        <w:t>(</w:t>
      </w:r>
      <w:r>
        <w:rPr>
          <w:color w:val="000007"/>
          <w:spacing w:val="-1"/>
          <w:w w:val="109"/>
          <w:sz w:val="24"/>
        </w:rPr>
        <w:t>-</w:t>
      </w:r>
      <w:r>
        <w:rPr>
          <w:color w:val="000007"/>
          <w:w w:val="121"/>
          <w:sz w:val="24"/>
        </w:rPr>
        <w:t>w</w:t>
      </w:r>
      <w:r>
        <w:rPr>
          <w:color w:val="000007"/>
          <w:spacing w:val="-1"/>
          <w:w w:val="88"/>
          <w:sz w:val="24"/>
        </w:rPr>
        <w:t>e</w:t>
      </w:r>
      <w:r>
        <w:rPr>
          <w:color w:val="000007"/>
          <w:sz w:val="24"/>
        </w:rPr>
        <w:t>bk</w:t>
      </w:r>
      <w:r>
        <w:rPr>
          <w:color w:val="000007"/>
          <w:spacing w:val="-1"/>
          <w:w w:val="55"/>
          <w:sz w:val="24"/>
        </w:rPr>
        <w:t>it</w:t>
      </w:r>
      <w:r>
        <w:rPr>
          <w:color w:val="000007"/>
          <w:spacing w:val="-1"/>
          <w:w w:val="109"/>
          <w:sz w:val="24"/>
        </w:rPr>
        <w:t>-</w:t>
      </w:r>
      <w:r>
        <w:rPr>
          <w:color w:val="000007"/>
          <w:spacing w:val="-1"/>
          <w:w w:val="143"/>
          <w:sz w:val="24"/>
        </w:rPr>
        <w:t>m</w:t>
      </w:r>
      <w:r>
        <w:rPr>
          <w:color w:val="000007"/>
          <w:spacing w:val="-1"/>
          <w:w w:val="55"/>
          <w:sz w:val="24"/>
        </w:rPr>
        <w:t>i</w:t>
      </w:r>
      <w:r>
        <w:rPr>
          <w:color w:val="000007"/>
          <w:sz w:val="24"/>
        </w:rPr>
        <w:t>n</w:t>
      </w:r>
      <w:r>
        <w:rPr>
          <w:color w:val="000007"/>
          <w:spacing w:val="-1"/>
          <w:w w:val="109"/>
          <w:sz w:val="24"/>
        </w:rPr>
        <w:t>-</w:t>
      </w:r>
      <w:r>
        <w:rPr>
          <w:color w:val="000007"/>
          <w:sz w:val="24"/>
        </w:rPr>
        <w:t>d</w:t>
      </w:r>
      <w:r>
        <w:rPr>
          <w:color w:val="000007"/>
          <w:spacing w:val="-1"/>
          <w:w w:val="88"/>
          <w:sz w:val="24"/>
        </w:rPr>
        <w:t>ev</w:t>
      </w:r>
      <w:r>
        <w:rPr>
          <w:color w:val="000007"/>
          <w:spacing w:val="-1"/>
          <w:w w:val="55"/>
          <w:sz w:val="24"/>
        </w:rPr>
        <w:t>i</w:t>
      </w:r>
      <w:r>
        <w:rPr>
          <w:color w:val="000007"/>
          <w:spacing w:val="-1"/>
          <w:w w:val="88"/>
          <w:sz w:val="24"/>
        </w:rPr>
        <w:t>ce</w:t>
      </w:r>
      <w:r>
        <w:rPr>
          <w:color w:val="000007"/>
          <w:spacing w:val="-1"/>
          <w:w w:val="109"/>
          <w:sz w:val="24"/>
        </w:rPr>
        <w:t>-</w:t>
      </w:r>
      <w:r>
        <w:rPr>
          <w:color w:val="000007"/>
          <w:sz w:val="24"/>
        </w:rPr>
        <w:t>p</w:t>
      </w:r>
      <w:r>
        <w:rPr>
          <w:color w:val="000007"/>
          <w:spacing w:val="-1"/>
          <w:w w:val="55"/>
          <w:sz w:val="24"/>
        </w:rPr>
        <w:t>i</w:t>
      </w:r>
      <w:r>
        <w:rPr>
          <w:color w:val="000007"/>
          <w:spacing w:val="-1"/>
          <w:w w:val="88"/>
          <w:sz w:val="24"/>
        </w:rPr>
        <w:t>xe</w:t>
      </w:r>
      <w:r>
        <w:rPr>
          <w:color w:val="000007"/>
          <w:w w:val="55"/>
          <w:sz w:val="24"/>
        </w:rPr>
        <w:t>l</w:t>
      </w:r>
      <w:r>
        <w:rPr>
          <w:color w:val="000007"/>
          <w:spacing w:val="-1"/>
          <w:w w:val="109"/>
          <w:sz w:val="24"/>
        </w:rPr>
        <w:t>-</w:t>
      </w:r>
      <w:r>
        <w:rPr>
          <w:color w:val="000007"/>
          <w:w w:val="66"/>
          <w:sz w:val="24"/>
        </w:rPr>
        <w:t>r</w:t>
      </w:r>
      <w:r>
        <w:rPr>
          <w:color w:val="000007"/>
          <w:spacing w:val="-1"/>
          <w:w w:val="88"/>
          <w:sz w:val="24"/>
        </w:rPr>
        <w:t>a</w:t>
      </w:r>
      <w:r>
        <w:rPr>
          <w:color w:val="000007"/>
          <w:spacing w:val="-1"/>
          <w:w w:val="55"/>
          <w:sz w:val="24"/>
        </w:rPr>
        <w:t>ti</w:t>
      </w:r>
      <w:r>
        <w:rPr>
          <w:color w:val="000007"/>
          <w:spacing w:val="-1"/>
          <w:w w:val="88"/>
          <w:sz w:val="24"/>
        </w:rPr>
        <w:t>o</w:t>
      </w:r>
      <w:r>
        <w:rPr>
          <w:color w:val="000007"/>
          <w:w w:val="50"/>
          <w:sz w:val="24"/>
        </w:rPr>
        <w:t>:</w:t>
      </w:r>
      <w:r>
        <w:rPr>
          <w:color w:val="000007"/>
          <w:spacing w:val="-62"/>
          <w:sz w:val="24"/>
        </w:rPr>
        <w:t xml:space="preserve"> </w:t>
      </w:r>
      <w:r>
        <w:rPr>
          <w:color w:val="000007"/>
          <w:sz w:val="24"/>
        </w:rPr>
        <w:t>2</w:t>
      </w:r>
      <w:r>
        <w:rPr>
          <w:color w:val="000007"/>
          <w:w w:val="55"/>
          <w:sz w:val="24"/>
        </w:rPr>
        <w:t>)</w:t>
      </w:r>
      <w:r>
        <w:rPr>
          <w:color w:val="000007"/>
          <w:spacing w:val="-62"/>
          <w:sz w:val="24"/>
        </w:rPr>
        <w:t xml:space="preserve"> </w:t>
      </w:r>
      <w:r>
        <w:rPr>
          <w:color w:val="000007"/>
          <w:w w:val="66"/>
          <w:sz w:val="24"/>
        </w:rPr>
        <w:t>{</w:t>
      </w:r>
    </w:p>
    <w:p>
      <w:pPr>
        <w:spacing w:before="5"/>
        <w:ind w:left="640" w:right="0" w:firstLine="0"/>
        <w:jc w:val="left"/>
        <w:rPr>
          <w:sz w:val="24"/>
        </w:rPr>
      </w:pPr>
      <w:r>
        <w:rPr>
          <w:color w:val="000007"/>
          <w:w w:val="90"/>
          <w:sz w:val="24"/>
        </w:rPr>
        <w:t>.border</w:t>
      </w:r>
      <w:r>
        <w:rPr>
          <w:color w:val="000007"/>
          <w:spacing w:val="-54"/>
          <w:w w:val="90"/>
          <w:sz w:val="24"/>
        </w:rPr>
        <w:t xml:space="preserve"> </w:t>
      </w:r>
      <w:r>
        <w:rPr>
          <w:color w:val="000007"/>
          <w:w w:val="90"/>
          <w:sz w:val="24"/>
        </w:rPr>
        <w:t>{</w:t>
      </w:r>
      <w:r>
        <w:rPr>
          <w:color w:val="000007"/>
          <w:spacing w:val="-52"/>
          <w:w w:val="90"/>
          <w:sz w:val="24"/>
        </w:rPr>
        <w:t xml:space="preserve"> </w:t>
      </w:r>
      <w:r>
        <w:rPr>
          <w:color w:val="000007"/>
          <w:w w:val="90"/>
          <w:sz w:val="24"/>
        </w:rPr>
        <w:t>border:</w:t>
      </w:r>
      <w:r>
        <w:rPr>
          <w:color w:val="000007"/>
          <w:spacing w:val="-53"/>
          <w:w w:val="90"/>
          <w:sz w:val="24"/>
        </w:rPr>
        <w:t xml:space="preserve"> </w:t>
      </w:r>
      <w:r>
        <w:rPr>
          <w:color w:val="000007"/>
          <w:w w:val="90"/>
          <w:sz w:val="24"/>
        </w:rPr>
        <w:t>0.5px</w:t>
      </w:r>
      <w:r>
        <w:rPr>
          <w:color w:val="000007"/>
          <w:spacing w:val="-52"/>
          <w:w w:val="90"/>
          <w:sz w:val="24"/>
        </w:rPr>
        <w:t xml:space="preserve"> </w:t>
      </w:r>
      <w:r>
        <w:rPr>
          <w:color w:val="000007"/>
          <w:w w:val="90"/>
          <w:sz w:val="24"/>
        </w:rPr>
        <w:t>solid</w:t>
      </w:r>
      <w:r>
        <w:rPr>
          <w:color w:val="000007"/>
          <w:spacing w:val="-55"/>
          <w:w w:val="90"/>
          <w:sz w:val="24"/>
        </w:rPr>
        <w:t xml:space="preserve"> </w:t>
      </w:r>
      <w:r>
        <w:rPr>
          <w:color w:val="000007"/>
          <w:w w:val="90"/>
          <w:sz w:val="24"/>
        </w:rPr>
        <w:t>#999</w:t>
      </w:r>
      <w:r>
        <w:rPr>
          <w:color w:val="000007"/>
          <w:spacing w:val="-51"/>
          <w:w w:val="90"/>
          <w:sz w:val="24"/>
        </w:rPr>
        <w:t xml:space="preserve"> </w:t>
      </w:r>
      <w:r>
        <w:rPr>
          <w:color w:val="000007"/>
          <w:w w:val="90"/>
          <w:sz w:val="24"/>
        </w:rPr>
        <w:t>}</w:t>
      </w:r>
    </w:p>
    <w:p>
      <w:pPr>
        <w:spacing w:before="4"/>
        <w:ind w:left="160" w:right="0" w:firstLine="0"/>
        <w:jc w:val="left"/>
        <w:rPr>
          <w:sz w:val="24"/>
        </w:rPr>
      </w:pPr>
      <w:r>
        <w:rPr>
          <w:color w:val="000007"/>
          <w:w w:val="66"/>
          <w:sz w:val="24"/>
        </w:rPr>
        <w:t>}</w:t>
      </w:r>
    </w:p>
    <w:p>
      <w:pPr>
        <w:spacing w:before="5"/>
        <w:ind w:left="160" w:right="0" w:firstLine="0"/>
        <w:jc w:val="left"/>
        <w:rPr>
          <w:sz w:val="24"/>
        </w:rPr>
      </w:pPr>
      <w:r>
        <w:rPr>
          <w:color w:val="000007"/>
          <w:w w:val="160"/>
          <w:sz w:val="24"/>
        </w:rPr>
        <w:t>@</w:t>
      </w:r>
      <w:r>
        <w:rPr>
          <w:color w:val="000007"/>
          <w:spacing w:val="-1"/>
          <w:w w:val="143"/>
          <w:sz w:val="24"/>
        </w:rPr>
        <w:t>m</w:t>
      </w:r>
      <w:r>
        <w:rPr>
          <w:color w:val="000007"/>
          <w:spacing w:val="-1"/>
          <w:w w:val="88"/>
          <w:sz w:val="24"/>
        </w:rPr>
        <w:t>e</w:t>
      </w:r>
      <w:r>
        <w:rPr>
          <w:color w:val="000007"/>
          <w:sz w:val="24"/>
        </w:rPr>
        <w:t>d</w:t>
      </w:r>
      <w:r>
        <w:rPr>
          <w:color w:val="000007"/>
          <w:spacing w:val="-1"/>
          <w:w w:val="55"/>
          <w:sz w:val="24"/>
        </w:rPr>
        <w:t>i</w:t>
      </w:r>
      <w:r>
        <w:rPr>
          <w:color w:val="000007"/>
          <w:w w:val="88"/>
          <w:sz w:val="24"/>
        </w:rPr>
        <w:t>a</w:t>
      </w:r>
      <w:r>
        <w:rPr>
          <w:color w:val="000007"/>
          <w:spacing w:val="-62"/>
          <w:sz w:val="24"/>
        </w:rPr>
        <w:t xml:space="preserve"> </w:t>
      </w:r>
      <w:r>
        <w:rPr>
          <w:color w:val="000007"/>
          <w:w w:val="77"/>
          <w:sz w:val="24"/>
        </w:rPr>
        <w:t>s</w:t>
      </w:r>
      <w:r>
        <w:rPr>
          <w:color w:val="000007"/>
          <w:spacing w:val="-1"/>
          <w:w w:val="88"/>
          <w:sz w:val="24"/>
        </w:rPr>
        <w:t>c</w:t>
      </w:r>
      <w:r>
        <w:rPr>
          <w:color w:val="000007"/>
          <w:w w:val="66"/>
          <w:sz w:val="24"/>
        </w:rPr>
        <w:t>r</w:t>
      </w:r>
      <w:r>
        <w:rPr>
          <w:color w:val="000007"/>
          <w:spacing w:val="-1"/>
          <w:w w:val="88"/>
          <w:sz w:val="24"/>
        </w:rPr>
        <w:t>ee</w:t>
      </w:r>
      <w:r>
        <w:rPr>
          <w:color w:val="000007"/>
          <w:sz w:val="24"/>
        </w:rPr>
        <w:t>n</w:t>
      </w:r>
      <w:r>
        <w:rPr>
          <w:color w:val="000007"/>
          <w:spacing w:val="-61"/>
          <w:sz w:val="24"/>
        </w:rPr>
        <w:t xml:space="preserve"> </w:t>
      </w:r>
      <w:r>
        <w:rPr>
          <w:color w:val="000007"/>
          <w:spacing w:val="-1"/>
          <w:w w:val="88"/>
          <w:sz w:val="24"/>
        </w:rPr>
        <w:t>a</w:t>
      </w:r>
      <w:r>
        <w:rPr>
          <w:color w:val="000007"/>
          <w:sz w:val="24"/>
        </w:rPr>
        <w:t>nd</w:t>
      </w:r>
      <w:r>
        <w:rPr>
          <w:color w:val="000007"/>
          <w:spacing w:val="-61"/>
          <w:sz w:val="24"/>
        </w:rPr>
        <w:t xml:space="preserve"> </w:t>
      </w:r>
      <w:r>
        <w:rPr>
          <w:color w:val="000007"/>
          <w:spacing w:val="-1"/>
          <w:w w:val="55"/>
          <w:sz w:val="24"/>
        </w:rPr>
        <w:t>(</w:t>
      </w:r>
      <w:r>
        <w:rPr>
          <w:color w:val="000007"/>
          <w:spacing w:val="-1"/>
          <w:w w:val="109"/>
          <w:sz w:val="24"/>
        </w:rPr>
        <w:t>-</w:t>
      </w:r>
      <w:r>
        <w:rPr>
          <w:color w:val="000007"/>
          <w:w w:val="121"/>
          <w:sz w:val="24"/>
        </w:rPr>
        <w:t>w</w:t>
      </w:r>
      <w:r>
        <w:rPr>
          <w:color w:val="000007"/>
          <w:spacing w:val="-1"/>
          <w:w w:val="88"/>
          <w:sz w:val="24"/>
        </w:rPr>
        <w:t>e</w:t>
      </w:r>
      <w:r>
        <w:rPr>
          <w:color w:val="000007"/>
          <w:sz w:val="24"/>
        </w:rPr>
        <w:t>bk</w:t>
      </w:r>
      <w:r>
        <w:rPr>
          <w:color w:val="000007"/>
          <w:spacing w:val="-1"/>
          <w:w w:val="55"/>
          <w:sz w:val="24"/>
        </w:rPr>
        <w:t>it</w:t>
      </w:r>
      <w:r>
        <w:rPr>
          <w:color w:val="000007"/>
          <w:spacing w:val="-1"/>
          <w:w w:val="109"/>
          <w:sz w:val="24"/>
        </w:rPr>
        <w:t>-</w:t>
      </w:r>
      <w:r>
        <w:rPr>
          <w:color w:val="000007"/>
          <w:spacing w:val="-1"/>
          <w:w w:val="143"/>
          <w:sz w:val="24"/>
        </w:rPr>
        <w:t>m</w:t>
      </w:r>
      <w:r>
        <w:rPr>
          <w:color w:val="000007"/>
          <w:spacing w:val="-1"/>
          <w:w w:val="55"/>
          <w:sz w:val="24"/>
        </w:rPr>
        <w:t>i</w:t>
      </w:r>
      <w:r>
        <w:rPr>
          <w:color w:val="000007"/>
          <w:sz w:val="24"/>
        </w:rPr>
        <w:t>n</w:t>
      </w:r>
      <w:r>
        <w:rPr>
          <w:color w:val="000007"/>
          <w:spacing w:val="-1"/>
          <w:w w:val="109"/>
          <w:sz w:val="24"/>
        </w:rPr>
        <w:t>-</w:t>
      </w:r>
      <w:r>
        <w:rPr>
          <w:color w:val="000007"/>
          <w:sz w:val="24"/>
        </w:rPr>
        <w:t>d</w:t>
      </w:r>
      <w:r>
        <w:rPr>
          <w:color w:val="000007"/>
          <w:spacing w:val="-1"/>
          <w:w w:val="88"/>
          <w:sz w:val="24"/>
        </w:rPr>
        <w:t>ev</w:t>
      </w:r>
      <w:r>
        <w:rPr>
          <w:color w:val="000007"/>
          <w:spacing w:val="-1"/>
          <w:w w:val="55"/>
          <w:sz w:val="24"/>
        </w:rPr>
        <w:t>i</w:t>
      </w:r>
      <w:r>
        <w:rPr>
          <w:color w:val="000007"/>
          <w:spacing w:val="-1"/>
          <w:w w:val="88"/>
          <w:sz w:val="24"/>
        </w:rPr>
        <w:t>ce</w:t>
      </w:r>
      <w:r>
        <w:rPr>
          <w:color w:val="000007"/>
          <w:spacing w:val="-1"/>
          <w:w w:val="109"/>
          <w:sz w:val="24"/>
        </w:rPr>
        <w:t>-</w:t>
      </w:r>
      <w:r>
        <w:rPr>
          <w:color w:val="000007"/>
          <w:sz w:val="24"/>
        </w:rPr>
        <w:t>p</w:t>
      </w:r>
      <w:r>
        <w:rPr>
          <w:color w:val="000007"/>
          <w:spacing w:val="-1"/>
          <w:w w:val="55"/>
          <w:sz w:val="24"/>
        </w:rPr>
        <w:t>i</w:t>
      </w:r>
      <w:r>
        <w:rPr>
          <w:color w:val="000007"/>
          <w:spacing w:val="-1"/>
          <w:w w:val="88"/>
          <w:sz w:val="24"/>
        </w:rPr>
        <w:t>xe</w:t>
      </w:r>
      <w:r>
        <w:rPr>
          <w:color w:val="000007"/>
          <w:w w:val="55"/>
          <w:sz w:val="24"/>
        </w:rPr>
        <w:t>l</w:t>
      </w:r>
      <w:r>
        <w:rPr>
          <w:color w:val="000007"/>
          <w:spacing w:val="-1"/>
          <w:w w:val="109"/>
          <w:sz w:val="24"/>
        </w:rPr>
        <w:t>-</w:t>
      </w:r>
      <w:r>
        <w:rPr>
          <w:color w:val="000007"/>
          <w:w w:val="66"/>
          <w:sz w:val="24"/>
        </w:rPr>
        <w:t>r</w:t>
      </w:r>
      <w:r>
        <w:rPr>
          <w:color w:val="000007"/>
          <w:spacing w:val="-1"/>
          <w:w w:val="88"/>
          <w:sz w:val="24"/>
        </w:rPr>
        <w:t>a</w:t>
      </w:r>
      <w:r>
        <w:rPr>
          <w:color w:val="000007"/>
          <w:spacing w:val="-1"/>
          <w:w w:val="55"/>
          <w:sz w:val="24"/>
        </w:rPr>
        <w:t>ti</w:t>
      </w:r>
      <w:r>
        <w:rPr>
          <w:color w:val="000007"/>
          <w:spacing w:val="-1"/>
          <w:w w:val="88"/>
          <w:sz w:val="24"/>
        </w:rPr>
        <w:t>o</w:t>
      </w:r>
      <w:r>
        <w:rPr>
          <w:color w:val="000007"/>
          <w:w w:val="50"/>
          <w:sz w:val="24"/>
        </w:rPr>
        <w:t>:</w:t>
      </w:r>
      <w:r>
        <w:rPr>
          <w:color w:val="000007"/>
          <w:spacing w:val="-62"/>
          <w:sz w:val="24"/>
        </w:rPr>
        <w:t xml:space="preserve"> </w:t>
      </w:r>
      <w:r>
        <w:rPr>
          <w:color w:val="000007"/>
          <w:sz w:val="24"/>
        </w:rPr>
        <w:t>3</w:t>
      </w:r>
      <w:r>
        <w:rPr>
          <w:color w:val="000007"/>
          <w:w w:val="55"/>
          <w:sz w:val="24"/>
        </w:rPr>
        <w:t>)</w:t>
      </w:r>
      <w:r>
        <w:rPr>
          <w:color w:val="000007"/>
          <w:spacing w:val="-62"/>
          <w:sz w:val="24"/>
        </w:rPr>
        <w:t xml:space="preserve"> </w:t>
      </w:r>
      <w:r>
        <w:rPr>
          <w:color w:val="000007"/>
          <w:w w:val="66"/>
          <w:sz w:val="24"/>
        </w:rPr>
        <w:t>{</w:t>
      </w:r>
    </w:p>
    <w:p>
      <w:pPr>
        <w:spacing w:before="4"/>
        <w:ind w:left="640" w:right="0" w:firstLine="0"/>
        <w:jc w:val="left"/>
        <w:rPr>
          <w:sz w:val="24"/>
        </w:rPr>
      </w:pPr>
      <w:r>
        <w:rPr>
          <w:color w:val="000007"/>
          <w:w w:val="95"/>
          <w:sz w:val="24"/>
        </w:rPr>
        <w:t>.border</w:t>
      </w:r>
      <w:r>
        <w:rPr>
          <w:color w:val="000007"/>
          <w:spacing w:val="-62"/>
          <w:w w:val="95"/>
          <w:sz w:val="24"/>
        </w:rPr>
        <w:t xml:space="preserve"> </w:t>
      </w:r>
      <w:r>
        <w:rPr>
          <w:color w:val="000007"/>
          <w:w w:val="95"/>
          <w:sz w:val="24"/>
        </w:rPr>
        <w:t>{</w:t>
      </w:r>
      <w:r>
        <w:rPr>
          <w:color w:val="000007"/>
          <w:spacing w:val="-61"/>
          <w:w w:val="95"/>
          <w:sz w:val="24"/>
        </w:rPr>
        <w:t xml:space="preserve"> </w:t>
      </w:r>
      <w:r>
        <w:rPr>
          <w:color w:val="000007"/>
          <w:w w:val="95"/>
          <w:sz w:val="24"/>
        </w:rPr>
        <w:t>border:</w:t>
      </w:r>
      <w:r>
        <w:rPr>
          <w:color w:val="000007"/>
          <w:spacing w:val="-61"/>
          <w:w w:val="95"/>
          <w:sz w:val="24"/>
        </w:rPr>
        <w:t xml:space="preserve"> </w:t>
      </w:r>
      <w:r>
        <w:rPr>
          <w:color w:val="000007"/>
          <w:w w:val="95"/>
          <w:sz w:val="24"/>
        </w:rPr>
        <w:t>0.333333px</w:t>
      </w:r>
      <w:r>
        <w:rPr>
          <w:color w:val="000007"/>
          <w:spacing w:val="-61"/>
          <w:w w:val="95"/>
          <w:sz w:val="24"/>
        </w:rPr>
        <w:t xml:space="preserve"> </w:t>
      </w:r>
      <w:r>
        <w:rPr>
          <w:color w:val="000007"/>
          <w:w w:val="95"/>
          <w:sz w:val="24"/>
        </w:rPr>
        <w:t>solid</w:t>
      </w:r>
      <w:r>
        <w:rPr>
          <w:color w:val="000007"/>
          <w:spacing w:val="-62"/>
          <w:w w:val="95"/>
          <w:sz w:val="24"/>
        </w:rPr>
        <w:t xml:space="preserve"> </w:t>
      </w:r>
      <w:r>
        <w:rPr>
          <w:color w:val="000007"/>
          <w:w w:val="95"/>
          <w:sz w:val="24"/>
        </w:rPr>
        <w:t>#999</w:t>
      </w:r>
      <w:r>
        <w:rPr>
          <w:color w:val="000007"/>
          <w:spacing w:val="-60"/>
          <w:w w:val="95"/>
          <w:sz w:val="24"/>
        </w:rPr>
        <w:t xml:space="preserve"> </w:t>
      </w:r>
      <w:r>
        <w:rPr>
          <w:color w:val="000007"/>
          <w:w w:val="95"/>
          <w:sz w:val="24"/>
        </w:rPr>
        <w:t>}</w:t>
      </w:r>
    </w:p>
    <w:p>
      <w:pPr>
        <w:spacing w:before="5"/>
        <w:ind w:left="160" w:right="0" w:firstLine="0"/>
        <w:jc w:val="left"/>
        <w:rPr>
          <w:sz w:val="24"/>
        </w:rPr>
      </w:pPr>
      <w:r>
        <w:rPr>
          <w:color w:val="000007"/>
          <w:w w:val="66"/>
          <w:sz w:val="24"/>
        </w:rPr>
        <w:t>}</w:t>
      </w:r>
    </w:p>
    <w:p>
      <w:pPr>
        <w:pStyle w:val="7"/>
        <w:spacing w:before="20"/>
      </w:pPr>
      <w:r>
        <w:rPr>
          <w:color w:val="484848"/>
          <w:spacing w:val="12"/>
          <w:w w:val="100"/>
        </w:rPr>
        <w:t>如果使用</w:t>
      </w:r>
      <w:r>
        <w:rPr>
          <w:color w:val="484848"/>
          <w:spacing w:val="-1"/>
          <w:w w:val="55"/>
        </w:rPr>
        <w:t>l</w:t>
      </w:r>
      <w:r>
        <w:rPr>
          <w:color w:val="484848"/>
          <w:spacing w:val="-1"/>
          <w:w w:val="88"/>
        </w:rPr>
        <w:t>e</w:t>
      </w:r>
      <w:r>
        <w:rPr>
          <w:color w:val="484848"/>
          <w:spacing w:val="-1"/>
          <w:w w:val="77"/>
        </w:rPr>
        <w:t>ss</w:t>
      </w:r>
      <w:r>
        <w:rPr>
          <w:color w:val="484848"/>
          <w:spacing w:val="-1"/>
          <w:w w:val="55"/>
        </w:rPr>
        <w:t>/</w:t>
      </w:r>
      <w:r>
        <w:rPr>
          <w:color w:val="484848"/>
          <w:spacing w:val="-1"/>
          <w:w w:val="77"/>
        </w:rPr>
        <w:t>s</w:t>
      </w:r>
      <w:r>
        <w:rPr>
          <w:color w:val="484848"/>
          <w:spacing w:val="-1"/>
          <w:w w:val="88"/>
        </w:rPr>
        <w:t>a</w:t>
      </w:r>
      <w:r>
        <w:rPr>
          <w:color w:val="484848"/>
          <w:spacing w:val="-1"/>
          <w:w w:val="77"/>
        </w:rPr>
        <w:t>s</w:t>
      </w:r>
      <w:r>
        <w:rPr>
          <w:color w:val="484848"/>
          <w:w w:val="77"/>
        </w:rPr>
        <w:t>s</w:t>
      </w:r>
      <w:r>
        <w:rPr>
          <w:color w:val="484848"/>
          <w:spacing w:val="-58"/>
        </w:rPr>
        <w:t xml:space="preserve"> </w:t>
      </w:r>
      <w:r>
        <w:rPr>
          <w:color w:val="484848"/>
          <w:spacing w:val="-3"/>
          <w:w w:val="100"/>
        </w:rPr>
        <w:t>的话只是加了</w:t>
      </w:r>
      <w:r>
        <w:rPr>
          <w:color w:val="484848"/>
          <w:spacing w:val="-55"/>
        </w:rPr>
        <w:t xml:space="preserve"> </w:t>
      </w:r>
      <w:r>
        <w:rPr>
          <w:color w:val="484848"/>
          <w:w w:val="100"/>
        </w:rPr>
        <w:t>1</w:t>
      </w:r>
      <w:r>
        <w:rPr>
          <w:color w:val="484848"/>
          <w:spacing w:val="-55"/>
        </w:rPr>
        <w:t xml:space="preserve"> </w:t>
      </w:r>
      <w:r>
        <w:rPr>
          <w:color w:val="484848"/>
          <w:spacing w:val="52"/>
          <w:w w:val="100"/>
        </w:rPr>
        <w:t>句</w:t>
      </w:r>
      <w:r>
        <w:rPr>
          <w:color w:val="484848"/>
          <w:spacing w:val="-1"/>
          <w:w w:val="144"/>
        </w:rPr>
        <w:t>m</w:t>
      </w:r>
      <w:r>
        <w:rPr>
          <w:color w:val="484848"/>
          <w:spacing w:val="-1"/>
          <w:w w:val="55"/>
        </w:rPr>
        <w:t>i</w:t>
      </w:r>
      <w:r>
        <w:rPr>
          <w:color w:val="484848"/>
          <w:spacing w:val="-1"/>
          <w:w w:val="88"/>
        </w:rPr>
        <w:t>x</w:t>
      </w:r>
      <w:r>
        <w:rPr>
          <w:color w:val="484848"/>
          <w:spacing w:val="-1"/>
          <w:w w:val="55"/>
        </w:rPr>
        <w:t>i</w:t>
      </w:r>
      <w:r>
        <w:rPr>
          <w:color w:val="484848"/>
          <w:w w:val="100"/>
        </w:rPr>
        <w:t>n</w:t>
      </w:r>
    </w:p>
    <w:p>
      <w:pPr>
        <w:spacing w:before="56" w:line="211" w:lineRule="auto"/>
        <w:ind w:left="160" w:right="1331" w:firstLine="0"/>
        <w:jc w:val="left"/>
        <w:rPr>
          <w:rFonts w:hint="eastAsia" w:ascii="Microsoft JhengHei" w:eastAsia="Microsoft JhengHei"/>
          <w:b/>
          <w:sz w:val="22"/>
        </w:rPr>
      </w:pPr>
      <w:r>
        <w:rPr>
          <w:color w:val="484848"/>
          <w:spacing w:val="-2"/>
          <w:sz w:val="22"/>
        </w:rPr>
        <w:t>缺点</w:t>
      </w:r>
      <w:r>
        <w:rPr>
          <w:color w:val="484848"/>
          <w:spacing w:val="-11"/>
          <w:w w:val="90"/>
          <w:sz w:val="22"/>
        </w:rPr>
        <w:t xml:space="preserve">: </w:t>
      </w:r>
      <w:r>
        <w:rPr>
          <w:color w:val="484848"/>
          <w:spacing w:val="6"/>
          <w:sz w:val="22"/>
        </w:rPr>
        <w:t>安卓与低版本</w:t>
      </w:r>
      <w:r>
        <w:rPr>
          <w:color w:val="484848"/>
          <w:sz w:val="22"/>
        </w:rPr>
        <w:t>IOS</w:t>
      </w:r>
      <w:r>
        <w:rPr>
          <w:color w:val="484848"/>
          <w:spacing w:val="-19"/>
          <w:sz w:val="22"/>
        </w:rPr>
        <w:t xml:space="preserve"> 不适用</w:t>
      </w:r>
      <w:r>
        <w:rPr>
          <w:color w:val="484848"/>
          <w:spacing w:val="-11"/>
          <w:w w:val="90"/>
          <w:sz w:val="22"/>
        </w:rPr>
        <w:t xml:space="preserve">, </w:t>
      </w:r>
      <w:r>
        <w:rPr>
          <w:color w:val="484848"/>
          <w:spacing w:val="-3"/>
          <w:sz w:val="22"/>
        </w:rPr>
        <w:t>这个或许是未来的标准写法</w:t>
      </w:r>
      <w:r>
        <w:rPr>
          <w:color w:val="484848"/>
          <w:spacing w:val="-12"/>
          <w:w w:val="90"/>
          <w:sz w:val="22"/>
        </w:rPr>
        <w:t xml:space="preserve">, </w:t>
      </w:r>
      <w:r>
        <w:rPr>
          <w:color w:val="484848"/>
          <w:spacing w:val="-3"/>
          <w:sz w:val="22"/>
        </w:rPr>
        <w:t>现在不做指望</w:t>
      </w:r>
      <w:r>
        <w:rPr>
          <w:rFonts w:hint="eastAsia" w:ascii="Microsoft JhengHei" w:eastAsia="Microsoft JhengHei"/>
          <w:b/>
          <w:color w:val="484848"/>
          <w:spacing w:val="-3"/>
          <w:sz w:val="22"/>
        </w:rPr>
        <w:t>2、</w:t>
      </w:r>
      <w:r>
        <w:rPr>
          <w:rFonts w:hint="eastAsia" w:ascii="Microsoft JhengHei" w:eastAsia="Microsoft JhengHei"/>
          <w:b/>
          <w:color w:val="484848"/>
          <w:sz w:val="22"/>
        </w:rPr>
        <w:t>flexible.js</w:t>
      </w:r>
    </w:p>
    <w:p>
      <w:pPr>
        <w:pStyle w:val="7"/>
        <w:spacing w:line="266" w:lineRule="auto"/>
        <w:ind w:right="431"/>
      </w:pPr>
      <w:r>
        <w:rPr>
          <w:color w:val="484848"/>
          <w:spacing w:val="-3"/>
          <w:w w:val="100"/>
        </w:rPr>
        <w:t>这是淘宝移动端采取的方案</w:t>
      </w:r>
      <w:r>
        <w:rPr>
          <w:color w:val="484848"/>
          <w:w w:val="50"/>
        </w:rPr>
        <w:t>,</w:t>
      </w:r>
      <w:r>
        <w:rPr>
          <w:color w:val="484848"/>
          <w:spacing w:val="-58"/>
        </w:rPr>
        <w:t xml:space="preserve"> </w:t>
      </w:r>
      <w:r>
        <w:rPr>
          <w:color w:val="484848"/>
          <w:spacing w:val="-1"/>
          <w:w w:val="88"/>
        </w:rPr>
        <w:t>g</w:t>
      </w:r>
      <w:r>
        <w:rPr>
          <w:color w:val="484848"/>
          <w:spacing w:val="-1"/>
          <w:w w:val="55"/>
        </w:rPr>
        <w:t>it</w:t>
      </w:r>
      <w:r>
        <w:rPr>
          <w:color w:val="484848"/>
          <w:spacing w:val="-1"/>
          <w:w w:val="100"/>
        </w:rPr>
        <w:t>hu</w:t>
      </w:r>
      <w:r>
        <w:rPr>
          <w:color w:val="484848"/>
          <w:w w:val="100"/>
        </w:rPr>
        <w:t>b</w:t>
      </w:r>
      <w:r>
        <w:rPr>
          <w:color w:val="484848"/>
          <w:spacing w:val="-55"/>
        </w:rPr>
        <w:t xml:space="preserve"> </w:t>
      </w:r>
      <w:r>
        <w:rPr>
          <w:color w:val="484848"/>
          <w:spacing w:val="-2"/>
          <w:w w:val="100"/>
        </w:rPr>
        <w:t>的地址</w:t>
      </w:r>
      <w:r>
        <w:rPr>
          <w:color w:val="484848"/>
          <w:spacing w:val="-1"/>
          <w:w w:val="50"/>
        </w:rPr>
        <w:t>:</w:t>
      </w:r>
      <w:r>
        <w:fldChar w:fldCharType="begin"/>
      </w:r>
      <w:r>
        <w:instrText xml:space="preserve"> HYPERLINK "https://links.jianshu.com/go?to=https%3A%2F%2Fgithub.com%2Famfe%2Flib-flexible"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88"/>
          <w:u w:val="single" w:color="6FB0E7"/>
        </w:rPr>
        <w:t>g</w:t>
      </w:r>
      <w:r>
        <w:rPr>
          <w:color w:val="6FB0E7"/>
          <w:spacing w:val="-1"/>
          <w:w w:val="55"/>
          <w:u w:val="single" w:color="6FB0E7"/>
        </w:rPr>
        <w:t>it</w:t>
      </w:r>
      <w:r>
        <w:rPr>
          <w:color w:val="6FB0E7"/>
          <w:spacing w:val="-1"/>
          <w:w w:val="100"/>
          <w:u w:val="single" w:color="6FB0E7"/>
        </w:rPr>
        <w:t>hub</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88"/>
          <w:u w:val="single" w:color="6FB0E7"/>
        </w:rPr>
        <w:t>a</w:t>
      </w:r>
      <w:r>
        <w:rPr>
          <w:color w:val="6FB0E7"/>
          <w:spacing w:val="-1"/>
          <w:w w:val="144"/>
          <w:u w:val="single" w:color="6FB0E7"/>
        </w:rPr>
        <w:t>m</w:t>
      </w:r>
      <w:r>
        <w:rPr>
          <w:color w:val="6FB0E7"/>
          <w:spacing w:val="-1"/>
          <w:w w:val="55"/>
          <w:u w:val="single" w:color="6FB0E7"/>
        </w:rPr>
        <w:t>f</w:t>
      </w:r>
      <w:r>
        <w:rPr>
          <w:color w:val="6FB0E7"/>
          <w:spacing w:val="-1"/>
          <w:w w:val="88"/>
          <w:u w:val="single" w:color="6FB0E7"/>
        </w:rPr>
        <w:t>e</w:t>
      </w:r>
      <w:r>
        <w:rPr>
          <w:color w:val="6FB0E7"/>
          <w:spacing w:val="-1"/>
          <w:w w:val="55"/>
          <w:u w:val="single" w:color="6FB0E7"/>
        </w:rPr>
        <w:t>/li</w:t>
      </w:r>
      <w:r>
        <w:rPr>
          <w:color w:val="6FB0E7"/>
          <w:spacing w:val="-1"/>
          <w:w w:val="100"/>
          <w:u w:val="single" w:color="6FB0E7"/>
        </w:rPr>
        <w:t>b</w:t>
      </w:r>
      <w:r>
        <w:rPr>
          <w:color w:val="6FB0E7"/>
          <w:spacing w:val="-1"/>
          <w:w w:val="109"/>
          <w:u w:val="single" w:color="6FB0E7"/>
        </w:rPr>
        <w:t>-</w:t>
      </w:r>
      <w:r>
        <w:rPr>
          <w:color w:val="6FB0E7"/>
          <w:spacing w:val="-1"/>
          <w:w w:val="55"/>
          <w:u w:val="single" w:color="6FB0E7"/>
        </w:rPr>
        <w:t>fl</w:t>
      </w:r>
      <w:r>
        <w:rPr>
          <w:color w:val="6FB0E7"/>
          <w:spacing w:val="-1"/>
          <w:w w:val="88"/>
          <w:u w:val="single" w:color="6FB0E7"/>
        </w:rPr>
        <w:t>ex</w:t>
      </w:r>
      <w:r>
        <w:rPr>
          <w:color w:val="6FB0E7"/>
          <w:spacing w:val="-1"/>
          <w:w w:val="55"/>
          <w:u w:val="single" w:color="6FB0E7"/>
        </w:rPr>
        <w:t>i</w:t>
      </w:r>
      <w:r>
        <w:rPr>
          <w:color w:val="6FB0E7"/>
          <w:spacing w:val="-1"/>
          <w:w w:val="100"/>
          <w:u w:val="single" w:color="6FB0E7"/>
        </w:rPr>
        <w:t>b</w:t>
      </w:r>
      <w:r>
        <w:rPr>
          <w:color w:val="6FB0E7"/>
          <w:spacing w:val="-1"/>
          <w:w w:val="55"/>
          <w:u w:val="single" w:color="6FB0E7"/>
        </w:rPr>
        <w:t>l</w:t>
      </w:r>
      <w:r>
        <w:rPr>
          <w:color w:val="6FB0E7"/>
          <w:spacing w:val="-2"/>
          <w:w w:val="88"/>
          <w:u w:val="single" w:color="6FB0E7"/>
        </w:rPr>
        <w:t>e</w:t>
      </w:r>
      <w:r>
        <w:rPr>
          <w:color w:val="6FB0E7"/>
          <w:spacing w:val="-2"/>
          <w:w w:val="88"/>
          <w:u w:val="single" w:color="6FB0E7"/>
        </w:rPr>
        <w:fldChar w:fldCharType="end"/>
      </w:r>
      <w:r>
        <w:rPr>
          <w:color w:val="484848"/>
          <w:w w:val="50"/>
        </w:rPr>
        <w:t>.</w:t>
      </w:r>
      <w:r>
        <w:rPr>
          <w:color w:val="484848"/>
        </w:rPr>
        <w:t xml:space="preserve"> </w:t>
      </w:r>
      <w:r>
        <w:rPr>
          <w:color w:val="484848"/>
          <w:spacing w:val="-2"/>
          <w:w w:val="100"/>
        </w:rPr>
        <w:t>前面已经</w:t>
      </w:r>
      <w:r>
        <w:rPr>
          <w:color w:val="484848"/>
          <w:spacing w:val="-1"/>
          <w:w w:val="100"/>
        </w:rPr>
        <w:t>说过</w:t>
      </w:r>
      <w:r>
        <w:rPr>
          <w:color w:val="484848"/>
          <w:spacing w:val="-58"/>
        </w:rPr>
        <w:t xml:space="preserve"> </w:t>
      </w:r>
      <w:r>
        <w:rPr>
          <w:color w:val="484848"/>
          <w:spacing w:val="-1"/>
          <w:w w:val="100"/>
        </w:rPr>
        <w:t>1p</w:t>
      </w:r>
      <w:r>
        <w:rPr>
          <w:color w:val="484848"/>
          <w:w w:val="88"/>
        </w:rPr>
        <w:t>x</w:t>
      </w:r>
      <w:r>
        <w:rPr>
          <w:color w:val="484848"/>
          <w:spacing w:val="-56"/>
        </w:rPr>
        <w:t xml:space="preserve"> </w:t>
      </w:r>
      <w:r>
        <w:rPr>
          <w:color w:val="484848"/>
          <w:spacing w:val="-3"/>
          <w:w w:val="100"/>
        </w:rPr>
        <w:t>变粗的原因就在于一刀切的设置</w:t>
      </w:r>
      <w:r>
        <w:rPr>
          <w:color w:val="484848"/>
          <w:spacing w:val="-3"/>
        </w:rPr>
        <w:t xml:space="preserve"> </w:t>
      </w:r>
      <w:r>
        <w:rPr>
          <w:color w:val="484848"/>
          <w:spacing w:val="-1"/>
          <w:w w:val="88"/>
        </w:rPr>
        <w:t>v</w:t>
      </w:r>
      <w:r>
        <w:rPr>
          <w:color w:val="484848"/>
          <w:spacing w:val="-1"/>
          <w:w w:val="55"/>
        </w:rPr>
        <w:t>i</w:t>
      </w:r>
      <w:r>
        <w:rPr>
          <w:color w:val="484848"/>
          <w:spacing w:val="-1"/>
          <w:w w:val="88"/>
        </w:rPr>
        <w:t>e</w:t>
      </w:r>
      <w:r>
        <w:rPr>
          <w:color w:val="484848"/>
          <w:spacing w:val="-1"/>
          <w:w w:val="122"/>
        </w:rPr>
        <w:t>w</w:t>
      </w:r>
      <w:r>
        <w:rPr>
          <w:color w:val="484848"/>
          <w:spacing w:val="-1"/>
          <w:w w:val="100"/>
        </w:rPr>
        <w:t>p</w:t>
      </w:r>
      <w:r>
        <w:rPr>
          <w:color w:val="484848"/>
          <w:spacing w:val="-1"/>
          <w:w w:val="88"/>
        </w:rPr>
        <w:t>o</w:t>
      </w:r>
      <w:r>
        <w:rPr>
          <w:color w:val="484848"/>
          <w:spacing w:val="-1"/>
          <w:w w:val="66"/>
        </w:rPr>
        <w:t>r</w:t>
      </w:r>
      <w:r>
        <w:rPr>
          <w:color w:val="484848"/>
          <w:w w:val="55"/>
        </w:rPr>
        <w:t>t</w:t>
      </w:r>
      <w:r>
        <w:rPr>
          <w:color w:val="484848"/>
        </w:rPr>
        <w:t xml:space="preserve"> </w:t>
      </w:r>
      <w:r>
        <w:rPr>
          <w:color w:val="484848"/>
          <w:spacing w:val="-2"/>
          <w:w w:val="100"/>
        </w:rPr>
        <w:t>宽度</w:t>
      </w:r>
      <w:r>
        <w:rPr>
          <w:color w:val="484848"/>
          <w:w w:val="50"/>
        </w:rPr>
        <w:t>,</w:t>
      </w:r>
      <w:r>
        <w:rPr>
          <w:color w:val="484848"/>
        </w:rPr>
        <w:t xml:space="preserve"> </w:t>
      </w:r>
      <w:r>
        <w:rPr>
          <w:color w:val="484848"/>
          <w:spacing w:val="-2"/>
          <w:w w:val="100"/>
        </w:rPr>
        <w:t>如果能把</w:t>
      </w:r>
      <w:r>
        <w:rPr>
          <w:color w:val="484848"/>
          <w:spacing w:val="-2"/>
        </w:rPr>
        <w:t xml:space="preserve"> </w:t>
      </w:r>
      <w:r>
        <w:rPr>
          <w:color w:val="484848"/>
          <w:spacing w:val="-1"/>
          <w:w w:val="88"/>
        </w:rPr>
        <w:t>v</w:t>
      </w:r>
      <w:r>
        <w:rPr>
          <w:color w:val="484848"/>
          <w:spacing w:val="-1"/>
          <w:w w:val="55"/>
        </w:rPr>
        <w:t>i</w:t>
      </w:r>
      <w:r>
        <w:rPr>
          <w:color w:val="484848"/>
          <w:spacing w:val="-1"/>
          <w:w w:val="88"/>
        </w:rPr>
        <w:t>e</w:t>
      </w:r>
      <w:r>
        <w:rPr>
          <w:color w:val="484848"/>
          <w:spacing w:val="-1"/>
          <w:w w:val="122"/>
        </w:rPr>
        <w:t>w</w:t>
      </w:r>
      <w:r>
        <w:rPr>
          <w:color w:val="484848"/>
          <w:spacing w:val="-1"/>
          <w:w w:val="100"/>
        </w:rPr>
        <w:t>p</w:t>
      </w:r>
      <w:r>
        <w:rPr>
          <w:color w:val="484848"/>
          <w:spacing w:val="-1"/>
          <w:w w:val="88"/>
        </w:rPr>
        <w:t>o</w:t>
      </w:r>
      <w:r>
        <w:rPr>
          <w:color w:val="484848"/>
          <w:spacing w:val="-1"/>
          <w:w w:val="66"/>
        </w:rPr>
        <w:t>r</w:t>
      </w:r>
      <w:r>
        <w:rPr>
          <w:color w:val="484848"/>
          <w:w w:val="55"/>
        </w:rPr>
        <w:t>t</w:t>
      </w:r>
      <w:r>
        <w:rPr>
          <w:color w:val="484848"/>
        </w:rPr>
        <w:t xml:space="preserve"> </w:t>
      </w:r>
      <w:r>
        <w:rPr>
          <w:color w:val="484848"/>
          <w:spacing w:val="-2"/>
          <w:w w:val="100"/>
        </w:rPr>
        <w:t>宽度设置</w:t>
      </w:r>
      <w:r>
        <w:rPr>
          <w:color w:val="484848"/>
          <w:spacing w:val="-3"/>
          <w:w w:val="100"/>
        </w:rPr>
        <w:t>为实际的设备物理宽度</w:t>
      </w:r>
      <w:r>
        <w:rPr>
          <w:color w:val="484848"/>
          <w:w w:val="50"/>
        </w:rPr>
        <w:t>,</w:t>
      </w:r>
      <w:r>
        <w:rPr>
          <w:color w:val="484848"/>
          <w:spacing w:val="-58"/>
        </w:rPr>
        <w:t xml:space="preserve"> </w:t>
      </w:r>
      <w:r>
        <w:rPr>
          <w:color w:val="484848"/>
          <w:spacing w:val="-1"/>
          <w:w w:val="88"/>
        </w:rPr>
        <w:t>c</w:t>
      </w:r>
      <w:r>
        <w:rPr>
          <w:color w:val="484848"/>
          <w:spacing w:val="-1"/>
          <w:w w:val="77"/>
        </w:rPr>
        <w:t>s</w:t>
      </w:r>
      <w:r>
        <w:rPr>
          <w:color w:val="484848"/>
          <w:w w:val="77"/>
        </w:rPr>
        <w:t>s</w:t>
      </w:r>
      <w:r>
        <w:rPr>
          <w:color w:val="484848"/>
        </w:rPr>
        <w:t xml:space="preserve"> </w:t>
      </w:r>
      <w:r>
        <w:rPr>
          <w:color w:val="484848"/>
          <w:spacing w:val="-1"/>
          <w:w w:val="100"/>
        </w:rPr>
        <w:t>里的</w:t>
      </w:r>
      <w:r>
        <w:rPr>
          <w:color w:val="484848"/>
          <w:spacing w:val="-1"/>
        </w:rPr>
        <w:t xml:space="preserve"> </w:t>
      </w:r>
      <w:r>
        <w:rPr>
          <w:color w:val="484848"/>
          <w:spacing w:val="-1"/>
          <w:w w:val="100"/>
        </w:rPr>
        <w:t>1p</w:t>
      </w:r>
      <w:r>
        <w:rPr>
          <w:color w:val="484848"/>
          <w:w w:val="88"/>
        </w:rPr>
        <w:t>x</w:t>
      </w:r>
      <w:r>
        <w:rPr>
          <w:color w:val="484848"/>
        </w:rPr>
        <w:t xml:space="preserve"> </w:t>
      </w:r>
      <w:r>
        <w:rPr>
          <w:color w:val="484848"/>
          <w:spacing w:val="-3"/>
          <w:w w:val="100"/>
        </w:rPr>
        <w:t>不就等于实际</w:t>
      </w:r>
      <w:r>
        <w:rPr>
          <w:color w:val="484848"/>
          <w:spacing w:val="-3"/>
        </w:rPr>
        <w:t xml:space="preserve"> </w:t>
      </w:r>
      <w:r>
        <w:rPr>
          <w:color w:val="484848"/>
          <w:spacing w:val="-1"/>
          <w:w w:val="100"/>
        </w:rPr>
        <w:t>1p</w:t>
      </w:r>
      <w:r>
        <w:rPr>
          <w:color w:val="484848"/>
          <w:w w:val="88"/>
        </w:rPr>
        <w:t>x</w:t>
      </w:r>
      <w:r>
        <w:rPr>
          <w:color w:val="484848"/>
        </w:rPr>
        <w:t xml:space="preserve"> </w:t>
      </w:r>
      <w:r>
        <w:rPr>
          <w:color w:val="484848"/>
          <w:spacing w:val="-2"/>
          <w:w w:val="100"/>
        </w:rPr>
        <w:t>长了么</w:t>
      </w:r>
      <w:r>
        <w:rPr>
          <w:color w:val="484848"/>
          <w:w w:val="50"/>
        </w:rPr>
        <w:t>.</w:t>
      </w:r>
      <w:r>
        <w:rPr>
          <w:color w:val="484848"/>
          <w:spacing w:val="-58"/>
        </w:rPr>
        <w:t xml:space="preserve"> </w:t>
      </w:r>
      <w:r>
        <w:rPr>
          <w:color w:val="484848"/>
          <w:spacing w:val="-1"/>
          <w:w w:val="55"/>
        </w:rPr>
        <w:t>fl</w:t>
      </w:r>
      <w:r>
        <w:rPr>
          <w:color w:val="484848"/>
          <w:spacing w:val="-1"/>
          <w:w w:val="88"/>
        </w:rPr>
        <w:t>ex</w:t>
      </w:r>
      <w:r>
        <w:rPr>
          <w:color w:val="484848"/>
          <w:spacing w:val="-1"/>
          <w:w w:val="55"/>
        </w:rPr>
        <w:t>i</w:t>
      </w:r>
      <w:r>
        <w:rPr>
          <w:color w:val="484848"/>
          <w:spacing w:val="-1"/>
          <w:w w:val="100"/>
        </w:rPr>
        <w:t>b</w:t>
      </w:r>
      <w:r>
        <w:rPr>
          <w:color w:val="484848"/>
          <w:spacing w:val="-1"/>
          <w:w w:val="55"/>
        </w:rPr>
        <w:t>l</w:t>
      </w:r>
      <w:r>
        <w:rPr>
          <w:color w:val="484848"/>
          <w:spacing w:val="-1"/>
          <w:w w:val="88"/>
        </w:rPr>
        <w:t>e</w:t>
      </w:r>
      <w:r>
        <w:rPr>
          <w:color w:val="484848"/>
          <w:spacing w:val="-1"/>
          <w:w w:val="50"/>
        </w:rPr>
        <w:t>.</w:t>
      </w:r>
      <w:r>
        <w:rPr>
          <w:color w:val="484848"/>
          <w:spacing w:val="-1"/>
          <w:w w:val="55"/>
        </w:rPr>
        <w:t>j</w:t>
      </w:r>
      <w:r>
        <w:rPr>
          <w:color w:val="484848"/>
          <w:w w:val="77"/>
        </w:rPr>
        <w:t>s</w:t>
      </w:r>
      <w:r>
        <w:rPr>
          <w:color w:val="484848"/>
        </w:rPr>
        <w:t xml:space="preserve"> </w:t>
      </w:r>
      <w:r>
        <w:rPr>
          <w:color w:val="484848"/>
          <w:spacing w:val="-2"/>
          <w:w w:val="100"/>
        </w:rPr>
        <w:t>就是这样</w:t>
      </w:r>
      <w:r>
        <w:rPr>
          <w:color w:val="484848"/>
          <w:spacing w:val="-2"/>
          <w:w w:val="90"/>
        </w:rPr>
        <w:t>干的.</w:t>
      </w:r>
    </w:p>
    <w:p>
      <w:pPr>
        <w:pStyle w:val="7"/>
        <w:spacing w:line="266" w:lineRule="auto"/>
        <w:ind w:right="390"/>
      </w:pPr>
      <w:r>
        <w:rPr>
          <w:color w:val="484848"/>
          <w:spacing w:val="-1"/>
          <w:w w:val="109"/>
        </w:rPr>
        <w:t>&lt;</w:t>
      </w:r>
      <w:r>
        <w:rPr>
          <w:color w:val="484848"/>
          <w:spacing w:val="-1"/>
          <w:w w:val="144"/>
        </w:rPr>
        <w:t>m</w:t>
      </w:r>
      <w:r>
        <w:rPr>
          <w:color w:val="484848"/>
          <w:spacing w:val="-1"/>
          <w:w w:val="88"/>
        </w:rPr>
        <w:t>e</w:t>
      </w:r>
      <w:r>
        <w:rPr>
          <w:color w:val="484848"/>
          <w:spacing w:val="-1"/>
          <w:w w:val="55"/>
        </w:rPr>
        <w:t>t</w:t>
      </w:r>
      <w:r>
        <w:rPr>
          <w:color w:val="484848"/>
          <w:w w:val="88"/>
        </w:rPr>
        <w:t>a</w:t>
      </w:r>
      <w:r>
        <w:rPr>
          <w:color w:val="484848"/>
          <w:spacing w:val="-56"/>
        </w:rPr>
        <w:t xml:space="preserve"> </w:t>
      </w:r>
      <w:r>
        <w:rPr>
          <w:color w:val="484848"/>
          <w:spacing w:val="-1"/>
          <w:w w:val="100"/>
        </w:rPr>
        <w:t>n</w:t>
      </w:r>
      <w:r>
        <w:rPr>
          <w:color w:val="484848"/>
          <w:spacing w:val="-1"/>
          <w:w w:val="88"/>
        </w:rPr>
        <w:t>a</w:t>
      </w:r>
      <w:r>
        <w:rPr>
          <w:color w:val="484848"/>
          <w:spacing w:val="-1"/>
          <w:w w:val="144"/>
        </w:rPr>
        <w:t>m</w:t>
      </w:r>
      <w:r>
        <w:rPr>
          <w:color w:val="484848"/>
          <w:spacing w:val="-1"/>
          <w:w w:val="88"/>
        </w:rPr>
        <w:t>e</w:t>
      </w:r>
      <w:r>
        <w:rPr>
          <w:color w:val="484848"/>
          <w:spacing w:val="-3"/>
          <w:w w:val="109"/>
        </w:rPr>
        <w:t>=</w:t>
      </w:r>
      <w:r>
        <w:rPr>
          <w:color w:val="484848"/>
          <w:spacing w:val="-1"/>
          <w:w w:val="100"/>
        </w:rPr>
        <w:t>”</w:t>
      </w:r>
      <w:r>
        <w:rPr>
          <w:color w:val="484848"/>
          <w:spacing w:val="-1"/>
          <w:w w:val="88"/>
        </w:rPr>
        <w:t>v</w:t>
      </w:r>
      <w:r>
        <w:rPr>
          <w:color w:val="484848"/>
          <w:spacing w:val="-1"/>
          <w:w w:val="55"/>
        </w:rPr>
        <w:t>i</w:t>
      </w:r>
      <w:r>
        <w:rPr>
          <w:color w:val="484848"/>
          <w:spacing w:val="-1"/>
          <w:w w:val="88"/>
        </w:rPr>
        <w:t>e</w:t>
      </w:r>
      <w:r>
        <w:rPr>
          <w:color w:val="484848"/>
          <w:spacing w:val="-1"/>
          <w:w w:val="122"/>
        </w:rPr>
        <w:t>w</w:t>
      </w:r>
      <w:r>
        <w:rPr>
          <w:color w:val="484848"/>
          <w:spacing w:val="-1"/>
          <w:w w:val="100"/>
        </w:rPr>
        <w:t>p</w:t>
      </w:r>
      <w:r>
        <w:rPr>
          <w:color w:val="484848"/>
          <w:spacing w:val="-1"/>
          <w:w w:val="88"/>
        </w:rPr>
        <w:t>o</w:t>
      </w:r>
      <w:r>
        <w:rPr>
          <w:color w:val="484848"/>
          <w:spacing w:val="-1"/>
          <w:w w:val="66"/>
        </w:rPr>
        <w:t>r</w:t>
      </w:r>
      <w:r>
        <w:rPr>
          <w:color w:val="484848"/>
          <w:spacing w:val="-1"/>
          <w:w w:val="55"/>
        </w:rPr>
        <w:t>t</w:t>
      </w:r>
      <w:r>
        <w:rPr>
          <w:color w:val="484848"/>
          <w:spacing w:val="-1"/>
          <w:w w:val="100"/>
        </w:rPr>
        <w:t>”</w:t>
      </w:r>
      <w:r>
        <w:rPr>
          <w:color w:val="484848"/>
          <w:spacing w:val="-1"/>
          <w:w w:val="109"/>
        </w:rPr>
        <w:t>&gt;</w:t>
      </w:r>
      <w:r>
        <w:rPr>
          <w:color w:val="484848"/>
          <w:spacing w:val="-2"/>
          <w:w w:val="100"/>
        </w:rPr>
        <w:t>里面的</w:t>
      </w:r>
      <w:r>
        <w:rPr>
          <w:color w:val="484848"/>
        </w:rPr>
        <w:t xml:space="preserve"> </w:t>
      </w:r>
      <w:r>
        <w:rPr>
          <w:color w:val="484848"/>
          <w:spacing w:val="-1"/>
          <w:w w:val="77"/>
        </w:rPr>
        <w:t>s</w:t>
      </w:r>
      <w:r>
        <w:rPr>
          <w:color w:val="484848"/>
          <w:spacing w:val="-1"/>
          <w:w w:val="88"/>
        </w:rPr>
        <w:t>ca</w:t>
      </w:r>
      <w:r>
        <w:rPr>
          <w:color w:val="484848"/>
          <w:spacing w:val="-1"/>
          <w:w w:val="55"/>
        </w:rPr>
        <w:t>l</w:t>
      </w:r>
      <w:r>
        <w:rPr>
          <w:color w:val="484848"/>
          <w:w w:val="88"/>
        </w:rPr>
        <w:t>e</w:t>
      </w:r>
      <w:r>
        <w:rPr>
          <w:color w:val="484848"/>
          <w:spacing w:val="-1"/>
        </w:rPr>
        <w:t xml:space="preserve"> </w:t>
      </w:r>
      <w:r>
        <w:rPr>
          <w:color w:val="484848"/>
          <w:spacing w:val="-2"/>
          <w:w w:val="100"/>
        </w:rPr>
        <w:t>值指的是对</w:t>
      </w:r>
      <w:r>
        <w:rPr>
          <w:color w:val="484848"/>
          <w:spacing w:val="-3"/>
        </w:rPr>
        <w:t xml:space="preserve"> </w:t>
      </w:r>
      <w:r>
        <w:rPr>
          <w:color w:val="484848"/>
          <w:spacing w:val="-1"/>
          <w:w w:val="55"/>
        </w:rPr>
        <w:t>i</w:t>
      </w:r>
      <w:r>
        <w:rPr>
          <w:color w:val="484848"/>
          <w:spacing w:val="-1"/>
          <w:w w:val="100"/>
        </w:rPr>
        <w:t>d</w:t>
      </w:r>
      <w:r>
        <w:rPr>
          <w:color w:val="484848"/>
          <w:spacing w:val="-1"/>
          <w:w w:val="88"/>
        </w:rPr>
        <w:t>ea</w:t>
      </w:r>
      <w:r>
        <w:rPr>
          <w:color w:val="484848"/>
          <w:w w:val="55"/>
        </w:rPr>
        <w:t>l</w:t>
      </w:r>
      <w:r>
        <w:rPr>
          <w:color w:val="484848"/>
          <w:spacing w:val="-57"/>
        </w:rPr>
        <w:t xml:space="preserve"> </w:t>
      </w:r>
      <w:r>
        <w:rPr>
          <w:color w:val="484848"/>
          <w:spacing w:val="-1"/>
          <w:w w:val="88"/>
        </w:rPr>
        <w:t>v</w:t>
      </w:r>
      <w:r>
        <w:rPr>
          <w:color w:val="484848"/>
          <w:spacing w:val="-1"/>
          <w:w w:val="55"/>
        </w:rPr>
        <w:t>i</w:t>
      </w:r>
      <w:r>
        <w:rPr>
          <w:color w:val="484848"/>
          <w:spacing w:val="-1"/>
          <w:w w:val="88"/>
        </w:rPr>
        <w:t>e</w:t>
      </w:r>
      <w:r>
        <w:rPr>
          <w:color w:val="484848"/>
          <w:spacing w:val="-1"/>
          <w:w w:val="122"/>
        </w:rPr>
        <w:t>w</w:t>
      </w:r>
      <w:r>
        <w:rPr>
          <w:color w:val="484848"/>
          <w:spacing w:val="-1"/>
          <w:w w:val="100"/>
        </w:rPr>
        <w:t>p</w:t>
      </w:r>
      <w:r>
        <w:rPr>
          <w:color w:val="484848"/>
          <w:spacing w:val="-1"/>
          <w:w w:val="88"/>
        </w:rPr>
        <w:t>o</w:t>
      </w:r>
      <w:r>
        <w:rPr>
          <w:color w:val="484848"/>
          <w:spacing w:val="-1"/>
          <w:w w:val="66"/>
        </w:rPr>
        <w:t>r</w:t>
      </w:r>
      <w:r>
        <w:rPr>
          <w:color w:val="484848"/>
          <w:w w:val="55"/>
        </w:rPr>
        <w:t>t</w:t>
      </w:r>
      <w:r>
        <w:rPr>
          <w:color w:val="484848"/>
          <w:spacing w:val="-1"/>
        </w:rPr>
        <w:t xml:space="preserve"> </w:t>
      </w:r>
      <w:r>
        <w:rPr>
          <w:color w:val="484848"/>
          <w:spacing w:val="-2"/>
          <w:w w:val="100"/>
        </w:rPr>
        <w:t>的缩放</w:t>
      </w:r>
      <w:r>
        <w:rPr>
          <w:color w:val="484848"/>
          <w:w w:val="50"/>
        </w:rPr>
        <w:t>,</w:t>
      </w:r>
      <w:r>
        <w:rPr>
          <w:color w:val="484848"/>
          <w:spacing w:val="-58"/>
        </w:rPr>
        <w:t xml:space="preserve"> </w:t>
      </w:r>
      <w:r>
        <w:rPr>
          <w:color w:val="484848"/>
          <w:spacing w:val="-1"/>
          <w:w w:val="55"/>
        </w:rPr>
        <w:t>fl</w:t>
      </w:r>
      <w:r>
        <w:rPr>
          <w:color w:val="484848"/>
          <w:spacing w:val="-1"/>
          <w:w w:val="88"/>
        </w:rPr>
        <w:t>ex</w:t>
      </w:r>
      <w:r>
        <w:rPr>
          <w:color w:val="484848"/>
          <w:spacing w:val="-1"/>
          <w:w w:val="55"/>
        </w:rPr>
        <w:t>i</w:t>
      </w:r>
      <w:r>
        <w:rPr>
          <w:color w:val="484848"/>
          <w:spacing w:val="-1"/>
          <w:w w:val="100"/>
        </w:rPr>
        <w:t>b</w:t>
      </w:r>
      <w:r>
        <w:rPr>
          <w:color w:val="484848"/>
          <w:spacing w:val="-1"/>
          <w:w w:val="55"/>
        </w:rPr>
        <w:t>l</w:t>
      </w:r>
      <w:r>
        <w:rPr>
          <w:color w:val="484848"/>
          <w:spacing w:val="-1"/>
          <w:w w:val="88"/>
        </w:rPr>
        <w:t>e</w:t>
      </w:r>
      <w:r>
        <w:rPr>
          <w:color w:val="484848"/>
          <w:spacing w:val="-1"/>
          <w:w w:val="50"/>
        </w:rPr>
        <w:t>.</w:t>
      </w:r>
      <w:r>
        <w:rPr>
          <w:color w:val="484848"/>
          <w:spacing w:val="-1"/>
          <w:w w:val="55"/>
        </w:rPr>
        <w:t>j</w:t>
      </w:r>
      <w:r>
        <w:rPr>
          <w:color w:val="484848"/>
          <w:w w:val="77"/>
        </w:rPr>
        <w:t>s</w:t>
      </w:r>
      <w:r>
        <w:rPr>
          <w:color w:val="484848"/>
          <w:spacing w:val="1"/>
        </w:rPr>
        <w:t xml:space="preserve"> </w:t>
      </w:r>
      <w:r>
        <w:rPr>
          <w:color w:val="484848"/>
          <w:w w:val="100"/>
        </w:rPr>
        <w:t>检</w:t>
      </w:r>
      <w:r>
        <w:rPr>
          <w:color w:val="484848"/>
          <w:spacing w:val="-1"/>
          <w:w w:val="100"/>
        </w:rPr>
        <w:t>测到</w:t>
      </w:r>
      <w:r>
        <w:rPr>
          <w:color w:val="484848"/>
          <w:spacing w:val="-3"/>
        </w:rPr>
        <w:t xml:space="preserve"> </w:t>
      </w:r>
      <w:r>
        <w:rPr>
          <w:color w:val="484848"/>
          <w:spacing w:val="-1"/>
          <w:w w:val="66"/>
        </w:rPr>
        <w:t>I</w:t>
      </w:r>
      <w:r>
        <w:rPr>
          <w:color w:val="484848"/>
          <w:spacing w:val="-1"/>
          <w:w w:val="133"/>
        </w:rPr>
        <w:t>O</w:t>
      </w:r>
      <w:r>
        <w:rPr>
          <w:color w:val="484848"/>
          <w:w w:val="100"/>
        </w:rPr>
        <w:t>S</w:t>
      </w:r>
      <w:r>
        <w:rPr>
          <w:color w:val="484848"/>
          <w:spacing w:val="-1"/>
        </w:rPr>
        <w:t xml:space="preserve"> </w:t>
      </w:r>
      <w:r>
        <w:rPr>
          <w:color w:val="484848"/>
          <w:spacing w:val="-2"/>
          <w:w w:val="100"/>
        </w:rPr>
        <w:t>机型</w:t>
      </w:r>
      <w:r>
        <w:rPr>
          <w:color w:val="484848"/>
          <w:w w:val="50"/>
        </w:rPr>
        <w:t>,</w:t>
      </w:r>
      <w:r>
        <w:rPr>
          <w:color w:val="484848"/>
        </w:rPr>
        <w:t xml:space="preserve"> </w:t>
      </w:r>
      <w:r>
        <w:rPr>
          <w:color w:val="484848"/>
          <w:spacing w:val="-2"/>
          <w:w w:val="100"/>
        </w:rPr>
        <w:t>会算出</w:t>
      </w:r>
      <w:r>
        <w:rPr>
          <w:color w:val="484848"/>
        </w:rPr>
        <w:t xml:space="preserve"> </w:t>
      </w:r>
      <w:r>
        <w:rPr>
          <w:color w:val="484848"/>
          <w:spacing w:val="-1"/>
          <w:w w:val="77"/>
        </w:rPr>
        <w:t>s</w:t>
      </w:r>
      <w:r>
        <w:rPr>
          <w:color w:val="484848"/>
          <w:spacing w:val="-1"/>
          <w:w w:val="88"/>
        </w:rPr>
        <w:t>ca</w:t>
      </w:r>
      <w:r>
        <w:rPr>
          <w:color w:val="484848"/>
          <w:spacing w:val="-1"/>
          <w:w w:val="55"/>
        </w:rPr>
        <w:t>l</w:t>
      </w:r>
      <w:r>
        <w:rPr>
          <w:color w:val="484848"/>
          <w:w w:val="88"/>
        </w:rPr>
        <w:t>e</w:t>
      </w:r>
      <w:r>
        <w:rPr>
          <w:color w:val="484848"/>
          <w:spacing w:val="-56"/>
        </w:rPr>
        <w:t xml:space="preserve"> </w:t>
      </w:r>
      <w:r>
        <w:rPr>
          <w:color w:val="484848"/>
          <w:w w:val="109"/>
        </w:rPr>
        <w:t>=</w:t>
      </w:r>
      <w:r>
        <w:rPr>
          <w:color w:val="484848"/>
          <w:spacing w:val="-59"/>
        </w:rPr>
        <w:t xml:space="preserve"> </w:t>
      </w:r>
      <w:r>
        <w:rPr>
          <w:color w:val="484848"/>
          <w:spacing w:val="-1"/>
          <w:w w:val="100"/>
        </w:rPr>
        <w:t>1</w:t>
      </w:r>
      <w:r>
        <w:rPr>
          <w:color w:val="484848"/>
          <w:spacing w:val="-1"/>
          <w:w w:val="55"/>
        </w:rPr>
        <w:t>/</w:t>
      </w:r>
      <w:r>
        <w:rPr>
          <w:color w:val="484848"/>
          <w:spacing w:val="-1"/>
          <w:w w:val="100"/>
        </w:rPr>
        <w:t>d</w:t>
      </w:r>
      <w:r>
        <w:rPr>
          <w:color w:val="484848"/>
          <w:spacing w:val="-1"/>
          <w:w w:val="88"/>
        </w:rPr>
        <w:t>ev</w:t>
      </w:r>
      <w:r>
        <w:rPr>
          <w:color w:val="484848"/>
          <w:spacing w:val="-1"/>
          <w:w w:val="55"/>
        </w:rPr>
        <w:t>i</w:t>
      </w:r>
      <w:r>
        <w:rPr>
          <w:color w:val="484848"/>
          <w:spacing w:val="-1"/>
          <w:w w:val="88"/>
        </w:rPr>
        <w:t>ce</w:t>
      </w:r>
      <w:r>
        <w:rPr>
          <w:color w:val="484848"/>
          <w:spacing w:val="-1"/>
          <w:w w:val="111"/>
        </w:rPr>
        <w:t>P</w:t>
      </w:r>
      <w:r>
        <w:rPr>
          <w:color w:val="484848"/>
          <w:spacing w:val="-1"/>
          <w:w w:val="55"/>
        </w:rPr>
        <w:t>i</w:t>
      </w:r>
      <w:r>
        <w:rPr>
          <w:color w:val="484848"/>
          <w:spacing w:val="-1"/>
          <w:w w:val="88"/>
        </w:rPr>
        <w:t>xe</w:t>
      </w:r>
      <w:r>
        <w:rPr>
          <w:color w:val="484848"/>
          <w:spacing w:val="-1"/>
          <w:w w:val="55"/>
        </w:rPr>
        <w:t>l</w:t>
      </w:r>
      <w:r>
        <w:rPr>
          <w:color w:val="484848"/>
          <w:spacing w:val="-1"/>
          <w:w w:val="133"/>
        </w:rPr>
        <w:t>R</w:t>
      </w:r>
      <w:r>
        <w:rPr>
          <w:color w:val="484848"/>
          <w:spacing w:val="-1"/>
          <w:w w:val="88"/>
        </w:rPr>
        <w:t>a</w:t>
      </w:r>
      <w:r>
        <w:rPr>
          <w:color w:val="484848"/>
          <w:spacing w:val="-1"/>
          <w:w w:val="55"/>
        </w:rPr>
        <w:t>ti</w:t>
      </w:r>
      <w:r>
        <w:rPr>
          <w:color w:val="484848"/>
          <w:spacing w:val="-1"/>
          <w:w w:val="88"/>
        </w:rPr>
        <w:t>o</w:t>
      </w:r>
      <w:r>
        <w:rPr>
          <w:color w:val="484848"/>
          <w:w w:val="50"/>
        </w:rPr>
        <w:t>,</w:t>
      </w:r>
      <w:r>
        <w:rPr>
          <w:color w:val="484848"/>
        </w:rPr>
        <w:t xml:space="preserve"> </w:t>
      </w:r>
      <w:r>
        <w:rPr>
          <w:color w:val="484848"/>
          <w:spacing w:val="12"/>
          <w:w w:val="100"/>
        </w:rPr>
        <w:t>然后设置</w:t>
      </w:r>
      <w:r>
        <w:rPr>
          <w:color w:val="484848"/>
          <w:spacing w:val="-1"/>
          <w:w w:val="88"/>
        </w:rPr>
        <w:t>v</w:t>
      </w:r>
      <w:r>
        <w:rPr>
          <w:color w:val="484848"/>
          <w:spacing w:val="-1"/>
          <w:w w:val="55"/>
        </w:rPr>
        <w:t>i</w:t>
      </w:r>
      <w:r>
        <w:rPr>
          <w:color w:val="484848"/>
          <w:spacing w:val="-1"/>
          <w:w w:val="88"/>
        </w:rPr>
        <w:t>e</w:t>
      </w:r>
      <w:r>
        <w:rPr>
          <w:color w:val="484848"/>
          <w:spacing w:val="-1"/>
          <w:w w:val="122"/>
        </w:rPr>
        <w:t>w</w:t>
      </w:r>
      <w:r>
        <w:rPr>
          <w:color w:val="484848"/>
          <w:spacing w:val="-1"/>
          <w:w w:val="100"/>
        </w:rPr>
        <w:t>p</w:t>
      </w:r>
      <w:r>
        <w:rPr>
          <w:color w:val="484848"/>
          <w:spacing w:val="-1"/>
          <w:w w:val="88"/>
        </w:rPr>
        <w:t>o</w:t>
      </w:r>
      <w:r>
        <w:rPr>
          <w:color w:val="484848"/>
          <w:spacing w:val="-1"/>
          <w:w w:val="66"/>
        </w:rPr>
        <w:t>r</w:t>
      </w:r>
      <w:r>
        <w:rPr>
          <w:color w:val="484848"/>
          <w:w w:val="55"/>
        </w:rPr>
        <w:t>t</w:t>
      </w:r>
    </w:p>
    <w:p>
      <w:pPr>
        <w:pStyle w:val="6"/>
        <w:spacing w:before="0" w:line="320" w:lineRule="exact"/>
      </w:pPr>
      <w:r>
        <w:rPr>
          <w:color w:val="484848"/>
        </w:rPr>
        <w:t>3、伪类+transform 实现</w:t>
      </w:r>
    </w:p>
    <w:p>
      <w:pPr>
        <w:pStyle w:val="7"/>
        <w:spacing w:line="266" w:lineRule="auto"/>
        <w:ind w:right="548"/>
      </w:pPr>
      <w:r>
        <w:rPr>
          <w:color w:val="484848"/>
          <w:spacing w:val="-2"/>
          <w:w w:val="100"/>
        </w:rPr>
        <w:t>对于解决</w:t>
      </w:r>
      <w:r>
        <w:rPr>
          <w:color w:val="484848"/>
          <w:spacing w:val="-55"/>
        </w:rPr>
        <w:t xml:space="preserve"> </w:t>
      </w:r>
      <w:r>
        <w:rPr>
          <w:color w:val="484848"/>
          <w:spacing w:val="-1"/>
          <w:w w:val="100"/>
        </w:rPr>
        <w:t>1p</w:t>
      </w:r>
      <w:r>
        <w:rPr>
          <w:color w:val="484848"/>
          <w:w w:val="88"/>
        </w:rPr>
        <w:t>x</w:t>
      </w:r>
      <w:r>
        <w:rPr>
          <w:color w:val="484848"/>
          <w:spacing w:val="-56"/>
        </w:rPr>
        <w:t xml:space="preserve"> </w:t>
      </w:r>
      <w:r>
        <w:rPr>
          <w:color w:val="484848"/>
          <w:spacing w:val="-3"/>
          <w:w w:val="100"/>
        </w:rPr>
        <w:t>边框问题，我个人觉得最完美的解决办法还是伪类</w:t>
      </w:r>
      <w:r>
        <w:rPr>
          <w:color w:val="484848"/>
          <w:spacing w:val="-1"/>
          <w:w w:val="109"/>
        </w:rPr>
        <w:t>+</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56"/>
        </w:rPr>
        <w:t xml:space="preserve"> </w:t>
      </w:r>
      <w:r>
        <w:rPr>
          <w:color w:val="484848"/>
          <w:spacing w:val="-2"/>
          <w:w w:val="100"/>
        </w:rPr>
        <w:t>比较好。</w:t>
      </w:r>
      <w:r>
        <w:rPr>
          <w:color w:val="484848"/>
          <w:spacing w:val="-3"/>
          <w:w w:val="100"/>
        </w:rPr>
        <w:t>原理：是把原先元素的</w:t>
      </w:r>
      <w:r>
        <w:rPr>
          <w:color w:val="484848"/>
          <w:spacing w:val="-3"/>
        </w:rPr>
        <w:t xml:space="preserve"> </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w w:val="66"/>
        </w:rPr>
        <w:t>r</w:t>
      </w:r>
      <w:r>
        <w:rPr>
          <w:color w:val="484848"/>
          <w:spacing w:val="1"/>
        </w:rPr>
        <w:t xml:space="preserve"> </w:t>
      </w:r>
      <w:r>
        <w:rPr>
          <w:color w:val="484848"/>
          <w:spacing w:val="-3"/>
          <w:w w:val="100"/>
        </w:rPr>
        <w:t>去掉，然后利用</w:t>
      </w:r>
      <w:r>
        <w:rPr>
          <w:color w:val="484848"/>
          <w:spacing w:val="-3"/>
        </w:rPr>
        <w:t xml:space="preserve"> </w:t>
      </w:r>
      <w:r>
        <w:rPr>
          <w:color w:val="484848"/>
          <w:spacing w:val="-1"/>
          <w:w w:val="50"/>
        </w:rPr>
        <w:t>:</w:t>
      </w:r>
      <w:r>
        <w:rPr>
          <w:color w:val="484848"/>
          <w:spacing w:val="-1"/>
          <w:w w:val="100"/>
        </w:rPr>
        <w:t>b</w:t>
      </w:r>
      <w:r>
        <w:rPr>
          <w:color w:val="484848"/>
          <w:spacing w:val="-1"/>
          <w:w w:val="88"/>
        </w:rPr>
        <w:t>e</w:t>
      </w:r>
      <w:r>
        <w:rPr>
          <w:color w:val="484848"/>
          <w:spacing w:val="-1"/>
          <w:w w:val="55"/>
        </w:rPr>
        <w:t>f</w:t>
      </w:r>
      <w:r>
        <w:rPr>
          <w:color w:val="484848"/>
          <w:spacing w:val="-1"/>
          <w:w w:val="88"/>
        </w:rPr>
        <w:t>o</w:t>
      </w:r>
      <w:r>
        <w:rPr>
          <w:color w:val="484848"/>
          <w:spacing w:val="-1"/>
          <w:w w:val="66"/>
        </w:rPr>
        <w:t>r</w:t>
      </w:r>
      <w:r>
        <w:rPr>
          <w:color w:val="484848"/>
          <w:w w:val="88"/>
        </w:rPr>
        <w:t>e</w:t>
      </w:r>
      <w:r>
        <w:rPr>
          <w:color w:val="484848"/>
        </w:rPr>
        <w:t xml:space="preserve"> </w:t>
      </w:r>
      <w:r>
        <w:rPr>
          <w:color w:val="484848"/>
          <w:spacing w:val="-1"/>
          <w:w w:val="100"/>
        </w:rPr>
        <w:t>或者</w:t>
      </w:r>
      <w:r>
        <w:rPr>
          <w:color w:val="484848"/>
          <w:spacing w:val="-3"/>
        </w:rPr>
        <w:t xml:space="preserve"> </w:t>
      </w:r>
      <w:r>
        <w:rPr>
          <w:color w:val="484848"/>
          <w:spacing w:val="-1"/>
          <w:w w:val="50"/>
        </w:rPr>
        <w:t>:</w:t>
      </w:r>
      <w:r>
        <w:rPr>
          <w:color w:val="484848"/>
          <w:spacing w:val="-1"/>
          <w:w w:val="88"/>
        </w:rPr>
        <w:t>a</w:t>
      </w:r>
      <w:r>
        <w:rPr>
          <w:color w:val="484848"/>
          <w:spacing w:val="-1"/>
          <w:w w:val="55"/>
        </w:rPr>
        <w:t>ft</w:t>
      </w:r>
      <w:r>
        <w:rPr>
          <w:color w:val="484848"/>
          <w:spacing w:val="-1"/>
          <w:w w:val="88"/>
        </w:rPr>
        <w:t>e</w:t>
      </w:r>
      <w:r>
        <w:rPr>
          <w:color w:val="484848"/>
          <w:w w:val="66"/>
        </w:rPr>
        <w:t>r</w:t>
      </w:r>
      <w:r>
        <w:rPr>
          <w:color w:val="484848"/>
        </w:rPr>
        <w:t xml:space="preserve"> </w:t>
      </w:r>
      <w:r>
        <w:rPr>
          <w:color w:val="484848"/>
          <w:spacing w:val="-1"/>
          <w:w w:val="100"/>
        </w:rPr>
        <w:t>重做</w:t>
      </w:r>
      <w:r>
        <w:rPr>
          <w:color w:val="484848"/>
          <w:spacing w:val="-3"/>
        </w:rPr>
        <w:t xml:space="preserve"> </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w w:val="66"/>
        </w:rPr>
        <w:t>r</w:t>
      </w:r>
      <w:r>
        <w:rPr>
          <w:color w:val="484848"/>
          <w:spacing w:val="-1"/>
        </w:rPr>
        <w:t xml:space="preserve"> </w:t>
      </w:r>
      <w:r>
        <w:rPr>
          <w:color w:val="484848"/>
          <w:spacing w:val="-1"/>
          <w:w w:val="100"/>
        </w:rPr>
        <w:t xml:space="preserve">，并 </w:t>
      </w:r>
      <w:r>
        <w:rPr>
          <w:color w:val="484848"/>
          <w:spacing w:val="-1"/>
          <w:w w:val="55"/>
        </w:rPr>
        <w:t>t</w:t>
      </w:r>
      <w:r>
        <w:rPr>
          <w:color w:val="484848"/>
          <w:spacing w:val="-1"/>
          <w:w w:val="66"/>
        </w:rPr>
        <w:t>r</w:t>
      </w:r>
      <w:r>
        <w:rPr>
          <w:color w:val="484848"/>
          <w:spacing w:val="-1"/>
          <w:w w:val="88"/>
        </w:rPr>
        <w:t>a</w:t>
      </w:r>
      <w:r>
        <w:rPr>
          <w:color w:val="484848"/>
          <w:spacing w:val="-1"/>
          <w:w w:val="100"/>
        </w:rPr>
        <w:t>n</w:t>
      </w:r>
      <w:r>
        <w:rPr>
          <w:color w:val="484848"/>
          <w:spacing w:val="-1"/>
          <w:w w:val="77"/>
        </w:rPr>
        <w:t>s</w:t>
      </w:r>
      <w:r>
        <w:rPr>
          <w:color w:val="484848"/>
          <w:spacing w:val="-1"/>
          <w:w w:val="55"/>
        </w:rPr>
        <w:t>f</w:t>
      </w:r>
      <w:r>
        <w:rPr>
          <w:color w:val="484848"/>
          <w:spacing w:val="-1"/>
          <w:w w:val="88"/>
        </w:rPr>
        <w:t>o</w:t>
      </w:r>
      <w:r>
        <w:rPr>
          <w:color w:val="484848"/>
          <w:spacing w:val="-1"/>
          <w:w w:val="66"/>
        </w:rPr>
        <w:t>r</w:t>
      </w:r>
      <w:r>
        <w:rPr>
          <w:color w:val="484848"/>
          <w:w w:val="144"/>
        </w:rPr>
        <w:t>m</w:t>
      </w:r>
      <w:r>
        <w:rPr>
          <w:color w:val="484848"/>
          <w:spacing w:val="-2"/>
        </w:rPr>
        <w:t xml:space="preserve"> </w:t>
      </w:r>
      <w:r>
        <w:rPr>
          <w:color w:val="484848"/>
          <w:w w:val="100"/>
        </w:rPr>
        <w:t>的</w:t>
      </w:r>
      <w:r>
        <w:rPr>
          <w:color w:val="484848"/>
        </w:rPr>
        <w:t xml:space="preserve"> </w:t>
      </w:r>
      <w:r>
        <w:rPr>
          <w:color w:val="484848"/>
          <w:spacing w:val="-1"/>
          <w:w w:val="77"/>
        </w:rPr>
        <w:t>s</w:t>
      </w:r>
      <w:r>
        <w:rPr>
          <w:color w:val="484848"/>
          <w:spacing w:val="-1"/>
          <w:w w:val="88"/>
        </w:rPr>
        <w:t>ca</w:t>
      </w:r>
      <w:r>
        <w:rPr>
          <w:color w:val="484848"/>
          <w:spacing w:val="-1"/>
          <w:w w:val="55"/>
        </w:rPr>
        <w:t>l</w:t>
      </w:r>
      <w:r>
        <w:rPr>
          <w:color w:val="484848"/>
          <w:w w:val="88"/>
        </w:rPr>
        <w:t>e</w:t>
      </w:r>
      <w:r>
        <w:rPr>
          <w:color w:val="484848"/>
          <w:spacing w:val="-1"/>
        </w:rPr>
        <w:t xml:space="preserve"> </w:t>
      </w:r>
      <w:r>
        <w:rPr>
          <w:color w:val="484848"/>
          <w:spacing w:val="-3"/>
          <w:w w:val="100"/>
        </w:rPr>
        <w:t>缩小一半，原先的元素相对定位，新做的</w:t>
      </w:r>
      <w:r>
        <w:rPr>
          <w:color w:val="484848"/>
        </w:rPr>
        <w:t xml:space="preserve"> </w:t>
      </w:r>
      <w:r>
        <w:rPr>
          <w:color w:val="484848"/>
          <w:spacing w:val="-1"/>
          <w:w w:val="100"/>
        </w:rPr>
        <w:t>b</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w w:val="66"/>
        </w:rPr>
        <w:t>r</w:t>
      </w:r>
      <w:r>
        <w:rPr>
          <w:color w:val="484848"/>
          <w:spacing w:val="-1"/>
        </w:rPr>
        <w:t xml:space="preserve"> </w:t>
      </w:r>
      <w:r>
        <w:rPr>
          <w:color w:val="484848"/>
          <w:spacing w:val="-2"/>
          <w:w w:val="100"/>
        </w:rPr>
        <w:t xml:space="preserve">绝对定位。 </w:t>
      </w:r>
      <w:r>
        <w:rPr>
          <w:color w:val="484848"/>
          <w:spacing w:val="-1"/>
          <w:w w:val="144"/>
        </w:rPr>
        <w:t>m</w:t>
      </w:r>
      <w:r>
        <w:rPr>
          <w:color w:val="484848"/>
          <w:spacing w:val="-1"/>
          <w:w w:val="88"/>
        </w:rPr>
        <w:t>e</w:t>
      </w:r>
      <w:r>
        <w:rPr>
          <w:color w:val="484848"/>
          <w:spacing w:val="-1"/>
          <w:w w:val="100"/>
        </w:rPr>
        <w:t>d</w:t>
      </w:r>
      <w:r>
        <w:rPr>
          <w:color w:val="484848"/>
          <w:spacing w:val="-1"/>
          <w:w w:val="55"/>
        </w:rPr>
        <w:t>i</w:t>
      </w:r>
      <w:r>
        <w:rPr>
          <w:color w:val="484848"/>
          <w:w w:val="88"/>
        </w:rPr>
        <w:t>a</w:t>
      </w:r>
      <w:r>
        <w:rPr>
          <w:color w:val="484848"/>
          <w:spacing w:val="-58"/>
        </w:rPr>
        <w:t xml:space="preserve"> </w:t>
      </w:r>
      <w:r>
        <w:rPr>
          <w:color w:val="484848"/>
          <w:spacing w:val="-1"/>
          <w:w w:val="100"/>
        </w:rPr>
        <w:t>qu</w:t>
      </w:r>
      <w:r>
        <w:rPr>
          <w:color w:val="484848"/>
          <w:spacing w:val="-1"/>
          <w:w w:val="88"/>
        </w:rPr>
        <w:t>e</w:t>
      </w:r>
      <w:r>
        <w:rPr>
          <w:color w:val="484848"/>
          <w:spacing w:val="-1"/>
          <w:w w:val="66"/>
        </w:rPr>
        <w:t>r</w:t>
      </w:r>
      <w:r>
        <w:rPr>
          <w:color w:val="484848"/>
          <w:w w:val="88"/>
        </w:rPr>
        <w:t>y</w:t>
      </w:r>
    </w:p>
    <w:p>
      <w:pPr>
        <w:pStyle w:val="7"/>
        <w:spacing w:line="266" w:lineRule="auto"/>
        <w:ind w:right="337"/>
        <w:jc w:val="both"/>
      </w:pPr>
      <w:r>
        <w:rPr>
          <w:color w:val="484848"/>
          <w:spacing w:val="-8"/>
        </w:rPr>
        <w:t>通过媒体查询，可以通过给不同分辨率的设备编写不同的样式来实现响应式的布局，比</w:t>
      </w:r>
      <w:r>
        <w:rPr>
          <w:color w:val="484848"/>
          <w:spacing w:val="-6"/>
        </w:rPr>
        <w:t>如我们为不同分辨率的屏幕，设置不同的背景图片。比如给小屏幕手机设置</w:t>
      </w:r>
      <w:r>
        <w:rPr>
          <w:color w:val="484848"/>
        </w:rPr>
        <w:t>@2x</w:t>
      </w:r>
      <w:r>
        <w:rPr>
          <w:color w:val="484848"/>
          <w:spacing w:val="-9"/>
        </w:rPr>
        <w:t xml:space="preserve"> 图，为</w:t>
      </w:r>
      <w:r>
        <w:rPr>
          <w:color w:val="484848"/>
          <w:spacing w:val="-3"/>
        </w:rPr>
        <w:t>大屏幕手机设置</w:t>
      </w:r>
      <w:r>
        <w:rPr>
          <w:color w:val="484848"/>
        </w:rPr>
        <w:t>@3x</w:t>
      </w:r>
      <w:r>
        <w:rPr>
          <w:color w:val="484848"/>
          <w:spacing w:val="-9"/>
        </w:rPr>
        <w:t xml:space="preserve"> 图，通过媒体查询就能很方便的实现。</w:t>
      </w:r>
    </w:p>
    <w:p>
      <w:pPr>
        <w:pStyle w:val="7"/>
        <w:spacing w:line="266" w:lineRule="auto"/>
        <w:ind w:right="337"/>
      </w:pPr>
      <w:r>
        <w:rPr>
          <w:color w:val="484848"/>
          <w:spacing w:val="-7"/>
        </w:rPr>
        <w:t>但是媒体查询的缺点也很明显，如果在浏览器大小改变时，需要改变的样式太多，那么</w:t>
      </w:r>
      <w:r>
        <w:rPr>
          <w:color w:val="484848"/>
          <w:spacing w:val="-3"/>
        </w:rPr>
        <w:t>多套样式代码会很繁琐。</w:t>
      </w:r>
    </w:p>
    <w:p>
      <w:pPr>
        <w:pStyle w:val="5"/>
        <w:spacing w:before="0" w:line="291" w:lineRule="exact"/>
      </w:pPr>
      <w:r>
        <w:rPr>
          <w:color w:val="000007"/>
          <w:w w:val="160"/>
        </w:rPr>
        <w:t>@</w:t>
      </w:r>
      <w:r>
        <w:rPr>
          <w:color w:val="000007"/>
          <w:spacing w:val="-1"/>
          <w:w w:val="143"/>
        </w:rPr>
        <w:t>m</w:t>
      </w:r>
      <w:r>
        <w:rPr>
          <w:color w:val="000007"/>
          <w:spacing w:val="-1"/>
          <w:w w:val="88"/>
        </w:rPr>
        <w:t>e</w:t>
      </w:r>
      <w:r>
        <w:rPr>
          <w:color w:val="000007"/>
        </w:rPr>
        <w:t>d</w:t>
      </w:r>
      <w:r>
        <w:rPr>
          <w:color w:val="000007"/>
          <w:spacing w:val="-1"/>
          <w:w w:val="55"/>
        </w:rPr>
        <w:t>i</w:t>
      </w:r>
      <w:r>
        <w:rPr>
          <w:color w:val="000007"/>
          <w:w w:val="88"/>
        </w:rPr>
        <w:t>a</w:t>
      </w:r>
      <w:r>
        <w:rPr>
          <w:color w:val="000007"/>
          <w:spacing w:val="-62"/>
        </w:rPr>
        <w:t xml:space="preserve"> </w:t>
      </w:r>
      <w:r>
        <w:rPr>
          <w:color w:val="000007"/>
          <w:w w:val="77"/>
        </w:rPr>
        <w:t>s</w:t>
      </w:r>
      <w:r>
        <w:rPr>
          <w:color w:val="000007"/>
          <w:spacing w:val="-1"/>
          <w:w w:val="88"/>
        </w:rPr>
        <w:t>c</w:t>
      </w:r>
      <w:r>
        <w:rPr>
          <w:color w:val="000007"/>
          <w:w w:val="66"/>
        </w:rPr>
        <w:t>r</w:t>
      </w:r>
      <w:r>
        <w:rPr>
          <w:color w:val="000007"/>
          <w:spacing w:val="-1"/>
          <w:w w:val="88"/>
        </w:rPr>
        <w:t>ee</w:t>
      </w:r>
      <w:r>
        <w:rPr>
          <w:color w:val="000007"/>
        </w:rPr>
        <w:t>n</w:t>
      </w:r>
      <w:r>
        <w:rPr>
          <w:color w:val="000007"/>
          <w:spacing w:val="-61"/>
        </w:rPr>
        <w:t xml:space="preserve"> </w:t>
      </w:r>
      <w:r>
        <w:rPr>
          <w:color w:val="000007"/>
          <w:spacing w:val="-1"/>
          <w:w w:val="88"/>
        </w:rPr>
        <w:t>a</w:t>
      </w:r>
      <w:r>
        <w:rPr>
          <w:color w:val="000007"/>
        </w:rPr>
        <w:t>nd</w:t>
      </w:r>
      <w:r>
        <w:rPr>
          <w:color w:val="000007"/>
          <w:spacing w:val="-61"/>
        </w:rPr>
        <w:t xml:space="preserve"> </w:t>
      </w:r>
      <w:r>
        <w:rPr>
          <w:color w:val="000007"/>
          <w:spacing w:val="-1"/>
          <w:w w:val="55"/>
        </w:rPr>
        <w:t>(</w:t>
      </w:r>
      <w:r>
        <w:rPr>
          <w:color w:val="000007"/>
          <w:spacing w:val="-1"/>
          <w:w w:val="143"/>
        </w:rPr>
        <w:t>m</w:t>
      </w:r>
      <w:r>
        <w:rPr>
          <w:color w:val="000007"/>
          <w:spacing w:val="-1"/>
          <w:w w:val="55"/>
        </w:rPr>
        <w:t>i</w:t>
      </w:r>
      <w:r>
        <w:rPr>
          <w:color w:val="000007"/>
        </w:rPr>
        <w:t>n</w:t>
      </w:r>
      <w:r>
        <w:rPr>
          <w:color w:val="000007"/>
          <w:spacing w:val="-1"/>
          <w:w w:val="109"/>
        </w:rPr>
        <w:t>-</w:t>
      </w:r>
      <w:r>
        <w:rPr>
          <w:color w:val="000007"/>
          <w:w w:val="121"/>
        </w:rPr>
        <w:t>w</w:t>
      </w:r>
      <w:r>
        <w:rPr>
          <w:color w:val="000007"/>
          <w:spacing w:val="-1"/>
          <w:w w:val="55"/>
        </w:rPr>
        <w:t>i</w:t>
      </w:r>
      <w:r>
        <w:rPr>
          <w:color w:val="000007"/>
        </w:rPr>
        <w:t>d</w:t>
      </w:r>
      <w:r>
        <w:rPr>
          <w:color w:val="000007"/>
          <w:spacing w:val="-1"/>
          <w:w w:val="55"/>
        </w:rPr>
        <w:t>t</w:t>
      </w:r>
      <w:r>
        <w:rPr>
          <w:color w:val="000007"/>
        </w:rPr>
        <w:t>h</w:t>
      </w:r>
      <w:r>
        <w:rPr>
          <w:color w:val="000007"/>
          <w:w w:val="50"/>
        </w:rPr>
        <w:t>:</w:t>
      </w:r>
      <w:r>
        <w:rPr>
          <w:color w:val="000007"/>
          <w:spacing w:val="-64"/>
        </w:rPr>
        <w:t xml:space="preserve"> </w:t>
      </w:r>
      <w:r>
        <w:rPr>
          <w:color w:val="000007"/>
        </w:rPr>
        <w:t>320p</w:t>
      </w:r>
      <w:r>
        <w:rPr>
          <w:color w:val="000007"/>
          <w:spacing w:val="-1"/>
          <w:w w:val="88"/>
        </w:rPr>
        <w:t>x</w:t>
      </w:r>
      <w:r>
        <w:rPr>
          <w:color w:val="000007"/>
          <w:w w:val="55"/>
        </w:rPr>
        <w:t>)</w:t>
      </w:r>
      <w:r>
        <w:rPr>
          <w:color w:val="000007"/>
          <w:spacing w:val="-60"/>
        </w:rPr>
        <w:t xml:space="preserve"> </w:t>
      </w:r>
      <w:r>
        <w:rPr>
          <w:color w:val="000007"/>
          <w:w w:val="66"/>
        </w:rPr>
        <w:t>{</w:t>
      </w:r>
    </w:p>
    <w:p>
      <w:pPr>
        <w:spacing w:before="0"/>
        <w:ind w:left="640" w:right="0" w:firstLine="0"/>
        <w:jc w:val="left"/>
        <w:rPr>
          <w:sz w:val="24"/>
        </w:rPr>
      </w:pPr>
      <w:r>
        <w:rPr>
          <w:color w:val="000007"/>
          <w:sz w:val="24"/>
        </w:rPr>
        <w:t>h</w:t>
      </w:r>
      <w:r>
        <w:rPr>
          <w:color w:val="000007"/>
          <w:spacing w:val="-1"/>
          <w:w w:val="55"/>
          <w:sz w:val="24"/>
        </w:rPr>
        <w:t>t</w:t>
      </w:r>
      <w:r>
        <w:rPr>
          <w:color w:val="000007"/>
          <w:spacing w:val="-1"/>
          <w:w w:val="143"/>
          <w:sz w:val="24"/>
        </w:rPr>
        <w:t>m</w:t>
      </w:r>
      <w:r>
        <w:rPr>
          <w:color w:val="000007"/>
          <w:w w:val="55"/>
          <w:sz w:val="24"/>
        </w:rPr>
        <w:t>l</w:t>
      </w:r>
      <w:r>
        <w:rPr>
          <w:color w:val="000007"/>
          <w:spacing w:val="-61"/>
          <w:sz w:val="24"/>
        </w:rPr>
        <w:t xml:space="preserve"> </w:t>
      </w:r>
      <w:r>
        <w:rPr>
          <w:color w:val="000007"/>
          <w:w w:val="66"/>
          <w:sz w:val="24"/>
        </w:rPr>
        <w:t>{</w:t>
      </w:r>
    </w:p>
    <w:p>
      <w:pPr>
        <w:spacing w:before="0"/>
        <w:ind w:left="1120" w:right="0" w:firstLine="0"/>
        <w:jc w:val="left"/>
        <w:rPr>
          <w:sz w:val="24"/>
        </w:rPr>
      </w:pPr>
      <w:r>
        <w:rPr>
          <w:color w:val="000007"/>
          <w:spacing w:val="-1"/>
          <w:w w:val="55"/>
          <w:sz w:val="24"/>
        </w:rPr>
        <w:t>f</w:t>
      </w:r>
      <w:r>
        <w:rPr>
          <w:color w:val="000007"/>
          <w:spacing w:val="-1"/>
          <w:w w:val="88"/>
          <w:sz w:val="24"/>
        </w:rPr>
        <w:t>o</w:t>
      </w:r>
      <w:r>
        <w:rPr>
          <w:color w:val="000007"/>
          <w:sz w:val="24"/>
        </w:rPr>
        <w:t>n</w:t>
      </w:r>
      <w:r>
        <w:rPr>
          <w:color w:val="000007"/>
          <w:spacing w:val="-1"/>
          <w:w w:val="55"/>
          <w:sz w:val="24"/>
        </w:rPr>
        <w:t>t</w:t>
      </w:r>
      <w:r>
        <w:rPr>
          <w:color w:val="000007"/>
          <w:spacing w:val="-1"/>
          <w:w w:val="109"/>
          <w:sz w:val="24"/>
        </w:rPr>
        <w:t>-</w:t>
      </w:r>
      <w:r>
        <w:rPr>
          <w:color w:val="000007"/>
          <w:w w:val="77"/>
          <w:sz w:val="24"/>
        </w:rPr>
        <w:t>s</w:t>
      </w:r>
      <w:r>
        <w:rPr>
          <w:color w:val="000007"/>
          <w:spacing w:val="-1"/>
          <w:w w:val="55"/>
          <w:sz w:val="24"/>
        </w:rPr>
        <w:t>i</w:t>
      </w:r>
      <w:r>
        <w:rPr>
          <w:color w:val="000007"/>
          <w:w w:val="77"/>
          <w:sz w:val="24"/>
        </w:rPr>
        <w:t>z</w:t>
      </w:r>
      <w:r>
        <w:rPr>
          <w:color w:val="000007"/>
          <w:spacing w:val="-1"/>
          <w:w w:val="88"/>
          <w:sz w:val="24"/>
        </w:rPr>
        <w:t>e</w:t>
      </w:r>
      <w:r>
        <w:rPr>
          <w:color w:val="000007"/>
          <w:w w:val="50"/>
          <w:sz w:val="24"/>
        </w:rPr>
        <w:t>:</w:t>
      </w:r>
      <w:r>
        <w:rPr>
          <w:color w:val="000007"/>
          <w:spacing w:val="-61"/>
          <w:sz w:val="24"/>
        </w:rPr>
        <w:t xml:space="preserve"> </w:t>
      </w:r>
      <w:r>
        <w:rPr>
          <w:color w:val="000007"/>
          <w:sz w:val="24"/>
        </w:rPr>
        <w:t>50p</w:t>
      </w:r>
      <w:r>
        <w:rPr>
          <w:color w:val="000007"/>
          <w:spacing w:val="-1"/>
          <w:w w:val="88"/>
          <w:sz w:val="24"/>
        </w:rPr>
        <w:t>x</w:t>
      </w:r>
      <w:r>
        <w:rPr>
          <w:color w:val="000007"/>
          <w:w w:val="50"/>
          <w:sz w:val="24"/>
        </w:rPr>
        <w:t>;</w:t>
      </w:r>
    </w:p>
    <w:p>
      <w:pPr>
        <w:spacing w:before="0" w:line="295" w:lineRule="exact"/>
        <w:ind w:left="640" w:right="0" w:firstLine="0"/>
        <w:jc w:val="left"/>
        <w:rPr>
          <w:sz w:val="24"/>
        </w:rPr>
      </w:pPr>
      <w:r>
        <w:rPr>
          <w:color w:val="000007"/>
          <w:w w:val="66"/>
          <w:sz w:val="24"/>
        </w:rPr>
        <w:t>}</w:t>
      </w:r>
    </w:p>
    <w:p>
      <w:pPr>
        <w:spacing w:before="4"/>
        <w:ind w:left="160" w:right="0" w:firstLine="0"/>
        <w:jc w:val="left"/>
        <w:rPr>
          <w:sz w:val="24"/>
        </w:rPr>
      </w:pPr>
      <w:r>
        <w:rPr>
          <w:color w:val="000007"/>
          <w:w w:val="66"/>
          <w:sz w:val="24"/>
        </w:rPr>
        <w:t>}</w:t>
      </w:r>
    </w:p>
    <w:p>
      <w:pPr>
        <w:pStyle w:val="7"/>
        <w:spacing w:before="20"/>
      </w:pPr>
      <w:r>
        <w:rPr>
          <w:color w:val="484848"/>
          <w:spacing w:val="-1"/>
          <w:w w:val="160"/>
        </w:rPr>
        <w:t>@</w:t>
      </w:r>
      <w:r>
        <w:rPr>
          <w:color w:val="484848"/>
          <w:spacing w:val="-1"/>
          <w:w w:val="144"/>
        </w:rPr>
        <w:t>m</w:t>
      </w:r>
      <w:r>
        <w:rPr>
          <w:color w:val="484848"/>
          <w:spacing w:val="-1"/>
          <w:w w:val="88"/>
        </w:rPr>
        <w:t>e</w:t>
      </w:r>
      <w:r>
        <w:rPr>
          <w:color w:val="484848"/>
          <w:spacing w:val="-1"/>
          <w:w w:val="100"/>
        </w:rPr>
        <w:t>d</w:t>
      </w:r>
      <w:r>
        <w:rPr>
          <w:color w:val="484848"/>
          <w:spacing w:val="-1"/>
          <w:w w:val="55"/>
        </w:rPr>
        <w:t>i</w:t>
      </w:r>
      <w:r>
        <w:rPr>
          <w:color w:val="484848"/>
          <w:w w:val="88"/>
        </w:rPr>
        <w:t>a</w:t>
      </w:r>
    </w:p>
    <w:p>
      <w:pPr>
        <w:pStyle w:val="7"/>
        <w:spacing w:before="30"/>
      </w:pPr>
      <w:r>
        <w:rPr>
          <w:color w:val="484848"/>
        </w:rPr>
        <w:t>方便应用广泛 适用于 pc 端 手机页面，通常做自适应布局时 我们比较常用。</w:t>
      </w:r>
    </w:p>
    <w:p>
      <w:pPr>
        <w:pStyle w:val="7"/>
        <w:spacing w:before="30" w:line="266" w:lineRule="auto"/>
        <w:ind w:right="282"/>
      </w:pPr>
      <w:r>
        <w:rPr>
          <w:color w:val="484848"/>
        </w:rPr>
        <w:t>缺点：相对于代码要重复很多，得知道设备的宽度，手机的分辨率很多所以麻烦了点， 不过性能方面肯定最高； 可能存在闪屏的问题</w:t>
      </w:r>
    </w:p>
    <w:p>
      <w:pPr>
        <w:pStyle w:val="7"/>
        <w:spacing w:line="266" w:lineRule="auto"/>
        <w:ind w:right="380"/>
      </w:pPr>
      <w:r>
        <w:rPr>
          <w:color w:val="484848"/>
          <w:spacing w:val="-1"/>
          <w:w w:val="160"/>
        </w:rPr>
        <w:t>@</w:t>
      </w:r>
      <w:r>
        <w:rPr>
          <w:color w:val="484848"/>
          <w:spacing w:val="-1"/>
          <w:w w:val="144"/>
        </w:rPr>
        <w:t>m</w:t>
      </w:r>
      <w:r>
        <w:rPr>
          <w:color w:val="484848"/>
          <w:spacing w:val="-1"/>
          <w:w w:val="88"/>
        </w:rPr>
        <w:t>e</w:t>
      </w:r>
      <w:r>
        <w:rPr>
          <w:color w:val="484848"/>
          <w:spacing w:val="-1"/>
          <w:w w:val="100"/>
        </w:rPr>
        <w:t>d</w:t>
      </w:r>
      <w:r>
        <w:rPr>
          <w:color w:val="484848"/>
          <w:spacing w:val="-1"/>
          <w:w w:val="55"/>
        </w:rPr>
        <w:t>i</w:t>
      </w:r>
      <w:r>
        <w:rPr>
          <w:color w:val="484848"/>
          <w:w w:val="88"/>
        </w:rPr>
        <w:t>a</w:t>
      </w:r>
      <w:r>
        <w:rPr>
          <w:color w:val="484848"/>
          <w:spacing w:val="-56"/>
        </w:rPr>
        <w:t xml:space="preserve"> </w:t>
      </w:r>
      <w:r>
        <w:rPr>
          <w:color w:val="484848"/>
          <w:spacing w:val="8"/>
          <w:w w:val="100"/>
        </w:rPr>
        <w:t>处理手机和</w:t>
      </w:r>
      <w:r>
        <w:rPr>
          <w:color w:val="484848"/>
          <w:spacing w:val="-1"/>
          <w:w w:val="100"/>
        </w:rPr>
        <w:t>p</w:t>
      </w:r>
      <w:r>
        <w:rPr>
          <w:color w:val="484848"/>
          <w:w w:val="88"/>
        </w:rPr>
        <w:t>c</w:t>
      </w:r>
      <w:r>
        <w:rPr>
          <w:color w:val="484848"/>
          <w:spacing w:val="-54"/>
        </w:rPr>
        <w:t xml:space="preserve"> </w:t>
      </w:r>
      <w:r>
        <w:rPr>
          <w:color w:val="484848"/>
          <w:spacing w:val="2"/>
          <w:w w:val="100"/>
        </w:rPr>
        <w:t>端界面兼容的问题，在</w:t>
      </w:r>
      <w:r>
        <w:rPr>
          <w:color w:val="484848"/>
          <w:spacing w:val="-1"/>
          <w:w w:val="66"/>
        </w:rPr>
        <w:t>I</w:t>
      </w:r>
      <w:r>
        <w:rPr>
          <w:color w:val="484848"/>
          <w:w w:val="122"/>
        </w:rPr>
        <w:t>E</w:t>
      </w:r>
      <w:r>
        <w:rPr>
          <w:color w:val="484848"/>
          <w:spacing w:val="-1"/>
        </w:rPr>
        <w:t xml:space="preserve"> </w:t>
      </w:r>
      <w:r>
        <w:rPr>
          <w:color w:val="484848"/>
          <w:spacing w:val="-3"/>
          <w:w w:val="100"/>
        </w:rPr>
        <w:t>上的访问出现问题，百度方法，找找</w:t>
      </w:r>
      <w:r>
        <w:rPr>
          <w:color w:val="484848"/>
          <w:spacing w:val="6"/>
          <w:w w:val="100"/>
        </w:rPr>
        <w:t>两种，一种是</w:t>
      </w:r>
      <w:r>
        <w:rPr>
          <w:color w:val="484848"/>
          <w:spacing w:val="-1"/>
          <w:w w:val="66"/>
        </w:rPr>
        <w:t>r</w:t>
      </w:r>
      <w:r>
        <w:rPr>
          <w:color w:val="484848"/>
          <w:spacing w:val="-1"/>
          <w:w w:val="88"/>
        </w:rPr>
        <w:t>e</w:t>
      </w:r>
      <w:r>
        <w:rPr>
          <w:color w:val="484848"/>
          <w:spacing w:val="-1"/>
          <w:w w:val="77"/>
        </w:rPr>
        <w:t>s</w:t>
      </w:r>
      <w:r>
        <w:rPr>
          <w:color w:val="484848"/>
          <w:spacing w:val="-1"/>
          <w:w w:val="100"/>
        </w:rPr>
        <w:t>p</w:t>
      </w:r>
      <w:r>
        <w:rPr>
          <w:color w:val="484848"/>
          <w:spacing w:val="-1"/>
          <w:w w:val="88"/>
        </w:rPr>
        <w:t>o</w:t>
      </w:r>
      <w:r>
        <w:rPr>
          <w:color w:val="484848"/>
          <w:spacing w:val="-1"/>
          <w:w w:val="100"/>
        </w:rPr>
        <w:t>nd</w:t>
      </w:r>
      <w:r>
        <w:rPr>
          <w:color w:val="484848"/>
          <w:spacing w:val="-1"/>
          <w:w w:val="50"/>
        </w:rPr>
        <w:t>.</w:t>
      </w:r>
      <w:r>
        <w:rPr>
          <w:color w:val="484848"/>
          <w:spacing w:val="-1"/>
          <w:w w:val="55"/>
        </w:rPr>
        <w:t>j</w:t>
      </w:r>
      <w:r>
        <w:rPr>
          <w:color w:val="484848"/>
          <w:spacing w:val="-1"/>
          <w:w w:val="77"/>
        </w:rPr>
        <w:t>s</w:t>
      </w:r>
      <w:r>
        <w:rPr>
          <w:color w:val="484848"/>
          <w:spacing w:val="-3"/>
          <w:w w:val="100"/>
        </w:rPr>
        <w:t>，另一种是</w:t>
      </w:r>
    </w:p>
    <w:p>
      <w:pPr>
        <w:pStyle w:val="7"/>
        <w:spacing w:line="280" w:lineRule="exact"/>
      </w:pPr>
      <w:r>
        <w:fldChar w:fldCharType="begin"/>
      </w:r>
      <w:r>
        <w:instrText xml:space="preserve"> HYPERLINK "https://links.jianshu.com/go?to=css3-mediaquerieshttp%3A%2F%2Fblog.csdn.net%2Fsmall_tu%2Farticle%2Fdetails%2F47317453" \h </w:instrText>
      </w:r>
      <w:r>
        <w:fldChar w:fldCharType="separate"/>
      </w:r>
      <w:r>
        <w:rPr>
          <w:color w:val="6FB0E7"/>
          <w:spacing w:val="-1"/>
          <w:w w:val="88"/>
          <w:u w:val="single" w:color="6FB0E7"/>
        </w:rPr>
        <w:t>c</w:t>
      </w:r>
      <w:r>
        <w:rPr>
          <w:color w:val="6FB0E7"/>
          <w:spacing w:val="-1"/>
          <w:w w:val="77"/>
          <w:u w:val="single" w:color="6FB0E7"/>
        </w:rPr>
        <w:t>ss</w:t>
      </w:r>
      <w:r>
        <w:rPr>
          <w:color w:val="6FB0E7"/>
          <w:spacing w:val="-1"/>
          <w:w w:val="100"/>
          <w:u w:val="single" w:color="6FB0E7"/>
        </w:rPr>
        <w:t>3</w:t>
      </w:r>
      <w:r>
        <w:rPr>
          <w:color w:val="6FB0E7"/>
          <w:spacing w:val="-1"/>
          <w:w w:val="109"/>
          <w:u w:val="single" w:color="6FB0E7"/>
        </w:rPr>
        <w:t>-</w:t>
      </w:r>
      <w:r>
        <w:rPr>
          <w:color w:val="6FB0E7"/>
          <w:spacing w:val="-1"/>
          <w:w w:val="144"/>
          <w:u w:val="single" w:color="6FB0E7"/>
        </w:rPr>
        <w:t>m</w:t>
      </w:r>
      <w:r>
        <w:rPr>
          <w:color w:val="6FB0E7"/>
          <w:spacing w:val="-1"/>
          <w:w w:val="88"/>
          <w:u w:val="single" w:color="6FB0E7"/>
        </w:rPr>
        <w:t>e</w:t>
      </w:r>
      <w:r>
        <w:rPr>
          <w:color w:val="6FB0E7"/>
          <w:spacing w:val="-1"/>
          <w:w w:val="100"/>
          <w:u w:val="single" w:color="6FB0E7"/>
        </w:rPr>
        <w:t>d</w:t>
      </w:r>
      <w:r>
        <w:rPr>
          <w:color w:val="6FB0E7"/>
          <w:spacing w:val="-1"/>
          <w:w w:val="55"/>
          <w:u w:val="single" w:color="6FB0E7"/>
        </w:rPr>
        <w:t>i</w:t>
      </w:r>
      <w:r>
        <w:rPr>
          <w:color w:val="6FB0E7"/>
          <w:spacing w:val="-1"/>
          <w:w w:val="88"/>
          <w:u w:val="single" w:color="6FB0E7"/>
        </w:rPr>
        <w:t>a</w:t>
      </w:r>
      <w:r>
        <w:rPr>
          <w:color w:val="6FB0E7"/>
          <w:spacing w:val="-1"/>
          <w:w w:val="100"/>
          <w:u w:val="single" w:color="6FB0E7"/>
        </w:rPr>
        <w:t>qu</w:t>
      </w:r>
      <w:r>
        <w:rPr>
          <w:color w:val="6FB0E7"/>
          <w:spacing w:val="-1"/>
          <w:w w:val="88"/>
          <w:u w:val="single" w:color="6FB0E7"/>
        </w:rPr>
        <w:t>e</w:t>
      </w:r>
      <w:r>
        <w:rPr>
          <w:color w:val="6FB0E7"/>
          <w:spacing w:val="-1"/>
          <w:w w:val="66"/>
          <w:u w:val="single" w:color="6FB0E7"/>
        </w:rPr>
        <w:t>r</w:t>
      </w:r>
      <w:r>
        <w:rPr>
          <w:color w:val="6FB0E7"/>
          <w:spacing w:val="-1"/>
          <w:w w:val="55"/>
          <w:u w:val="single" w:color="6FB0E7"/>
        </w:rPr>
        <w:t>i</w:t>
      </w:r>
      <w:r>
        <w:rPr>
          <w:color w:val="6FB0E7"/>
          <w:spacing w:val="-1"/>
          <w:w w:val="88"/>
          <w:u w:val="single" w:color="6FB0E7"/>
        </w:rPr>
        <w:t>e</w:t>
      </w:r>
      <w:r>
        <w:rPr>
          <w:color w:val="6FB0E7"/>
          <w:spacing w:val="-1"/>
          <w:w w:val="77"/>
          <w:u w:val="single" w:color="6FB0E7"/>
        </w:rPr>
        <w:t>s</w:t>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50"/>
          <w:u w:val="single" w:color="6FB0E7"/>
        </w:rPr>
        <w:t>:</w:t>
      </w:r>
      <w:r>
        <w:rPr>
          <w:color w:val="6FB0E7"/>
          <w:spacing w:val="-1"/>
          <w:w w:val="55"/>
          <w:u w:val="single" w:color="6FB0E7"/>
        </w:rPr>
        <w:t>//</w:t>
      </w:r>
      <w:r>
        <w:rPr>
          <w:color w:val="6FB0E7"/>
          <w:spacing w:val="-1"/>
          <w:w w:val="100"/>
          <w:u w:val="single" w:color="6FB0E7"/>
        </w:rPr>
        <w:t>b</w:t>
      </w:r>
      <w:r>
        <w:rPr>
          <w:color w:val="6FB0E7"/>
          <w:spacing w:val="-1"/>
          <w:w w:val="55"/>
          <w:u w:val="single" w:color="6FB0E7"/>
        </w:rPr>
        <w:t>l</w:t>
      </w:r>
      <w:r>
        <w:rPr>
          <w:color w:val="6FB0E7"/>
          <w:spacing w:val="-1"/>
          <w:w w:val="88"/>
          <w:u w:val="single" w:color="6FB0E7"/>
        </w:rPr>
        <w:t>og</w:t>
      </w:r>
      <w:r>
        <w:rPr>
          <w:color w:val="6FB0E7"/>
          <w:spacing w:val="-1"/>
          <w:w w:val="50"/>
          <w:u w:val="single" w:color="6FB0E7"/>
        </w:rPr>
        <w:t>.</w:t>
      </w:r>
      <w:r>
        <w:rPr>
          <w:color w:val="6FB0E7"/>
          <w:spacing w:val="-1"/>
          <w:w w:val="88"/>
          <w:u w:val="single" w:color="6FB0E7"/>
        </w:rPr>
        <w:t>c</w:t>
      </w:r>
      <w:r>
        <w:rPr>
          <w:color w:val="6FB0E7"/>
          <w:spacing w:val="-1"/>
          <w:w w:val="77"/>
          <w:u w:val="single" w:color="6FB0E7"/>
        </w:rPr>
        <w:t>s</w:t>
      </w:r>
      <w:r>
        <w:rPr>
          <w:color w:val="6FB0E7"/>
          <w:spacing w:val="-1"/>
          <w:w w:val="100"/>
          <w:u w:val="single" w:color="6FB0E7"/>
        </w:rPr>
        <w:t>dn</w:t>
      </w:r>
      <w:r>
        <w:rPr>
          <w:color w:val="6FB0E7"/>
          <w:spacing w:val="-1"/>
          <w:w w:val="50"/>
          <w:u w:val="single" w:color="6FB0E7"/>
        </w:rPr>
        <w:t>.</w:t>
      </w:r>
      <w:r>
        <w:rPr>
          <w:color w:val="6FB0E7"/>
          <w:spacing w:val="-1"/>
          <w:w w:val="100"/>
          <w:u w:val="single" w:color="6FB0E7"/>
        </w:rPr>
        <w:t>n</w:t>
      </w:r>
      <w:r>
        <w:rPr>
          <w:color w:val="6FB0E7"/>
          <w:spacing w:val="-1"/>
          <w:w w:val="88"/>
          <w:u w:val="single" w:color="6FB0E7"/>
        </w:rPr>
        <w:t>e</w:t>
      </w:r>
      <w:r>
        <w:rPr>
          <w:color w:val="6FB0E7"/>
          <w:spacing w:val="-1"/>
          <w:w w:val="55"/>
          <w:u w:val="single" w:color="6FB0E7"/>
        </w:rPr>
        <w:t>t/</w:t>
      </w:r>
      <w:r>
        <w:rPr>
          <w:color w:val="6FB0E7"/>
          <w:spacing w:val="-1"/>
          <w:w w:val="77"/>
          <w:u w:val="single" w:color="6FB0E7"/>
        </w:rPr>
        <w:t>s</w:t>
      </w:r>
      <w:r>
        <w:rPr>
          <w:color w:val="6FB0E7"/>
          <w:spacing w:val="-1"/>
          <w:w w:val="144"/>
          <w:u w:val="single" w:color="6FB0E7"/>
        </w:rPr>
        <w:t>m</w:t>
      </w:r>
      <w:r>
        <w:rPr>
          <w:color w:val="6FB0E7"/>
          <w:spacing w:val="-1"/>
          <w:w w:val="88"/>
          <w:u w:val="single" w:color="6FB0E7"/>
        </w:rPr>
        <w:t>a</w:t>
      </w:r>
      <w:r>
        <w:rPr>
          <w:color w:val="6FB0E7"/>
          <w:spacing w:val="-1"/>
          <w:w w:val="55"/>
          <w:u w:val="single" w:color="6FB0E7"/>
        </w:rPr>
        <w:t>ll</w:t>
      </w:r>
      <w:r>
        <w:rPr>
          <w:color w:val="6FB0E7"/>
          <w:spacing w:val="-1"/>
          <w:w w:val="100"/>
          <w:u w:val="single" w:color="6FB0E7"/>
        </w:rPr>
        <w:t>_</w:t>
      </w:r>
      <w:r>
        <w:rPr>
          <w:color w:val="6FB0E7"/>
          <w:spacing w:val="-1"/>
          <w:w w:val="55"/>
          <w:u w:val="single" w:color="6FB0E7"/>
        </w:rPr>
        <w:t>t</w:t>
      </w:r>
      <w:r>
        <w:rPr>
          <w:color w:val="6FB0E7"/>
          <w:spacing w:val="-1"/>
          <w:w w:val="100"/>
          <w:u w:val="single" w:color="6FB0E7"/>
        </w:rPr>
        <w:t>u</w:t>
      </w:r>
      <w:r>
        <w:rPr>
          <w:color w:val="6FB0E7"/>
          <w:spacing w:val="-1"/>
          <w:w w:val="55"/>
          <w:u w:val="single" w:color="6FB0E7"/>
        </w:rPr>
        <w:t>/</w:t>
      </w:r>
      <w:r>
        <w:rPr>
          <w:color w:val="6FB0E7"/>
          <w:spacing w:val="-1"/>
          <w:w w:val="88"/>
          <w:u w:val="single" w:color="6FB0E7"/>
        </w:rPr>
        <w:t>a</w:t>
      </w:r>
      <w:r>
        <w:rPr>
          <w:color w:val="6FB0E7"/>
          <w:spacing w:val="-1"/>
          <w:w w:val="66"/>
          <w:u w:val="single" w:color="6FB0E7"/>
        </w:rPr>
        <w:t>r</w:t>
      </w:r>
      <w:r>
        <w:rPr>
          <w:color w:val="6FB0E7"/>
          <w:spacing w:val="-1"/>
          <w:w w:val="55"/>
          <w:u w:val="single" w:color="6FB0E7"/>
        </w:rPr>
        <w:t>ti</w:t>
      </w:r>
      <w:r>
        <w:rPr>
          <w:color w:val="6FB0E7"/>
          <w:spacing w:val="-1"/>
          <w:w w:val="88"/>
          <w:u w:val="single" w:color="6FB0E7"/>
        </w:rPr>
        <w:t>c</w:t>
      </w:r>
      <w:r>
        <w:rPr>
          <w:color w:val="6FB0E7"/>
          <w:spacing w:val="-1"/>
          <w:w w:val="55"/>
          <w:u w:val="single" w:color="6FB0E7"/>
        </w:rPr>
        <w:t>l</w:t>
      </w:r>
      <w:r>
        <w:rPr>
          <w:color w:val="6FB0E7"/>
          <w:spacing w:val="-1"/>
          <w:w w:val="88"/>
          <w:u w:val="single" w:color="6FB0E7"/>
        </w:rPr>
        <w:t>e</w:t>
      </w:r>
      <w:r>
        <w:rPr>
          <w:color w:val="6FB0E7"/>
          <w:spacing w:val="-1"/>
          <w:w w:val="55"/>
          <w:u w:val="single" w:color="6FB0E7"/>
        </w:rPr>
        <w:t>/</w:t>
      </w:r>
      <w:r>
        <w:rPr>
          <w:color w:val="6FB0E7"/>
          <w:spacing w:val="-1"/>
          <w:w w:val="100"/>
          <w:u w:val="single" w:color="6FB0E7"/>
        </w:rPr>
        <w:t>d</w:t>
      </w:r>
      <w:r>
        <w:rPr>
          <w:color w:val="6FB0E7"/>
          <w:spacing w:val="-1"/>
          <w:w w:val="88"/>
          <w:u w:val="single" w:color="6FB0E7"/>
        </w:rPr>
        <w:t>e</w:t>
      </w:r>
      <w:r>
        <w:rPr>
          <w:color w:val="6FB0E7"/>
          <w:spacing w:val="-1"/>
          <w:w w:val="55"/>
          <w:u w:val="single" w:color="6FB0E7"/>
        </w:rPr>
        <w:t>t</w:t>
      </w:r>
      <w:r>
        <w:rPr>
          <w:color w:val="6FB0E7"/>
          <w:spacing w:val="-1"/>
          <w:w w:val="88"/>
          <w:u w:val="single" w:color="6FB0E7"/>
        </w:rPr>
        <w:t>a</w:t>
      </w:r>
      <w:r>
        <w:rPr>
          <w:color w:val="6FB0E7"/>
          <w:spacing w:val="-1"/>
          <w:w w:val="55"/>
          <w:u w:val="single" w:color="6FB0E7"/>
        </w:rPr>
        <w:t>il</w:t>
      </w:r>
      <w:r>
        <w:rPr>
          <w:color w:val="6FB0E7"/>
          <w:spacing w:val="-1"/>
          <w:w w:val="77"/>
          <w:u w:val="single" w:color="6FB0E7"/>
        </w:rPr>
        <w:t>s</w:t>
      </w:r>
      <w:r>
        <w:rPr>
          <w:color w:val="6FB0E7"/>
          <w:spacing w:val="-1"/>
          <w:w w:val="55"/>
          <w:u w:val="single" w:color="6FB0E7"/>
        </w:rPr>
        <w:t>/</w:t>
      </w:r>
      <w:r>
        <w:rPr>
          <w:color w:val="6FB0E7"/>
          <w:spacing w:val="-1"/>
          <w:w w:val="100"/>
          <w:u w:val="single" w:color="6FB0E7"/>
        </w:rPr>
        <w:t>4731745</w:t>
      </w:r>
      <w:r>
        <w:rPr>
          <w:color w:val="6FB0E7"/>
          <w:w w:val="100"/>
          <w:u w:val="single" w:color="6FB0E7"/>
        </w:rPr>
        <w:t>3</w:t>
      </w:r>
      <w:r>
        <w:rPr>
          <w:color w:val="6FB0E7"/>
          <w:w w:val="100"/>
          <w:u w:val="single" w:color="6FB0E7"/>
        </w:rPr>
        <w:fldChar w:fldCharType="end"/>
      </w:r>
    </w:p>
    <w:p>
      <w:pPr>
        <w:pStyle w:val="7"/>
        <w:spacing w:before="3"/>
        <w:ind w:left="0"/>
        <w:rPr>
          <w:sz w:val="18"/>
        </w:rPr>
      </w:pPr>
    </w:p>
    <w:p>
      <w:pPr>
        <w:pStyle w:val="4"/>
        <w:numPr>
          <w:ilvl w:val="1"/>
          <w:numId w:val="62"/>
        </w:numPr>
        <w:tabs>
          <w:tab w:val="left" w:pos="879"/>
          <w:tab w:val="left" w:pos="880"/>
        </w:tabs>
        <w:spacing w:before="0" w:after="0" w:line="423" w:lineRule="exact"/>
        <w:ind w:left="880" w:right="0" w:hanging="360"/>
        <w:jc w:val="left"/>
      </w:pPr>
      <w:r>
        <w:rPr>
          <w:color w:val="484848"/>
        </w:rPr>
        <w:t>移动端性能优化相关经验</w:t>
      </w:r>
    </w:p>
    <w:p>
      <w:pPr>
        <w:spacing w:after="0" w:line="423" w:lineRule="exact"/>
        <w:jc w:val="left"/>
        <w:sectPr>
          <w:pgSz w:w="11910" w:h="16840"/>
          <w:pgMar w:top="1380" w:right="1460" w:bottom="1640" w:left="1640" w:header="0" w:footer="963" w:gutter="0"/>
        </w:sectPr>
      </w:pPr>
    </w:p>
    <w:p>
      <w:pPr>
        <w:pStyle w:val="7"/>
        <w:spacing w:line="225" w:lineRule="auto"/>
        <w:ind w:right="2703"/>
      </w:pPr>
      <w:r>
        <w:rPr>
          <w:rFonts w:hint="eastAsia" w:ascii="Microsoft JhengHei" w:eastAsia="Microsoft JhengHei"/>
          <w:b/>
          <w:color w:val="484848"/>
        </w:rPr>
        <w:t xml:space="preserve">参 考 回 答 ： </w:t>
      </w:r>
      <w:r>
        <w:fldChar w:fldCharType="begin"/>
      </w:r>
      <w:r>
        <w:instrText xml:space="preserve"> HYPERLINK "https://links.jianshu.com/go?to=https%3A%2F%2Fblog.csdn.net%2Ftangxiujiang%2Farticle%2Fdetails%2F79791545" \h </w:instrText>
      </w:r>
      <w:r>
        <w:fldChar w:fldCharType="separate"/>
      </w:r>
      <w:r>
        <w:rPr>
          <w:color w:val="6FB0E7"/>
          <w:w w:val="100"/>
          <w:u w:val="single" w:color="6FB0E7"/>
        </w:rPr>
        <w:t>h</w:t>
      </w:r>
      <w:r>
        <w:rPr>
          <w:color w:val="6FB0E7"/>
          <w:w w:val="55"/>
          <w:u w:val="single" w:color="6FB0E7"/>
        </w:rPr>
        <w:t>tt</w:t>
      </w:r>
      <w:r>
        <w:rPr>
          <w:color w:val="6FB0E7"/>
          <w:w w:val="100"/>
          <w:u w:val="single" w:color="6FB0E7"/>
        </w:rPr>
        <w:t>p</w:t>
      </w:r>
      <w:r>
        <w:rPr>
          <w:color w:val="6FB0E7"/>
          <w:w w:val="77"/>
          <w:u w:val="single" w:color="6FB0E7"/>
        </w:rPr>
        <w:t>s</w:t>
      </w:r>
      <w:r>
        <w:rPr>
          <w:color w:val="6FB0E7"/>
          <w:w w:val="50"/>
          <w:u w:val="single" w:color="6FB0E7"/>
        </w:rPr>
        <w:t>:</w:t>
      </w:r>
      <w:r>
        <w:rPr>
          <w:color w:val="6FB0E7"/>
          <w:w w:val="55"/>
          <w:u w:val="single" w:color="6FB0E7"/>
        </w:rPr>
        <w:t>//</w:t>
      </w:r>
      <w:r>
        <w:rPr>
          <w:color w:val="6FB0E7"/>
          <w:w w:val="100"/>
          <w:u w:val="single" w:color="6FB0E7"/>
        </w:rPr>
        <w:t>b</w:t>
      </w:r>
      <w:r>
        <w:rPr>
          <w:color w:val="6FB0E7"/>
          <w:w w:val="55"/>
          <w:u w:val="single" w:color="6FB0E7"/>
        </w:rPr>
        <w:t>l</w:t>
      </w:r>
      <w:r>
        <w:rPr>
          <w:color w:val="6FB0E7"/>
          <w:w w:val="88"/>
          <w:u w:val="single" w:color="6FB0E7"/>
        </w:rPr>
        <w:t>og</w:t>
      </w:r>
      <w:r>
        <w:rPr>
          <w:color w:val="6FB0E7"/>
          <w:w w:val="50"/>
          <w:u w:val="single" w:color="6FB0E7"/>
        </w:rPr>
        <w:t>.</w:t>
      </w:r>
      <w:r>
        <w:rPr>
          <w:color w:val="6FB0E7"/>
          <w:w w:val="88"/>
          <w:u w:val="single" w:color="6FB0E7"/>
        </w:rPr>
        <w:t>c</w:t>
      </w:r>
      <w:r>
        <w:rPr>
          <w:color w:val="6FB0E7"/>
          <w:w w:val="77"/>
          <w:u w:val="single" w:color="6FB0E7"/>
        </w:rPr>
        <w:t>s</w:t>
      </w:r>
      <w:r>
        <w:rPr>
          <w:color w:val="6FB0E7"/>
          <w:w w:val="100"/>
          <w:u w:val="single" w:color="6FB0E7"/>
        </w:rPr>
        <w:t>dn</w:t>
      </w:r>
      <w:r>
        <w:rPr>
          <w:color w:val="6FB0E7"/>
          <w:w w:val="50"/>
          <w:u w:val="single" w:color="6FB0E7"/>
        </w:rPr>
        <w:t>.</w:t>
      </w:r>
      <w:r>
        <w:rPr>
          <w:color w:val="6FB0E7"/>
          <w:w w:val="100"/>
          <w:u w:val="single" w:color="6FB0E7"/>
        </w:rPr>
        <w:t>n</w:t>
      </w:r>
      <w:r>
        <w:rPr>
          <w:color w:val="6FB0E7"/>
          <w:w w:val="88"/>
          <w:u w:val="single" w:color="6FB0E7"/>
        </w:rPr>
        <w:t>e</w:t>
      </w:r>
      <w:r>
        <w:rPr>
          <w:color w:val="6FB0E7"/>
          <w:w w:val="55"/>
          <w:u w:val="single" w:color="6FB0E7"/>
        </w:rPr>
        <w:t>t/t</w:t>
      </w:r>
      <w:r>
        <w:rPr>
          <w:color w:val="6FB0E7"/>
          <w:w w:val="88"/>
          <w:u w:val="single" w:color="6FB0E7"/>
        </w:rPr>
        <w:t>a</w:t>
      </w:r>
      <w:r>
        <w:rPr>
          <w:color w:val="6FB0E7"/>
          <w:w w:val="100"/>
          <w:u w:val="single" w:color="6FB0E7"/>
        </w:rPr>
        <w:t>n</w:t>
      </w:r>
      <w:r>
        <w:rPr>
          <w:color w:val="6FB0E7"/>
          <w:w w:val="88"/>
          <w:u w:val="single" w:color="6FB0E7"/>
        </w:rPr>
        <w:t>gx</w:t>
      </w:r>
      <w:r>
        <w:rPr>
          <w:color w:val="6FB0E7"/>
          <w:w w:val="55"/>
          <w:u w:val="single" w:color="6FB0E7"/>
        </w:rPr>
        <w:t>i</w:t>
      </w:r>
      <w:r>
        <w:rPr>
          <w:color w:val="6FB0E7"/>
          <w:w w:val="100"/>
          <w:u w:val="single" w:color="6FB0E7"/>
        </w:rPr>
        <w:t>u</w:t>
      </w:r>
      <w:r>
        <w:rPr>
          <w:color w:val="6FB0E7"/>
          <w:w w:val="55"/>
          <w:u w:val="single" w:color="6FB0E7"/>
        </w:rPr>
        <w:t>ji</w:t>
      </w:r>
      <w:r>
        <w:rPr>
          <w:color w:val="6FB0E7"/>
          <w:w w:val="88"/>
          <w:u w:val="single" w:color="6FB0E7"/>
        </w:rPr>
        <w:t>a</w:t>
      </w:r>
      <w:r>
        <w:rPr>
          <w:color w:val="6FB0E7"/>
          <w:w w:val="100"/>
          <w:u w:val="single" w:color="6FB0E7"/>
        </w:rPr>
        <w:t>n</w:t>
      </w:r>
      <w:r>
        <w:rPr>
          <w:color w:val="6FB0E7"/>
          <w:w w:val="88"/>
          <w:u w:val="single" w:color="6FB0E7"/>
        </w:rPr>
        <w:t>g</w:t>
      </w:r>
      <w:r>
        <w:rPr>
          <w:color w:val="6FB0E7"/>
          <w:w w:val="55"/>
          <w:u w:val="single" w:color="6FB0E7"/>
        </w:rPr>
        <w:t>/</w:t>
      </w:r>
      <w:r>
        <w:rPr>
          <w:color w:val="6FB0E7"/>
          <w:w w:val="88"/>
          <w:u w:val="single" w:color="6FB0E7"/>
        </w:rPr>
        <w:t>a</w:t>
      </w:r>
      <w:r>
        <w:rPr>
          <w:color w:val="6FB0E7"/>
          <w:w w:val="66"/>
          <w:u w:val="single" w:color="6FB0E7"/>
        </w:rPr>
        <w:t>r</w:t>
      </w:r>
      <w:r>
        <w:rPr>
          <w:color w:val="6FB0E7"/>
          <w:w w:val="55"/>
          <w:u w:val="single" w:color="6FB0E7"/>
        </w:rPr>
        <w:t>ti</w:t>
      </w:r>
      <w:r>
        <w:rPr>
          <w:color w:val="6FB0E7"/>
          <w:w w:val="88"/>
          <w:u w:val="single" w:color="6FB0E7"/>
        </w:rPr>
        <w:t>c</w:t>
      </w:r>
      <w:r>
        <w:rPr>
          <w:color w:val="6FB0E7"/>
          <w:w w:val="55"/>
          <w:u w:val="single" w:color="6FB0E7"/>
        </w:rPr>
        <w:t>l</w:t>
      </w:r>
      <w:r>
        <w:rPr>
          <w:color w:val="6FB0E7"/>
          <w:w w:val="88"/>
          <w:u w:val="single" w:color="6FB0E7"/>
        </w:rPr>
        <w:t>e</w:t>
      </w:r>
      <w:r>
        <w:rPr>
          <w:color w:val="6FB0E7"/>
          <w:w w:val="55"/>
          <w:u w:val="single" w:color="6FB0E7"/>
        </w:rPr>
        <w:t>/</w:t>
      </w:r>
      <w:r>
        <w:rPr>
          <w:color w:val="6FB0E7"/>
          <w:w w:val="100"/>
          <w:u w:val="single" w:color="6FB0E7"/>
        </w:rPr>
        <w:t>d</w:t>
      </w:r>
      <w:r>
        <w:rPr>
          <w:color w:val="6FB0E7"/>
          <w:w w:val="88"/>
          <w:u w:val="single" w:color="6FB0E7"/>
        </w:rPr>
        <w:t>e</w:t>
      </w:r>
      <w:r>
        <w:rPr>
          <w:color w:val="6FB0E7"/>
          <w:w w:val="55"/>
          <w:u w:val="single" w:color="6FB0E7"/>
        </w:rPr>
        <w:t>t</w:t>
      </w:r>
      <w:r>
        <w:rPr>
          <w:color w:val="6FB0E7"/>
          <w:w w:val="88"/>
          <w:u w:val="single" w:color="6FB0E7"/>
        </w:rPr>
        <w:t>a</w:t>
      </w:r>
      <w:r>
        <w:rPr>
          <w:color w:val="6FB0E7"/>
          <w:w w:val="55"/>
          <w:u w:val="single" w:color="6FB0E7"/>
        </w:rPr>
        <w:t>il</w:t>
      </w:r>
      <w:r>
        <w:rPr>
          <w:color w:val="6FB0E7"/>
          <w:w w:val="77"/>
          <w:u w:val="single" w:color="6FB0E7"/>
        </w:rPr>
        <w:t>s</w:t>
      </w:r>
      <w:r>
        <w:rPr>
          <w:color w:val="6FB0E7"/>
          <w:w w:val="55"/>
          <w:u w:val="single" w:color="6FB0E7"/>
        </w:rPr>
        <w:t>/</w:t>
      </w:r>
      <w:r>
        <w:rPr>
          <w:color w:val="6FB0E7"/>
          <w:w w:val="100"/>
          <w:u w:val="single" w:color="6FB0E7"/>
        </w:rPr>
        <w:t>79791545</w:t>
      </w:r>
      <w:r>
        <w:rPr>
          <w:color w:val="6FB0E7"/>
          <w:w w:val="100"/>
          <w:u w:val="single" w:color="6FB0E7"/>
        </w:rPr>
        <w:fldChar w:fldCharType="end"/>
      </w:r>
    </w:p>
    <w:p>
      <w:pPr>
        <w:pStyle w:val="7"/>
        <w:spacing w:before="4"/>
        <w:ind w:left="0"/>
        <w:rPr>
          <w:sz w:val="18"/>
        </w:rPr>
      </w:pPr>
    </w:p>
    <w:p>
      <w:pPr>
        <w:pStyle w:val="4"/>
        <w:numPr>
          <w:ilvl w:val="1"/>
          <w:numId w:val="62"/>
        </w:numPr>
        <w:tabs>
          <w:tab w:val="left" w:pos="879"/>
          <w:tab w:val="left" w:pos="880"/>
        </w:tabs>
        <w:spacing w:before="0" w:after="0" w:line="423" w:lineRule="exact"/>
        <w:ind w:left="880" w:right="0" w:hanging="360"/>
        <w:jc w:val="left"/>
      </w:pPr>
      <w:r>
        <w:rPr>
          <w:color w:val="484848"/>
        </w:rPr>
        <w:t>toB</w:t>
      </w:r>
      <w:r>
        <w:rPr>
          <w:color w:val="484848"/>
          <w:spacing w:val="37"/>
        </w:rPr>
        <w:t xml:space="preserve"> 和 </w:t>
      </w:r>
      <w:r>
        <w:rPr>
          <w:color w:val="484848"/>
        </w:rPr>
        <w:t>toC</w:t>
      </w:r>
      <w:r>
        <w:rPr>
          <w:color w:val="484848"/>
          <w:spacing w:val="9"/>
        </w:rPr>
        <w:t xml:space="preserve"> 项目的区别</w:t>
      </w:r>
    </w:p>
    <w:p>
      <w:pPr>
        <w:pStyle w:val="6"/>
      </w:pPr>
      <w:r>
        <w:rPr>
          <w:color w:val="484848"/>
        </w:rPr>
        <w:t>参考回答：</w:t>
      </w:r>
    </w:p>
    <w:p>
      <w:pPr>
        <w:pStyle w:val="7"/>
        <w:spacing w:line="272" w:lineRule="exact"/>
      </w:pPr>
      <w:r>
        <w:rPr>
          <w:color w:val="484848"/>
          <w:spacing w:val="-1"/>
          <w:w w:val="55"/>
        </w:rPr>
        <w:t>t</w:t>
      </w:r>
      <w:r>
        <w:rPr>
          <w:color w:val="484848"/>
          <w:w w:val="88"/>
        </w:rPr>
        <w:t>o</w:t>
      </w:r>
      <w:r>
        <w:rPr>
          <w:color w:val="484848"/>
          <w:spacing w:val="-58"/>
        </w:rPr>
        <w:t xml:space="preserve"> </w:t>
      </w:r>
      <w:r>
        <w:rPr>
          <w:color w:val="484848"/>
          <w:spacing w:val="-1"/>
          <w:w w:val="122"/>
        </w:rPr>
        <w:t>B</w:t>
      </w:r>
      <w:r>
        <w:rPr>
          <w:color w:val="484848"/>
          <w:spacing w:val="-1"/>
          <w:w w:val="100"/>
        </w:rPr>
        <w:t>（bu</w:t>
      </w:r>
      <w:r>
        <w:rPr>
          <w:color w:val="484848"/>
          <w:spacing w:val="-1"/>
          <w:w w:val="77"/>
        </w:rPr>
        <w:t>s</w:t>
      </w:r>
      <w:r>
        <w:rPr>
          <w:color w:val="484848"/>
          <w:spacing w:val="-1"/>
          <w:w w:val="55"/>
        </w:rPr>
        <w:t>i</w:t>
      </w:r>
      <w:r>
        <w:rPr>
          <w:color w:val="484848"/>
          <w:spacing w:val="-1"/>
          <w:w w:val="100"/>
        </w:rPr>
        <w:t>n</w:t>
      </w:r>
      <w:r>
        <w:rPr>
          <w:color w:val="484848"/>
          <w:spacing w:val="-1"/>
          <w:w w:val="88"/>
        </w:rPr>
        <w:t>e</w:t>
      </w:r>
      <w:r>
        <w:rPr>
          <w:color w:val="484848"/>
          <w:spacing w:val="-1"/>
          <w:w w:val="77"/>
        </w:rPr>
        <w:t>s</w:t>
      </w:r>
      <w:r>
        <w:rPr>
          <w:color w:val="484848"/>
          <w:spacing w:val="-3"/>
          <w:w w:val="77"/>
        </w:rPr>
        <w:t>s</w:t>
      </w:r>
      <w:r>
        <w:rPr>
          <w:color w:val="484848"/>
          <w:spacing w:val="-1"/>
          <w:w w:val="100"/>
        </w:rPr>
        <w:t>）</w:t>
      </w:r>
      <w:r>
        <w:rPr>
          <w:color w:val="484848"/>
          <w:spacing w:val="-3"/>
          <w:w w:val="100"/>
        </w:rPr>
        <w:t>即面向企业，</w:t>
      </w:r>
      <w:r>
        <w:rPr>
          <w:color w:val="484848"/>
          <w:spacing w:val="-1"/>
          <w:w w:val="55"/>
        </w:rPr>
        <w:t>t</w:t>
      </w:r>
      <w:r>
        <w:rPr>
          <w:color w:val="484848"/>
          <w:w w:val="88"/>
        </w:rPr>
        <w:t>o</w:t>
      </w:r>
      <w:r>
        <w:rPr>
          <w:color w:val="484848"/>
          <w:spacing w:val="-58"/>
        </w:rPr>
        <w:t xml:space="preserve"> </w:t>
      </w:r>
      <w:r>
        <w:rPr>
          <w:color w:val="484848"/>
          <w:spacing w:val="-1"/>
          <w:w w:val="122"/>
        </w:rPr>
        <w:t>C</w:t>
      </w:r>
      <w:r>
        <w:rPr>
          <w:color w:val="484848"/>
          <w:w w:val="100"/>
        </w:rPr>
        <w:t>（</w:t>
      </w:r>
      <w:r>
        <w:rPr>
          <w:color w:val="484848"/>
        </w:rPr>
        <w:t xml:space="preserve"> </w:t>
      </w:r>
      <w:r>
        <w:rPr>
          <w:color w:val="484848"/>
          <w:spacing w:val="-1"/>
          <w:w w:val="88"/>
        </w:rPr>
        <w:t>c</w:t>
      </w:r>
      <w:r>
        <w:rPr>
          <w:color w:val="484848"/>
          <w:spacing w:val="-1"/>
          <w:w w:val="100"/>
        </w:rPr>
        <w:t>u</w:t>
      </w:r>
      <w:r>
        <w:rPr>
          <w:color w:val="484848"/>
          <w:spacing w:val="-1"/>
          <w:w w:val="77"/>
        </w:rPr>
        <w:t>s</w:t>
      </w:r>
      <w:r>
        <w:rPr>
          <w:color w:val="484848"/>
          <w:spacing w:val="-1"/>
          <w:w w:val="55"/>
        </w:rPr>
        <w:t>t</w:t>
      </w:r>
      <w:r>
        <w:rPr>
          <w:color w:val="484848"/>
          <w:spacing w:val="-1"/>
          <w:w w:val="88"/>
        </w:rPr>
        <w:t>o</w:t>
      </w:r>
      <w:r>
        <w:rPr>
          <w:color w:val="484848"/>
          <w:spacing w:val="-1"/>
          <w:w w:val="144"/>
        </w:rPr>
        <w:t>m</w:t>
      </w:r>
      <w:r>
        <w:rPr>
          <w:color w:val="484848"/>
          <w:spacing w:val="-1"/>
          <w:w w:val="88"/>
        </w:rPr>
        <w:t>e</w:t>
      </w:r>
      <w:r>
        <w:rPr>
          <w:color w:val="484848"/>
          <w:spacing w:val="-2"/>
          <w:w w:val="66"/>
        </w:rPr>
        <w:t>r</w:t>
      </w:r>
      <w:r>
        <w:rPr>
          <w:color w:val="484848"/>
          <w:spacing w:val="-1"/>
          <w:w w:val="100"/>
        </w:rPr>
        <w:t>）</w:t>
      </w:r>
      <w:r>
        <w:rPr>
          <w:color w:val="484848"/>
          <w:spacing w:val="-3"/>
          <w:w w:val="100"/>
        </w:rPr>
        <w:t>即面向普通用户</w:t>
      </w:r>
    </w:p>
    <w:p>
      <w:pPr>
        <w:pStyle w:val="7"/>
        <w:spacing w:before="30" w:line="266" w:lineRule="auto"/>
        <w:ind w:right="337"/>
      </w:pPr>
      <w:r>
        <w:rPr>
          <w:color w:val="484848"/>
          <w:spacing w:val="-6"/>
        </w:rPr>
        <w:t>简单的事情重复去做，重复的事情用心去做，长期坚持，自然功成，无论是</w:t>
      </w:r>
      <w:r>
        <w:rPr>
          <w:color w:val="484848"/>
        </w:rPr>
        <w:t>B</w:t>
      </w:r>
      <w:r>
        <w:rPr>
          <w:color w:val="484848"/>
          <w:spacing w:val="10"/>
        </w:rPr>
        <w:t xml:space="preserve"> 端还是</w:t>
      </w:r>
      <w:r>
        <w:rPr>
          <w:color w:val="484848"/>
        </w:rPr>
        <w:t xml:space="preserve">C </w:t>
      </w:r>
      <w:r>
        <w:rPr>
          <w:color w:val="484848"/>
          <w:spacing w:val="-3"/>
        </w:rPr>
        <w:t>端都同样适用。</w:t>
      </w:r>
    </w:p>
    <w:p>
      <w:pPr>
        <w:pStyle w:val="7"/>
        <w:spacing w:line="280" w:lineRule="exact"/>
      </w:pPr>
      <w:r>
        <w:rPr>
          <w:color w:val="484848"/>
        </w:rPr>
        <w:t>Tob 与Toc 的区别</w:t>
      </w:r>
    </w:p>
    <w:p>
      <w:pPr>
        <w:pStyle w:val="7"/>
        <w:spacing w:before="12" w:line="254" w:lineRule="auto"/>
        <w:ind w:right="4580"/>
      </w:pPr>
      <w:r>
        <w:rPr>
          <w:color w:val="484848"/>
          <w:spacing w:val="-1"/>
          <w:w w:val="100"/>
        </w:rPr>
        <w:t>作者</w:t>
      </w:r>
      <w:r>
        <w:rPr>
          <w:color w:val="484848"/>
          <w:spacing w:val="-1"/>
        </w:rPr>
        <w:t xml:space="preserve"> </w:t>
      </w:r>
      <w:r>
        <w:rPr>
          <w:color w:val="484848"/>
          <w:spacing w:val="-2"/>
          <w:w w:val="100"/>
        </w:rPr>
        <w:t>猪八戒网</w:t>
      </w:r>
      <w:r>
        <w:rPr>
          <w:color w:val="484848"/>
          <w:spacing w:val="-2"/>
        </w:rPr>
        <w:t xml:space="preserve"> </w:t>
      </w:r>
      <w:r>
        <w:rPr>
          <w:rFonts w:ascii="Arial Black" w:hAnsi="Arial Black" w:eastAsia="Arial Black"/>
          <w:color w:val="484848"/>
          <w:w w:val="71"/>
        </w:rPr>
        <w:t>•</w:t>
      </w:r>
      <w:r>
        <w:rPr>
          <w:rFonts w:ascii="Arial Black" w:hAnsi="Arial Black" w:eastAsia="Arial Black"/>
          <w:color w:val="484848"/>
        </w:rPr>
        <w:t xml:space="preserve"> </w:t>
      </w:r>
      <w:r>
        <w:rPr>
          <w:color w:val="484848"/>
          <w:spacing w:val="-1"/>
          <w:w w:val="100"/>
        </w:rPr>
        <w:t>10</w:t>
      </w:r>
      <w:r>
        <w:rPr>
          <w:color w:val="484848"/>
          <w:spacing w:val="-1"/>
          <w:w w:val="109"/>
        </w:rPr>
        <w:t>-</w:t>
      </w:r>
      <w:r>
        <w:rPr>
          <w:color w:val="484848"/>
          <w:spacing w:val="-1"/>
          <w:w w:val="100"/>
        </w:rPr>
        <w:t>1</w:t>
      </w:r>
      <w:r>
        <w:rPr>
          <w:color w:val="484848"/>
          <w:w w:val="100"/>
        </w:rPr>
        <w:t>1</w:t>
      </w:r>
      <w:r>
        <w:rPr>
          <w:color w:val="484848"/>
          <w:spacing w:val="-59"/>
        </w:rPr>
        <w:t xml:space="preserve"> </w:t>
      </w:r>
      <w:r>
        <w:rPr>
          <w:color w:val="484848"/>
          <w:spacing w:val="-1"/>
          <w:w w:val="100"/>
        </w:rPr>
        <w:t>10</w:t>
      </w:r>
      <w:r>
        <w:rPr>
          <w:color w:val="484848"/>
          <w:spacing w:val="-1"/>
          <w:w w:val="50"/>
        </w:rPr>
        <w:t>:</w:t>
      </w:r>
      <w:r>
        <w:rPr>
          <w:color w:val="484848"/>
          <w:spacing w:val="-1"/>
          <w:w w:val="100"/>
        </w:rPr>
        <w:t>18</w:t>
      </w:r>
      <w:r>
        <w:rPr>
          <w:color w:val="484848"/>
          <w:spacing w:val="-1"/>
          <w:w w:val="50"/>
        </w:rPr>
        <w:t>:</w:t>
      </w:r>
      <w:r>
        <w:rPr>
          <w:color w:val="484848"/>
          <w:spacing w:val="-1"/>
          <w:w w:val="100"/>
        </w:rPr>
        <w:t>4</w:t>
      </w:r>
      <w:r>
        <w:rPr>
          <w:color w:val="484848"/>
          <w:w w:val="100"/>
        </w:rPr>
        <w:t>9</w:t>
      </w:r>
      <w:r>
        <w:rPr>
          <w:color w:val="484848"/>
        </w:rPr>
        <w:t xml:space="preserve"> </w:t>
      </w:r>
      <w:r>
        <w:rPr>
          <w:color w:val="484848"/>
          <w:spacing w:val="-1"/>
          <w:w w:val="100"/>
        </w:rPr>
        <w:t>阅读</w:t>
      </w:r>
      <w:r>
        <w:rPr>
          <w:color w:val="484848"/>
          <w:spacing w:val="-1"/>
        </w:rPr>
        <w:t xml:space="preserve"> </w:t>
      </w:r>
      <w:r>
        <w:rPr>
          <w:color w:val="484848"/>
          <w:spacing w:val="-1"/>
          <w:w w:val="100"/>
        </w:rPr>
        <w:t>41</w:t>
      </w:r>
      <w:r>
        <w:rPr>
          <w:color w:val="484848"/>
          <w:w w:val="100"/>
        </w:rPr>
        <w:t xml:space="preserve">9 </w:t>
      </w:r>
      <w:r>
        <w:rPr>
          <w:color w:val="484848"/>
        </w:rPr>
        <w:t>oB</w:t>
      </w:r>
      <w:r>
        <w:rPr>
          <w:color w:val="484848"/>
          <w:spacing w:val="-9"/>
        </w:rPr>
        <w:t xml:space="preserve"> 产品价值何来？</w:t>
      </w:r>
    </w:p>
    <w:p>
      <w:pPr>
        <w:pStyle w:val="7"/>
        <w:spacing w:before="14" w:line="266" w:lineRule="auto"/>
        <w:ind w:right="191"/>
      </w:pPr>
      <w:r>
        <w:rPr>
          <w:color w:val="484848"/>
          <w:spacing w:val="8"/>
          <w:w w:val="100"/>
        </w:rPr>
        <w:t>最近团队在</w:t>
      </w:r>
      <w:r>
        <w:rPr>
          <w:color w:val="484848"/>
          <w:spacing w:val="-1"/>
          <w:w w:val="55"/>
        </w:rPr>
        <w:t>t</w:t>
      </w:r>
      <w:r>
        <w:rPr>
          <w:color w:val="484848"/>
          <w:spacing w:val="-1"/>
          <w:w w:val="88"/>
        </w:rPr>
        <w:t>o</w:t>
      </w:r>
      <w:r>
        <w:rPr>
          <w:color w:val="484848"/>
          <w:w w:val="122"/>
        </w:rPr>
        <w:t>B</w:t>
      </w:r>
      <w:r>
        <w:rPr>
          <w:color w:val="484848"/>
          <w:spacing w:val="-57"/>
        </w:rPr>
        <w:t xml:space="preserve"> </w:t>
      </w:r>
      <w:r>
        <w:rPr>
          <w:color w:val="484848"/>
          <w:spacing w:val="-10"/>
          <w:w w:val="100"/>
        </w:rPr>
        <w:t>产品研究的过程中，得出结论，相对于</w:t>
      </w:r>
      <w:r>
        <w:rPr>
          <w:color w:val="484848"/>
          <w:spacing w:val="-10"/>
        </w:rPr>
        <w:t xml:space="preserve"> </w:t>
      </w:r>
      <w:r>
        <w:rPr>
          <w:color w:val="484848"/>
          <w:spacing w:val="-1"/>
          <w:w w:val="55"/>
        </w:rPr>
        <w:t>t</w:t>
      </w:r>
      <w:r>
        <w:rPr>
          <w:color w:val="484848"/>
          <w:spacing w:val="-1"/>
          <w:w w:val="88"/>
        </w:rPr>
        <w:t>o</w:t>
      </w:r>
      <w:r>
        <w:rPr>
          <w:color w:val="484848"/>
          <w:w w:val="122"/>
        </w:rPr>
        <w:t>C</w:t>
      </w:r>
      <w:r>
        <w:rPr>
          <w:color w:val="484848"/>
          <w:spacing w:val="-57"/>
        </w:rPr>
        <w:t xml:space="preserve"> </w:t>
      </w:r>
      <w:r>
        <w:rPr>
          <w:color w:val="484848"/>
          <w:spacing w:val="-8"/>
          <w:w w:val="100"/>
        </w:rPr>
        <w:t>产品与服务，</w:t>
      </w:r>
      <w:r>
        <w:rPr>
          <w:color w:val="484848"/>
          <w:spacing w:val="-1"/>
          <w:w w:val="55"/>
        </w:rPr>
        <w:t>t</w:t>
      </w:r>
      <w:r>
        <w:rPr>
          <w:color w:val="484848"/>
          <w:spacing w:val="-1"/>
          <w:w w:val="88"/>
        </w:rPr>
        <w:t>o</w:t>
      </w:r>
      <w:r>
        <w:rPr>
          <w:color w:val="484848"/>
          <w:w w:val="122"/>
        </w:rPr>
        <w:t>C</w:t>
      </w:r>
      <w:r>
        <w:rPr>
          <w:color w:val="484848"/>
          <w:spacing w:val="-57"/>
        </w:rPr>
        <w:t xml:space="preserve"> </w:t>
      </w:r>
      <w:r>
        <w:rPr>
          <w:color w:val="484848"/>
          <w:spacing w:val="-2"/>
          <w:w w:val="100"/>
        </w:rPr>
        <w:t>产品更注重</w:t>
      </w:r>
      <w:r>
        <w:rPr>
          <w:color w:val="484848"/>
          <w:spacing w:val="-1"/>
          <w:w w:val="100"/>
        </w:rPr>
        <w:t>产品用户的共性而淡化角色关系，而</w:t>
      </w:r>
      <w:r>
        <w:rPr>
          <w:color w:val="484848"/>
          <w:spacing w:val="-1"/>
          <w:w w:val="55"/>
        </w:rPr>
        <w:t>t</w:t>
      </w:r>
      <w:r>
        <w:rPr>
          <w:color w:val="484848"/>
          <w:spacing w:val="-1"/>
          <w:w w:val="88"/>
        </w:rPr>
        <w:t>o</w:t>
      </w:r>
      <w:r>
        <w:rPr>
          <w:color w:val="484848"/>
          <w:w w:val="122"/>
        </w:rPr>
        <w:t>B</w:t>
      </w:r>
      <w:r>
        <w:rPr>
          <w:color w:val="484848"/>
          <w:spacing w:val="-55"/>
        </w:rPr>
        <w:t xml:space="preserve"> </w:t>
      </w:r>
      <w:r>
        <w:rPr>
          <w:color w:val="484848"/>
          <w:spacing w:val="-5"/>
          <w:w w:val="100"/>
        </w:rPr>
        <w:t>产品则更强调面向用户、客户的角色关系，而</w:t>
      </w:r>
      <w:r>
        <w:rPr>
          <w:color w:val="484848"/>
          <w:spacing w:val="-11"/>
        </w:rPr>
        <w:t>淡化共性提取。实际上，这是由服务对象所引起的，</w:t>
      </w:r>
      <w:r>
        <w:rPr>
          <w:color w:val="484848"/>
          <w:spacing w:val="-17"/>
        </w:rPr>
        <w:t>C</w:t>
      </w:r>
      <w:r>
        <w:rPr>
          <w:color w:val="484848"/>
          <w:spacing w:val="-10"/>
        </w:rPr>
        <w:t xml:space="preserve"> 端产品的服务对象，由终端所限， </w:t>
      </w:r>
      <w:r>
        <w:rPr>
          <w:color w:val="484848"/>
          <w:spacing w:val="-11"/>
        </w:rPr>
        <w:t xml:space="preserve">是一个面向个体的服务。而 </w:t>
      </w:r>
      <w:r>
        <w:rPr>
          <w:color w:val="484848"/>
        </w:rPr>
        <w:t>B</w:t>
      </w:r>
      <w:r>
        <w:rPr>
          <w:color w:val="484848"/>
          <w:spacing w:val="-11"/>
        </w:rPr>
        <w:t xml:space="preserve"> 端服务使用最终是面向一个系统体系组织，在干系人间配</w:t>
      </w:r>
      <w:r>
        <w:rPr>
          <w:color w:val="484848"/>
          <w:spacing w:val="-5"/>
        </w:rPr>
        <w:t>合使用中发挥产品价值。</w:t>
      </w:r>
    </w:p>
    <w:p>
      <w:pPr>
        <w:pStyle w:val="7"/>
        <w:spacing w:line="277" w:lineRule="exact"/>
      </w:pPr>
      <w:r>
        <w:rPr>
          <w:color w:val="484848"/>
          <w:spacing w:val="6"/>
          <w:w w:val="100"/>
        </w:rPr>
        <w:t>一个好的产品</w:t>
      </w:r>
      <w:r>
        <w:rPr>
          <w:color w:val="484848"/>
          <w:spacing w:val="-1"/>
          <w:w w:val="55"/>
        </w:rPr>
        <w:t>t</w:t>
      </w:r>
      <w:r>
        <w:rPr>
          <w:color w:val="484848"/>
          <w:spacing w:val="-1"/>
          <w:w w:val="88"/>
        </w:rPr>
        <w:t>o</w:t>
      </w:r>
      <w:r>
        <w:rPr>
          <w:color w:val="484848"/>
          <w:w w:val="122"/>
        </w:rPr>
        <w:t>B</w:t>
      </w:r>
      <w:r>
        <w:rPr>
          <w:color w:val="484848"/>
          <w:spacing w:val="-57"/>
        </w:rPr>
        <w:t xml:space="preserve"> </w:t>
      </w:r>
      <w:r>
        <w:rPr>
          <w:color w:val="484848"/>
          <w:spacing w:val="-3"/>
          <w:w w:val="100"/>
        </w:rPr>
        <w:t>可以让组织的系统变得更好，最终反哺于系统中的各个单位。</w:t>
      </w:r>
    </w:p>
    <w:p>
      <w:pPr>
        <w:pStyle w:val="7"/>
        <w:spacing w:before="30" w:line="266" w:lineRule="auto"/>
        <w:ind w:right="324"/>
      </w:pPr>
      <w:r>
        <w:rPr>
          <w:color w:val="484848"/>
          <w:spacing w:val="-3"/>
          <w:w w:val="100"/>
        </w:rPr>
        <w:t>需求动力之不同</w:t>
      </w:r>
      <w:r>
        <w:rPr>
          <w:color w:val="484848"/>
          <w:spacing w:val="-55"/>
        </w:rPr>
        <w:t xml:space="preserve"> </w:t>
      </w:r>
      <w:r>
        <w:rPr>
          <w:color w:val="484848"/>
          <w:spacing w:val="-1"/>
          <w:w w:val="55"/>
        </w:rPr>
        <w:t>t</w:t>
      </w:r>
      <w:r>
        <w:rPr>
          <w:color w:val="484848"/>
          <w:spacing w:val="-1"/>
          <w:w w:val="88"/>
        </w:rPr>
        <w:t>o</w:t>
      </w:r>
      <w:r>
        <w:rPr>
          <w:color w:val="484848"/>
          <w:w w:val="122"/>
        </w:rPr>
        <w:t>C</w:t>
      </w:r>
      <w:r>
        <w:rPr>
          <w:color w:val="484848"/>
          <w:spacing w:val="-57"/>
        </w:rPr>
        <w:t xml:space="preserve"> </w:t>
      </w:r>
      <w:r>
        <w:rPr>
          <w:color w:val="484848"/>
          <w:spacing w:val="-3"/>
          <w:w w:val="100"/>
        </w:rPr>
        <w:t>的产品方法论，用户体验是几乎最为重要的需求来源，腾讯此前，</w:t>
      </w:r>
      <w:r>
        <w:rPr>
          <w:color w:val="484848"/>
          <w:spacing w:val="-3"/>
        </w:rPr>
        <w:t>也以"以用户体验为归依"来驱动企业产品打造。</w:t>
      </w:r>
    </w:p>
    <w:p>
      <w:pPr>
        <w:pStyle w:val="7"/>
        <w:spacing w:line="266" w:lineRule="auto"/>
        <w:ind w:right="337"/>
      </w:pPr>
      <w:r>
        <w:rPr>
          <w:color w:val="484848"/>
          <w:spacing w:val="55"/>
        </w:rPr>
        <w:t>但</w:t>
      </w:r>
      <w:r>
        <w:rPr>
          <w:color w:val="484848"/>
        </w:rPr>
        <w:t>B</w:t>
      </w:r>
      <w:r>
        <w:rPr>
          <w:color w:val="484848"/>
          <w:spacing w:val="-10"/>
        </w:rPr>
        <w:t xml:space="preserve"> 端产品则不同，</w:t>
      </w:r>
      <w:r>
        <w:rPr>
          <w:color w:val="484848"/>
          <w:spacing w:val="-19"/>
        </w:rPr>
        <w:t>B</w:t>
      </w:r>
      <w:r>
        <w:rPr>
          <w:color w:val="484848"/>
          <w:spacing w:val="-8"/>
        </w:rPr>
        <w:t xml:space="preserve"> 端在一个商业的背景之下，</w:t>
      </w:r>
      <w:r>
        <w:rPr>
          <w:color w:val="484848"/>
          <w:spacing w:val="-17"/>
        </w:rPr>
        <w:t>B</w:t>
      </w:r>
      <w:r>
        <w:rPr>
          <w:color w:val="484848"/>
          <w:spacing w:val="-10"/>
        </w:rPr>
        <w:t xml:space="preserve"> 端的决策思路是，"以企业获益为归</w:t>
      </w:r>
      <w:r>
        <w:rPr>
          <w:color w:val="484848"/>
          <w:spacing w:val="-7"/>
        </w:rPr>
        <w:t>依"，系统是否有利于企业的生产力，竞争力等，单纯的用户体验，仅能让员工得到片</w:t>
      </w:r>
      <w:r>
        <w:rPr>
          <w:color w:val="484848"/>
          <w:spacing w:val="-4"/>
        </w:rPr>
        <w:t>刻的享受， 但无法说服企业，企业并不会为一个不能"赚钱"的东西买单。</w:t>
      </w:r>
    </w:p>
    <w:p>
      <w:pPr>
        <w:pStyle w:val="7"/>
        <w:spacing w:line="279" w:lineRule="exact"/>
      </w:pPr>
      <w:r>
        <w:rPr>
          <w:color w:val="484848"/>
        </w:rPr>
        <w:t>需求动力的不同，引发的这是购买使用决策体系的变化。</w:t>
      </w:r>
    </w:p>
    <w:p>
      <w:pPr>
        <w:pStyle w:val="7"/>
        <w:spacing w:before="29" w:line="266" w:lineRule="auto"/>
        <w:ind w:right="337"/>
        <w:jc w:val="both"/>
      </w:pPr>
      <w:r>
        <w:rPr>
          <w:color w:val="484848"/>
          <w:spacing w:val="-1"/>
          <w:w w:val="55"/>
        </w:rPr>
        <w:t>t</w:t>
      </w:r>
      <w:r>
        <w:rPr>
          <w:color w:val="484848"/>
          <w:spacing w:val="-1"/>
          <w:w w:val="88"/>
        </w:rPr>
        <w:t>o</w:t>
      </w:r>
      <w:r>
        <w:rPr>
          <w:color w:val="484848"/>
          <w:w w:val="122"/>
        </w:rPr>
        <w:t>B</w:t>
      </w:r>
      <w:r>
        <w:rPr>
          <w:color w:val="484848"/>
          <w:spacing w:val="-57"/>
        </w:rPr>
        <w:t xml:space="preserve"> </w:t>
      </w:r>
      <w:r>
        <w:rPr>
          <w:color w:val="484848"/>
          <w:spacing w:val="-3"/>
          <w:w w:val="100"/>
        </w:rPr>
        <w:t>产品应更考虑</w:t>
      </w:r>
      <w:r>
        <w:rPr>
          <w:color w:val="484848"/>
          <w:spacing w:val="-3"/>
        </w:rPr>
        <w:t xml:space="preserve"> </w:t>
      </w:r>
      <w:r>
        <w:rPr>
          <w:color w:val="484848"/>
          <w:spacing w:val="-9"/>
          <w:w w:val="100"/>
        </w:rPr>
        <w:t>获益与系统性价值，部分情况还有可能会牺牲掉局部个体的利益，对</w:t>
      </w:r>
      <w:r>
        <w:rPr>
          <w:color w:val="484848"/>
          <w:spacing w:val="-3"/>
          <w:w w:val="100"/>
        </w:rPr>
        <w:t>于使用者而言应该是自律或他律的，</w:t>
      </w:r>
      <w:r>
        <w:rPr>
          <w:color w:val="484848"/>
          <w:spacing w:val="-1"/>
          <w:w w:val="55"/>
        </w:rPr>
        <w:t>t</w:t>
      </w:r>
      <w:r>
        <w:rPr>
          <w:color w:val="484848"/>
          <w:spacing w:val="-1"/>
          <w:w w:val="88"/>
        </w:rPr>
        <w:t>o</w:t>
      </w:r>
      <w:r>
        <w:rPr>
          <w:color w:val="484848"/>
          <w:w w:val="122"/>
        </w:rPr>
        <w:t>C</w:t>
      </w:r>
      <w:r>
        <w:rPr>
          <w:color w:val="484848"/>
          <w:spacing w:val="-57"/>
        </w:rPr>
        <w:t xml:space="preserve"> </w:t>
      </w:r>
      <w:r>
        <w:rPr>
          <w:color w:val="484848"/>
          <w:spacing w:val="-3"/>
          <w:w w:val="100"/>
        </w:rPr>
        <w:t>产品则更考虑的是个体用户的偏好，并长时间</w:t>
      </w:r>
      <w:r>
        <w:rPr>
          <w:color w:val="484848"/>
          <w:spacing w:val="-5"/>
          <w:w w:val="95"/>
        </w:rPr>
        <w:t xml:space="preserve">内，基于技术效率的提升，产品的服务中心更多地围绕着更高效地帮助用户的"欲望"释  </w:t>
      </w:r>
      <w:r>
        <w:rPr>
          <w:color w:val="484848"/>
          <w:spacing w:val="-3"/>
        </w:rPr>
        <w:t>放进行设计，对于使用者而言是一个释放自我的存在。</w:t>
      </w:r>
    </w:p>
    <w:p>
      <w:pPr>
        <w:pStyle w:val="4"/>
        <w:numPr>
          <w:ilvl w:val="1"/>
          <w:numId w:val="62"/>
        </w:numPr>
        <w:tabs>
          <w:tab w:val="left" w:pos="879"/>
          <w:tab w:val="left" w:pos="880"/>
        </w:tabs>
        <w:spacing w:before="183" w:after="0" w:line="240" w:lineRule="auto"/>
        <w:ind w:left="880" w:right="0" w:hanging="360"/>
        <w:jc w:val="left"/>
      </w:pPr>
      <w:r>
        <w:rPr>
          <w:color w:val="484848"/>
        </w:rPr>
        <w:t>移动端兼容性</w:t>
      </w:r>
    </w:p>
    <w:p>
      <w:pPr>
        <w:pStyle w:val="7"/>
        <w:spacing w:before="170" w:line="247" w:lineRule="auto"/>
        <w:ind w:right="4674"/>
      </w:pPr>
      <w:r>
        <w:rPr>
          <w:rFonts w:hint="eastAsia" w:ascii="Microsoft JhengHei" w:eastAsia="Microsoft JhengHei"/>
          <w:b/>
          <w:color w:val="484848"/>
          <w:spacing w:val="-2"/>
        </w:rPr>
        <w:t xml:space="preserve">参 考 回 答 ： </w:t>
      </w:r>
      <w:r>
        <w:fldChar w:fldCharType="begin"/>
      </w:r>
      <w:r>
        <w:instrText xml:space="preserve"> HYPERLINK "https://links.jianshu.com/go?to=https%3A%2F%2Fzhuanlan.zhihu.com%2Fp%2F28206065"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77"/>
          <w:u w:val="single" w:color="6FB0E7"/>
        </w:rPr>
        <w:t>z</w:t>
      </w:r>
      <w:r>
        <w:rPr>
          <w:color w:val="6FB0E7"/>
          <w:spacing w:val="-1"/>
          <w:w w:val="100"/>
          <w:u w:val="single" w:color="6FB0E7"/>
        </w:rPr>
        <w:t>hu</w:t>
      </w:r>
      <w:r>
        <w:rPr>
          <w:color w:val="6FB0E7"/>
          <w:spacing w:val="-1"/>
          <w:w w:val="88"/>
          <w:u w:val="single" w:color="6FB0E7"/>
        </w:rPr>
        <w:t>a</w:t>
      </w:r>
      <w:r>
        <w:rPr>
          <w:color w:val="6FB0E7"/>
          <w:spacing w:val="-1"/>
          <w:w w:val="100"/>
          <w:u w:val="single" w:color="6FB0E7"/>
        </w:rPr>
        <w:t>n</w:t>
      </w:r>
      <w:r>
        <w:rPr>
          <w:color w:val="6FB0E7"/>
          <w:spacing w:val="-1"/>
          <w:w w:val="55"/>
          <w:u w:val="single" w:color="6FB0E7"/>
        </w:rPr>
        <w:t>l</w:t>
      </w:r>
      <w:r>
        <w:rPr>
          <w:color w:val="6FB0E7"/>
          <w:spacing w:val="-1"/>
          <w:w w:val="88"/>
          <w:u w:val="single" w:color="6FB0E7"/>
        </w:rPr>
        <w:t>a</w:t>
      </w:r>
      <w:r>
        <w:rPr>
          <w:color w:val="6FB0E7"/>
          <w:spacing w:val="-1"/>
          <w:w w:val="100"/>
          <w:u w:val="single" w:color="6FB0E7"/>
        </w:rPr>
        <w:t>n</w:t>
      </w:r>
      <w:r>
        <w:rPr>
          <w:color w:val="6FB0E7"/>
          <w:spacing w:val="-1"/>
          <w:w w:val="50"/>
          <w:u w:val="single" w:color="6FB0E7"/>
        </w:rPr>
        <w:t>.</w:t>
      </w:r>
      <w:r>
        <w:rPr>
          <w:color w:val="6FB0E7"/>
          <w:spacing w:val="-1"/>
          <w:w w:val="77"/>
          <w:u w:val="single" w:color="6FB0E7"/>
        </w:rPr>
        <w:t>z</w:t>
      </w:r>
      <w:r>
        <w:rPr>
          <w:color w:val="6FB0E7"/>
          <w:spacing w:val="-1"/>
          <w:w w:val="100"/>
          <w:u w:val="single" w:color="6FB0E7"/>
        </w:rPr>
        <w:t>h</w:t>
      </w:r>
      <w:r>
        <w:rPr>
          <w:color w:val="6FB0E7"/>
          <w:spacing w:val="-1"/>
          <w:w w:val="55"/>
          <w:u w:val="single" w:color="6FB0E7"/>
        </w:rPr>
        <w:t>i</w:t>
      </w:r>
      <w:r>
        <w:rPr>
          <w:color w:val="6FB0E7"/>
          <w:spacing w:val="-1"/>
          <w:w w:val="100"/>
          <w:u w:val="single" w:color="6FB0E7"/>
        </w:rPr>
        <w:t>hu</w:t>
      </w:r>
      <w:r>
        <w:rPr>
          <w:color w:val="6FB0E7"/>
          <w:spacing w:val="-1"/>
          <w:w w:val="50"/>
          <w:u w:val="single" w:color="6FB0E7"/>
        </w:rPr>
        <w:t>.</w:t>
      </w:r>
      <w:r>
        <w:rPr>
          <w:color w:val="6FB0E7"/>
          <w:spacing w:val="-1"/>
          <w:w w:val="88"/>
          <w:u w:val="single" w:color="6FB0E7"/>
        </w:rPr>
        <w:t>co</w:t>
      </w:r>
      <w:r>
        <w:rPr>
          <w:color w:val="6FB0E7"/>
          <w:spacing w:val="-1"/>
          <w:w w:val="144"/>
          <w:u w:val="single" w:color="6FB0E7"/>
        </w:rPr>
        <w:t>m</w:t>
      </w:r>
      <w:r>
        <w:rPr>
          <w:color w:val="6FB0E7"/>
          <w:spacing w:val="-1"/>
          <w:w w:val="55"/>
          <w:u w:val="single" w:color="6FB0E7"/>
        </w:rPr>
        <w:t>/</w:t>
      </w:r>
      <w:r>
        <w:rPr>
          <w:color w:val="6FB0E7"/>
          <w:spacing w:val="-1"/>
          <w:w w:val="100"/>
          <w:u w:val="single" w:color="6FB0E7"/>
        </w:rPr>
        <w:t>p</w:t>
      </w:r>
      <w:r>
        <w:rPr>
          <w:color w:val="6FB0E7"/>
          <w:spacing w:val="-1"/>
          <w:w w:val="55"/>
          <w:u w:val="single" w:color="6FB0E7"/>
        </w:rPr>
        <w:t>/</w:t>
      </w:r>
      <w:r>
        <w:rPr>
          <w:color w:val="6FB0E7"/>
          <w:spacing w:val="-1"/>
          <w:w w:val="100"/>
          <w:u w:val="single" w:color="6FB0E7"/>
        </w:rPr>
        <w:t>2820606</w:t>
      </w:r>
      <w:r>
        <w:rPr>
          <w:color w:val="6FB0E7"/>
          <w:w w:val="100"/>
          <w:u w:val="single" w:color="6FB0E7"/>
        </w:rPr>
        <w:t>5</w:t>
      </w:r>
      <w:r>
        <w:rPr>
          <w:color w:val="6FB0E7"/>
          <w:w w:val="100"/>
          <w:u w:val="single" w:color="6FB0E7"/>
        </w:rPr>
        <w:fldChar w:fldCharType="end"/>
      </w:r>
      <w:r>
        <w:rPr>
          <w:color w:val="6FB0E7"/>
          <w:w w:val="100"/>
        </w:rPr>
        <w:t xml:space="preserve"> </w:t>
      </w:r>
      <w:r>
        <w:rPr>
          <w:color w:val="484848"/>
          <w:spacing w:val="-1"/>
          <w:w w:val="100"/>
        </w:rPr>
        <w:t>1</w:t>
      </w:r>
      <w:r>
        <w:rPr>
          <w:color w:val="484848"/>
          <w:spacing w:val="-1"/>
          <w:w w:val="50"/>
        </w:rPr>
        <w:t>.</w:t>
      </w:r>
      <w:r>
        <w:rPr>
          <w:color w:val="484848"/>
          <w:spacing w:val="-1"/>
          <w:w w:val="66"/>
        </w:rPr>
        <w:t>I</w:t>
      </w:r>
      <w:r>
        <w:rPr>
          <w:color w:val="484848"/>
          <w:spacing w:val="-1"/>
          <w:w w:val="133"/>
        </w:rPr>
        <w:t>O</w:t>
      </w:r>
      <w:r>
        <w:rPr>
          <w:color w:val="484848"/>
          <w:w w:val="100"/>
        </w:rPr>
        <w:t>S</w:t>
      </w:r>
      <w:r>
        <w:rPr>
          <w:color w:val="484848"/>
          <w:spacing w:val="-55"/>
        </w:rPr>
        <w:t xml:space="preserve"> </w:t>
      </w:r>
      <w:r>
        <w:rPr>
          <w:color w:val="484848"/>
          <w:spacing w:val="17"/>
          <w:w w:val="100"/>
        </w:rPr>
        <w:t>移动端</w:t>
      </w:r>
      <w:r>
        <w:rPr>
          <w:color w:val="484848"/>
          <w:spacing w:val="-1"/>
          <w:w w:val="88"/>
        </w:rPr>
        <w:t>c</w:t>
      </w:r>
      <w:r>
        <w:rPr>
          <w:color w:val="484848"/>
          <w:spacing w:val="-1"/>
          <w:w w:val="55"/>
        </w:rPr>
        <w:t>li</w:t>
      </w:r>
      <w:r>
        <w:rPr>
          <w:color w:val="484848"/>
          <w:spacing w:val="-1"/>
          <w:w w:val="88"/>
        </w:rPr>
        <w:t>c</w:t>
      </w:r>
      <w:r>
        <w:rPr>
          <w:color w:val="484848"/>
          <w:w w:val="100"/>
        </w:rPr>
        <w:t>k</w:t>
      </w:r>
      <w:r>
        <w:rPr>
          <w:color w:val="484848"/>
          <w:spacing w:val="-57"/>
        </w:rPr>
        <w:t xml:space="preserve"> </w:t>
      </w:r>
      <w:r>
        <w:rPr>
          <w:color w:val="484848"/>
          <w:spacing w:val="-1"/>
          <w:w w:val="100"/>
        </w:rPr>
        <w:t>事件</w:t>
      </w:r>
      <w:r>
        <w:rPr>
          <w:color w:val="484848"/>
          <w:spacing w:val="-58"/>
        </w:rPr>
        <w:t xml:space="preserve"> </w:t>
      </w:r>
      <w:r>
        <w:rPr>
          <w:color w:val="484848"/>
          <w:spacing w:val="-1"/>
          <w:w w:val="100"/>
        </w:rPr>
        <w:t>300</w:t>
      </w:r>
      <w:r>
        <w:rPr>
          <w:color w:val="484848"/>
          <w:spacing w:val="-1"/>
          <w:w w:val="144"/>
        </w:rPr>
        <w:t>m</w:t>
      </w:r>
      <w:r>
        <w:rPr>
          <w:color w:val="484848"/>
          <w:w w:val="77"/>
        </w:rPr>
        <w:t>s</w:t>
      </w:r>
      <w:r>
        <w:rPr>
          <w:color w:val="484848"/>
          <w:spacing w:val="-55"/>
        </w:rPr>
        <w:t xml:space="preserve"> </w:t>
      </w:r>
      <w:r>
        <w:rPr>
          <w:color w:val="484848"/>
          <w:spacing w:val="-2"/>
          <w:w w:val="100"/>
        </w:rPr>
        <w:t>的延迟相应</w:t>
      </w:r>
    </w:p>
    <w:p>
      <w:pPr>
        <w:pStyle w:val="7"/>
        <w:spacing w:before="12"/>
      </w:pPr>
      <w:r>
        <w:rPr>
          <w:color w:val="484848"/>
          <w:spacing w:val="-1"/>
          <w:w w:val="100"/>
        </w:rPr>
        <w:t>3</w:t>
      </w:r>
      <w:r>
        <w:rPr>
          <w:color w:val="484848"/>
          <w:spacing w:val="-1"/>
          <w:w w:val="50"/>
        </w:rPr>
        <w:t>.</w:t>
      </w:r>
      <w:r>
        <w:rPr>
          <w:color w:val="484848"/>
          <w:spacing w:val="-1"/>
          <w:w w:val="100"/>
        </w:rPr>
        <w:t>h</w:t>
      </w:r>
      <w:r>
        <w:rPr>
          <w:color w:val="484848"/>
          <w:w w:val="100"/>
        </w:rPr>
        <w:t>5</w:t>
      </w:r>
      <w:r>
        <w:rPr>
          <w:color w:val="484848"/>
          <w:spacing w:val="-57"/>
        </w:rPr>
        <w:t xml:space="preserve"> </w:t>
      </w:r>
      <w:r>
        <w:rPr>
          <w:color w:val="484848"/>
          <w:spacing w:val="-3"/>
          <w:w w:val="100"/>
        </w:rPr>
        <w:t>底部输入框被键盘遮挡问题</w:t>
      </w:r>
    </w:p>
    <w:p>
      <w:pPr>
        <w:pStyle w:val="7"/>
        <w:spacing w:before="30"/>
      </w:pPr>
      <w:r>
        <w:rPr>
          <w:color w:val="484848"/>
          <w:spacing w:val="-1"/>
          <w:w w:val="100"/>
        </w:rPr>
        <w:t>10</w:t>
      </w:r>
      <w:r>
        <w:rPr>
          <w:color w:val="484848"/>
          <w:spacing w:val="-1"/>
          <w:w w:val="50"/>
        </w:rPr>
        <w:t>.</w:t>
      </w:r>
      <w:r>
        <w:rPr>
          <w:color w:val="484848"/>
          <w:spacing w:val="-1"/>
          <w:w w:val="122"/>
        </w:rPr>
        <w:t>C</w:t>
      </w:r>
      <w:r>
        <w:rPr>
          <w:color w:val="484848"/>
          <w:spacing w:val="-1"/>
          <w:w w:val="100"/>
        </w:rPr>
        <w:t>S</w:t>
      </w:r>
      <w:r>
        <w:rPr>
          <w:color w:val="484848"/>
          <w:w w:val="100"/>
        </w:rPr>
        <w:t>S</w:t>
      </w:r>
      <w:r>
        <w:rPr>
          <w:color w:val="484848"/>
          <w:spacing w:val="-56"/>
        </w:rPr>
        <w:t xml:space="preserve"> </w:t>
      </w:r>
      <w:r>
        <w:rPr>
          <w:color w:val="484848"/>
          <w:spacing w:val="-3"/>
          <w:w w:val="100"/>
        </w:rPr>
        <w:t>动画页面闪白</w:t>
      </w:r>
      <w:r>
        <w:rPr>
          <w:color w:val="484848"/>
          <w:spacing w:val="-3"/>
          <w:w w:val="50"/>
        </w:rPr>
        <w:t>,</w:t>
      </w:r>
      <w:r>
        <w:rPr>
          <w:color w:val="484848"/>
          <w:spacing w:val="-2"/>
          <w:w w:val="100"/>
        </w:rPr>
        <w:t>动画卡顿</w:t>
      </w:r>
    </w:p>
    <w:p>
      <w:pPr>
        <w:pStyle w:val="5"/>
        <w:spacing w:before="17"/>
      </w:pPr>
      <w:r>
        <w:rPr>
          <w:color w:val="000007"/>
        </w:rPr>
        <w:t>解决方法</w:t>
      </w:r>
      <w:r>
        <w:rPr>
          <w:color w:val="000007"/>
          <w:w w:val="80"/>
        </w:rPr>
        <w:t>:</w:t>
      </w:r>
    </w:p>
    <w:p>
      <w:pPr>
        <w:pStyle w:val="18"/>
        <w:numPr>
          <w:ilvl w:val="0"/>
          <w:numId w:val="63"/>
        </w:numPr>
        <w:tabs>
          <w:tab w:val="left" w:pos="341"/>
        </w:tabs>
        <w:spacing w:before="5" w:after="0" w:line="242" w:lineRule="auto"/>
        <w:ind w:left="160" w:right="428" w:firstLine="0"/>
        <w:jc w:val="left"/>
        <w:rPr>
          <w:rFonts w:hint="eastAsia" w:ascii="宋体" w:eastAsia="宋体"/>
          <w:sz w:val="24"/>
        </w:rPr>
      </w:pPr>
      <w:r>
        <w:rPr>
          <w:rFonts w:hint="eastAsia" w:ascii="宋体" w:eastAsia="宋体"/>
          <w:color w:val="000007"/>
          <w:spacing w:val="-6"/>
          <w:sz w:val="24"/>
        </w:rPr>
        <w:t xml:space="preserve">尽可能地使用合成属性 </w:t>
      </w:r>
      <w:r>
        <w:rPr>
          <w:rFonts w:hint="eastAsia" w:ascii="宋体" w:eastAsia="宋体"/>
          <w:color w:val="000007"/>
          <w:spacing w:val="-1"/>
          <w:w w:val="55"/>
          <w:sz w:val="24"/>
        </w:rPr>
        <w:t>t</w:t>
      </w:r>
      <w:r>
        <w:rPr>
          <w:rFonts w:hint="eastAsia" w:ascii="宋体" w:eastAsia="宋体"/>
          <w:color w:val="000007"/>
          <w:w w:val="66"/>
          <w:sz w:val="24"/>
        </w:rPr>
        <w:t>r</w:t>
      </w:r>
      <w:r>
        <w:rPr>
          <w:rFonts w:hint="eastAsia" w:ascii="宋体" w:eastAsia="宋体"/>
          <w:color w:val="000007"/>
          <w:spacing w:val="-1"/>
          <w:w w:val="88"/>
          <w:sz w:val="24"/>
        </w:rPr>
        <w:t>a</w:t>
      </w:r>
      <w:r>
        <w:rPr>
          <w:rFonts w:hint="eastAsia" w:ascii="宋体" w:eastAsia="宋体"/>
          <w:color w:val="000007"/>
          <w:sz w:val="24"/>
        </w:rPr>
        <w:t>n</w:t>
      </w:r>
      <w:r>
        <w:rPr>
          <w:rFonts w:hint="eastAsia" w:ascii="宋体" w:eastAsia="宋体"/>
          <w:color w:val="000007"/>
          <w:w w:val="77"/>
          <w:sz w:val="24"/>
        </w:rPr>
        <w:t>s</w:t>
      </w:r>
      <w:r>
        <w:rPr>
          <w:rFonts w:hint="eastAsia" w:ascii="宋体" w:eastAsia="宋体"/>
          <w:color w:val="000007"/>
          <w:spacing w:val="-1"/>
          <w:w w:val="55"/>
          <w:sz w:val="24"/>
        </w:rPr>
        <w:t>f</w:t>
      </w:r>
      <w:r>
        <w:rPr>
          <w:rFonts w:hint="eastAsia" w:ascii="宋体" w:eastAsia="宋体"/>
          <w:color w:val="000007"/>
          <w:spacing w:val="-1"/>
          <w:w w:val="88"/>
          <w:sz w:val="24"/>
        </w:rPr>
        <w:t>o</w:t>
      </w:r>
      <w:r>
        <w:rPr>
          <w:rFonts w:hint="eastAsia" w:ascii="宋体" w:eastAsia="宋体"/>
          <w:color w:val="000007"/>
          <w:w w:val="66"/>
          <w:sz w:val="24"/>
        </w:rPr>
        <w:t>r</w:t>
      </w:r>
      <w:r>
        <w:rPr>
          <w:rFonts w:hint="eastAsia" w:ascii="宋体" w:eastAsia="宋体"/>
          <w:color w:val="000007"/>
          <w:w w:val="143"/>
          <w:sz w:val="24"/>
        </w:rPr>
        <w:t>m</w:t>
      </w:r>
      <w:r>
        <w:rPr>
          <w:rFonts w:hint="eastAsia" w:ascii="宋体" w:eastAsia="宋体"/>
          <w:color w:val="000007"/>
          <w:spacing w:val="-41"/>
          <w:sz w:val="24"/>
        </w:rPr>
        <w:t xml:space="preserve"> 和 </w:t>
      </w:r>
      <w:r>
        <w:rPr>
          <w:rFonts w:hint="eastAsia" w:ascii="宋体" w:eastAsia="宋体"/>
          <w:color w:val="000007"/>
          <w:spacing w:val="-1"/>
          <w:w w:val="88"/>
          <w:sz w:val="24"/>
        </w:rPr>
        <w:t>o</w:t>
      </w:r>
      <w:r>
        <w:rPr>
          <w:rFonts w:hint="eastAsia" w:ascii="宋体" w:eastAsia="宋体"/>
          <w:color w:val="000007"/>
          <w:sz w:val="24"/>
        </w:rPr>
        <w:t>p</w:t>
      </w:r>
      <w:r>
        <w:rPr>
          <w:rFonts w:hint="eastAsia" w:ascii="宋体" w:eastAsia="宋体"/>
          <w:color w:val="000007"/>
          <w:spacing w:val="-1"/>
          <w:w w:val="88"/>
          <w:sz w:val="24"/>
        </w:rPr>
        <w:t>ac</w:t>
      </w:r>
      <w:r>
        <w:rPr>
          <w:rFonts w:hint="eastAsia" w:ascii="宋体" w:eastAsia="宋体"/>
          <w:color w:val="000007"/>
          <w:spacing w:val="-1"/>
          <w:w w:val="55"/>
          <w:sz w:val="24"/>
        </w:rPr>
        <w:t>it</w:t>
      </w:r>
      <w:r>
        <w:rPr>
          <w:rFonts w:hint="eastAsia" w:ascii="宋体" w:eastAsia="宋体"/>
          <w:color w:val="000007"/>
          <w:w w:val="88"/>
          <w:sz w:val="24"/>
        </w:rPr>
        <w:t>y</w:t>
      </w:r>
      <w:r>
        <w:rPr>
          <w:rFonts w:hint="eastAsia" w:ascii="宋体" w:eastAsia="宋体"/>
          <w:color w:val="000007"/>
          <w:spacing w:val="-24"/>
          <w:sz w:val="24"/>
        </w:rPr>
        <w:t xml:space="preserve"> 来设计 </w:t>
      </w:r>
      <w:r>
        <w:rPr>
          <w:rFonts w:hint="eastAsia" w:ascii="宋体" w:eastAsia="宋体"/>
          <w:color w:val="000007"/>
          <w:w w:val="121"/>
          <w:sz w:val="24"/>
        </w:rPr>
        <w:t>C</w:t>
      </w:r>
      <w:r>
        <w:rPr>
          <w:rFonts w:hint="eastAsia" w:ascii="宋体" w:eastAsia="宋体"/>
          <w:color w:val="000007"/>
          <w:sz w:val="24"/>
        </w:rPr>
        <w:t>SS3</w:t>
      </w:r>
      <w:r>
        <w:rPr>
          <w:rFonts w:hint="eastAsia" w:ascii="宋体" w:eastAsia="宋体"/>
          <w:color w:val="000007"/>
          <w:spacing w:val="-16"/>
          <w:sz w:val="24"/>
        </w:rPr>
        <w:t xml:space="preserve"> 动画，不使用 </w:t>
      </w:r>
      <w:r>
        <w:rPr>
          <w:rFonts w:hint="eastAsia" w:ascii="宋体" w:eastAsia="宋体"/>
          <w:color w:val="000007"/>
          <w:sz w:val="24"/>
        </w:rPr>
        <w:t>p</w:t>
      </w:r>
      <w:r>
        <w:rPr>
          <w:rFonts w:hint="eastAsia" w:ascii="宋体" w:eastAsia="宋体"/>
          <w:color w:val="000007"/>
          <w:spacing w:val="-1"/>
          <w:w w:val="88"/>
          <w:sz w:val="24"/>
        </w:rPr>
        <w:t>o</w:t>
      </w:r>
      <w:r>
        <w:rPr>
          <w:rFonts w:hint="eastAsia" w:ascii="宋体" w:eastAsia="宋体"/>
          <w:color w:val="000007"/>
          <w:w w:val="77"/>
          <w:sz w:val="24"/>
        </w:rPr>
        <w:t>s</w:t>
      </w:r>
      <w:r>
        <w:rPr>
          <w:rFonts w:hint="eastAsia" w:ascii="宋体" w:eastAsia="宋体"/>
          <w:color w:val="000007"/>
          <w:spacing w:val="-1"/>
          <w:w w:val="55"/>
          <w:sz w:val="24"/>
        </w:rPr>
        <w:t>i</w:t>
      </w:r>
      <w:r>
        <w:rPr>
          <w:rFonts w:hint="eastAsia" w:ascii="宋体" w:eastAsia="宋体"/>
          <w:color w:val="000007"/>
          <w:w w:val="55"/>
          <w:sz w:val="24"/>
        </w:rPr>
        <w:t>t</w:t>
      </w:r>
      <w:r>
        <w:rPr>
          <w:rFonts w:hint="eastAsia" w:ascii="宋体" w:eastAsia="宋体"/>
          <w:color w:val="000007"/>
          <w:spacing w:val="-1"/>
          <w:w w:val="55"/>
          <w:sz w:val="24"/>
        </w:rPr>
        <w:t>i</w:t>
      </w:r>
      <w:r>
        <w:rPr>
          <w:rFonts w:hint="eastAsia" w:ascii="宋体" w:eastAsia="宋体"/>
          <w:color w:val="000007"/>
          <w:w w:val="88"/>
          <w:sz w:val="24"/>
        </w:rPr>
        <w:t>o</w:t>
      </w:r>
      <w:r>
        <w:rPr>
          <w:rFonts w:hint="eastAsia" w:ascii="宋体" w:eastAsia="宋体"/>
          <w:color w:val="000007"/>
          <w:sz w:val="24"/>
        </w:rPr>
        <w:t>n</w:t>
      </w:r>
      <w:r>
        <w:rPr>
          <w:rFonts w:hint="eastAsia" w:ascii="宋体" w:eastAsia="宋体"/>
          <w:color w:val="000007"/>
          <w:spacing w:val="-28"/>
          <w:w w:val="95"/>
          <w:sz w:val="24"/>
        </w:rPr>
        <w:t xml:space="preserve">的 </w:t>
      </w:r>
      <w:r>
        <w:rPr>
          <w:rFonts w:hint="eastAsia" w:ascii="宋体" w:eastAsia="宋体"/>
          <w:color w:val="000007"/>
          <w:w w:val="95"/>
          <w:sz w:val="24"/>
        </w:rPr>
        <w:t>left</w:t>
      </w:r>
      <w:r>
        <w:rPr>
          <w:rFonts w:hint="eastAsia" w:ascii="宋体" w:eastAsia="宋体"/>
          <w:color w:val="000007"/>
          <w:spacing w:val="-38"/>
          <w:w w:val="95"/>
          <w:sz w:val="24"/>
        </w:rPr>
        <w:t xml:space="preserve"> 和 </w:t>
      </w:r>
      <w:r>
        <w:rPr>
          <w:rFonts w:hint="eastAsia" w:ascii="宋体" w:eastAsia="宋体"/>
          <w:color w:val="000007"/>
          <w:w w:val="95"/>
          <w:sz w:val="24"/>
        </w:rPr>
        <w:t>top</w:t>
      </w:r>
      <w:r>
        <w:rPr>
          <w:rFonts w:hint="eastAsia" w:ascii="宋体" w:eastAsia="宋体"/>
          <w:color w:val="000007"/>
          <w:spacing w:val="-15"/>
          <w:w w:val="95"/>
          <w:sz w:val="24"/>
        </w:rPr>
        <w:t xml:space="preserve"> 来定位</w:t>
      </w:r>
    </w:p>
    <w:p>
      <w:pPr>
        <w:pStyle w:val="18"/>
        <w:numPr>
          <w:ilvl w:val="0"/>
          <w:numId w:val="63"/>
        </w:numPr>
        <w:tabs>
          <w:tab w:val="left" w:pos="341"/>
        </w:tabs>
        <w:spacing w:before="2" w:after="0" w:line="240" w:lineRule="auto"/>
        <w:ind w:left="341" w:right="0" w:hanging="181"/>
        <w:jc w:val="left"/>
        <w:rPr>
          <w:rFonts w:hint="eastAsia" w:ascii="宋体" w:eastAsia="宋体"/>
          <w:sz w:val="24"/>
        </w:rPr>
      </w:pPr>
      <w:r>
        <w:rPr>
          <w:rFonts w:hint="eastAsia" w:ascii="宋体" w:eastAsia="宋体"/>
          <w:color w:val="000007"/>
          <w:sz w:val="24"/>
        </w:rPr>
        <w:t>开启硬件加速</w:t>
      </w:r>
    </w:p>
    <w:p>
      <w:pPr>
        <w:pStyle w:val="18"/>
        <w:numPr>
          <w:ilvl w:val="0"/>
          <w:numId w:val="64"/>
        </w:numPr>
        <w:tabs>
          <w:tab w:val="left" w:pos="327"/>
        </w:tabs>
        <w:spacing w:before="18" w:after="0" w:line="240" w:lineRule="auto"/>
        <w:ind w:left="326" w:right="0" w:hanging="167"/>
        <w:jc w:val="left"/>
        <w:rPr>
          <w:rFonts w:hint="eastAsia" w:ascii="宋体" w:eastAsia="宋体"/>
          <w:sz w:val="22"/>
        </w:rPr>
      </w:pPr>
      <w:r>
        <w:rPr>
          <w:rFonts w:hint="eastAsia" w:ascii="宋体" w:eastAsia="宋体"/>
          <w:color w:val="484848"/>
          <w:spacing w:val="-3"/>
          <w:sz w:val="22"/>
        </w:rPr>
        <w:t>上下拉动滚动条时卡顿、慢</w:t>
      </w:r>
    </w:p>
    <w:p>
      <w:pPr>
        <w:pStyle w:val="5"/>
        <w:spacing w:before="17"/>
      </w:pPr>
      <w:r>
        <w:rPr>
          <w:color w:val="000007"/>
        </w:rPr>
        <w:t>b</w:t>
      </w:r>
      <w:r>
        <w:rPr>
          <w:color w:val="000007"/>
          <w:spacing w:val="-1"/>
          <w:w w:val="88"/>
        </w:rPr>
        <w:t>o</w:t>
      </w:r>
      <w:r>
        <w:rPr>
          <w:color w:val="000007"/>
        </w:rPr>
        <w:t>d</w:t>
      </w:r>
      <w:r>
        <w:rPr>
          <w:color w:val="000007"/>
          <w:w w:val="88"/>
        </w:rPr>
        <w:t>y</w:t>
      </w:r>
      <w:r>
        <w:rPr>
          <w:color w:val="000007"/>
          <w:spacing w:val="-63"/>
        </w:rPr>
        <w:t xml:space="preserve"> </w:t>
      </w:r>
      <w:r>
        <w:rPr>
          <w:color w:val="000007"/>
          <w:w w:val="66"/>
        </w:rPr>
        <w:t>{</w:t>
      </w:r>
      <w:r>
        <w:rPr>
          <w:color w:val="000007"/>
          <w:spacing w:val="-1"/>
          <w:w w:val="109"/>
        </w:rPr>
        <w:t>-</w:t>
      </w:r>
      <w:r>
        <w:rPr>
          <w:color w:val="000007"/>
          <w:w w:val="121"/>
        </w:rPr>
        <w:t>w</w:t>
      </w:r>
      <w:r>
        <w:rPr>
          <w:color w:val="000007"/>
          <w:spacing w:val="-1"/>
          <w:w w:val="88"/>
        </w:rPr>
        <w:t>e</w:t>
      </w:r>
      <w:r>
        <w:rPr>
          <w:color w:val="000007"/>
        </w:rPr>
        <w:t>bk</w:t>
      </w:r>
      <w:r>
        <w:rPr>
          <w:color w:val="000007"/>
          <w:spacing w:val="-1"/>
          <w:w w:val="55"/>
        </w:rPr>
        <w:t>it</w:t>
      </w:r>
      <w:r>
        <w:rPr>
          <w:color w:val="000007"/>
          <w:spacing w:val="-1"/>
          <w:w w:val="109"/>
        </w:rPr>
        <w:t>-</w:t>
      </w:r>
      <w:r>
        <w:rPr>
          <w:color w:val="000007"/>
          <w:spacing w:val="-1"/>
          <w:w w:val="88"/>
        </w:rPr>
        <w:t>ove</w:t>
      </w:r>
      <w:r>
        <w:rPr>
          <w:color w:val="000007"/>
          <w:w w:val="66"/>
        </w:rPr>
        <w:t>r</w:t>
      </w:r>
      <w:r>
        <w:rPr>
          <w:color w:val="000007"/>
          <w:spacing w:val="-1"/>
          <w:w w:val="55"/>
        </w:rPr>
        <w:t>fl</w:t>
      </w:r>
      <w:r>
        <w:rPr>
          <w:color w:val="000007"/>
          <w:spacing w:val="-1"/>
          <w:w w:val="88"/>
        </w:rPr>
        <w:t>o</w:t>
      </w:r>
      <w:r>
        <w:rPr>
          <w:color w:val="000007"/>
          <w:w w:val="121"/>
        </w:rPr>
        <w:t>w</w:t>
      </w:r>
      <w:r>
        <w:rPr>
          <w:color w:val="000007"/>
          <w:spacing w:val="-1"/>
          <w:w w:val="109"/>
        </w:rPr>
        <w:t>-</w:t>
      </w:r>
      <w:r>
        <w:rPr>
          <w:color w:val="000007"/>
          <w:w w:val="77"/>
        </w:rPr>
        <w:t>s</w:t>
      </w:r>
      <w:r>
        <w:rPr>
          <w:color w:val="000007"/>
          <w:spacing w:val="-1"/>
          <w:w w:val="88"/>
        </w:rPr>
        <w:t>c</w:t>
      </w:r>
      <w:r>
        <w:rPr>
          <w:color w:val="000007"/>
          <w:w w:val="66"/>
        </w:rPr>
        <w:t>r</w:t>
      </w:r>
      <w:r>
        <w:rPr>
          <w:color w:val="000007"/>
          <w:spacing w:val="-1"/>
          <w:w w:val="88"/>
        </w:rPr>
        <w:t>o</w:t>
      </w:r>
      <w:r>
        <w:rPr>
          <w:color w:val="000007"/>
          <w:spacing w:val="-1"/>
          <w:w w:val="55"/>
        </w:rPr>
        <w:t>lli</w:t>
      </w:r>
      <w:r>
        <w:rPr>
          <w:color w:val="000007"/>
        </w:rPr>
        <w:t>n</w:t>
      </w:r>
      <w:r>
        <w:rPr>
          <w:color w:val="000007"/>
          <w:spacing w:val="-1"/>
          <w:w w:val="88"/>
        </w:rPr>
        <w:t>g</w:t>
      </w:r>
      <w:r>
        <w:rPr>
          <w:color w:val="000007"/>
          <w:w w:val="50"/>
        </w:rPr>
        <w:t>:</w:t>
      </w:r>
    </w:p>
    <w:p>
      <w:pPr>
        <w:spacing w:before="5"/>
        <w:ind w:left="160" w:right="0" w:firstLine="0"/>
        <w:jc w:val="left"/>
        <w:rPr>
          <w:sz w:val="24"/>
        </w:rPr>
      </w:pPr>
      <w:r>
        <w:rPr>
          <w:color w:val="000007"/>
          <w:spacing w:val="-1"/>
          <w:w w:val="55"/>
          <w:sz w:val="24"/>
        </w:rPr>
        <w:t>t</w:t>
      </w:r>
      <w:r>
        <w:rPr>
          <w:color w:val="000007"/>
          <w:spacing w:val="-1"/>
          <w:w w:val="88"/>
          <w:sz w:val="24"/>
        </w:rPr>
        <w:t>o</w:t>
      </w:r>
      <w:r>
        <w:rPr>
          <w:color w:val="000007"/>
          <w:sz w:val="24"/>
        </w:rPr>
        <w:t>u</w:t>
      </w:r>
      <w:r>
        <w:rPr>
          <w:color w:val="000007"/>
          <w:spacing w:val="-1"/>
          <w:w w:val="88"/>
          <w:sz w:val="24"/>
        </w:rPr>
        <w:t>c</w:t>
      </w:r>
      <w:r>
        <w:rPr>
          <w:color w:val="000007"/>
          <w:sz w:val="24"/>
        </w:rPr>
        <w:t>h</w:t>
      </w:r>
      <w:r>
        <w:rPr>
          <w:color w:val="000007"/>
          <w:w w:val="50"/>
          <w:sz w:val="24"/>
        </w:rPr>
        <w:t>;</w:t>
      </w:r>
      <w:r>
        <w:rPr>
          <w:color w:val="000007"/>
          <w:spacing w:val="-1"/>
          <w:w w:val="88"/>
          <w:sz w:val="24"/>
        </w:rPr>
        <w:t>ove</w:t>
      </w:r>
      <w:r>
        <w:rPr>
          <w:color w:val="000007"/>
          <w:w w:val="66"/>
          <w:sz w:val="24"/>
        </w:rPr>
        <w:t>r</w:t>
      </w:r>
      <w:r>
        <w:rPr>
          <w:color w:val="000007"/>
          <w:spacing w:val="-1"/>
          <w:w w:val="55"/>
          <w:sz w:val="24"/>
        </w:rPr>
        <w:t>fl</w:t>
      </w:r>
      <w:r>
        <w:rPr>
          <w:color w:val="000007"/>
          <w:spacing w:val="-1"/>
          <w:w w:val="88"/>
          <w:sz w:val="24"/>
        </w:rPr>
        <w:t>o</w:t>
      </w:r>
      <w:r>
        <w:rPr>
          <w:color w:val="000007"/>
          <w:w w:val="121"/>
          <w:sz w:val="24"/>
        </w:rPr>
        <w:t>w</w:t>
      </w:r>
      <w:r>
        <w:rPr>
          <w:color w:val="000007"/>
          <w:spacing w:val="-1"/>
          <w:w w:val="109"/>
          <w:sz w:val="24"/>
        </w:rPr>
        <w:t>-</w:t>
      </w:r>
      <w:r>
        <w:rPr>
          <w:color w:val="000007"/>
          <w:w w:val="77"/>
          <w:sz w:val="24"/>
        </w:rPr>
        <w:t>s</w:t>
      </w:r>
      <w:r>
        <w:rPr>
          <w:color w:val="000007"/>
          <w:spacing w:val="-1"/>
          <w:w w:val="88"/>
          <w:sz w:val="24"/>
        </w:rPr>
        <w:t>c</w:t>
      </w:r>
      <w:r>
        <w:rPr>
          <w:color w:val="000007"/>
          <w:w w:val="66"/>
          <w:sz w:val="24"/>
        </w:rPr>
        <w:t>r</w:t>
      </w:r>
      <w:r>
        <w:rPr>
          <w:color w:val="000007"/>
          <w:spacing w:val="-1"/>
          <w:w w:val="88"/>
          <w:sz w:val="24"/>
        </w:rPr>
        <w:t>o</w:t>
      </w:r>
      <w:r>
        <w:rPr>
          <w:color w:val="000007"/>
          <w:spacing w:val="-1"/>
          <w:w w:val="55"/>
          <w:sz w:val="24"/>
        </w:rPr>
        <w:t>lli</w:t>
      </w:r>
      <w:r>
        <w:rPr>
          <w:color w:val="000007"/>
          <w:sz w:val="24"/>
        </w:rPr>
        <w:t>n</w:t>
      </w:r>
      <w:r>
        <w:rPr>
          <w:color w:val="000007"/>
          <w:spacing w:val="-1"/>
          <w:w w:val="88"/>
          <w:sz w:val="24"/>
        </w:rPr>
        <w:t>g</w:t>
      </w:r>
      <w:r>
        <w:rPr>
          <w:color w:val="000007"/>
          <w:w w:val="50"/>
          <w:sz w:val="24"/>
        </w:rPr>
        <w:t>:</w:t>
      </w:r>
      <w:r>
        <w:rPr>
          <w:color w:val="000007"/>
          <w:spacing w:val="-62"/>
          <w:sz w:val="24"/>
        </w:rPr>
        <w:t xml:space="preserve"> </w:t>
      </w:r>
      <w:r>
        <w:rPr>
          <w:color w:val="000007"/>
          <w:spacing w:val="-1"/>
          <w:w w:val="55"/>
          <w:sz w:val="24"/>
        </w:rPr>
        <w:t>t</w:t>
      </w:r>
      <w:r>
        <w:rPr>
          <w:color w:val="000007"/>
          <w:spacing w:val="-1"/>
          <w:w w:val="88"/>
          <w:sz w:val="24"/>
        </w:rPr>
        <w:t>o</w:t>
      </w:r>
      <w:r>
        <w:rPr>
          <w:color w:val="000007"/>
          <w:sz w:val="24"/>
        </w:rPr>
        <w:t>u</w:t>
      </w:r>
      <w:r>
        <w:rPr>
          <w:color w:val="000007"/>
          <w:spacing w:val="-1"/>
          <w:w w:val="88"/>
          <w:sz w:val="24"/>
        </w:rPr>
        <w:t>c</w:t>
      </w:r>
      <w:r>
        <w:rPr>
          <w:color w:val="000007"/>
          <w:sz w:val="24"/>
        </w:rPr>
        <w:t>h</w:t>
      </w:r>
      <w:r>
        <w:rPr>
          <w:color w:val="000007"/>
          <w:w w:val="50"/>
          <w:sz w:val="24"/>
        </w:rPr>
        <w:t>;</w:t>
      </w:r>
      <w:r>
        <w:rPr>
          <w:color w:val="000007"/>
          <w:w w:val="66"/>
          <w:sz w:val="24"/>
        </w:rPr>
        <w:t>}</w:t>
      </w:r>
    </w:p>
    <w:p>
      <w:pPr>
        <w:spacing w:before="4"/>
        <w:ind w:left="160" w:right="0" w:firstLine="0"/>
        <w:jc w:val="left"/>
        <w:rPr>
          <w:sz w:val="24"/>
        </w:rPr>
      </w:pPr>
      <w:r>
        <w:rPr>
          <w:color w:val="000007"/>
          <w:w w:val="132"/>
          <w:sz w:val="24"/>
        </w:rPr>
        <w:t>A</w:t>
      </w:r>
      <w:r>
        <w:rPr>
          <w:color w:val="000007"/>
          <w:sz w:val="24"/>
        </w:rPr>
        <w:t>nd</w:t>
      </w:r>
      <w:r>
        <w:rPr>
          <w:color w:val="000007"/>
          <w:w w:val="66"/>
          <w:sz w:val="24"/>
        </w:rPr>
        <w:t>r</w:t>
      </w:r>
      <w:r>
        <w:rPr>
          <w:color w:val="000007"/>
          <w:spacing w:val="-1"/>
          <w:w w:val="88"/>
          <w:sz w:val="24"/>
        </w:rPr>
        <w:t>o</w:t>
      </w:r>
      <w:r>
        <w:rPr>
          <w:color w:val="000007"/>
          <w:spacing w:val="-1"/>
          <w:w w:val="55"/>
          <w:sz w:val="24"/>
        </w:rPr>
        <w:t>i</w:t>
      </w:r>
      <w:r>
        <w:rPr>
          <w:color w:val="000007"/>
          <w:sz w:val="24"/>
        </w:rPr>
        <w:t>d3</w:t>
      </w:r>
      <w:r>
        <w:rPr>
          <w:color w:val="000007"/>
          <w:spacing w:val="-1"/>
          <w:w w:val="109"/>
          <w:sz w:val="24"/>
        </w:rPr>
        <w:t>+</w:t>
      </w:r>
      <w:r>
        <w:rPr>
          <w:color w:val="000007"/>
          <w:spacing w:val="-30"/>
          <w:sz w:val="24"/>
        </w:rPr>
        <w:t xml:space="preserve">和 </w:t>
      </w:r>
      <w:r>
        <w:rPr>
          <w:color w:val="000007"/>
          <w:spacing w:val="-1"/>
          <w:w w:val="55"/>
          <w:sz w:val="24"/>
        </w:rPr>
        <w:t>i</w:t>
      </w:r>
      <w:r>
        <w:rPr>
          <w:color w:val="000007"/>
          <w:w w:val="132"/>
          <w:sz w:val="24"/>
        </w:rPr>
        <w:t>O</w:t>
      </w:r>
      <w:r>
        <w:rPr>
          <w:color w:val="000007"/>
          <w:sz w:val="24"/>
        </w:rPr>
        <w:t>S5</w:t>
      </w:r>
      <w:r>
        <w:rPr>
          <w:color w:val="000007"/>
          <w:w w:val="109"/>
          <w:sz w:val="24"/>
        </w:rPr>
        <w:t>+</w:t>
      </w:r>
      <w:r>
        <w:rPr>
          <w:color w:val="000007"/>
          <w:spacing w:val="-20"/>
          <w:sz w:val="24"/>
        </w:rPr>
        <w:t xml:space="preserve">支持 </w:t>
      </w:r>
      <w:r>
        <w:rPr>
          <w:color w:val="000007"/>
          <w:w w:val="121"/>
          <w:sz w:val="24"/>
        </w:rPr>
        <w:t>C</w:t>
      </w:r>
      <w:r>
        <w:rPr>
          <w:color w:val="000007"/>
          <w:sz w:val="24"/>
        </w:rPr>
        <w:t>SS3</w:t>
      </w:r>
      <w:r>
        <w:rPr>
          <w:color w:val="000007"/>
          <w:spacing w:val="-19"/>
          <w:sz w:val="24"/>
        </w:rPr>
        <w:t xml:space="preserve"> 的新属性为 </w:t>
      </w:r>
      <w:r>
        <w:rPr>
          <w:color w:val="000007"/>
          <w:spacing w:val="-1"/>
          <w:w w:val="88"/>
          <w:sz w:val="24"/>
        </w:rPr>
        <w:t>ove</w:t>
      </w:r>
      <w:r>
        <w:rPr>
          <w:color w:val="000007"/>
          <w:w w:val="66"/>
          <w:sz w:val="24"/>
        </w:rPr>
        <w:t>r</w:t>
      </w:r>
      <w:r>
        <w:rPr>
          <w:color w:val="000007"/>
          <w:spacing w:val="-1"/>
          <w:w w:val="55"/>
          <w:sz w:val="24"/>
        </w:rPr>
        <w:t>fl</w:t>
      </w:r>
      <w:r>
        <w:rPr>
          <w:color w:val="000007"/>
          <w:spacing w:val="-1"/>
          <w:w w:val="88"/>
          <w:sz w:val="24"/>
        </w:rPr>
        <w:t>o</w:t>
      </w:r>
      <w:r>
        <w:rPr>
          <w:color w:val="000007"/>
          <w:w w:val="121"/>
          <w:sz w:val="24"/>
        </w:rPr>
        <w:t>w</w:t>
      </w:r>
      <w:r>
        <w:rPr>
          <w:color w:val="000007"/>
          <w:spacing w:val="-1"/>
          <w:w w:val="109"/>
          <w:sz w:val="24"/>
        </w:rPr>
        <w:t>-</w:t>
      </w:r>
      <w:r>
        <w:rPr>
          <w:color w:val="000007"/>
          <w:w w:val="77"/>
          <w:sz w:val="24"/>
        </w:rPr>
        <w:t>s</w:t>
      </w:r>
      <w:r>
        <w:rPr>
          <w:color w:val="000007"/>
          <w:spacing w:val="-1"/>
          <w:w w:val="88"/>
          <w:sz w:val="24"/>
        </w:rPr>
        <w:t>c</w:t>
      </w:r>
      <w:r>
        <w:rPr>
          <w:color w:val="000007"/>
          <w:w w:val="66"/>
          <w:sz w:val="24"/>
        </w:rPr>
        <w:t>r</w:t>
      </w:r>
      <w:r>
        <w:rPr>
          <w:color w:val="000007"/>
          <w:spacing w:val="-1"/>
          <w:w w:val="88"/>
          <w:sz w:val="24"/>
        </w:rPr>
        <w:t>o</w:t>
      </w:r>
      <w:r>
        <w:rPr>
          <w:color w:val="000007"/>
          <w:spacing w:val="-1"/>
          <w:w w:val="55"/>
          <w:sz w:val="24"/>
        </w:rPr>
        <w:t>lli</w:t>
      </w:r>
      <w:r>
        <w:rPr>
          <w:color w:val="000007"/>
          <w:sz w:val="24"/>
        </w:rPr>
        <w:t>n</w:t>
      </w:r>
      <w:r>
        <w:rPr>
          <w:color w:val="000007"/>
          <w:w w:val="88"/>
          <w:sz w:val="24"/>
        </w:rPr>
        <w:t>g</w:t>
      </w:r>
    </w:p>
    <w:p>
      <w:pPr>
        <w:spacing w:after="0"/>
        <w:jc w:val="left"/>
        <w:rPr>
          <w:sz w:val="24"/>
        </w:rPr>
        <w:sectPr>
          <w:pgSz w:w="11910" w:h="16840"/>
          <w:pgMar w:top="1380" w:right="1460" w:bottom="1720" w:left="1640" w:header="0" w:footer="963" w:gutter="0"/>
        </w:sectPr>
      </w:pPr>
    </w:p>
    <w:p>
      <w:pPr>
        <w:pStyle w:val="18"/>
        <w:numPr>
          <w:ilvl w:val="1"/>
          <w:numId w:val="64"/>
        </w:numPr>
        <w:tabs>
          <w:tab w:val="left" w:pos="879"/>
          <w:tab w:val="left" w:pos="880"/>
        </w:tabs>
        <w:spacing w:before="0" w:after="0" w:line="398" w:lineRule="exact"/>
        <w:ind w:left="880" w:right="0" w:hanging="360"/>
        <w:jc w:val="left"/>
        <w:rPr>
          <w:b/>
          <w:sz w:val="24"/>
        </w:rPr>
      </w:pPr>
      <w:bookmarkStart w:id="76" w:name="_bookmark113"/>
      <w:bookmarkEnd w:id="76"/>
      <w:bookmarkStart w:id="77" w:name="_bookmark113"/>
      <w:bookmarkEnd w:id="77"/>
      <w:r>
        <w:rPr>
          <w:b/>
          <w:color w:val="484848"/>
          <w:sz w:val="24"/>
        </w:rPr>
        <w:t>小程序</w:t>
      </w:r>
    </w:p>
    <w:p>
      <w:pPr>
        <w:spacing w:before="188" w:line="225" w:lineRule="auto"/>
        <w:ind w:left="160" w:right="7542" w:firstLine="0"/>
        <w:jc w:val="left"/>
        <w:rPr>
          <w:sz w:val="22"/>
        </w:rPr>
      </w:pPr>
      <w:r>
        <w:rPr>
          <w:rFonts w:hint="eastAsia" w:ascii="Microsoft JhengHei" w:eastAsia="Microsoft JhengHei"/>
          <w:b/>
          <w:color w:val="484848"/>
          <w:sz w:val="22"/>
        </w:rPr>
        <w:t xml:space="preserve">参考回答： </w:t>
      </w:r>
      <w:r>
        <w:rPr>
          <w:color w:val="484848"/>
          <w:sz w:val="22"/>
        </w:rPr>
        <w:t>移动端手势</w:t>
      </w:r>
    </w:p>
    <w:p>
      <w:pPr>
        <w:pStyle w:val="7"/>
        <w:spacing w:before="12"/>
        <w:ind w:left="0"/>
        <w:rPr>
          <w:sz w:val="27"/>
        </w:rPr>
      </w:pPr>
      <w:r>
        <w:drawing>
          <wp:anchor distT="0" distB="0" distL="0" distR="0" simplePos="0" relativeHeight="1024" behindDoc="0" locked="0" layoutInCell="1" allowOverlap="1">
            <wp:simplePos x="0" y="0"/>
            <wp:positionH relativeFrom="page">
              <wp:posOffset>1239520</wp:posOffset>
            </wp:positionH>
            <wp:positionV relativeFrom="paragraph">
              <wp:posOffset>252095</wp:posOffset>
            </wp:positionV>
            <wp:extent cx="5128260" cy="1471930"/>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jpeg"/>
                    <pic:cNvPicPr>
                      <a:picLocks noChangeAspect="1"/>
                    </pic:cNvPicPr>
                  </pic:nvPicPr>
                  <pic:blipFill>
                    <a:blip r:embed="rId20" cstate="print"/>
                    <a:stretch>
                      <a:fillRect/>
                    </a:stretch>
                  </pic:blipFill>
                  <pic:spPr>
                    <a:xfrm>
                      <a:off x="0" y="0"/>
                      <a:ext cx="5128414" cy="1472183"/>
                    </a:xfrm>
                    <a:prstGeom prst="rect">
                      <a:avLst/>
                    </a:prstGeom>
                  </pic:spPr>
                </pic:pic>
              </a:graphicData>
            </a:graphic>
          </wp:anchor>
        </w:drawing>
      </w:r>
    </w:p>
    <w:p>
      <w:pPr>
        <w:pStyle w:val="7"/>
        <w:ind w:left="0"/>
        <w:rPr>
          <w:sz w:val="20"/>
        </w:rPr>
      </w:pPr>
    </w:p>
    <w:p>
      <w:pPr>
        <w:pStyle w:val="7"/>
        <w:spacing w:before="10"/>
        <w:ind w:left="0"/>
        <w:rPr>
          <w:sz w:val="14"/>
        </w:rPr>
      </w:pPr>
      <w:r>
        <w:drawing>
          <wp:anchor distT="0" distB="0" distL="0" distR="0" simplePos="0" relativeHeight="1024" behindDoc="0" locked="0" layoutInCell="1" allowOverlap="1">
            <wp:simplePos x="0" y="0"/>
            <wp:positionH relativeFrom="page">
              <wp:posOffset>1212850</wp:posOffset>
            </wp:positionH>
            <wp:positionV relativeFrom="paragraph">
              <wp:posOffset>144780</wp:posOffset>
            </wp:positionV>
            <wp:extent cx="5145405" cy="1156970"/>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jpeg"/>
                    <pic:cNvPicPr>
                      <a:picLocks noChangeAspect="1"/>
                    </pic:cNvPicPr>
                  </pic:nvPicPr>
                  <pic:blipFill>
                    <a:blip r:embed="rId21" cstate="print"/>
                    <a:stretch>
                      <a:fillRect/>
                    </a:stretch>
                  </pic:blipFill>
                  <pic:spPr>
                    <a:xfrm>
                      <a:off x="0" y="0"/>
                      <a:ext cx="5145666" cy="1156715"/>
                    </a:xfrm>
                    <a:prstGeom prst="rect">
                      <a:avLst/>
                    </a:prstGeom>
                  </pic:spPr>
                </pic:pic>
              </a:graphicData>
            </a:graphic>
          </wp:anchor>
        </w:drawing>
      </w:r>
    </w:p>
    <w:p>
      <w:pPr>
        <w:pStyle w:val="7"/>
        <w:ind w:left="0"/>
        <w:rPr>
          <w:sz w:val="20"/>
        </w:rPr>
      </w:pPr>
    </w:p>
    <w:p>
      <w:pPr>
        <w:pStyle w:val="7"/>
        <w:ind w:left="0"/>
        <w:rPr>
          <w:sz w:val="20"/>
        </w:rPr>
      </w:pPr>
    </w:p>
    <w:p>
      <w:pPr>
        <w:pStyle w:val="7"/>
        <w:spacing w:before="6"/>
        <w:ind w:left="0"/>
        <w:rPr>
          <w:sz w:val="20"/>
        </w:rPr>
      </w:pPr>
    </w:p>
    <w:p>
      <w:pPr>
        <w:pStyle w:val="4"/>
        <w:numPr>
          <w:ilvl w:val="1"/>
          <w:numId w:val="64"/>
        </w:numPr>
        <w:tabs>
          <w:tab w:val="left" w:pos="879"/>
          <w:tab w:val="left" w:pos="880"/>
        </w:tabs>
        <w:spacing w:before="0" w:after="0" w:line="423" w:lineRule="exact"/>
        <w:ind w:left="880" w:right="0" w:hanging="360"/>
        <w:jc w:val="left"/>
      </w:pPr>
      <w:r>
        <w:rPr>
          <w:color w:val="484848"/>
        </w:rPr>
        <w:t>2X</w:t>
      </w:r>
      <w:r>
        <w:rPr>
          <w:color w:val="484848"/>
          <w:spacing w:val="-1"/>
        </w:rPr>
        <w:t xml:space="preserve"> 图 </w:t>
      </w:r>
      <w:r>
        <w:rPr>
          <w:color w:val="484848"/>
        </w:rPr>
        <w:t>3X</w:t>
      </w:r>
      <w:r>
        <w:rPr>
          <w:color w:val="484848"/>
          <w:spacing w:val="-1"/>
        </w:rPr>
        <w:t xml:space="preserve"> 图适配</w:t>
      </w:r>
    </w:p>
    <w:p>
      <w:pPr>
        <w:pStyle w:val="6"/>
        <w:spacing w:before="173"/>
      </w:pPr>
      <w:r>
        <w:rPr>
          <w:color w:val="484848"/>
        </w:rPr>
        <w:t>参考回答：</w:t>
      </w:r>
    </w:p>
    <w:p>
      <w:pPr>
        <w:pStyle w:val="7"/>
        <w:spacing w:line="266" w:lineRule="auto"/>
        <w:ind w:right="337"/>
      </w:pPr>
      <w:r>
        <w:rPr>
          <w:color w:val="484848"/>
          <w:spacing w:val="-10"/>
        </w:rPr>
        <w:t xml:space="preserve">实际程序开发当中，我们代码中用的值是指逻辑分辨率 </w:t>
      </w:r>
      <w:r>
        <w:rPr>
          <w:color w:val="484848"/>
          <w:spacing w:val="-13"/>
        </w:rPr>
        <w:t>pt</w:t>
      </w:r>
      <w:r>
        <w:rPr>
          <w:color w:val="484848"/>
          <w:spacing w:val="-11"/>
        </w:rPr>
        <w:t xml:space="preserve">，而不是像素分辨率 </w:t>
      </w:r>
      <w:r>
        <w:rPr>
          <w:color w:val="484848"/>
          <w:spacing w:val="-13"/>
        </w:rPr>
        <w:t>px</w:t>
      </w:r>
      <w:r>
        <w:rPr>
          <w:color w:val="484848"/>
          <w:spacing w:val="-5"/>
        </w:rPr>
        <w:t>，比如</w:t>
      </w:r>
      <w:r>
        <w:rPr>
          <w:color w:val="484848"/>
          <w:spacing w:val="-3"/>
          <w:w w:val="100"/>
        </w:rPr>
        <w:t>我们定义一个按钮的高度为</w:t>
      </w:r>
      <w:r>
        <w:rPr>
          <w:color w:val="484848"/>
          <w:spacing w:val="-55"/>
        </w:rPr>
        <w:t xml:space="preserve"> </w:t>
      </w:r>
      <w:r>
        <w:rPr>
          <w:color w:val="484848"/>
          <w:spacing w:val="-1"/>
          <w:w w:val="100"/>
        </w:rPr>
        <w:t>4</w:t>
      </w:r>
      <w:r>
        <w:rPr>
          <w:color w:val="484848"/>
          <w:w w:val="100"/>
        </w:rPr>
        <w:t>5</w:t>
      </w:r>
      <w:r>
        <w:rPr>
          <w:color w:val="484848"/>
          <w:spacing w:val="-5"/>
          <w:w w:val="100"/>
        </w:rPr>
        <w:t>，这个</w:t>
      </w:r>
      <w:r>
        <w:rPr>
          <w:color w:val="484848"/>
          <w:spacing w:val="-58"/>
        </w:rPr>
        <w:t xml:space="preserve"> </w:t>
      </w:r>
      <w:r>
        <w:rPr>
          <w:color w:val="484848"/>
          <w:spacing w:val="-1"/>
          <w:w w:val="100"/>
        </w:rPr>
        <w:t>4</w:t>
      </w:r>
      <w:r>
        <w:rPr>
          <w:color w:val="484848"/>
          <w:w w:val="100"/>
        </w:rPr>
        <w:t>5</w:t>
      </w:r>
      <w:r>
        <w:rPr>
          <w:color w:val="484848"/>
          <w:spacing w:val="-55"/>
        </w:rPr>
        <w:t xml:space="preserve"> </w:t>
      </w:r>
      <w:r>
        <w:rPr>
          <w:color w:val="484848"/>
          <w:spacing w:val="-2"/>
          <w:w w:val="100"/>
        </w:rPr>
        <w:t>指的是</w:t>
      </w:r>
      <w:r>
        <w:rPr>
          <w:color w:val="484848"/>
          <w:spacing w:val="-55"/>
        </w:rPr>
        <w:t xml:space="preserve"> </w:t>
      </w:r>
      <w:r>
        <w:rPr>
          <w:color w:val="484848"/>
          <w:spacing w:val="-1"/>
          <w:w w:val="100"/>
        </w:rPr>
        <w:t>45p</w:t>
      </w:r>
      <w:r>
        <w:rPr>
          <w:color w:val="484848"/>
          <w:w w:val="55"/>
        </w:rPr>
        <w:t>t</w:t>
      </w:r>
      <w:r>
        <w:rPr>
          <w:color w:val="484848"/>
          <w:spacing w:val="-58"/>
        </w:rPr>
        <w:t xml:space="preserve"> </w:t>
      </w:r>
      <w:r>
        <w:rPr>
          <w:color w:val="484848"/>
          <w:spacing w:val="-2"/>
          <w:w w:val="100"/>
        </w:rPr>
        <w:t>而不是</w:t>
      </w:r>
      <w:r>
        <w:rPr>
          <w:color w:val="484848"/>
          <w:spacing w:val="-55"/>
        </w:rPr>
        <w:t xml:space="preserve"> </w:t>
      </w:r>
      <w:r>
        <w:rPr>
          <w:color w:val="484848"/>
          <w:spacing w:val="-1"/>
          <w:w w:val="100"/>
        </w:rPr>
        <w:t>45p</w:t>
      </w:r>
      <w:r>
        <w:rPr>
          <w:color w:val="484848"/>
          <w:spacing w:val="-1"/>
          <w:w w:val="88"/>
        </w:rPr>
        <w:t>x</w:t>
      </w:r>
      <w:r>
        <w:rPr>
          <w:color w:val="484848"/>
          <w:spacing w:val="13"/>
          <w:w w:val="100"/>
        </w:rPr>
        <w:t>。在非</w:t>
      </w:r>
      <w:r>
        <w:rPr>
          <w:color w:val="484848"/>
          <w:spacing w:val="-1"/>
          <w:w w:val="133"/>
        </w:rPr>
        <w:t>R</w:t>
      </w:r>
      <w:r>
        <w:rPr>
          <w:color w:val="484848"/>
          <w:spacing w:val="-1"/>
          <w:w w:val="88"/>
        </w:rPr>
        <w:t>e</w:t>
      </w:r>
      <w:r>
        <w:rPr>
          <w:color w:val="484848"/>
          <w:spacing w:val="-1"/>
          <w:w w:val="55"/>
        </w:rPr>
        <w:t>ti</w:t>
      </w:r>
      <w:r>
        <w:rPr>
          <w:color w:val="484848"/>
          <w:spacing w:val="-1"/>
          <w:w w:val="100"/>
        </w:rPr>
        <w:t>n</w:t>
      </w:r>
      <w:r>
        <w:rPr>
          <w:color w:val="484848"/>
          <w:w w:val="88"/>
        </w:rPr>
        <w:t>a</w:t>
      </w:r>
      <w:r>
        <w:rPr>
          <w:color w:val="484848"/>
          <w:spacing w:val="-57"/>
        </w:rPr>
        <w:t xml:space="preserve"> </w:t>
      </w:r>
      <w:r>
        <w:rPr>
          <w:color w:val="484848"/>
          <w:spacing w:val="-1"/>
          <w:w w:val="100"/>
        </w:rPr>
        <w:t>屏下</w:t>
      </w:r>
      <w:r>
        <w:rPr>
          <w:color w:val="484848"/>
          <w:spacing w:val="-55"/>
        </w:rPr>
        <w:t xml:space="preserve"> </w:t>
      </w:r>
      <w:r>
        <w:rPr>
          <w:color w:val="484848"/>
          <w:spacing w:val="-1"/>
          <w:w w:val="100"/>
        </w:rPr>
        <w:t>1p</w:t>
      </w:r>
      <w:r>
        <w:rPr>
          <w:color w:val="484848"/>
          <w:w w:val="55"/>
        </w:rPr>
        <w:t>t</w:t>
      </w:r>
    </w:p>
    <w:p>
      <w:pPr>
        <w:pStyle w:val="7"/>
        <w:spacing w:line="266" w:lineRule="auto"/>
        <w:ind w:right="228"/>
      </w:pPr>
      <w:r>
        <w:rPr>
          <w:color w:val="484848"/>
          <w:w w:val="109"/>
        </w:rPr>
        <w:t>=</w:t>
      </w:r>
      <w:r>
        <w:rPr>
          <w:color w:val="484848"/>
          <w:spacing w:val="-59"/>
        </w:rPr>
        <w:t xml:space="preserve"> </w:t>
      </w:r>
      <w:r>
        <w:rPr>
          <w:color w:val="484848"/>
          <w:spacing w:val="-1"/>
          <w:w w:val="100"/>
        </w:rPr>
        <w:t>1p</w:t>
      </w:r>
      <w:r>
        <w:rPr>
          <w:color w:val="484848"/>
          <w:spacing w:val="1"/>
          <w:w w:val="88"/>
        </w:rPr>
        <w:t>x</w:t>
      </w:r>
      <w:r>
        <w:rPr>
          <w:color w:val="484848"/>
          <w:spacing w:val="-34"/>
          <w:w w:val="100"/>
        </w:rPr>
        <w:t>，</w:t>
      </w:r>
      <w:r>
        <w:rPr>
          <w:color w:val="484848"/>
          <w:w w:val="100"/>
        </w:rPr>
        <w:t>4</w:t>
      </w:r>
      <w:r>
        <w:rPr>
          <w:color w:val="484848"/>
          <w:spacing w:val="-55"/>
        </w:rPr>
        <w:t xml:space="preserve"> </w:t>
      </w:r>
      <w:r>
        <w:rPr>
          <w:color w:val="484848"/>
          <w:w w:val="100"/>
        </w:rPr>
        <w:t>和</w:t>
      </w:r>
      <w:r>
        <w:rPr>
          <w:color w:val="484848"/>
          <w:spacing w:val="-55"/>
        </w:rPr>
        <w:t xml:space="preserve"> </w:t>
      </w:r>
      <w:r>
        <w:rPr>
          <w:color w:val="484848"/>
          <w:spacing w:val="-1"/>
          <w:w w:val="100"/>
        </w:rPr>
        <w:t>4</w:t>
      </w:r>
      <w:r>
        <w:rPr>
          <w:color w:val="484848"/>
          <w:spacing w:val="-1"/>
          <w:w w:val="50"/>
        </w:rPr>
        <w:t>.</w:t>
      </w:r>
      <w:r>
        <w:rPr>
          <w:color w:val="484848"/>
          <w:w w:val="100"/>
        </w:rPr>
        <w:t>7</w:t>
      </w:r>
      <w:r>
        <w:rPr>
          <w:color w:val="484848"/>
          <w:spacing w:val="-57"/>
        </w:rPr>
        <w:t xml:space="preserve"> </w:t>
      </w:r>
      <w:r>
        <w:rPr>
          <w:color w:val="484848"/>
          <w:spacing w:val="55"/>
          <w:w w:val="100"/>
        </w:rPr>
        <w:t>寸</w:t>
      </w:r>
      <w:r>
        <w:rPr>
          <w:color w:val="484848"/>
          <w:spacing w:val="-1"/>
          <w:w w:val="133"/>
        </w:rPr>
        <w:t>R</w:t>
      </w:r>
      <w:r>
        <w:rPr>
          <w:color w:val="484848"/>
          <w:spacing w:val="-1"/>
          <w:w w:val="88"/>
        </w:rPr>
        <w:t>e</w:t>
      </w:r>
      <w:r>
        <w:rPr>
          <w:color w:val="484848"/>
          <w:spacing w:val="-1"/>
          <w:w w:val="55"/>
        </w:rPr>
        <w:t>ti</w:t>
      </w:r>
      <w:r>
        <w:rPr>
          <w:color w:val="484848"/>
          <w:spacing w:val="-1"/>
          <w:w w:val="100"/>
        </w:rPr>
        <w:t>n</w:t>
      </w:r>
      <w:r>
        <w:rPr>
          <w:color w:val="484848"/>
          <w:w w:val="88"/>
        </w:rPr>
        <w:t>a</w:t>
      </w:r>
      <w:r>
        <w:rPr>
          <w:color w:val="484848"/>
          <w:spacing w:val="-57"/>
        </w:rPr>
        <w:t xml:space="preserve"> </w:t>
      </w:r>
      <w:r>
        <w:rPr>
          <w:color w:val="484848"/>
          <w:spacing w:val="-1"/>
          <w:w w:val="100"/>
        </w:rPr>
        <w:t>屏下</w:t>
      </w:r>
      <w:r>
        <w:rPr>
          <w:color w:val="484848"/>
          <w:spacing w:val="-58"/>
        </w:rPr>
        <w:t xml:space="preserve"> </w:t>
      </w:r>
      <w:r>
        <w:rPr>
          <w:color w:val="484848"/>
          <w:spacing w:val="-1"/>
          <w:w w:val="100"/>
        </w:rPr>
        <w:t>1p</w:t>
      </w:r>
      <w:r>
        <w:rPr>
          <w:color w:val="484848"/>
          <w:w w:val="55"/>
        </w:rPr>
        <w:t>t</w:t>
      </w:r>
      <w:r>
        <w:rPr>
          <w:color w:val="484848"/>
          <w:spacing w:val="-56"/>
        </w:rPr>
        <w:t xml:space="preserve"> </w:t>
      </w:r>
      <w:r>
        <w:rPr>
          <w:color w:val="484848"/>
          <w:w w:val="109"/>
        </w:rPr>
        <w:t>=</w:t>
      </w:r>
      <w:r>
        <w:rPr>
          <w:color w:val="484848"/>
          <w:spacing w:val="-59"/>
        </w:rPr>
        <w:t xml:space="preserve"> </w:t>
      </w:r>
      <w:r>
        <w:rPr>
          <w:color w:val="484848"/>
          <w:spacing w:val="-1"/>
          <w:w w:val="100"/>
        </w:rPr>
        <w:t>2p</w:t>
      </w:r>
      <w:r>
        <w:rPr>
          <w:color w:val="484848"/>
          <w:spacing w:val="-1"/>
          <w:w w:val="88"/>
        </w:rPr>
        <w:t>x</w:t>
      </w:r>
      <w:r>
        <w:rPr>
          <w:color w:val="484848"/>
          <w:spacing w:val="-32"/>
          <w:w w:val="100"/>
        </w:rPr>
        <w:t>，</w:t>
      </w:r>
      <w:r>
        <w:rPr>
          <w:color w:val="484848"/>
          <w:spacing w:val="-1"/>
          <w:w w:val="100"/>
        </w:rPr>
        <w:t>5</w:t>
      </w:r>
      <w:r>
        <w:rPr>
          <w:color w:val="484848"/>
          <w:spacing w:val="-1"/>
          <w:w w:val="50"/>
        </w:rPr>
        <w:t>.</w:t>
      </w:r>
      <w:r>
        <w:rPr>
          <w:color w:val="484848"/>
          <w:w w:val="100"/>
        </w:rPr>
        <w:t>5</w:t>
      </w:r>
      <w:r>
        <w:rPr>
          <w:color w:val="484848"/>
          <w:spacing w:val="-55"/>
        </w:rPr>
        <w:t xml:space="preserve"> </w:t>
      </w:r>
      <w:r>
        <w:rPr>
          <w:color w:val="484848"/>
          <w:spacing w:val="52"/>
          <w:w w:val="100"/>
        </w:rPr>
        <w:t>和</w:t>
      </w:r>
      <w:r>
        <w:rPr>
          <w:color w:val="484848"/>
          <w:w w:val="88"/>
        </w:rPr>
        <w:t>x</w:t>
      </w:r>
      <w:r>
        <w:rPr>
          <w:color w:val="484848"/>
          <w:spacing w:val="-54"/>
        </w:rPr>
        <w:t xml:space="preserve"> </w:t>
      </w:r>
      <w:r>
        <w:rPr>
          <w:color w:val="484848"/>
          <w:w w:val="100"/>
        </w:rPr>
        <w:t>下</w:t>
      </w:r>
      <w:r>
        <w:rPr>
          <w:color w:val="484848"/>
          <w:spacing w:val="-58"/>
        </w:rPr>
        <w:t xml:space="preserve"> </w:t>
      </w:r>
      <w:r>
        <w:rPr>
          <w:color w:val="484848"/>
          <w:spacing w:val="-1"/>
          <w:w w:val="100"/>
        </w:rPr>
        <w:t>1p</w:t>
      </w:r>
      <w:r>
        <w:rPr>
          <w:color w:val="484848"/>
          <w:w w:val="55"/>
        </w:rPr>
        <w:t>t</w:t>
      </w:r>
      <w:r>
        <w:rPr>
          <w:color w:val="484848"/>
          <w:spacing w:val="-56"/>
        </w:rPr>
        <w:t xml:space="preserve"> </w:t>
      </w:r>
      <w:r>
        <w:rPr>
          <w:color w:val="484848"/>
          <w:w w:val="109"/>
        </w:rPr>
        <w:t>=</w:t>
      </w:r>
      <w:r>
        <w:rPr>
          <w:color w:val="484848"/>
          <w:spacing w:val="-59"/>
        </w:rPr>
        <w:t xml:space="preserve"> </w:t>
      </w:r>
      <w:r>
        <w:rPr>
          <w:color w:val="484848"/>
          <w:spacing w:val="-1"/>
          <w:w w:val="100"/>
        </w:rPr>
        <w:t>3p</w:t>
      </w:r>
      <w:r>
        <w:rPr>
          <w:color w:val="484848"/>
          <w:spacing w:val="-1"/>
          <w:w w:val="88"/>
        </w:rPr>
        <w:t>x</w:t>
      </w:r>
      <w:r>
        <w:rPr>
          <w:color w:val="484848"/>
          <w:spacing w:val="2"/>
          <w:w w:val="50"/>
        </w:rPr>
        <w:t>.</w:t>
      </w:r>
      <w:r>
        <w:rPr>
          <w:color w:val="484848"/>
          <w:spacing w:val="-3"/>
          <w:w w:val="100"/>
        </w:rPr>
        <w:t>我们制作不同尺寸的图片，</w:t>
      </w:r>
      <w:r>
        <w:rPr>
          <w:color w:val="484848"/>
          <w:spacing w:val="-2"/>
          <w:w w:val="100"/>
        </w:rPr>
        <w:t>比如</w:t>
      </w:r>
      <w:r>
        <w:rPr>
          <w:color w:val="484848"/>
          <w:spacing w:val="-1"/>
          <w:w w:val="160"/>
        </w:rPr>
        <w:t>@</w:t>
      </w:r>
      <w:r>
        <w:rPr>
          <w:color w:val="484848"/>
          <w:spacing w:val="-1"/>
          <w:w w:val="100"/>
        </w:rPr>
        <w:t>1</w:t>
      </w:r>
      <w:r>
        <w:rPr>
          <w:color w:val="484848"/>
          <w:w w:val="88"/>
        </w:rPr>
        <w:t>x</w:t>
      </w:r>
      <w:r>
        <w:rPr>
          <w:color w:val="484848"/>
          <w:spacing w:val="-55"/>
        </w:rPr>
        <w:t xml:space="preserve"> </w:t>
      </w:r>
      <w:r>
        <w:rPr>
          <w:color w:val="484848"/>
          <w:w w:val="100"/>
        </w:rPr>
        <w:t>为</w:t>
      </w:r>
      <w:r>
        <w:rPr>
          <w:color w:val="484848"/>
          <w:spacing w:val="-58"/>
        </w:rPr>
        <w:t xml:space="preserve"> </w:t>
      </w:r>
      <w:r>
        <w:rPr>
          <w:color w:val="484848"/>
          <w:spacing w:val="-1"/>
          <w:w w:val="100"/>
        </w:rPr>
        <w:t>22p</w:t>
      </w:r>
      <w:r>
        <w:rPr>
          <w:color w:val="484848"/>
          <w:spacing w:val="-1"/>
          <w:w w:val="88"/>
        </w:rPr>
        <w:t>x</w:t>
      </w:r>
      <w:r>
        <w:rPr>
          <w:color w:val="484848"/>
          <w:spacing w:val="-1"/>
          <w:w w:val="100"/>
        </w:rPr>
        <w:t>，则</w:t>
      </w:r>
      <w:r>
        <w:rPr>
          <w:color w:val="484848"/>
          <w:spacing w:val="-1"/>
          <w:w w:val="160"/>
        </w:rPr>
        <w:t>@</w:t>
      </w:r>
      <w:r>
        <w:rPr>
          <w:color w:val="484848"/>
          <w:spacing w:val="-1"/>
          <w:w w:val="100"/>
        </w:rPr>
        <w:t>2</w:t>
      </w:r>
      <w:r>
        <w:rPr>
          <w:color w:val="484848"/>
          <w:w w:val="88"/>
        </w:rPr>
        <w:t>x</w:t>
      </w:r>
      <w:r>
        <w:rPr>
          <w:color w:val="484848"/>
          <w:spacing w:val="-57"/>
        </w:rPr>
        <w:t xml:space="preserve"> </w:t>
      </w:r>
      <w:r>
        <w:rPr>
          <w:color w:val="484848"/>
          <w:w w:val="100"/>
        </w:rPr>
        <w:t>为</w:t>
      </w:r>
      <w:r>
        <w:rPr>
          <w:color w:val="484848"/>
          <w:spacing w:val="-55"/>
        </w:rPr>
        <w:t xml:space="preserve"> </w:t>
      </w:r>
      <w:r>
        <w:rPr>
          <w:color w:val="484848"/>
          <w:spacing w:val="-1"/>
          <w:w w:val="100"/>
        </w:rPr>
        <w:t>44p</w:t>
      </w:r>
      <w:r>
        <w:rPr>
          <w:color w:val="484848"/>
          <w:spacing w:val="-1"/>
          <w:w w:val="88"/>
        </w:rPr>
        <w:t>x</w:t>
      </w:r>
      <w:r>
        <w:rPr>
          <w:color w:val="484848"/>
          <w:spacing w:val="-3"/>
          <w:w w:val="100"/>
        </w:rPr>
        <w:t>，</w:t>
      </w:r>
      <w:r>
        <w:rPr>
          <w:color w:val="484848"/>
          <w:spacing w:val="-1"/>
          <w:w w:val="160"/>
        </w:rPr>
        <w:t>@</w:t>
      </w:r>
      <w:r>
        <w:rPr>
          <w:color w:val="484848"/>
          <w:spacing w:val="-1"/>
          <w:w w:val="100"/>
        </w:rPr>
        <w:t>3</w:t>
      </w:r>
      <w:r>
        <w:rPr>
          <w:color w:val="484848"/>
          <w:w w:val="88"/>
        </w:rPr>
        <w:t>x</w:t>
      </w:r>
      <w:r>
        <w:rPr>
          <w:color w:val="484848"/>
          <w:spacing w:val="-55"/>
        </w:rPr>
        <w:t xml:space="preserve"> </w:t>
      </w:r>
      <w:r>
        <w:rPr>
          <w:color w:val="484848"/>
          <w:w w:val="100"/>
        </w:rPr>
        <w:t>为</w:t>
      </w:r>
      <w:r>
        <w:rPr>
          <w:color w:val="484848"/>
          <w:spacing w:val="-58"/>
        </w:rPr>
        <w:t xml:space="preserve"> </w:t>
      </w:r>
      <w:r>
        <w:rPr>
          <w:color w:val="484848"/>
          <w:spacing w:val="-1"/>
          <w:w w:val="100"/>
        </w:rPr>
        <w:t>66p</w:t>
      </w:r>
      <w:r>
        <w:rPr>
          <w:color w:val="484848"/>
          <w:spacing w:val="-1"/>
          <w:w w:val="88"/>
        </w:rPr>
        <w:t>x</w:t>
      </w:r>
      <w:r>
        <w:rPr>
          <w:color w:val="484848"/>
          <w:spacing w:val="-3"/>
          <w:w w:val="100"/>
        </w:rPr>
        <w:t>，命名分别为</w:t>
      </w:r>
      <w:r>
        <w:rPr>
          <w:color w:val="484848"/>
          <w:spacing w:val="-55"/>
        </w:rPr>
        <w:t xml:space="preserve"> </w:t>
      </w:r>
      <w:r>
        <w:rPr>
          <w:color w:val="484848"/>
          <w:spacing w:val="-1"/>
          <w:w w:val="55"/>
        </w:rPr>
        <w:t>i</w:t>
      </w:r>
      <w:r>
        <w:rPr>
          <w:color w:val="484848"/>
          <w:spacing w:val="-1"/>
          <w:w w:val="144"/>
        </w:rPr>
        <w:t>m</w:t>
      </w:r>
      <w:r>
        <w:rPr>
          <w:color w:val="484848"/>
          <w:spacing w:val="-1"/>
          <w:w w:val="88"/>
        </w:rPr>
        <w:t>age</w:t>
      </w:r>
      <w:r>
        <w:rPr>
          <w:color w:val="484848"/>
          <w:spacing w:val="-1"/>
          <w:w w:val="50"/>
        </w:rPr>
        <w:t>.</w:t>
      </w:r>
      <w:r>
        <w:rPr>
          <w:color w:val="484848"/>
          <w:spacing w:val="-1"/>
          <w:w w:val="100"/>
        </w:rPr>
        <w:t>pn</w:t>
      </w:r>
      <w:r>
        <w:rPr>
          <w:color w:val="484848"/>
          <w:w w:val="88"/>
        </w:rPr>
        <w:t>g</w:t>
      </w:r>
      <w:r>
        <w:rPr>
          <w:color w:val="484848"/>
          <w:spacing w:val="-3"/>
          <w:w w:val="100"/>
        </w:rPr>
        <w:t xml:space="preserve">，在项目的 </w:t>
      </w:r>
      <w:r>
        <w:rPr>
          <w:color w:val="484848"/>
          <w:spacing w:val="-1"/>
          <w:w w:val="133"/>
        </w:rPr>
        <w:t>A</w:t>
      </w:r>
      <w:r>
        <w:rPr>
          <w:color w:val="484848"/>
          <w:spacing w:val="-1"/>
          <w:w w:val="77"/>
        </w:rPr>
        <w:t>ss</w:t>
      </w:r>
      <w:r>
        <w:rPr>
          <w:color w:val="484848"/>
          <w:spacing w:val="-1"/>
          <w:w w:val="88"/>
        </w:rPr>
        <w:t>e</w:t>
      </w:r>
      <w:r>
        <w:rPr>
          <w:color w:val="484848"/>
          <w:spacing w:val="-1"/>
          <w:w w:val="55"/>
        </w:rPr>
        <w:t>t</w:t>
      </w:r>
      <w:r>
        <w:rPr>
          <w:color w:val="484848"/>
          <w:spacing w:val="-1"/>
          <w:w w:val="77"/>
        </w:rPr>
        <w:t>s</w:t>
      </w:r>
      <w:r>
        <w:rPr>
          <w:color w:val="484848"/>
          <w:spacing w:val="-1"/>
          <w:w w:val="50"/>
        </w:rPr>
        <w:t>.</w:t>
      </w:r>
      <w:r>
        <w:rPr>
          <w:color w:val="484848"/>
          <w:spacing w:val="-1"/>
          <w:w w:val="88"/>
        </w:rPr>
        <w:t>xca</w:t>
      </w:r>
      <w:r>
        <w:rPr>
          <w:color w:val="484848"/>
          <w:spacing w:val="-1"/>
          <w:w w:val="77"/>
        </w:rPr>
        <w:t>ss</w:t>
      </w:r>
      <w:r>
        <w:rPr>
          <w:color w:val="484848"/>
          <w:spacing w:val="-1"/>
          <w:w w:val="88"/>
        </w:rPr>
        <w:t>e</w:t>
      </w:r>
      <w:r>
        <w:rPr>
          <w:color w:val="484848"/>
          <w:spacing w:val="-1"/>
          <w:w w:val="55"/>
        </w:rPr>
        <w:t>t</w:t>
      </w:r>
      <w:r>
        <w:rPr>
          <w:color w:val="484848"/>
          <w:w w:val="77"/>
        </w:rPr>
        <w:t>s</w:t>
      </w:r>
      <w:r>
        <w:rPr>
          <w:color w:val="484848"/>
          <w:spacing w:val="-57"/>
        </w:rPr>
        <w:t xml:space="preserve"> </w:t>
      </w:r>
      <w:r>
        <w:rPr>
          <w:color w:val="484848"/>
          <w:spacing w:val="17"/>
          <w:w w:val="100"/>
        </w:rPr>
        <w:t>中新建</w:t>
      </w:r>
      <w:r>
        <w:rPr>
          <w:color w:val="484848"/>
          <w:spacing w:val="-1"/>
          <w:w w:val="133"/>
        </w:rPr>
        <w:t>N</w:t>
      </w:r>
      <w:r>
        <w:rPr>
          <w:color w:val="484848"/>
          <w:spacing w:val="-1"/>
          <w:w w:val="88"/>
        </w:rPr>
        <w:t>e</w:t>
      </w:r>
      <w:r>
        <w:rPr>
          <w:color w:val="484848"/>
          <w:w w:val="122"/>
        </w:rPr>
        <w:t>w</w:t>
      </w:r>
      <w:r>
        <w:rPr>
          <w:color w:val="484848"/>
          <w:spacing w:val="-56"/>
        </w:rPr>
        <w:t xml:space="preserve"> </w:t>
      </w:r>
      <w:r>
        <w:rPr>
          <w:color w:val="484848"/>
          <w:spacing w:val="-1"/>
          <w:w w:val="66"/>
        </w:rPr>
        <w:t>I</w:t>
      </w:r>
      <w:r>
        <w:rPr>
          <w:color w:val="484848"/>
          <w:spacing w:val="-1"/>
          <w:w w:val="144"/>
        </w:rPr>
        <w:t>m</w:t>
      </w:r>
      <w:r>
        <w:rPr>
          <w:color w:val="484848"/>
          <w:spacing w:val="-1"/>
          <w:w w:val="88"/>
        </w:rPr>
        <w:t>ag</w:t>
      </w:r>
      <w:r>
        <w:rPr>
          <w:color w:val="484848"/>
          <w:w w:val="88"/>
        </w:rPr>
        <w:t>e</w:t>
      </w:r>
      <w:r>
        <w:rPr>
          <w:color w:val="484848"/>
          <w:spacing w:val="-57"/>
        </w:rPr>
        <w:t xml:space="preserve"> </w:t>
      </w:r>
      <w:r>
        <w:rPr>
          <w:color w:val="484848"/>
          <w:spacing w:val="-1"/>
          <w:w w:val="100"/>
        </w:rPr>
        <w:t>S</w:t>
      </w:r>
      <w:r>
        <w:rPr>
          <w:color w:val="484848"/>
          <w:spacing w:val="-1"/>
          <w:w w:val="88"/>
        </w:rPr>
        <w:t>e</w:t>
      </w:r>
      <w:r>
        <w:rPr>
          <w:color w:val="484848"/>
          <w:w w:val="55"/>
        </w:rPr>
        <w:t>t</w:t>
      </w:r>
      <w:r>
        <w:rPr>
          <w:color w:val="484848"/>
          <w:spacing w:val="-5"/>
          <w:w w:val="100"/>
        </w:rPr>
        <w:t>，修改名字为</w:t>
      </w:r>
      <w:r>
        <w:rPr>
          <w:color w:val="484848"/>
          <w:spacing w:val="-5"/>
        </w:rPr>
        <w:t xml:space="preserve"> </w:t>
      </w:r>
      <w:r>
        <w:rPr>
          <w:color w:val="484848"/>
          <w:spacing w:val="-1"/>
          <w:w w:val="55"/>
        </w:rPr>
        <w:t>i</w:t>
      </w:r>
      <w:r>
        <w:rPr>
          <w:color w:val="484848"/>
          <w:spacing w:val="-1"/>
          <w:w w:val="144"/>
        </w:rPr>
        <w:t>m</w:t>
      </w:r>
      <w:r>
        <w:rPr>
          <w:color w:val="484848"/>
          <w:spacing w:val="-1"/>
          <w:w w:val="88"/>
        </w:rPr>
        <w:t>ag</w:t>
      </w:r>
      <w:r>
        <w:rPr>
          <w:color w:val="484848"/>
          <w:spacing w:val="-2"/>
          <w:w w:val="88"/>
        </w:rPr>
        <w:t>e</w:t>
      </w:r>
      <w:r>
        <w:rPr>
          <w:color w:val="484848"/>
          <w:spacing w:val="-5"/>
          <w:w w:val="100"/>
        </w:rPr>
        <w:t>，并把相应尺寸的图片拖放至相</w:t>
      </w:r>
      <w:r>
        <w:rPr>
          <w:color w:val="484848"/>
          <w:spacing w:val="-3"/>
        </w:rPr>
        <w:t>应位置。</w:t>
      </w:r>
    </w:p>
    <w:p>
      <w:pPr>
        <w:pStyle w:val="7"/>
        <w:spacing w:line="278" w:lineRule="exact"/>
      </w:pPr>
      <w:r>
        <w:rPr>
          <w:color w:val="484848"/>
        </w:rPr>
        <w:t>/* 根据dpr 显示 2x 图/3x 图 */</w:t>
      </w:r>
    </w:p>
    <w:p>
      <w:pPr>
        <w:pStyle w:val="7"/>
        <w:spacing w:before="7"/>
        <w:ind w:left="0"/>
        <w:rPr>
          <w:sz w:val="24"/>
        </w:rPr>
      </w:pPr>
    </w:p>
    <w:p>
      <w:pPr>
        <w:spacing w:before="1"/>
        <w:ind w:left="640" w:right="0" w:firstLine="0"/>
        <w:jc w:val="left"/>
        <w:rPr>
          <w:sz w:val="24"/>
        </w:rPr>
      </w:pPr>
      <w:r>
        <w:rPr>
          <w:color w:val="000007"/>
          <w:w w:val="50"/>
          <w:sz w:val="24"/>
        </w:rPr>
        <w:t>.</w:t>
      </w:r>
      <w:r>
        <w:rPr>
          <w:color w:val="000007"/>
          <w:sz w:val="24"/>
        </w:rPr>
        <w:t>b</w:t>
      </w:r>
      <w:r>
        <w:rPr>
          <w:color w:val="000007"/>
          <w:spacing w:val="-1"/>
          <w:w w:val="88"/>
          <w:sz w:val="24"/>
        </w:rPr>
        <w:t>g</w:t>
      </w:r>
      <w:r>
        <w:rPr>
          <w:color w:val="000007"/>
          <w:spacing w:val="-1"/>
          <w:w w:val="109"/>
          <w:sz w:val="24"/>
        </w:rPr>
        <w:t>-</w:t>
      </w:r>
      <w:r>
        <w:rPr>
          <w:color w:val="000007"/>
          <w:spacing w:val="-1"/>
          <w:w w:val="55"/>
          <w:sz w:val="24"/>
        </w:rPr>
        <w:t>i</w:t>
      </w:r>
      <w:r>
        <w:rPr>
          <w:color w:val="000007"/>
          <w:spacing w:val="-1"/>
          <w:w w:val="143"/>
          <w:sz w:val="24"/>
        </w:rPr>
        <w:t>m</w:t>
      </w:r>
      <w:r>
        <w:rPr>
          <w:color w:val="000007"/>
          <w:spacing w:val="-1"/>
          <w:w w:val="88"/>
          <w:sz w:val="24"/>
        </w:rPr>
        <w:t>age</w:t>
      </w:r>
      <w:r>
        <w:rPr>
          <w:color w:val="000007"/>
          <w:spacing w:val="-1"/>
          <w:w w:val="55"/>
          <w:sz w:val="24"/>
        </w:rPr>
        <w:t>(</w:t>
      </w:r>
      <w:r>
        <w:rPr>
          <w:color w:val="000007"/>
          <w:w w:val="160"/>
          <w:sz w:val="24"/>
        </w:rPr>
        <w:t>@</w:t>
      </w:r>
      <w:r>
        <w:rPr>
          <w:color w:val="000007"/>
          <w:sz w:val="24"/>
        </w:rPr>
        <w:t>u</w:t>
      </w:r>
      <w:r>
        <w:rPr>
          <w:color w:val="000007"/>
          <w:w w:val="66"/>
          <w:sz w:val="24"/>
        </w:rPr>
        <w:t>r</w:t>
      </w:r>
      <w:r>
        <w:rPr>
          <w:color w:val="000007"/>
          <w:spacing w:val="-1"/>
          <w:w w:val="55"/>
          <w:sz w:val="24"/>
        </w:rPr>
        <w:t>l)</w:t>
      </w:r>
      <w:r>
        <w:rPr>
          <w:color w:val="000007"/>
          <w:w w:val="66"/>
          <w:sz w:val="24"/>
        </w:rPr>
        <w:t>{</w:t>
      </w:r>
    </w:p>
    <w:p>
      <w:pPr>
        <w:spacing w:before="4"/>
        <w:ind w:left="880" w:right="0" w:firstLine="0"/>
        <w:jc w:val="left"/>
        <w:rPr>
          <w:sz w:val="24"/>
        </w:rPr>
      </w:pPr>
      <w:r>
        <w:rPr>
          <w:color w:val="000007"/>
          <w:sz w:val="24"/>
        </w:rPr>
        <w:t>b</w:t>
      </w:r>
      <w:r>
        <w:rPr>
          <w:color w:val="000007"/>
          <w:spacing w:val="-1"/>
          <w:w w:val="88"/>
          <w:sz w:val="24"/>
        </w:rPr>
        <w:t>ac</w:t>
      </w:r>
      <w:r>
        <w:rPr>
          <w:color w:val="000007"/>
          <w:sz w:val="24"/>
        </w:rPr>
        <w:t>k</w:t>
      </w:r>
      <w:r>
        <w:rPr>
          <w:color w:val="000007"/>
          <w:spacing w:val="-1"/>
          <w:w w:val="88"/>
          <w:sz w:val="24"/>
        </w:rPr>
        <w:t>g</w:t>
      </w:r>
      <w:r>
        <w:rPr>
          <w:color w:val="000007"/>
          <w:w w:val="66"/>
          <w:sz w:val="24"/>
        </w:rPr>
        <w:t>r</w:t>
      </w:r>
      <w:r>
        <w:rPr>
          <w:color w:val="000007"/>
          <w:spacing w:val="-1"/>
          <w:w w:val="88"/>
          <w:sz w:val="24"/>
        </w:rPr>
        <w:t>o</w:t>
      </w:r>
      <w:r>
        <w:rPr>
          <w:color w:val="000007"/>
          <w:sz w:val="24"/>
        </w:rPr>
        <w:t>und</w:t>
      </w:r>
      <w:r>
        <w:rPr>
          <w:color w:val="000007"/>
          <w:spacing w:val="-1"/>
          <w:w w:val="109"/>
          <w:sz w:val="24"/>
        </w:rPr>
        <w:t>-</w:t>
      </w:r>
      <w:r>
        <w:rPr>
          <w:color w:val="000007"/>
          <w:spacing w:val="-1"/>
          <w:w w:val="55"/>
          <w:sz w:val="24"/>
        </w:rPr>
        <w:t>i</w:t>
      </w:r>
      <w:r>
        <w:rPr>
          <w:color w:val="000007"/>
          <w:spacing w:val="-1"/>
          <w:w w:val="143"/>
          <w:sz w:val="24"/>
        </w:rPr>
        <w:t>m</w:t>
      </w:r>
      <w:r>
        <w:rPr>
          <w:color w:val="000007"/>
          <w:spacing w:val="-1"/>
          <w:w w:val="88"/>
          <w:sz w:val="24"/>
        </w:rPr>
        <w:t>age</w:t>
      </w:r>
      <w:r>
        <w:rPr>
          <w:color w:val="000007"/>
          <w:w w:val="50"/>
          <w:sz w:val="24"/>
        </w:rPr>
        <w:t>:</w:t>
      </w:r>
      <w:r>
        <w:rPr>
          <w:color w:val="000007"/>
          <w:spacing w:val="-1"/>
          <w:w w:val="109"/>
          <w:sz w:val="24"/>
        </w:rPr>
        <w:t>~</w:t>
      </w:r>
      <w:r>
        <w:rPr>
          <w:color w:val="000007"/>
          <w:w w:val="80"/>
          <w:sz w:val="24"/>
        </w:rPr>
        <w:t>"</w:t>
      </w:r>
      <w:r>
        <w:rPr>
          <w:color w:val="000007"/>
          <w:sz w:val="24"/>
        </w:rPr>
        <w:t>u</w:t>
      </w:r>
      <w:r>
        <w:rPr>
          <w:color w:val="000007"/>
          <w:w w:val="66"/>
          <w:sz w:val="24"/>
        </w:rPr>
        <w:t>r</w:t>
      </w:r>
      <w:r>
        <w:rPr>
          <w:color w:val="000007"/>
          <w:spacing w:val="-1"/>
          <w:w w:val="55"/>
          <w:sz w:val="24"/>
        </w:rPr>
        <w:t>l(</w:t>
      </w:r>
      <w:r>
        <w:rPr>
          <w:color w:val="000007"/>
          <w:spacing w:val="-1"/>
          <w:w w:val="43"/>
          <w:sz w:val="24"/>
        </w:rPr>
        <w:t>'</w:t>
      </w:r>
      <w:r>
        <w:rPr>
          <w:color w:val="000007"/>
          <w:w w:val="160"/>
          <w:sz w:val="24"/>
        </w:rPr>
        <w:t>@</w:t>
      </w:r>
      <w:r>
        <w:rPr>
          <w:color w:val="000007"/>
          <w:w w:val="66"/>
          <w:sz w:val="24"/>
        </w:rPr>
        <w:t>{</w:t>
      </w:r>
      <w:r>
        <w:rPr>
          <w:color w:val="000007"/>
          <w:sz w:val="24"/>
        </w:rPr>
        <w:t>u</w:t>
      </w:r>
      <w:r>
        <w:rPr>
          <w:color w:val="000007"/>
          <w:w w:val="66"/>
          <w:sz w:val="24"/>
        </w:rPr>
        <w:t>r</w:t>
      </w:r>
      <w:r>
        <w:rPr>
          <w:color w:val="000007"/>
          <w:spacing w:val="-1"/>
          <w:w w:val="55"/>
          <w:sz w:val="24"/>
        </w:rPr>
        <w:t>l</w:t>
      </w:r>
      <w:r>
        <w:rPr>
          <w:color w:val="000007"/>
          <w:w w:val="66"/>
          <w:sz w:val="24"/>
        </w:rPr>
        <w:t>}</w:t>
      </w:r>
      <w:r>
        <w:rPr>
          <w:color w:val="000007"/>
          <w:w w:val="160"/>
          <w:sz w:val="24"/>
        </w:rPr>
        <w:t>@</w:t>
      </w:r>
      <w:r>
        <w:rPr>
          <w:color w:val="000007"/>
          <w:sz w:val="24"/>
        </w:rPr>
        <w:t>2</w:t>
      </w:r>
      <w:r>
        <w:rPr>
          <w:color w:val="000007"/>
          <w:spacing w:val="-1"/>
          <w:w w:val="88"/>
          <w:sz w:val="24"/>
        </w:rPr>
        <w:t>x</w:t>
      </w:r>
      <w:r>
        <w:rPr>
          <w:color w:val="000007"/>
          <w:w w:val="50"/>
          <w:sz w:val="24"/>
        </w:rPr>
        <w:t>.</w:t>
      </w:r>
      <w:r>
        <w:rPr>
          <w:color w:val="000007"/>
          <w:sz w:val="24"/>
        </w:rPr>
        <w:t>pn</w:t>
      </w:r>
      <w:r>
        <w:rPr>
          <w:color w:val="000007"/>
          <w:spacing w:val="-1"/>
          <w:w w:val="88"/>
          <w:sz w:val="24"/>
        </w:rPr>
        <w:t>g</w:t>
      </w:r>
      <w:r>
        <w:rPr>
          <w:color w:val="000007"/>
          <w:spacing w:val="-1"/>
          <w:w w:val="43"/>
          <w:sz w:val="24"/>
        </w:rPr>
        <w:t>'</w:t>
      </w:r>
      <w:r>
        <w:rPr>
          <w:color w:val="000007"/>
          <w:spacing w:val="-1"/>
          <w:w w:val="55"/>
          <w:sz w:val="24"/>
        </w:rPr>
        <w:t>)</w:t>
      </w:r>
      <w:r>
        <w:rPr>
          <w:color w:val="000007"/>
          <w:w w:val="80"/>
          <w:sz w:val="24"/>
        </w:rPr>
        <w:t>"</w:t>
      </w:r>
      <w:r>
        <w:rPr>
          <w:color w:val="000007"/>
          <w:w w:val="50"/>
          <w:sz w:val="24"/>
        </w:rPr>
        <w:t>;</w:t>
      </w:r>
    </w:p>
    <w:p>
      <w:pPr>
        <w:spacing w:before="5" w:line="242" w:lineRule="auto"/>
        <w:ind w:left="1120" w:right="827" w:hanging="240"/>
        <w:jc w:val="left"/>
        <w:rPr>
          <w:sz w:val="24"/>
        </w:rPr>
      </w:pPr>
      <w:r>
        <w:rPr>
          <w:color w:val="000007"/>
          <w:w w:val="160"/>
          <w:sz w:val="24"/>
        </w:rPr>
        <w:t>@</w:t>
      </w:r>
      <w:r>
        <w:rPr>
          <w:color w:val="000007"/>
          <w:spacing w:val="-1"/>
          <w:w w:val="143"/>
          <w:sz w:val="24"/>
        </w:rPr>
        <w:t>m</w:t>
      </w:r>
      <w:r>
        <w:rPr>
          <w:color w:val="000007"/>
          <w:spacing w:val="-1"/>
          <w:w w:val="88"/>
          <w:sz w:val="24"/>
        </w:rPr>
        <w:t>e</w:t>
      </w:r>
      <w:r>
        <w:rPr>
          <w:color w:val="000007"/>
          <w:sz w:val="24"/>
        </w:rPr>
        <w:t>d</w:t>
      </w:r>
      <w:r>
        <w:rPr>
          <w:color w:val="000007"/>
          <w:spacing w:val="-1"/>
          <w:w w:val="55"/>
          <w:sz w:val="24"/>
        </w:rPr>
        <w:t>i</w:t>
      </w:r>
      <w:r>
        <w:rPr>
          <w:color w:val="000007"/>
          <w:w w:val="88"/>
          <w:sz w:val="24"/>
        </w:rPr>
        <w:t>a</w:t>
      </w:r>
      <w:r>
        <w:rPr>
          <w:color w:val="000007"/>
          <w:spacing w:val="-62"/>
          <w:sz w:val="24"/>
        </w:rPr>
        <w:t xml:space="preserve"> </w:t>
      </w:r>
      <w:r>
        <w:rPr>
          <w:color w:val="000007"/>
          <w:spacing w:val="-1"/>
          <w:w w:val="55"/>
          <w:sz w:val="24"/>
        </w:rPr>
        <w:t>(</w:t>
      </w:r>
      <w:r>
        <w:rPr>
          <w:color w:val="000007"/>
          <w:spacing w:val="-1"/>
          <w:w w:val="109"/>
          <w:sz w:val="24"/>
        </w:rPr>
        <w:t>-</w:t>
      </w:r>
      <w:r>
        <w:rPr>
          <w:color w:val="000007"/>
          <w:w w:val="121"/>
          <w:sz w:val="24"/>
        </w:rPr>
        <w:t>w</w:t>
      </w:r>
      <w:r>
        <w:rPr>
          <w:color w:val="000007"/>
          <w:spacing w:val="-1"/>
          <w:w w:val="88"/>
          <w:sz w:val="24"/>
        </w:rPr>
        <w:t>e</w:t>
      </w:r>
      <w:r>
        <w:rPr>
          <w:color w:val="000007"/>
          <w:sz w:val="24"/>
        </w:rPr>
        <w:t>bk</w:t>
      </w:r>
      <w:r>
        <w:rPr>
          <w:color w:val="000007"/>
          <w:spacing w:val="-1"/>
          <w:w w:val="55"/>
          <w:sz w:val="24"/>
        </w:rPr>
        <w:t>it</w:t>
      </w:r>
      <w:r>
        <w:rPr>
          <w:color w:val="000007"/>
          <w:spacing w:val="-1"/>
          <w:w w:val="109"/>
          <w:sz w:val="24"/>
        </w:rPr>
        <w:t>-</w:t>
      </w:r>
      <w:r>
        <w:rPr>
          <w:color w:val="000007"/>
          <w:spacing w:val="-1"/>
          <w:w w:val="143"/>
          <w:sz w:val="24"/>
        </w:rPr>
        <w:t>m</w:t>
      </w:r>
      <w:r>
        <w:rPr>
          <w:color w:val="000007"/>
          <w:spacing w:val="-1"/>
          <w:w w:val="55"/>
          <w:sz w:val="24"/>
        </w:rPr>
        <w:t>i</w:t>
      </w:r>
      <w:r>
        <w:rPr>
          <w:color w:val="000007"/>
          <w:sz w:val="24"/>
        </w:rPr>
        <w:t>n</w:t>
      </w:r>
      <w:r>
        <w:rPr>
          <w:color w:val="000007"/>
          <w:spacing w:val="-1"/>
          <w:w w:val="109"/>
          <w:sz w:val="24"/>
        </w:rPr>
        <w:t>-</w:t>
      </w:r>
      <w:r>
        <w:rPr>
          <w:color w:val="000007"/>
          <w:sz w:val="24"/>
        </w:rPr>
        <w:t>d</w:t>
      </w:r>
      <w:r>
        <w:rPr>
          <w:color w:val="000007"/>
          <w:spacing w:val="-1"/>
          <w:w w:val="88"/>
          <w:sz w:val="24"/>
        </w:rPr>
        <w:t>ev</w:t>
      </w:r>
      <w:r>
        <w:rPr>
          <w:color w:val="000007"/>
          <w:spacing w:val="-1"/>
          <w:w w:val="55"/>
          <w:sz w:val="24"/>
        </w:rPr>
        <w:t>i</w:t>
      </w:r>
      <w:r>
        <w:rPr>
          <w:color w:val="000007"/>
          <w:spacing w:val="-1"/>
          <w:w w:val="88"/>
          <w:sz w:val="24"/>
        </w:rPr>
        <w:t>ce</w:t>
      </w:r>
      <w:r>
        <w:rPr>
          <w:color w:val="000007"/>
          <w:spacing w:val="-1"/>
          <w:w w:val="109"/>
          <w:sz w:val="24"/>
        </w:rPr>
        <w:t>-</w:t>
      </w:r>
      <w:r>
        <w:rPr>
          <w:color w:val="000007"/>
          <w:sz w:val="24"/>
        </w:rPr>
        <w:t>p</w:t>
      </w:r>
      <w:r>
        <w:rPr>
          <w:color w:val="000007"/>
          <w:spacing w:val="-1"/>
          <w:w w:val="55"/>
          <w:sz w:val="24"/>
        </w:rPr>
        <w:t>i</w:t>
      </w:r>
      <w:r>
        <w:rPr>
          <w:color w:val="000007"/>
          <w:spacing w:val="-1"/>
          <w:w w:val="88"/>
          <w:sz w:val="24"/>
        </w:rPr>
        <w:t>xe</w:t>
      </w:r>
      <w:r>
        <w:rPr>
          <w:color w:val="000007"/>
          <w:spacing w:val="-1"/>
          <w:w w:val="55"/>
          <w:sz w:val="24"/>
        </w:rPr>
        <w:t>l</w:t>
      </w:r>
      <w:r>
        <w:rPr>
          <w:color w:val="000007"/>
          <w:spacing w:val="-1"/>
          <w:w w:val="109"/>
          <w:sz w:val="24"/>
        </w:rPr>
        <w:t>-</w:t>
      </w:r>
      <w:r>
        <w:rPr>
          <w:color w:val="000007"/>
          <w:w w:val="66"/>
          <w:sz w:val="24"/>
        </w:rPr>
        <w:t>r</w:t>
      </w:r>
      <w:r>
        <w:rPr>
          <w:color w:val="000007"/>
          <w:spacing w:val="-1"/>
          <w:w w:val="88"/>
          <w:sz w:val="24"/>
        </w:rPr>
        <w:t>a</w:t>
      </w:r>
      <w:r>
        <w:rPr>
          <w:color w:val="000007"/>
          <w:spacing w:val="-1"/>
          <w:w w:val="55"/>
          <w:sz w:val="24"/>
        </w:rPr>
        <w:t>ti</w:t>
      </w:r>
      <w:r>
        <w:rPr>
          <w:color w:val="000007"/>
          <w:spacing w:val="-1"/>
          <w:w w:val="88"/>
          <w:sz w:val="24"/>
        </w:rPr>
        <w:t>o</w:t>
      </w:r>
      <w:r>
        <w:rPr>
          <w:color w:val="000007"/>
          <w:w w:val="50"/>
          <w:sz w:val="24"/>
        </w:rPr>
        <w:t>:</w:t>
      </w:r>
      <w:r>
        <w:rPr>
          <w:color w:val="000007"/>
          <w:spacing w:val="-62"/>
          <w:sz w:val="24"/>
        </w:rPr>
        <w:t xml:space="preserve"> </w:t>
      </w:r>
      <w:r>
        <w:rPr>
          <w:color w:val="000007"/>
          <w:sz w:val="24"/>
        </w:rPr>
        <w:t>3</w:t>
      </w:r>
      <w:r>
        <w:rPr>
          <w:color w:val="000007"/>
          <w:spacing w:val="-1"/>
          <w:w w:val="55"/>
          <w:sz w:val="24"/>
        </w:rPr>
        <w:t>)</w:t>
      </w:r>
      <w:r>
        <w:rPr>
          <w:color w:val="000007"/>
          <w:w w:val="50"/>
          <w:sz w:val="24"/>
        </w:rPr>
        <w:t>,</w:t>
      </w:r>
      <w:r>
        <w:rPr>
          <w:color w:val="000007"/>
          <w:spacing w:val="-1"/>
          <w:w w:val="55"/>
          <w:sz w:val="24"/>
        </w:rPr>
        <w:t>(</w:t>
      </w:r>
      <w:r>
        <w:rPr>
          <w:color w:val="000007"/>
          <w:spacing w:val="-1"/>
          <w:w w:val="143"/>
          <w:sz w:val="24"/>
        </w:rPr>
        <w:t>m</w:t>
      </w:r>
      <w:r>
        <w:rPr>
          <w:color w:val="000007"/>
          <w:spacing w:val="-1"/>
          <w:w w:val="55"/>
          <w:sz w:val="24"/>
        </w:rPr>
        <w:t>i</w:t>
      </w:r>
      <w:r>
        <w:rPr>
          <w:color w:val="000007"/>
          <w:sz w:val="24"/>
        </w:rPr>
        <w:t>n</w:t>
      </w:r>
      <w:r>
        <w:rPr>
          <w:color w:val="000007"/>
          <w:spacing w:val="-1"/>
          <w:w w:val="109"/>
          <w:sz w:val="24"/>
        </w:rPr>
        <w:t>-</w:t>
      </w:r>
      <w:r>
        <w:rPr>
          <w:color w:val="000007"/>
          <w:sz w:val="24"/>
        </w:rPr>
        <w:t>d</w:t>
      </w:r>
      <w:r>
        <w:rPr>
          <w:color w:val="000007"/>
          <w:spacing w:val="-1"/>
          <w:w w:val="88"/>
          <w:sz w:val="24"/>
        </w:rPr>
        <w:t>ev</w:t>
      </w:r>
      <w:r>
        <w:rPr>
          <w:color w:val="000007"/>
          <w:spacing w:val="-1"/>
          <w:w w:val="55"/>
          <w:sz w:val="24"/>
        </w:rPr>
        <w:t>i</w:t>
      </w:r>
      <w:r>
        <w:rPr>
          <w:color w:val="000007"/>
          <w:spacing w:val="-1"/>
          <w:w w:val="88"/>
          <w:sz w:val="24"/>
        </w:rPr>
        <w:t>ce</w:t>
      </w:r>
      <w:r>
        <w:rPr>
          <w:color w:val="000007"/>
          <w:spacing w:val="-1"/>
          <w:w w:val="109"/>
          <w:sz w:val="24"/>
        </w:rPr>
        <w:t>-</w:t>
      </w:r>
      <w:r>
        <w:rPr>
          <w:color w:val="000007"/>
          <w:sz w:val="24"/>
        </w:rPr>
        <w:t>p</w:t>
      </w:r>
      <w:r>
        <w:rPr>
          <w:color w:val="000007"/>
          <w:w w:val="55"/>
          <w:sz w:val="24"/>
        </w:rPr>
        <w:t>i</w:t>
      </w:r>
      <w:r>
        <w:rPr>
          <w:color w:val="000007"/>
          <w:spacing w:val="-1"/>
          <w:w w:val="88"/>
          <w:sz w:val="24"/>
        </w:rPr>
        <w:t>xe</w:t>
      </w:r>
      <w:r>
        <w:rPr>
          <w:color w:val="000007"/>
          <w:spacing w:val="-1"/>
          <w:w w:val="55"/>
          <w:sz w:val="24"/>
        </w:rPr>
        <w:t>l</w:t>
      </w:r>
      <w:r>
        <w:rPr>
          <w:color w:val="000007"/>
          <w:spacing w:val="-1"/>
          <w:w w:val="109"/>
          <w:sz w:val="24"/>
        </w:rPr>
        <w:t>-</w:t>
      </w:r>
      <w:r>
        <w:rPr>
          <w:color w:val="000007"/>
          <w:w w:val="66"/>
          <w:sz w:val="24"/>
        </w:rPr>
        <w:t>r</w:t>
      </w:r>
      <w:r>
        <w:rPr>
          <w:color w:val="000007"/>
          <w:spacing w:val="-1"/>
          <w:w w:val="88"/>
          <w:sz w:val="24"/>
        </w:rPr>
        <w:t>a</w:t>
      </w:r>
      <w:r>
        <w:rPr>
          <w:color w:val="000007"/>
          <w:spacing w:val="-1"/>
          <w:w w:val="55"/>
          <w:sz w:val="24"/>
        </w:rPr>
        <w:t>ti</w:t>
      </w:r>
      <w:r>
        <w:rPr>
          <w:color w:val="000007"/>
          <w:spacing w:val="-1"/>
          <w:w w:val="88"/>
          <w:sz w:val="24"/>
        </w:rPr>
        <w:t>o</w:t>
      </w:r>
      <w:r>
        <w:rPr>
          <w:color w:val="000007"/>
          <w:w w:val="50"/>
          <w:sz w:val="24"/>
        </w:rPr>
        <w:t>:</w:t>
      </w:r>
      <w:r>
        <w:rPr>
          <w:color w:val="000007"/>
          <w:spacing w:val="-59"/>
          <w:sz w:val="24"/>
        </w:rPr>
        <w:t xml:space="preserve"> </w:t>
      </w:r>
      <w:r>
        <w:rPr>
          <w:color w:val="000007"/>
          <w:sz w:val="24"/>
        </w:rPr>
        <w:t>3</w:t>
      </w:r>
      <w:r>
        <w:rPr>
          <w:color w:val="000007"/>
          <w:spacing w:val="-1"/>
          <w:w w:val="55"/>
          <w:sz w:val="24"/>
        </w:rPr>
        <w:t>)</w:t>
      </w:r>
      <w:r>
        <w:rPr>
          <w:color w:val="000007"/>
          <w:w w:val="66"/>
          <w:sz w:val="24"/>
        </w:rPr>
        <w:t xml:space="preserve">{ </w:t>
      </w:r>
      <w:r>
        <w:rPr>
          <w:color w:val="000007"/>
          <w:sz w:val="24"/>
        </w:rPr>
        <w:t>b</w:t>
      </w:r>
      <w:r>
        <w:rPr>
          <w:color w:val="000007"/>
          <w:spacing w:val="-1"/>
          <w:w w:val="88"/>
          <w:sz w:val="24"/>
        </w:rPr>
        <w:t>ac</w:t>
      </w:r>
      <w:r>
        <w:rPr>
          <w:color w:val="000007"/>
          <w:sz w:val="24"/>
        </w:rPr>
        <w:t>k</w:t>
      </w:r>
      <w:r>
        <w:rPr>
          <w:color w:val="000007"/>
          <w:spacing w:val="-1"/>
          <w:w w:val="88"/>
          <w:sz w:val="24"/>
        </w:rPr>
        <w:t>g</w:t>
      </w:r>
      <w:r>
        <w:rPr>
          <w:color w:val="000007"/>
          <w:w w:val="66"/>
          <w:sz w:val="24"/>
        </w:rPr>
        <w:t>r</w:t>
      </w:r>
      <w:r>
        <w:rPr>
          <w:color w:val="000007"/>
          <w:spacing w:val="-1"/>
          <w:w w:val="88"/>
          <w:sz w:val="24"/>
        </w:rPr>
        <w:t>o</w:t>
      </w:r>
      <w:r>
        <w:rPr>
          <w:color w:val="000007"/>
          <w:sz w:val="24"/>
        </w:rPr>
        <w:t>und</w:t>
      </w:r>
      <w:r>
        <w:rPr>
          <w:color w:val="000007"/>
          <w:spacing w:val="-1"/>
          <w:w w:val="109"/>
          <w:sz w:val="24"/>
        </w:rPr>
        <w:t>-</w:t>
      </w:r>
      <w:r>
        <w:rPr>
          <w:color w:val="000007"/>
          <w:spacing w:val="-1"/>
          <w:w w:val="55"/>
          <w:sz w:val="24"/>
        </w:rPr>
        <w:t>i</w:t>
      </w:r>
      <w:r>
        <w:rPr>
          <w:color w:val="000007"/>
          <w:spacing w:val="-1"/>
          <w:w w:val="143"/>
          <w:sz w:val="24"/>
        </w:rPr>
        <w:t>m</w:t>
      </w:r>
      <w:r>
        <w:rPr>
          <w:color w:val="000007"/>
          <w:spacing w:val="-1"/>
          <w:w w:val="88"/>
          <w:sz w:val="24"/>
        </w:rPr>
        <w:t>age</w:t>
      </w:r>
      <w:r>
        <w:rPr>
          <w:color w:val="000007"/>
          <w:w w:val="50"/>
          <w:sz w:val="24"/>
        </w:rPr>
        <w:t>:</w:t>
      </w:r>
      <w:r>
        <w:rPr>
          <w:color w:val="000007"/>
          <w:spacing w:val="-1"/>
          <w:w w:val="109"/>
          <w:sz w:val="24"/>
        </w:rPr>
        <w:t>~</w:t>
      </w:r>
      <w:r>
        <w:rPr>
          <w:color w:val="000007"/>
          <w:w w:val="80"/>
          <w:sz w:val="24"/>
        </w:rPr>
        <w:t>"</w:t>
      </w:r>
      <w:r>
        <w:rPr>
          <w:color w:val="000007"/>
          <w:sz w:val="24"/>
        </w:rPr>
        <w:t>u</w:t>
      </w:r>
      <w:r>
        <w:rPr>
          <w:color w:val="000007"/>
          <w:w w:val="66"/>
          <w:sz w:val="24"/>
        </w:rPr>
        <w:t>r</w:t>
      </w:r>
      <w:r>
        <w:rPr>
          <w:color w:val="000007"/>
          <w:spacing w:val="-1"/>
          <w:w w:val="55"/>
          <w:sz w:val="24"/>
        </w:rPr>
        <w:t>l(</w:t>
      </w:r>
      <w:r>
        <w:rPr>
          <w:color w:val="000007"/>
          <w:spacing w:val="-1"/>
          <w:w w:val="43"/>
          <w:sz w:val="24"/>
        </w:rPr>
        <w:t>'</w:t>
      </w:r>
      <w:r>
        <w:rPr>
          <w:color w:val="000007"/>
          <w:w w:val="160"/>
          <w:sz w:val="24"/>
        </w:rPr>
        <w:t>@</w:t>
      </w:r>
      <w:r>
        <w:rPr>
          <w:color w:val="000007"/>
          <w:w w:val="66"/>
          <w:sz w:val="24"/>
        </w:rPr>
        <w:t>{</w:t>
      </w:r>
      <w:r>
        <w:rPr>
          <w:color w:val="000007"/>
          <w:sz w:val="24"/>
        </w:rPr>
        <w:t>u</w:t>
      </w:r>
      <w:r>
        <w:rPr>
          <w:color w:val="000007"/>
          <w:w w:val="66"/>
          <w:sz w:val="24"/>
        </w:rPr>
        <w:t>r</w:t>
      </w:r>
      <w:r>
        <w:rPr>
          <w:color w:val="000007"/>
          <w:spacing w:val="-1"/>
          <w:w w:val="55"/>
          <w:sz w:val="24"/>
        </w:rPr>
        <w:t>l</w:t>
      </w:r>
      <w:r>
        <w:rPr>
          <w:color w:val="000007"/>
          <w:w w:val="66"/>
          <w:sz w:val="24"/>
        </w:rPr>
        <w:t>}</w:t>
      </w:r>
      <w:r>
        <w:rPr>
          <w:color w:val="000007"/>
          <w:w w:val="160"/>
          <w:sz w:val="24"/>
        </w:rPr>
        <w:t>@</w:t>
      </w:r>
      <w:r>
        <w:rPr>
          <w:color w:val="000007"/>
          <w:sz w:val="24"/>
        </w:rPr>
        <w:t>3</w:t>
      </w:r>
      <w:r>
        <w:rPr>
          <w:color w:val="000007"/>
          <w:spacing w:val="-1"/>
          <w:w w:val="88"/>
          <w:sz w:val="24"/>
        </w:rPr>
        <w:t>x</w:t>
      </w:r>
      <w:r>
        <w:rPr>
          <w:color w:val="000007"/>
          <w:w w:val="50"/>
          <w:sz w:val="24"/>
        </w:rPr>
        <w:t>.</w:t>
      </w:r>
      <w:r>
        <w:rPr>
          <w:color w:val="000007"/>
          <w:sz w:val="24"/>
        </w:rPr>
        <w:t>pn</w:t>
      </w:r>
      <w:r>
        <w:rPr>
          <w:color w:val="000007"/>
          <w:spacing w:val="-1"/>
          <w:w w:val="88"/>
          <w:sz w:val="24"/>
        </w:rPr>
        <w:t>g</w:t>
      </w:r>
      <w:r>
        <w:rPr>
          <w:color w:val="000007"/>
          <w:spacing w:val="-1"/>
          <w:w w:val="43"/>
          <w:sz w:val="24"/>
        </w:rPr>
        <w:t>'</w:t>
      </w:r>
      <w:r>
        <w:rPr>
          <w:color w:val="000007"/>
          <w:spacing w:val="-1"/>
          <w:w w:val="55"/>
          <w:sz w:val="24"/>
        </w:rPr>
        <w:t>)</w:t>
      </w:r>
      <w:r>
        <w:rPr>
          <w:color w:val="000007"/>
          <w:w w:val="80"/>
          <w:sz w:val="24"/>
        </w:rPr>
        <w:t>"</w:t>
      </w:r>
      <w:r>
        <w:rPr>
          <w:color w:val="000007"/>
          <w:w w:val="50"/>
          <w:sz w:val="24"/>
        </w:rPr>
        <w:t>;</w:t>
      </w:r>
    </w:p>
    <w:p>
      <w:pPr>
        <w:spacing w:before="3"/>
        <w:ind w:left="880" w:right="0" w:firstLine="0"/>
        <w:jc w:val="left"/>
        <w:rPr>
          <w:sz w:val="24"/>
        </w:rPr>
      </w:pPr>
      <w:r>
        <w:rPr>
          <w:color w:val="000007"/>
          <w:w w:val="66"/>
          <w:sz w:val="24"/>
        </w:rPr>
        <w:t>}</w:t>
      </w:r>
    </w:p>
    <w:p>
      <w:pPr>
        <w:spacing w:before="4"/>
        <w:ind w:left="760" w:right="0" w:firstLine="0"/>
        <w:jc w:val="left"/>
        <w:rPr>
          <w:sz w:val="24"/>
        </w:rPr>
      </w:pPr>
      <w:r>
        <w:rPr>
          <w:color w:val="000007"/>
          <w:w w:val="66"/>
          <w:sz w:val="24"/>
        </w:rPr>
        <w:t>}</w:t>
      </w:r>
    </w:p>
    <w:p>
      <w:pPr>
        <w:pStyle w:val="7"/>
        <w:spacing w:before="2"/>
        <w:ind w:left="0"/>
        <w:rPr>
          <w:sz w:val="20"/>
        </w:rPr>
      </w:pPr>
    </w:p>
    <w:p>
      <w:pPr>
        <w:spacing w:before="58" w:line="242" w:lineRule="auto"/>
        <w:ind w:left="1000" w:right="5271" w:hanging="240"/>
        <w:jc w:val="left"/>
        <w:rPr>
          <w:sz w:val="24"/>
        </w:rPr>
      </w:pPr>
      <w:r>
        <w:rPr>
          <w:color w:val="000007"/>
          <w:w w:val="50"/>
          <w:sz w:val="24"/>
        </w:rPr>
        <w:t>.</w:t>
      </w:r>
      <w:r>
        <w:rPr>
          <w:color w:val="000007"/>
          <w:sz w:val="24"/>
        </w:rPr>
        <w:t>b</w:t>
      </w:r>
      <w:r>
        <w:rPr>
          <w:color w:val="000007"/>
          <w:spacing w:val="-1"/>
          <w:w w:val="88"/>
          <w:sz w:val="24"/>
        </w:rPr>
        <w:t>g</w:t>
      </w:r>
      <w:r>
        <w:rPr>
          <w:color w:val="000007"/>
          <w:spacing w:val="-1"/>
          <w:w w:val="109"/>
          <w:sz w:val="24"/>
        </w:rPr>
        <w:t>-</w:t>
      </w:r>
      <w:r>
        <w:rPr>
          <w:color w:val="000007"/>
          <w:spacing w:val="-1"/>
          <w:w w:val="88"/>
          <w:sz w:val="24"/>
        </w:rPr>
        <w:t>co</w:t>
      </w:r>
      <w:r>
        <w:rPr>
          <w:color w:val="000007"/>
          <w:spacing w:val="-1"/>
          <w:w w:val="55"/>
          <w:sz w:val="24"/>
        </w:rPr>
        <w:t>l</w:t>
      </w:r>
      <w:r>
        <w:rPr>
          <w:color w:val="000007"/>
          <w:spacing w:val="-1"/>
          <w:w w:val="88"/>
          <w:sz w:val="24"/>
        </w:rPr>
        <w:t>o</w:t>
      </w:r>
      <w:r>
        <w:rPr>
          <w:color w:val="000007"/>
          <w:w w:val="66"/>
          <w:sz w:val="24"/>
        </w:rPr>
        <w:t>r</w:t>
      </w:r>
      <w:r>
        <w:rPr>
          <w:color w:val="000007"/>
          <w:spacing w:val="-1"/>
          <w:w w:val="55"/>
          <w:sz w:val="24"/>
        </w:rPr>
        <w:t>(</w:t>
      </w:r>
      <w:r>
        <w:rPr>
          <w:color w:val="000007"/>
          <w:w w:val="160"/>
          <w:sz w:val="24"/>
        </w:rPr>
        <w:t>@</w:t>
      </w:r>
      <w:r>
        <w:rPr>
          <w:color w:val="000007"/>
          <w:spacing w:val="-1"/>
          <w:w w:val="88"/>
          <w:sz w:val="24"/>
        </w:rPr>
        <w:t>co</w:t>
      </w:r>
      <w:r>
        <w:rPr>
          <w:color w:val="000007"/>
          <w:spacing w:val="-1"/>
          <w:w w:val="55"/>
          <w:sz w:val="24"/>
        </w:rPr>
        <w:t>l</w:t>
      </w:r>
      <w:r>
        <w:rPr>
          <w:color w:val="000007"/>
          <w:spacing w:val="-1"/>
          <w:w w:val="88"/>
          <w:sz w:val="24"/>
        </w:rPr>
        <w:t>o</w:t>
      </w:r>
      <w:r>
        <w:rPr>
          <w:color w:val="000007"/>
          <w:w w:val="66"/>
          <w:sz w:val="24"/>
        </w:rPr>
        <w:t>r</w:t>
      </w:r>
      <w:r>
        <w:rPr>
          <w:color w:val="000007"/>
          <w:w w:val="55"/>
          <w:sz w:val="24"/>
        </w:rPr>
        <w:t>)</w:t>
      </w:r>
      <w:r>
        <w:rPr>
          <w:color w:val="000007"/>
          <w:spacing w:val="-62"/>
          <w:sz w:val="24"/>
        </w:rPr>
        <w:t xml:space="preserve"> </w:t>
      </w:r>
      <w:r>
        <w:rPr>
          <w:color w:val="000007"/>
          <w:w w:val="66"/>
          <w:sz w:val="24"/>
        </w:rPr>
        <w:t xml:space="preserve">{ </w:t>
      </w:r>
      <w:r>
        <w:rPr>
          <w:color w:val="000007"/>
          <w:sz w:val="24"/>
        </w:rPr>
        <w:t>b</w:t>
      </w:r>
      <w:r>
        <w:rPr>
          <w:color w:val="000007"/>
          <w:spacing w:val="-1"/>
          <w:w w:val="88"/>
          <w:sz w:val="24"/>
        </w:rPr>
        <w:t>ac</w:t>
      </w:r>
      <w:r>
        <w:rPr>
          <w:color w:val="000007"/>
          <w:sz w:val="24"/>
        </w:rPr>
        <w:t>k</w:t>
      </w:r>
      <w:r>
        <w:rPr>
          <w:color w:val="000007"/>
          <w:spacing w:val="-1"/>
          <w:w w:val="88"/>
          <w:sz w:val="24"/>
        </w:rPr>
        <w:t>g</w:t>
      </w:r>
      <w:r>
        <w:rPr>
          <w:color w:val="000007"/>
          <w:w w:val="66"/>
          <w:sz w:val="24"/>
        </w:rPr>
        <w:t>r</w:t>
      </w:r>
      <w:r>
        <w:rPr>
          <w:color w:val="000007"/>
          <w:spacing w:val="-1"/>
          <w:w w:val="88"/>
          <w:sz w:val="24"/>
        </w:rPr>
        <w:t>o</w:t>
      </w:r>
      <w:r>
        <w:rPr>
          <w:color w:val="000007"/>
          <w:sz w:val="24"/>
        </w:rPr>
        <w:t>und</w:t>
      </w:r>
      <w:r>
        <w:rPr>
          <w:color w:val="000007"/>
          <w:spacing w:val="-1"/>
          <w:w w:val="109"/>
          <w:sz w:val="24"/>
        </w:rPr>
        <w:t>-</w:t>
      </w:r>
      <w:r>
        <w:rPr>
          <w:color w:val="000007"/>
          <w:spacing w:val="-1"/>
          <w:w w:val="88"/>
          <w:sz w:val="24"/>
        </w:rPr>
        <w:t>co</w:t>
      </w:r>
      <w:r>
        <w:rPr>
          <w:color w:val="000007"/>
          <w:spacing w:val="-1"/>
          <w:w w:val="55"/>
          <w:sz w:val="24"/>
        </w:rPr>
        <w:t>l</w:t>
      </w:r>
      <w:r>
        <w:rPr>
          <w:color w:val="000007"/>
          <w:spacing w:val="-1"/>
          <w:w w:val="88"/>
          <w:sz w:val="24"/>
        </w:rPr>
        <w:t>o</w:t>
      </w:r>
      <w:r>
        <w:rPr>
          <w:color w:val="000007"/>
          <w:w w:val="66"/>
          <w:sz w:val="24"/>
        </w:rPr>
        <w:t>r</w:t>
      </w:r>
      <w:r>
        <w:rPr>
          <w:color w:val="000007"/>
          <w:w w:val="50"/>
          <w:sz w:val="24"/>
        </w:rPr>
        <w:t>:</w:t>
      </w:r>
      <w:r>
        <w:rPr>
          <w:color w:val="000007"/>
          <w:spacing w:val="-62"/>
          <w:sz w:val="24"/>
        </w:rPr>
        <w:t xml:space="preserve"> </w:t>
      </w:r>
      <w:r>
        <w:rPr>
          <w:color w:val="000007"/>
          <w:w w:val="160"/>
          <w:sz w:val="24"/>
        </w:rPr>
        <w:t>@</w:t>
      </w:r>
      <w:r>
        <w:rPr>
          <w:color w:val="000007"/>
          <w:spacing w:val="-1"/>
          <w:w w:val="88"/>
          <w:sz w:val="24"/>
        </w:rPr>
        <w:t>co</w:t>
      </w:r>
      <w:r>
        <w:rPr>
          <w:color w:val="000007"/>
          <w:spacing w:val="-1"/>
          <w:w w:val="55"/>
          <w:sz w:val="24"/>
        </w:rPr>
        <w:t>l</w:t>
      </w:r>
      <w:r>
        <w:rPr>
          <w:color w:val="000007"/>
          <w:spacing w:val="-1"/>
          <w:w w:val="88"/>
          <w:sz w:val="24"/>
        </w:rPr>
        <w:t>o</w:t>
      </w:r>
      <w:r>
        <w:rPr>
          <w:color w:val="000007"/>
          <w:w w:val="66"/>
          <w:sz w:val="24"/>
        </w:rPr>
        <w:t>r</w:t>
      </w:r>
      <w:r>
        <w:rPr>
          <w:color w:val="000007"/>
          <w:w w:val="50"/>
          <w:sz w:val="24"/>
        </w:rPr>
        <w:t>;</w:t>
      </w:r>
    </w:p>
    <w:p>
      <w:pPr>
        <w:spacing w:before="3"/>
        <w:ind w:left="760" w:right="0" w:firstLine="0"/>
        <w:jc w:val="left"/>
        <w:rPr>
          <w:sz w:val="24"/>
        </w:rPr>
      </w:pPr>
      <w:r>
        <w:rPr>
          <w:color w:val="000007"/>
          <w:w w:val="66"/>
          <w:sz w:val="24"/>
        </w:rPr>
        <w:t>}</w:t>
      </w:r>
    </w:p>
    <w:p>
      <w:pPr>
        <w:spacing w:after="0"/>
        <w:jc w:val="left"/>
        <w:rPr>
          <w:sz w:val="24"/>
        </w:rPr>
        <w:sectPr>
          <w:pgSz w:w="11910" w:h="16840"/>
          <w:pgMar w:top="1380" w:right="1460" w:bottom="1720" w:left="1640" w:header="0" w:footer="963" w:gutter="0"/>
        </w:sectPr>
      </w:pPr>
    </w:p>
    <w:p>
      <w:pPr>
        <w:pStyle w:val="18"/>
        <w:numPr>
          <w:ilvl w:val="1"/>
          <w:numId w:val="64"/>
        </w:numPr>
        <w:tabs>
          <w:tab w:val="left" w:pos="879"/>
          <w:tab w:val="left" w:pos="880"/>
        </w:tabs>
        <w:spacing w:before="0" w:after="0" w:line="398" w:lineRule="exact"/>
        <w:ind w:left="880" w:right="0" w:hanging="360"/>
        <w:jc w:val="left"/>
        <w:rPr>
          <w:b/>
          <w:sz w:val="24"/>
        </w:rPr>
      </w:pPr>
      <w:bookmarkStart w:id="78" w:name="_bookmark114"/>
      <w:bookmarkEnd w:id="78"/>
      <w:bookmarkStart w:id="79" w:name="_bookmark114"/>
      <w:bookmarkEnd w:id="79"/>
      <w:r>
        <w:rPr>
          <w:b/>
          <w:color w:val="484848"/>
          <w:sz w:val="24"/>
        </w:rPr>
        <w:t>图片在安卓上，有些设备模糊问题</w:t>
      </w:r>
    </w:p>
    <w:p>
      <w:pPr>
        <w:pStyle w:val="6"/>
        <w:spacing w:line="240" w:lineRule="auto"/>
      </w:pPr>
      <w:r>
        <w:drawing>
          <wp:anchor distT="0" distB="0" distL="0" distR="0" simplePos="0" relativeHeight="1024" behindDoc="0" locked="0" layoutInCell="1" allowOverlap="1">
            <wp:simplePos x="0" y="0"/>
            <wp:positionH relativeFrom="page">
              <wp:posOffset>1212850</wp:posOffset>
            </wp:positionH>
            <wp:positionV relativeFrom="paragraph">
              <wp:posOffset>417195</wp:posOffset>
            </wp:positionV>
            <wp:extent cx="5081270" cy="1638935"/>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jpeg"/>
                    <pic:cNvPicPr>
                      <a:picLocks noChangeAspect="1"/>
                    </pic:cNvPicPr>
                  </pic:nvPicPr>
                  <pic:blipFill>
                    <a:blip r:embed="rId22" cstate="print"/>
                    <a:stretch>
                      <a:fillRect/>
                    </a:stretch>
                  </pic:blipFill>
                  <pic:spPr>
                    <a:xfrm>
                      <a:off x="0" y="0"/>
                      <a:ext cx="5081024" cy="1638680"/>
                    </a:xfrm>
                    <a:prstGeom prst="rect">
                      <a:avLst/>
                    </a:prstGeom>
                  </pic:spPr>
                </pic:pic>
              </a:graphicData>
            </a:graphic>
          </wp:anchor>
        </w:drawing>
      </w:r>
      <w:r>
        <w:rPr>
          <w:color w:val="484848"/>
        </w:rPr>
        <w:t>参考回答：</w:t>
      </w:r>
    </w:p>
    <w:p>
      <w:pPr>
        <w:pStyle w:val="7"/>
        <w:spacing w:before="7"/>
        <w:ind w:left="0"/>
        <w:rPr>
          <w:rFonts w:ascii="Microsoft JhengHei"/>
          <w:b/>
          <w:sz w:val="15"/>
        </w:rPr>
      </w:pPr>
    </w:p>
    <w:p>
      <w:pPr>
        <w:pStyle w:val="18"/>
        <w:numPr>
          <w:ilvl w:val="1"/>
          <w:numId w:val="64"/>
        </w:numPr>
        <w:tabs>
          <w:tab w:val="left" w:pos="879"/>
          <w:tab w:val="left" w:pos="880"/>
        </w:tabs>
        <w:spacing w:before="0" w:after="0" w:line="240" w:lineRule="auto"/>
        <w:ind w:left="880" w:right="0" w:hanging="360"/>
        <w:jc w:val="left"/>
        <w:rPr>
          <w:b/>
          <w:sz w:val="24"/>
        </w:rPr>
      </w:pPr>
      <w:r>
        <w:rPr>
          <w:b/>
          <w:color w:val="484848"/>
          <w:sz w:val="24"/>
        </w:rPr>
        <w:t>固定定位布局键盘挡住输入框内容</w:t>
      </w:r>
    </w:p>
    <w:p>
      <w:pPr>
        <w:spacing w:before="174"/>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before="15"/>
        <w:ind w:left="0"/>
        <w:rPr>
          <w:rFonts w:ascii="Microsoft JhengHei"/>
          <w:b/>
          <w:sz w:val="8"/>
        </w:rPr>
      </w:pPr>
      <w:r>
        <w:drawing>
          <wp:anchor distT="0" distB="0" distL="0" distR="0" simplePos="0" relativeHeight="1024" behindDoc="0" locked="0" layoutInCell="1" allowOverlap="1">
            <wp:simplePos x="0" y="0"/>
            <wp:positionH relativeFrom="page">
              <wp:posOffset>1212850</wp:posOffset>
            </wp:positionH>
            <wp:positionV relativeFrom="paragraph">
              <wp:posOffset>127635</wp:posOffset>
            </wp:positionV>
            <wp:extent cx="5153025" cy="220853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pic:cNvPicPr>
                      <a:picLocks noChangeAspect="1"/>
                    </pic:cNvPicPr>
                  </pic:nvPicPr>
                  <pic:blipFill>
                    <a:blip r:embed="rId23" cstate="print"/>
                    <a:stretch>
                      <a:fillRect/>
                    </a:stretch>
                  </pic:blipFill>
                  <pic:spPr>
                    <a:xfrm>
                      <a:off x="0" y="0"/>
                      <a:ext cx="5153212" cy="2208276"/>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1208405</wp:posOffset>
            </wp:positionH>
            <wp:positionV relativeFrom="paragraph">
              <wp:posOffset>2634615</wp:posOffset>
            </wp:positionV>
            <wp:extent cx="5116195" cy="101663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24" cstate="print"/>
                    <a:stretch>
                      <a:fillRect/>
                    </a:stretch>
                  </pic:blipFill>
                  <pic:spPr>
                    <a:xfrm>
                      <a:off x="0" y="0"/>
                      <a:ext cx="5115971" cy="1016508"/>
                    </a:xfrm>
                    <a:prstGeom prst="rect">
                      <a:avLst/>
                    </a:prstGeom>
                  </pic:spPr>
                </pic:pic>
              </a:graphicData>
            </a:graphic>
          </wp:anchor>
        </w:drawing>
      </w:r>
    </w:p>
    <w:p>
      <w:pPr>
        <w:pStyle w:val="7"/>
        <w:spacing w:before="16"/>
        <w:ind w:left="0"/>
        <w:rPr>
          <w:rFonts w:ascii="Microsoft JhengHei"/>
          <w:b/>
          <w:sz w:val="21"/>
        </w:rPr>
      </w:pPr>
    </w:p>
    <w:p>
      <w:pPr>
        <w:pStyle w:val="7"/>
        <w:ind w:left="0"/>
        <w:rPr>
          <w:rFonts w:ascii="Microsoft JhengHei"/>
          <w:b/>
        </w:rPr>
      </w:pPr>
    </w:p>
    <w:p>
      <w:pPr>
        <w:pStyle w:val="7"/>
        <w:spacing w:before="1"/>
        <w:ind w:left="0"/>
        <w:rPr>
          <w:rFonts w:ascii="Microsoft JhengHei"/>
          <w:b/>
          <w:sz w:val="12"/>
        </w:rPr>
      </w:pPr>
    </w:p>
    <w:p>
      <w:pPr>
        <w:pStyle w:val="18"/>
        <w:numPr>
          <w:ilvl w:val="1"/>
          <w:numId w:val="64"/>
        </w:numPr>
        <w:tabs>
          <w:tab w:val="left" w:pos="879"/>
          <w:tab w:val="left" w:pos="880"/>
        </w:tabs>
        <w:spacing w:before="0" w:after="0" w:line="240" w:lineRule="auto"/>
        <w:ind w:left="880" w:right="0" w:hanging="360"/>
        <w:jc w:val="left"/>
        <w:rPr>
          <w:b/>
          <w:sz w:val="24"/>
        </w:rPr>
      </w:pPr>
      <w:r>
        <w:rPr>
          <w:b/>
          <w:color w:val="484848"/>
          <w:sz w:val="24"/>
        </w:rPr>
        <w:t>click</w:t>
      </w:r>
      <w:r>
        <w:rPr>
          <w:b/>
          <w:color w:val="484848"/>
          <w:spacing w:val="-3"/>
          <w:sz w:val="24"/>
        </w:rPr>
        <w:t xml:space="preserve"> 的 </w:t>
      </w:r>
      <w:r>
        <w:rPr>
          <w:b/>
          <w:color w:val="484848"/>
          <w:sz w:val="24"/>
        </w:rPr>
        <w:t>300ms</w:t>
      </w:r>
      <w:r>
        <w:rPr>
          <w:b/>
          <w:color w:val="484848"/>
          <w:spacing w:val="-2"/>
          <w:sz w:val="24"/>
        </w:rPr>
        <w:t xml:space="preserve"> 延迟问题和点击穿透问题</w:t>
      </w:r>
    </w:p>
    <w:p>
      <w:pPr>
        <w:spacing w:before="189" w:line="225" w:lineRule="auto"/>
        <w:ind w:left="160" w:right="4023" w:firstLine="0"/>
        <w:jc w:val="left"/>
        <w:rPr>
          <w:sz w:val="22"/>
        </w:rPr>
      </w:pPr>
      <w:r>
        <w:drawing>
          <wp:anchor distT="0" distB="0" distL="0" distR="0" simplePos="0" relativeHeight="251674624" behindDoc="0" locked="0" layoutInCell="1" allowOverlap="1">
            <wp:simplePos x="0" y="0"/>
            <wp:positionH relativeFrom="page">
              <wp:posOffset>1353820</wp:posOffset>
            </wp:positionH>
            <wp:positionV relativeFrom="paragraph">
              <wp:posOffset>614045</wp:posOffset>
            </wp:positionV>
            <wp:extent cx="5063490" cy="655320"/>
            <wp:effectExtent l="0" t="0" r="0" b="0"/>
            <wp:wrapNone/>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jpeg"/>
                    <pic:cNvPicPr>
                      <a:picLocks noChangeAspect="1"/>
                    </pic:cNvPicPr>
                  </pic:nvPicPr>
                  <pic:blipFill>
                    <a:blip r:embed="rId25" cstate="print"/>
                    <a:stretch>
                      <a:fillRect/>
                    </a:stretch>
                  </pic:blipFill>
                  <pic:spPr>
                    <a:xfrm>
                      <a:off x="0" y="0"/>
                      <a:ext cx="5063580" cy="655319"/>
                    </a:xfrm>
                    <a:prstGeom prst="rect">
                      <a:avLst/>
                    </a:prstGeom>
                  </pic:spPr>
                </pic:pic>
              </a:graphicData>
            </a:graphic>
          </wp:anchor>
        </w:drawing>
      </w:r>
      <w:r>
        <w:rPr>
          <w:rFonts w:hint="eastAsia" w:ascii="Microsoft JhengHei" w:eastAsia="Microsoft JhengHei"/>
          <w:b/>
          <w:color w:val="484848"/>
          <w:sz w:val="22"/>
        </w:rPr>
        <w:t xml:space="preserve">参 考 回 答 ： </w:t>
      </w:r>
      <w:r>
        <w:fldChar w:fldCharType="begin"/>
      </w:r>
      <w:r>
        <w:instrText xml:space="preserve"> HYPERLINK "https://www.jianshu.com/p/6e2b68a93c88" \h </w:instrText>
      </w:r>
      <w:r>
        <w:fldChar w:fldCharType="separate"/>
      </w:r>
      <w:r>
        <w:rPr>
          <w:color w:val="6FB0E7"/>
          <w:w w:val="100"/>
          <w:sz w:val="22"/>
          <w:u w:val="single" w:color="6FB0E7"/>
        </w:rPr>
        <w:t>h</w:t>
      </w:r>
      <w:r>
        <w:rPr>
          <w:color w:val="6FB0E7"/>
          <w:w w:val="55"/>
          <w:sz w:val="22"/>
          <w:u w:val="single" w:color="6FB0E7"/>
        </w:rPr>
        <w:t>tt</w:t>
      </w:r>
      <w:r>
        <w:rPr>
          <w:color w:val="6FB0E7"/>
          <w:w w:val="100"/>
          <w:sz w:val="22"/>
          <w:u w:val="single" w:color="6FB0E7"/>
        </w:rPr>
        <w:t>p</w:t>
      </w:r>
      <w:r>
        <w:rPr>
          <w:color w:val="6FB0E7"/>
          <w:w w:val="77"/>
          <w:sz w:val="22"/>
          <w:u w:val="single" w:color="6FB0E7"/>
        </w:rPr>
        <w:t>s</w:t>
      </w:r>
      <w:r>
        <w:rPr>
          <w:color w:val="6FB0E7"/>
          <w:w w:val="50"/>
          <w:sz w:val="22"/>
          <w:u w:val="single" w:color="6FB0E7"/>
        </w:rPr>
        <w:t>:</w:t>
      </w:r>
      <w:r>
        <w:rPr>
          <w:color w:val="6FB0E7"/>
          <w:w w:val="55"/>
          <w:sz w:val="22"/>
          <w:u w:val="single" w:color="6FB0E7"/>
        </w:rPr>
        <w:t>//</w:t>
      </w:r>
      <w:r>
        <w:rPr>
          <w:color w:val="6FB0E7"/>
          <w:w w:val="122"/>
          <w:sz w:val="22"/>
          <w:u w:val="single" w:color="6FB0E7"/>
        </w:rPr>
        <w:t>www</w:t>
      </w:r>
      <w:r>
        <w:rPr>
          <w:color w:val="6FB0E7"/>
          <w:w w:val="50"/>
          <w:sz w:val="22"/>
          <w:u w:val="single" w:color="6FB0E7"/>
        </w:rPr>
        <w:t>.</w:t>
      </w:r>
      <w:r>
        <w:rPr>
          <w:color w:val="6FB0E7"/>
          <w:w w:val="55"/>
          <w:sz w:val="22"/>
          <w:u w:val="single" w:color="6FB0E7"/>
        </w:rPr>
        <w:t>ji</w:t>
      </w:r>
      <w:r>
        <w:rPr>
          <w:color w:val="6FB0E7"/>
          <w:w w:val="88"/>
          <w:sz w:val="22"/>
          <w:u w:val="single" w:color="6FB0E7"/>
        </w:rPr>
        <w:t>a</w:t>
      </w:r>
      <w:r>
        <w:rPr>
          <w:color w:val="6FB0E7"/>
          <w:w w:val="100"/>
          <w:sz w:val="22"/>
          <w:u w:val="single" w:color="6FB0E7"/>
        </w:rPr>
        <w:t>n</w:t>
      </w:r>
      <w:r>
        <w:rPr>
          <w:color w:val="6FB0E7"/>
          <w:w w:val="77"/>
          <w:sz w:val="22"/>
          <w:u w:val="single" w:color="6FB0E7"/>
        </w:rPr>
        <w:t>s</w:t>
      </w:r>
      <w:r>
        <w:rPr>
          <w:color w:val="6FB0E7"/>
          <w:w w:val="100"/>
          <w:sz w:val="22"/>
          <w:u w:val="single" w:color="6FB0E7"/>
        </w:rPr>
        <w:t>hu</w:t>
      </w:r>
      <w:r>
        <w:rPr>
          <w:color w:val="6FB0E7"/>
          <w:w w:val="50"/>
          <w:sz w:val="22"/>
          <w:u w:val="single" w:color="6FB0E7"/>
        </w:rPr>
        <w:t>.</w:t>
      </w:r>
      <w:r>
        <w:rPr>
          <w:color w:val="6FB0E7"/>
          <w:w w:val="88"/>
          <w:sz w:val="22"/>
          <w:u w:val="single" w:color="6FB0E7"/>
        </w:rPr>
        <w:t>co</w:t>
      </w:r>
      <w:r>
        <w:rPr>
          <w:color w:val="6FB0E7"/>
          <w:w w:val="144"/>
          <w:sz w:val="22"/>
          <w:u w:val="single" w:color="6FB0E7"/>
        </w:rPr>
        <w:t>m</w:t>
      </w:r>
      <w:r>
        <w:rPr>
          <w:color w:val="6FB0E7"/>
          <w:w w:val="55"/>
          <w:sz w:val="22"/>
          <w:u w:val="single" w:color="6FB0E7"/>
        </w:rPr>
        <w:t>/</w:t>
      </w:r>
      <w:r>
        <w:rPr>
          <w:color w:val="6FB0E7"/>
          <w:w w:val="100"/>
          <w:sz w:val="22"/>
          <w:u w:val="single" w:color="6FB0E7"/>
        </w:rPr>
        <w:t>p</w:t>
      </w:r>
      <w:r>
        <w:rPr>
          <w:color w:val="6FB0E7"/>
          <w:w w:val="55"/>
          <w:sz w:val="22"/>
          <w:u w:val="single" w:color="6FB0E7"/>
        </w:rPr>
        <w:t>/</w:t>
      </w:r>
      <w:r>
        <w:rPr>
          <w:color w:val="6FB0E7"/>
          <w:w w:val="100"/>
          <w:sz w:val="22"/>
          <w:u w:val="single" w:color="6FB0E7"/>
        </w:rPr>
        <w:t>6</w:t>
      </w:r>
      <w:r>
        <w:rPr>
          <w:color w:val="6FB0E7"/>
          <w:w w:val="88"/>
          <w:sz w:val="22"/>
          <w:u w:val="single" w:color="6FB0E7"/>
        </w:rPr>
        <w:t>e</w:t>
      </w:r>
      <w:r>
        <w:rPr>
          <w:color w:val="6FB0E7"/>
          <w:w w:val="100"/>
          <w:sz w:val="22"/>
          <w:u w:val="single" w:color="6FB0E7"/>
        </w:rPr>
        <w:t>2b68</w:t>
      </w:r>
      <w:r>
        <w:rPr>
          <w:color w:val="6FB0E7"/>
          <w:w w:val="88"/>
          <w:sz w:val="22"/>
          <w:u w:val="single" w:color="6FB0E7"/>
        </w:rPr>
        <w:t>a</w:t>
      </w:r>
      <w:r>
        <w:rPr>
          <w:color w:val="6FB0E7"/>
          <w:w w:val="100"/>
          <w:sz w:val="22"/>
          <w:u w:val="single" w:color="6FB0E7"/>
        </w:rPr>
        <w:t>93</w:t>
      </w:r>
      <w:r>
        <w:rPr>
          <w:color w:val="6FB0E7"/>
          <w:w w:val="88"/>
          <w:sz w:val="22"/>
          <w:u w:val="single" w:color="6FB0E7"/>
        </w:rPr>
        <w:t>c</w:t>
      </w:r>
      <w:r>
        <w:rPr>
          <w:color w:val="6FB0E7"/>
          <w:w w:val="100"/>
          <w:sz w:val="22"/>
          <w:u w:val="single" w:color="6FB0E7"/>
        </w:rPr>
        <w:t>88</w:t>
      </w:r>
      <w:r>
        <w:rPr>
          <w:color w:val="6FB0E7"/>
          <w:w w:val="100"/>
          <w:sz w:val="22"/>
          <w:u w:val="single" w:color="6FB0E7"/>
        </w:rPr>
        <w:fldChar w:fldCharType="end"/>
      </w:r>
    </w:p>
    <w:p>
      <w:pPr>
        <w:spacing w:after="0" w:line="225" w:lineRule="auto"/>
        <w:jc w:val="left"/>
        <w:rPr>
          <w:sz w:val="22"/>
        </w:rPr>
        <w:sectPr>
          <w:pgSz w:w="11910" w:h="16840"/>
          <w:pgMar w:top="1380" w:right="1460" w:bottom="1720" w:left="1640" w:header="0" w:footer="963" w:gutter="0"/>
        </w:sectPr>
      </w:pPr>
    </w:p>
    <w:p>
      <w:pPr>
        <w:pStyle w:val="6"/>
        <w:spacing w:before="0" w:line="373" w:lineRule="exact"/>
      </w:pPr>
      <w:r>
        <w:rPr>
          <w:color w:val="484848"/>
        </w:rPr>
        <w:t>方案二：FastClick</w:t>
      </w:r>
    </w:p>
    <w:p>
      <w:pPr>
        <w:pStyle w:val="7"/>
        <w:spacing w:line="266" w:lineRule="auto"/>
        <w:ind w:right="344"/>
      </w:pPr>
      <w:r>
        <w:drawing>
          <wp:anchor distT="0" distB="0" distL="0" distR="0" simplePos="0" relativeHeight="1024" behindDoc="0" locked="0" layoutInCell="1" allowOverlap="1">
            <wp:simplePos x="0" y="0"/>
            <wp:positionH relativeFrom="page">
              <wp:posOffset>1248410</wp:posOffset>
            </wp:positionH>
            <wp:positionV relativeFrom="paragraph">
              <wp:posOffset>685800</wp:posOffset>
            </wp:positionV>
            <wp:extent cx="5010785" cy="3540125"/>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jpeg"/>
                    <pic:cNvPicPr>
                      <a:picLocks noChangeAspect="1"/>
                    </pic:cNvPicPr>
                  </pic:nvPicPr>
                  <pic:blipFill>
                    <a:blip r:embed="rId26" cstate="print"/>
                    <a:stretch>
                      <a:fillRect/>
                    </a:stretch>
                  </pic:blipFill>
                  <pic:spPr>
                    <a:xfrm>
                      <a:off x="0" y="0"/>
                      <a:ext cx="5010767" cy="3540252"/>
                    </a:xfrm>
                    <a:prstGeom prst="rect">
                      <a:avLst/>
                    </a:prstGeom>
                  </pic:spPr>
                </pic:pic>
              </a:graphicData>
            </a:graphic>
          </wp:anchor>
        </w:drawing>
      </w:r>
      <w:r>
        <w:fldChar w:fldCharType="begin"/>
      </w:r>
      <w:r>
        <w:instrText xml:space="preserve"> HYPERLINK "https://links.jianshu.com/go?to=https%3A%2F%2Fgithub.com%2Fftlabs%2Ffastclick" \h </w:instrText>
      </w:r>
      <w:r>
        <w:fldChar w:fldCharType="separate"/>
      </w:r>
      <w:r>
        <w:rPr>
          <w:color w:val="6FB0E7"/>
          <w:spacing w:val="-1"/>
          <w:w w:val="111"/>
          <w:u w:val="single" w:color="6FB0E7"/>
        </w:rPr>
        <w:t>F</w:t>
      </w:r>
      <w:r>
        <w:rPr>
          <w:color w:val="6FB0E7"/>
          <w:spacing w:val="-1"/>
          <w:w w:val="88"/>
          <w:u w:val="single" w:color="6FB0E7"/>
        </w:rPr>
        <w:t>a</w:t>
      </w:r>
      <w:r>
        <w:rPr>
          <w:color w:val="6FB0E7"/>
          <w:spacing w:val="-1"/>
          <w:w w:val="77"/>
          <w:u w:val="single" w:color="6FB0E7"/>
        </w:rPr>
        <w:t>s</w:t>
      </w:r>
      <w:r>
        <w:rPr>
          <w:color w:val="6FB0E7"/>
          <w:spacing w:val="-1"/>
          <w:w w:val="55"/>
          <w:u w:val="single" w:color="6FB0E7"/>
        </w:rPr>
        <w:t>t</w:t>
      </w:r>
      <w:r>
        <w:rPr>
          <w:color w:val="6FB0E7"/>
          <w:spacing w:val="-1"/>
          <w:w w:val="122"/>
          <w:u w:val="single" w:color="6FB0E7"/>
        </w:rPr>
        <w:t>C</w:t>
      </w:r>
      <w:r>
        <w:rPr>
          <w:color w:val="6FB0E7"/>
          <w:spacing w:val="-1"/>
          <w:w w:val="55"/>
          <w:u w:val="single" w:color="6FB0E7"/>
        </w:rPr>
        <w:t>li</w:t>
      </w:r>
      <w:r>
        <w:rPr>
          <w:color w:val="6FB0E7"/>
          <w:spacing w:val="-1"/>
          <w:w w:val="88"/>
          <w:u w:val="single" w:color="6FB0E7"/>
        </w:rPr>
        <w:t>c</w:t>
      </w:r>
      <w:r>
        <w:rPr>
          <w:color w:val="6FB0E7"/>
          <w:w w:val="100"/>
          <w:u w:val="single" w:color="6FB0E7"/>
        </w:rPr>
        <w:t>k</w:t>
      </w:r>
      <w:r>
        <w:rPr>
          <w:color w:val="6FB0E7"/>
        </w:rPr>
        <w:t xml:space="preserve"> </w:t>
      </w:r>
      <w:r>
        <w:rPr>
          <w:color w:val="6FB0E7"/>
        </w:rPr>
        <w:fldChar w:fldCharType="end"/>
      </w:r>
      <w:r>
        <w:rPr>
          <w:color w:val="484848"/>
          <w:w w:val="100"/>
        </w:rPr>
        <w:t>是</w:t>
      </w:r>
      <w:r>
        <w:rPr>
          <w:color w:val="484848"/>
        </w:rPr>
        <w:t xml:space="preserve"> </w:t>
      </w:r>
      <w:r>
        <w:fldChar w:fldCharType="begin"/>
      </w:r>
      <w:r>
        <w:instrText xml:space="preserve"> HYPERLINK "https://links.jianshu.com/go?to=http%3A%2F%2Flabs.ft.com%2F" \h </w:instrText>
      </w:r>
      <w:r>
        <w:fldChar w:fldCharType="separate"/>
      </w:r>
      <w:r>
        <w:rPr>
          <w:color w:val="6FB0E7"/>
          <w:spacing w:val="-1"/>
          <w:w w:val="111"/>
          <w:u w:val="single" w:color="6FB0E7"/>
        </w:rPr>
        <w:t>F</w:t>
      </w:r>
      <w:r>
        <w:rPr>
          <w:color w:val="6FB0E7"/>
          <w:w w:val="111"/>
          <w:u w:val="single" w:color="6FB0E7"/>
        </w:rPr>
        <w:t>T</w:t>
      </w:r>
      <w:r>
        <w:rPr>
          <w:color w:val="6FB0E7"/>
          <w:spacing w:val="-58"/>
          <w:u w:val="single" w:color="6FB0E7"/>
        </w:rPr>
        <w:t xml:space="preserve"> </w:t>
      </w:r>
      <w:r>
        <w:rPr>
          <w:color w:val="6FB0E7"/>
          <w:spacing w:val="-1"/>
          <w:w w:val="111"/>
          <w:u w:val="single" w:color="6FB0E7"/>
        </w:rPr>
        <w:t>L</w:t>
      </w:r>
      <w:r>
        <w:rPr>
          <w:color w:val="6FB0E7"/>
          <w:spacing w:val="-1"/>
          <w:w w:val="88"/>
          <w:u w:val="single" w:color="6FB0E7"/>
        </w:rPr>
        <w:t>a</w:t>
      </w:r>
      <w:r>
        <w:rPr>
          <w:color w:val="6FB0E7"/>
          <w:spacing w:val="-1"/>
          <w:w w:val="100"/>
          <w:u w:val="single" w:color="6FB0E7"/>
        </w:rPr>
        <w:t>b</w:t>
      </w:r>
      <w:r>
        <w:rPr>
          <w:color w:val="6FB0E7"/>
          <w:w w:val="77"/>
          <w:u w:val="single" w:color="6FB0E7"/>
        </w:rPr>
        <w:t>s</w:t>
      </w:r>
      <w:r>
        <w:rPr>
          <w:color w:val="6FB0E7"/>
        </w:rPr>
        <w:t xml:space="preserve"> </w:t>
      </w:r>
      <w:r>
        <w:rPr>
          <w:color w:val="6FB0E7"/>
        </w:rPr>
        <w:fldChar w:fldCharType="end"/>
      </w:r>
      <w:r>
        <w:rPr>
          <w:color w:val="484848"/>
          <w:spacing w:val="-3"/>
          <w:w w:val="100"/>
        </w:rPr>
        <w:t>专门为解决移动端浏览器</w:t>
      </w:r>
      <w:r>
        <w:rPr>
          <w:color w:val="484848"/>
          <w:spacing w:val="-3"/>
        </w:rPr>
        <w:t xml:space="preserve"> </w:t>
      </w:r>
      <w:r>
        <w:rPr>
          <w:color w:val="484848"/>
          <w:spacing w:val="-1"/>
          <w:w w:val="100"/>
        </w:rPr>
        <w:t>30</w:t>
      </w:r>
      <w:r>
        <w:rPr>
          <w:color w:val="484848"/>
          <w:w w:val="100"/>
        </w:rPr>
        <w:t>0</w:t>
      </w:r>
      <w:r>
        <w:rPr>
          <w:color w:val="484848"/>
        </w:rPr>
        <w:t xml:space="preserve"> </w:t>
      </w:r>
      <w:r>
        <w:rPr>
          <w:color w:val="484848"/>
          <w:spacing w:val="-3"/>
          <w:w w:val="100"/>
        </w:rPr>
        <w:t>毫秒点击延迟问题所开发的一个轻量级的库。</w:t>
      </w:r>
      <w:r>
        <w:rPr>
          <w:color w:val="484848"/>
          <w:spacing w:val="-1"/>
          <w:w w:val="111"/>
        </w:rPr>
        <w:t>F</w:t>
      </w:r>
      <w:r>
        <w:rPr>
          <w:color w:val="484848"/>
          <w:spacing w:val="-1"/>
          <w:w w:val="88"/>
        </w:rPr>
        <w:t>a</w:t>
      </w:r>
      <w:r>
        <w:rPr>
          <w:color w:val="484848"/>
          <w:spacing w:val="-1"/>
          <w:w w:val="77"/>
        </w:rPr>
        <w:t>s</w:t>
      </w:r>
      <w:r>
        <w:rPr>
          <w:color w:val="484848"/>
          <w:spacing w:val="-1"/>
          <w:w w:val="55"/>
        </w:rPr>
        <w:t>t</w:t>
      </w:r>
      <w:r>
        <w:rPr>
          <w:color w:val="484848"/>
          <w:spacing w:val="-1"/>
          <w:w w:val="122"/>
        </w:rPr>
        <w:t>C</w:t>
      </w:r>
      <w:r>
        <w:rPr>
          <w:color w:val="484848"/>
          <w:spacing w:val="-1"/>
          <w:w w:val="55"/>
        </w:rPr>
        <w:t>li</w:t>
      </w:r>
      <w:r>
        <w:rPr>
          <w:color w:val="484848"/>
          <w:spacing w:val="-1"/>
          <w:w w:val="88"/>
        </w:rPr>
        <w:t>c</w:t>
      </w:r>
      <w:r>
        <w:rPr>
          <w:color w:val="484848"/>
          <w:w w:val="100"/>
        </w:rPr>
        <w:t>k</w:t>
      </w:r>
      <w:r>
        <w:rPr>
          <w:color w:val="484848"/>
          <w:spacing w:val="-56"/>
        </w:rPr>
        <w:t xml:space="preserve"> </w:t>
      </w:r>
      <w:r>
        <w:rPr>
          <w:color w:val="484848"/>
          <w:spacing w:val="2"/>
          <w:w w:val="100"/>
        </w:rPr>
        <w:t>的实现原理是在检测到</w:t>
      </w:r>
      <w:r>
        <w:rPr>
          <w:color w:val="484848"/>
          <w:spacing w:val="-1"/>
          <w:w w:val="55"/>
        </w:rPr>
        <w:t>t</w:t>
      </w:r>
      <w:r>
        <w:rPr>
          <w:color w:val="484848"/>
          <w:spacing w:val="-1"/>
          <w:w w:val="88"/>
        </w:rPr>
        <w:t>o</w:t>
      </w:r>
      <w:r>
        <w:rPr>
          <w:color w:val="484848"/>
          <w:spacing w:val="-1"/>
          <w:w w:val="100"/>
        </w:rPr>
        <w:t>u</w:t>
      </w:r>
      <w:r>
        <w:rPr>
          <w:color w:val="484848"/>
          <w:spacing w:val="-1"/>
          <w:w w:val="88"/>
        </w:rPr>
        <w:t>c</w:t>
      </w:r>
      <w:r>
        <w:rPr>
          <w:color w:val="484848"/>
          <w:spacing w:val="-1"/>
          <w:w w:val="100"/>
        </w:rPr>
        <w:t>h</w:t>
      </w:r>
      <w:r>
        <w:rPr>
          <w:color w:val="484848"/>
          <w:spacing w:val="-1"/>
          <w:w w:val="88"/>
        </w:rPr>
        <w:t>e</w:t>
      </w:r>
      <w:r>
        <w:rPr>
          <w:color w:val="484848"/>
          <w:spacing w:val="-1"/>
          <w:w w:val="100"/>
        </w:rPr>
        <w:t>n</w:t>
      </w:r>
      <w:r>
        <w:rPr>
          <w:color w:val="484848"/>
          <w:w w:val="100"/>
        </w:rPr>
        <w:t>d</w:t>
      </w:r>
      <w:r>
        <w:rPr>
          <w:color w:val="484848"/>
          <w:spacing w:val="-56"/>
        </w:rPr>
        <w:t xml:space="preserve"> </w:t>
      </w:r>
      <w:r>
        <w:rPr>
          <w:color w:val="484848"/>
          <w:spacing w:val="3"/>
          <w:w w:val="100"/>
        </w:rPr>
        <w:t>事件的时候，会通过</w:t>
      </w:r>
      <w:r>
        <w:rPr>
          <w:color w:val="484848"/>
          <w:spacing w:val="-1"/>
          <w:w w:val="133"/>
        </w:rPr>
        <w:t>DO</w:t>
      </w:r>
      <w:r>
        <w:rPr>
          <w:color w:val="484848"/>
          <w:w w:val="156"/>
        </w:rPr>
        <w:t>M</w:t>
      </w:r>
      <w:r>
        <w:rPr>
          <w:color w:val="484848"/>
          <w:spacing w:val="-56"/>
        </w:rPr>
        <w:t xml:space="preserve"> </w:t>
      </w:r>
      <w:r>
        <w:rPr>
          <w:color w:val="484848"/>
          <w:spacing w:val="-1"/>
          <w:w w:val="100"/>
        </w:rPr>
        <w:t>自定</w:t>
      </w:r>
      <w:r>
        <w:rPr>
          <w:color w:val="484848"/>
          <w:spacing w:val="2"/>
        </w:rPr>
        <w:t>义事件立即出发模拟一个</w:t>
      </w:r>
      <w:r>
        <w:rPr>
          <w:color w:val="484848"/>
        </w:rPr>
        <w:t>click</w:t>
      </w:r>
      <w:r>
        <w:rPr>
          <w:color w:val="484848"/>
          <w:spacing w:val="-18"/>
        </w:rPr>
        <w:t xml:space="preserve"> 事件，并把浏览器在 </w:t>
      </w:r>
      <w:r>
        <w:rPr>
          <w:color w:val="484848"/>
        </w:rPr>
        <w:t>300ms</w:t>
      </w:r>
      <w:r>
        <w:rPr>
          <w:color w:val="484848"/>
          <w:spacing w:val="-33"/>
        </w:rPr>
        <w:t xml:space="preserve"> 之后的 </w:t>
      </w:r>
      <w:r>
        <w:rPr>
          <w:color w:val="484848"/>
        </w:rPr>
        <w:t>click</w:t>
      </w:r>
      <w:r>
        <w:rPr>
          <w:color w:val="484848"/>
          <w:spacing w:val="-13"/>
        </w:rPr>
        <w:t xml:space="preserve"> 事件阻止掉。</w:t>
      </w:r>
    </w:p>
    <w:p>
      <w:pPr>
        <w:pStyle w:val="7"/>
        <w:ind w:left="0"/>
      </w:pPr>
    </w:p>
    <w:p>
      <w:pPr>
        <w:pStyle w:val="7"/>
        <w:spacing w:before="11"/>
        <w:ind w:left="0"/>
        <w:rPr>
          <w:sz w:val="30"/>
        </w:rPr>
      </w:pPr>
    </w:p>
    <w:p>
      <w:pPr>
        <w:pStyle w:val="4"/>
        <w:numPr>
          <w:ilvl w:val="1"/>
          <w:numId w:val="64"/>
        </w:numPr>
        <w:tabs>
          <w:tab w:val="left" w:pos="879"/>
          <w:tab w:val="left" w:pos="880"/>
        </w:tabs>
        <w:spacing w:before="0" w:after="0" w:line="240" w:lineRule="auto"/>
        <w:ind w:left="880" w:right="0" w:hanging="360"/>
        <w:jc w:val="left"/>
      </w:pPr>
      <w:r>
        <w:rPr>
          <w:color w:val="484848"/>
        </w:rPr>
        <w:t>phone</w:t>
      </w:r>
      <w:r>
        <w:rPr>
          <w:color w:val="484848"/>
          <w:spacing w:val="-3"/>
        </w:rPr>
        <w:t xml:space="preserve"> 及 </w:t>
      </w:r>
      <w:r>
        <w:rPr>
          <w:color w:val="484848"/>
        </w:rPr>
        <w:t>ipad</w:t>
      </w:r>
      <w:r>
        <w:rPr>
          <w:color w:val="484848"/>
          <w:spacing w:val="-2"/>
        </w:rPr>
        <w:t xml:space="preserve"> 下输入框默认内阴影</w:t>
      </w:r>
    </w:p>
    <w:p>
      <w:pPr>
        <w:pStyle w:val="6"/>
        <w:spacing w:line="240" w:lineRule="auto"/>
      </w:pPr>
      <w:r>
        <w:rPr>
          <w:color w:val="484848"/>
        </w:rPr>
        <w:t>参考回答：</w:t>
      </w:r>
    </w:p>
    <w:p>
      <w:pPr>
        <w:pStyle w:val="7"/>
        <w:rPr>
          <w:rFonts w:ascii="Microsoft JhengHei"/>
          <w:sz w:val="20"/>
        </w:rPr>
      </w:pPr>
      <w:r>
        <w:rPr>
          <w:rFonts w:ascii="Microsoft JhengHei"/>
          <w:sz w:val="20"/>
        </w:rPr>
        <w:drawing>
          <wp:inline distT="0" distB="0" distL="0" distR="0">
            <wp:extent cx="5263515" cy="9550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pic:cNvPicPr>
                      <a:picLocks noChangeAspect="1"/>
                    </pic:cNvPicPr>
                  </pic:nvPicPr>
                  <pic:blipFill>
                    <a:blip r:embed="rId27" cstate="print"/>
                    <a:stretch>
                      <a:fillRect/>
                    </a:stretch>
                  </pic:blipFill>
                  <pic:spPr>
                    <a:xfrm>
                      <a:off x="0" y="0"/>
                      <a:ext cx="5264064" cy="955166"/>
                    </a:xfrm>
                    <a:prstGeom prst="rect">
                      <a:avLst/>
                    </a:prstGeom>
                  </pic:spPr>
                </pic:pic>
              </a:graphicData>
            </a:graphic>
          </wp:inline>
        </w:drawing>
      </w:r>
    </w:p>
    <w:p>
      <w:pPr>
        <w:pStyle w:val="7"/>
        <w:ind w:left="0"/>
        <w:rPr>
          <w:rFonts w:ascii="Microsoft JhengHei"/>
          <w:b/>
          <w:sz w:val="12"/>
        </w:rPr>
      </w:pPr>
    </w:p>
    <w:p>
      <w:pPr>
        <w:pStyle w:val="18"/>
        <w:numPr>
          <w:ilvl w:val="1"/>
          <w:numId w:val="64"/>
        </w:numPr>
        <w:tabs>
          <w:tab w:val="left" w:pos="879"/>
          <w:tab w:val="left" w:pos="880"/>
        </w:tabs>
        <w:spacing w:before="0" w:after="0" w:line="240" w:lineRule="auto"/>
        <w:ind w:left="880" w:right="0" w:hanging="360"/>
        <w:jc w:val="left"/>
        <w:rPr>
          <w:b/>
          <w:sz w:val="24"/>
        </w:rPr>
      </w:pPr>
      <w:r>
        <w:rPr>
          <w:b/>
          <w:color w:val="484848"/>
          <w:sz w:val="24"/>
        </w:rPr>
        <w:t>防止手机中页面放大和缩小</w:t>
      </w:r>
    </w:p>
    <w:p>
      <w:pPr>
        <w:spacing w:before="171" w:line="388"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spacing w:before="0" w:line="291" w:lineRule="exact"/>
        <w:ind w:left="160" w:right="0" w:firstLine="0"/>
        <w:jc w:val="left"/>
        <w:rPr>
          <w:sz w:val="24"/>
        </w:rPr>
      </w:pPr>
      <w:r>
        <w:rPr>
          <w:color w:val="000007"/>
          <w:spacing w:val="-1"/>
          <w:w w:val="109"/>
          <w:sz w:val="24"/>
        </w:rPr>
        <w:t>&lt;</w:t>
      </w:r>
      <w:r>
        <w:rPr>
          <w:color w:val="000007"/>
          <w:spacing w:val="-1"/>
          <w:w w:val="143"/>
          <w:sz w:val="24"/>
        </w:rPr>
        <w:t>m</w:t>
      </w:r>
      <w:r>
        <w:rPr>
          <w:color w:val="000007"/>
          <w:spacing w:val="-1"/>
          <w:w w:val="88"/>
          <w:sz w:val="24"/>
        </w:rPr>
        <w:t>e</w:t>
      </w:r>
      <w:r>
        <w:rPr>
          <w:color w:val="000007"/>
          <w:spacing w:val="-1"/>
          <w:w w:val="55"/>
          <w:sz w:val="24"/>
        </w:rPr>
        <w:t>t</w:t>
      </w:r>
      <w:r>
        <w:rPr>
          <w:color w:val="000007"/>
          <w:w w:val="88"/>
          <w:sz w:val="24"/>
        </w:rPr>
        <w:t>a</w:t>
      </w:r>
      <w:r>
        <w:rPr>
          <w:color w:val="000007"/>
          <w:spacing w:val="-62"/>
          <w:sz w:val="24"/>
        </w:rPr>
        <w:t xml:space="preserve"> </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109"/>
          <w:sz w:val="24"/>
        </w:rPr>
        <w:t>=</w:t>
      </w:r>
      <w:r>
        <w:rPr>
          <w:color w:val="000007"/>
          <w:w w:val="80"/>
          <w:sz w:val="24"/>
        </w:rPr>
        <w:t>"</w:t>
      </w:r>
      <w:r>
        <w:rPr>
          <w:color w:val="000007"/>
          <w:spacing w:val="-1"/>
          <w:w w:val="88"/>
          <w:sz w:val="24"/>
        </w:rPr>
        <w:t>v</w:t>
      </w:r>
      <w:r>
        <w:rPr>
          <w:color w:val="000007"/>
          <w:spacing w:val="-1"/>
          <w:w w:val="55"/>
          <w:sz w:val="24"/>
        </w:rPr>
        <w:t>i</w:t>
      </w:r>
      <w:r>
        <w:rPr>
          <w:color w:val="000007"/>
          <w:spacing w:val="-1"/>
          <w:w w:val="88"/>
          <w:sz w:val="24"/>
        </w:rPr>
        <w:t>e</w:t>
      </w:r>
      <w:r>
        <w:rPr>
          <w:color w:val="000007"/>
          <w:w w:val="121"/>
          <w:sz w:val="24"/>
        </w:rPr>
        <w:t>w</w:t>
      </w:r>
      <w:r>
        <w:rPr>
          <w:color w:val="000007"/>
          <w:sz w:val="24"/>
        </w:rPr>
        <w:t>p</w:t>
      </w:r>
      <w:r>
        <w:rPr>
          <w:color w:val="000007"/>
          <w:spacing w:val="-1"/>
          <w:w w:val="88"/>
          <w:sz w:val="24"/>
        </w:rPr>
        <w:t>o</w:t>
      </w:r>
      <w:r>
        <w:rPr>
          <w:color w:val="000007"/>
          <w:w w:val="66"/>
          <w:sz w:val="24"/>
        </w:rPr>
        <w:t>r</w:t>
      </w:r>
      <w:r>
        <w:rPr>
          <w:color w:val="000007"/>
          <w:spacing w:val="-1"/>
          <w:w w:val="55"/>
          <w:sz w:val="24"/>
        </w:rPr>
        <w:t>t</w:t>
      </w:r>
      <w:r>
        <w:rPr>
          <w:color w:val="000007"/>
          <w:w w:val="80"/>
          <w:sz w:val="24"/>
        </w:rPr>
        <w:t>"</w:t>
      </w:r>
      <w:r>
        <w:rPr>
          <w:color w:val="000007"/>
          <w:spacing w:val="-62"/>
          <w:sz w:val="24"/>
        </w:rPr>
        <w:t xml:space="preserve"> </w:t>
      </w:r>
      <w:r>
        <w:rPr>
          <w:color w:val="000007"/>
          <w:spacing w:val="-1"/>
          <w:w w:val="88"/>
          <w:sz w:val="24"/>
        </w:rPr>
        <w:t>co</w:t>
      </w:r>
      <w:r>
        <w:rPr>
          <w:color w:val="000007"/>
          <w:sz w:val="24"/>
        </w:rPr>
        <w:t>n</w:t>
      </w:r>
      <w:r>
        <w:rPr>
          <w:color w:val="000007"/>
          <w:spacing w:val="-1"/>
          <w:w w:val="55"/>
          <w:sz w:val="24"/>
        </w:rPr>
        <w:t>t</w:t>
      </w:r>
      <w:r>
        <w:rPr>
          <w:color w:val="000007"/>
          <w:spacing w:val="-1"/>
          <w:w w:val="88"/>
          <w:sz w:val="24"/>
        </w:rPr>
        <w:t>e</w:t>
      </w:r>
      <w:r>
        <w:rPr>
          <w:color w:val="000007"/>
          <w:sz w:val="24"/>
        </w:rPr>
        <w:t>n</w:t>
      </w:r>
      <w:r>
        <w:rPr>
          <w:color w:val="000007"/>
          <w:spacing w:val="-1"/>
          <w:w w:val="55"/>
          <w:sz w:val="24"/>
        </w:rPr>
        <w:t>t</w:t>
      </w:r>
      <w:r>
        <w:rPr>
          <w:color w:val="000007"/>
          <w:spacing w:val="-1"/>
          <w:w w:val="109"/>
          <w:sz w:val="24"/>
        </w:rPr>
        <w:t>=</w:t>
      </w:r>
      <w:r>
        <w:rPr>
          <w:color w:val="000007"/>
          <w:w w:val="80"/>
          <w:sz w:val="24"/>
        </w:rPr>
        <w:t>"</w:t>
      </w:r>
      <w:r>
        <w:rPr>
          <w:color w:val="000007"/>
          <w:sz w:val="24"/>
        </w:rPr>
        <w:t>u</w:t>
      </w:r>
      <w:r>
        <w:rPr>
          <w:color w:val="000007"/>
          <w:w w:val="77"/>
          <w:sz w:val="24"/>
        </w:rPr>
        <w:t>s</w:t>
      </w:r>
      <w:r>
        <w:rPr>
          <w:color w:val="000007"/>
          <w:spacing w:val="-1"/>
          <w:w w:val="88"/>
          <w:sz w:val="24"/>
        </w:rPr>
        <w:t>e</w:t>
      </w:r>
      <w:r>
        <w:rPr>
          <w:color w:val="000007"/>
          <w:w w:val="66"/>
          <w:sz w:val="24"/>
        </w:rPr>
        <w:t>r</w:t>
      </w:r>
      <w:r>
        <w:rPr>
          <w:color w:val="000007"/>
          <w:spacing w:val="-1"/>
          <w:w w:val="109"/>
          <w:sz w:val="24"/>
        </w:rPr>
        <w:t>-</w:t>
      </w:r>
      <w:r>
        <w:rPr>
          <w:color w:val="000007"/>
          <w:w w:val="77"/>
          <w:sz w:val="24"/>
        </w:rPr>
        <w:t>s</w:t>
      </w:r>
      <w:r>
        <w:rPr>
          <w:color w:val="000007"/>
          <w:spacing w:val="-1"/>
          <w:w w:val="88"/>
          <w:sz w:val="24"/>
        </w:rPr>
        <w:t>ca</w:t>
      </w:r>
      <w:r>
        <w:rPr>
          <w:color w:val="000007"/>
          <w:spacing w:val="-1"/>
          <w:w w:val="55"/>
          <w:sz w:val="24"/>
        </w:rPr>
        <w:t>l</w:t>
      </w:r>
      <w:r>
        <w:rPr>
          <w:color w:val="000007"/>
          <w:spacing w:val="-1"/>
          <w:w w:val="88"/>
          <w:sz w:val="24"/>
        </w:rPr>
        <w:t>a</w:t>
      </w:r>
      <w:r>
        <w:rPr>
          <w:color w:val="000007"/>
          <w:sz w:val="24"/>
        </w:rPr>
        <w:t>b</w:t>
      </w:r>
      <w:r>
        <w:rPr>
          <w:color w:val="000007"/>
          <w:spacing w:val="-1"/>
          <w:w w:val="55"/>
          <w:sz w:val="24"/>
        </w:rPr>
        <w:t>l</w:t>
      </w:r>
      <w:r>
        <w:rPr>
          <w:color w:val="000007"/>
          <w:spacing w:val="-1"/>
          <w:w w:val="88"/>
          <w:sz w:val="24"/>
        </w:rPr>
        <w:t>e</w:t>
      </w:r>
      <w:r>
        <w:rPr>
          <w:color w:val="000007"/>
          <w:spacing w:val="-1"/>
          <w:w w:val="109"/>
          <w:sz w:val="24"/>
        </w:rPr>
        <w:t>=</w:t>
      </w:r>
      <w:r>
        <w:rPr>
          <w:color w:val="000007"/>
          <w:sz w:val="24"/>
        </w:rPr>
        <w:t>n</w:t>
      </w:r>
      <w:r>
        <w:rPr>
          <w:color w:val="000007"/>
          <w:spacing w:val="-1"/>
          <w:w w:val="88"/>
          <w:sz w:val="24"/>
        </w:rPr>
        <w:t>o</w:t>
      </w:r>
      <w:r>
        <w:rPr>
          <w:color w:val="000007"/>
          <w:w w:val="80"/>
          <w:sz w:val="24"/>
        </w:rPr>
        <w:t>"</w:t>
      </w:r>
      <w:r>
        <w:rPr>
          <w:color w:val="000007"/>
          <w:w w:val="109"/>
          <w:sz w:val="24"/>
        </w:rPr>
        <w:t>&gt;</w:t>
      </w:r>
    </w:p>
    <w:p>
      <w:pPr>
        <w:spacing w:before="5"/>
        <w:ind w:left="160" w:right="0" w:firstLine="0"/>
        <w:jc w:val="left"/>
        <w:rPr>
          <w:sz w:val="24"/>
        </w:rPr>
      </w:pPr>
      <w:r>
        <w:rPr>
          <w:color w:val="000007"/>
          <w:spacing w:val="-1"/>
          <w:w w:val="109"/>
          <w:sz w:val="24"/>
        </w:rPr>
        <w:t>&lt;</w:t>
      </w:r>
      <w:r>
        <w:rPr>
          <w:color w:val="000007"/>
          <w:spacing w:val="-1"/>
          <w:w w:val="143"/>
          <w:sz w:val="24"/>
        </w:rPr>
        <w:t>m</w:t>
      </w:r>
      <w:r>
        <w:rPr>
          <w:color w:val="000007"/>
          <w:spacing w:val="-1"/>
          <w:w w:val="88"/>
          <w:sz w:val="24"/>
        </w:rPr>
        <w:t>e</w:t>
      </w:r>
      <w:r>
        <w:rPr>
          <w:color w:val="000007"/>
          <w:spacing w:val="-1"/>
          <w:w w:val="55"/>
          <w:sz w:val="24"/>
        </w:rPr>
        <w:t>t</w:t>
      </w:r>
      <w:r>
        <w:rPr>
          <w:color w:val="000007"/>
          <w:w w:val="88"/>
          <w:sz w:val="24"/>
        </w:rPr>
        <w:t>a</w:t>
      </w:r>
      <w:r>
        <w:rPr>
          <w:color w:val="000007"/>
          <w:spacing w:val="-62"/>
          <w:sz w:val="24"/>
        </w:rPr>
        <w:t xml:space="preserve"> </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spacing w:val="-1"/>
          <w:w w:val="109"/>
          <w:sz w:val="24"/>
        </w:rPr>
        <w:t>=</w:t>
      </w:r>
      <w:r>
        <w:rPr>
          <w:color w:val="000007"/>
          <w:w w:val="80"/>
          <w:sz w:val="24"/>
        </w:rPr>
        <w:t>"</w:t>
      </w:r>
      <w:r>
        <w:rPr>
          <w:color w:val="000007"/>
          <w:spacing w:val="-1"/>
          <w:w w:val="88"/>
          <w:sz w:val="24"/>
        </w:rPr>
        <w:t>v</w:t>
      </w:r>
      <w:r>
        <w:rPr>
          <w:color w:val="000007"/>
          <w:spacing w:val="-1"/>
          <w:w w:val="55"/>
          <w:sz w:val="24"/>
        </w:rPr>
        <w:t>i</w:t>
      </w:r>
      <w:r>
        <w:rPr>
          <w:color w:val="000007"/>
          <w:spacing w:val="-1"/>
          <w:w w:val="88"/>
          <w:sz w:val="24"/>
        </w:rPr>
        <w:t>e</w:t>
      </w:r>
      <w:r>
        <w:rPr>
          <w:color w:val="000007"/>
          <w:w w:val="121"/>
          <w:sz w:val="24"/>
        </w:rPr>
        <w:t>w</w:t>
      </w:r>
      <w:r>
        <w:rPr>
          <w:color w:val="000007"/>
          <w:sz w:val="24"/>
        </w:rPr>
        <w:t>p</w:t>
      </w:r>
      <w:r>
        <w:rPr>
          <w:color w:val="000007"/>
          <w:spacing w:val="-1"/>
          <w:w w:val="88"/>
          <w:sz w:val="24"/>
        </w:rPr>
        <w:t>o</w:t>
      </w:r>
      <w:r>
        <w:rPr>
          <w:color w:val="000007"/>
          <w:w w:val="66"/>
          <w:sz w:val="24"/>
        </w:rPr>
        <w:t>r</w:t>
      </w:r>
      <w:r>
        <w:rPr>
          <w:color w:val="000007"/>
          <w:spacing w:val="-1"/>
          <w:w w:val="55"/>
          <w:sz w:val="24"/>
        </w:rPr>
        <w:t>t</w:t>
      </w:r>
      <w:r>
        <w:rPr>
          <w:color w:val="000007"/>
          <w:w w:val="80"/>
          <w:sz w:val="24"/>
        </w:rPr>
        <w:t>"</w:t>
      </w:r>
      <w:r>
        <w:rPr>
          <w:color w:val="000007"/>
          <w:spacing w:val="-62"/>
          <w:sz w:val="24"/>
        </w:rPr>
        <w:t xml:space="preserve"> </w:t>
      </w:r>
      <w:r>
        <w:rPr>
          <w:color w:val="000007"/>
          <w:spacing w:val="-1"/>
          <w:w w:val="88"/>
          <w:sz w:val="24"/>
        </w:rPr>
        <w:t>co</w:t>
      </w:r>
      <w:r>
        <w:rPr>
          <w:color w:val="000007"/>
          <w:sz w:val="24"/>
        </w:rPr>
        <w:t>n</w:t>
      </w:r>
      <w:r>
        <w:rPr>
          <w:color w:val="000007"/>
          <w:spacing w:val="-1"/>
          <w:w w:val="55"/>
          <w:sz w:val="24"/>
        </w:rPr>
        <w:t>t</w:t>
      </w:r>
      <w:r>
        <w:rPr>
          <w:color w:val="000007"/>
          <w:spacing w:val="-1"/>
          <w:w w:val="88"/>
          <w:sz w:val="24"/>
        </w:rPr>
        <w:t>e</w:t>
      </w:r>
      <w:r>
        <w:rPr>
          <w:color w:val="000007"/>
          <w:sz w:val="24"/>
        </w:rPr>
        <w:t>n</w:t>
      </w:r>
      <w:r>
        <w:rPr>
          <w:color w:val="000007"/>
          <w:spacing w:val="-1"/>
          <w:w w:val="55"/>
          <w:sz w:val="24"/>
        </w:rPr>
        <w:t>t</w:t>
      </w:r>
      <w:r>
        <w:rPr>
          <w:color w:val="000007"/>
          <w:spacing w:val="-1"/>
          <w:w w:val="109"/>
          <w:sz w:val="24"/>
        </w:rPr>
        <w:t>=</w:t>
      </w:r>
      <w:r>
        <w:rPr>
          <w:color w:val="000007"/>
          <w:w w:val="80"/>
          <w:sz w:val="24"/>
        </w:rPr>
        <w:t>"</w:t>
      </w:r>
      <w:r>
        <w:rPr>
          <w:color w:val="000007"/>
          <w:spacing w:val="-1"/>
          <w:w w:val="55"/>
          <w:sz w:val="24"/>
        </w:rPr>
        <w:t>i</w:t>
      </w:r>
      <w:r>
        <w:rPr>
          <w:color w:val="000007"/>
          <w:sz w:val="24"/>
        </w:rPr>
        <w:t>n</w:t>
      </w:r>
      <w:r>
        <w:rPr>
          <w:color w:val="000007"/>
          <w:spacing w:val="-1"/>
          <w:w w:val="55"/>
          <w:sz w:val="24"/>
        </w:rPr>
        <w:t>iti</w:t>
      </w:r>
      <w:r>
        <w:rPr>
          <w:color w:val="000007"/>
          <w:spacing w:val="-1"/>
          <w:w w:val="88"/>
          <w:sz w:val="24"/>
        </w:rPr>
        <w:t>a</w:t>
      </w:r>
      <w:r>
        <w:rPr>
          <w:color w:val="000007"/>
          <w:spacing w:val="-1"/>
          <w:w w:val="55"/>
          <w:sz w:val="24"/>
        </w:rPr>
        <w:t>l</w:t>
      </w:r>
      <w:r>
        <w:rPr>
          <w:color w:val="000007"/>
          <w:spacing w:val="-1"/>
          <w:w w:val="109"/>
          <w:sz w:val="24"/>
        </w:rPr>
        <w:t>-</w:t>
      </w:r>
      <w:r>
        <w:rPr>
          <w:color w:val="000007"/>
          <w:w w:val="77"/>
          <w:sz w:val="24"/>
        </w:rPr>
        <w:t>s</w:t>
      </w:r>
      <w:r>
        <w:rPr>
          <w:color w:val="000007"/>
          <w:spacing w:val="-1"/>
          <w:w w:val="88"/>
          <w:sz w:val="24"/>
        </w:rPr>
        <w:t>ca</w:t>
      </w:r>
      <w:r>
        <w:rPr>
          <w:color w:val="000007"/>
          <w:spacing w:val="-1"/>
          <w:w w:val="55"/>
          <w:sz w:val="24"/>
        </w:rPr>
        <w:t>l</w:t>
      </w:r>
      <w:r>
        <w:rPr>
          <w:color w:val="000007"/>
          <w:spacing w:val="-1"/>
          <w:w w:val="88"/>
          <w:sz w:val="24"/>
        </w:rPr>
        <w:t>e</w:t>
      </w:r>
      <w:r>
        <w:rPr>
          <w:color w:val="000007"/>
          <w:spacing w:val="-1"/>
          <w:w w:val="109"/>
          <w:sz w:val="24"/>
        </w:rPr>
        <w:t>=</w:t>
      </w:r>
      <w:r>
        <w:rPr>
          <w:color w:val="000007"/>
          <w:sz w:val="24"/>
        </w:rPr>
        <w:t>1</w:t>
      </w:r>
      <w:r>
        <w:rPr>
          <w:color w:val="000007"/>
          <w:w w:val="50"/>
          <w:sz w:val="24"/>
        </w:rPr>
        <w:t>,</w:t>
      </w:r>
      <w:r>
        <w:rPr>
          <w:color w:val="000007"/>
          <w:spacing w:val="-1"/>
          <w:w w:val="143"/>
          <w:sz w:val="24"/>
        </w:rPr>
        <w:t>m</w:t>
      </w:r>
      <w:r>
        <w:rPr>
          <w:color w:val="000007"/>
          <w:spacing w:val="-1"/>
          <w:w w:val="88"/>
          <w:sz w:val="24"/>
        </w:rPr>
        <w:t>ax</w:t>
      </w:r>
      <w:r>
        <w:rPr>
          <w:color w:val="000007"/>
          <w:spacing w:val="-1"/>
          <w:w w:val="55"/>
          <w:sz w:val="24"/>
        </w:rPr>
        <w:t>i</w:t>
      </w:r>
      <w:r>
        <w:rPr>
          <w:color w:val="000007"/>
          <w:spacing w:val="-1"/>
          <w:w w:val="143"/>
          <w:sz w:val="24"/>
        </w:rPr>
        <w:t>m</w:t>
      </w:r>
      <w:r>
        <w:rPr>
          <w:color w:val="000007"/>
          <w:sz w:val="24"/>
        </w:rPr>
        <w:t>u</w:t>
      </w:r>
      <w:r>
        <w:rPr>
          <w:color w:val="000007"/>
          <w:spacing w:val="-1"/>
          <w:w w:val="143"/>
          <w:sz w:val="24"/>
        </w:rPr>
        <w:t>m</w:t>
      </w:r>
      <w:r>
        <w:rPr>
          <w:color w:val="000007"/>
          <w:spacing w:val="-1"/>
          <w:w w:val="109"/>
          <w:sz w:val="24"/>
        </w:rPr>
        <w:t>-</w:t>
      </w:r>
      <w:r>
        <w:rPr>
          <w:color w:val="000007"/>
          <w:w w:val="77"/>
          <w:sz w:val="24"/>
        </w:rPr>
        <w:t>s</w:t>
      </w:r>
      <w:r>
        <w:rPr>
          <w:color w:val="000007"/>
          <w:spacing w:val="-1"/>
          <w:w w:val="88"/>
          <w:sz w:val="24"/>
        </w:rPr>
        <w:t>ca</w:t>
      </w:r>
      <w:r>
        <w:rPr>
          <w:color w:val="000007"/>
          <w:spacing w:val="-1"/>
          <w:w w:val="55"/>
          <w:sz w:val="24"/>
        </w:rPr>
        <w:t>l</w:t>
      </w:r>
      <w:r>
        <w:rPr>
          <w:color w:val="000007"/>
          <w:spacing w:val="-1"/>
          <w:w w:val="88"/>
          <w:sz w:val="24"/>
        </w:rPr>
        <w:t>e</w:t>
      </w:r>
      <w:r>
        <w:rPr>
          <w:color w:val="000007"/>
          <w:spacing w:val="-1"/>
          <w:w w:val="109"/>
          <w:sz w:val="24"/>
        </w:rPr>
        <w:t>=</w:t>
      </w:r>
      <w:r>
        <w:rPr>
          <w:color w:val="000007"/>
          <w:sz w:val="24"/>
        </w:rPr>
        <w:t>1</w:t>
      </w:r>
      <w:r>
        <w:rPr>
          <w:color w:val="000007"/>
          <w:w w:val="80"/>
          <w:sz w:val="24"/>
        </w:rPr>
        <w:t>"</w:t>
      </w:r>
      <w:r>
        <w:rPr>
          <w:color w:val="000007"/>
          <w:w w:val="109"/>
          <w:sz w:val="24"/>
        </w:rPr>
        <w:t>&gt;</w:t>
      </w:r>
    </w:p>
    <w:p>
      <w:pPr>
        <w:pStyle w:val="18"/>
        <w:numPr>
          <w:ilvl w:val="1"/>
          <w:numId w:val="64"/>
        </w:numPr>
        <w:tabs>
          <w:tab w:val="left" w:pos="879"/>
          <w:tab w:val="left" w:pos="880"/>
        </w:tabs>
        <w:spacing w:before="204" w:after="0" w:line="240" w:lineRule="auto"/>
        <w:ind w:left="880" w:right="0" w:hanging="360"/>
        <w:jc w:val="left"/>
        <w:rPr>
          <w:b/>
          <w:sz w:val="24"/>
        </w:rPr>
      </w:pPr>
      <w:r>
        <w:rPr>
          <w:b/>
          <w:color w:val="484848"/>
          <w:sz w:val="24"/>
        </w:rPr>
        <w:t>px、em、rem、%、vw、vh、vm</w:t>
      </w:r>
      <w:r>
        <w:rPr>
          <w:b/>
          <w:color w:val="484848"/>
          <w:spacing w:val="-3"/>
          <w:sz w:val="24"/>
        </w:rPr>
        <w:t xml:space="preserve"> 这些单位的区别</w:t>
      </w:r>
    </w:p>
    <w:p>
      <w:pPr>
        <w:spacing w:before="190" w:line="225" w:lineRule="auto"/>
        <w:ind w:left="160" w:right="4023" w:firstLine="0"/>
        <w:jc w:val="left"/>
        <w:rPr>
          <w:sz w:val="22"/>
        </w:rPr>
      </w:pPr>
      <w:r>
        <w:rPr>
          <w:rFonts w:hint="eastAsia" w:ascii="Microsoft JhengHei" w:eastAsia="Microsoft JhengHei"/>
          <w:b/>
          <w:color w:val="484848"/>
          <w:sz w:val="22"/>
        </w:rPr>
        <w:t xml:space="preserve">参 考 回 答 ： </w:t>
      </w:r>
      <w:r>
        <w:fldChar w:fldCharType="begin"/>
      </w:r>
      <w:r>
        <w:instrText xml:space="preserve"> HYPERLINK "https://www.jianshu.com/p/ba26509bc5b3" \h </w:instrText>
      </w:r>
      <w:r>
        <w:fldChar w:fldCharType="separate"/>
      </w:r>
      <w:r>
        <w:rPr>
          <w:color w:val="6FB0E7"/>
          <w:w w:val="100"/>
          <w:sz w:val="22"/>
          <w:u w:val="single" w:color="6FB0E7"/>
        </w:rPr>
        <w:t>h</w:t>
      </w:r>
      <w:r>
        <w:rPr>
          <w:color w:val="6FB0E7"/>
          <w:w w:val="55"/>
          <w:sz w:val="22"/>
          <w:u w:val="single" w:color="6FB0E7"/>
        </w:rPr>
        <w:t>tt</w:t>
      </w:r>
      <w:r>
        <w:rPr>
          <w:color w:val="6FB0E7"/>
          <w:w w:val="100"/>
          <w:sz w:val="22"/>
          <w:u w:val="single" w:color="6FB0E7"/>
        </w:rPr>
        <w:t>p</w:t>
      </w:r>
      <w:r>
        <w:rPr>
          <w:color w:val="6FB0E7"/>
          <w:w w:val="77"/>
          <w:sz w:val="22"/>
          <w:u w:val="single" w:color="6FB0E7"/>
        </w:rPr>
        <w:t>s</w:t>
      </w:r>
      <w:r>
        <w:rPr>
          <w:color w:val="6FB0E7"/>
          <w:w w:val="50"/>
          <w:sz w:val="22"/>
          <w:u w:val="single" w:color="6FB0E7"/>
        </w:rPr>
        <w:t>:</w:t>
      </w:r>
      <w:r>
        <w:rPr>
          <w:color w:val="6FB0E7"/>
          <w:w w:val="55"/>
          <w:sz w:val="22"/>
          <w:u w:val="single" w:color="6FB0E7"/>
        </w:rPr>
        <w:t>//</w:t>
      </w:r>
      <w:r>
        <w:rPr>
          <w:color w:val="6FB0E7"/>
          <w:w w:val="122"/>
          <w:sz w:val="22"/>
          <w:u w:val="single" w:color="6FB0E7"/>
        </w:rPr>
        <w:t>www</w:t>
      </w:r>
      <w:r>
        <w:rPr>
          <w:color w:val="6FB0E7"/>
          <w:w w:val="50"/>
          <w:sz w:val="22"/>
          <w:u w:val="single" w:color="6FB0E7"/>
        </w:rPr>
        <w:t>.</w:t>
      </w:r>
      <w:r>
        <w:rPr>
          <w:color w:val="6FB0E7"/>
          <w:w w:val="55"/>
          <w:sz w:val="22"/>
          <w:u w:val="single" w:color="6FB0E7"/>
        </w:rPr>
        <w:t>ji</w:t>
      </w:r>
      <w:r>
        <w:rPr>
          <w:color w:val="6FB0E7"/>
          <w:w w:val="88"/>
          <w:sz w:val="22"/>
          <w:u w:val="single" w:color="6FB0E7"/>
        </w:rPr>
        <w:t>a</w:t>
      </w:r>
      <w:r>
        <w:rPr>
          <w:color w:val="6FB0E7"/>
          <w:w w:val="100"/>
          <w:sz w:val="22"/>
          <w:u w:val="single" w:color="6FB0E7"/>
        </w:rPr>
        <w:t>n</w:t>
      </w:r>
      <w:r>
        <w:rPr>
          <w:color w:val="6FB0E7"/>
          <w:w w:val="77"/>
          <w:sz w:val="22"/>
          <w:u w:val="single" w:color="6FB0E7"/>
        </w:rPr>
        <w:t>s</w:t>
      </w:r>
      <w:r>
        <w:rPr>
          <w:color w:val="6FB0E7"/>
          <w:w w:val="100"/>
          <w:sz w:val="22"/>
          <w:u w:val="single" w:color="6FB0E7"/>
        </w:rPr>
        <w:t>hu</w:t>
      </w:r>
      <w:r>
        <w:rPr>
          <w:color w:val="6FB0E7"/>
          <w:w w:val="50"/>
          <w:sz w:val="22"/>
          <w:u w:val="single" w:color="6FB0E7"/>
        </w:rPr>
        <w:t>.</w:t>
      </w:r>
      <w:r>
        <w:rPr>
          <w:color w:val="6FB0E7"/>
          <w:w w:val="88"/>
          <w:sz w:val="22"/>
          <w:u w:val="single" w:color="6FB0E7"/>
        </w:rPr>
        <w:t>co</w:t>
      </w:r>
      <w:r>
        <w:rPr>
          <w:color w:val="6FB0E7"/>
          <w:w w:val="144"/>
          <w:sz w:val="22"/>
          <w:u w:val="single" w:color="6FB0E7"/>
        </w:rPr>
        <w:t>m</w:t>
      </w:r>
      <w:r>
        <w:rPr>
          <w:color w:val="6FB0E7"/>
          <w:w w:val="55"/>
          <w:sz w:val="22"/>
          <w:u w:val="single" w:color="6FB0E7"/>
        </w:rPr>
        <w:t>/</w:t>
      </w:r>
      <w:r>
        <w:rPr>
          <w:color w:val="6FB0E7"/>
          <w:w w:val="100"/>
          <w:sz w:val="22"/>
          <w:u w:val="single" w:color="6FB0E7"/>
        </w:rPr>
        <w:t>p</w:t>
      </w:r>
      <w:r>
        <w:rPr>
          <w:color w:val="6FB0E7"/>
          <w:w w:val="55"/>
          <w:sz w:val="22"/>
          <w:u w:val="single" w:color="6FB0E7"/>
        </w:rPr>
        <w:t>/</w:t>
      </w:r>
      <w:r>
        <w:rPr>
          <w:color w:val="6FB0E7"/>
          <w:w w:val="100"/>
          <w:sz w:val="22"/>
          <w:u w:val="single" w:color="6FB0E7"/>
        </w:rPr>
        <w:t>b</w:t>
      </w:r>
      <w:r>
        <w:rPr>
          <w:color w:val="6FB0E7"/>
          <w:w w:val="88"/>
          <w:sz w:val="22"/>
          <w:u w:val="single" w:color="6FB0E7"/>
        </w:rPr>
        <w:t>a</w:t>
      </w:r>
      <w:r>
        <w:rPr>
          <w:color w:val="6FB0E7"/>
          <w:w w:val="100"/>
          <w:sz w:val="22"/>
          <w:u w:val="single" w:color="6FB0E7"/>
        </w:rPr>
        <w:t>26509b</w:t>
      </w:r>
      <w:r>
        <w:rPr>
          <w:color w:val="6FB0E7"/>
          <w:w w:val="88"/>
          <w:sz w:val="22"/>
          <w:u w:val="single" w:color="6FB0E7"/>
        </w:rPr>
        <w:t>c</w:t>
      </w:r>
      <w:r>
        <w:rPr>
          <w:color w:val="6FB0E7"/>
          <w:w w:val="100"/>
          <w:sz w:val="22"/>
          <w:u w:val="single" w:color="6FB0E7"/>
        </w:rPr>
        <w:t>5b3</w:t>
      </w:r>
      <w:r>
        <w:rPr>
          <w:color w:val="6FB0E7"/>
          <w:w w:val="100"/>
          <w:sz w:val="22"/>
          <w:u w:val="single" w:color="6FB0E7"/>
        </w:rPr>
        <w:fldChar w:fldCharType="end"/>
      </w:r>
    </w:p>
    <w:p>
      <w:pPr>
        <w:spacing w:after="0" w:line="225" w:lineRule="auto"/>
        <w:jc w:val="left"/>
        <w:rPr>
          <w:sz w:val="22"/>
        </w:rPr>
        <w:sectPr>
          <w:pgSz w:w="11910" w:h="16840"/>
          <w:pgMar w:top="1380" w:right="1460" w:bottom="1720" w:left="1640" w:header="0" w:footer="963" w:gutter="0"/>
        </w:sectPr>
      </w:pPr>
    </w:p>
    <w:p>
      <w:pPr>
        <w:pStyle w:val="4"/>
        <w:numPr>
          <w:ilvl w:val="1"/>
          <w:numId w:val="64"/>
        </w:numPr>
        <w:tabs>
          <w:tab w:val="left" w:pos="879"/>
          <w:tab w:val="left" w:pos="880"/>
        </w:tabs>
        <w:spacing w:before="0" w:after="0" w:line="398" w:lineRule="exact"/>
        <w:ind w:left="880" w:right="0" w:hanging="360"/>
        <w:jc w:val="left"/>
      </w:pPr>
      <w:bookmarkStart w:id="80" w:name="_bookmark116"/>
      <w:bookmarkEnd w:id="80"/>
      <w:bookmarkStart w:id="81" w:name="_bookmark116"/>
      <w:bookmarkEnd w:id="81"/>
      <w:r>
        <w:rPr>
          <w:color w:val="484848"/>
          <w:spacing w:val="-1"/>
        </w:rPr>
        <w:t xml:space="preserve">移动端适配- </w:t>
      </w:r>
      <w:r>
        <w:rPr>
          <w:color w:val="484848"/>
        </w:rPr>
        <w:t>dpr</w:t>
      </w:r>
      <w:r>
        <w:rPr>
          <w:color w:val="484848"/>
          <w:spacing w:val="-1"/>
        </w:rPr>
        <w:t xml:space="preserve"> 浅析</w:t>
      </w:r>
    </w:p>
    <w:p>
      <w:pPr>
        <w:spacing w:before="197" w:line="218" w:lineRule="auto"/>
        <w:ind w:left="160" w:right="5032" w:firstLine="0"/>
        <w:jc w:val="left"/>
        <w:rPr>
          <w:rFonts w:hint="eastAsia" w:ascii="Microsoft JhengHei" w:eastAsia="Microsoft JhengHei"/>
          <w:b/>
          <w:sz w:val="22"/>
        </w:rPr>
      </w:pPr>
      <w:r>
        <w:rPr>
          <w:rFonts w:hint="eastAsia" w:ascii="Microsoft JhengHei" w:eastAsia="Microsoft JhengHei"/>
          <w:b/>
          <w:color w:val="484848"/>
          <w:sz w:val="22"/>
        </w:rPr>
        <w:t xml:space="preserve">参 考 回 答 ： </w:t>
      </w:r>
      <w:r>
        <w:fldChar w:fldCharType="begin"/>
      </w:r>
      <w:r>
        <w:instrText xml:space="preserve"> HYPERLINK "https://www.jianshu.com/p/cf600c2930cb" \h </w:instrText>
      </w:r>
      <w:r>
        <w:fldChar w:fldCharType="separate"/>
      </w:r>
      <w:r>
        <w:rPr>
          <w:color w:val="6FB0E7"/>
          <w:w w:val="100"/>
          <w:sz w:val="22"/>
          <w:u w:val="single" w:color="6FB0E7"/>
        </w:rPr>
        <w:t>h</w:t>
      </w:r>
      <w:r>
        <w:rPr>
          <w:color w:val="6FB0E7"/>
          <w:w w:val="55"/>
          <w:sz w:val="22"/>
          <w:u w:val="single" w:color="6FB0E7"/>
        </w:rPr>
        <w:t>tt</w:t>
      </w:r>
      <w:r>
        <w:rPr>
          <w:color w:val="6FB0E7"/>
          <w:w w:val="100"/>
          <w:sz w:val="22"/>
          <w:u w:val="single" w:color="6FB0E7"/>
        </w:rPr>
        <w:t>p</w:t>
      </w:r>
      <w:r>
        <w:rPr>
          <w:color w:val="6FB0E7"/>
          <w:w w:val="77"/>
          <w:sz w:val="22"/>
          <w:u w:val="single" w:color="6FB0E7"/>
        </w:rPr>
        <w:t>s</w:t>
      </w:r>
      <w:r>
        <w:rPr>
          <w:color w:val="6FB0E7"/>
          <w:w w:val="50"/>
          <w:sz w:val="22"/>
          <w:u w:val="single" w:color="6FB0E7"/>
        </w:rPr>
        <w:t>:</w:t>
      </w:r>
      <w:r>
        <w:rPr>
          <w:color w:val="6FB0E7"/>
          <w:w w:val="55"/>
          <w:sz w:val="22"/>
          <w:u w:val="single" w:color="6FB0E7"/>
        </w:rPr>
        <w:t>//</w:t>
      </w:r>
      <w:r>
        <w:rPr>
          <w:color w:val="6FB0E7"/>
          <w:w w:val="122"/>
          <w:sz w:val="22"/>
          <w:u w:val="single" w:color="6FB0E7"/>
        </w:rPr>
        <w:t>www</w:t>
      </w:r>
      <w:r>
        <w:rPr>
          <w:color w:val="6FB0E7"/>
          <w:w w:val="50"/>
          <w:sz w:val="22"/>
          <w:u w:val="single" w:color="6FB0E7"/>
        </w:rPr>
        <w:t>.</w:t>
      </w:r>
      <w:r>
        <w:rPr>
          <w:color w:val="6FB0E7"/>
          <w:w w:val="55"/>
          <w:sz w:val="22"/>
          <w:u w:val="single" w:color="6FB0E7"/>
        </w:rPr>
        <w:t>ji</w:t>
      </w:r>
      <w:r>
        <w:rPr>
          <w:color w:val="6FB0E7"/>
          <w:w w:val="88"/>
          <w:sz w:val="22"/>
          <w:u w:val="single" w:color="6FB0E7"/>
        </w:rPr>
        <w:t>a</w:t>
      </w:r>
      <w:r>
        <w:rPr>
          <w:color w:val="6FB0E7"/>
          <w:w w:val="100"/>
          <w:sz w:val="22"/>
          <w:u w:val="single" w:color="6FB0E7"/>
        </w:rPr>
        <w:t>n</w:t>
      </w:r>
      <w:r>
        <w:rPr>
          <w:color w:val="6FB0E7"/>
          <w:w w:val="77"/>
          <w:sz w:val="22"/>
          <w:u w:val="single" w:color="6FB0E7"/>
        </w:rPr>
        <w:t>s</w:t>
      </w:r>
      <w:r>
        <w:rPr>
          <w:color w:val="6FB0E7"/>
          <w:w w:val="100"/>
          <w:sz w:val="22"/>
          <w:u w:val="single" w:color="6FB0E7"/>
        </w:rPr>
        <w:t>hu</w:t>
      </w:r>
      <w:r>
        <w:rPr>
          <w:color w:val="6FB0E7"/>
          <w:w w:val="50"/>
          <w:sz w:val="22"/>
          <w:u w:val="single" w:color="6FB0E7"/>
        </w:rPr>
        <w:t>.</w:t>
      </w:r>
      <w:r>
        <w:rPr>
          <w:color w:val="6FB0E7"/>
          <w:w w:val="88"/>
          <w:sz w:val="22"/>
          <w:u w:val="single" w:color="6FB0E7"/>
        </w:rPr>
        <w:t>co</w:t>
      </w:r>
      <w:r>
        <w:rPr>
          <w:color w:val="6FB0E7"/>
          <w:w w:val="144"/>
          <w:sz w:val="22"/>
          <w:u w:val="single" w:color="6FB0E7"/>
        </w:rPr>
        <w:t>m</w:t>
      </w:r>
      <w:r>
        <w:rPr>
          <w:color w:val="6FB0E7"/>
          <w:w w:val="55"/>
          <w:sz w:val="22"/>
          <w:u w:val="single" w:color="6FB0E7"/>
        </w:rPr>
        <w:t>/</w:t>
      </w:r>
      <w:r>
        <w:rPr>
          <w:color w:val="6FB0E7"/>
          <w:w w:val="100"/>
          <w:sz w:val="22"/>
          <w:u w:val="single" w:color="6FB0E7"/>
        </w:rPr>
        <w:t>p</w:t>
      </w:r>
      <w:r>
        <w:rPr>
          <w:color w:val="6FB0E7"/>
          <w:w w:val="55"/>
          <w:sz w:val="22"/>
          <w:u w:val="single" w:color="6FB0E7"/>
        </w:rPr>
        <w:t>/</w:t>
      </w:r>
      <w:r>
        <w:rPr>
          <w:color w:val="6FB0E7"/>
          <w:w w:val="88"/>
          <w:sz w:val="22"/>
          <w:u w:val="single" w:color="6FB0E7"/>
        </w:rPr>
        <w:t>c</w:t>
      </w:r>
      <w:r>
        <w:rPr>
          <w:color w:val="6FB0E7"/>
          <w:w w:val="55"/>
          <w:sz w:val="22"/>
          <w:u w:val="single" w:color="6FB0E7"/>
        </w:rPr>
        <w:t>f</w:t>
      </w:r>
      <w:r>
        <w:rPr>
          <w:color w:val="6FB0E7"/>
          <w:w w:val="100"/>
          <w:sz w:val="22"/>
          <w:u w:val="single" w:color="6FB0E7"/>
        </w:rPr>
        <w:t>600</w:t>
      </w:r>
      <w:r>
        <w:rPr>
          <w:color w:val="6FB0E7"/>
          <w:w w:val="88"/>
          <w:sz w:val="22"/>
          <w:u w:val="single" w:color="6FB0E7"/>
        </w:rPr>
        <w:t>c</w:t>
      </w:r>
      <w:r>
        <w:rPr>
          <w:color w:val="6FB0E7"/>
          <w:w w:val="100"/>
          <w:sz w:val="22"/>
          <w:u w:val="single" w:color="6FB0E7"/>
        </w:rPr>
        <w:t>2930</w:t>
      </w:r>
      <w:r>
        <w:rPr>
          <w:color w:val="6FB0E7"/>
          <w:w w:val="88"/>
          <w:sz w:val="22"/>
          <w:u w:val="single" w:color="6FB0E7"/>
        </w:rPr>
        <w:t>c</w:t>
      </w:r>
      <w:r>
        <w:rPr>
          <w:color w:val="6FB0E7"/>
          <w:w w:val="100"/>
          <w:sz w:val="22"/>
          <w:u w:val="single" w:color="6FB0E7"/>
        </w:rPr>
        <w:t>b</w:t>
      </w:r>
      <w:r>
        <w:rPr>
          <w:color w:val="6FB0E7"/>
          <w:w w:val="100"/>
          <w:sz w:val="22"/>
          <w:u w:val="single" w:color="6FB0E7"/>
        </w:rPr>
        <w:fldChar w:fldCharType="end"/>
      </w:r>
      <w:r>
        <w:rPr>
          <w:color w:val="6FB0E7"/>
          <w:w w:val="100"/>
          <w:sz w:val="22"/>
        </w:rPr>
        <w:t xml:space="preserve"> </w:t>
      </w:r>
      <w:r>
        <w:rPr>
          <w:rFonts w:hint="eastAsia" w:ascii="Microsoft JhengHei" w:eastAsia="Microsoft JhengHei"/>
          <w:b/>
          <w:color w:val="484848"/>
          <w:sz w:val="22"/>
        </w:rPr>
        <w:t>dpr = 物理像素 / css 像素</w:t>
      </w:r>
    </w:p>
    <w:p>
      <w:pPr>
        <w:pStyle w:val="7"/>
        <w:spacing w:line="266" w:lineRule="auto"/>
        <w:ind w:right="360"/>
      </w:pPr>
      <w:r>
        <w:rPr>
          <w:color w:val="484848"/>
          <w:spacing w:val="55"/>
        </w:rPr>
        <w:t>在</w:t>
      </w:r>
      <w:r>
        <w:rPr>
          <w:color w:val="484848"/>
        </w:rPr>
        <w:t>dpr</w:t>
      </w:r>
      <w:r>
        <w:rPr>
          <w:color w:val="484848"/>
          <w:spacing w:val="-47"/>
        </w:rPr>
        <w:t xml:space="preserve"> = </w:t>
      </w:r>
      <w:r>
        <w:rPr>
          <w:color w:val="484848"/>
        </w:rPr>
        <w:t>2</w:t>
      </w:r>
      <w:r>
        <w:rPr>
          <w:color w:val="484848"/>
          <w:spacing w:val="-13"/>
        </w:rPr>
        <w:t xml:space="preserve">； </w:t>
      </w:r>
      <w:r>
        <w:rPr>
          <w:color w:val="484848"/>
        </w:rPr>
        <w:t>1px</w:t>
      </w:r>
      <w:r>
        <w:rPr>
          <w:color w:val="484848"/>
          <w:spacing w:val="-7"/>
        </w:rPr>
        <w:t xml:space="preserve"> 的</w:t>
      </w:r>
      <w:r>
        <w:rPr>
          <w:color w:val="484848"/>
        </w:rPr>
        <w:t>css</w:t>
      </w:r>
      <w:r>
        <w:rPr>
          <w:color w:val="484848"/>
          <w:spacing w:val="-18"/>
        </w:rPr>
        <w:t xml:space="preserve"> 像素在设备中是 </w:t>
      </w:r>
      <w:r>
        <w:rPr>
          <w:color w:val="484848"/>
        </w:rPr>
        <w:t>2px</w:t>
      </w:r>
      <w:r>
        <w:rPr>
          <w:color w:val="484848"/>
          <w:spacing w:val="-14"/>
        </w:rPr>
        <w:t xml:space="preserve"> 的物理像素，这会导致在设备上看上去 </w:t>
      </w:r>
      <w:r>
        <w:rPr>
          <w:color w:val="484848"/>
        </w:rPr>
        <w:t xml:space="preserve">1px </w:t>
      </w:r>
      <w:r>
        <w:rPr>
          <w:color w:val="484848"/>
          <w:spacing w:val="-13"/>
        </w:rPr>
        <w:t xml:space="preserve">的边框是 </w:t>
      </w:r>
      <w:r>
        <w:rPr>
          <w:color w:val="484848"/>
        </w:rPr>
        <w:t>2px</w:t>
      </w:r>
    </w:p>
    <w:p>
      <w:pPr>
        <w:pStyle w:val="7"/>
        <w:spacing w:line="280" w:lineRule="exact"/>
      </w:pPr>
      <w:r>
        <w:rPr>
          <w:color w:val="484848"/>
        </w:rPr>
        <w:t>解决方法：</w:t>
      </w:r>
    </w:p>
    <w:p>
      <w:pPr>
        <w:pStyle w:val="5"/>
        <w:spacing w:before="7" w:line="242" w:lineRule="auto"/>
        <w:ind w:right="4739"/>
      </w:pPr>
      <w:r>
        <w:rPr>
          <w:color w:val="000007"/>
          <w:spacing w:val="-30"/>
        </w:rPr>
        <w:t xml:space="preserve">用 </w:t>
      </w:r>
      <w:r>
        <w:rPr>
          <w:color w:val="000007"/>
          <w:spacing w:val="-1"/>
          <w:w w:val="55"/>
        </w:rPr>
        <w:t>t</w:t>
      </w:r>
      <w:r>
        <w:rPr>
          <w:color w:val="000007"/>
          <w:w w:val="66"/>
        </w:rPr>
        <w:t>r</w:t>
      </w:r>
      <w:r>
        <w:rPr>
          <w:color w:val="000007"/>
          <w:spacing w:val="-1"/>
          <w:w w:val="88"/>
        </w:rPr>
        <w:t>a</w:t>
      </w:r>
      <w:r>
        <w:rPr>
          <w:color w:val="000007"/>
        </w:rPr>
        <w:t>n</w:t>
      </w:r>
      <w:r>
        <w:rPr>
          <w:color w:val="000007"/>
          <w:w w:val="77"/>
        </w:rPr>
        <w:t>s</w:t>
      </w:r>
      <w:r>
        <w:rPr>
          <w:color w:val="000007"/>
          <w:spacing w:val="-1"/>
          <w:w w:val="55"/>
        </w:rPr>
        <w:t>f</w:t>
      </w:r>
      <w:r>
        <w:rPr>
          <w:color w:val="000007"/>
          <w:w w:val="66"/>
        </w:rPr>
        <w:t>r</w:t>
      </w:r>
      <w:r>
        <w:rPr>
          <w:color w:val="000007"/>
          <w:spacing w:val="-1"/>
          <w:w w:val="88"/>
        </w:rPr>
        <w:t>o</w:t>
      </w:r>
      <w:r>
        <w:rPr>
          <w:color w:val="000007"/>
          <w:spacing w:val="-2"/>
          <w:w w:val="143"/>
        </w:rPr>
        <w:t>m</w:t>
      </w:r>
      <w:r>
        <w:rPr>
          <w:color w:val="000007"/>
        </w:rPr>
        <w:t xml:space="preserve">： </w:t>
      </w:r>
      <w:r>
        <w:rPr>
          <w:color w:val="000007"/>
          <w:w w:val="77"/>
        </w:rPr>
        <w:t>s</w:t>
      </w:r>
      <w:r>
        <w:rPr>
          <w:color w:val="000007"/>
          <w:spacing w:val="-1"/>
          <w:w w:val="88"/>
        </w:rPr>
        <w:t>ca</w:t>
      </w:r>
      <w:r>
        <w:rPr>
          <w:color w:val="000007"/>
          <w:spacing w:val="-1"/>
          <w:w w:val="55"/>
        </w:rPr>
        <w:t>l</w:t>
      </w:r>
      <w:r>
        <w:rPr>
          <w:color w:val="000007"/>
          <w:w w:val="88"/>
        </w:rPr>
        <w:t>e</w:t>
      </w:r>
      <w:r>
        <w:rPr>
          <w:color w:val="000007"/>
        </w:rPr>
        <w:t>（）</w:t>
      </w:r>
      <w:r>
        <w:rPr>
          <w:color w:val="000007"/>
          <w:spacing w:val="-20"/>
        </w:rPr>
        <w:t xml:space="preserve">缩小 </w:t>
      </w:r>
      <w:r>
        <w:rPr>
          <w:color w:val="000007"/>
        </w:rPr>
        <w:t>dp</w:t>
      </w:r>
      <w:r>
        <w:rPr>
          <w:color w:val="000007"/>
          <w:w w:val="66"/>
        </w:rPr>
        <w:t>r</w:t>
      </w:r>
      <w:r>
        <w:rPr>
          <w:color w:val="000007"/>
          <w:spacing w:val="-21"/>
        </w:rPr>
        <w:t xml:space="preserve"> 倍数</w:t>
      </w:r>
      <w:r>
        <w:rPr>
          <w:color w:val="000007"/>
          <w:spacing w:val="-41"/>
        </w:rPr>
        <w:t xml:space="preserve">在 </w:t>
      </w:r>
      <w:r>
        <w:rPr>
          <w:color w:val="000007"/>
          <w:spacing w:val="-1"/>
          <w:w w:val="143"/>
        </w:rPr>
        <w:t>m</w:t>
      </w:r>
      <w:r>
        <w:rPr>
          <w:color w:val="000007"/>
          <w:spacing w:val="-1"/>
          <w:w w:val="88"/>
        </w:rPr>
        <w:t>e</w:t>
      </w:r>
      <w:r>
        <w:rPr>
          <w:color w:val="000007"/>
          <w:spacing w:val="-1"/>
          <w:w w:val="55"/>
        </w:rPr>
        <w:t>t</w:t>
      </w:r>
      <w:r>
        <w:rPr>
          <w:color w:val="000007"/>
          <w:w w:val="88"/>
        </w:rPr>
        <w:t>a</w:t>
      </w:r>
      <w:r>
        <w:rPr>
          <w:color w:val="000007"/>
          <w:spacing w:val="-18"/>
        </w:rPr>
        <w:t xml:space="preserve"> 标签中设定 </w:t>
      </w:r>
      <w:r>
        <w:rPr>
          <w:color w:val="000007"/>
          <w:w w:val="77"/>
        </w:rPr>
        <w:t>s</w:t>
      </w:r>
      <w:r>
        <w:rPr>
          <w:color w:val="000007"/>
          <w:spacing w:val="-1"/>
          <w:w w:val="88"/>
        </w:rPr>
        <w:t>ca</w:t>
      </w:r>
      <w:r>
        <w:rPr>
          <w:color w:val="000007"/>
          <w:spacing w:val="-1"/>
          <w:w w:val="55"/>
        </w:rPr>
        <w:t>l</w:t>
      </w:r>
      <w:r>
        <w:rPr>
          <w:color w:val="000007"/>
          <w:w w:val="88"/>
        </w:rPr>
        <w:t>e</w:t>
      </w:r>
      <w:r>
        <w:rPr>
          <w:color w:val="000007"/>
          <w:spacing w:val="-12"/>
        </w:rPr>
        <w:t xml:space="preserve"> 缩小两倍</w:t>
      </w:r>
    </w:p>
    <w:p>
      <w:pPr>
        <w:pStyle w:val="18"/>
        <w:numPr>
          <w:ilvl w:val="1"/>
          <w:numId w:val="64"/>
        </w:numPr>
        <w:tabs>
          <w:tab w:val="left" w:pos="879"/>
          <w:tab w:val="left" w:pos="880"/>
        </w:tabs>
        <w:spacing w:before="202" w:after="0" w:line="240" w:lineRule="auto"/>
        <w:ind w:left="880" w:right="0" w:hanging="360"/>
        <w:jc w:val="left"/>
        <w:rPr>
          <w:b/>
          <w:sz w:val="24"/>
        </w:rPr>
      </w:pPr>
      <w:r>
        <w:rPr>
          <w:b/>
          <w:color w:val="484848"/>
          <w:sz w:val="24"/>
        </w:rPr>
        <w:t>移动端扩展点击区域</w:t>
      </w:r>
    </w:p>
    <w:p>
      <w:pPr>
        <w:spacing w:before="191" w:line="225" w:lineRule="auto"/>
        <w:ind w:left="160" w:right="7323" w:firstLine="0"/>
        <w:jc w:val="left"/>
        <w:rPr>
          <w:sz w:val="22"/>
        </w:rPr>
      </w:pPr>
      <w:r>
        <w:rPr>
          <w:rFonts w:hint="eastAsia" w:ascii="Microsoft JhengHei" w:eastAsia="Microsoft JhengHei"/>
          <w:b/>
          <w:color w:val="484848"/>
          <w:sz w:val="22"/>
        </w:rPr>
        <w:t xml:space="preserve">参 考 回 答 ： </w:t>
      </w:r>
      <w:r>
        <w:rPr>
          <w:color w:val="484848"/>
          <w:sz w:val="22"/>
        </w:rPr>
        <w:t>父级代理事件</w:t>
      </w:r>
    </w:p>
    <w:p>
      <w:pPr>
        <w:pStyle w:val="7"/>
        <w:spacing w:before="33"/>
      </w:pPr>
      <w:r>
        <w:rPr>
          <w:color w:val="484848"/>
          <w:spacing w:val="55"/>
        </w:rPr>
        <w:t>将</w:t>
      </w:r>
      <w:r>
        <w:rPr>
          <w:color w:val="484848"/>
        </w:rPr>
        <w:t>a</w:t>
      </w:r>
      <w:r>
        <w:rPr>
          <w:color w:val="484848"/>
          <w:spacing w:val="-9"/>
        </w:rPr>
        <w:t xml:space="preserve"> 标签设置成块级元素</w:t>
      </w:r>
    </w:p>
    <w:p>
      <w:pPr>
        <w:pStyle w:val="7"/>
        <w:spacing w:before="12"/>
        <w:ind w:left="0"/>
        <w:rPr>
          <w:sz w:val="16"/>
        </w:rPr>
      </w:pPr>
    </w:p>
    <w:p>
      <w:pPr>
        <w:pStyle w:val="4"/>
        <w:numPr>
          <w:ilvl w:val="1"/>
          <w:numId w:val="64"/>
        </w:numPr>
        <w:tabs>
          <w:tab w:val="left" w:pos="879"/>
          <w:tab w:val="left" w:pos="880"/>
        </w:tabs>
        <w:spacing w:before="0" w:after="0" w:line="240" w:lineRule="auto"/>
        <w:ind w:left="880" w:right="0" w:hanging="360"/>
        <w:jc w:val="left"/>
      </w:pPr>
      <w:r>
        <w:rPr>
          <w:color w:val="484848"/>
        </w:rPr>
        <w:t>上下拉动滚动条时卡顿、慢</w:t>
      </w:r>
    </w:p>
    <w:p>
      <w:pPr>
        <w:pStyle w:val="6"/>
        <w:spacing w:line="240" w:lineRule="auto"/>
      </w:pPr>
      <w:r>
        <w:drawing>
          <wp:anchor distT="0" distB="0" distL="0" distR="0" simplePos="0" relativeHeight="1024" behindDoc="0" locked="0" layoutInCell="1" allowOverlap="1">
            <wp:simplePos x="0" y="0"/>
            <wp:positionH relativeFrom="page">
              <wp:posOffset>1212850</wp:posOffset>
            </wp:positionH>
            <wp:positionV relativeFrom="paragraph">
              <wp:posOffset>396875</wp:posOffset>
            </wp:positionV>
            <wp:extent cx="5047615" cy="1471930"/>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jpeg"/>
                    <pic:cNvPicPr>
                      <a:picLocks noChangeAspect="1"/>
                    </pic:cNvPicPr>
                  </pic:nvPicPr>
                  <pic:blipFill>
                    <a:blip r:embed="rId28" cstate="print"/>
                    <a:stretch>
                      <a:fillRect/>
                    </a:stretch>
                  </pic:blipFill>
                  <pic:spPr>
                    <a:xfrm>
                      <a:off x="0" y="0"/>
                      <a:ext cx="5047904" cy="1472184"/>
                    </a:xfrm>
                    <a:prstGeom prst="rect">
                      <a:avLst/>
                    </a:prstGeom>
                  </pic:spPr>
                </pic:pic>
              </a:graphicData>
            </a:graphic>
          </wp:anchor>
        </w:drawing>
      </w:r>
      <w:r>
        <w:rPr>
          <w:color w:val="484848"/>
        </w:rPr>
        <w:t>参考回答：</w:t>
      </w:r>
    </w:p>
    <w:p>
      <w:pPr>
        <w:pStyle w:val="7"/>
        <w:spacing w:before="6"/>
        <w:ind w:left="0"/>
        <w:rPr>
          <w:rFonts w:ascii="Microsoft JhengHei"/>
          <w:b/>
          <w:sz w:val="31"/>
        </w:rPr>
      </w:pPr>
    </w:p>
    <w:p>
      <w:pPr>
        <w:pStyle w:val="18"/>
        <w:numPr>
          <w:ilvl w:val="1"/>
          <w:numId w:val="64"/>
        </w:numPr>
        <w:tabs>
          <w:tab w:val="left" w:pos="879"/>
          <w:tab w:val="left" w:pos="880"/>
        </w:tabs>
        <w:spacing w:before="0" w:after="0" w:line="240" w:lineRule="auto"/>
        <w:ind w:left="880" w:right="0" w:hanging="360"/>
        <w:jc w:val="left"/>
        <w:rPr>
          <w:b/>
          <w:sz w:val="24"/>
        </w:rPr>
      </w:pPr>
      <w:r>
        <w:rPr>
          <w:b/>
          <w:color w:val="484848"/>
          <w:sz w:val="24"/>
        </w:rPr>
        <w:t>长时间按住页面出现闪退</w:t>
      </w:r>
    </w:p>
    <w:p>
      <w:pPr>
        <w:spacing w:before="171" w:after="19"/>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rPr>
          <w:rFonts w:ascii="Microsoft JhengHei"/>
          <w:sz w:val="20"/>
        </w:rPr>
      </w:pPr>
      <w:r>
        <w:rPr>
          <w:rFonts w:ascii="Microsoft JhengHei"/>
          <w:sz w:val="20"/>
        </w:rPr>
        <w:drawing>
          <wp:inline distT="0" distB="0" distL="0" distR="0">
            <wp:extent cx="5274310" cy="1129030"/>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jpeg"/>
                    <pic:cNvPicPr>
                      <a:picLocks noChangeAspect="1"/>
                    </pic:cNvPicPr>
                  </pic:nvPicPr>
                  <pic:blipFill>
                    <a:blip r:embed="rId29" cstate="print"/>
                    <a:stretch>
                      <a:fillRect/>
                    </a:stretch>
                  </pic:blipFill>
                  <pic:spPr>
                    <a:xfrm>
                      <a:off x="0" y="0"/>
                      <a:ext cx="5274562" cy="1129284"/>
                    </a:xfrm>
                    <a:prstGeom prst="rect">
                      <a:avLst/>
                    </a:prstGeom>
                  </pic:spPr>
                </pic:pic>
              </a:graphicData>
            </a:graphic>
          </wp:inline>
        </w:drawing>
      </w:r>
    </w:p>
    <w:p>
      <w:pPr>
        <w:pStyle w:val="7"/>
        <w:ind w:left="0"/>
        <w:rPr>
          <w:rFonts w:ascii="Microsoft JhengHei"/>
          <w:b/>
          <w:sz w:val="30"/>
        </w:rPr>
      </w:pPr>
    </w:p>
    <w:p>
      <w:pPr>
        <w:pStyle w:val="18"/>
        <w:numPr>
          <w:ilvl w:val="1"/>
          <w:numId w:val="64"/>
        </w:numPr>
        <w:tabs>
          <w:tab w:val="left" w:pos="879"/>
          <w:tab w:val="left" w:pos="880"/>
        </w:tabs>
        <w:spacing w:before="0" w:after="0" w:line="240" w:lineRule="auto"/>
        <w:ind w:left="880" w:right="0" w:hanging="360"/>
        <w:jc w:val="left"/>
        <w:rPr>
          <w:b/>
          <w:sz w:val="24"/>
        </w:rPr>
      </w:pPr>
      <w:r>
        <w:rPr>
          <w:b/>
          <w:color w:val="484848"/>
          <w:sz w:val="24"/>
        </w:rPr>
        <w:t>ios</w:t>
      </w:r>
      <w:r>
        <w:rPr>
          <w:b/>
          <w:color w:val="484848"/>
          <w:spacing w:val="-4"/>
          <w:sz w:val="24"/>
        </w:rPr>
        <w:t xml:space="preserve"> 和 </w:t>
      </w:r>
      <w:r>
        <w:rPr>
          <w:b/>
          <w:color w:val="484848"/>
          <w:sz w:val="24"/>
        </w:rPr>
        <w:t>android</w:t>
      </w:r>
      <w:r>
        <w:rPr>
          <w:b/>
          <w:color w:val="484848"/>
          <w:spacing w:val="-3"/>
          <w:sz w:val="24"/>
        </w:rPr>
        <w:t xml:space="preserve"> 下触摸元素时出现半透明灰色遮罩</w:t>
      </w:r>
    </w:p>
    <w:p>
      <w:pPr>
        <w:spacing w:before="174"/>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spacing w:after="0"/>
        <w:jc w:val="left"/>
        <w:rPr>
          <w:rFonts w:hint="eastAsia" w:ascii="Microsoft JhengHei" w:eastAsia="Microsoft JhengHei"/>
          <w:sz w:val="22"/>
        </w:rPr>
        <w:sectPr>
          <w:pgSz w:w="11910" w:h="16840"/>
          <w:pgMar w:top="1380" w:right="1460" w:bottom="1720" w:left="1640" w:header="0" w:footer="963" w:gutter="0"/>
        </w:sectPr>
      </w:pPr>
    </w:p>
    <w:p>
      <w:pPr>
        <w:pStyle w:val="7"/>
        <w:ind w:left="270"/>
        <w:rPr>
          <w:rFonts w:ascii="Microsoft JhengHei"/>
          <w:sz w:val="20"/>
        </w:rPr>
      </w:pPr>
      <w:r>
        <w:rPr>
          <w:rFonts w:ascii="Microsoft JhengHei"/>
          <w:sz w:val="20"/>
        </w:rPr>
        <w:drawing>
          <wp:inline distT="0" distB="0" distL="0" distR="0">
            <wp:extent cx="5177790" cy="989965"/>
            <wp:effectExtent l="0" t="0" r="0" b="0"/>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jpeg"/>
                    <pic:cNvPicPr>
                      <a:picLocks noChangeAspect="1"/>
                    </pic:cNvPicPr>
                  </pic:nvPicPr>
                  <pic:blipFill>
                    <a:blip r:embed="rId30" cstate="print"/>
                    <a:stretch>
                      <a:fillRect/>
                    </a:stretch>
                  </pic:blipFill>
                  <pic:spPr>
                    <a:xfrm>
                      <a:off x="0" y="0"/>
                      <a:ext cx="5178334" cy="990219"/>
                    </a:xfrm>
                    <a:prstGeom prst="rect">
                      <a:avLst/>
                    </a:prstGeom>
                  </pic:spPr>
                </pic:pic>
              </a:graphicData>
            </a:graphic>
          </wp:inline>
        </w:drawing>
      </w:r>
    </w:p>
    <w:p>
      <w:pPr>
        <w:pStyle w:val="7"/>
        <w:ind w:left="0"/>
        <w:rPr>
          <w:rFonts w:ascii="Microsoft JhengHei"/>
          <w:b/>
          <w:sz w:val="20"/>
        </w:rPr>
      </w:pPr>
    </w:p>
    <w:p>
      <w:pPr>
        <w:pStyle w:val="7"/>
        <w:ind w:left="0"/>
        <w:rPr>
          <w:rFonts w:ascii="Microsoft JhengHei"/>
          <w:b/>
          <w:sz w:val="17"/>
        </w:rPr>
      </w:pPr>
    </w:p>
    <w:p>
      <w:pPr>
        <w:pStyle w:val="18"/>
        <w:numPr>
          <w:ilvl w:val="1"/>
          <w:numId w:val="64"/>
        </w:numPr>
        <w:tabs>
          <w:tab w:val="left" w:pos="879"/>
          <w:tab w:val="left" w:pos="880"/>
        </w:tabs>
        <w:spacing w:before="0" w:after="0" w:line="422" w:lineRule="exact"/>
        <w:ind w:left="880" w:right="0" w:hanging="360"/>
        <w:jc w:val="left"/>
        <w:rPr>
          <w:b/>
          <w:sz w:val="24"/>
        </w:rPr>
      </w:pPr>
      <w:bookmarkStart w:id="82" w:name="_bookmark117"/>
      <w:bookmarkEnd w:id="82"/>
      <w:bookmarkStart w:id="83" w:name="_bookmark117"/>
      <w:bookmarkEnd w:id="83"/>
      <w:r>
        <w:rPr>
          <w:b/>
          <w:color w:val="484848"/>
          <w:sz w:val="24"/>
        </w:rPr>
        <w:t>active</w:t>
      </w:r>
      <w:r>
        <w:rPr>
          <w:b/>
          <w:color w:val="484848"/>
          <w:spacing w:val="7"/>
          <w:sz w:val="24"/>
        </w:rPr>
        <w:t xml:space="preserve"> 兼容处理 即 伪类：</w:t>
      </w:r>
      <w:r>
        <w:rPr>
          <w:b/>
          <w:color w:val="484848"/>
          <w:sz w:val="24"/>
        </w:rPr>
        <w:t>active</w:t>
      </w:r>
      <w:r>
        <w:rPr>
          <w:b/>
          <w:color w:val="484848"/>
          <w:spacing w:val="-1"/>
          <w:sz w:val="24"/>
        </w:rPr>
        <w:t xml:space="preserve"> 失效</w:t>
      </w:r>
    </w:p>
    <w:p>
      <w:pPr>
        <w:pStyle w:val="7"/>
        <w:spacing w:before="188" w:line="225" w:lineRule="auto"/>
        <w:ind w:right="2703"/>
      </w:pPr>
      <w:r>
        <w:rPr>
          <w:rFonts w:hint="eastAsia" w:ascii="Microsoft JhengHei" w:eastAsia="Microsoft JhengHei"/>
          <w:b/>
          <w:color w:val="484848"/>
        </w:rPr>
        <w:t xml:space="preserve">参 考 回 答 ： </w:t>
      </w:r>
      <w:r>
        <w:fldChar w:fldCharType="begin"/>
      </w:r>
      <w:r>
        <w:instrText xml:space="preserve"> HYPERLINK "https://links.jianshu.com/go?to=https%3A%2F%2Fblog.csdn.net%2Fdiaobuwei1238%2Farticle%2Fdetails%2F101716814" \h </w:instrText>
      </w:r>
      <w:r>
        <w:fldChar w:fldCharType="separate"/>
      </w:r>
      <w:r>
        <w:rPr>
          <w:color w:val="6FB0E7"/>
          <w:w w:val="100"/>
          <w:u w:val="single" w:color="6FB0E7"/>
        </w:rPr>
        <w:t>h</w:t>
      </w:r>
      <w:r>
        <w:rPr>
          <w:color w:val="6FB0E7"/>
          <w:w w:val="55"/>
          <w:u w:val="single" w:color="6FB0E7"/>
        </w:rPr>
        <w:t>tt</w:t>
      </w:r>
      <w:r>
        <w:rPr>
          <w:color w:val="6FB0E7"/>
          <w:w w:val="100"/>
          <w:u w:val="single" w:color="6FB0E7"/>
        </w:rPr>
        <w:t>p</w:t>
      </w:r>
      <w:r>
        <w:rPr>
          <w:color w:val="6FB0E7"/>
          <w:w w:val="77"/>
          <w:u w:val="single" w:color="6FB0E7"/>
        </w:rPr>
        <w:t>s</w:t>
      </w:r>
      <w:r>
        <w:rPr>
          <w:color w:val="6FB0E7"/>
          <w:w w:val="50"/>
          <w:u w:val="single" w:color="6FB0E7"/>
        </w:rPr>
        <w:t>:</w:t>
      </w:r>
      <w:r>
        <w:rPr>
          <w:color w:val="6FB0E7"/>
          <w:w w:val="55"/>
          <w:u w:val="single" w:color="6FB0E7"/>
        </w:rPr>
        <w:t>//</w:t>
      </w:r>
      <w:r>
        <w:rPr>
          <w:color w:val="6FB0E7"/>
          <w:w w:val="100"/>
          <w:u w:val="single" w:color="6FB0E7"/>
        </w:rPr>
        <w:t>b</w:t>
      </w:r>
      <w:r>
        <w:rPr>
          <w:color w:val="6FB0E7"/>
          <w:w w:val="55"/>
          <w:u w:val="single" w:color="6FB0E7"/>
        </w:rPr>
        <w:t>l</w:t>
      </w:r>
      <w:r>
        <w:rPr>
          <w:color w:val="6FB0E7"/>
          <w:w w:val="88"/>
          <w:u w:val="single" w:color="6FB0E7"/>
        </w:rPr>
        <w:t>og</w:t>
      </w:r>
      <w:r>
        <w:rPr>
          <w:color w:val="6FB0E7"/>
          <w:w w:val="50"/>
          <w:u w:val="single" w:color="6FB0E7"/>
        </w:rPr>
        <w:t>.</w:t>
      </w:r>
      <w:r>
        <w:rPr>
          <w:color w:val="6FB0E7"/>
          <w:w w:val="88"/>
          <w:u w:val="single" w:color="6FB0E7"/>
        </w:rPr>
        <w:t>c</w:t>
      </w:r>
      <w:r>
        <w:rPr>
          <w:color w:val="6FB0E7"/>
          <w:w w:val="77"/>
          <w:u w:val="single" w:color="6FB0E7"/>
        </w:rPr>
        <w:t>s</w:t>
      </w:r>
      <w:r>
        <w:rPr>
          <w:color w:val="6FB0E7"/>
          <w:w w:val="100"/>
          <w:u w:val="single" w:color="6FB0E7"/>
        </w:rPr>
        <w:t>dn</w:t>
      </w:r>
      <w:r>
        <w:rPr>
          <w:color w:val="6FB0E7"/>
          <w:w w:val="50"/>
          <w:u w:val="single" w:color="6FB0E7"/>
        </w:rPr>
        <w:t>.</w:t>
      </w:r>
      <w:r>
        <w:rPr>
          <w:color w:val="6FB0E7"/>
          <w:w w:val="100"/>
          <w:u w:val="single" w:color="6FB0E7"/>
        </w:rPr>
        <w:t>n</w:t>
      </w:r>
      <w:r>
        <w:rPr>
          <w:color w:val="6FB0E7"/>
          <w:w w:val="88"/>
          <w:u w:val="single" w:color="6FB0E7"/>
        </w:rPr>
        <w:t>e</w:t>
      </w:r>
      <w:r>
        <w:rPr>
          <w:color w:val="6FB0E7"/>
          <w:w w:val="55"/>
          <w:u w:val="single" w:color="6FB0E7"/>
        </w:rPr>
        <w:t>t/</w:t>
      </w:r>
      <w:r>
        <w:rPr>
          <w:color w:val="6FB0E7"/>
          <w:w w:val="100"/>
          <w:u w:val="single" w:color="6FB0E7"/>
        </w:rPr>
        <w:t>d</w:t>
      </w:r>
      <w:r>
        <w:rPr>
          <w:color w:val="6FB0E7"/>
          <w:w w:val="55"/>
          <w:u w:val="single" w:color="6FB0E7"/>
        </w:rPr>
        <w:t>i</w:t>
      </w:r>
      <w:r>
        <w:rPr>
          <w:color w:val="6FB0E7"/>
          <w:w w:val="88"/>
          <w:u w:val="single" w:color="6FB0E7"/>
        </w:rPr>
        <w:t>ao</w:t>
      </w:r>
      <w:r>
        <w:rPr>
          <w:color w:val="6FB0E7"/>
          <w:w w:val="100"/>
          <w:u w:val="single" w:color="6FB0E7"/>
        </w:rPr>
        <w:t>bu</w:t>
      </w:r>
      <w:r>
        <w:rPr>
          <w:color w:val="6FB0E7"/>
          <w:w w:val="122"/>
          <w:u w:val="single" w:color="6FB0E7"/>
        </w:rPr>
        <w:t>w</w:t>
      </w:r>
      <w:r>
        <w:rPr>
          <w:color w:val="6FB0E7"/>
          <w:w w:val="88"/>
          <w:u w:val="single" w:color="6FB0E7"/>
        </w:rPr>
        <w:t>e</w:t>
      </w:r>
      <w:r>
        <w:rPr>
          <w:color w:val="6FB0E7"/>
          <w:w w:val="55"/>
          <w:u w:val="single" w:color="6FB0E7"/>
        </w:rPr>
        <w:t>i</w:t>
      </w:r>
      <w:r>
        <w:rPr>
          <w:color w:val="6FB0E7"/>
          <w:w w:val="100"/>
          <w:u w:val="single" w:color="6FB0E7"/>
        </w:rPr>
        <w:t>1238</w:t>
      </w:r>
      <w:r>
        <w:rPr>
          <w:color w:val="6FB0E7"/>
          <w:w w:val="55"/>
          <w:u w:val="single" w:color="6FB0E7"/>
        </w:rPr>
        <w:t>/</w:t>
      </w:r>
      <w:r>
        <w:rPr>
          <w:color w:val="6FB0E7"/>
          <w:w w:val="88"/>
          <w:u w:val="single" w:color="6FB0E7"/>
        </w:rPr>
        <w:t>a</w:t>
      </w:r>
      <w:r>
        <w:rPr>
          <w:color w:val="6FB0E7"/>
          <w:w w:val="66"/>
          <w:u w:val="single" w:color="6FB0E7"/>
        </w:rPr>
        <w:t>r</w:t>
      </w:r>
      <w:r>
        <w:rPr>
          <w:color w:val="6FB0E7"/>
          <w:w w:val="55"/>
          <w:u w:val="single" w:color="6FB0E7"/>
        </w:rPr>
        <w:t>ti</w:t>
      </w:r>
      <w:r>
        <w:rPr>
          <w:color w:val="6FB0E7"/>
          <w:w w:val="88"/>
          <w:u w:val="single" w:color="6FB0E7"/>
        </w:rPr>
        <w:t>c</w:t>
      </w:r>
      <w:r>
        <w:rPr>
          <w:color w:val="6FB0E7"/>
          <w:w w:val="55"/>
          <w:u w:val="single" w:color="6FB0E7"/>
        </w:rPr>
        <w:t>l</w:t>
      </w:r>
      <w:r>
        <w:rPr>
          <w:color w:val="6FB0E7"/>
          <w:w w:val="88"/>
          <w:u w:val="single" w:color="6FB0E7"/>
        </w:rPr>
        <w:t>e</w:t>
      </w:r>
      <w:r>
        <w:rPr>
          <w:color w:val="6FB0E7"/>
          <w:w w:val="55"/>
          <w:u w:val="single" w:color="6FB0E7"/>
        </w:rPr>
        <w:t>/</w:t>
      </w:r>
      <w:r>
        <w:rPr>
          <w:color w:val="6FB0E7"/>
          <w:w w:val="100"/>
          <w:u w:val="single" w:color="6FB0E7"/>
        </w:rPr>
        <w:t>d</w:t>
      </w:r>
      <w:r>
        <w:rPr>
          <w:color w:val="6FB0E7"/>
          <w:w w:val="88"/>
          <w:u w:val="single" w:color="6FB0E7"/>
        </w:rPr>
        <w:t>e</w:t>
      </w:r>
      <w:r>
        <w:rPr>
          <w:color w:val="6FB0E7"/>
          <w:w w:val="55"/>
          <w:u w:val="single" w:color="6FB0E7"/>
        </w:rPr>
        <w:t>t</w:t>
      </w:r>
      <w:r>
        <w:rPr>
          <w:color w:val="6FB0E7"/>
          <w:w w:val="88"/>
          <w:u w:val="single" w:color="6FB0E7"/>
        </w:rPr>
        <w:t>a</w:t>
      </w:r>
      <w:r>
        <w:rPr>
          <w:color w:val="6FB0E7"/>
          <w:w w:val="55"/>
          <w:u w:val="single" w:color="6FB0E7"/>
        </w:rPr>
        <w:t>il</w:t>
      </w:r>
      <w:r>
        <w:rPr>
          <w:color w:val="6FB0E7"/>
          <w:w w:val="77"/>
          <w:u w:val="single" w:color="6FB0E7"/>
        </w:rPr>
        <w:t>s</w:t>
      </w:r>
      <w:r>
        <w:rPr>
          <w:color w:val="6FB0E7"/>
          <w:w w:val="55"/>
          <w:u w:val="single" w:color="6FB0E7"/>
        </w:rPr>
        <w:t>/</w:t>
      </w:r>
      <w:r>
        <w:rPr>
          <w:color w:val="6FB0E7"/>
          <w:w w:val="100"/>
          <w:u w:val="single" w:color="6FB0E7"/>
        </w:rPr>
        <w:t>101716814</w:t>
      </w:r>
      <w:r>
        <w:rPr>
          <w:color w:val="6FB0E7"/>
          <w:w w:val="100"/>
          <w:u w:val="single" w:color="6FB0E7"/>
        </w:rPr>
        <w:fldChar w:fldCharType="end"/>
      </w:r>
    </w:p>
    <w:p>
      <w:pPr>
        <w:pStyle w:val="7"/>
        <w:spacing w:before="34" w:line="266" w:lineRule="auto"/>
        <w:ind w:right="348"/>
        <w:jc w:val="both"/>
      </w:pPr>
      <w:r>
        <w:rPr>
          <w:color w:val="484848"/>
          <w:w w:val="100"/>
        </w:rPr>
        <w:t>将</w:t>
      </w:r>
      <w:r>
        <w:rPr>
          <w:color w:val="484848"/>
        </w:rPr>
        <w:t xml:space="preserve"> </w:t>
      </w:r>
      <w:r>
        <w:rPr>
          <w:color w:val="484848"/>
          <w:spacing w:val="-1"/>
          <w:w w:val="50"/>
        </w:rPr>
        <w:t>:</w:t>
      </w:r>
      <w:r>
        <w:rPr>
          <w:color w:val="484848"/>
          <w:spacing w:val="-1"/>
          <w:w w:val="88"/>
        </w:rPr>
        <w:t>v</w:t>
      </w:r>
      <w:r>
        <w:rPr>
          <w:color w:val="484848"/>
          <w:spacing w:val="-1"/>
          <w:w w:val="55"/>
        </w:rPr>
        <w:t>i</w:t>
      </w:r>
      <w:r>
        <w:rPr>
          <w:color w:val="484848"/>
          <w:spacing w:val="-1"/>
          <w:w w:val="77"/>
        </w:rPr>
        <w:t>s</w:t>
      </w:r>
      <w:r>
        <w:rPr>
          <w:color w:val="484848"/>
          <w:spacing w:val="-1"/>
          <w:w w:val="55"/>
        </w:rPr>
        <w:t>it</w:t>
      </w:r>
      <w:r>
        <w:rPr>
          <w:color w:val="484848"/>
          <w:spacing w:val="-1"/>
          <w:w w:val="88"/>
        </w:rPr>
        <w:t>e</w:t>
      </w:r>
      <w:r>
        <w:rPr>
          <w:color w:val="484848"/>
          <w:w w:val="100"/>
        </w:rPr>
        <w:t>d</w:t>
      </w:r>
      <w:r>
        <w:rPr>
          <w:color w:val="484848"/>
          <w:spacing w:val="-56"/>
        </w:rPr>
        <w:t xml:space="preserve"> </w:t>
      </w:r>
      <w:r>
        <w:rPr>
          <w:color w:val="484848"/>
          <w:spacing w:val="-3"/>
          <w:w w:val="100"/>
        </w:rPr>
        <w:t>放到最后，则会导致以下结果：若链接已经被访问过，</w:t>
      </w:r>
      <w:r>
        <w:rPr>
          <w:color w:val="484848"/>
          <w:spacing w:val="-1"/>
          <w:w w:val="88"/>
        </w:rPr>
        <w:t>a</w:t>
      </w:r>
      <w:r>
        <w:rPr>
          <w:color w:val="484848"/>
          <w:spacing w:val="-1"/>
          <w:w w:val="50"/>
        </w:rPr>
        <w:t>:</w:t>
      </w:r>
      <w:r>
        <w:rPr>
          <w:color w:val="484848"/>
          <w:spacing w:val="-1"/>
          <w:w w:val="88"/>
        </w:rPr>
        <w:t>v</w:t>
      </w:r>
      <w:r>
        <w:rPr>
          <w:color w:val="484848"/>
          <w:spacing w:val="-1"/>
          <w:w w:val="55"/>
        </w:rPr>
        <w:t>i</w:t>
      </w:r>
      <w:r>
        <w:rPr>
          <w:color w:val="484848"/>
          <w:spacing w:val="-1"/>
          <w:w w:val="77"/>
        </w:rPr>
        <w:t>s</w:t>
      </w:r>
      <w:r>
        <w:rPr>
          <w:color w:val="484848"/>
          <w:spacing w:val="-1"/>
          <w:w w:val="55"/>
        </w:rPr>
        <w:t>it</w:t>
      </w:r>
      <w:r>
        <w:rPr>
          <w:color w:val="484848"/>
          <w:spacing w:val="-1"/>
          <w:w w:val="88"/>
        </w:rPr>
        <w:t>e</w:t>
      </w:r>
      <w:r>
        <w:rPr>
          <w:color w:val="484848"/>
          <w:w w:val="100"/>
        </w:rPr>
        <w:t>d</w:t>
      </w:r>
      <w:r>
        <w:rPr>
          <w:color w:val="484848"/>
          <w:spacing w:val="-57"/>
        </w:rPr>
        <w:t xml:space="preserve"> </w:t>
      </w:r>
      <w:r>
        <w:rPr>
          <w:color w:val="484848"/>
          <w:spacing w:val="-2"/>
          <w:w w:val="100"/>
        </w:rPr>
        <w:t>会覆盖</w:t>
      </w:r>
      <w:r>
        <w:rPr>
          <w:color w:val="484848"/>
          <w:spacing w:val="-1"/>
          <w:w w:val="50"/>
        </w:rPr>
        <w:t>:</w:t>
      </w:r>
      <w:r>
        <w:rPr>
          <w:color w:val="484848"/>
          <w:spacing w:val="-1"/>
          <w:w w:val="88"/>
        </w:rPr>
        <w:t>ac</w:t>
      </w:r>
      <w:r>
        <w:rPr>
          <w:color w:val="484848"/>
          <w:spacing w:val="-1"/>
          <w:w w:val="55"/>
        </w:rPr>
        <w:t>ti</w:t>
      </w:r>
      <w:r>
        <w:rPr>
          <w:color w:val="484848"/>
          <w:spacing w:val="-1"/>
          <w:w w:val="88"/>
        </w:rPr>
        <w:t>v</w:t>
      </w:r>
      <w:r>
        <w:rPr>
          <w:color w:val="484848"/>
          <w:w w:val="88"/>
        </w:rPr>
        <w:t>e</w:t>
      </w:r>
      <w:r>
        <w:rPr>
          <w:color w:val="484848"/>
          <w:spacing w:val="-1"/>
          <w:w w:val="100"/>
        </w:rPr>
        <w:t>和</w:t>
      </w:r>
      <w:r>
        <w:rPr>
          <w:color w:val="484848"/>
          <w:spacing w:val="-1"/>
          <w:w w:val="50"/>
        </w:rPr>
        <w:t>:</w:t>
      </w:r>
      <w:r>
        <w:rPr>
          <w:color w:val="484848"/>
          <w:spacing w:val="-1"/>
          <w:w w:val="100"/>
        </w:rPr>
        <w:t>h</w:t>
      </w:r>
      <w:r>
        <w:rPr>
          <w:color w:val="484848"/>
          <w:spacing w:val="-1"/>
          <w:w w:val="88"/>
        </w:rPr>
        <w:t>ove</w:t>
      </w:r>
      <w:r>
        <w:rPr>
          <w:color w:val="484848"/>
          <w:w w:val="66"/>
        </w:rPr>
        <w:t>r</w:t>
      </w:r>
      <w:r>
        <w:rPr>
          <w:color w:val="484848"/>
          <w:spacing w:val="-57"/>
        </w:rPr>
        <w:t xml:space="preserve"> </w:t>
      </w:r>
      <w:r>
        <w:rPr>
          <w:color w:val="484848"/>
          <w:spacing w:val="-3"/>
          <w:w w:val="100"/>
        </w:rPr>
        <w:t>的样式声明，链接将总是呈现为紫色，无论鼠标悬停还是按下激活，链接都将</w:t>
      </w:r>
      <w:r>
        <w:rPr>
          <w:color w:val="484848"/>
          <w:spacing w:val="-3"/>
        </w:rPr>
        <w:t>保持为紫色。</w:t>
      </w:r>
    </w:p>
    <w:p>
      <w:pPr>
        <w:pStyle w:val="7"/>
        <w:spacing w:line="279" w:lineRule="exact"/>
        <w:jc w:val="both"/>
      </w:pPr>
      <w:r>
        <w:rPr>
          <w:color w:val="484848"/>
          <w:spacing w:val="-1"/>
          <w:w w:val="100"/>
        </w:rPr>
        <w:t>基于此原因，上述代码必须按照顺序定义，一般称为</w:t>
      </w:r>
      <w:r>
        <w:rPr>
          <w:color w:val="484848"/>
          <w:spacing w:val="-1"/>
          <w:w w:val="111"/>
        </w:rPr>
        <w:t>L</w:t>
      </w:r>
      <w:r>
        <w:rPr>
          <w:color w:val="484848"/>
          <w:spacing w:val="-1"/>
          <w:w w:val="133"/>
        </w:rPr>
        <w:t>V</w:t>
      </w:r>
      <w:r>
        <w:rPr>
          <w:color w:val="484848"/>
          <w:spacing w:val="-1"/>
          <w:w w:val="144"/>
        </w:rPr>
        <w:t>H</w:t>
      </w:r>
      <w:r>
        <w:rPr>
          <w:color w:val="484848"/>
          <w:spacing w:val="-1"/>
          <w:w w:val="133"/>
        </w:rPr>
        <w:t>A</w:t>
      </w:r>
      <w:r>
        <w:rPr>
          <w:color w:val="484848"/>
          <w:spacing w:val="-1"/>
          <w:w w:val="109"/>
        </w:rPr>
        <w:t>-</w:t>
      </w:r>
      <w:r>
        <w:rPr>
          <w:color w:val="484848"/>
          <w:spacing w:val="-1"/>
          <w:w w:val="88"/>
        </w:rPr>
        <w:t>o</w:t>
      </w:r>
      <w:r>
        <w:rPr>
          <w:color w:val="484848"/>
          <w:spacing w:val="-1"/>
          <w:w w:val="66"/>
        </w:rPr>
        <w:t>r</w:t>
      </w:r>
      <w:r>
        <w:rPr>
          <w:color w:val="484848"/>
          <w:spacing w:val="-1"/>
          <w:w w:val="100"/>
        </w:rPr>
        <w:t>d</w:t>
      </w:r>
      <w:r>
        <w:rPr>
          <w:color w:val="484848"/>
          <w:spacing w:val="-1"/>
          <w:w w:val="88"/>
        </w:rPr>
        <w:t>e</w:t>
      </w:r>
      <w:r>
        <w:rPr>
          <w:color w:val="484848"/>
          <w:spacing w:val="-1"/>
          <w:w w:val="66"/>
        </w:rPr>
        <w:t>r</w:t>
      </w:r>
      <w:r>
        <w:rPr>
          <w:color w:val="484848"/>
          <w:w w:val="50"/>
        </w:rPr>
        <w:t>:</w:t>
      </w:r>
      <w:r>
        <w:rPr>
          <w:color w:val="484848"/>
          <w:spacing w:val="-56"/>
        </w:rPr>
        <w:t xml:space="preserve"> </w:t>
      </w:r>
      <w:r>
        <w:rPr>
          <w:color w:val="484848"/>
          <w:spacing w:val="-1"/>
          <w:w w:val="50"/>
        </w:rPr>
        <w:t>:</w:t>
      </w:r>
      <w:r>
        <w:rPr>
          <w:color w:val="484848"/>
          <w:spacing w:val="-1"/>
          <w:w w:val="55"/>
        </w:rPr>
        <w:t>li</w:t>
      </w:r>
      <w:r>
        <w:rPr>
          <w:color w:val="484848"/>
          <w:spacing w:val="-1"/>
          <w:w w:val="100"/>
        </w:rPr>
        <w:t>n</w:t>
      </w:r>
      <w:r>
        <w:rPr>
          <w:color w:val="484848"/>
          <w:w w:val="100"/>
        </w:rPr>
        <w:t>k</w:t>
      </w:r>
      <w:r>
        <w:rPr>
          <w:color w:val="484848"/>
          <w:spacing w:val="-57"/>
        </w:rPr>
        <w:t xml:space="preserve"> </w:t>
      </w:r>
      <w:r>
        <w:rPr>
          <w:color w:val="484848"/>
          <w:w w:val="100"/>
        </w:rPr>
        <w:t>—</w:t>
      </w:r>
      <w:r>
        <w:rPr>
          <w:color w:val="484848"/>
          <w:spacing w:val="-58"/>
        </w:rPr>
        <w:t xml:space="preserve"> </w:t>
      </w:r>
      <w:r>
        <w:rPr>
          <w:color w:val="484848"/>
          <w:spacing w:val="-1"/>
          <w:w w:val="50"/>
        </w:rPr>
        <w:t>:</w:t>
      </w:r>
      <w:r>
        <w:rPr>
          <w:color w:val="484848"/>
          <w:spacing w:val="-1"/>
          <w:w w:val="88"/>
        </w:rPr>
        <w:t>v</w:t>
      </w:r>
      <w:r>
        <w:rPr>
          <w:color w:val="484848"/>
          <w:spacing w:val="-1"/>
          <w:w w:val="55"/>
        </w:rPr>
        <w:t>i</w:t>
      </w:r>
      <w:r>
        <w:rPr>
          <w:color w:val="484848"/>
          <w:spacing w:val="-1"/>
          <w:w w:val="77"/>
        </w:rPr>
        <w:t>s</w:t>
      </w:r>
      <w:r>
        <w:rPr>
          <w:color w:val="484848"/>
          <w:spacing w:val="-1"/>
          <w:w w:val="55"/>
        </w:rPr>
        <w:t>it</w:t>
      </w:r>
      <w:r>
        <w:rPr>
          <w:color w:val="484848"/>
          <w:spacing w:val="-1"/>
          <w:w w:val="88"/>
        </w:rPr>
        <w:t>e</w:t>
      </w:r>
      <w:r>
        <w:rPr>
          <w:color w:val="484848"/>
          <w:w w:val="100"/>
        </w:rPr>
        <w:t>d</w:t>
      </w:r>
    </w:p>
    <w:p>
      <w:pPr>
        <w:pStyle w:val="18"/>
        <w:numPr>
          <w:ilvl w:val="0"/>
          <w:numId w:val="65"/>
        </w:numPr>
        <w:tabs>
          <w:tab w:val="left" w:pos="434"/>
        </w:tabs>
        <w:spacing w:before="30" w:after="0" w:line="240" w:lineRule="auto"/>
        <w:ind w:left="433" w:right="0" w:hanging="274"/>
        <w:jc w:val="both"/>
        <w:rPr>
          <w:rFonts w:hint="eastAsia" w:ascii="宋体" w:hAnsi="宋体" w:eastAsia="宋体"/>
          <w:sz w:val="22"/>
        </w:rPr>
      </w:pPr>
      <w:r>
        <w:rPr>
          <w:rFonts w:hint="eastAsia" w:ascii="宋体" w:hAnsi="宋体" w:eastAsia="宋体"/>
          <w:color w:val="484848"/>
          <w:spacing w:val="-1"/>
          <w:w w:val="50"/>
          <w:sz w:val="22"/>
        </w:rPr>
        <w:t>:</w:t>
      </w:r>
      <w:r>
        <w:rPr>
          <w:rFonts w:hint="eastAsia" w:ascii="宋体" w:hAnsi="宋体" w:eastAsia="宋体"/>
          <w:color w:val="484848"/>
          <w:spacing w:val="-1"/>
          <w:w w:val="100"/>
          <w:sz w:val="22"/>
        </w:rPr>
        <w:t>h</w:t>
      </w:r>
      <w:r>
        <w:rPr>
          <w:rFonts w:hint="eastAsia" w:ascii="宋体" w:hAnsi="宋体" w:eastAsia="宋体"/>
          <w:color w:val="484848"/>
          <w:spacing w:val="-1"/>
          <w:w w:val="88"/>
          <w:sz w:val="22"/>
        </w:rPr>
        <w:t>ove</w:t>
      </w:r>
      <w:r>
        <w:rPr>
          <w:rFonts w:hint="eastAsia" w:ascii="宋体" w:hAnsi="宋体" w:eastAsia="宋体"/>
          <w:color w:val="484848"/>
          <w:w w:val="66"/>
          <w:sz w:val="22"/>
        </w:rPr>
        <w:t>r</w:t>
      </w:r>
      <w:r>
        <w:rPr>
          <w:rFonts w:hint="eastAsia" w:ascii="宋体" w:hAnsi="宋体" w:eastAsia="宋体"/>
          <w:color w:val="484848"/>
          <w:spacing w:val="-57"/>
          <w:sz w:val="22"/>
        </w:rPr>
        <w:t xml:space="preserve"> </w:t>
      </w:r>
      <w:r>
        <w:rPr>
          <w:rFonts w:hint="eastAsia" w:ascii="宋体" w:hAnsi="宋体" w:eastAsia="宋体"/>
          <w:color w:val="484848"/>
          <w:w w:val="100"/>
          <w:sz w:val="22"/>
        </w:rPr>
        <w:t>—</w:t>
      </w:r>
      <w:r>
        <w:rPr>
          <w:rFonts w:hint="eastAsia" w:ascii="宋体" w:hAnsi="宋体" w:eastAsia="宋体"/>
          <w:color w:val="484848"/>
          <w:spacing w:val="-58"/>
          <w:sz w:val="22"/>
        </w:rPr>
        <w:t xml:space="preserve"> </w:t>
      </w:r>
      <w:r>
        <w:rPr>
          <w:rFonts w:hint="eastAsia" w:ascii="宋体" w:hAnsi="宋体" w:eastAsia="宋体"/>
          <w:color w:val="484848"/>
          <w:spacing w:val="-1"/>
          <w:w w:val="50"/>
          <w:sz w:val="22"/>
        </w:rPr>
        <w:t>:</w:t>
      </w:r>
      <w:r>
        <w:rPr>
          <w:rFonts w:hint="eastAsia" w:ascii="宋体" w:hAnsi="宋体" w:eastAsia="宋体"/>
          <w:color w:val="484848"/>
          <w:spacing w:val="-1"/>
          <w:w w:val="88"/>
          <w:sz w:val="22"/>
        </w:rPr>
        <w:t>ac</w:t>
      </w:r>
      <w:r>
        <w:rPr>
          <w:rFonts w:hint="eastAsia" w:ascii="宋体" w:hAnsi="宋体" w:eastAsia="宋体"/>
          <w:color w:val="484848"/>
          <w:spacing w:val="-1"/>
          <w:w w:val="55"/>
          <w:sz w:val="22"/>
        </w:rPr>
        <w:t>ti</w:t>
      </w:r>
      <w:r>
        <w:rPr>
          <w:rFonts w:hint="eastAsia" w:ascii="宋体" w:hAnsi="宋体" w:eastAsia="宋体"/>
          <w:color w:val="484848"/>
          <w:spacing w:val="-1"/>
          <w:w w:val="88"/>
          <w:sz w:val="22"/>
        </w:rPr>
        <w:t>v</w:t>
      </w:r>
      <w:r>
        <w:rPr>
          <w:rFonts w:hint="eastAsia" w:ascii="宋体" w:hAnsi="宋体" w:eastAsia="宋体"/>
          <w:color w:val="484848"/>
          <w:spacing w:val="1"/>
          <w:w w:val="88"/>
          <w:sz w:val="22"/>
        </w:rPr>
        <w:t>e</w:t>
      </w:r>
      <w:r>
        <w:rPr>
          <w:rFonts w:hint="eastAsia" w:ascii="宋体" w:hAnsi="宋体" w:eastAsia="宋体"/>
          <w:color w:val="484848"/>
          <w:spacing w:val="-3"/>
          <w:w w:val="100"/>
          <w:sz w:val="22"/>
        </w:rPr>
        <w:t>，为方便记忆，可记为“</w:t>
      </w:r>
      <w:r>
        <w:rPr>
          <w:rFonts w:hint="eastAsia" w:ascii="宋体" w:hAnsi="宋体" w:eastAsia="宋体"/>
          <w:color w:val="484848"/>
          <w:spacing w:val="-1"/>
          <w:w w:val="111"/>
          <w:sz w:val="22"/>
        </w:rPr>
        <w:t>L</w:t>
      </w:r>
      <w:r>
        <w:rPr>
          <w:rFonts w:hint="eastAsia" w:ascii="宋体" w:hAnsi="宋体" w:eastAsia="宋体"/>
          <w:color w:val="484848"/>
          <w:spacing w:val="-1"/>
          <w:w w:val="133"/>
          <w:sz w:val="22"/>
        </w:rPr>
        <w:t>OV</w:t>
      </w:r>
      <w:r>
        <w:rPr>
          <w:rFonts w:hint="eastAsia" w:ascii="宋体" w:hAnsi="宋体" w:eastAsia="宋体"/>
          <w:color w:val="484848"/>
          <w:w w:val="122"/>
          <w:sz w:val="22"/>
        </w:rPr>
        <w:t>E</w:t>
      </w:r>
      <w:r>
        <w:rPr>
          <w:rFonts w:hint="eastAsia" w:ascii="宋体" w:hAnsi="宋体" w:eastAsia="宋体"/>
          <w:color w:val="484848"/>
          <w:spacing w:val="-57"/>
          <w:sz w:val="22"/>
        </w:rPr>
        <w:t xml:space="preserve"> </w:t>
      </w:r>
      <w:r>
        <w:rPr>
          <w:rFonts w:hint="eastAsia" w:ascii="宋体" w:hAnsi="宋体" w:eastAsia="宋体"/>
          <w:color w:val="484848"/>
          <w:spacing w:val="-1"/>
          <w:w w:val="144"/>
          <w:sz w:val="22"/>
        </w:rPr>
        <w:t>H</w:t>
      </w:r>
      <w:r>
        <w:rPr>
          <w:rFonts w:hint="eastAsia" w:ascii="宋体" w:hAnsi="宋体" w:eastAsia="宋体"/>
          <w:color w:val="484848"/>
          <w:spacing w:val="-1"/>
          <w:w w:val="133"/>
          <w:sz w:val="22"/>
        </w:rPr>
        <w:t>A</w:t>
      </w:r>
      <w:r>
        <w:rPr>
          <w:rFonts w:hint="eastAsia" w:ascii="宋体" w:hAnsi="宋体" w:eastAsia="宋体"/>
          <w:color w:val="484848"/>
          <w:spacing w:val="-1"/>
          <w:w w:val="111"/>
          <w:sz w:val="22"/>
        </w:rPr>
        <w:t>T</w:t>
      </w:r>
      <w:r>
        <w:rPr>
          <w:rFonts w:hint="eastAsia" w:ascii="宋体" w:hAnsi="宋体" w:eastAsia="宋体"/>
          <w:color w:val="484848"/>
          <w:w w:val="122"/>
          <w:sz w:val="22"/>
        </w:rPr>
        <w:t>E</w:t>
      </w:r>
      <w:r>
        <w:rPr>
          <w:rFonts w:hint="eastAsia" w:ascii="宋体" w:hAnsi="宋体" w:eastAsia="宋体"/>
          <w:color w:val="484848"/>
          <w:w w:val="100"/>
          <w:sz w:val="22"/>
        </w:rPr>
        <w:t>”</w:t>
      </w:r>
    </w:p>
    <w:p>
      <w:pPr>
        <w:pStyle w:val="7"/>
        <w:spacing w:before="12"/>
        <w:ind w:left="0"/>
        <w:rPr>
          <w:sz w:val="18"/>
        </w:rPr>
      </w:pPr>
      <w:r>
        <w:drawing>
          <wp:anchor distT="0" distB="0" distL="0" distR="0" simplePos="0" relativeHeight="1024" behindDoc="0" locked="0" layoutInCell="1" allowOverlap="1">
            <wp:simplePos x="0" y="0"/>
            <wp:positionH relativeFrom="page">
              <wp:posOffset>1217295</wp:posOffset>
            </wp:positionH>
            <wp:positionV relativeFrom="paragraph">
              <wp:posOffset>178435</wp:posOffset>
            </wp:positionV>
            <wp:extent cx="5036185" cy="1191895"/>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jpeg"/>
                    <pic:cNvPicPr>
                      <a:picLocks noChangeAspect="1"/>
                    </pic:cNvPicPr>
                  </pic:nvPicPr>
                  <pic:blipFill>
                    <a:blip r:embed="rId31" cstate="print"/>
                    <a:stretch>
                      <a:fillRect/>
                    </a:stretch>
                  </pic:blipFill>
                  <pic:spPr>
                    <a:xfrm>
                      <a:off x="0" y="0"/>
                      <a:ext cx="5036136" cy="1191768"/>
                    </a:xfrm>
                    <a:prstGeom prst="rect">
                      <a:avLst/>
                    </a:prstGeom>
                  </pic:spPr>
                </pic:pic>
              </a:graphicData>
            </a:graphic>
          </wp:anchor>
        </w:drawing>
      </w:r>
    </w:p>
    <w:p>
      <w:pPr>
        <w:pStyle w:val="7"/>
        <w:spacing w:before="8"/>
        <w:ind w:left="0"/>
        <w:rPr>
          <w:sz w:val="16"/>
        </w:rPr>
      </w:pPr>
    </w:p>
    <w:p>
      <w:pPr>
        <w:pStyle w:val="4"/>
        <w:numPr>
          <w:ilvl w:val="1"/>
          <w:numId w:val="65"/>
        </w:numPr>
        <w:tabs>
          <w:tab w:val="left" w:pos="879"/>
          <w:tab w:val="left" w:pos="880"/>
        </w:tabs>
        <w:spacing w:before="0" w:after="0" w:line="240" w:lineRule="auto"/>
        <w:ind w:left="880" w:right="0" w:hanging="360"/>
        <w:jc w:val="left"/>
      </w:pPr>
      <w:r>
        <w:rPr>
          <w:color w:val="484848"/>
        </w:rPr>
        <w:t>webkit</w:t>
      </w:r>
      <w:r>
        <w:rPr>
          <w:color w:val="484848"/>
          <w:spacing w:val="-6"/>
        </w:rPr>
        <w:t xml:space="preserve"> </w:t>
      </w:r>
      <w:r>
        <w:rPr>
          <w:color w:val="484848"/>
        </w:rPr>
        <w:t>mask</w:t>
      </w:r>
      <w:r>
        <w:rPr>
          <w:color w:val="484848"/>
          <w:spacing w:val="-1"/>
        </w:rPr>
        <w:t xml:space="preserve"> 兼容处理</w:t>
      </w:r>
    </w:p>
    <w:p>
      <w:pPr>
        <w:pStyle w:val="7"/>
        <w:spacing w:before="188" w:line="225" w:lineRule="auto"/>
        <w:ind w:right="3568"/>
      </w:pPr>
      <w:r>
        <w:drawing>
          <wp:anchor distT="0" distB="0" distL="0" distR="0" simplePos="0" relativeHeight="1024" behindDoc="0" locked="0" layoutInCell="1" allowOverlap="1">
            <wp:simplePos x="0" y="0"/>
            <wp:positionH relativeFrom="page">
              <wp:posOffset>1208405</wp:posOffset>
            </wp:positionH>
            <wp:positionV relativeFrom="paragraph">
              <wp:posOffset>608965</wp:posOffset>
            </wp:positionV>
            <wp:extent cx="5193030" cy="2839085"/>
            <wp:effectExtent l="0" t="0" r="0" b="0"/>
            <wp:wrapTopAndBottom/>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8.jpeg"/>
                    <pic:cNvPicPr>
                      <a:picLocks noChangeAspect="1"/>
                    </pic:cNvPicPr>
                  </pic:nvPicPr>
                  <pic:blipFill>
                    <a:blip r:embed="rId32" cstate="print"/>
                    <a:stretch>
                      <a:fillRect/>
                    </a:stretch>
                  </pic:blipFill>
                  <pic:spPr>
                    <a:xfrm>
                      <a:off x="0" y="0"/>
                      <a:ext cx="5192942" cy="2839212"/>
                    </a:xfrm>
                    <a:prstGeom prst="rect">
                      <a:avLst/>
                    </a:prstGeom>
                  </pic:spPr>
                </pic:pic>
              </a:graphicData>
            </a:graphic>
          </wp:anchor>
        </w:drawing>
      </w:r>
      <w:r>
        <w:rPr>
          <w:rFonts w:hint="eastAsia" w:ascii="Microsoft JhengHei" w:eastAsia="Microsoft JhengHei"/>
          <w:b/>
          <w:color w:val="484848"/>
        </w:rPr>
        <w:t xml:space="preserve">参 考 回 答 ： </w:t>
      </w:r>
      <w:r>
        <w:fldChar w:fldCharType="begin"/>
      </w:r>
      <w:r>
        <w:instrText xml:space="preserve"> HYPERLINK "https://links.jianshu.com/go?to=https%3A%2F%2Fsegmentfault.com%2Fa%2F1190000011838367" \h </w:instrText>
      </w:r>
      <w:r>
        <w:fldChar w:fldCharType="separate"/>
      </w:r>
      <w:r>
        <w:rPr>
          <w:color w:val="6FB0E7"/>
          <w:w w:val="100"/>
          <w:u w:val="single" w:color="6FB0E7"/>
        </w:rPr>
        <w:t>h</w:t>
      </w:r>
      <w:r>
        <w:rPr>
          <w:color w:val="6FB0E7"/>
          <w:w w:val="55"/>
          <w:u w:val="single" w:color="6FB0E7"/>
        </w:rPr>
        <w:t>tt</w:t>
      </w:r>
      <w:r>
        <w:rPr>
          <w:color w:val="6FB0E7"/>
          <w:w w:val="100"/>
          <w:u w:val="single" w:color="6FB0E7"/>
        </w:rPr>
        <w:t>p</w:t>
      </w:r>
      <w:r>
        <w:rPr>
          <w:color w:val="6FB0E7"/>
          <w:w w:val="77"/>
          <w:u w:val="single" w:color="6FB0E7"/>
        </w:rPr>
        <w:t>s</w:t>
      </w:r>
      <w:r>
        <w:rPr>
          <w:color w:val="6FB0E7"/>
          <w:w w:val="50"/>
          <w:u w:val="single" w:color="6FB0E7"/>
        </w:rPr>
        <w:t>:</w:t>
      </w:r>
      <w:r>
        <w:rPr>
          <w:color w:val="6FB0E7"/>
          <w:w w:val="55"/>
          <w:u w:val="single" w:color="6FB0E7"/>
        </w:rPr>
        <w:t>//</w:t>
      </w:r>
      <w:r>
        <w:rPr>
          <w:color w:val="6FB0E7"/>
          <w:w w:val="77"/>
          <w:u w:val="single" w:color="6FB0E7"/>
        </w:rPr>
        <w:t>s</w:t>
      </w:r>
      <w:r>
        <w:rPr>
          <w:color w:val="6FB0E7"/>
          <w:w w:val="88"/>
          <w:u w:val="single" w:color="6FB0E7"/>
        </w:rPr>
        <w:t>eg</w:t>
      </w:r>
      <w:r>
        <w:rPr>
          <w:color w:val="6FB0E7"/>
          <w:w w:val="144"/>
          <w:u w:val="single" w:color="6FB0E7"/>
        </w:rPr>
        <w:t>m</w:t>
      </w:r>
      <w:r>
        <w:rPr>
          <w:color w:val="6FB0E7"/>
          <w:w w:val="88"/>
          <w:u w:val="single" w:color="6FB0E7"/>
        </w:rPr>
        <w:t>e</w:t>
      </w:r>
      <w:r>
        <w:rPr>
          <w:color w:val="6FB0E7"/>
          <w:w w:val="100"/>
          <w:u w:val="single" w:color="6FB0E7"/>
        </w:rPr>
        <w:t>n</w:t>
      </w:r>
      <w:r>
        <w:rPr>
          <w:color w:val="6FB0E7"/>
          <w:w w:val="55"/>
          <w:u w:val="single" w:color="6FB0E7"/>
        </w:rPr>
        <w:t>tf</w:t>
      </w:r>
      <w:r>
        <w:rPr>
          <w:color w:val="6FB0E7"/>
          <w:w w:val="88"/>
          <w:u w:val="single" w:color="6FB0E7"/>
        </w:rPr>
        <w:t>a</w:t>
      </w:r>
      <w:r>
        <w:rPr>
          <w:color w:val="6FB0E7"/>
          <w:w w:val="100"/>
          <w:u w:val="single" w:color="6FB0E7"/>
        </w:rPr>
        <w:t>u</w:t>
      </w:r>
      <w:r>
        <w:rPr>
          <w:color w:val="6FB0E7"/>
          <w:w w:val="55"/>
          <w:u w:val="single" w:color="6FB0E7"/>
        </w:rPr>
        <w:t>lt</w:t>
      </w:r>
      <w:r>
        <w:rPr>
          <w:color w:val="6FB0E7"/>
          <w:w w:val="50"/>
          <w:u w:val="single" w:color="6FB0E7"/>
        </w:rPr>
        <w:t>.</w:t>
      </w:r>
      <w:r>
        <w:rPr>
          <w:color w:val="6FB0E7"/>
          <w:w w:val="88"/>
          <w:u w:val="single" w:color="6FB0E7"/>
        </w:rPr>
        <w:t>co</w:t>
      </w:r>
      <w:r>
        <w:rPr>
          <w:color w:val="6FB0E7"/>
          <w:w w:val="144"/>
          <w:u w:val="single" w:color="6FB0E7"/>
        </w:rPr>
        <w:t>m</w:t>
      </w:r>
      <w:r>
        <w:rPr>
          <w:color w:val="6FB0E7"/>
          <w:w w:val="55"/>
          <w:u w:val="single" w:color="6FB0E7"/>
        </w:rPr>
        <w:t>/</w:t>
      </w:r>
      <w:r>
        <w:rPr>
          <w:color w:val="6FB0E7"/>
          <w:w w:val="88"/>
          <w:u w:val="single" w:color="6FB0E7"/>
        </w:rPr>
        <w:t>a</w:t>
      </w:r>
      <w:r>
        <w:rPr>
          <w:color w:val="6FB0E7"/>
          <w:w w:val="55"/>
          <w:u w:val="single" w:color="6FB0E7"/>
        </w:rPr>
        <w:t>/</w:t>
      </w:r>
      <w:r>
        <w:rPr>
          <w:color w:val="6FB0E7"/>
          <w:w w:val="100"/>
          <w:u w:val="single" w:color="6FB0E7"/>
        </w:rPr>
        <w:t>1190000011838367</w:t>
      </w:r>
      <w:r>
        <w:rPr>
          <w:color w:val="6FB0E7"/>
          <w:w w:val="100"/>
          <w:u w:val="single" w:color="6FB0E7"/>
        </w:rPr>
        <w:fldChar w:fldCharType="end"/>
      </w:r>
    </w:p>
    <w:p>
      <w:pPr>
        <w:spacing w:after="0" w:line="225" w:lineRule="auto"/>
        <w:sectPr>
          <w:pgSz w:w="11910" w:h="16840"/>
          <w:pgMar w:top="1580" w:right="1460" w:bottom="1720" w:left="1640" w:header="0" w:footer="963" w:gutter="0"/>
        </w:sectPr>
      </w:pPr>
    </w:p>
    <w:p>
      <w:pPr>
        <w:pStyle w:val="7"/>
        <w:spacing w:before="1"/>
        <w:ind w:left="0"/>
        <w:rPr>
          <w:sz w:val="2"/>
        </w:rPr>
      </w:pPr>
    </w:p>
    <w:p>
      <w:pPr>
        <w:pStyle w:val="7"/>
        <w:ind w:left="533"/>
        <w:rPr>
          <w:sz w:val="20"/>
        </w:rPr>
      </w:pPr>
      <w:r>
        <w:rPr>
          <w:sz w:val="20"/>
        </w:rPr>
        <w:drawing>
          <wp:inline distT="0" distB="0" distL="0" distR="0">
            <wp:extent cx="4880610" cy="1997710"/>
            <wp:effectExtent l="0" t="0" r="0" b="0"/>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jpeg"/>
                    <pic:cNvPicPr>
                      <a:picLocks noChangeAspect="1"/>
                    </pic:cNvPicPr>
                  </pic:nvPicPr>
                  <pic:blipFill>
                    <a:blip r:embed="rId33" cstate="print"/>
                    <a:stretch>
                      <a:fillRect/>
                    </a:stretch>
                  </pic:blipFill>
                  <pic:spPr>
                    <a:xfrm>
                      <a:off x="0" y="0"/>
                      <a:ext cx="4881082" cy="1997964"/>
                    </a:xfrm>
                    <a:prstGeom prst="rect">
                      <a:avLst/>
                    </a:prstGeom>
                  </pic:spPr>
                </pic:pic>
              </a:graphicData>
            </a:graphic>
          </wp:inline>
        </w:drawing>
      </w:r>
    </w:p>
    <w:p>
      <w:pPr>
        <w:pStyle w:val="7"/>
        <w:ind w:left="0"/>
        <w:rPr>
          <w:sz w:val="20"/>
        </w:rPr>
      </w:pPr>
    </w:p>
    <w:p>
      <w:pPr>
        <w:pStyle w:val="7"/>
        <w:ind w:left="0"/>
        <w:rPr>
          <w:sz w:val="20"/>
        </w:rPr>
      </w:pPr>
    </w:p>
    <w:p>
      <w:pPr>
        <w:pStyle w:val="7"/>
        <w:ind w:left="0"/>
        <w:rPr>
          <w:sz w:val="20"/>
        </w:rPr>
      </w:pPr>
    </w:p>
    <w:p>
      <w:pPr>
        <w:pStyle w:val="4"/>
        <w:numPr>
          <w:ilvl w:val="1"/>
          <w:numId w:val="65"/>
        </w:numPr>
        <w:tabs>
          <w:tab w:val="left" w:pos="879"/>
          <w:tab w:val="left" w:pos="880"/>
        </w:tabs>
        <w:spacing w:before="151" w:after="0" w:line="240" w:lineRule="auto"/>
        <w:ind w:left="880" w:right="0" w:hanging="360"/>
        <w:jc w:val="left"/>
      </w:pPr>
      <w:bookmarkStart w:id="84" w:name="_bookmark118"/>
      <w:bookmarkEnd w:id="84"/>
      <w:bookmarkStart w:id="85" w:name="_bookmark119"/>
      <w:bookmarkEnd w:id="85"/>
      <w:bookmarkStart w:id="86" w:name="_bookmark118"/>
      <w:bookmarkEnd w:id="86"/>
      <w:r>
        <w:rPr>
          <w:color w:val="484848"/>
        </w:rPr>
        <w:t>transiton</w:t>
      </w:r>
      <w:r>
        <w:rPr>
          <w:color w:val="484848"/>
          <w:spacing w:val="-2"/>
        </w:rPr>
        <w:t xml:space="preserve"> 闪屏</w:t>
      </w:r>
    </w:p>
    <w:p>
      <w:pPr>
        <w:pStyle w:val="6"/>
        <w:spacing w:line="387" w:lineRule="exact"/>
      </w:pPr>
      <w:r>
        <w:rPr>
          <w:color w:val="484848"/>
        </w:rPr>
        <w:t>参考回答：</w:t>
      </w:r>
    </w:p>
    <w:p>
      <w:pPr>
        <w:spacing w:before="0" w:line="290" w:lineRule="exact"/>
        <w:ind w:left="160" w:right="0" w:firstLine="0"/>
        <w:jc w:val="left"/>
        <w:rPr>
          <w:sz w:val="24"/>
        </w:rPr>
      </w:pPr>
      <w:r>
        <w:rPr>
          <w:color w:val="000007"/>
          <w:w w:val="85"/>
          <w:sz w:val="24"/>
        </w:rPr>
        <w:t>//</w:t>
      </w:r>
      <w:r>
        <w:rPr>
          <w:color w:val="000007"/>
          <w:w w:val="105"/>
          <w:sz w:val="24"/>
        </w:rPr>
        <w:t>设置内联的元素在 3D 空间如何呈现：保留</w:t>
      </w:r>
    </w:p>
    <w:p>
      <w:pPr>
        <w:spacing w:before="4"/>
        <w:ind w:left="160" w:right="0" w:firstLine="0"/>
        <w:jc w:val="left"/>
        <w:rPr>
          <w:sz w:val="24"/>
        </w:rPr>
      </w:pPr>
      <w:r>
        <w:rPr>
          <w:color w:val="000007"/>
          <w:sz w:val="24"/>
        </w:rPr>
        <w:t>3</w:t>
      </w:r>
      <w:r>
        <w:rPr>
          <w:color w:val="000007"/>
          <w:w w:val="132"/>
          <w:sz w:val="24"/>
        </w:rPr>
        <w:t>D</w:t>
      </w:r>
      <w:r>
        <w:rPr>
          <w:color w:val="000007"/>
          <w:spacing w:val="-1"/>
          <w:w w:val="109"/>
          <w:sz w:val="24"/>
        </w:rPr>
        <w:t>-</w:t>
      </w:r>
      <w:r>
        <w:rPr>
          <w:color w:val="000007"/>
          <w:w w:val="121"/>
          <w:sz w:val="24"/>
        </w:rPr>
        <w:t>w</w:t>
      </w:r>
      <w:r>
        <w:rPr>
          <w:color w:val="000007"/>
          <w:spacing w:val="-1"/>
          <w:w w:val="88"/>
          <w:sz w:val="24"/>
        </w:rPr>
        <w:t>e</w:t>
      </w:r>
      <w:r>
        <w:rPr>
          <w:color w:val="000007"/>
          <w:sz w:val="24"/>
        </w:rPr>
        <w:t>bk</w:t>
      </w:r>
      <w:r>
        <w:rPr>
          <w:color w:val="000007"/>
          <w:spacing w:val="-1"/>
          <w:w w:val="55"/>
          <w:sz w:val="24"/>
        </w:rPr>
        <w:t>it</w:t>
      </w:r>
      <w:r>
        <w:rPr>
          <w:color w:val="000007"/>
          <w:spacing w:val="-1"/>
          <w:w w:val="109"/>
          <w:sz w:val="24"/>
        </w:rPr>
        <w:t>-</w:t>
      </w: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spacing w:val="-1"/>
          <w:w w:val="109"/>
          <w:sz w:val="24"/>
        </w:rPr>
        <w:t>-</w:t>
      </w:r>
      <w:r>
        <w:rPr>
          <w:color w:val="000007"/>
          <w:w w:val="77"/>
          <w:sz w:val="24"/>
        </w:rPr>
        <w:t>s</w:t>
      </w:r>
      <w:r>
        <w:rPr>
          <w:color w:val="000007"/>
          <w:spacing w:val="-1"/>
          <w:w w:val="55"/>
          <w:sz w:val="24"/>
        </w:rPr>
        <w:t>t</w:t>
      </w:r>
      <w:r>
        <w:rPr>
          <w:color w:val="000007"/>
          <w:spacing w:val="-1"/>
          <w:w w:val="88"/>
          <w:sz w:val="24"/>
        </w:rPr>
        <w:t>y</w:t>
      </w:r>
      <w:r>
        <w:rPr>
          <w:color w:val="000007"/>
          <w:spacing w:val="-1"/>
          <w:w w:val="55"/>
          <w:sz w:val="24"/>
        </w:rPr>
        <w:t>l</w:t>
      </w:r>
      <w:r>
        <w:rPr>
          <w:color w:val="000007"/>
          <w:spacing w:val="-1"/>
          <w:w w:val="88"/>
          <w:sz w:val="24"/>
        </w:rPr>
        <w:t>e</w:t>
      </w:r>
      <w:r>
        <w:rPr>
          <w:color w:val="000007"/>
          <w:w w:val="50"/>
          <w:sz w:val="24"/>
        </w:rPr>
        <w:t>:</w:t>
      </w:r>
      <w:r>
        <w:rPr>
          <w:color w:val="000007"/>
          <w:sz w:val="24"/>
        </w:rPr>
        <w:t>p</w:t>
      </w:r>
      <w:r>
        <w:rPr>
          <w:color w:val="000007"/>
          <w:w w:val="66"/>
          <w:sz w:val="24"/>
        </w:rPr>
        <w:t>r</w:t>
      </w:r>
      <w:r>
        <w:rPr>
          <w:color w:val="000007"/>
          <w:spacing w:val="-1"/>
          <w:w w:val="88"/>
          <w:sz w:val="24"/>
        </w:rPr>
        <w:t>e</w:t>
      </w:r>
      <w:r>
        <w:rPr>
          <w:color w:val="000007"/>
          <w:w w:val="77"/>
          <w:sz w:val="24"/>
        </w:rPr>
        <w:t>s</w:t>
      </w:r>
      <w:r>
        <w:rPr>
          <w:color w:val="000007"/>
          <w:spacing w:val="-1"/>
          <w:w w:val="88"/>
          <w:sz w:val="24"/>
        </w:rPr>
        <w:t>e</w:t>
      </w:r>
      <w:r>
        <w:rPr>
          <w:color w:val="000007"/>
          <w:w w:val="66"/>
          <w:sz w:val="24"/>
        </w:rPr>
        <w:t>r</w:t>
      </w:r>
      <w:r>
        <w:rPr>
          <w:color w:val="000007"/>
          <w:spacing w:val="-1"/>
          <w:w w:val="88"/>
          <w:sz w:val="24"/>
        </w:rPr>
        <w:t>ve</w:t>
      </w:r>
      <w:r>
        <w:rPr>
          <w:color w:val="000007"/>
          <w:spacing w:val="-1"/>
          <w:w w:val="109"/>
          <w:sz w:val="24"/>
        </w:rPr>
        <w:t>-</w:t>
      </w:r>
      <w:r>
        <w:rPr>
          <w:color w:val="000007"/>
          <w:sz w:val="24"/>
        </w:rPr>
        <w:t>3</w:t>
      </w:r>
      <w:r>
        <w:rPr>
          <w:color w:val="000007"/>
          <w:w w:val="132"/>
          <w:sz w:val="24"/>
        </w:rPr>
        <w:t>D</w:t>
      </w:r>
      <w:r>
        <w:rPr>
          <w:color w:val="000007"/>
          <w:w w:val="50"/>
          <w:sz w:val="24"/>
        </w:rPr>
        <w:t>;</w:t>
      </w:r>
    </w:p>
    <w:p>
      <w:pPr>
        <w:spacing w:before="5"/>
        <w:ind w:left="160" w:right="0" w:firstLine="0"/>
        <w:jc w:val="left"/>
        <w:rPr>
          <w:sz w:val="24"/>
        </w:rPr>
      </w:pPr>
      <w:r>
        <w:rPr>
          <w:color w:val="000007"/>
          <w:w w:val="85"/>
          <w:sz w:val="24"/>
        </w:rPr>
        <w:t>//</w:t>
      </w:r>
      <w:r>
        <w:rPr>
          <w:color w:val="000007"/>
          <w:sz w:val="24"/>
        </w:rPr>
        <w:t>设置进行转换的元素的背面在面对用户时是否可见：隐藏</w:t>
      </w:r>
    </w:p>
    <w:p>
      <w:pPr>
        <w:spacing w:before="4"/>
        <w:ind w:left="160" w:right="0" w:firstLine="0"/>
        <w:jc w:val="left"/>
        <w:rPr>
          <w:sz w:val="24"/>
        </w:rPr>
      </w:pPr>
      <w:r>
        <w:rPr>
          <w:color w:val="000007"/>
          <w:spacing w:val="-1"/>
          <w:w w:val="109"/>
          <w:sz w:val="24"/>
        </w:rPr>
        <w:t>-</w:t>
      </w:r>
      <w:r>
        <w:rPr>
          <w:color w:val="000007"/>
          <w:w w:val="121"/>
          <w:sz w:val="24"/>
        </w:rPr>
        <w:t>w</w:t>
      </w:r>
      <w:r>
        <w:rPr>
          <w:color w:val="000007"/>
          <w:spacing w:val="-1"/>
          <w:w w:val="88"/>
          <w:sz w:val="24"/>
        </w:rPr>
        <w:t>e</w:t>
      </w:r>
      <w:r>
        <w:rPr>
          <w:color w:val="000007"/>
          <w:sz w:val="24"/>
        </w:rPr>
        <w:t>bk</w:t>
      </w:r>
      <w:r>
        <w:rPr>
          <w:color w:val="000007"/>
          <w:spacing w:val="-1"/>
          <w:w w:val="55"/>
          <w:sz w:val="24"/>
        </w:rPr>
        <w:t>it</w:t>
      </w:r>
      <w:r>
        <w:rPr>
          <w:color w:val="000007"/>
          <w:spacing w:val="-1"/>
          <w:w w:val="109"/>
          <w:sz w:val="24"/>
        </w:rPr>
        <w:t>-</w:t>
      </w:r>
      <w:r>
        <w:rPr>
          <w:color w:val="000007"/>
          <w:sz w:val="24"/>
        </w:rPr>
        <w:t>b</w:t>
      </w:r>
      <w:r>
        <w:rPr>
          <w:color w:val="000007"/>
          <w:spacing w:val="-1"/>
          <w:w w:val="88"/>
          <w:sz w:val="24"/>
        </w:rPr>
        <w:t>ac</w:t>
      </w:r>
      <w:r>
        <w:rPr>
          <w:color w:val="000007"/>
          <w:sz w:val="24"/>
        </w:rPr>
        <w:t>k</w:t>
      </w:r>
      <w:r>
        <w:rPr>
          <w:color w:val="000007"/>
          <w:spacing w:val="-1"/>
          <w:w w:val="55"/>
          <w:sz w:val="24"/>
        </w:rPr>
        <w:t>f</w:t>
      </w:r>
      <w:r>
        <w:rPr>
          <w:color w:val="000007"/>
          <w:spacing w:val="-1"/>
          <w:w w:val="88"/>
          <w:sz w:val="24"/>
        </w:rPr>
        <w:t>ace</w:t>
      </w:r>
      <w:r>
        <w:rPr>
          <w:color w:val="000007"/>
          <w:spacing w:val="-1"/>
          <w:w w:val="109"/>
          <w:sz w:val="24"/>
        </w:rPr>
        <w:t>-</w:t>
      </w:r>
      <w:r>
        <w:rPr>
          <w:color w:val="000007"/>
          <w:spacing w:val="-1"/>
          <w:w w:val="88"/>
          <w:sz w:val="24"/>
        </w:rPr>
        <w:t>v</w:t>
      </w:r>
      <w:r>
        <w:rPr>
          <w:color w:val="000007"/>
          <w:spacing w:val="-1"/>
          <w:w w:val="55"/>
          <w:sz w:val="24"/>
        </w:rPr>
        <w:t>i</w:t>
      </w:r>
      <w:r>
        <w:rPr>
          <w:color w:val="000007"/>
          <w:w w:val="77"/>
          <w:sz w:val="24"/>
        </w:rPr>
        <w:t>s</w:t>
      </w:r>
      <w:r>
        <w:rPr>
          <w:color w:val="000007"/>
          <w:spacing w:val="-1"/>
          <w:w w:val="55"/>
          <w:sz w:val="24"/>
        </w:rPr>
        <w:t>i</w:t>
      </w:r>
      <w:r>
        <w:rPr>
          <w:color w:val="000007"/>
          <w:sz w:val="24"/>
        </w:rPr>
        <w:t>b</w:t>
      </w:r>
      <w:r>
        <w:rPr>
          <w:color w:val="000007"/>
          <w:w w:val="55"/>
          <w:sz w:val="24"/>
        </w:rPr>
        <w:t>i</w:t>
      </w:r>
      <w:r>
        <w:rPr>
          <w:color w:val="000007"/>
          <w:spacing w:val="-1"/>
          <w:w w:val="55"/>
          <w:sz w:val="24"/>
        </w:rPr>
        <w:t>lit</w:t>
      </w:r>
      <w:r>
        <w:rPr>
          <w:color w:val="000007"/>
          <w:spacing w:val="-1"/>
          <w:w w:val="88"/>
          <w:sz w:val="24"/>
        </w:rPr>
        <w:t>y</w:t>
      </w:r>
      <w:r>
        <w:rPr>
          <w:color w:val="000007"/>
          <w:w w:val="50"/>
          <w:sz w:val="24"/>
        </w:rPr>
        <w:t>:</w:t>
      </w:r>
      <w:r>
        <w:rPr>
          <w:color w:val="000007"/>
          <w:sz w:val="24"/>
        </w:rPr>
        <w:t>h</w:t>
      </w:r>
      <w:r>
        <w:rPr>
          <w:color w:val="000007"/>
          <w:spacing w:val="-1"/>
          <w:w w:val="55"/>
          <w:sz w:val="24"/>
        </w:rPr>
        <w:t>i</w:t>
      </w:r>
      <w:r>
        <w:rPr>
          <w:color w:val="000007"/>
          <w:sz w:val="24"/>
        </w:rPr>
        <w:t>dd</w:t>
      </w:r>
      <w:r>
        <w:rPr>
          <w:color w:val="000007"/>
          <w:spacing w:val="-1"/>
          <w:w w:val="88"/>
          <w:sz w:val="24"/>
        </w:rPr>
        <w:t>e</w:t>
      </w:r>
      <w:r>
        <w:rPr>
          <w:color w:val="000007"/>
          <w:sz w:val="24"/>
        </w:rPr>
        <w:t>n</w:t>
      </w:r>
      <w:r>
        <w:rPr>
          <w:color w:val="000007"/>
          <w:w w:val="50"/>
          <w:sz w:val="24"/>
        </w:rPr>
        <w:t>;</w:t>
      </w:r>
    </w:p>
    <w:p>
      <w:pPr>
        <w:pStyle w:val="18"/>
        <w:numPr>
          <w:ilvl w:val="1"/>
          <w:numId w:val="65"/>
        </w:numPr>
        <w:tabs>
          <w:tab w:val="left" w:pos="879"/>
          <w:tab w:val="left" w:pos="880"/>
        </w:tabs>
        <w:spacing w:before="206" w:after="0" w:line="240" w:lineRule="auto"/>
        <w:ind w:left="880" w:right="0" w:hanging="360"/>
        <w:jc w:val="left"/>
        <w:rPr>
          <w:b/>
          <w:sz w:val="24"/>
        </w:rPr>
      </w:pPr>
      <w:r>
        <w:rPr>
          <w:b/>
          <w:color w:val="484848"/>
          <w:spacing w:val="-1"/>
          <w:sz w:val="24"/>
        </w:rPr>
        <w:t xml:space="preserve">圆角 </w:t>
      </w:r>
      <w:r>
        <w:rPr>
          <w:b/>
          <w:color w:val="484848"/>
          <w:sz w:val="24"/>
        </w:rPr>
        <w:t>bug</w:t>
      </w:r>
    </w:p>
    <w:p>
      <w:pPr>
        <w:spacing w:before="171"/>
        <w:ind w:left="160" w:right="0" w:firstLine="0"/>
        <w:jc w:val="left"/>
        <w:rPr>
          <w:rFonts w:hint="eastAsia" w:ascii="Microsoft JhengHei" w:eastAsia="Microsoft JhengHei"/>
          <w:b/>
          <w:sz w:val="22"/>
        </w:rPr>
      </w:pPr>
      <w:r>
        <w:drawing>
          <wp:anchor distT="0" distB="0" distL="0" distR="0" simplePos="0" relativeHeight="1024" behindDoc="0" locked="0" layoutInCell="1" allowOverlap="1">
            <wp:simplePos x="0" y="0"/>
            <wp:positionH relativeFrom="page">
              <wp:posOffset>1186815</wp:posOffset>
            </wp:positionH>
            <wp:positionV relativeFrom="paragraph">
              <wp:posOffset>429260</wp:posOffset>
            </wp:positionV>
            <wp:extent cx="5259070" cy="629920"/>
            <wp:effectExtent l="0" t="0" r="0" b="0"/>
            <wp:wrapTopAndBottom/>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0.jpeg"/>
                    <pic:cNvPicPr>
                      <a:picLocks noChangeAspect="1"/>
                    </pic:cNvPicPr>
                  </pic:nvPicPr>
                  <pic:blipFill>
                    <a:blip r:embed="rId34" cstate="print"/>
                    <a:stretch>
                      <a:fillRect/>
                    </a:stretch>
                  </pic:blipFill>
                  <pic:spPr>
                    <a:xfrm>
                      <a:off x="0" y="0"/>
                      <a:ext cx="5259243" cy="629792"/>
                    </a:xfrm>
                    <a:prstGeom prst="rect">
                      <a:avLst/>
                    </a:prstGeom>
                  </pic:spPr>
                </pic:pic>
              </a:graphicData>
            </a:graphic>
          </wp:anchor>
        </w:drawing>
      </w:r>
      <w:r>
        <w:rPr>
          <w:rFonts w:hint="eastAsia" w:ascii="Microsoft JhengHei" w:eastAsia="Microsoft JhengHei"/>
          <w:b/>
          <w:color w:val="484848"/>
          <w:sz w:val="22"/>
        </w:rPr>
        <w:t>参考回答：</w:t>
      </w:r>
    </w:p>
    <w:p>
      <w:pPr>
        <w:pStyle w:val="7"/>
        <w:ind w:left="0"/>
        <w:rPr>
          <w:rFonts w:ascii="Microsoft JhengHei"/>
          <w:b/>
        </w:rPr>
      </w:pPr>
    </w:p>
    <w:p>
      <w:pPr>
        <w:pStyle w:val="7"/>
        <w:ind w:left="0"/>
        <w:rPr>
          <w:rFonts w:ascii="Microsoft JhengHei"/>
          <w:b/>
          <w:sz w:val="17"/>
        </w:rPr>
      </w:pPr>
    </w:p>
    <w:p>
      <w:pPr>
        <w:spacing w:before="0"/>
        <w:ind w:left="160" w:right="0" w:firstLine="0"/>
        <w:jc w:val="left"/>
        <w:rPr>
          <w:sz w:val="24"/>
        </w:rPr>
      </w:pPr>
      <w:r>
        <w:rPr>
          <w:color w:val="000007"/>
          <w:sz w:val="24"/>
        </w:rPr>
        <w:t>作者：</w:t>
      </w:r>
      <w:r>
        <w:rPr>
          <w:color w:val="000007"/>
          <w:w w:val="132"/>
          <w:sz w:val="24"/>
        </w:rPr>
        <w:t>A</w:t>
      </w:r>
      <w:r>
        <w:rPr>
          <w:color w:val="000007"/>
          <w:sz w:val="24"/>
        </w:rPr>
        <w:t>n</w:t>
      </w:r>
      <w:r>
        <w:rPr>
          <w:color w:val="000007"/>
          <w:spacing w:val="-1"/>
          <w:w w:val="55"/>
          <w:sz w:val="24"/>
        </w:rPr>
        <w:t>i</w:t>
      </w:r>
      <w:r>
        <w:rPr>
          <w:color w:val="000007"/>
          <w:sz w:val="24"/>
        </w:rPr>
        <w:t>u</w:t>
      </w:r>
      <w:r>
        <w:rPr>
          <w:color w:val="000007"/>
          <w:spacing w:val="-1"/>
          <w:w w:val="88"/>
          <w:sz w:val="24"/>
        </w:rPr>
        <w:t>ge</w:t>
      </w:r>
      <w:r>
        <w:rPr>
          <w:color w:val="000007"/>
          <w:w w:val="55"/>
          <w:sz w:val="24"/>
        </w:rPr>
        <w:t>l</w:t>
      </w:r>
    </w:p>
    <w:p>
      <w:pPr>
        <w:spacing w:before="5" w:line="242" w:lineRule="auto"/>
        <w:ind w:left="160" w:right="3966" w:firstLine="0"/>
        <w:jc w:val="left"/>
        <w:rPr>
          <w:sz w:val="24"/>
        </w:rPr>
      </w:pPr>
      <w:r>
        <w:rPr>
          <w:color w:val="000007"/>
          <w:sz w:val="24"/>
        </w:rPr>
        <w:t>链接：</w:t>
      </w:r>
      <w:r>
        <w:fldChar w:fldCharType="begin"/>
      </w:r>
      <w:r>
        <w:instrText xml:space="preserve"> HYPERLINK "https://www.jianshu.com/p/610123c6ed45" \h </w:instrText>
      </w:r>
      <w:r>
        <w:fldChar w:fldCharType="separate"/>
      </w:r>
      <w:r>
        <w:rPr>
          <w:color w:val="6FB0E7"/>
          <w:sz w:val="24"/>
          <w:u w:val="single" w:color="6FB0E7"/>
        </w:rPr>
        <w:t>h</w:t>
      </w:r>
      <w:r>
        <w:rPr>
          <w:color w:val="6FB0E7"/>
          <w:w w:val="55"/>
          <w:sz w:val="24"/>
          <w:u w:val="single" w:color="6FB0E7"/>
        </w:rPr>
        <w:t>tt</w:t>
      </w:r>
      <w:r>
        <w:rPr>
          <w:color w:val="6FB0E7"/>
          <w:sz w:val="24"/>
          <w:u w:val="single" w:color="6FB0E7"/>
        </w:rPr>
        <w:t>p</w:t>
      </w:r>
      <w:r>
        <w:rPr>
          <w:color w:val="6FB0E7"/>
          <w:w w:val="77"/>
          <w:sz w:val="24"/>
          <w:u w:val="single" w:color="6FB0E7"/>
        </w:rPr>
        <w:t>s</w:t>
      </w:r>
      <w:r>
        <w:rPr>
          <w:color w:val="6FB0E7"/>
          <w:w w:val="50"/>
          <w:sz w:val="24"/>
          <w:u w:val="single" w:color="6FB0E7"/>
        </w:rPr>
        <w:t>:</w:t>
      </w:r>
      <w:r>
        <w:rPr>
          <w:color w:val="6FB0E7"/>
          <w:w w:val="55"/>
          <w:sz w:val="24"/>
          <w:u w:val="single" w:color="6FB0E7"/>
        </w:rPr>
        <w:t>//</w:t>
      </w:r>
      <w:r>
        <w:rPr>
          <w:color w:val="6FB0E7"/>
          <w:w w:val="121"/>
          <w:sz w:val="24"/>
          <w:u w:val="single" w:color="6FB0E7"/>
        </w:rPr>
        <w:t>www</w:t>
      </w:r>
      <w:r>
        <w:rPr>
          <w:color w:val="6FB0E7"/>
          <w:w w:val="50"/>
          <w:sz w:val="24"/>
          <w:u w:val="single" w:color="6FB0E7"/>
        </w:rPr>
        <w:t>.</w:t>
      </w:r>
      <w:r>
        <w:rPr>
          <w:color w:val="6FB0E7"/>
          <w:w w:val="55"/>
          <w:sz w:val="24"/>
          <w:u w:val="single" w:color="6FB0E7"/>
        </w:rPr>
        <w:t>ji</w:t>
      </w:r>
      <w:r>
        <w:rPr>
          <w:color w:val="6FB0E7"/>
          <w:w w:val="88"/>
          <w:sz w:val="24"/>
          <w:u w:val="single" w:color="6FB0E7"/>
        </w:rPr>
        <w:t>a</w:t>
      </w:r>
      <w:r>
        <w:rPr>
          <w:color w:val="6FB0E7"/>
          <w:sz w:val="24"/>
          <w:u w:val="single" w:color="6FB0E7"/>
        </w:rPr>
        <w:t>n</w:t>
      </w:r>
      <w:r>
        <w:rPr>
          <w:color w:val="6FB0E7"/>
          <w:w w:val="77"/>
          <w:sz w:val="24"/>
          <w:u w:val="single" w:color="6FB0E7"/>
        </w:rPr>
        <w:t>s</w:t>
      </w:r>
      <w:r>
        <w:rPr>
          <w:color w:val="6FB0E7"/>
          <w:sz w:val="24"/>
          <w:u w:val="single" w:color="6FB0E7"/>
        </w:rPr>
        <w:t>hu</w:t>
      </w:r>
      <w:r>
        <w:rPr>
          <w:color w:val="6FB0E7"/>
          <w:w w:val="50"/>
          <w:sz w:val="24"/>
          <w:u w:val="single" w:color="6FB0E7"/>
        </w:rPr>
        <w:t>.</w:t>
      </w:r>
      <w:r>
        <w:rPr>
          <w:color w:val="6FB0E7"/>
          <w:w w:val="88"/>
          <w:sz w:val="24"/>
          <w:u w:val="single" w:color="6FB0E7"/>
        </w:rPr>
        <w:t>co</w:t>
      </w:r>
      <w:r>
        <w:rPr>
          <w:color w:val="6FB0E7"/>
          <w:w w:val="143"/>
          <w:sz w:val="24"/>
          <w:u w:val="single" w:color="6FB0E7"/>
        </w:rPr>
        <w:t>m</w:t>
      </w:r>
      <w:r>
        <w:rPr>
          <w:color w:val="6FB0E7"/>
          <w:w w:val="55"/>
          <w:sz w:val="24"/>
          <w:u w:val="single" w:color="6FB0E7"/>
        </w:rPr>
        <w:t>/</w:t>
      </w:r>
      <w:r>
        <w:rPr>
          <w:color w:val="6FB0E7"/>
          <w:sz w:val="24"/>
          <w:u w:val="single" w:color="6FB0E7"/>
        </w:rPr>
        <w:t>p</w:t>
      </w:r>
      <w:r>
        <w:rPr>
          <w:color w:val="6FB0E7"/>
          <w:w w:val="55"/>
          <w:sz w:val="24"/>
          <w:u w:val="single" w:color="6FB0E7"/>
        </w:rPr>
        <w:t>/</w:t>
      </w:r>
      <w:r>
        <w:rPr>
          <w:color w:val="6FB0E7"/>
          <w:sz w:val="24"/>
          <w:u w:val="single" w:color="6FB0E7"/>
        </w:rPr>
        <w:t>610123</w:t>
      </w:r>
      <w:r>
        <w:rPr>
          <w:color w:val="6FB0E7"/>
          <w:w w:val="88"/>
          <w:sz w:val="24"/>
          <w:u w:val="single" w:color="6FB0E7"/>
        </w:rPr>
        <w:t>c</w:t>
      </w:r>
      <w:r>
        <w:rPr>
          <w:color w:val="6FB0E7"/>
          <w:sz w:val="24"/>
          <w:u w:val="single" w:color="6FB0E7"/>
        </w:rPr>
        <w:t>6</w:t>
      </w:r>
      <w:r>
        <w:rPr>
          <w:color w:val="6FB0E7"/>
          <w:w w:val="88"/>
          <w:sz w:val="24"/>
          <w:u w:val="single" w:color="6FB0E7"/>
        </w:rPr>
        <w:t>e</w:t>
      </w:r>
      <w:r>
        <w:rPr>
          <w:color w:val="6FB0E7"/>
          <w:sz w:val="24"/>
          <w:u w:val="single" w:color="6FB0E7"/>
        </w:rPr>
        <w:t>d45</w:t>
      </w:r>
      <w:r>
        <w:rPr>
          <w:color w:val="6FB0E7"/>
          <w:sz w:val="24"/>
          <w:u w:val="single" w:color="6FB0E7"/>
        </w:rPr>
        <w:fldChar w:fldCharType="end"/>
      </w:r>
      <w:r>
        <w:rPr>
          <w:color w:val="000007"/>
          <w:sz w:val="24"/>
        </w:rPr>
        <w:t>来源：简书</w:t>
      </w:r>
    </w:p>
    <w:p>
      <w:pPr>
        <w:pStyle w:val="7"/>
        <w:ind w:left="0"/>
        <w:rPr>
          <w:sz w:val="20"/>
        </w:rPr>
      </w:pPr>
    </w:p>
    <w:p>
      <w:pPr>
        <w:pStyle w:val="7"/>
        <w:spacing w:before="4"/>
        <w:ind w:left="0"/>
        <w:rPr>
          <w:sz w:val="12"/>
        </w:rPr>
      </w:pPr>
      <w:r>
        <w:pict>
          <v:shape id="_x0000_s1029" o:spid="_x0000_s1029" style="position:absolute;left:0pt;margin-left:89.6pt;margin-top:9.85pt;height:2.25pt;width:416.05pt;mso-position-horizontal-relative:page;mso-wrap-distance-bottom:0pt;mso-wrap-distance-top:0pt;z-index:-251635712;mso-width-relative:page;mso-height-relative:page;" fillcolor="#D0D0D0" filled="t" stroked="f" coordorigin="1793,198" coordsize="8321,45" path="m10106,243l1800,243,1798,242,1796,241,1794,240,1793,237,1793,235,1793,205,1793,203,1794,201,1796,199,1798,198,1800,198,10106,198,10108,198,10110,199,10112,201,10113,203,10114,205,1808,205,1800,213,1808,213,1808,228,1800,228,1808,235,10114,235,10113,237,10112,240,10110,241,10108,242,10106,243xm1808,213l1800,213,1808,205,1808,213xm10099,213l1808,213,1808,205,10099,205,10099,213xm10099,235l10099,205,10106,213,10114,213,10114,228,10106,228,10099,235xm10114,213l10106,213,10099,205,10114,205,10114,213xm1808,235l1800,228,1808,228,1808,235xm10099,235l1808,235,1808,228,10099,228,10099,235xm10114,235l10099,235,10106,228,10114,228,10114,235xe">
            <v:path arrowok="t"/>
            <v:fill on="t" focussize="0,0"/>
            <v:stroke on="f"/>
            <v:imagedata o:title=""/>
            <o:lock v:ext="edit"/>
            <w10:wrap type="topAndBottom"/>
          </v:shape>
        </w:pict>
      </w:r>
    </w:p>
    <w:p>
      <w:pPr>
        <w:pStyle w:val="7"/>
        <w:ind w:left="0"/>
        <w:rPr>
          <w:sz w:val="20"/>
        </w:rPr>
      </w:pPr>
    </w:p>
    <w:p>
      <w:pPr>
        <w:pStyle w:val="7"/>
        <w:spacing w:before="7"/>
        <w:ind w:left="0"/>
        <w:rPr>
          <w:sz w:val="15"/>
        </w:rPr>
      </w:pPr>
    </w:p>
    <w:p>
      <w:pPr>
        <w:pStyle w:val="18"/>
        <w:numPr>
          <w:ilvl w:val="0"/>
          <w:numId w:val="66"/>
        </w:numPr>
        <w:tabs>
          <w:tab w:val="left" w:pos="369"/>
        </w:tabs>
        <w:spacing w:before="0" w:after="0" w:line="475" w:lineRule="exact"/>
        <w:ind w:left="368" w:right="0" w:hanging="209"/>
        <w:jc w:val="left"/>
        <w:rPr>
          <w:b/>
          <w:sz w:val="28"/>
        </w:rPr>
      </w:pPr>
      <w:r>
        <w:rPr>
          <w:b/>
          <w:color w:val="000007"/>
          <w:sz w:val="28"/>
        </w:rPr>
        <w:t>|</w:t>
      </w:r>
      <w:r>
        <w:rPr>
          <w:b/>
          <w:color w:val="000007"/>
          <w:spacing w:val="12"/>
          <w:sz w:val="28"/>
        </w:rPr>
        <w:t xml:space="preserve"> 前端进阶</w:t>
      </w:r>
    </w:p>
    <w:p>
      <w:pPr>
        <w:pStyle w:val="7"/>
        <w:spacing w:before="4"/>
        <w:ind w:left="0"/>
        <w:rPr>
          <w:rFonts w:ascii="Microsoft JhengHei"/>
          <w:b/>
        </w:rPr>
      </w:pPr>
    </w:p>
    <w:p>
      <w:pPr>
        <w:pStyle w:val="18"/>
        <w:numPr>
          <w:ilvl w:val="1"/>
          <w:numId w:val="66"/>
        </w:numPr>
        <w:tabs>
          <w:tab w:val="left" w:pos="549"/>
        </w:tabs>
        <w:spacing w:before="0" w:after="0" w:line="240" w:lineRule="auto"/>
        <w:ind w:left="548" w:right="0" w:hanging="389"/>
        <w:jc w:val="left"/>
        <w:rPr>
          <w:b/>
          <w:sz w:val="26"/>
        </w:rPr>
      </w:pPr>
      <w:r>
        <w:rPr>
          <w:b/>
          <w:color w:val="000007"/>
          <w:sz w:val="26"/>
        </w:rPr>
        <w:t>|</w:t>
      </w:r>
      <w:r>
        <w:rPr>
          <w:b/>
          <w:color w:val="000007"/>
          <w:spacing w:val="10"/>
          <w:sz w:val="26"/>
        </w:rPr>
        <w:t xml:space="preserve"> 前端工程化</w:t>
      </w:r>
    </w:p>
    <w:p>
      <w:pPr>
        <w:pStyle w:val="7"/>
        <w:spacing w:before="15"/>
        <w:ind w:left="0"/>
        <w:rPr>
          <w:rFonts w:ascii="Microsoft JhengHei"/>
          <w:b/>
          <w:sz w:val="15"/>
        </w:rPr>
      </w:pPr>
    </w:p>
    <w:p>
      <w:pPr>
        <w:pStyle w:val="18"/>
        <w:numPr>
          <w:ilvl w:val="2"/>
          <w:numId w:val="66"/>
        </w:numPr>
        <w:tabs>
          <w:tab w:val="left" w:pos="879"/>
          <w:tab w:val="left" w:pos="880"/>
        </w:tabs>
        <w:spacing w:before="0" w:after="0" w:line="240" w:lineRule="auto"/>
        <w:ind w:left="880" w:right="0" w:hanging="360"/>
        <w:jc w:val="left"/>
        <w:rPr>
          <w:b/>
          <w:sz w:val="24"/>
        </w:rPr>
      </w:pPr>
      <w:r>
        <w:rPr>
          <w:b/>
          <w:color w:val="484848"/>
          <w:sz w:val="24"/>
        </w:rPr>
        <w:t>Babel</w:t>
      </w:r>
      <w:r>
        <w:rPr>
          <w:b/>
          <w:color w:val="484848"/>
          <w:spacing w:val="-1"/>
          <w:sz w:val="24"/>
        </w:rPr>
        <w:t xml:space="preserve"> 的原理是什么?</w:t>
      </w:r>
    </w:p>
    <w:p>
      <w:pPr>
        <w:spacing w:after="0" w:line="240" w:lineRule="auto"/>
        <w:jc w:val="left"/>
        <w:rPr>
          <w:sz w:val="24"/>
        </w:rPr>
        <w:sectPr>
          <w:pgSz w:w="11910" w:h="16840"/>
          <w:pgMar w:top="1580" w:right="1460" w:bottom="1720" w:left="1640" w:header="0" w:footer="963" w:gutter="0"/>
        </w:sectPr>
      </w:pPr>
    </w:p>
    <w:p>
      <w:pPr>
        <w:spacing w:before="0" w:line="373"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72" w:lineRule="exact"/>
      </w:pPr>
      <w:r>
        <w:rPr>
          <w:color w:val="484848"/>
        </w:rPr>
        <w:t>babel 的转译过程也分为三个阶段，这三步具体是：</w:t>
      </w:r>
    </w:p>
    <w:p>
      <w:pPr>
        <w:pStyle w:val="18"/>
        <w:numPr>
          <w:ilvl w:val="3"/>
          <w:numId w:val="66"/>
        </w:numPr>
        <w:tabs>
          <w:tab w:val="left" w:pos="1599"/>
          <w:tab w:val="left" w:pos="1600"/>
        </w:tabs>
        <w:spacing w:before="30" w:after="0" w:line="266" w:lineRule="auto"/>
        <w:ind w:left="1600" w:right="337" w:hanging="360"/>
        <w:jc w:val="left"/>
        <w:rPr>
          <w:rFonts w:hint="eastAsia" w:ascii="宋体" w:hAnsi="宋体" w:eastAsia="宋体"/>
          <w:sz w:val="22"/>
        </w:rPr>
      </w:pPr>
      <w:r>
        <w:rPr>
          <w:rFonts w:hint="eastAsia" w:ascii="宋体" w:hAnsi="宋体" w:eastAsia="宋体"/>
          <w:color w:val="484848"/>
          <w:spacing w:val="-1"/>
          <w:w w:val="100"/>
          <w:sz w:val="22"/>
        </w:rPr>
        <w:t>解析</w:t>
      </w:r>
      <w:r>
        <w:rPr>
          <w:rFonts w:hint="eastAsia" w:ascii="宋体" w:hAnsi="宋体" w:eastAsia="宋体"/>
          <w:color w:val="484848"/>
          <w:spacing w:val="-3"/>
          <w:sz w:val="22"/>
        </w:rPr>
        <w:t xml:space="preserve"> </w:t>
      </w:r>
      <w:r>
        <w:rPr>
          <w:rFonts w:hint="eastAsia" w:ascii="宋体" w:hAnsi="宋体" w:eastAsia="宋体"/>
          <w:color w:val="484848"/>
          <w:spacing w:val="-1"/>
          <w:w w:val="111"/>
          <w:sz w:val="22"/>
        </w:rPr>
        <w:t>P</w:t>
      </w:r>
      <w:r>
        <w:rPr>
          <w:rFonts w:hint="eastAsia" w:ascii="宋体" w:hAnsi="宋体" w:eastAsia="宋体"/>
          <w:color w:val="484848"/>
          <w:spacing w:val="-1"/>
          <w:w w:val="88"/>
          <w:sz w:val="22"/>
        </w:rPr>
        <w:t>a</w:t>
      </w:r>
      <w:r>
        <w:rPr>
          <w:rFonts w:hint="eastAsia" w:ascii="宋体" w:hAnsi="宋体" w:eastAsia="宋体"/>
          <w:color w:val="484848"/>
          <w:spacing w:val="-1"/>
          <w:w w:val="66"/>
          <w:sz w:val="22"/>
        </w:rPr>
        <w:t>r</w:t>
      </w:r>
      <w:r>
        <w:rPr>
          <w:rFonts w:hint="eastAsia" w:ascii="宋体" w:hAnsi="宋体" w:eastAsia="宋体"/>
          <w:color w:val="484848"/>
          <w:spacing w:val="-1"/>
          <w:w w:val="77"/>
          <w:sz w:val="22"/>
        </w:rPr>
        <w:t>s</w:t>
      </w:r>
      <w:r>
        <w:rPr>
          <w:rFonts w:hint="eastAsia" w:ascii="宋体" w:hAnsi="宋体" w:eastAsia="宋体"/>
          <w:color w:val="484848"/>
          <w:spacing w:val="-1"/>
          <w:w w:val="88"/>
          <w:sz w:val="22"/>
        </w:rPr>
        <w:t>e</w:t>
      </w:r>
      <w:r>
        <w:rPr>
          <w:rFonts w:hint="eastAsia" w:ascii="宋体" w:hAnsi="宋体" w:eastAsia="宋体"/>
          <w:color w:val="484848"/>
          <w:w w:val="50"/>
          <w:sz w:val="22"/>
        </w:rPr>
        <w:t>:</w:t>
      </w:r>
      <w:r>
        <w:rPr>
          <w:rFonts w:hint="eastAsia" w:ascii="宋体" w:hAnsi="宋体" w:eastAsia="宋体"/>
          <w:color w:val="484848"/>
          <w:spacing w:val="-2"/>
          <w:sz w:val="22"/>
        </w:rPr>
        <w:t xml:space="preserve"> </w:t>
      </w:r>
      <w:r>
        <w:rPr>
          <w:rFonts w:hint="eastAsia" w:ascii="宋体" w:hAnsi="宋体" w:eastAsia="宋体"/>
          <w:color w:val="484848"/>
          <w:spacing w:val="-3"/>
          <w:w w:val="100"/>
          <w:sz w:val="22"/>
        </w:rPr>
        <w:t>将代码解析生成抽象语法树</w:t>
      </w:r>
      <w:r>
        <w:rPr>
          <w:rFonts w:hint="eastAsia" w:ascii="宋体" w:hAnsi="宋体" w:eastAsia="宋体"/>
          <w:color w:val="484848"/>
          <w:w w:val="55"/>
          <w:sz w:val="22"/>
        </w:rPr>
        <w:t>(</w:t>
      </w:r>
      <w:r>
        <w:rPr>
          <w:rFonts w:hint="eastAsia" w:ascii="宋体" w:hAnsi="宋体" w:eastAsia="宋体"/>
          <w:color w:val="484848"/>
          <w:spacing w:val="1"/>
          <w:sz w:val="22"/>
        </w:rPr>
        <w:t xml:space="preserve"> </w:t>
      </w:r>
      <w:r>
        <w:rPr>
          <w:rFonts w:hint="eastAsia" w:ascii="宋体" w:hAnsi="宋体" w:eastAsia="宋体"/>
          <w:color w:val="484848"/>
          <w:spacing w:val="52"/>
          <w:w w:val="100"/>
          <w:sz w:val="22"/>
        </w:rPr>
        <w:t>即</w:t>
      </w:r>
      <w:r>
        <w:rPr>
          <w:rFonts w:hint="eastAsia" w:ascii="宋体" w:hAnsi="宋体" w:eastAsia="宋体"/>
          <w:color w:val="484848"/>
          <w:spacing w:val="-1"/>
          <w:w w:val="133"/>
          <w:sz w:val="22"/>
        </w:rPr>
        <w:t>A</w:t>
      </w:r>
      <w:r>
        <w:rPr>
          <w:rFonts w:hint="eastAsia" w:ascii="宋体" w:hAnsi="宋体" w:eastAsia="宋体"/>
          <w:color w:val="484848"/>
          <w:spacing w:val="-1"/>
          <w:w w:val="100"/>
          <w:sz w:val="22"/>
        </w:rPr>
        <w:t>S</w:t>
      </w:r>
      <w:r>
        <w:rPr>
          <w:rFonts w:hint="eastAsia" w:ascii="宋体" w:hAnsi="宋体" w:eastAsia="宋体"/>
          <w:color w:val="484848"/>
          <w:w w:val="111"/>
          <w:sz w:val="22"/>
        </w:rPr>
        <w:t>T</w:t>
      </w:r>
      <w:r>
        <w:rPr>
          <w:rFonts w:hint="eastAsia" w:ascii="宋体" w:hAnsi="宋体" w:eastAsia="宋体"/>
          <w:color w:val="484848"/>
          <w:spacing w:val="-57"/>
          <w:sz w:val="22"/>
        </w:rPr>
        <w:t xml:space="preserve"> </w:t>
      </w:r>
      <w:r>
        <w:rPr>
          <w:rFonts w:hint="eastAsia" w:ascii="宋体" w:hAnsi="宋体" w:eastAsia="宋体"/>
          <w:color w:val="484848"/>
          <w:spacing w:val="1"/>
          <w:w w:val="55"/>
          <w:sz w:val="22"/>
        </w:rPr>
        <w:t>)</w:t>
      </w:r>
      <w:r>
        <w:rPr>
          <w:rFonts w:hint="eastAsia" w:ascii="宋体" w:hAnsi="宋体" w:eastAsia="宋体"/>
          <w:color w:val="484848"/>
          <w:spacing w:val="-14"/>
          <w:w w:val="100"/>
          <w:sz w:val="22"/>
        </w:rPr>
        <w:t>，即词法分析与语法分</w:t>
      </w:r>
      <w:r>
        <w:rPr>
          <w:rFonts w:hint="eastAsia" w:ascii="宋体" w:hAnsi="宋体" w:eastAsia="宋体"/>
          <w:color w:val="484848"/>
          <w:spacing w:val="-2"/>
          <w:sz w:val="22"/>
        </w:rPr>
        <w:t>析的过程</w:t>
      </w:r>
    </w:p>
    <w:p>
      <w:pPr>
        <w:pStyle w:val="18"/>
        <w:numPr>
          <w:ilvl w:val="3"/>
          <w:numId w:val="66"/>
        </w:numPr>
        <w:tabs>
          <w:tab w:val="left" w:pos="1599"/>
          <w:tab w:val="left" w:pos="1600"/>
        </w:tabs>
        <w:spacing w:before="0" w:after="0" w:line="266" w:lineRule="auto"/>
        <w:ind w:left="1600" w:right="380" w:hanging="360"/>
        <w:jc w:val="left"/>
        <w:rPr>
          <w:rFonts w:hint="eastAsia" w:ascii="宋体" w:hAnsi="宋体" w:eastAsia="宋体"/>
          <w:sz w:val="22"/>
        </w:rPr>
      </w:pPr>
      <w:r>
        <w:rPr>
          <w:rFonts w:hint="eastAsia" w:ascii="宋体" w:hAnsi="宋体" w:eastAsia="宋体"/>
          <w:color w:val="484848"/>
          <w:spacing w:val="-1"/>
          <w:w w:val="100"/>
          <w:sz w:val="22"/>
        </w:rPr>
        <w:t>转换</w:t>
      </w:r>
      <w:r>
        <w:rPr>
          <w:rFonts w:hint="eastAsia" w:ascii="宋体" w:hAnsi="宋体" w:eastAsia="宋体"/>
          <w:color w:val="484848"/>
          <w:spacing w:val="-3"/>
          <w:sz w:val="22"/>
        </w:rPr>
        <w:t xml:space="preserve"> </w:t>
      </w:r>
      <w:r>
        <w:rPr>
          <w:rFonts w:hint="eastAsia" w:ascii="宋体" w:hAnsi="宋体" w:eastAsia="宋体"/>
          <w:color w:val="484848"/>
          <w:spacing w:val="-1"/>
          <w:w w:val="111"/>
          <w:sz w:val="22"/>
        </w:rPr>
        <w:t>T</w:t>
      </w:r>
      <w:r>
        <w:rPr>
          <w:rFonts w:hint="eastAsia" w:ascii="宋体" w:hAnsi="宋体" w:eastAsia="宋体"/>
          <w:color w:val="484848"/>
          <w:spacing w:val="-1"/>
          <w:w w:val="66"/>
          <w:sz w:val="22"/>
        </w:rPr>
        <w:t>r</w:t>
      </w:r>
      <w:r>
        <w:rPr>
          <w:rFonts w:hint="eastAsia" w:ascii="宋体" w:hAnsi="宋体" w:eastAsia="宋体"/>
          <w:color w:val="484848"/>
          <w:spacing w:val="-1"/>
          <w:w w:val="88"/>
          <w:sz w:val="22"/>
        </w:rPr>
        <w:t>a</w:t>
      </w:r>
      <w:r>
        <w:rPr>
          <w:rFonts w:hint="eastAsia" w:ascii="宋体" w:hAnsi="宋体" w:eastAsia="宋体"/>
          <w:color w:val="484848"/>
          <w:spacing w:val="-1"/>
          <w:w w:val="100"/>
          <w:sz w:val="22"/>
        </w:rPr>
        <w:t>n</w:t>
      </w:r>
      <w:r>
        <w:rPr>
          <w:rFonts w:hint="eastAsia" w:ascii="宋体" w:hAnsi="宋体" w:eastAsia="宋体"/>
          <w:color w:val="484848"/>
          <w:spacing w:val="-1"/>
          <w:w w:val="77"/>
          <w:sz w:val="22"/>
        </w:rPr>
        <w:t>s</w:t>
      </w:r>
      <w:r>
        <w:rPr>
          <w:rFonts w:hint="eastAsia" w:ascii="宋体" w:hAnsi="宋体" w:eastAsia="宋体"/>
          <w:color w:val="484848"/>
          <w:spacing w:val="-1"/>
          <w:w w:val="55"/>
          <w:sz w:val="22"/>
        </w:rPr>
        <w:t>f</w:t>
      </w:r>
      <w:r>
        <w:rPr>
          <w:rFonts w:hint="eastAsia" w:ascii="宋体" w:hAnsi="宋体" w:eastAsia="宋体"/>
          <w:color w:val="484848"/>
          <w:spacing w:val="-1"/>
          <w:w w:val="88"/>
          <w:sz w:val="22"/>
        </w:rPr>
        <w:t>o</w:t>
      </w:r>
      <w:r>
        <w:rPr>
          <w:rFonts w:hint="eastAsia" w:ascii="宋体" w:hAnsi="宋体" w:eastAsia="宋体"/>
          <w:color w:val="484848"/>
          <w:spacing w:val="-1"/>
          <w:w w:val="66"/>
          <w:sz w:val="22"/>
        </w:rPr>
        <w:t>r</w:t>
      </w:r>
      <w:r>
        <w:rPr>
          <w:rFonts w:hint="eastAsia" w:ascii="宋体" w:hAnsi="宋体" w:eastAsia="宋体"/>
          <w:color w:val="484848"/>
          <w:spacing w:val="-1"/>
          <w:w w:val="144"/>
          <w:sz w:val="22"/>
        </w:rPr>
        <w:t>m</w:t>
      </w:r>
      <w:r>
        <w:rPr>
          <w:rFonts w:hint="eastAsia" w:ascii="宋体" w:hAnsi="宋体" w:eastAsia="宋体"/>
          <w:color w:val="484848"/>
          <w:w w:val="50"/>
          <w:sz w:val="22"/>
        </w:rPr>
        <w:t>:</w:t>
      </w:r>
      <w:r>
        <w:rPr>
          <w:rFonts w:hint="eastAsia" w:ascii="宋体" w:hAnsi="宋体" w:eastAsia="宋体"/>
          <w:color w:val="484848"/>
          <w:spacing w:val="-1"/>
          <w:sz w:val="22"/>
        </w:rPr>
        <w:t xml:space="preserve"> </w:t>
      </w:r>
      <w:r>
        <w:rPr>
          <w:rFonts w:hint="eastAsia" w:ascii="宋体" w:hAnsi="宋体" w:eastAsia="宋体"/>
          <w:color w:val="484848"/>
          <w:spacing w:val="-1"/>
          <w:w w:val="100"/>
          <w:sz w:val="22"/>
        </w:rPr>
        <w:t>对于</w:t>
      </w:r>
      <w:r>
        <w:rPr>
          <w:rFonts w:hint="eastAsia" w:ascii="宋体" w:hAnsi="宋体" w:eastAsia="宋体"/>
          <w:color w:val="484848"/>
          <w:spacing w:val="-3"/>
          <w:sz w:val="22"/>
        </w:rPr>
        <w:t xml:space="preserve"> </w:t>
      </w:r>
      <w:r>
        <w:rPr>
          <w:rFonts w:hint="eastAsia" w:ascii="宋体" w:hAnsi="宋体" w:eastAsia="宋体"/>
          <w:color w:val="484848"/>
          <w:spacing w:val="-1"/>
          <w:w w:val="133"/>
          <w:sz w:val="22"/>
        </w:rPr>
        <w:t>A</w:t>
      </w:r>
      <w:r>
        <w:rPr>
          <w:rFonts w:hint="eastAsia" w:ascii="宋体" w:hAnsi="宋体" w:eastAsia="宋体"/>
          <w:color w:val="484848"/>
          <w:spacing w:val="-1"/>
          <w:w w:val="100"/>
          <w:sz w:val="22"/>
        </w:rPr>
        <w:t>S</w:t>
      </w:r>
      <w:r>
        <w:rPr>
          <w:rFonts w:hint="eastAsia" w:ascii="宋体" w:hAnsi="宋体" w:eastAsia="宋体"/>
          <w:color w:val="484848"/>
          <w:w w:val="111"/>
          <w:sz w:val="22"/>
        </w:rPr>
        <w:t>T</w:t>
      </w:r>
      <w:r>
        <w:rPr>
          <w:rFonts w:hint="eastAsia" w:ascii="宋体" w:hAnsi="宋体" w:eastAsia="宋体"/>
          <w:color w:val="484848"/>
          <w:spacing w:val="-2"/>
          <w:sz w:val="22"/>
        </w:rPr>
        <w:t xml:space="preserve"> </w:t>
      </w:r>
      <w:r>
        <w:rPr>
          <w:rFonts w:hint="eastAsia" w:ascii="宋体" w:hAnsi="宋体" w:eastAsia="宋体"/>
          <w:color w:val="484848"/>
          <w:spacing w:val="-3"/>
          <w:w w:val="100"/>
          <w:sz w:val="22"/>
        </w:rPr>
        <w:t>进行变换一系列的操作，</w:t>
      </w:r>
      <w:r>
        <w:rPr>
          <w:rFonts w:hint="eastAsia" w:ascii="宋体" w:hAnsi="宋体" w:eastAsia="宋体"/>
          <w:color w:val="484848"/>
          <w:spacing w:val="-1"/>
          <w:w w:val="100"/>
          <w:sz w:val="22"/>
        </w:rPr>
        <w:t>b</w:t>
      </w:r>
      <w:r>
        <w:rPr>
          <w:rFonts w:hint="eastAsia" w:ascii="宋体" w:hAnsi="宋体" w:eastAsia="宋体"/>
          <w:color w:val="484848"/>
          <w:spacing w:val="-1"/>
          <w:w w:val="88"/>
          <w:sz w:val="22"/>
        </w:rPr>
        <w:t>a</w:t>
      </w:r>
      <w:r>
        <w:rPr>
          <w:rFonts w:hint="eastAsia" w:ascii="宋体" w:hAnsi="宋体" w:eastAsia="宋体"/>
          <w:color w:val="484848"/>
          <w:spacing w:val="-1"/>
          <w:w w:val="100"/>
          <w:sz w:val="22"/>
        </w:rPr>
        <w:t>b</w:t>
      </w:r>
      <w:r>
        <w:rPr>
          <w:rFonts w:hint="eastAsia" w:ascii="宋体" w:hAnsi="宋体" w:eastAsia="宋体"/>
          <w:color w:val="484848"/>
          <w:spacing w:val="-1"/>
          <w:w w:val="88"/>
          <w:sz w:val="22"/>
        </w:rPr>
        <w:t>e</w:t>
      </w:r>
      <w:r>
        <w:rPr>
          <w:rFonts w:hint="eastAsia" w:ascii="宋体" w:hAnsi="宋体" w:eastAsia="宋体"/>
          <w:color w:val="484848"/>
          <w:w w:val="55"/>
          <w:sz w:val="22"/>
        </w:rPr>
        <w:t>l</w:t>
      </w:r>
      <w:r>
        <w:rPr>
          <w:rFonts w:hint="eastAsia" w:ascii="宋体" w:hAnsi="宋体" w:eastAsia="宋体"/>
          <w:color w:val="484848"/>
          <w:spacing w:val="-3"/>
          <w:sz w:val="22"/>
        </w:rPr>
        <w:t xml:space="preserve"> </w:t>
      </w:r>
      <w:r>
        <w:rPr>
          <w:rFonts w:hint="eastAsia" w:ascii="宋体" w:hAnsi="宋体" w:eastAsia="宋体"/>
          <w:color w:val="484848"/>
          <w:spacing w:val="-2"/>
          <w:w w:val="100"/>
          <w:sz w:val="22"/>
        </w:rPr>
        <w:t xml:space="preserve">接受得到 </w:t>
      </w:r>
      <w:r>
        <w:rPr>
          <w:rFonts w:hint="eastAsia" w:ascii="宋体" w:hAnsi="宋体" w:eastAsia="宋体"/>
          <w:color w:val="484848"/>
          <w:sz w:val="22"/>
        </w:rPr>
        <w:t>AST</w:t>
      </w:r>
      <w:r>
        <w:rPr>
          <w:rFonts w:hint="eastAsia" w:ascii="宋体" w:hAnsi="宋体" w:eastAsia="宋体"/>
          <w:color w:val="484848"/>
          <w:spacing w:val="-28"/>
          <w:sz w:val="22"/>
        </w:rPr>
        <w:t xml:space="preserve"> 并通过 </w:t>
      </w:r>
      <w:r>
        <w:rPr>
          <w:rFonts w:hint="eastAsia" w:ascii="宋体" w:hAnsi="宋体" w:eastAsia="宋体"/>
          <w:color w:val="484848"/>
          <w:sz w:val="22"/>
        </w:rPr>
        <w:t>babel-traverse</w:t>
      </w:r>
      <w:r>
        <w:rPr>
          <w:rFonts w:hint="eastAsia" w:ascii="宋体" w:hAnsi="宋体" w:eastAsia="宋体"/>
          <w:color w:val="484848"/>
          <w:spacing w:val="-10"/>
          <w:sz w:val="22"/>
        </w:rPr>
        <w:t xml:space="preserve"> 对其进行遍历，在此过程中进行添加、更新</w:t>
      </w:r>
      <w:r>
        <w:rPr>
          <w:rFonts w:hint="eastAsia" w:ascii="宋体" w:hAnsi="宋体" w:eastAsia="宋体"/>
          <w:color w:val="484848"/>
          <w:spacing w:val="-4"/>
          <w:sz w:val="22"/>
        </w:rPr>
        <w:t>及移除等操作</w:t>
      </w:r>
    </w:p>
    <w:p>
      <w:pPr>
        <w:pStyle w:val="18"/>
        <w:numPr>
          <w:ilvl w:val="3"/>
          <w:numId w:val="66"/>
        </w:numPr>
        <w:tabs>
          <w:tab w:val="left" w:pos="1599"/>
          <w:tab w:val="left" w:pos="1600"/>
        </w:tabs>
        <w:spacing w:before="0" w:after="0" w:line="266" w:lineRule="auto"/>
        <w:ind w:left="1600" w:right="572" w:hanging="360"/>
        <w:jc w:val="left"/>
        <w:rPr>
          <w:rFonts w:hint="eastAsia" w:ascii="宋体" w:hAnsi="宋体" w:eastAsia="宋体"/>
          <w:sz w:val="22"/>
        </w:rPr>
      </w:pPr>
      <w:r>
        <w:rPr>
          <w:rFonts w:hint="eastAsia" w:ascii="宋体" w:hAnsi="宋体" w:eastAsia="宋体"/>
          <w:color w:val="484848"/>
          <w:spacing w:val="-1"/>
          <w:w w:val="100"/>
          <w:sz w:val="22"/>
        </w:rPr>
        <w:t>生成</w:t>
      </w:r>
      <w:r>
        <w:rPr>
          <w:rFonts w:hint="eastAsia" w:ascii="宋体" w:hAnsi="宋体" w:eastAsia="宋体"/>
          <w:color w:val="484848"/>
          <w:spacing w:val="-3"/>
          <w:sz w:val="22"/>
        </w:rPr>
        <w:t xml:space="preserve"> </w:t>
      </w:r>
      <w:r>
        <w:rPr>
          <w:rFonts w:hint="eastAsia" w:ascii="宋体" w:hAnsi="宋体" w:eastAsia="宋体"/>
          <w:color w:val="484848"/>
          <w:spacing w:val="-1"/>
          <w:w w:val="133"/>
          <w:sz w:val="22"/>
        </w:rPr>
        <w:t>G</w:t>
      </w:r>
      <w:r>
        <w:rPr>
          <w:rFonts w:hint="eastAsia" w:ascii="宋体" w:hAnsi="宋体" w:eastAsia="宋体"/>
          <w:color w:val="484848"/>
          <w:spacing w:val="-1"/>
          <w:w w:val="88"/>
          <w:sz w:val="22"/>
        </w:rPr>
        <w:t>e</w:t>
      </w:r>
      <w:r>
        <w:rPr>
          <w:rFonts w:hint="eastAsia" w:ascii="宋体" w:hAnsi="宋体" w:eastAsia="宋体"/>
          <w:color w:val="484848"/>
          <w:spacing w:val="-1"/>
          <w:w w:val="100"/>
          <w:sz w:val="22"/>
        </w:rPr>
        <w:t>n</w:t>
      </w:r>
      <w:r>
        <w:rPr>
          <w:rFonts w:hint="eastAsia" w:ascii="宋体" w:hAnsi="宋体" w:eastAsia="宋体"/>
          <w:color w:val="484848"/>
          <w:spacing w:val="-1"/>
          <w:w w:val="88"/>
          <w:sz w:val="22"/>
        </w:rPr>
        <w:t>e</w:t>
      </w:r>
      <w:r>
        <w:rPr>
          <w:rFonts w:hint="eastAsia" w:ascii="宋体" w:hAnsi="宋体" w:eastAsia="宋体"/>
          <w:color w:val="484848"/>
          <w:spacing w:val="-1"/>
          <w:w w:val="66"/>
          <w:sz w:val="22"/>
        </w:rPr>
        <w:t>r</w:t>
      </w:r>
      <w:r>
        <w:rPr>
          <w:rFonts w:hint="eastAsia" w:ascii="宋体" w:hAnsi="宋体" w:eastAsia="宋体"/>
          <w:color w:val="484848"/>
          <w:spacing w:val="-1"/>
          <w:w w:val="88"/>
          <w:sz w:val="22"/>
        </w:rPr>
        <w:t>a</w:t>
      </w:r>
      <w:r>
        <w:rPr>
          <w:rFonts w:hint="eastAsia" w:ascii="宋体" w:hAnsi="宋体" w:eastAsia="宋体"/>
          <w:color w:val="484848"/>
          <w:spacing w:val="-1"/>
          <w:w w:val="55"/>
          <w:sz w:val="22"/>
        </w:rPr>
        <w:t>t</w:t>
      </w:r>
      <w:r>
        <w:rPr>
          <w:rFonts w:hint="eastAsia" w:ascii="宋体" w:hAnsi="宋体" w:eastAsia="宋体"/>
          <w:color w:val="484848"/>
          <w:spacing w:val="-1"/>
          <w:w w:val="88"/>
          <w:sz w:val="22"/>
        </w:rPr>
        <w:t>e</w:t>
      </w:r>
      <w:r>
        <w:rPr>
          <w:rFonts w:hint="eastAsia" w:ascii="宋体" w:hAnsi="宋体" w:eastAsia="宋体"/>
          <w:color w:val="484848"/>
          <w:w w:val="50"/>
          <w:sz w:val="22"/>
        </w:rPr>
        <w:t>:</w:t>
      </w:r>
      <w:r>
        <w:rPr>
          <w:rFonts w:hint="eastAsia" w:ascii="宋体" w:hAnsi="宋体" w:eastAsia="宋体"/>
          <w:color w:val="484848"/>
          <w:spacing w:val="-1"/>
          <w:sz w:val="22"/>
        </w:rPr>
        <w:t xml:space="preserve"> </w:t>
      </w:r>
      <w:r>
        <w:rPr>
          <w:rFonts w:hint="eastAsia" w:ascii="宋体" w:hAnsi="宋体" w:eastAsia="宋体"/>
          <w:color w:val="484848"/>
          <w:spacing w:val="-2"/>
          <w:w w:val="100"/>
          <w:sz w:val="22"/>
        </w:rPr>
        <w:t>将变换后的</w:t>
      </w:r>
      <w:r>
        <w:rPr>
          <w:rFonts w:hint="eastAsia" w:ascii="宋体" w:hAnsi="宋体" w:eastAsia="宋体"/>
          <w:color w:val="484848"/>
          <w:spacing w:val="-3"/>
          <w:sz w:val="22"/>
        </w:rPr>
        <w:t xml:space="preserve"> </w:t>
      </w:r>
      <w:r>
        <w:rPr>
          <w:rFonts w:hint="eastAsia" w:ascii="宋体" w:hAnsi="宋体" w:eastAsia="宋体"/>
          <w:color w:val="484848"/>
          <w:spacing w:val="-1"/>
          <w:w w:val="133"/>
          <w:sz w:val="22"/>
        </w:rPr>
        <w:t>A</w:t>
      </w:r>
      <w:r>
        <w:rPr>
          <w:rFonts w:hint="eastAsia" w:ascii="宋体" w:hAnsi="宋体" w:eastAsia="宋体"/>
          <w:color w:val="484848"/>
          <w:spacing w:val="-1"/>
          <w:w w:val="100"/>
          <w:sz w:val="22"/>
        </w:rPr>
        <w:t>S</w:t>
      </w:r>
      <w:r>
        <w:rPr>
          <w:rFonts w:hint="eastAsia" w:ascii="宋体" w:hAnsi="宋体" w:eastAsia="宋体"/>
          <w:color w:val="484848"/>
          <w:w w:val="111"/>
          <w:sz w:val="22"/>
        </w:rPr>
        <w:t>T</w:t>
      </w:r>
      <w:r>
        <w:rPr>
          <w:rFonts w:hint="eastAsia" w:ascii="宋体" w:hAnsi="宋体" w:eastAsia="宋体"/>
          <w:color w:val="484848"/>
          <w:sz w:val="22"/>
        </w:rPr>
        <w:t xml:space="preserve"> </w:t>
      </w:r>
      <w:r>
        <w:rPr>
          <w:rFonts w:hint="eastAsia" w:ascii="宋体" w:hAnsi="宋体" w:eastAsia="宋体"/>
          <w:color w:val="484848"/>
          <w:spacing w:val="-2"/>
          <w:w w:val="100"/>
          <w:sz w:val="22"/>
        </w:rPr>
        <w:t>再转换为</w:t>
      </w:r>
      <w:r>
        <w:rPr>
          <w:rFonts w:hint="eastAsia" w:ascii="宋体" w:hAnsi="宋体" w:eastAsia="宋体"/>
          <w:color w:val="484848"/>
          <w:spacing w:val="-3"/>
          <w:sz w:val="22"/>
        </w:rPr>
        <w:t xml:space="preserve"> </w:t>
      </w:r>
      <w:r>
        <w:rPr>
          <w:rFonts w:hint="eastAsia" w:ascii="宋体" w:hAnsi="宋体" w:eastAsia="宋体"/>
          <w:color w:val="484848"/>
          <w:spacing w:val="-1"/>
          <w:w w:val="77"/>
          <w:sz w:val="22"/>
        </w:rPr>
        <w:t>J</w:t>
      </w:r>
      <w:r>
        <w:rPr>
          <w:rFonts w:hint="eastAsia" w:ascii="宋体" w:hAnsi="宋体" w:eastAsia="宋体"/>
          <w:color w:val="484848"/>
          <w:w w:val="100"/>
          <w:sz w:val="22"/>
        </w:rPr>
        <w:t>S</w:t>
      </w:r>
      <w:r>
        <w:rPr>
          <w:rFonts w:hint="eastAsia" w:ascii="宋体" w:hAnsi="宋体" w:eastAsia="宋体"/>
          <w:color w:val="484848"/>
          <w:spacing w:val="-1"/>
          <w:sz w:val="22"/>
        </w:rPr>
        <w:t xml:space="preserve"> </w:t>
      </w:r>
      <w:r>
        <w:rPr>
          <w:rFonts w:hint="eastAsia" w:ascii="宋体" w:hAnsi="宋体" w:eastAsia="宋体"/>
          <w:color w:val="484848"/>
          <w:spacing w:val="-2"/>
          <w:w w:val="100"/>
          <w:sz w:val="22"/>
        </w:rPr>
        <w:t>代码</w:t>
      </w:r>
      <w:r>
        <w:rPr>
          <w:rFonts w:hint="eastAsia" w:ascii="宋体" w:hAnsi="宋体" w:eastAsia="宋体"/>
          <w:color w:val="484848"/>
          <w:w w:val="50"/>
          <w:sz w:val="22"/>
        </w:rPr>
        <w:t>,</w:t>
      </w:r>
      <w:r>
        <w:rPr>
          <w:rFonts w:hint="eastAsia" w:ascii="宋体" w:hAnsi="宋体" w:eastAsia="宋体"/>
          <w:color w:val="484848"/>
          <w:sz w:val="22"/>
        </w:rPr>
        <w:t xml:space="preserve"> </w:t>
      </w:r>
      <w:r>
        <w:rPr>
          <w:rFonts w:hint="eastAsia" w:ascii="宋体" w:hAnsi="宋体" w:eastAsia="宋体"/>
          <w:color w:val="484848"/>
          <w:spacing w:val="-3"/>
          <w:w w:val="100"/>
          <w:sz w:val="22"/>
        </w:rPr>
        <w:t xml:space="preserve">使用到的模块是 </w:t>
      </w:r>
      <w:r>
        <w:rPr>
          <w:rFonts w:hint="eastAsia" w:ascii="宋体" w:hAnsi="宋体" w:eastAsia="宋体"/>
          <w:color w:val="484848"/>
          <w:sz w:val="22"/>
        </w:rPr>
        <w:t>babel-generator</w:t>
      </w:r>
    </w:p>
    <w:p>
      <w:pPr>
        <w:pStyle w:val="7"/>
        <w:ind w:left="0"/>
        <w:rPr>
          <w:sz w:val="20"/>
        </w:rPr>
      </w:pPr>
    </w:p>
    <w:p>
      <w:pPr>
        <w:pStyle w:val="7"/>
        <w:ind w:left="0"/>
        <w:rPr>
          <w:sz w:val="20"/>
        </w:rPr>
      </w:pPr>
    </w:p>
    <w:p>
      <w:pPr>
        <w:pStyle w:val="7"/>
        <w:spacing w:before="7"/>
        <w:ind w:left="0"/>
        <w:rPr>
          <w:sz w:val="27"/>
        </w:rPr>
      </w:pPr>
      <w:r>
        <w:drawing>
          <wp:anchor distT="0" distB="0" distL="0" distR="0" simplePos="0" relativeHeight="1024" behindDoc="0" locked="0" layoutInCell="1" allowOverlap="1">
            <wp:simplePos x="0" y="0"/>
            <wp:positionH relativeFrom="page">
              <wp:posOffset>1268095</wp:posOffset>
            </wp:positionH>
            <wp:positionV relativeFrom="paragraph">
              <wp:posOffset>248920</wp:posOffset>
            </wp:positionV>
            <wp:extent cx="4987925" cy="1416685"/>
            <wp:effectExtent l="0" t="0" r="0" b="0"/>
            <wp:wrapTopAndBottom/>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1.jpeg"/>
                    <pic:cNvPicPr>
                      <a:picLocks noChangeAspect="1"/>
                    </pic:cNvPicPr>
                  </pic:nvPicPr>
                  <pic:blipFill>
                    <a:blip r:embed="rId35" cstate="print"/>
                    <a:stretch>
                      <a:fillRect/>
                    </a:stretch>
                  </pic:blipFill>
                  <pic:spPr>
                    <a:xfrm>
                      <a:off x="0" y="0"/>
                      <a:ext cx="4987786" cy="1416558"/>
                    </a:xfrm>
                    <a:prstGeom prst="rect">
                      <a:avLst/>
                    </a:prstGeom>
                  </pic:spPr>
                </pic:pic>
              </a:graphicData>
            </a:graphic>
          </wp:anchor>
        </w:drawing>
      </w:r>
    </w:p>
    <w:p>
      <w:pPr>
        <w:pStyle w:val="7"/>
        <w:ind w:left="0"/>
        <w:rPr>
          <w:sz w:val="20"/>
        </w:rPr>
      </w:pPr>
    </w:p>
    <w:p>
      <w:pPr>
        <w:pStyle w:val="7"/>
        <w:ind w:left="0"/>
        <w:rPr>
          <w:sz w:val="20"/>
        </w:rPr>
      </w:pPr>
    </w:p>
    <w:p>
      <w:pPr>
        <w:pStyle w:val="7"/>
        <w:spacing w:before="9"/>
        <w:ind w:left="0"/>
        <w:rPr>
          <w:sz w:val="20"/>
        </w:rPr>
      </w:pPr>
    </w:p>
    <w:p>
      <w:pPr>
        <w:pStyle w:val="4"/>
        <w:numPr>
          <w:ilvl w:val="2"/>
          <w:numId w:val="66"/>
        </w:numPr>
        <w:tabs>
          <w:tab w:val="left" w:pos="879"/>
          <w:tab w:val="left" w:pos="880"/>
        </w:tabs>
        <w:spacing w:before="0" w:after="0" w:line="423" w:lineRule="exact"/>
        <w:ind w:left="880" w:right="0" w:hanging="360"/>
        <w:jc w:val="left"/>
      </w:pPr>
      <w:r>
        <w:rPr>
          <w:color w:val="484848"/>
          <w:spacing w:val="-1"/>
        </w:rPr>
        <w:t xml:space="preserve">如何写一个 </w:t>
      </w:r>
      <w:r>
        <w:rPr>
          <w:color w:val="484848"/>
        </w:rPr>
        <w:t>babel 插件?</w:t>
      </w:r>
    </w:p>
    <w:p>
      <w:pPr>
        <w:pStyle w:val="6"/>
        <w:spacing w:line="358" w:lineRule="exact"/>
      </w:pPr>
      <w:r>
        <w:rPr>
          <w:color w:val="484848"/>
        </w:rPr>
        <w:t>参考回答：</w:t>
      </w:r>
    </w:p>
    <w:p>
      <w:pPr>
        <w:spacing w:before="0" w:line="348"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Babel 解析成AST，然后插件更改AST，最后由Babel 输出代码</w:t>
      </w:r>
    </w:p>
    <w:p>
      <w:pPr>
        <w:pStyle w:val="7"/>
        <w:spacing w:line="272" w:lineRule="exact"/>
      </w:pPr>
      <w:r>
        <w:rPr>
          <w:color w:val="484848"/>
          <w:spacing w:val="25"/>
          <w:w w:val="100"/>
        </w:rPr>
        <w:t>那么</w:t>
      </w:r>
      <w:r>
        <w:rPr>
          <w:color w:val="484848"/>
          <w:spacing w:val="-1"/>
          <w:w w:val="122"/>
        </w:rPr>
        <w:t>B</w:t>
      </w:r>
      <w:r>
        <w:rPr>
          <w:color w:val="484848"/>
          <w:spacing w:val="-1"/>
          <w:w w:val="88"/>
        </w:rPr>
        <w:t>a</w:t>
      </w:r>
      <w:r>
        <w:rPr>
          <w:color w:val="484848"/>
          <w:spacing w:val="-1"/>
          <w:w w:val="100"/>
        </w:rPr>
        <w:t>b</w:t>
      </w:r>
      <w:r>
        <w:rPr>
          <w:color w:val="484848"/>
          <w:spacing w:val="-1"/>
          <w:w w:val="88"/>
        </w:rPr>
        <w:t>e</w:t>
      </w:r>
      <w:r>
        <w:rPr>
          <w:color w:val="484848"/>
          <w:w w:val="55"/>
        </w:rPr>
        <w:t>l</w:t>
      </w:r>
      <w:r>
        <w:rPr>
          <w:color w:val="484848"/>
          <w:spacing w:val="-55"/>
        </w:rPr>
        <w:t xml:space="preserve"> </w:t>
      </w:r>
      <w:r>
        <w:rPr>
          <w:color w:val="484848"/>
          <w:spacing w:val="-3"/>
          <w:w w:val="100"/>
        </w:rPr>
        <w:t>的插件模块需要你暴露一个</w:t>
      </w:r>
      <w:r>
        <w:rPr>
          <w:color w:val="484848"/>
          <w:spacing w:val="-55"/>
        </w:rPr>
        <w:t xml:space="preserve"> </w:t>
      </w:r>
      <w:r>
        <w:rPr>
          <w:color w:val="484848"/>
          <w:spacing w:val="-1"/>
          <w:w w:val="55"/>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spacing w:val="-2"/>
          <w:w w:val="100"/>
        </w:rPr>
        <w:t>n</w:t>
      </w:r>
      <w:r>
        <w:rPr>
          <w:color w:val="484848"/>
          <w:spacing w:val="-1"/>
          <w:w w:val="100"/>
        </w:rPr>
        <w:t>，</w:t>
      </w:r>
      <w:r>
        <w:rPr>
          <w:color w:val="484848"/>
          <w:spacing w:val="-1"/>
          <w:w w:val="55"/>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w w:val="100"/>
        </w:rPr>
        <w:t>n</w:t>
      </w:r>
      <w:r>
        <w:rPr>
          <w:color w:val="484848"/>
          <w:spacing w:val="-57"/>
        </w:rPr>
        <w:t xml:space="preserve"> </w:t>
      </w:r>
      <w:r>
        <w:rPr>
          <w:color w:val="484848"/>
          <w:spacing w:val="-2"/>
          <w:w w:val="100"/>
        </w:rPr>
        <w:t>内返回</w:t>
      </w:r>
      <w:r>
        <w:rPr>
          <w:color w:val="484848"/>
          <w:spacing w:val="-55"/>
        </w:rPr>
        <w:t xml:space="preserve"> </w:t>
      </w:r>
      <w:r>
        <w:rPr>
          <w:color w:val="484848"/>
          <w:spacing w:val="-1"/>
          <w:w w:val="88"/>
        </w:rPr>
        <w:t>v</w:t>
      </w:r>
      <w:r>
        <w:rPr>
          <w:color w:val="484848"/>
          <w:spacing w:val="-1"/>
          <w:w w:val="55"/>
        </w:rPr>
        <w:t>i</w:t>
      </w:r>
      <w:r>
        <w:rPr>
          <w:color w:val="484848"/>
          <w:spacing w:val="-1"/>
          <w:w w:val="77"/>
        </w:rPr>
        <w:t>s</w:t>
      </w:r>
      <w:r>
        <w:rPr>
          <w:color w:val="484848"/>
          <w:spacing w:val="-1"/>
          <w:w w:val="55"/>
        </w:rPr>
        <w:t>it</w:t>
      </w:r>
      <w:r>
        <w:rPr>
          <w:color w:val="484848"/>
          <w:spacing w:val="-1"/>
          <w:w w:val="88"/>
        </w:rPr>
        <w:t>o</w:t>
      </w:r>
      <w:r>
        <w:rPr>
          <w:color w:val="484848"/>
          <w:w w:val="66"/>
        </w:rPr>
        <w:t>r</w:t>
      </w:r>
    </w:p>
    <w:p>
      <w:pPr>
        <w:spacing w:before="14" w:line="242" w:lineRule="auto"/>
        <w:ind w:left="400" w:right="5067" w:hanging="240"/>
        <w:jc w:val="left"/>
        <w:rPr>
          <w:sz w:val="24"/>
        </w:rPr>
      </w:pPr>
      <w:r>
        <w:rPr>
          <w:color w:val="000007"/>
          <w:spacing w:val="-1"/>
          <w:w w:val="143"/>
          <w:sz w:val="24"/>
        </w:rPr>
        <w:t>m</w:t>
      </w:r>
      <w:r>
        <w:rPr>
          <w:color w:val="000007"/>
          <w:spacing w:val="-1"/>
          <w:w w:val="88"/>
          <w:sz w:val="24"/>
        </w:rPr>
        <w:t>o</w:t>
      </w:r>
      <w:r>
        <w:rPr>
          <w:color w:val="000007"/>
          <w:sz w:val="24"/>
        </w:rPr>
        <w:t>du</w:t>
      </w:r>
      <w:r>
        <w:rPr>
          <w:color w:val="000007"/>
          <w:spacing w:val="-1"/>
          <w:w w:val="55"/>
          <w:sz w:val="24"/>
        </w:rPr>
        <w:t>l</w:t>
      </w:r>
      <w:r>
        <w:rPr>
          <w:color w:val="000007"/>
          <w:spacing w:val="-1"/>
          <w:w w:val="88"/>
          <w:sz w:val="24"/>
        </w:rPr>
        <w:t>e</w:t>
      </w:r>
      <w:r>
        <w:rPr>
          <w:color w:val="000007"/>
          <w:w w:val="50"/>
          <w:sz w:val="24"/>
        </w:rPr>
        <w:t>.</w:t>
      </w:r>
      <w:r>
        <w:rPr>
          <w:color w:val="000007"/>
          <w:spacing w:val="-1"/>
          <w:w w:val="88"/>
          <w:sz w:val="24"/>
        </w:rPr>
        <w:t>ex</w:t>
      </w:r>
      <w:r>
        <w:rPr>
          <w:color w:val="000007"/>
          <w:sz w:val="24"/>
        </w:rPr>
        <w:t>p</w:t>
      </w:r>
      <w:r>
        <w:rPr>
          <w:color w:val="000007"/>
          <w:spacing w:val="-1"/>
          <w:w w:val="88"/>
          <w:sz w:val="24"/>
        </w:rPr>
        <w:t>o</w:t>
      </w:r>
      <w:r>
        <w:rPr>
          <w:color w:val="000007"/>
          <w:w w:val="66"/>
          <w:sz w:val="24"/>
        </w:rPr>
        <w:t>r</w:t>
      </w:r>
      <w:r>
        <w:rPr>
          <w:color w:val="000007"/>
          <w:w w:val="55"/>
          <w:sz w:val="24"/>
        </w:rPr>
        <w:t>t</w:t>
      </w:r>
      <w:r>
        <w:rPr>
          <w:color w:val="000007"/>
          <w:spacing w:val="-63"/>
          <w:sz w:val="24"/>
        </w:rPr>
        <w:t xml:space="preserve"> </w:t>
      </w:r>
      <w:r>
        <w:rPr>
          <w:color w:val="000007"/>
          <w:w w:val="109"/>
          <w:sz w:val="24"/>
        </w:rPr>
        <w:t>=</w:t>
      </w:r>
      <w:r>
        <w:rPr>
          <w:color w:val="000007"/>
          <w:spacing w:val="-60"/>
          <w:sz w:val="24"/>
        </w:rPr>
        <w:t xml:space="preserve">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1"/>
          <w:w w:val="55"/>
          <w:sz w:val="24"/>
        </w:rPr>
        <w:t>(</w:t>
      </w:r>
      <w:r>
        <w:rPr>
          <w:color w:val="000007"/>
          <w:sz w:val="24"/>
        </w:rPr>
        <w:t>b</w:t>
      </w:r>
      <w:r>
        <w:rPr>
          <w:color w:val="000007"/>
          <w:spacing w:val="-1"/>
          <w:w w:val="88"/>
          <w:sz w:val="24"/>
        </w:rPr>
        <w:t>a</w:t>
      </w:r>
      <w:r>
        <w:rPr>
          <w:color w:val="000007"/>
          <w:sz w:val="24"/>
        </w:rPr>
        <w:t>b</w:t>
      </w:r>
      <w:r>
        <w:rPr>
          <w:color w:val="000007"/>
          <w:spacing w:val="-1"/>
          <w:w w:val="88"/>
          <w:sz w:val="24"/>
        </w:rPr>
        <w:t>e</w:t>
      </w:r>
      <w:r>
        <w:rPr>
          <w:color w:val="000007"/>
          <w:spacing w:val="-1"/>
          <w:w w:val="55"/>
          <w:sz w:val="24"/>
        </w:rPr>
        <w:t>l)</w:t>
      </w:r>
      <w:r>
        <w:rPr>
          <w:color w:val="000007"/>
          <w:w w:val="66"/>
          <w:sz w:val="24"/>
        </w:rPr>
        <w:t xml:space="preserve">{ </w:t>
      </w:r>
      <w:r>
        <w:rPr>
          <w:color w:val="000007"/>
          <w:w w:val="95"/>
          <w:sz w:val="24"/>
        </w:rPr>
        <w:t>return</w:t>
      </w:r>
      <w:r>
        <w:rPr>
          <w:color w:val="000007"/>
          <w:spacing w:val="-61"/>
          <w:w w:val="95"/>
          <w:sz w:val="24"/>
        </w:rPr>
        <w:t xml:space="preserve"> </w:t>
      </w:r>
      <w:r>
        <w:rPr>
          <w:color w:val="000007"/>
          <w:w w:val="95"/>
          <w:sz w:val="24"/>
        </w:rPr>
        <w:t>{</w:t>
      </w:r>
    </w:p>
    <w:p>
      <w:pPr>
        <w:spacing w:before="3"/>
        <w:ind w:left="640" w:right="0" w:firstLine="0"/>
        <w:jc w:val="left"/>
        <w:rPr>
          <w:sz w:val="24"/>
        </w:rPr>
      </w:pPr>
      <w:r>
        <w:rPr>
          <w:color w:val="000007"/>
          <w:w w:val="75"/>
          <w:sz w:val="24"/>
        </w:rPr>
        <w:t>visitor:{</w:t>
      </w:r>
    </w:p>
    <w:p>
      <w:pPr>
        <w:spacing w:before="5"/>
        <w:ind w:left="640" w:right="0" w:firstLine="0"/>
        <w:jc w:val="left"/>
        <w:rPr>
          <w:sz w:val="24"/>
        </w:rPr>
      </w:pPr>
      <w:r>
        <w:rPr>
          <w:color w:val="000007"/>
          <w:w w:val="66"/>
          <w:sz w:val="24"/>
        </w:rPr>
        <w:t>}</w:t>
      </w:r>
    </w:p>
    <w:p>
      <w:pPr>
        <w:spacing w:before="4"/>
        <w:ind w:left="400" w:right="0" w:firstLine="0"/>
        <w:jc w:val="left"/>
        <w:rPr>
          <w:sz w:val="24"/>
        </w:rPr>
      </w:pPr>
      <w:r>
        <w:rPr>
          <w:color w:val="000007"/>
          <w:w w:val="66"/>
          <w:sz w:val="24"/>
        </w:rPr>
        <w:t>}</w:t>
      </w:r>
    </w:p>
    <w:p>
      <w:pPr>
        <w:spacing w:before="5"/>
        <w:ind w:left="160" w:right="0" w:firstLine="0"/>
        <w:jc w:val="left"/>
        <w:rPr>
          <w:sz w:val="24"/>
        </w:rPr>
      </w:pPr>
      <w:r>
        <w:rPr>
          <w:color w:val="000007"/>
          <w:w w:val="66"/>
          <w:sz w:val="24"/>
        </w:rPr>
        <w:t>}</w:t>
      </w:r>
    </w:p>
    <w:p>
      <w:pPr>
        <w:spacing w:before="4" w:line="242" w:lineRule="auto"/>
        <w:ind w:left="160" w:right="337" w:firstLine="0"/>
        <w:jc w:val="left"/>
        <w:rPr>
          <w:sz w:val="24"/>
        </w:rPr>
      </w:pPr>
      <w:r>
        <w:rPr>
          <w:color w:val="2C3D50"/>
          <w:spacing w:val="-1"/>
          <w:w w:val="88"/>
          <w:sz w:val="24"/>
        </w:rPr>
        <w:t>v</w:t>
      </w:r>
      <w:r>
        <w:rPr>
          <w:color w:val="2C3D50"/>
          <w:spacing w:val="-1"/>
          <w:w w:val="55"/>
          <w:sz w:val="24"/>
        </w:rPr>
        <w:t>i</w:t>
      </w:r>
      <w:r>
        <w:rPr>
          <w:color w:val="2C3D50"/>
          <w:w w:val="77"/>
          <w:sz w:val="24"/>
        </w:rPr>
        <w:t>s</w:t>
      </w:r>
      <w:r>
        <w:rPr>
          <w:color w:val="2C3D50"/>
          <w:spacing w:val="-1"/>
          <w:w w:val="55"/>
          <w:sz w:val="24"/>
        </w:rPr>
        <w:t>it</w:t>
      </w:r>
      <w:r>
        <w:rPr>
          <w:color w:val="2C3D50"/>
          <w:spacing w:val="-1"/>
          <w:w w:val="88"/>
          <w:sz w:val="24"/>
        </w:rPr>
        <w:t>o</w:t>
      </w:r>
      <w:r>
        <w:rPr>
          <w:color w:val="2C3D50"/>
          <w:w w:val="66"/>
          <w:sz w:val="24"/>
        </w:rPr>
        <w:t>r</w:t>
      </w:r>
      <w:r>
        <w:rPr>
          <w:color w:val="2C3D50"/>
          <w:spacing w:val="-17"/>
          <w:sz w:val="24"/>
        </w:rPr>
        <w:t xml:space="preserve"> 是对各类型的 </w:t>
      </w:r>
      <w:r>
        <w:rPr>
          <w:color w:val="2C3D50"/>
          <w:w w:val="132"/>
          <w:sz w:val="24"/>
        </w:rPr>
        <w:t>A</w:t>
      </w:r>
      <w:r>
        <w:rPr>
          <w:color w:val="2C3D50"/>
          <w:sz w:val="24"/>
        </w:rPr>
        <w:t>S</w:t>
      </w:r>
      <w:r>
        <w:rPr>
          <w:color w:val="2C3D50"/>
          <w:w w:val="111"/>
          <w:sz w:val="24"/>
        </w:rPr>
        <w:t>T</w:t>
      </w:r>
      <w:r>
        <w:rPr>
          <w:color w:val="2C3D50"/>
          <w:spacing w:val="-12"/>
          <w:sz w:val="24"/>
        </w:rPr>
        <w:t xml:space="preserve"> 节点做处理的地方，那么我们怎么知道 </w:t>
      </w:r>
      <w:r>
        <w:rPr>
          <w:color w:val="2C3D50"/>
          <w:w w:val="121"/>
          <w:sz w:val="24"/>
        </w:rPr>
        <w:t>B</w:t>
      </w:r>
      <w:r>
        <w:rPr>
          <w:color w:val="2C3D50"/>
          <w:spacing w:val="-1"/>
          <w:w w:val="88"/>
          <w:sz w:val="24"/>
        </w:rPr>
        <w:t>a</w:t>
      </w:r>
      <w:r>
        <w:rPr>
          <w:color w:val="2C3D50"/>
          <w:sz w:val="24"/>
        </w:rPr>
        <w:t>b</w:t>
      </w:r>
      <w:r>
        <w:rPr>
          <w:color w:val="2C3D50"/>
          <w:spacing w:val="-1"/>
          <w:w w:val="88"/>
          <w:sz w:val="24"/>
        </w:rPr>
        <w:t>e</w:t>
      </w:r>
      <w:r>
        <w:rPr>
          <w:color w:val="2C3D50"/>
          <w:w w:val="55"/>
          <w:sz w:val="24"/>
        </w:rPr>
        <w:t>l</w:t>
      </w:r>
      <w:r>
        <w:rPr>
          <w:color w:val="2C3D50"/>
          <w:spacing w:val="-13"/>
          <w:sz w:val="24"/>
        </w:rPr>
        <w:t xml:space="preserve"> 生成了的 AST</w:t>
      </w:r>
      <w:r>
        <w:rPr>
          <w:color w:val="2C3D50"/>
          <w:spacing w:val="-8"/>
          <w:sz w:val="24"/>
        </w:rPr>
        <w:t xml:space="preserve"> 有哪些节点呢？</w:t>
      </w:r>
    </w:p>
    <w:p>
      <w:pPr>
        <w:spacing w:before="6"/>
        <w:ind w:left="160" w:right="0" w:firstLine="0"/>
        <w:jc w:val="left"/>
        <w:rPr>
          <w:sz w:val="22"/>
        </w:rPr>
      </w:pPr>
      <w:r>
        <w:rPr>
          <w:color w:val="2C3D50"/>
          <w:spacing w:val="-7"/>
          <w:sz w:val="24"/>
        </w:rPr>
        <w:t xml:space="preserve">很简单，你可以把 </w:t>
      </w:r>
      <w:r>
        <w:rPr>
          <w:color w:val="2C3D50"/>
          <w:w w:val="121"/>
          <w:sz w:val="24"/>
        </w:rPr>
        <w:t>B</w:t>
      </w:r>
      <w:r>
        <w:rPr>
          <w:color w:val="2C3D50"/>
          <w:spacing w:val="-1"/>
          <w:w w:val="88"/>
          <w:sz w:val="24"/>
        </w:rPr>
        <w:t>a</w:t>
      </w:r>
      <w:r>
        <w:rPr>
          <w:color w:val="2C3D50"/>
          <w:sz w:val="24"/>
        </w:rPr>
        <w:t>b</w:t>
      </w:r>
      <w:r>
        <w:rPr>
          <w:color w:val="2C3D50"/>
          <w:spacing w:val="-1"/>
          <w:w w:val="88"/>
          <w:sz w:val="24"/>
        </w:rPr>
        <w:t>e</w:t>
      </w:r>
      <w:r>
        <w:rPr>
          <w:color w:val="2C3D50"/>
          <w:w w:val="55"/>
          <w:sz w:val="24"/>
        </w:rPr>
        <w:t>l</w:t>
      </w:r>
      <w:r>
        <w:rPr>
          <w:color w:val="2C3D50"/>
          <w:spacing w:val="-8"/>
          <w:sz w:val="24"/>
        </w:rPr>
        <w:t xml:space="preserve"> 转换的结果打印出来，或者这里有传送门</w:t>
      </w:r>
      <w:r>
        <w:rPr>
          <w:color w:val="2C3D50"/>
          <w:w w:val="50"/>
          <w:sz w:val="24"/>
        </w:rPr>
        <w:t>:</w:t>
      </w:r>
      <w:r>
        <w:fldChar w:fldCharType="begin"/>
      </w:r>
      <w:r>
        <w:instrText xml:space="preserve"> HYPERLINK "https://astexplorer.net/" \h </w:instrText>
      </w:r>
      <w:r>
        <w:fldChar w:fldCharType="separate"/>
      </w:r>
      <w:r>
        <w:rPr>
          <w:color w:val="6FB0E7"/>
          <w:spacing w:val="-1"/>
          <w:w w:val="133"/>
          <w:sz w:val="22"/>
          <w:u w:val="single" w:color="6FB0E7"/>
        </w:rPr>
        <w:t>A</w:t>
      </w:r>
      <w:r>
        <w:rPr>
          <w:color w:val="6FB0E7"/>
          <w:spacing w:val="-1"/>
          <w:w w:val="100"/>
          <w:sz w:val="22"/>
          <w:u w:val="single" w:color="6FB0E7"/>
        </w:rPr>
        <w:t>S</w:t>
      </w:r>
      <w:r>
        <w:rPr>
          <w:color w:val="6FB0E7"/>
          <w:w w:val="111"/>
          <w:sz w:val="22"/>
          <w:u w:val="single" w:color="6FB0E7"/>
        </w:rPr>
        <w:t>T</w:t>
      </w:r>
      <w:r>
        <w:rPr>
          <w:color w:val="6FB0E7"/>
          <w:spacing w:val="-57"/>
          <w:sz w:val="22"/>
          <w:u w:val="single" w:color="6FB0E7"/>
        </w:rPr>
        <w:t xml:space="preserve"> </w:t>
      </w:r>
      <w:r>
        <w:rPr>
          <w:color w:val="6FB0E7"/>
          <w:spacing w:val="-1"/>
          <w:w w:val="88"/>
          <w:sz w:val="22"/>
          <w:u w:val="single" w:color="6FB0E7"/>
        </w:rPr>
        <w:t>ex</w:t>
      </w:r>
      <w:r>
        <w:rPr>
          <w:color w:val="6FB0E7"/>
          <w:spacing w:val="-1"/>
          <w:w w:val="100"/>
          <w:sz w:val="22"/>
          <w:u w:val="single" w:color="6FB0E7"/>
        </w:rPr>
        <w:t>p</w:t>
      </w:r>
      <w:r>
        <w:rPr>
          <w:color w:val="6FB0E7"/>
          <w:spacing w:val="-1"/>
          <w:w w:val="55"/>
          <w:sz w:val="22"/>
          <w:u w:val="single" w:color="6FB0E7"/>
        </w:rPr>
        <w:t>l</w:t>
      </w:r>
      <w:r>
        <w:rPr>
          <w:color w:val="6FB0E7"/>
          <w:spacing w:val="-1"/>
          <w:w w:val="88"/>
          <w:sz w:val="22"/>
          <w:u w:val="single" w:color="6FB0E7"/>
        </w:rPr>
        <w:t>o</w:t>
      </w:r>
      <w:r>
        <w:rPr>
          <w:color w:val="6FB0E7"/>
          <w:spacing w:val="-1"/>
          <w:w w:val="66"/>
          <w:sz w:val="22"/>
          <w:u w:val="single" w:color="6FB0E7"/>
        </w:rPr>
        <w:t>r</w:t>
      </w:r>
      <w:r>
        <w:rPr>
          <w:color w:val="6FB0E7"/>
          <w:spacing w:val="-1"/>
          <w:w w:val="88"/>
          <w:sz w:val="22"/>
          <w:u w:val="single" w:color="6FB0E7"/>
        </w:rPr>
        <w:t>e</w:t>
      </w:r>
      <w:r>
        <w:rPr>
          <w:color w:val="6FB0E7"/>
          <w:w w:val="66"/>
          <w:sz w:val="22"/>
          <w:u w:val="single" w:color="6FB0E7"/>
        </w:rPr>
        <w:t>r</w:t>
      </w:r>
      <w:r>
        <w:rPr>
          <w:color w:val="6FB0E7"/>
          <w:w w:val="66"/>
          <w:sz w:val="22"/>
          <w:u w:val="single" w:color="6FB0E7"/>
        </w:rPr>
        <w:fldChar w:fldCharType="end"/>
      </w:r>
    </w:p>
    <w:p>
      <w:pPr>
        <w:spacing w:after="0"/>
        <w:jc w:val="left"/>
        <w:rPr>
          <w:sz w:val="22"/>
        </w:rPr>
        <w:sectPr>
          <w:pgSz w:w="11910" w:h="16840"/>
          <w:pgMar w:top="1380" w:right="1460" w:bottom="1720" w:left="1640" w:header="0" w:footer="963" w:gutter="0"/>
        </w:sectPr>
      </w:pPr>
    </w:p>
    <w:p>
      <w:pPr>
        <w:pStyle w:val="7"/>
        <w:rPr>
          <w:sz w:val="20"/>
        </w:rPr>
      </w:pPr>
      <w:r>
        <w:rPr>
          <w:sz w:val="20"/>
        </w:rPr>
        <w:drawing>
          <wp:inline distT="0" distB="0" distL="0" distR="0">
            <wp:extent cx="5281930" cy="5334000"/>
            <wp:effectExtent l="0" t="0" r="0" b="0"/>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2.jpeg"/>
                    <pic:cNvPicPr>
                      <a:picLocks noChangeAspect="1"/>
                    </pic:cNvPicPr>
                  </pic:nvPicPr>
                  <pic:blipFill>
                    <a:blip r:embed="rId36" cstate="print"/>
                    <a:stretch>
                      <a:fillRect/>
                    </a:stretch>
                  </pic:blipFill>
                  <pic:spPr>
                    <a:xfrm>
                      <a:off x="0" y="0"/>
                      <a:ext cx="5282109" cy="5334000"/>
                    </a:xfrm>
                    <a:prstGeom prst="rect">
                      <a:avLst/>
                    </a:prstGeom>
                  </pic:spPr>
                </pic:pic>
              </a:graphicData>
            </a:graphic>
          </wp:inline>
        </w:drawing>
      </w:r>
    </w:p>
    <w:p>
      <w:pPr>
        <w:pStyle w:val="7"/>
        <w:ind w:left="0"/>
        <w:rPr>
          <w:sz w:val="20"/>
        </w:rPr>
      </w:pPr>
    </w:p>
    <w:p>
      <w:pPr>
        <w:pStyle w:val="7"/>
        <w:spacing w:before="1"/>
        <w:ind w:left="0"/>
        <w:rPr>
          <w:sz w:val="24"/>
        </w:rPr>
      </w:pPr>
    </w:p>
    <w:p>
      <w:pPr>
        <w:spacing w:before="59" w:line="242" w:lineRule="auto"/>
        <w:ind w:left="160" w:right="581" w:firstLine="0"/>
        <w:jc w:val="left"/>
        <w:rPr>
          <w:sz w:val="24"/>
        </w:rPr>
      </w:pPr>
      <w:r>
        <w:rPr>
          <w:color w:val="2C3D50"/>
          <w:spacing w:val="-9"/>
          <w:sz w:val="24"/>
        </w:rPr>
        <w:t xml:space="preserve">这里我们看到 </w:t>
      </w:r>
      <w:r>
        <w:rPr>
          <w:color w:val="484848"/>
          <w:spacing w:val="-1"/>
          <w:w w:val="88"/>
          <w:sz w:val="22"/>
        </w:rPr>
        <w:t>co</w:t>
      </w:r>
      <w:r>
        <w:rPr>
          <w:color w:val="484848"/>
          <w:spacing w:val="-1"/>
          <w:w w:val="100"/>
          <w:sz w:val="22"/>
        </w:rPr>
        <w:t>n</w:t>
      </w:r>
      <w:r>
        <w:rPr>
          <w:color w:val="484848"/>
          <w:spacing w:val="-1"/>
          <w:w w:val="77"/>
          <w:sz w:val="22"/>
        </w:rPr>
        <w:t>s</w:t>
      </w:r>
      <w:r>
        <w:rPr>
          <w:color w:val="484848"/>
          <w:w w:val="55"/>
          <w:sz w:val="22"/>
        </w:rPr>
        <w:t>t</w:t>
      </w:r>
      <w:r>
        <w:rPr>
          <w:color w:val="484848"/>
          <w:spacing w:val="-57"/>
          <w:sz w:val="22"/>
        </w:rPr>
        <w:t xml:space="preserve"> </w:t>
      </w:r>
      <w:r>
        <w:rPr>
          <w:color w:val="484848"/>
          <w:spacing w:val="-1"/>
          <w:w w:val="66"/>
          <w:sz w:val="22"/>
        </w:rPr>
        <w:t>r</w:t>
      </w:r>
      <w:r>
        <w:rPr>
          <w:color w:val="484848"/>
          <w:spacing w:val="-1"/>
          <w:w w:val="88"/>
          <w:sz w:val="22"/>
        </w:rPr>
        <w:t>e</w:t>
      </w:r>
      <w:r>
        <w:rPr>
          <w:color w:val="484848"/>
          <w:spacing w:val="-1"/>
          <w:w w:val="77"/>
          <w:sz w:val="22"/>
        </w:rPr>
        <w:t>s</w:t>
      </w:r>
      <w:r>
        <w:rPr>
          <w:color w:val="484848"/>
          <w:spacing w:val="-1"/>
          <w:w w:val="100"/>
          <w:sz w:val="22"/>
        </w:rPr>
        <w:t>u</w:t>
      </w:r>
      <w:r>
        <w:rPr>
          <w:color w:val="484848"/>
          <w:spacing w:val="-1"/>
          <w:w w:val="55"/>
          <w:sz w:val="22"/>
        </w:rPr>
        <w:t>l</w:t>
      </w:r>
      <w:r>
        <w:rPr>
          <w:color w:val="484848"/>
          <w:w w:val="55"/>
          <w:sz w:val="22"/>
        </w:rPr>
        <w:t>t</w:t>
      </w:r>
      <w:r>
        <w:rPr>
          <w:color w:val="484848"/>
          <w:spacing w:val="-58"/>
          <w:sz w:val="22"/>
        </w:rPr>
        <w:t xml:space="preserve"> </w:t>
      </w:r>
      <w:r>
        <w:rPr>
          <w:color w:val="484848"/>
          <w:w w:val="109"/>
          <w:sz w:val="22"/>
        </w:rPr>
        <w:t>=</w:t>
      </w:r>
      <w:r>
        <w:rPr>
          <w:color w:val="484848"/>
          <w:spacing w:val="-56"/>
          <w:sz w:val="22"/>
        </w:rPr>
        <w:t xml:space="preserve"> </w:t>
      </w:r>
      <w:r>
        <w:rPr>
          <w:color w:val="484848"/>
          <w:w w:val="100"/>
          <w:sz w:val="22"/>
        </w:rPr>
        <w:t>1</w:t>
      </w:r>
      <w:r>
        <w:rPr>
          <w:color w:val="484848"/>
          <w:spacing w:val="-55"/>
          <w:sz w:val="22"/>
        </w:rPr>
        <w:t xml:space="preserve"> </w:t>
      </w:r>
      <w:r>
        <w:rPr>
          <w:color w:val="484848"/>
          <w:w w:val="109"/>
          <w:sz w:val="22"/>
        </w:rPr>
        <w:t>+</w:t>
      </w:r>
      <w:r>
        <w:rPr>
          <w:color w:val="484848"/>
          <w:spacing w:val="-59"/>
          <w:sz w:val="22"/>
        </w:rPr>
        <w:t xml:space="preserve"> </w:t>
      </w:r>
      <w:r>
        <w:rPr>
          <w:color w:val="484848"/>
          <w:w w:val="100"/>
          <w:sz w:val="22"/>
        </w:rPr>
        <w:t>2</w:t>
      </w:r>
      <w:r>
        <w:rPr>
          <w:color w:val="484848"/>
          <w:spacing w:val="-55"/>
          <w:sz w:val="22"/>
        </w:rPr>
        <w:t xml:space="preserve"> </w:t>
      </w:r>
      <w:r>
        <w:rPr>
          <w:color w:val="2C3D50"/>
          <w:spacing w:val="-20"/>
          <w:sz w:val="24"/>
        </w:rPr>
        <w:t xml:space="preserve">中的 </w:t>
      </w:r>
      <w:r>
        <w:rPr>
          <w:color w:val="484848"/>
          <w:w w:val="100"/>
          <w:sz w:val="22"/>
        </w:rPr>
        <w:t>1</w:t>
      </w:r>
      <w:r>
        <w:rPr>
          <w:color w:val="484848"/>
          <w:spacing w:val="-58"/>
          <w:sz w:val="22"/>
        </w:rPr>
        <w:t xml:space="preserve"> </w:t>
      </w:r>
      <w:r>
        <w:rPr>
          <w:color w:val="484848"/>
          <w:w w:val="109"/>
          <w:sz w:val="22"/>
        </w:rPr>
        <w:t>+</w:t>
      </w:r>
      <w:r>
        <w:rPr>
          <w:color w:val="484848"/>
          <w:spacing w:val="-56"/>
          <w:sz w:val="22"/>
        </w:rPr>
        <w:t xml:space="preserve"> </w:t>
      </w:r>
      <w:r>
        <w:rPr>
          <w:color w:val="484848"/>
          <w:w w:val="100"/>
          <w:sz w:val="22"/>
        </w:rPr>
        <w:t>1</w:t>
      </w:r>
      <w:r>
        <w:rPr>
          <w:color w:val="484848"/>
          <w:spacing w:val="-55"/>
          <w:sz w:val="22"/>
        </w:rPr>
        <w:t xml:space="preserve"> </w:t>
      </w:r>
      <w:r>
        <w:rPr>
          <w:color w:val="2C3D50"/>
          <w:spacing w:val="-15"/>
          <w:sz w:val="24"/>
        </w:rPr>
        <w:t xml:space="preserve">是一个 </w:t>
      </w:r>
      <w:r>
        <w:rPr>
          <w:color w:val="484848"/>
          <w:spacing w:val="-1"/>
          <w:w w:val="122"/>
          <w:sz w:val="22"/>
        </w:rPr>
        <w:t>B</w:t>
      </w:r>
      <w:r>
        <w:rPr>
          <w:color w:val="484848"/>
          <w:spacing w:val="-1"/>
          <w:w w:val="55"/>
          <w:sz w:val="22"/>
        </w:rPr>
        <w:t>i</w:t>
      </w:r>
      <w:r>
        <w:rPr>
          <w:color w:val="484848"/>
          <w:spacing w:val="-1"/>
          <w:w w:val="100"/>
          <w:sz w:val="22"/>
        </w:rPr>
        <w:t>n</w:t>
      </w:r>
      <w:r>
        <w:rPr>
          <w:color w:val="484848"/>
          <w:spacing w:val="-1"/>
          <w:w w:val="88"/>
          <w:sz w:val="22"/>
        </w:rPr>
        <w:t>a</w:t>
      </w:r>
      <w:r>
        <w:rPr>
          <w:color w:val="484848"/>
          <w:spacing w:val="-1"/>
          <w:w w:val="66"/>
          <w:sz w:val="22"/>
        </w:rPr>
        <w:t>r</w:t>
      </w:r>
      <w:r>
        <w:rPr>
          <w:color w:val="484848"/>
          <w:spacing w:val="-1"/>
          <w:w w:val="88"/>
          <w:sz w:val="22"/>
        </w:rPr>
        <w:t>y</w:t>
      </w:r>
      <w:r>
        <w:rPr>
          <w:color w:val="484848"/>
          <w:spacing w:val="-1"/>
          <w:w w:val="122"/>
          <w:sz w:val="22"/>
        </w:rPr>
        <w:t>E</w:t>
      </w:r>
      <w:r>
        <w:rPr>
          <w:color w:val="484848"/>
          <w:spacing w:val="-1"/>
          <w:w w:val="88"/>
          <w:sz w:val="22"/>
        </w:rPr>
        <w:t>x</w:t>
      </w:r>
      <w:r>
        <w:rPr>
          <w:color w:val="484848"/>
          <w:spacing w:val="-1"/>
          <w:w w:val="100"/>
          <w:sz w:val="22"/>
        </w:rPr>
        <w:t>p</w:t>
      </w:r>
      <w:r>
        <w:rPr>
          <w:color w:val="484848"/>
          <w:spacing w:val="-1"/>
          <w:w w:val="66"/>
          <w:sz w:val="22"/>
        </w:rPr>
        <w:t>r</w:t>
      </w:r>
      <w:r>
        <w:rPr>
          <w:color w:val="484848"/>
          <w:spacing w:val="-1"/>
          <w:w w:val="88"/>
          <w:sz w:val="22"/>
        </w:rPr>
        <w:t>e</w:t>
      </w:r>
      <w:r>
        <w:rPr>
          <w:color w:val="484848"/>
          <w:spacing w:val="-1"/>
          <w:w w:val="77"/>
          <w:sz w:val="22"/>
        </w:rPr>
        <w:t>ss</w:t>
      </w:r>
      <w:r>
        <w:rPr>
          <w:color w:val="484848"/>
          <w:spacing w:val="-1"/>
          <w:w w:val="55"/>
          <w:sz w:val="22"/>
        </w:rPr>
        <w:t>i</w:t>
      </w:r>
      <w:r>
        <w:rPr>
          <w:color w:val="484848"/>
          <w:spacing w:val="-1"/>
          <w:w w:val="88"/>
          <w:sz w:val="22"/>
        </w:rPr>
        <w:t>o</w:t>
      </w:r>
      <w:r>
        <w:rPr>
          <w:color w:val="484848"/>
          <w:w w:val="100"/>
          <w:sz w:val="22"/>
        </w:rPr>
        <w:t>n</w:t>
      </w:r>
      <w:r>
        <w:rPr>
          <w:color w:val="484848"/>
          <w:spacing w:val="-55"/>
          <w:sz w:val="22"/>
        </w:rPr>
        <w:t xml:space="preserve"> </w:t>
      </w:r>
      <w:r>
        <w:rPr>
          <w:color w:val="2C3D50"/>
          <w:sz w:val="24"/>
        </w:rPr>
        <w:t>节点，那么在 visitor</w:t>
      </w:r>
      <w:r>
        <w:rPr>
          <w:color w:val="2C3D50"/>
          <w:spacing w:val="-9"/>
          <w:sz w:val="24"/>
        </w:rPr>
        <w:t xml:space="preserve"> 中，我们就处理这个节点</w:t>
      </w:r>
    </w:p>
    <w:p>
      <w:pPr>
        <w:pStyle w:val="7"/>
        <w:spacing w:before="7"/>
        <w:ind w:left="0"/>
        <w:rPr>
          <w:sz w:val="24"/>
        </w:rPr>
      </w:pPr>
    </w:p>
    <w:p>
      <w:pPr>
        <w:pStyle w:val="5"/>
        <w:spacing w:before="0" w:line="242" w:lineRule="auto"/>
        <w:ind w:right="5478"/>
      </w:pPr>
      <w:r>
        <w:rPr>
          <w:color w:val="000007"/>
          <w:spacing w:val="-1"/>
          <w:w w:val="88"/>
        </w:rPr>
        <w:t>va</w:t>
      </w:r>
      <w:r>
        <w:rPr>
          <w:color w:val="000007"/>
          <w:w w:val="66"/>
        </w:rPr>
        <w:t>r</w:t>
      </w:r>
      <w:r>
        <w:rPr>
          <w:color w:val="000007"/>
          <w:spacing w:val="-61"/>
        </w:rPr>
        <w:t xml:space="preserve"> </w:t>
      </w:r>
      <w:r>
        <w:rPr>
          <w:color w:val="000007"/>
        </w:rPr>
        <w:t>b</w:t>
      </w:r>
      <w:r>
        <w:rPr>
          <w:color w:val="000007"/>
          <w:spacing w:val="-1"/>
          <w:w w:val="88"/>
        </w:rPr>
        <w:t>a</w:t>
      </w:r>
      <w:r>
        <w:rPr>
          <w:color w:val="000007"/>
        </w:rPr>
        <w:t>b</w:t>
      </w:r>
      <w:r>
        <w:rPr>
          <w:color w:val="000007"/>
          <w:spacing w:val="-1"/>
          <w:w w:val="88"/>
        </w:rPr>
        <w:t>e</w:t>
      </w:r>
      <w:r>
        <w:rPr>
          <w:color w:val="000007"/>
          <w:w w:val="55"/>
        </w:rPr>
        <w:t>l</w:t>
      </w:r>
      <w:r>
        <w:rPr>
          <w:color w:val="000007"/>
          <w:spacing w:val="-63"/>
        </w:rPr>
        <w:t xml:space="preserve"> </w:t>
      </w:r>
      <w:r>
        <w:rPr>
          <w:color w:val="000007"/>
          <w:w w:val="109"/>
        </w:rPr>
        <w:t>=</w:t>
      </w:r>
      <w:r>
        <w:rPr>
          <w:color w:val="000007"/>
          <w:spacing w:val="-62"/>
        </w:rPr>
        <w:t xml:space="preserve"> </w:t>
      </w:r>
      <w:r>
        <w:rPr>
          <w:color w:val="000007"/>
          <w:w w:val="66"/>
        </w:rPr>
        <w:t>r</w:t>
      </w:r>
      <w:r>
        <w:rPr>
          <w:color w:val="000007"/>
          <w:spacing w:val="-1"/>
          <w:w w:val="88"/>
        </w:rPr>
        <w:t>e</w:t>
      </w:r>
      <w:r>
        <w:rPr>
          <w:color w:val="000007"/>
        </w:rPr>
        <w:t>qu</w:t>
      </w:r>
      <w:r>
        <w:rPr>
          <w:color w:val="000007"/>
          <w:spacing w:val="-1"/>
          <w:w w:val="55"/>
        </w:rPr>
        <w:t>i</w:t>
      </w:r>
      <w:r>
        <w:rPr>
          <w:color w:val="000007"/>
          <w:w w:val="66"/>
        </w:rPr>
        <w:t>r</w:t>
      </w:r>
      <w:r>
        <w:rPr>
          <w:color w:val="000007"/>
          <w:spacing w:val="-1"/>
          <w:w w:val="88"/>
        </w:rPr>
        <w:t>e</w:t>
      </w:r>
      <w:r>
        <w:rPr>
          <w:color w:val="000007"/>
          <w:spacing w:val="-1"/>
          <w:w w:val="55"/>
        </w:rPr>
        <w:t>(</w:t>
      </w:r>
      <w:r>
        <w:rPr>
          <w:color w:val="000007"/>
          <w:spacing w:val="-1"/>
          <w:w w:val="43"/>
        </w:rPr>
        <w:t>'</w:t>
      </w:r>
      <w:r>
        <w:rPr>
          <w:color w:val="000007"/>
        </w:rPr>
        <w:t>b</w:t>
      </w:r>
      <w:r>
        <w:rPr>
          <w:color w:val="000007"/>
          <w:spacing w:val="-1"/>
          <w:w w:val="88"/>
        </w:rPr>
        <w:t>a</w:t>
      </w:r>
      <w:r>
        <w:rPr>
          <w:color w:val="000007"/>
        </w:rPr>
        <w:t>b</w:t>
      </w:r>
      <w:r>
        <w:rPr>
          <w:color w:val="000007"/>
          <w:spacing w:val="-1"/>
          <w:w w:val="88"/>
        </w:rPr>
        <w:t>e</w:t>
      </w:r>
      <w:r>
        <w:rPr>
          <w:color w:val="000007"/>
          <w:spacing w:val="-1"/>
          <w:w w:val="55"/>
        </w:rPr>
        <w:t>l</w:t>
      </w:r>
      <w:r>
        <w:rPr>
          <w:color w:val="000007"/>
          <w:spacing w:val="-1"/>
          <w:w w:val="109"/>
        </w:rPr>
        <w:t>-</w:t>
      </w:r>
      <w:r>
        <w:rPr>
          <w:color w:val="000007"/>
          <w:spacing w:val="-1"/>
          <w:w w:val="88"/>
        </w:rPr>
        <w:t>co</w:t>
      </w:r>
      <w:r>
        <w:rPr>
          <w:color w:val="000007"/>
          <w:w w:val="66"/>
        </w:rPr>
        <w:t>r</w:t>
      </w:r>
      <w:r>
        <w:rPr>
          <w:color w:val="000007"/>
          <w:spacing w:val="-1"/>
          <w:w w:val="88"/>
        </w:rPr>
        <w:t>e</w:t>
      </w:r>
      <w:r>
        <w:rPr>
          <w:color w:val="000007"/>
          <w:spacing w:val="-1"/>
          <w:w w:val="43"/>
        </w:rPr>
        <w:t>'</w:t>
      </w:r>
      <w:r>
        <w:rPr>
          <w:color w:val="000007"/>
          <w:spacing w:val="-1"/>
          <w:w w:val="55"/>
        </w:rPr>
        <w:t>)</w:t>
      </w:r>
      <w:r>
        <w:rPr>
          <w:color w:val="000007"/>
          <w:w w:val="50"/>
        </w:rPr>
        <w:t xml:space="preserve">; </w:t>
      </w:r>
      <w:r>
        <w:rPr>
          <w:color w:val="000007"/>
          <w:spacing w:val="-1"/>
          <w:w w:val="88"/>
        </w:rPr>
        <w:t>va</w:t>
      </w:r>
      <w:r>
        <w:rPr>
          <w:color w:val="000007"/>
          <w:w w:val="66"/>
        </w:rPr>
        <w:t>r</w:t>
      </w:r>
      <w:r>
        <w:rPr>
          <w:color w:val="000007"/>
          <w:spacing w:val="-61"/>
        </w:rPr>
        <w:t xml:space="preserve"> </w:t>
      </w:r>
      <w:r>
        <w:rPr>
          <w:color w:val="000007"/>
          <w:w w:val="55"/>
        </w:rPr>
        <w:t>t</w:t>
      </w:r>
      <w:r>
        <w:rPr>
          <w:color w:val="000007"/>
          <w:spacing w:val="-62"/>
        </w:rPr>
        <w:t xml:space="preserve"> </w:t>
      </w:r>
      <w:r>
        <w:rPr>
          <w:color w:val="000007"/>
          <w:w w:val="109"/>
        </w:rPr>
        <w:t>=</w:t>
      </w:r>
      <w:r>
        <w:rPr>
          <w:color w:val="000007"/>
          <w:spacing w:val="-62"/>
        </w:rPr>
        <w:t xml:space="preserve"> </w:t>
      </w:r>
      <w:r>
        <w:rPr>
          <w:color w:val="000007"/>
          <w:w w:val="66"/>
        </w:rPr>
        <w:t>r</w:t>
      </w:r>
      <w:r>
        <w:rPr>
          <w:color w:val="000007"/>
          <w:spacing w:val="-1"/>
          <w:w w:val="88"/>
        </w:rPr>
        <w:t>e</w:t>
      </w:r>
      <w:r>
        <w:rPr>
          <w:color w:val="000007"/>
        </w:rPr>
        <w:t>qu</w:t>
      </w:r>
      <w:r>
        <w:rPr>
          <w:color w:val="000007"/>
          <w:spacing w:val="-1"/>
          <w:w w:val="55"/>
        </w:rPr>
        <w:t>i</w:t>
      </w:r>
      <w:r>
        <w:rPr>
          <w:color w:val="000007"/>
          <w:w w:val="66"/>
        </w:rPr>
        <w:t>r</w:t>
      </w:r>
      <w:r>
        <w:rPr>
          <w:color w:val="000007"/>
          <w:spacing w:val="-1"/>
          <w:w w:val="88"/>
        </w:rPr>
        <w:t>e</w:t>
      </w:r>
      <w:r>
        <w:rPr>
          <w:color w:val="000007"/>
          <w:spacing w:val="-1"/>
          <w:w w:val="55"/>
        </w:rPr>
        <w:t>(</w:t>
      </w:r>
      <w:r>
        <w:rPr>
          <w:color w:val="000007"/>
          <w:spacing w:val="-1"/>
          <w:w w:val="43"/>
        </w:rPr>
        <w:t>'</w:t>
      </w:r>
      <w:r>
        <w:rPr>
          <w:color w:val="000007"/>
        </w:rPr>
        <w:t>b</w:t>
      </w:r>
      <w:r>
        <w:rPr>
          <w:color w:val="000007"/>
          <w:spacing w:val="-1"/>
          <w:w w:val="88"/>
        </w:rPr>
        <w:t>a</w:t>
      </w:r>
      <w:r>
        <w:rPr>
          <w:color w:val="000007"/>
        </w:rPr>
        <w:t>b</w:t>
      </w:r>
      <w:r>
        <w:rPr>
          <w:color w:val="000007"/>
          <w:spacing w:val="-1"/>
          <w:w w:val="88"/>
        </w:rPr>
        <w:t>e</w:t>
      </w:r>
      <w:r>
        <w:rPr>
          <w:color w:val="000007"/>
          <w:spacing w:val="-1"/>
          <w:w w:val="55"/>
        </w:rPr>
        <w:t>l</w:t>
      </w:r>
      <w:r>
        <w:rPr>
          <w:color w:val="000007"/>
          <w:spacing w:val="-1"/>
          <w:w w:val="109"/>
        </w:rPr>
        <w:t>-</w:t>
      </w:r>
      <w:r>
        <w:rPr>
          <w:color w:val="000007"/>
          <w:spacing w:val="-1"/>
          <w:w w:val="55"/>
        </w:rPr>
        <w:t>t</w:t>
      </w:r>
      <w:r>
        <w:rPr>
          <w:color w:val="000007"/>
          <w:spacing w:val="-1"/>
          <w:w w:val="88"/>
        </w:rPr>
        <w:t>y</w:t>
      </w:r>
      <w:r>
        <w:rPr>
          <w:color w:val="000007"/>
        </w:rPr>
        <w:t>p</w:t>
      </w:r>
      <w:r>
        <w:rPr>
          <w:color w:val="000007"/>
          <w:spacing w:val="-1"/>
          <w:w w:val="88"/>
        </w:rPr>
        <w:t>e</w:t>
      </w:r>
      <w:r>
        <w:rPr>
          <w:color w:val="000007"/>
          <w:w w:val="77"/>
        </w:rPr>
        <w:t>s</w:t>
      </w:r>
      <w:r>
        <w:rPr>
          <w:color w:val="000007"/>
          <w:spacing w:val="-1"/>
          <w:w w:val="43"/>
        </w:rPr>
        <w:t>'</w:t>
      </w:r>
      <w:r>
        <w:rPr>
          <w:color w:val="000007"/>
          <w:spacing w:val="-1"/>
          <w:w w:val="55"/>
        </w:rPr>
        <w:t>)</w:t>
      </w:r>
      <w:r>
        <w:rPr>
          <w:color w:val="000007"/>
          <w:w w:val="50"/>
        </w:rPr>
        <w:t xml:space="preserve">; </w:t>
      </w:r>
      <w:r>
        <w:rPr>
          <w:color w:val="000007"/>
          <w:w w:val="90"/>
        </w:rPr>
        <w:t>const</w:t>
      </w:r>
      <w:r>
        <w:rPr>
          <w:color w:val="000007"/>
          <w:spacing w:val="-58"/>
          <w:w w:val="90"/>
        </w:rPr>
        <w:t xml:space="preserve"> </w:t>
      </w:r>
      <w:r>
        <w:rPr>
          <w:color w:val="000007"/>
          <w:w w:val="90"/>
        </w:rPr>
        <w:t>visitor</w:t>
      </w:r>
      <w:r>
        <w:rPr>
          <w:color w:val="000007"/>
          <w:spacing w:val="-56"/>
          <w:w w:val="90"/>
        </w:rPr>
        <w:t xml:space="preserve"> </w:t>
      </w:r>
      <w:r>
        <w:rPr>
          <w:color w:val="000007"/>
          <w:w w:val="90"/>
        </w:rPr>
        <w:t>=</w:t>
      </w:r>
      <w:r>
        <w:rPr>
          <w:color w:val="000007"/>
          <w:spacing w:val="-57"/>
          <w:w w:val="90"/>
        </w:rPr>
        <w:t xml:space="preserve"> </w:t>
      </w:r>
      <w:r>
        <w:rPr>
          <w:color w:val="000007"/>
          <w:w w:val="90"/>
        </w:rPr>
        <w:t>{</w:t>
      </w:r>
    </w:p>
    <w:p>
      <w:pPr>
        <w:spacing w:before="4" w:line="242" w:lineRule="auto"/>
        <w:ind w:left="640" w:right="5916" w:hanging="240"/>
        <w:jc w:val="left"/>
        <w:rPr>
          <w:sz w:val="24"/>
        </w:rPr>
      </w:pPr>
      <w:r>
        <w:rPr>
          <w:color w:val="000007"/>
          <w:w w:val="121"/>
          <w:sz w:val="24"/>
        </w:rPr>
        <w:t>B</w:t>
      </w:r>
      <w:r>
        <w:rPr>
          <w:color w:val="000007"/>
          <w:spacing w:val="-1"/>
          <w:w w:val="55"/>
          <w:sz w:val="24"/>
        </w:rPr>
        <w:t>i</w:t>
      </w:r>
      <w:r>
        <w:rPr>
          <w:color w:val="000007"/>
          <w:sz w:val="24"/>
        </w:rPr>
        <w:t>n</w:t>
      </w:r>
      <w:r>
        <w:rPr>
          <w:color w:val="000007"/>
          <w:spacing w:val="-1"/>
          <w:w w:val="88"/>
          <w:sz w:val="24"/>
        </w:rPr>
        <w:t>a</w:t>
      </w:r>
      <w:r>
        <w:rPr>
          <w:color w:val="000007"/>
          <w:w w:val="66"/>
          <w:sz w:val="24"/>
        </w:rPr>
        <w:t>r</w:t>
      </w:r>
      <w:r>
        <w:rPr>
          <w:color w:val="000007"/>
          <w:spacing w:val="-1"/>
          <w:w w:val="88"/>
          <w:sz w:val="24"/>
        </w:rPr>
        <w:t>y</w:t>
      </w:r>
      <w:r>
        <w:rPr>
          <w:color w:val="000007"/>
          <w:w w:val="121"/>
          <w:sz w:val="24"/>
        </w:rPr>
        <w:t>E</w:t>
      </w:r>
      <w:r>
        <w:rPr>
          <w:color w:val="000007"/>
          <w:spacing w:val="-1"/>
          <w:w w:val="88"/>
          <w:sz w:val="24"/>
        </w:rPr>
        <w:t>x</w:t>
      </w:r>
      <w:r>
        <w:rPr>
          <w:color w:val="000007"/>
          <w:sz w:val="24"/>
        </w:rPr>
        <w:t>p</w:t>
      </w:r>
      <w:r>
        <w:rPr>
          <w:color w:val="000007"/>
          <w:w w:val="66"/>
          <w:sz w:val="24"/>
        </w:rPr>
        <w:t>r</w:t>
      </w:r>
      <w:r>
        <w:rPr>
          <w:color w:val="000007"/>
          <w:spacing w:val="-1"/>
          <w:w w:val="88"/>
          <w:sz w:val="24"/>
        </w:rPr>
        <w:t>e</w:t>
      </w:r>
      <w:r>
        <w:rPr>
          <w:color w:val="000007"/>
          <w:w w:val="77"/>
          <w:sz w:val="24"/>
        </w:rPr>
        <w:t>ss</w:t>
      </w:r>
      <w:r>
        <w:rPr>
          <w:color w:val="000007"/>
          <w:spacing w:val="-1"/>
          <w:w w:val="55"/>
          <w:sz w:val="24"/>
        </w:rPr>
        <w:t>i</w:t>
      </w:r>
      <w:r>
        <w:rPr>
          <w:color w:val="000007"/>
          <w:spacing w:val="-1"/>
          <w:w w:val="88"/>
          <w:sz w:val="24"/>
        </w:rPr>
        <w:t>o</w:t>
      </w:r>
      <w:r>
        <w:rPr>
          <w:color w:val="000007"/>
          <w:sz w:val="24"/>
        </w:rPr>
        <w:t>n</w:t>
      </w:r>
      <w:r>
        <w:rPr>
          <w:color w:val="000007"/>
          <w:spacing w:val="-1"/>
          <w:w w:val="55"/>
          <w:sz w:val="24"/>
        </w:rPr>
        <w:t>(</w:t>
      </w:r>
      <w:r>
        <w:rPr>
          <w:color w:val="000007"/>
          <w:sz w:val="24"/>
        </w:rPr>
        <w:t>p</w:t>
      </w:r>
      <w:r>
        <w:rPr>
          <w:color w:val="000007"/>
          <w:spacing w:val="-1"/>
          <w:w w:val="88"/>
          <w:sz w:val="24"/>
        </w:rPr>
        <w:t>a</w:t>
      </w:r>
      <w:r>
        <w:rPr>
          <w:color w:val="000007"/>
          <w:spacing w:val="-1"/>
          <w:w w:val="55"/>
          <w:sz w:val="24"/>
        </w:rPr>
        <w:t>t</w:t>
      </w:r>
      <w:r>
        <w:rPr>
          <w:color w:val="000007"/>
          <w:sz w:val="24"/>
        </w:rPr>
        <w:t>h</w:t>
      </w:r>
      <w:r>
        <w:rPr>
          <w:color w:val="000007"/>
          <w:w w:val="55"/>
          <w:sz w:val="24"/>
        </w:rPr>
        <w:t>)</w:t>
      </w:r>
      <w:r>
        <w:rPr>
          <w:color w:val="000007"/>
          <w:spacing w:val="-62"/>
          <w:sz w:val="24"/>
        </w:rPr>
        <w:t xml:space="preserve"> </w:t>
      </w:r>
      <w:r>
        <w:rPr>
          <w:color w:val="000007"/>
          <w:w w:val="66"/>
          <w:sz w:val="24"/>
        </w:rPr>
        <w:t xml:space="preserve">{ </w:t>
      </w:r>
      <w:r>
        <w:rPr>
          <w:color w:val="000007"/>
          <w:w w:val="90"/>
          <w:sz w:val="24"/>
        </w:rPr>
        <w:t>const</w:t>
      </w:r>
      <w:r>
        <w:rPr>
          <w:color w:val="000007"/>
          <w:spacing w:val="-84"/>
          <w:w w:val="90"/>
          <w:sz w:val="24"/>
        </w:rPr>
        <w:t xml:space="preserve"> </w:t>
      </w:r>
      <w:r>
        <w:rPr>
          <w:color w:val="000007"/>
          <w:w w:val="90"/>
          <w:sz w:val="24"/>
        </w:rPr>
        <w:t>node</w:t>
      </w:r>
      <w:r>
        <w:rPr>
          <w:color w:val="000007"/>
          <w:spacing w:val="-83"/>
          <w:w w:val="90"/>
          <w:sz w:val="24"/>
        </w:rPr>
        <w:t xml:space="preserve"> </w:t>
      </w:r>
      <w:r>
        <w:rPr>
          <w:color w:val="000007"/>
          <w:w w:val="90"/>
          <w:sz w:val="24"/>
        </w:rPr>
        <w:t>=</w:t>
      </w:r>
      <w:r>
        <w:rPr>
          <w:color w:val="000007"/>
          <w:spacing w:val="-83"/>
          <w:w w:val="90"/>
          <w:sz w:val="24"/>
        </w:rPr>
        <w:t xml:space="preserve"> </w:t>
      </w:r>
      <w:r>
        <w:rPr>
          <w:color w:val="000007"/>
          <w:w w:val="90"/>
          <w:sz w:val="24"/>
        </w:rPr>
        <w:t xml:space="preserve">path.node; </w:t>
      </w:r>
      <w:r>
        <w:rPr>
          <w:color w:val="000007"/>
          <w:w w:val="95"/>
          <w:sz w:val="24"/>
        </w:rPr>
        <w:t>let</w:t>
      </w:r>
      <w:r>
        <w:rPr>
          <w:color w:val="000007"/>
          <w:spacing w:val="-69"/>
          <w:w w:val="95"/>
          <w:sz w:val="24"/>
        </w:rPr>
        <w:t xml:space="preserve"> </w:t>
      </w:r>
      <w:r>
        <w:rPr>
          <w:color w:val="000007"/>
          <w:w w:val="95"/>
          <w:sz w:val="24"/>
        </w:rPr>
        <w:t>result;</w:t>
      </w:r>
    </w:p>
    <w:p>
      <w:pPr>
        <w:spacing w:before="5"/>
        <w:ind w:left="640" w:right="0" w:firstLine="0"/>
        <w:jc w:val="left"/>
        <w:rPr>
          <w:sz w:val="24"/>
        </w:rPr>
      </w:pPr>
      <w:r>
        <w:rPr>
          <w:color w:val="000007"/>
          <w:w w:val="85"/>
          <w:sz w:val="24"/>
        </w:rPr>
        <w:t xml:space="preserve">// </w:t>
      </w:r>
      <w:r>
        <w:rPr>
          <w:color w:val="000007"/>
          <w:sz w:val="24"/>
        </w:rPr>
        <w:t>判断表达式两边，是否都是数字</w:t>
      </w:r>
    </w:p>
    <w:p>
      <w:pPr>
        <w:spacing w:before="4"/>
        <w:ind w:left="640" w:right="0" w:firstLine="0"/>
        <w:jc w:val="left"/>
        <w:rPr>
          <w:sz w:val="24"/>
        </w:rPr>
      </w:pPr>
      <w:r>
        <w:rPr>
          <w:color w:val="000007"/>
          <w:spacing w:val="-1"/>
          <w:w w:val="55"/>
          <w:sz w:val="24"/>
        </w:rPr>
        <w:t>i</w:t>
      </w:r>
      <w:r>
        <w:rPr>
          <w:color w:val="000007"/>
          <w:w w:val="55"/>
          <w:sz w:val="24"/>
        </w:rPr>
        <w:t>f</w:t>
      </w:r>
      <w:r>
        <w:rPr>
          <w:color w:val="000007"/>
          <w:spacing w:val="-61"/>
          <w:sz w:val="24"/>
        </w:rPr>
        <w:t xml:space="preserve"> </w:t>
      </w:r>
      <w:r>
        <w:rPr>
          <w:color w:val="000007"/>
          <w:spacing w:val="-1"/>
          <w:w w:val="55"/>
          <w:sz w:val="24"/>
        </w:rPr>
        <w:t>(t</w:t>
      </w:r>
      <w:r>
        <w:rPr>
          <w:color w:val="000007"/>
          <w:w w:val="50"/>
          <w:sz w:val="24"/>
        </w:rPr>
        <w:t>.</w:t>
      </w:r>
      <w:r>
        <w:rPr>
          <w:color w:val="000007"/>
          <w:spacing w:val="-1"/>
          <w:w w:val="55"/>
          <w:sz w:val="24"/>
        </w:rPr>
        <w:t>i</w:t>
      </w:r>
      <w:r>
        <w:rPr>
          <w:color w:val="000007"/>
          <w:w w:val="77"/>
          <w:sz w:val="24"/>
        </w:rPr>
        <w:t>s</w:t>
      </w:r>
      <w:r>
        <w:rPr>
          <w:color w:val="000007"/>
          <w:w w:val="132"/>
          <w:sz w:val="24"/>
        </w:rPr>
        <w:t>N</w:t>
      </w:r>
      <w:r>
        <w:rPr>
          <w:color w:val="000007"/>
          <w:sz w:val="24"/>
        </w:rPr>
        <w:t>u</w:t>
      </w:r>
      <w:r>
        <w:rPr>
          <w:color w:val="000007"/>
          <w:spacing w:val="-1"/>
          <w:w w:val="143"/>
          <w:sz w:val="24"/>
        </w:rPr>
        <w:t>m</w:t>
      </w:r>
      <w:r>
        <w:rPr>
          <w:color w:val="000007"/>
          <w:spacing w:val="-1"/>
          <w:w w:val="88"/>
          <w:sz w:val="24"/>
        </w:rPr>
        <w:t>e</w:t>
      </w:r>
      <w:r>
        <w:rPr>
          <w:color w:val="000007"/>
          <w:w w:val="66"/>
          <w:sz w:val="24"/>
        </w:rPr>
        <w:t>r</w:t>
      </w:r>
      <w:r>
        <w:rPr>
          <w:color w:val="000007"/>
          <w:spacing w:val="-1"/>
          <w:w w:val="55"/>
          <w:sz w:val="24"/>
        </w:rPr>
        <w:t>i</w:t>
      </w:r>
      <w:r>
        <w:rPr>
          <w:color w:val="000007"/>
          <w:spacing w:val="-1"/>
          <w:w w:val="88"/>
          <w:sz w:val="24"/>
        </w:rPr>
        <w:t>c</w:t>
      </w:r>
      <w:r>
        <w:rPr>
          <w:color w:val="000007"/>
          <w:spacing w:val="-1"/>
          <w:w w:val="111"/>
          <w:sz w:val="24"/>
        </w:rPr>
        <w:t>L</w:t>
      </w:r>
      <w:r>
        <w:rPr>
          <w:color w:val="000007"/>
          <w:spacing w:val="-1"/>
          <w:w w:val="55"/>
          <w:sz w:val="24"/>
        </w:rPr>
        <w:t>it</w:t>
      </w:r>
      <w:r>
        <w:rPr>
          <w:color w:val="000007"/>
          <w:spacing w:val="-1"/>
          <w:w w:val="88"/>
          <w:sz w:val="24"/>
        </w:rPr>
        <w:t>e</w:t>
      </w:r>
      <w:r>
        <w:rPr>
          <w:color w:val="000007"/>
          <w:w w:val="66"/>
          <w:sz w:val="24"/>
        </w:rPr>
        <w:t>r</w:t>
      </w:r>
      <w:r>
        <w:rPr>
          <w:color w:val="000007"/>
          <w:spacing w:val="-1"/>
          <w:w w:val="88"/>
          <w:sz w:val="24"/>
        </w:rPr>
        <w:t>a</w:t>
      </w:r>
      <w:r>
        <w:rPr>
          <w:color w:val="000007"/>
          <w:spacing w:val="-1"/>
          <w:w w:val="55"/>
          <w:sz w:val="24"/>
        </w:rPr>
        <w:t>l(</w:t>
      </w:r>
      <w:r>
        <w:rPr>
          <w:color w:val="000007"/>
          <w:sz w:val="24"/>
        </w:rPr>
        <w:t>n</w:t>
      </w:r>
      <w:r>
        <w:rPr>
          <w:color w:val="000007"/>
          <w:spacing w:val="-1"/>
          <w:w w:val="88"/>
          <w:sz w:val="24"/>
        </w:rPr>
        <w:t>o</w:t>
      </w:r>
      <w:r>
        <w:rPr>
          <w:color w:val="000007"/>
          <w:sz w:val="24"/>
        </w:rPr>
        <w:t>d</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e</w:t>
      </w:r>
      <w:r>
        <w:rPr>
          <w:color w:val="000007"/>
          <w:spacing w:val="-1"/>
          <w:w w:val="55"/>
          <w:sz w:val="24"/>
        </w:rPr>
        <w:t>ft</w:t>
      </w:r>
      <w:r>
        <w:rPr>
          <w:color w:val="000007"/>
          <w:w w:val="55"/>
          <w:sz w:val="24"/>
        </w:rPr>
        <w:t>)</w:t>
      </w:r>
      <w:r>
        <w:rPr>
          <w:color w:val="000007"/>
          <w:spacing w:val="-60"/>
          <w:sz w:val="24"/>
        </w:rPr>
        <w:t xml:space="preserve"> </w:t>
      </w:r>
      <w:r>
        <w:rPr>
          <w:color w:val="000007"/>
          <w:spacing w:val="-1"/>
          <w:w w:val="143"/>
          <w:sz w:val="24"/>
        </w:rPr>
        <w:t>&amp;</w:t>
      </w:r>
      <w:r>
        <w:rPr>
          <w:color w:val="000007"/>
          <w:w w:val="143"/>
          <w:sz w:val="24"/>
        </w:rPr>
        <w:t>&amp;</w:t>
      </w:r>
      <w:r>
        <w:rPr>
          <w:color w:val="000007"/>
          <w:spacing w:val="-62"/>
          <w:sz w:val="24"/>
        </w:rPr>
        <w:t xml:space="preserve"> </w:t>
      </w:r>
      <w:r>
        <w:rPr>
          <w:color w:val="000007"/>
          <w:spacing w:val="-1"/>
          <w:w w:val="55"/>
          <w:sz w:val="24"/>
        </w:rPr>
        <w:t>t</w:t>
      </w:r>
      <w:r>
        <w:rPr>
          <w:color w:val="000007"/>
          <w:w w:val="50"/>
          <w:sz w:val="24"/>
        </w:rPr>
        <w:t>.</w:t>
      </w:r>
      <w:r>
        <w:rPr>
          <w:color w:val="000007"/>
          <w:spacing w:val="-1"/>
          <w:w w:val="55"/>
          <w:sz w:val="24"/>
        </w:rPr>
        <w:t>i</w:t>
      </w:r>
      <w:r>
        <w:rPr>
          <w:color w:val="000007"/>
          <w:w w:val="77"/>
          <w:sz w:val="24"/>
        </w:rPr>
        <w:t>s</w:t>
      </w:r>
      <w:r>
        <w:rPr>
          <w:color w:val="000007"/>
          <w:w w:val="132"/>
          <w:sz w:val="24"/>
        </w:rPr>
        <w:t>N</w:t>
      </w:r>
      <w:r>
        <w:rPr>
          <w:color w:val="000007"/>
          <w:sz w:val="24"/>
        </w:rPr>
        <w:t>u</w:t>
      </w:r>
      <w:r>
        <w:rPr>
          <w:color w:val="000007"/>
          <w:spacing w:val="-1"/>
          <w:w w:val="143"/>
          <w:sz w:val="24"/>
        </w:rPr>
        <w:t>m</w:t>
      </w:r>
      <w:r>
        <w:rPr>
          <w:color w:val="000007"/>
          <w:spacing w:val="-1"/>
          <w:w w:val="88"/>
          <w:sz w:val="24"/>
        </w:rPr>
        <w:t>e</w:t>
      </w:r>
      <w:r>
        <w:rPr>
          <w:color w:val="000007"/>
          <w:w w:val="66"/>
          <w:sz w:val="24"/>
        </w:rPr>
        <w:t>r</w:t>
      </w:r>
      <w:r>
        <w:rPr>
          <w:color w:val="000007"/>
          <w:spacing w:val="-1"/>
          <w:w w:val="55"/>
          <w:sz w:val="24"/>
        </w:rPr>
        <w:t>i</w:t>
      </w:r>
      <w:r>
        <w:rPr>
          <w:color w:val="000007"/>
          <w:spacing w:val="-1"/>
          <w:w w:val="88"/>
          <w:sz w:val="24"/>
        </w:rPr>
        <w:t>c</w:t>
      </w:r>
      <w:r>
        <w:rPr>
          <w:color w:val="000007"/>
          <w:spacing w:val="-1"/>
          <w:w w:val="111"/>
          <w:sz w:val="24"/>
        </w:rPr>
        <w:t>L</w:t>
      </w:r>
      <w:r>
        <w:rPr>
          <w:color w:val="000007"/>
          <w:spacing w:val="-1"/>
          <w:w w:val="55"/>
          <w:sz w:val="24"/>
        </w:rPr>
        <w:t>it</w:t>
      </w:r>
      <w:r>
        <w:rPr>
          <w:color w:val="000007"/>
          <w:spacing w:val="-1"/>
          <w:w w:val="88"/>
          <w:sz w:val="24"/>
        </w:rPr>
        <w:t>e</w:t>
      </w:r>
      <w:r>
        <w:rPr>
          <w:color w:val="000007"/>
          <w:w w:val="66"/>
          <w:sz w:val="24"/>
        </w:rPr>
        <w:t>r</w:t>
      </w:r>
      <w:r>
        <w:rPr>
          <w:color w:val="000007"/>
          <w:spacing w:val="-1"/>
          <w:w w:val="88"/>
          <w:sz w:val="24"/>
        </w:rPr>
        <w:t>a</w:t>
      </w:r>
      <w:r>
        <w:rPr>
          <w:color w:val="000007"/>
          <w:spacing w:val="-1"/>
          <w:w w:val="55"/>
          <w:sz w:val="24"/>
        </w:rPr>
        <w:t>l(</w:t>
      </w:r>
      <w:r>
        <w:rPr>
          <w:color w:val="000007"/>
          <w:sz w:val="24"/>
        </w:rPr>
        <w:t>n</w:t>
      </w:r>
      <w:r>
        <w:rPr>
          <w:color w:val="000007"/>
          <w:spacing w:val="-1"/>
          <w:w w:val="88"/>
          <w:sz w:val="24"/>
        </w:rPr>
        <w:t>o</w:t>
      </w:r>
      <w:r>
        <w:rPr>
          <w:color w:val="000007"/>
          <w:sz w:val="24"/>
        </w:rPr>
        <w:t>d</w:t>
      </w:r>
      <w:r>
        <w:rPr>
          <w:color w:val="000007"/>
          <w:spacing w:val="-1"/>
          <w:w w:val="88"/>
          <w:sz w:val="24"/>
        </w:rPr>
        <w:t>e</w:t>
      </w:r>
      <w:r>
        <w:rPr>
          <w:color w:val="000007"/>
          <w:w w:val="50"/>
          <w:sz w:val="24"/>
        </w:rPr>
        <w:t>.</w:t>
      </w:r>
      <w:r>
        <w:rPr>
          <w:color w:val="000007"/>
          <w:w w:val="66"/>
          <w:sz w:val="24"/>
        </w:rPr>
        <w:t>r</w:t>
      </w:r>
      <w:r>
        <w:rPr>
          <w:color w:val="000007"/>
          <w:w w:val="55"/>
          <w:sz w:val="24"/>
        </w:rPr>
        <w:t>i</w:t>
      </w:r>
      <w:r>
        <w:rPr>
          <w:color w:val="000007"/>
          <w:spacing w:val="-1"/>
          <w:w w:val="88"/>
          <w:sz w:val="24"/>
        </w:rPr>
        <w:t>g</w:t>
      </w:r>
      <w:r>
        <w:rPr>
          <w:color w:val="000007"/>
          <w:sz w:val="24"/>
        </w:rPr>
        <w:t>h</w:t>
      </w:r>
      <w:r>
        <w:rPr>
          <w:color w:val="000007"/>
          <w:spacing w:val="-1"/>
          <w:w w:val="55"/>
          <w:sz w:val="24"/>
        </w:rPr>
        <w:t>t)</w:t>
      </w:r>
      <w:r>
        <w:rPr>
          <w:color w:val="000007"/>
          <w:w w:val="55"/>
          <w:sz w:val="24"/>
        </w:rPr>
        <w:t>)</w:t>
      </w:r>
      <w:r>
        <w:rPr>
          <w:color w:val="000007"/>
          <w:spacing w:val="-61"/>
          <w:sz w:val="24"/>
        </w:rPr>
        <w:t xml:space="preserve"> </w:t>
      </w:r>
      <w:r>
        <w:rPr>
          <w:color w:val="000007"/>
          <w:w w:val="66"/>
          <w:sz w:val="24"/>
        </w:rPr>
        <w:t>{</w:t>
      </w:r>
    </w:p>
    <w:p>
      <w:pPr>
        <w:spacing w:before="5" w:line="242" w:lineRule="auto"/>
        <w:ind w:left="880" w:right="5033" w:firstLine="0"/>
        <w:jc w:val="left"/>
        <w:rPr>
          <w:sz w:val="24"/>
        </w:rPr>
      </w:pPr>
      <w:r>
        <w:rPr>
          <w:color w:val="000007"/>
          <w:w w:val="95"/>
          <w:sz w:val="24"/>
        </w:rPr>
        <w:t>//</w:t>
      </w:r>
      <w:r>
        <w:rPr>
          <w:color w:val="000007"/>
          <w:spacing w:val="-2"/>
          <w:w w:val="95"/>
          <w:sz w:val="24"/>
        </w:rPr>
        <w:t xml:space="preserve"> 根据不同的操作符作运算</w:t>
      </w:r>
      <w:r>
        <w:rPr>
          <w:color w:val="000007"/>
          <w:w w:val="77"/>
          <w:sz w:val="24"/>
        </w:rPr>
        <w:t>s</w:t>
      </w:r>
      <w:r>
        <w:rPr>
          <w:color w:val="000007"/>
          <w:w w:val="121"/>
          <w:sz w:val="24"/>
        </w:rPr>
        <w:t>w</w:t>
      </w:r>
      <w:r>
        <w:rPr>
          <w:color w:val="000007"/>
          <w:spacing w:val="-1"/>
          <w:w w:val="55"/>
          <w:sz w:val="24"/>
        </w:rPr>
        <w:t>it</w:t>
      </w:r>
      <w:r>
        <w:rPr>
          <w:color w:val="000007"/>
          <w:spacing w:val="-1"/>
          <w:w w:val="88"/>
          <w:sz w:val="24"/>
        </w:rPr>
        <w:t>c</w:t>
      </w:r>
      <w:r>
        <w:rPr>
          <w:color w:val="000007"/>
          <w:sz w:val="24"/>
        </w:rPr>
        <w:t>h</w:t>
      </w:r>
      <w:r>
        <w:rPr>
          <w:color w:val="000007"/>
          <w:spacing w:val="-63"/>
          <w:sz w:val="24"/>
        </w:rPr>
        <w:t xml:space="preserve"> </w:t>
      </w:r>
      <w:r>
        <w:rPr>
          <w:color w:val="000007"/>
          <w:spacing w:val="-1"/>
          <w:w w:val="55"/>
          <w:sz w:val="24"/>
        </w:rPr>
        <w:t>(</w:t>
      </w:r>
      <w:r>
        <w:rPr>
          <w:color w:val="000007"/>
          <w:sz w:val="24"/>
        </w:rPr>
        <w:t>n</w:t>
      </w:r>
      <w:r>
        <w:rPr>
          <w:color w:val="000007"/>
          <w:spacing w:val="-1"/>
          <w:w w:val="88"/>
          <w:sz w:val="24"/>
        </w:rPr>
        <w:t>o</w:t>
      </w:r>
      <w:r>
        <w:rPr>
          <w:color w:val="000007"/>
          <w:sz w:val="24"/>
        </w:rPr>
        <w:t>d</w:t>
      </w:r>
      <w:r>
        <w:rPr>
          <w:color w:val="000007"/>
          <w:spacing w:val="-1"/>
          <w:w w:val="88"/>
          <w:sz w:val="24"/>
        </w:rPr>
        <w:t>e</w:t>
      </w:r>
      <w:r>
        <w:rPr>
          <w:color w:val="000007"/>
          <w:w w:val="50"/>
          <w:sz w:val="24"/>
        </w:rPr>
        <w:t>.</w:t>
      </w:r>
      <w:r>
        <w:rPr>
          <w:color w:val="000007"/>
          <w:spacing w:val="-1"/>
          <w:w w:val="88"/>
          <w:sz w:val="24"/>
        </w:rPr>
        <w:t>o</w:t>
      </w:r>
      <w:r>
        <w:rPr>
          <w:color w:val="000007"/>
          <w:sz w:val="24"/>
        </w:rPr>
        <w:t>p</w:t>
      </w:r>
      <w:r>
        <w:rPr>
          <w:color w:val="000007"/>
          <w:spacing w:val="-1"/>
          <w:w w:val="88"/>
          <w:sz w:val="24"/>
        </w:rPr>
        <w:t>e</w:t>
      </w:r>
      <w:r>
        <w:rPr>
          <w:color w:val="000007"/>
          <w:w w:val="66"/>
          <w:sz w:val="24"/>
        </w:rPr>
        <w:t>r</w:t>
      </w:r>
      <w:r>
        <w:rPr>
          <w:color w:val="000007"/>
          <w:spacing w:val="-1"/>
          <w:w w:val="88"/>
          <w:sz w:val="24"/>
        </w:rPr>
        <w:t>a</w:t>
      </w:r>
      <w:r>
        <w:rPr>
          <w:color w:val="000007"/>
          <w:spacing w:val="-1"/>
          <w:w w:val="55"/>
          <w:sz w:val="24"/>
        </w:rPr>
        <w:t>t</w:t>
      </w:r>
      <w:r>
        <w:rPr>
          <w:color w:val="000007"/>
          <w:spacing w:val="-1"/>
          <w:w w:val="88"/>
          <w:sz w:val="24"/>
        </w:rPr>
        <w:t>o</w:t>
      </w:r>
      <w:r>
        <w:rPr>
          <w:color w:val="000007"/>
          <w:w w:val="66"/>
          <w:sz w:val="24"/>
        </w:rPr>
        <w:t>r</w:t>
      </w:r>
      <w:r>
        <w:rPr>
          <w:color w:val="000007"/>
          <w:w w:val="55"/>
          <w:sz w:val="24"/>
        </w:rPr>
        <w:t>)</w:t>
      </w:r>
      <w:r>
        <w:rPr>
          <w:color w:val="000007"/>
          <w:spacing w:val="-61"/>
          <w:sz w:val="24"/>
        </w:rPr>
        <w:t xml:space="preserve"> </w:t>
      </w:r>
      <w:r>
        <w:rPr>
          <w:color w:val="000007"/>
          <w:w w:val="66"/>
          <w:sz w:val="24"/>
        </w:rPr>
        <w:t>{</w:t>
      </w:r>
    </w:p>
    <w:p>
      <w:pPr>
        <w:spacing w:before="2"/>
        <w:ind w:left="1120" w:right="0" w:firstLine="0"/>
        <w:jc w:val="left"/>
        <w:rPr>
          <w:sz w:val="24"/>
        </w:rPr>
      </w:pPr>
      <w:r>
        <w:rPr>
          <w:color w:val="000007"/>
          <w:spacing w:val="-1"/>
          <w:w w:val="88"/>
          <w:sz w:val="24"/>
        </w:rPr>
        <w:t>ca</w:t>
      </w:r>
      <w:r>
        <w:rPr>
          <w:color w:val="000007"/>
          <w:w w:val="77"/>
          <w:sz w:val="24"/>
        </w:rPr>
        <w:t>s</w:t>
      </w:r>
      <w:r>
        <w:rPr>
          <w:color w:val="000007"/>
          <w:w w:val="88"/>
          <w:sz w:val="24"/>
        </w:rPr>
        <w:t>e</w:t>
      </w:r>
      <w:r>
        <w:rPr>
          <w:color w:val="000007"/>
          <w:spacing w:val="-63"/>
          <w:sz w:val="24"/>
        </w:rPr>
        <w:t xml:space="preserve"> </w:t>
      </w:r>
      <w:r>
        <w:rPr>
          <w:color w:val="000007"/>
          <w:w w:val="80"/>
          <w:sz w:val="24"/>
        </w:rPr>
        <w:t>"</w:t>
      </w:r>
      <w:r>
        <w:rPr>
          <w:color w:val="000007"/>
          <w:spacing w:val="-1"/>
          <w:w w:val="109"/>
          <w:sz w:val="24"/>
        </w:rPr>
        <w:t>+</w:t>
      </w:r>
      <w:r>
        <w:rPr>
          <w:color w:val="000007"/>
          <w:w w:val="80"/>
          <w:sz w:val="24"/>
        </w:rPr>
        <w:t>"</w:t>
      </w:r>
      <w:r>
        <w:rPr>
          <w:color w:val="000007"/>
          <w:w w:val="50"/>
          <w:sz w:val="24"/>
        </w:rPr>
        <w:t>:</w:t>
      </w:r>
    </w:p>
    <w:p>
      <w:pPr>
        <w:spacing w:before="5"/>
        <w:ind w:left="1360" w:right="0" w:firstLine="0"/>
        <w:jc w:val="left"/>
        <w:rPr>
          <w:sz w:val="24"/>
        </w:rPr>
      </w:pPr>
      <w:r>
        <w:rPr>
          <w:color w:val="000007"/>
          <w:sz w:val="24"/>
        </w:rPr>
        <w:t>result</w:t>
      </w:r>
      <w:r>
        <w:rPr>
          <w:color w:val="000007"/>
          <w:spacing w:val="-78"/>
          <w:sz w:val="24"/>
        </w:rPr>
        <w:t xml:space="preserve"> </w:t>
      </w:r>
      <w:r>
        <w:rPr>
          <w:color w:val="000007"/>
          <w:sz w:val="24"/>
        </w:rPr>
        <w:t>=</w:t>
      </w:r>
      <w:r>
        <w:rPr>
          <w:color w:val="000007"/>
          <w:spacing w:val="-79"/>
          <w:sz w:val="24"/>
        </w:rPr>
        <w:t xml:space="preserve"> </w:t>
      </w:r>
      <w:r>
        <w:rPr>
          <w:color w:val="000007"/>
          <w:sz w:val="24"/>
        </w:rPr>
        <w:t>node.left.value</w:t>
      </w:r>
      <w:r>
        <w:rPr>
          <w:color w:val="000007"/>
          <w:spacing w:val="-78"/>
          <w:sz w:val="24"/>
        </w:rPr>
        <w:t xml:space="preserve"> </w:t>
      </w:r>
      <w:r>
        <w:rPr>
          <w:color w:val="000007"/>
          <w:sz w:val="24"/>
        </w:rPr>
        <w:t>+</w:t>
      </w:r>
      <w:r>
        <w:rPr>
          <w:color w:val="000007"/>
          <w:spacing w:val="-77"/>
          <w:sz w:val="24"/>
        </w:rPr>
        <w:t xml:space="preserve"> </w:t>
      </w:r>
      <w:r>
        <w:rPr>
          <w:color w:val="000007"/>
          <w:sz w:val="24"/>
        </w:rPr>
        <w:t>node.right.value;</w:t>
      </w:r>
    </w:p>
    <w:p>
      <w:pPr>
        <w:spacing w:after="0"/>
        <w:jc w:val="left"/>
        <w:rPr>
          <w:sz w:val="24"/>
        </w:rPr>
        <w:sectPr>
          <w:pgSz w:w="11910" w:h="16840"/>
          <w:pgMar w:top="1440" w:right="1460" w:bottom="1620" w:left="1640" w:header="0" w:footer="963" w:gutter="0"/>
        </w:sectPr>
      </w:pPr>
    </w:p>
    <w:p>
      <w:pPr>
        <w:spacing w:before="35" w:line="242" w:lineRule="auto"/>
        <w:ind w:left="1120" w:right="6782" w:firstLine="240"/>
        <w:jc w:val="left"/>
        <w:rPr>
          <w:sz w:val="24"/>
        </w:rPr>
      </w:pPr>
      <w:r>
        <w:rPr>
          <w:color w:val="000007"/>
          <w:w w:val="95"/>
          <w:sz w:val="24"/>
        </w:rPr>
        <w:t xml:space="preserve">break </w:t>
      </w:r>
      <w:r>
        <w:rPr>
          <w:color w:val="000007"/>
          <w:spacing w:val="-1"/>
          <w:w w:val="88"/>
          <w:sz w:val="24"/>
        </w:rPr>
        <w:t>ca</w:t>
      </w:r>
      <w:r>
        <w:rPr>
          <w:color w:val="000007"/>
          <w:w w:val="77"/>
          <w:sz w:val="24"/>
        </w:rPr>
        <w:t>s</w:t>
      </w:r>
      <w:r>
        <w:rPr>
          <w:color w:val="000007"/>
          <w:w w:val="88"/>
          <w:sz w:val="24"/>
        </w:rPr>
        <w:t>e</w:t>
      </w:r>
      <w:r>
        <w:rPr>
          <w:color w:val="000007"/>
          <w:spacing w:val="-63"/>
          <w:sz w:val="24"/>
        </w:rPr>
        <w:t xml:space="preserve"> </w:t>
      </w:r>
      <w:r>
        <w:rPr>
          <w:color w:val="000007"/>
          <w:spacing w:val="-4"/>
          <w:w w:val="80"/>
          <w:sz w:val="24"/>
        </w:rPr>
        <w:t>"</w:t>
      </w:r>
      <w:r>
        <w:rPr>
          <w:color w:val="000007"/>
          <w:spacing w:val="-5"/>
          <w:w w:val="109"/>
          <w:sz w:val="24"/>
        </w:rPr>
        <w:t>-</w:t>
      </w:r>
      <w:r>
        <w:rPr>
          <w:color w:val="000007"/>
          <w:spacing w:val="-4"/>
          <w:w w:val="80"/>
          <w:sz w:val="24"/>
        </w:rPr>
        <w:t>"</w:t>
      </w:r>
      <w:r>
        <w:rPr>
          <w:color w:val="000007"/>
          <w:spacing w:val="-4"/>
          <w:w w:val="50"/>
          <w:sz w:val="24"/>
        </w:rPr>
        <w:t>:</w:t>
      </w:r>
    </w:p>
    <w:p>
      <w:pPr>
        <w:spacing w:before="3" w:line="242" w:lineRule="auto"/>
        <w:ind w:left="1360" w:right="3454" w:firstLine="0"/>
        <w:jc w:val="left"/>
        <w:rPr>
          <w:sz w:val="24"/>
        </w:rPr>
      </w:pPr>
      <w:r>
        <w:rPr>
          <w:color w:val="000007"/>
          <w:w w:val="80"/>
          <w:sz w:val="24"/>
        </w:rPr>
        <w:t>result</w:t>
      </w:r>
      <w:r>
        <w:rPr>
          <w:color w:val="000007"/>
          <w:spacing w:val="-62"/>
          <w:w w:val="80"/>
          <w:sz w:val="24"/>
        </w:rPr>
        <w:t xml:space="preserve"> </w:t>
      </w:r>
      <w:r>
        <w:rPr>
          <w:color w:val="000007"/>
          <w:w w:val="80"/>
          <w:sz w:val="24"/>
        </w:rPr>
        <w:t>=</w:t>
      </w:r>
      <w:r>
        <w:rPr>
          <w:color w:val="000007"/>
          <w:spacing w:val="-63"/>
          <w:w w:val="80"/>
          <w:sz w:val="24"/>
        </w:rPr>
        <w:t xml:space="preserve"> </w:t>
      </w:r>
      <w:r>
        <w:rPr>
          <w:color w:val="000007"/>
          <w:w w:val="80"/>
          <w:sz w:val="24"/>
        </w:rPr>
        <w:t>node.left.value</w:t>
      </w:r>
      <w:r>
        <w:rPr>
          <w:color w:val="000007"/>
          <w:spacing w:val="-61"/>
          <w:w w:val="80"/>
          <w:sz w:val="24"/>
        </w:rPr>
        <w:t xml:space="preserve"> </w:t>
      </w:r>
      <w:r>
        <w:rPr>
          <w:color w:val="000007"/>
          <w:w w:val="80"/>
          <w:sz w:val="24"/>
        </w:rPr>
        <w:t>-</w:t>
      </w:r>
      <w:r>
        <w:rPr>
          <w:color w:val="000007"/>
          <w:spacing w:val="-62"/>
          <w:w w:val="80"/>
          <w:sz w:val="24"/>
        </w:rPr>
        <w:t xml:space="preserve"> </w:t>
      </w:r>
      <w:r>
        <w:rPr>
          <w:color w:val="000007"/>
          <w:w w:val="80"/>
          <w:sz w:val="24"/>
        </w:rPr>
        <w:t xml:space="preserve">node.right.value; </w:t>
      </w:r>
      <w:r>
        <w:rPr>
          <w:color w:val="000007"/>
          <w:w w:val="95"/>
          <w:sz w:val="24"/>
        </w:rPr>
        <w:t>break;</w:t>
      </w:r>
    </w:p>
    <w:p>
      <w:pPr>
        <w:spacing w:before="3"/>
        <w:ind w:left="1120" w:right="0" w:firstLine="0"/>
        <w:jc w:val="left"/>
        <w:rPr>
          <w:sz w:val="24"/>
        </w:rPr>
      </w:pPr>
      <w:r>
        <w:rPr>
          <w:color w:val="000007"/>
          <w:w w:val="85"/>
          <w:sz w:val="24"/>
        </w:rPr>
        <w:t>case</w:t>
      </w:r>
      <w:r>
        <w:rPr>
          <w:color w:val="000007"/>
          <w:spacing w:val="-81"/>
          <w:w w:val="85"/>
          <w:sz w:val="24"/>
        </w:rPr>
        <w:t xml:space="preserve"> </w:t>
      </w:r>
      <w:r>
        <w:rPr>
          <w:color w:val="000007"/>
          <w:w w:val="85"/>
          <w:sz w:val="24"/>
        </w:rPr>
        <w:t>"*":</w:t>
      </w:r>
    </w:p>
    <w:p>
      <w:pPr>
        <w:tabs>
          <w:tab w:val="left" w:pos="2319"/>
        </w:tabs>
        <w:spacing w:before="5" w:line="242" w:lineRule="auto"/>
        <w:ind w:left="1360" w:right="3289" w:firstLine="0"/>
        <w:jc w:val="left"/>
        <w:rPr>
          <w:sz w:val="24"/>
        </w:rPr>
      </w:pPr>
      <w:r>
        <w:rPr>
          <w:color w:val="000007"/>
          <w:w w:val="95"/>
          <w:sz w:val="24"/>
        </w:rPr>
        <w:t>result</w:t>
      </w:r>
      <w:r>
        <w:rPr>
          <w:color w:val="000007"/>
          <w:spacing w:val="-94"/>
          <w:w w:val="95"/>
          <w:sz w:val="24"/>
        </w:rPr>
        <w:t xml:space="preserve"> </w:t>
      </w:r>
      <w:r>
        <w:rPr>
          <w:color w:val="000007"/>
          <w:w w:val="95"/>
          <w:sz w:val="24"/>
        </w:rPr>
        <w:t>=</w:t>
      </w:r>
      <w:r>
        <w:rPr>
          <w:color w:val="000007"/>
          <w:w w:val="95"/>
          <w:sz w:val="24"/>
        </w:rPr>
        <w:tab/>
      </w:r>
      <w:r>
        <w:rPr>
          <w:color w:val="000007"/>
          <w:w w:val="75"/>
          <w:sz w:val="24"/>
        </w:rPr>
        <w:t xml:space="preserve">node.left.value * node.right.value; </w:t>
      </w:r>
      <w:r>
        <w:rPr>
          <w:color w:val="000007"/>
          <w:w w:val="95"/>
          <w:sz w:val="24"/>
        </w:rPr>
        <w:t>break;</w:t>
      </w:r>
    </w:p>
    <w:p>
      <w:pPr>
        <w:spacing w:before="3"/>
        <w:ind w:left="1120" w:right="0" w:firstLine="0"/>
        <w:jc w:val="left"/>
        <w:rPr>
          <w:sz w:val="24"/>
        </w:rPr>
      </w:pPr>
      <w:r>
        <w:rPr>
          <w:color w:val="000007"/>
          <w:w w:val="85"/>
          <w:sz w:val="24"/>
        </w:rPr>
        <w:t>case "/":</w:t>
      </w:r>
    </w:p>
    <w:p>
      <w:pPr>
        <w:tabs>
          <w:tab w:val="left" w:pos="2319"/>
        </w:tabs>
        <w:spacing w:before="4" w:line="242" w:lineRule="auto"/>
        <w:ind w:left="1360" w:right="3342" w:firstLine="0"/>
        <w:jc w:val="left"/>
        <w:rPr>
          <w:sz w:val="24"/>
        </w:rPr>
      </w:pPr>
      <w:r>
        <w:rPr>
          <w:color w:val="000007"/>
          <w:w w:val="90"/>
          <w:sz w:val="24"/>
        </w:rPr>
        <w:t>result</w:t>
      </w:r>
      <w:r>
        <w:rPr>
          <w:color w:val="000007"/>
          <w:spacing w:val="-76"/>
          <w:w w:val="90"/>
          <w:sz w:val="24"/>
        </w:rPr>
        <w:t xml:space="preserve"> </w:t>
      </w:r>
      <w:r>
        <w:rPr>
          <w:color w:val="000007"/>
          <w:w w:val="90"/>
          <w:sz w:val="24"/>
        </w:rPr>
        <w:t>=</w:t>
      </w:r>
      <w:r>
        <w:rPr>
          <w:color w:val="000007"/>
          <w:w w:val="90"/>
          <w:sz w:val="24"/>
        </w:rPr>
        <w:tab/>
      </w:r>
      <w:r>
        <w:rPr>
          <w:color w:val="000007"/>
          <w:w w:val="75"/>
          <w:sz w:val="24"/>
        </w:rPr>
        <w:t>node.left.value /</w:t>
      </w:r>
      <w:r>
        <w:rPr>
          <w:color w:val="000007"/>
          <w:spacing w:val="-33"/>
          <w:w w:val="75"/>
          <w:sz w:val="24"/>
        </w:rPr>
        <w:t xml:space="preserve"> </w:t>
      </w:r>
      <w:r>
        <w:rPr>
          <w:color w:val="000007"/>
          <w:w w:val="75"/>
          <w:sz w:val="24"/>
        </w:rPr>
        <w:t xml:space="preserve">node.right.value; </w:t>
      </w:r>
      <w:r>
        <w:rPr>
          <w:color w:val="000007"/>
          <w:w w:val="90"/>
          <w:sz w:val="24"/>
        </w:rPr>
        <w:t>break;</w:t>
      </w:r>
    </w:p>
    <w:p>
      <w:pPr>
        <w:spacing w:before="3"/>
        <w:ind w:left="1120" w:right="0" w:firstLine="0"/>
        <w:jc w:val="left"/>
        <w:rPr>
          <w:sz w:val="24"/>
        </w:rPr>
      </w:pPr>
      <w:r>
        <w:rPr>
          <w:color w:val="000007"/>
          <w:w w:val="95"/>
          <w:sz w:val="24"/>
        </w:rPr>
        <w:t>case</w:t>
      </w:r>
      <w:r>
        <w:rPr>
          <w:color w:val="000007"/>
          <w:spacing w:val="-59"/>
          <w:w w:val="95"/>
          <w:sz w:val="24"/>
        </w:rPr>
        <w:t xml:space="preserve"> </w:t>
      </w:r>
      <w:r>
        <w:rPr>
          <w:color w:val="000007"/>
          <w:w w:val="95"/>
          <w:sz w:val="24"/>
        </w:rPr>
        <w:t>"**":</w:t>
      </w:r>
    </w:p>
    <w:p>
      <w:pPr>
        <w:spacing w:before="4" w:line="242" w:lineRule="auto"/>
        <w:ind w:left="1360" w:right="5246" w:firstLine="0"/>
        <w:jc w:val="left"/>
        <w:rPr>
          <w:sz w:val="24"/>
        </w:rPr>
      </w:pPr>
      <w:r>
        <w:rPr>
          <w:color w:val="000007"/>
          <w:w w:val="80"/>
          <w:sz w:val="24"/>
        </w:rPr>
        <w:t>let</w:t>
      </w:r>
      <w:r>
        <w:rPr>
          <w:color w:val="000007"/>
          <w:spacing w:val="-72"/>
          <w:w w:val="80"/>
          <w:sz w:val="24"/>
        </w:rPr>
        <w:t xml:space="preserve"> </w:t>
      </w:r>
      <w:r>
        <w:rPr>
          <w:color w:val="000007"/>
          <w:w w:val="80"/>
          <w:sz w:val="24"/>
        </w:rPr>
        <w:t>i</w:t>
      </w:r>
      <w:r>
        <w:rPr>
          <w:color w:val="000007"/>
          <w:spacing w:val="-72"/>
          <w:w w:val="80"/>
          <w:sz w:val="24"/>
        </w:rPr>
        <w:t xml:space="preserve"> </w:t>
      </w:r>
      <w:r>
        <w:rPr>
          <w:color w:val="000007"/>
          <w:w w:val="80"/>
          <w:sz w:val="24"/>
        </w:rPr>
        <w:t>=</w:t>
      </w:r>
      <w:r>
        <w:rPr>
          <w:color w:val="000007"/>
          <w:spacing w:val="-72"/>
          <w:w w:val="80"/>
          <w:sz w:val="24"/>
        </w:rPr>
        <w:t xml:space="preserve"> </w:t>
      </w:r>
      <w:r>
        <w:rPr>
          <w:color w:val="000007"/>
          <w:w w:val="80"/>
          <w:sz w:val="24"/>
        </w:rPr>
        <w:t xml:space="preserve">node.right.value; </w:t>
      </w:r>
      <w:r>
        <w:rPr>
          <w:color w:val="000007"/>
          <w:w w:val="121"/>
          <w:sz w:val="24"/>
        </w:rPr>
        <w:t>w</w:t>
      </w:r>
      <w:r>
        <w:rPr>
          <w:color w:val="000007"/>
          <w:sz w:val="24"/>
        </w:rPr>
        <w:t>h</w:t>
      </w:r>
      <w:r>
        <w:rPr>
          <w:color w:val="000007"/>
          <w:spacing w:val="-1"/>
          <w:w w:val="55"/>
          <w:sz w:val="24"/>
        </w:rPr>
        <w:t>il</w:t>
      </w:r>
      <w:r>
        <w:rPr>
          <w:color w:val="000007"/>
          <w:w w:val="88"/>
          <w:sz w:val="24"/>
        </w:rPr>
        <w:t>e</w:t>
      </w:r>
      <w:r>
        <w:rPr>
          <w:color w:val="000007"/>
          <w:spacing w:val="-61"/>
          <w:sz w:val="24"/>
        </w:rPr>
        <w:t xml:space="preserve"> </w:t>
      </w:r>
      <w:r>
        <w:rPr>
          <w:color w:val="000007"/>
          <w:spacing w:val="-1"/>
          <w:w w:val="55"/>
          <w:sz w:val="24"/>
        </w:rPr>
        <w:t>(</w:t>
      </w:r>
      <w:r>
        <w:rPr>
          <w:color w:val="000007"/>
          <w:spacing w:val="-1"/>
          <w:w w:val="109"/>
          <w:sz w:val="24"/>
        </w:rPr>
        <w:t>--</w:t>
      </w:r>
      <w:r>
        <w:rPr>
          <w:color w:val="000007"/>
          <w:spacing w:val="-1"/>
          <w:w w:val="55"/>
          <w:sz w:val="24"/>
        </w:rPr>
        <w:t>i</w:t>
      </w:r>
      <w:r>
        <w:rPr>
          <w:color w:val="000007"/>
          <w:w w:val="55"/>
          <w:sz w:val="24"/>
        </w:rPr>
        <w:t>)</w:t>
      </w:r>
      <w:r>
        <w:rPr>
          <w:color w:val="000007"/>
          <w:spacing w:val="-62"/>
          <w:sz w:val="24"/>
        </w:rPr>
        <w:t xml:space="preserve"> </w:t>
      </w:r>
      <w:r>
        <w:rPr>
          <w:color w:val="000007"/>
          <w:w w:val="66"/>
          <w:sz w:val="24"/>
        </w:rPr>
        <w:t>{</w:t>
      </w:r>
    </w:p>
    <w:p>
      <w:pPr>
        <w:tabs>
          <w:tab w:val="left" w:pos="2559"/>
        </w:tabs>
        <w:spacing w:before="3" w:line="242" w:lineRule="auto"/>
        <w:ind w:left="1600" w:right="4032" w:firstLine="0"/>
        <w:jc w:val="left"/>
        <w:rPr>
          <w:sz w:val="24"/>
        </w:rPr>
      </w:pPr>
      <w:r>
        <w:rPr>
          <w:color w:val="000007"/>
          <w:w w:val="80"/>
          <w:sz w:val="24"/>
        </w:rPr>
        <w:t>result</w:t>
      </w:r>
      <w:r>
        <w:rPr>
          <w:color w:val="000007"/>
          <w:spacing w:val="-70"/>
          <w:w w:val="80"/>
          <w:sz w:val="24"/>
        </w:rPr>
        <w:t xml:space="preserve"> </w:t>
      </w:r>
      <w:r>
        <w:rPr>
          <w:color w:val="000007"/>
          <w:w w:val="80"/>
          <w:sz w:val="24"/>
        </w:rPr>
        <w:t>=</w:t>
      </w:r>
      <w:r>
        <w:rPr>
          <w:color w:val="000007"/>
          <w:spacing w:val="-70"/>
          <w:w w:val="80"/>
          <w:sz w:val="24"/>
        </w:rPr>
        <w:t xml:space="preserve"> </w:t>
      </w:r>
      <w:r>
        <w:rPr>
          <w:color w:val="000007"/>
          <w:w w:val="80"/>
          <w:sz w:val="24"/>
        </w:rPr>
        <w:t>result</w:t>
      </w:r>
      <w:r>
        <w:rPr>
          <w:color w:val="000007"/>
          <w:spacing w:val="-70"/>
          <w:w w:val="80"/>
          <w:sz w:val="24"/>
        </w:rPr>
        <w:t xml:space="preserve"> </w:t>
      </w:r>
      <w:r>
        <w:rPr>
          <w:color w:val="000007"/>
          <w:w w:val="80"/>
          <w:sz w:val="24"/>
        </w:rPr>
        <w:t>||</w:t>
      </w:r>
      <w:r>
        <w:rPr>
          <w:color w:val="000007"/>
          <w:spacing w:val="-69"/>
          <w:w w:val="80"/>
          <w:sz w:val="24"/>
        </w:rPr>
        <w:t xml:space="preserve"> </w:t>
      </w:r>
      <w:r>
        <w:rPr>
          <w:color w:val="000007"/>
          <w:w w:val="80"/>
          <w:sz w:val="24"/>
        </w:rPr>
        <w:t xml:space="preserve">node.left.value; </w:t>
      </w:r>
      <w:r>
        <w:rPr>
          <w:color w:val="000007"/>
          <w:w w:val="90"/>
          <w:sz w:val="24"/>
        </w:rPr>
        <w:t>result</w:t>
      </w:r>
      <w:r>
        <w:rPr>
          <w:color w:val="000007"/>
          <w:spacing w:val="-76"/>
          <w:w w:val="90"/>
          <w:sz w:val="24"/>
        </w:rPr>
        <w:t xml:space="preserve"> </w:t>
      </w:r>
      <w:r>
        <w:rPr>
          <w:color w:val="000007"/>
          <w:w w:val="90"/>
          <w:sz w:val="24"/>
        </w:rPr>
        <w:t>=</w:t>
      </w:r>
      <w:r>
        <w:rPr>
          <w:color w:val="000007"/>
          <w:w w:val="90"/>
          <w:sz w:val="24"/>
        </w:rPr>
        <w:tab/>
      </w:r>
      <w:r>
        <w:rPr>
          <w:color w:val="000007"/>
          <w:w w:val="75"/>
          <w:sz w:val="24"/>
        </w:rPr>
        <w:t>result *</w:t>
      </w:r>
      <w:r>
        <w:rPr>
          <w:color w:val="000007"/>
          <w:spacing w:val="-53"/>
          <w:w w:val="75"/>
          <w:sz w:val="24"/>
        </w:rPr>
        <w:t xml:space="preserve"> </w:t>
      </w:r>
      <w:r>
        <w:rPr>
          <w:color w:val="000007"/>
          <w:w w:val="75"/>
          <w:sz w:val="24"/>
        </w:rPr>
        <w:t>node.left.value;</w:t>
      </w:r>
    </w:p>
    <w:p>
      <w:pPr>
        <w:spacing w:before="3"/>
        <w:ind w:left="1360" w:right="0" w:firstLine="0"/>
        <w:jc w:val="left"/>
        <w:rPr>
          <w:sz w:val="24"/>
        </w:rPr>
      </w:pPr>
      <w:r>
        <w:rPr>
          <w:color w:val="000007"/>
          <w:w w:val="66"/>
          <w:sz w:val="24"/>
        </w:rPr>
        <w:t>}</w:t>
      </w:r>
    </w:p>
    <w:p>
      <w:pPr>
        <w:spacing w:before="5" w:line="242" w:lineRule="auto"/>
        <w:ind w:left="1120" w:right="6225" w:firstLine="240"/>
        <w:jc w:val="left"/>
        <w:rPr>
          <w:sz w:val="24"/>
        </w:rPr>
      </w:pPr>
      <w:r>
        <w:rPr>
          <w:color w:val="000007"/>
          <w:w w:val="80"/>
          <w:sz w:val="24"/>
        </w:rPr>
        <w:t>break; default:</w:t>
      </w:r>
    </w:p>
    <w:p>
      <w:pPr>
        <w:spacing w:before="2"/>
        <w:ind w:left="880" w:right="0" w:firstLine="0"/>
        <w:jc w:val="left"/>
        <w:rPr>
          <w:sz w:val="24"/>
        </w:rPr>
      </w:pPr>
      <w:r>
        <w:rPr>
          <w:color w:val="000007"/>
          <w:w w:val="66"/>
          <w:sz w:val="24"/>
        </w:rPr>
        <w:t>}</w:t>
      </w:r>
    </w:p>
    <w:p>
      <w:pPr>
        <w:spacing w:before="5"/>
        <w:ind w:left="640" w:right="0" w:firstLine="0"/>
        <w:jc w:val="left"/>
        <w:rPr>
          <w:sz w:val="24"/>
        </w:rPr>
      </w:pPr>
      <w:r>
        <w:rPr>
          <w:color w:val="000007"/>
          <w:w w:val="66"/>
          <w:sz w:val="24"/>
        </w:rPr>
        <w:t>}</w:t>
      </w:r>
    </w:p>
    <w:p>
      <w:pPr>
        <w:spacing w:before="4" w:line="242" w:lineRule="auto"/>
        <w:ind w:left="640" w:right="5032" w:firstLine="0"/>
        <w:jc w:val="left"/>
        <w:rPr>
          <w:sz w:val="24"/>
        </w:rPr>
      </w:pPr>
      <w:r>
        <w:rPr>
          <w:color w:val="000007"/>
          <w:w w:val="95"/>
          <w:sz w:val="24"/>
        </w:rPr>
        <w:t>// 如果上面的运算有结果的话if (result !== undefined) {</w:t>
      </w:r>
    </w:p>
    <w:p>
      <w:pPr>
        <w:spacing w:before="3" w:line="242" w:lineRule="auto"/>
        <w:ind w:left="880" w:right="3918" w:firstLine="0"/>
        <w:jc w:val="left"/>
        <w:rPr>
          <w:sz w:val="24"/>
        </w:rPr>
      </w:pPr>
      <w:r>
        <w:rPr>
          <w:color w:val="000007"/>
          <w:spacing w:val="-1"/>
          <w:w w:val="55"/>
          <w:sz w:val="24"/>
        </w:rPr>
        <w:t>/</w:t>
      </w:r>
      <w:r>
        <w:rPr>
          <w:color w:val="000007"/>
          <w:w w:val="55"/>
          <w:sz w:val="24"/>
        </w:rPr>
        <w:t>/</w:t>
      </w:r>
      <w:r>
        <w:rPr>
          <w:color w:val="000007"/>
          <w:spacing w:val="-7"/>
          <w:sz w:val="24"/>
        </w:rPr>
        <w:t xml:space="preserve"> 把表达式节点替换成 </w:t>
      </w:r>
      <w:r>
        <w:rPr>
          <w:color w:val="000007"/>
          <w:sz w:val="24"/>
        </w:rPr>
        <w:t>nu</w:t>
      </w:r>
      <w:r>
        <w:rPr>
          <w:color w:val="000007"/>
          <w:spacing w:val="-1"/>
          <w:w w:val="143"/>
          <w:sz w:val="24"/>
        </w:rPr>
        <w:t>m</w:t>
      </w:r>
      <w:r>
        <w:rPr>
          <w:color w:val="000007"/>
          <w:sz w:val="24"/>
        </w:rPr>
        <w:t>b</w:t>
      </w:r>
      <w:r>
        <w:rPr>
          <w:color w:val="000007"/>
          <w:spacing w:val="-1"/>
          <w:w w:val="88"/>
          <w:sz w:val="24"/>
        </w:rPr>
        <w:t>e</w:t>
      </w:r>
      <w:r>
        <w:rPr>
          <w:color w:val="000007"/>
          <w:w w:val="66"/>
          <w:sz w:val="24"/>
        </w:rPr>
        <w:t>r</w:t>
      </w:r>
      <w:r>
        <w:rPr>
          <w:color w:val="000007"/>
          <w:spacing w:val="-15"/>
          <w:sz w:val="24"/>
        </w:rPr>
        <w:t xml:space="preserve"> 字面量 p</w:t>
      </w:r>
      <w:r>
        <w:rPr>
          <w:color w:val="000007"/>
          <w:spacing w:val="-1"/>
          <w:w w:val="88"/>
          <w:sz w:val="24"/>
        </w:rPr>
        <w:t>a</w:t>
      </w:r>
      <w:r>
        <w:rPr>
          <w:color w:val="000007"/>
          <w:spacing w:val="-1"/>
          <w:w w:val="55"/>
          <w:sz w:val="24"/>
        </w:rPr>
        <w:t>t</w:t>
      </w:r>
      <w:r>
        <w:rPr>
          <w:color w:val="000007"/>
          <w:sz w:val="24"/>
        </w:rPr>
        <w:t>h</w:t>
      </w:r>
      <w:r>
        <w:rPr>
          <w:color w:val="000007"/>
          <w:w w:val="50"/>
          <w:sz w:val="24"/>
        </w:rPr>
        <w:t>.</w:t>
      </w:r>
      <w:r>
        <w:rPr>
          <w:color w:val="000007"/>
          <w:w w:val="66"/>
          <w:sz w:val="24"/>
        </w:rPr>
        <w:t>r</w:t>
      </w:r>
      <w:r>
        <w:rPr>
          <w:color w:val="000007"/>
          <w:spacing w:val="-1"/>
          <w:w w:val="88"/>
          <w:sz w:val="24"/>
        </w:rPr>
        <w:t>e</w:t>
      </w:r>
      <w:r>
        <w:rPr>
          <w:color w:val="000007"/>
          <w:sz w:val="24"/>
        </w:rPr>
        <w:t>p</w:t>
      </w:r>
      <w:r>
        <w:rPr>
          <w:color w:val="000007"/>
          <w:spacing w:val="-1"/>
          <w:w w:val="55"/>
          <w:sz w:val="24"/>
        </w:rPr>
        <w:t>l</w:t>
      </w:r>
      <w:r>
        <w:rPr>
          <w:color w:val="000007"/>
          <w:spacing w:val="-1"/>
          <w:w w:val="88"/>
          <w:sz w:val="24"/>
        </w:rPr>
        <w:t>ace</w:t>
      </w:r>
      <w:r>
        <w:rPr>
          <w:color w:val="000007"/>
          <w:w w:val="177"/>
          <w:sz w:val="24"/>
        </w:rPr>
        <w:t>W</w:t>
      </w:r>
      <w:r>
        <w:rPr>
          <w:color w:val="000007"/>
          <w:spacing w:val="-1"/>
          <w:w w:val="55"/>
          <w:sz w:val="24"/>
        </w:rPr>
        <w:t>it</w:t>
      </w:r>
      <w:r>
        <w:rPr>
          <w:color w:val="000007"/>
          <w:sz w:val="24"/>
        </w:rPr>
        <w:t>h</w:t>
      </w:r>
      <w:r>
        <w:rPr>
          <w:color w:val="000007"/>
          <w:spacing w:val="-1"/>
          <w:w w:val="55"/>
          <w:sz w:val="24"/>
        </w:rPr>
        <w:t>(t</w:t>
      </w:r>
      <w:r>
        <w:rPr>
          <w:color w:val="000007"/>
          <w:w w:val="50"/>
          <w:sz w:val="24"/>
        </w:rPr>
        <w:t>.</w:t>
      </w:r>
      <w:r>
        <w:rPr>
          <w:color w:val="000007"/>
          <w:sz w:val="24"/>
        </w:rPr>
        <w:t>nu</w:t>
      </w:r>
      <w:r>
        <w:rPr>
          <w:color w:val="000007"/>
          <w:spacing w:val="-1"/>
          <w:w w:val="143"/>
          <w:sz w:val="24"/>
        </w:rPr>
        <w:t>m</w:t>
      </w:r>
      <w:r>
        <w:rPr>
          <w:color w:val="000007"/>
          <w:spacing w:val="-1"/>
          <w:w w:val="88"/>
          <w:sz w:val="24"/>
        </w:rPr>
        <w:t>e</w:t>
      </w:r>
      <w:r>
        <w:rPr>
          <w:color w:val="000007"/>
          <w:w w:val="66"/>
          <w:sz w:val="24"/>
        </w:rPr>
        <w:t>r</w:t>
      </w:r>
      <w:r>
        <w:rPr>
          <w:color w:val="000007"/>
          <w:spacing w:val="-1"/>
          <w:w w:val="55"/>
          <w:sz w:val="24"/>
        </w:rPr>
        <w:t>i</w:t>
      </w:r>
      <w:r>
        <w:rPr>
          <w:color w:val="000007"/>
          <w:spacing w:val="-1"/>
          <w:w w:val="88"/>
          <w:sz w:val="24"/>
        </w:rPr>
        <w:t>c</w:t>
      </w:r>
      <w:r>
        <w:rPr>
          <w:color w:val="000007"/>
          <w:spacing w:val="-1"/>
          <w:w w:val="111"/>
          <w:sz w:val="24"/>
        </w:rPr>
        <w:t>L</w:t>
      </w:r>
      <w:r>
        <w:rPr>
          <w:color w:val="000007"/>
          <w:spacing w:val="-1"/>
          <w:w w:val="55"/>
          <w:sz w:val="24"/>
        </w:rPr>
        <w:t>it</w:t>
      </w:r>
      <w:r>
        <w:rPr>
          <w:color w:val="000007"/>
          <w:spacing w:val="-1"/>
          <w:w w:val="88"/>
          <w:sz w:val="24"/>
        </w:rPr>
        <w:t>e</w:t>
      </w:r>
      <w:r>
        <w:rPr>
          <w:color w:val="000007"/>
          <w:w w:val="66"/>
          <w:sz w:val="24"/>
        </w:rPr>
        <w:t>r</w:t>
      </w:r>
      <w:r>
        <w:rPr>
          <w:color w:val="000007"/>
          <w:spacing w:val="-1"/>
          <w:w w:val="88"/>
          <w:sz w:val="24"/>
        </w:rPr>
        <w:t>a</w:t>
      </w:r>
      <w:r>
        <w:rPr>
          <w:color w:val="000007"/>
          <w:w w:val="55"/>
          <w:sz w:val="24"/>
        </w:rPr>
        <w:t>l</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lt)</w:t>
      </w:r>
      <w:r>
        <w:rPr>
          <w:color w:val="000007"/>
          <w:w w:val="55"/>
          <w:sz w:val="24"/>
        </w:rPr>
        <w:t>)</w:t>
      </w:r>
      <w:r>
        <w:rPr>
          <w:color w:val="000007"/>
          <w:w w:val="50"/>
          <w:sz w:val="24"/>
        </w:rPr>
        <w:t>;</w:t>
      </w:r>
    </w:p>
    <w:p>
      <w:pPr>
        <w:spacing w:before="3"/>
        <w:ind w:left="640" w:right="0" w:firstLine="0"/>
        <w:jc w:val="left"/>
        <w:rPr>
          <w:sz w:val="24"/>
        </w:rPr>
      </w:pPr>
      <w:r>
        <w:rPr>
          <w:color w:val="000007"/>
          <w:w w:val="66"/>
          <w:sz w:val="24"/>
        </w:rPr>
        <w:t>}</w:t>
      </w:r>
    </w:p>
    <w:p>
      <w:pPr>
        <w:spacing w:before="5"/>
        <w:ind w:left="400" w:right="0" w:firstLine="0"/>
        <w:jc w:val="left"/>
        <w:rPr>
          <w:sz w:val="24"/>
        </w:rPr>
      </w:pPr>
      <w:r>
        <w:rPr>
          <w:color w:val="000007"/>
          <w:w w:val="66"/>
          <w:sz w:val="24"/>
        </w:rPr>
        <w:t>}</w:t>
      </w:r>
    </w:p>
    <w:p>
      <w:pPr>
        <w:spacing w:before="4"/>
        <w:ind w:left="160" w:right="0" w:firstLine="0"/>
        <w:jc w:val="left"/>
        <w:rPr>
          <w:sz w:val="24"/>
        </w:rPr>
      </w:pPr>
      <w:r>
        <w:rPr>
          <w:color w:val="000007"/>
          <w:w w:val="70"/>
          <w:sz w:val="24"/>
        </w:rPr>
        <w:t>};</w:t>
      </w:r>
    </w:p>
    <w:p>
      <w:pPr>
        <w:spacing w:before="5" w:line="242" w:lineRule="auto"/>
        <w:ind w:left="400" w:right="5067" w:hanging="240"/>
        <w:jc w:val="left"/>
        <w:rPr>
          <w:sz w:val="24"/>
        </w:rPr>
      </w:pPr>
      <w:r>
        <w:rPr>
          <w:color w:val="000007"/>
          <w:spacing w:val="-1"/>
          <w:w w:val="143"/>
          <w:sz w:val="24"/>
        </w:rPr>
        <w:t>m</w:t>
      </w:r>
      <w:r>
        <w:rPr>
          <w:color w:val="000007"/>
          <w:spacing w:val="-1"/>
          <w:w w:val="88"/>
          <w:sz w:val="24"/>
        </w:rPr>
        <w:t>o</w:t>
      </w:r>
      <w:r>
        <w:rPr>
          <w:color w:val="000007"/>
          <w:sz w:val="24"/>
        </w:rPr>
        <w:t>du</w:t>
      </w:r>
      <w:r>
        <w:rPr>
          <w:color w:val="000007"/>
          <w:spacing w:val="-1"/>
          <w:w w:val="55"/>
          <w:sz w:val="24"/>
        </w:rPr>
        <w:t>l</w:t>
      </w:r>
      <w:r>
        <w:rPr>
          <w:color w:val="000007"/>
          <w:spacing w:val="-1"/>
          <w:w w:val="88"/>
          <w:sz w:val="24"/>
        </w:rPr>
        <w:t>e</w:t>
      </w:r>
      <w:r>
        <w:rPr>
          <w:color w:val="000007"/>
          <w:w w:val="50"/>
          <w:sz w:val="24"/>
        </w:rPr>
        <w:t>.</w:t>
      </w:r>
      <w:r>
        <w:rPr>
          <w:color w:val="000007"/>
          <w:spacing w:val="-1"/>
          <w:w w:val="88"/>
          <w:sz w:val="24"/>
        </w:rPr>
        <w:t>ex</w:t>
      </w:r>
      <w:r>
        <w:rPr>
          <w:color w:val="000007"/>
          <w:sz w:val="24"/>
        </w:rPr>
        <w:t>p</w:t>
      </w:r>
      <w:r>
        <w:rPr>
          <w:color w:val="000007"/>
          <w:spacing w:val="-1"/>
          <w:w w:val="88"/>
          <w:sz w:val="24"/>
        </w:rPr>
        <w:t>o</w:t>
      </w:r>
      <w:r>
        <w:rPr>
          <w:color w:val="000007"/>
          <w:w w:val="66"/>
          <w:sz w:val="24"/>
        </w:rPr>
        <w:t>r</w:t>
      </w:r>
      <w:r>
        <w:rPr>
          <w:color w:val="000007"/>
          <w:spacing w:val="-1"/>
          <w:w w:val="55"/>
          <w:sz w:val="24"/>
        </w:rPr>
        <w:t>t</w:t>
      </w:r>
      <w:r>
        <w:rPr>
          <w:color w:val="000007"/>
          <w:w w:val="77"/>
          <w:sz w:val="24"/>
        </w:rPr>
        <w:t>s</w:t>
      </w:r>
      <w:r>
        <w:rPr>
          <w:color w:val="000007"/>
          <w:spacing w:val="-62"/>
          <w:sz w:val="24"/>
        </w:rPr>
        <w:t xml:space="preserve"> </w:t>
      </w:r>
      <w:r>
        <w:rPr>
          <w:color w:val="000007"/>
          <w:w w:val="109"/>
          <w:sz w:val="24"/>
        </w:rPr>
        <w:t>=</w:t>
      </w:r>
      <w:r>
        <w:rPr>
          <w:color w:val="000007"/>
          <w:spacing w:val="-62"/>
          <w:sz w:val="24"/>
        </w:rPr>
        <w:t xml:space="preserve"> </w:t>
      </w:r>
      <w:r>
        <w:rPr>
          <w:color w:val="000007"/>
          <w:spacing w:val="-1"/>
          <w:w w:val="55"/>
          <w:sz w:val="24"/>
        </w:rPr>
        <w:t>f</w:t>
      </w:r>
      <w:r>
        <w:rPr>
          <w:color w:val="000007"/>
          <w:sz w:val="24"/>
        </w:rPr>
        <w:t>un</w:t>
      </w:r>
      <w:r>
        <w:rPr>
          <w:color w:val="000007"/>
          <w:spacing w:val="-1"/>
          <w:w w:val="88"/>
          <w:sz w:val="24"/>
        </w:rPr>
        <w:t>c</w:t>
      </w:r>
      <w:r>
        <w:rPr>
          <w:color w:val="000007"/>
          <w:spacing w:val="-1"/>
          <w:w w:val="55"/>
          <w:sz w:val="24"/>
        </w:rPr>
        <w:t>ti</w:t>
      </w:r>
      <w:r>
        <w:rPr>
          <w:color w:val="000007"/>
          <w:spacing w:val="-1"/>
          <w:w w:val="88"/>
          <w:sz w:val="24"/>
        </w:rPr>
        <w:t>o</w:t>
      </w:r>
      <w:r>
        <w:rPr>
          <w:color w:val="000007"/>
          <w:sz w:val="24"/>
        </w:rPr>
        <w:t>n</w:t>
      </w:r>
      <w:r>
        <w:rPr>
          <w:color w:val="000007"/>
          <w:spacing w:val="-61"/>
          <w:sz w:val="24"/>
        </w:rPr>
        <w:t xml:space="preserve"> </w:t>
      </w:r>
      <w:r>
        <w:rPr>
          <w:color w:val="000007"/>
          <w:spacing w:val="-1"/>
          <w:w w:val="55"/>
          <w:sz w:val="24"/>
        </w:rPr>
        <w:t>(</w:t>
      </w:r>
      <w:r>
        <w:rPr>
          <w:color w:val="000007"/>
          <w:sz w:val="24"/>
        </w:rPr>
        <w:t>b</w:t>
      </w:r>
      <w:r>
        <w:rPr>
          <w:color w:val="000007"/>
          <w:spacing w:val="-1"/>
          <w:w w:val="88"/>
          <w:sz w:val="24"/>
        </w:rPr>
        <w:t>a</w:t>
      </w:r>
      <w:r>
        <w:rPr>
          <w:color w:val="000007"/>
          <w:sz w:val="24"/>
        </w:rPr>
        <w:t>b</w:t>
      </w:r>
      <w:r>
        <w:rPr>
          <w:color w:val="000007"/>
          <w:spacing w:val="-1"/>
          <w:w w:val="88"/>
          <w:sz w:val="24"/>
        </w:rPr>
        <w:t>e</w:t>
      </w:r>
      <w:r>
        <w:rPr>
          <w:color w:val="000007"/>
          <w:spacing w:val="-1"/>
          <w:w w:val="55"/>
          <w:sz w:val="24"/>
        </w:rPr>
        <w:t>l</w:t>
      </w:r>
      <w:r>
        <w:rPr>
          <w:color w:val="000007"/>
          <w:w w:val="55"/>
          <w:sz w:val="24"/>
        </w:rPr>
        <w:t>)</w:t>
      </w:r>
      <w:r>
        <w:rPr>
          <w:color w:val="000007"/>
          <w:spacing w:val="-61"/>
          <w:sz w:val="24"/>
        </w:rPr>
        <w:t xml:space="preserve"> </w:t>
      </w:r>
      <w:r>
        <w:rPr>
          <w:color w:val="000007"/>
          <w:w w:val="66"/>
          <w:sz w:val="24"/>
        </w:rPr>
        <w:t xml:space="preserve">{ </w:t>
      </w:r>
      <w:r>
        <w:rPr>
          <w:color w:val="000007"/>
          <w:w w:val="90"/>
          <w:sz w:val="24"/>
        </w:rPr>
        <w:t>return</w:t>
      </w:r>
      <w:r>
        <w:rPr>
          <w:color w:val="000007"/>
          <w:spacing w:val="-54"/>
          <w:w w:val="90"/>
          <w:sz w:val="24"/>
        </w:rPr>
        <w:t xml:space="preserve"> </w:t>
      </w:r>
      <w:r>
        <w:rPr>
          <w:color w:val="000007"/>
          <w:w w:val="90"/>
          <w:sz w:val="24"/>
        </w:rPr>
        <w:t>{</w:t>
      </w:r>
    </w:p>
    <w:p>
      <w:pPr>
        <w:spacing w:before="3"/>
        <w:ind w:left="640" w:right="0" w:firstLine="0"/>
        <w:jc w:val="left"/>
        <w:rPr>
          <w:sz w:val="24"/>
        </w:rPr>
      </w:pPr>
      <w:r>
        <w:rPr>
          <w:color w:val="000007"/>
          <w:w w:val="80"/>
          <w:sz w:val="24"/>
        </w:rPr>
        <w:t>visitor</w:t>
      </w:r>
    </w:p>
    <w:p>
      <w:pPr>
        <w:spacing w:before="4"/>
        <w:ind w:left="400" w:right="0" w:firstLine="0"/>
        <w:jc w:val="left"/>
        <w:rPr>
          <w:sz w:val="24"/>
        </w:rPr>
      </w:pPr>
      <w:r>
        <w:rPr>
          <w:color w:val="000007"/>
          <w:w w:val="70"/>
          <w:sz w:val="24"/>
        </w:rPr>
        <w:t>};</w:t>
      </w:r>
    </w:p>
    <w:p>
      <w:pPr>
        <w:spacing w:before="5"/>
        <w:ind w:left="160" w:right="0" w:firstLine="0"/>
        <w:jc w:val="left"/>
        <w:rPr>
          <w:sz w:val="24"/>
        </w:rPr>
      </w:pPr>
      <w:r>
        <w:rPr>
          <w:color w:val="000007"/>
          <w:w w:val="66"/>
          <w:sz w:val="24"/>
        </w:rPr>
        <w:t>}</w:t>
      </w:r>
    </w:p>
    <w:p>
      <w:pPr>
        <w:spacing w:before="4" w:line="242" w:lineRule="auto"/>
        <w:ind w:left="160" w:right="5045" w:firstLine="0"/>
        <w:jc w:val="left"/>
        <w:rPr>
          <w:sz w:val="24"/>
        </w:rPr>
      </w:pPr>
      <w:r>
        <w:rPr>
          <w:color w:val="2C3D50"/>
          <w:spacing w:val="-2"/>
          <w:sz w:val="24"/>
        </w:rPr>
        <w:t>插件写好了，我们运行下插件试试</w:t>
      </w:r>
      <w:r>
        <w:rPr>
          <w:color w:val="000007"/>
          <w:spacing w:val="-1"/>
          <w:w w:val="88"/>
          <w:sz w:val="24"/>
        </w:rPr>
        <w:t>co</w:t>
      </w:r>
      <w:r>
        <w:rPr>
          <w:color w:val="000007"/>
          <w:sz w:val="24"/>
        </w:rPr>
        <w:t>n</w:t>
      </w:r>
      <w:r>
        <w:rPr>
          <w:color w:val="000007"/>
          <w:w w:val="77"/>
          <w:sz w:val="24"/>
        </w:rPr>
        <w:t>s</w:t>
      </w:r>
      <w:r>
        <w:rPr>
          <w:color w:val="000007"/>
          <w:w w:val="55"/>
          <w:sz w:val="24"/>
        </w:rPr>
        <w:t>t</w:t>
      </w:r>
      <w:r>
        <w:rPr>
          <w:color w:val="000007"/>
          <w:spacing w:val="-62"/>
          <w:sz w:val="24"/>
        </w:rPr>
        <w:t xml:space="preserve"> </w:t>
      </w:r>
      <w:r>
        <w:rPr>
          <w:color w:val="000007"/>
          <w:sz w:val="24"/>
        </w:rPr>
        <w:t>b</w:t>
      </w:r>
      <w:r>
        <w:rPr>
          <w:color w:val="000007"/>
          <w:spacing w:val="-1"/>
          <w:w w:val="88"/>
          <w:sz w:val="24"/>
        </w:rPr>
        <w:t>a</w:t>
      </w:r>
      <w:r>
        <w:rPr>
          <w:color w:val="000007"/>
          <w:sz w:val="24"/>
        </w:rPr>
        <w:t>b</w:t>
      </w:r>
      <w:r>
        <w:rPr>
          <w:color w:val="000007"/>
          <w:spacing w:val="-1"/>
          <w:w w:val="88"/>
          <w:sz w:val="24"/>
        </w:rPr>
        <w:t>e</w:t>
      </w:r>
      <w:r>
        <w:rPr>
          <w:color w:val="000007"/>
          <w:w w:val="55"/>
          <w:sz w:val="24"/>
        </w:rPr>
        <w:t>l</w:t>
      </w:r>
      <w:r>
        <w:rPr>
          <w:color w:val="000007"/>
          <w:spacing w:val="-60"/>
          <w:sz w:val="24"/>
        </w:rPr>
        <w:t xml:space="preserve"> </w:t>
      </w:r>
      <w:r>
        <w:rPr>
          <w:color w:val="000007"/>
          <w:w w:val="109"/>
          <w:sz w:val="24"/>
        </w:rPr>
        <w:t>=</w:t>
      </w:r>
      <w:r>
        <w:rPr>
          <w:color w:val="000007"/>
          <w:spacing w:val="-62"/>
          <w:sz w:val="24"/>
        </w:rPr>
        <w:t xml:space="preserve"> </w:t>
      </w:r>
      <w:r>
        <w:rPr>
          <w:color w:val="000007"/>
          <w:w w:val="66"/>
          <w:sz w:val="24"/>
        </w:rPr>
        <w:t>r</w:t>
      </w:r>
      <w:r>
        <w:rPr>
          <w:color w:val="000007"/>
          <w:spacing w:val="-1"/>
          <w:w w:val="88"/>
          <w:sz w:val="24"/>
        </w:rPr>
        <w:t>e</w:t>
      </w:r>
      <w:r>
        <w:rPr>
          <w:color w:val="000007"/>
          <w:sz w:val="24"/>
        </w:rPr>
        <w:t>qu</w:t>
      </w:r>
      <w:r>
        <w:rPr>
          <w:color w:val="000007"/>
          <w:spacing w:val="-1"/>
          <w:w w:val="55"/>
          <w:sz w:val="24"/>
        </w:rPr>
        <w:t>i</w:t>
      </w:r>
      <w:r>
        <w:rPr>
          <w:color w:val="000007"/>
          <w:w w:val="66"/>
          <w:sz w:val="24"/>
        </w:rPr>
        <w:t>r</w:t>
      </w:r>
      <w:r>
        <w:rPr>
          <w:color w:val="000007"/>
          <w:spacing w:val="-1"/>
          <w:w w:val="88"/>
          <w:sz w:val="24"/>
        </w:rPr>
        <w:t>e</w:t>
      </w:r>
      <w:r>
        <w:rPr>
          <w:color w:val="000007"/>
          <w:spacing w:val="-1"/>
          <w:w w:val="55"/>
          <w:sz w:val="24"/>
        </w:rPr>
        <w:t>(</w:t>
      </w:r>
      <w:r>
        <w:rPr>
          <w:color w:val="000007"/>
          <w:w w:val="80"/>
          <w:sz w:val="24"/>
        </w:rPr>
        <w:t>"</w:t>
      </w:r>
      <w:r>
        <w:rPr>
          <w:color w:val="000007"/>
          <w:sz w:val="24"/>
        </w:rPr>
        <w:t>b</w:t>
      </w:r>
      <w:r>
        <w:rPr>
          <w:color w:val="000007"/>
          <w:spacing w:val="-1"/>
          <w:w w:val="88"/>
          <w:sz w:val="24"/>
        </w:rPr>
        <w:t>a</w:t>
      </w:r>
      <w:r>
        <w:rPr>
          <w:color w:val="000007"/>
          <w:sz w:val="24"/>
        </w:rPr>
        <w:t>b</w:t>
      </w:r>
      <w:r>
        <w:rPr>
          <w:color w:val="000007"/>
          <w:spacing w:val="-1"/>
          <w:w w:val="88"/>
          <w:sz w:val="24"/>
        </w:rPr>
        <w:t>e</w:t>
      </w:r>
      <w:r>
        <w:rPr>
          <w:color w:val="000007"/>
          <w:spacing w:val="-1"/>
          <w:w w:val="55"/>
          <w:sz w:val="24"/>
        </w:rPr>
        <w:t>l</w:t>
      </w:r>
      <w:r>
        <w:rPr>
          <w:color w:val="000007"/>
          <w:spacing w:val="-1"/>
          <w:w w:val="109"/>
          <w:sz w:val="24"/>
        </w:rPr>
        <w:t>-</w:t>
      </w:r>
      <w:r>
        <w:rPr>
          <w:color w:val="000007"/>
          <w:spacing w:val="-1"/>
          <w:w w:val="88"/>
          <w:sz w:val="24"/>
        </w:rPr>
        <w:t>co</w:t>
      </w:r>
      <w:r>
        <w:rPr>
          <w:color w:val="000007"/>
          <w:w w:val="66"/>
          <w:sz w:val="24"/>
        </w:rPr>
        <w:t>r</w:t>
      </w:r>
      <w:r>
        <w:rPr>
          <w:color w:val="000007"/>
          <w:spacing w:val="-1"/>
          <w:w w:val="88"/>
          <w:sz w:val="24"/>
        </w:rPr>
        <w:t>e</w:t>
      </w:r>
      <w:r>
        <w:rPr>
          <w:color w:val="000007"/>
          <w:w w:val="80"/>
          <w:sz w:val="24"/>
        </w:rPr>
        <w:t>"</w:t>
      </w:r>
      <w:r>
        <w:rPr>
          <w:color w:val="000007"/>
          <w:spacing w:val="-1"/>
          <w:w w:val="55"/>
          <w:sz w:val="24"/>
        </w:rPr>
        <w:t>)</w:t>
      </w:r>
      <w:r>
        <w:rPr>
          <w:color w:val="000007"/>
          <w:w w:val="50"/>
          <w:sz w:val="24"/>
        </w:rPr>
        <w:t>;</w:t>
      </w:r>
    </w:p>
    <w:p>
      <w:pPr>
        <w:spacing w:before="3" w:line="242" w:lineRule="auto"/>
        <w:ind w:left="400" w:right="2703" w:hanging="240"/>
        <w:jc w:val="left"/>
        <w:rPr>
          <w:sz w:val="24"/>
        </w:rPr>
      </w:pPr>
      <w:r>
        <w:rPr>
          <w:color w:val="000007"/>
          <w:spacing w:val="-1"/>
          <w:w w:val="88"/>
          <w:sz w:val="24"/>
        </w:rPr>
        <w:t>co</w:t>
      </w:r>
      <w:r>
        <w:rPr>
          <w:color w:val="000007"/>
          <w:sz w:val="24"/>
        </w:rPr>
        <w:t>n</w:t>
      </w:r>
      <w:r>
        <w:rPr>
          <w:color w:val="000007"/>
          <w:w w:val="77"/>
          <w:sz w:val="24"/>
        </w:rPr>
        <w:t>s</w:t>
      </w:r>
      <w:r>
        <w:rPr>
          <w:color w:val="000007"/>
          <w:w w:val="55"/>
          <w:sz w:val="24"/>
        </w:rPr>
        <w:t>t</w:t>
      </w:r>
      <w:r>
        <w:rPr>
          <w:color w:val="000007"/>
          <w:spacing w:val="-62"/>
          <w:sz w:val="24"/>
        </w:rPr>
        <w:t xml:space="preserve"> </w:t>
      </w:r>
      <w:r>
        <w:rPr>
          <w:color w:val="000007"/>
          <w:w w:val="66"/>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w:t>
      </w:r>
      <w:r>
        <w:rPr>
          <w:color w:val="000007"/>
          <w:w w:val="55"/>
          <w:sz w:val="24"/>
        </w:rPr>
        <w:t>t</w:t>
      </w:r>
      <w:r>
        <w:rPr>
          <w:color w:val="000007"/>
          <w:spacing w:val="-61"/>
          <w:sz w:val="24"/>
        </w:rPr>
        <w:t xml:space="preserve"> </w:t>
      </w:r>
      <w:r>
        <w:rPr>
          <w:color w:val="000007"/>
          <w:w w:val="109"/>
          <w:sz w:val="24"/>
        </w:rPr>
        <w:t>=</w:t>
      </w:r>
      <w:r>
        <w:rPr>
          <w:color w:val="000007"/>
          <w:spacing w:val="-62"/>
          <w:sz w:val="24"/>
        </w:rPr>
        <w:t xml:space="preserve"> </w:t>
      </w:r>
      <w:r>
        <w:rPr>
          <w:color w:val="000007"/>
          <w:sz w:val="24"/>
        </w:rPr>
        <w:t>b</w:t>
      </w:r>
      <w:r>
        <w:rPr>
          <w:color w:val="000007"/>
          <w:spacing w:val="-1"/>
          <w:w w:val="88"/>
          <w:sz w:val="24"/>
        </w:rPr>
        <w:t>a</w:t>
      </w:r>
      <w:r>
        <w:rPr>
          <w:color w:val="000007"/>
          <w:sz w:val="24"/>
        </w:rPr>
        <w:t>b</w:t>
      </w:r>
      <w:r>
        <w:rPr>
          <w:color w:val="000007"/>
          <w:spacing w:val="-1"/>
          <w:w w:val="88"/>
          <w:sz w:val="24"/>
        </w:rPr>
        <w:t>e</w:t>
      </w:r>
      <w:r>
        <w:rPr>
          <w:color w:val="000007"/>
          <w:spacing w:val="-1"/>
          <w:w w:val="55"/>
          <w:sz w:val="24"/>
        </w:rPr>
        <w:t>l</w:t>
      </w:r>
      <w:r>
        <w:rPr>
          <w:color w:val="000007"/>
          <w:w w:val="50"/>
          <w:sz w:val="24"/>
        </w:rPr>
        <w:t>.</w:t>
      </w:r>
      <w:r>
        <w:rPr>
          <w:color w:val="000007"/>
          <w:spacing w:val="-1"/>
          <w:w w:val="55"/>
          <w:sz w:val="24"/>
        </w:rPr>
        <w:t>t</w:t>
      </w:r>
      <w:r>
        <w:rPr>
          <w:color w:val="000007"/>
          <w:w w:val="66"/>
          <w:sz w:val="24"/>
        </w:rPr>
        <w:t>r</w:t>
      </w:r>
      <w:r>
        <w:rPr>
          <w:color w:val="000007"/>
          <w:spacing w:val="-1"/>
          <w:w w:val="88"/>
          <w:sz w:val="24"/>
        </w:rPr>
        <w:t>a</w:t>
      </w:r>
      <w:r>
        <w:rPr>
          <w:color w:val="000007"/>
          <w:sz w:val="24"/>
        </w:rPr>
        <w:t>n</w:t>
      </w:r>
      <w:r>
        <w:rPr>
          <w:color w:val="000007"/>
          <w:w w:val="77"/>
          <w:sz w:val="24"/>
        </w:rPr>
        <w:t>s</w:t>
      </w:r>
      <w:r>
        <w:rPr>
          <w:color w:val="000007"/>
          <w:spacing w:val="-1"/>
          <w:w w:val="55"/>
          <w:sz w:val="24"/>
        </w:rPr>
        <w:t>f</w:t>
      </w:r>
      <w:r>
        <w:rPr>
          <w:color w:val="000007"/>
          <w:spacing w:val="-1"/>
          <w:w w:val="88"/>
          <w:sz w:val="24"/>
        </w:rPr>
        <w:t>o</w:t>
      </w:r>
      <w:r>
        <w:rPr>
          <w:color w:val="000007"/>
          <w:w w:val="66"/>
          <w:sz w:val="24"/>
        </w:rPr>
        <w:t>r</w:t>
      </w:r>
      <w:r>
        <w:rPr>
          <w:color w:val="000007"/>
          <w:spacing w:val="-1"/>
          <w:w w:val="143"/>
          <w:sz w:val="24"/>
        </w:rPr>
        <w:t>m</w:t>
      </w:r>
      <w:r>
        <w:rPr>
          <w:color w:val="000007"/>
          <w:spacing w:val="-1"/>
          <w:w w:val="55"/>
          <w:sz w:val="24"/>
        </w:rPr>
        <w:t>(</w:t>
      </w:r>
      <w:r>
        <w:rPr>
          <w:color w:val="000007"/>
          <w:w w:val="80"/>
          <w:sz w:val="24"/>
        </w:rPr>
        <w:t>"</w:t>
      </w:r>
      <w:r>
        <w:rPr>
          <w:color w:val="000007"/>
          <w:spacing w:val="-1"/>
          <w:w w:val="88"/>
          <w:sz w:val="24"/>
        </w:rPr>
        <w:t>co</w:t>
      </w:r>
      <w:r>
        <w:rPr>
          <w:color w:val="000007"/>
          <w:sz w:val="24"/>
        </w:rPr>
        <w:t>n</w:t>
      </w:r>
      <w:r>
        <w:rPr>
          <w:color w:val="000007"/>
          <w:w w:val="77"/>
          <w:sz w:val="24"/>
        </w:rPr>
        <w:t>s</w:t>
      </w:r>
      <w:r>
        <w:rPr>
          <w:color w:val="000007"/>
          <w:w w:val="55"/>
          <w:sz w:val="24"/>
        </w:rPr>
        <w:t>t</w:t>
      </w:r>
      <w:r>
        <w:rPr>
          <w:color w:val="000007"/>
          <w:spacing w:val="-62"/>
          <w:sz w:val="24"/>
        </w:rPr>
        <w:t xml:space="preserve"> </w:t>
      </w:r>
      <w:r>
        <w:rPr>
          <w:color w:val="000007"/>
          <w:w w:val="66"/>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w:t>
      </w:r>
      <w:r>
        <w:rPr>
          <w:color w:val="000007"/>
          <w:w w:val="55"/>
          <w:sz w:val="24"/>
        </w:rPr>
        <w:t>t</w:t>
      </w:r>
      <w:r>
        <w:rPr>
          <w:color w:val="000007"/>
          <w:spacing w:val="-59"/>
          <w:sz w:val="24"/>
        </w:rPr>
        <w:t xml:space="preserve"> </w:t>
      </w:r>
      <w:r>
        <w:rPr>
          <w:color w:val="000007"/>
          <w:w w:val="109"/>
          <w:sz w:val="24"/>
        </w:rPr>
        <w:t>=</w:t>
      </w:r>
      <w:r>
        <w:rPr>
          <w:color w:val="000007"/>
          <w:spacing w:val="-62"/>
          <w:sz w:val="24"/>
        </w:rPr>
        <w:t xml:space="preserve"> </w:t>
      </w:r>
      <w:r>
        <w:rPr>
          <w:color w:val="000007"/>
          <w:sz w:val="24"/>
        </w:rPr>
        <w:t>1</w:t>
      </w:r>
      <w:r>
        <w:rPr>
          <w:color w:val="000007"/>
          <w:spacing w:val="-63"/>
          <w:sz w:val="24"/>
        </w:rPr>
        <w:t xml:space="preserve"> </w:t>
      </w:r>
      <w:r>
        <w:rPr>
          <w:color w:val="000007"/>
          <w:w w:val="109"/>
          <w:sz w:val="24"/>
        </w:rPr>
        <w:t>+</w:t>
      </w:r>
      <w:r>
        <w:rPr>
          <w:color w:val="000007"/>
          <w:spacing w:val="-60"/>
          <w:sz w:val="24"/>
        </w:rPr>
        <w:t xml:space="preserve"> </w:t>
      </w:r>
      <w:r>
        <w:rPr>
          <w:color w:val="000007"/>
          <w:sz w:val="24"/>
        </w:rPr>
        <w:t>2</w:t>
      </w:r>
      <w:r>
        <w:rPr>
          <w:color w:val="000007"/>
          <w:w w:val="50"/>
          <w:sz w:val="24"/>
        </w:rPr>
        <w:t>;</w:t>
      </w:r>
      <w:r>
        <w:rPr>
          <w:color w:val="000007"/>
          <w:w w:val="80"/>
          <w:sz w:val="24"/>
        </w:rPr>
        <w:t>"</w:t>
      </w:r>
      <w:r>
        <w:rPr>
          <w:color w:val="000007"/>
          <w:w w:val="50"/>
          <w:sz w:val="24"/>
        </w:rPr>
        <w:t>,</w:t>
      </w:r>
      <w:r>
        <w:rPr>
          <w:color w:val="000007"/>
          <w:w w:val="66"/>
          <w:sz w:val="24"/>
        </w:rPr>
        <w:t xml:space="preserve">{ </w:t>
      </w:r>
      <w:r>
        <w:rPr>
          <w:color w:val="000007"/>
          <w:sz w:val="24"/>
        </w:rPr>
        <w:t>plugins:[</w:t>
      </w:r>
    </w:p>
    <w:p>
      <w:pPr>
        <w:spacing w:before="3"/>
        <w:ind w:left="640" w:right="0" w:firstLine="0"/>
        <w:jc w:val="left"/>
        <w:rPr>
          <w:sz w:val="24"/>
        </w:rPr>
      </w:pPr>
      <w:r>
        <w:rPr>
          <w:color w:val="000007"/>
          <w:w w:val="85"/>
          <w:sz w:val="24"/>
        </w:rPr>
        <w:t>require("./index")</w:t>
      </w:r>
    </w:p>
    <w:p>
      <w:pPr>
        <w:spacing w:before="4"/>
        <w:ind w:left="400" w:right="0" w:firstLine="0"/>
        <w:jc w:val="left"/>
        <w:rPr>
          <w:sz w:val="24"/>
        </w:rPr>
      </w:pPr>
      <w:r>
        <w:rPr>
          <w:color w:val="000007"/>
          <w:w w:val="55"/>
          <w:sz w:val="24"/>
        </w:rPr>
        <w:t>]</w:t>
      </w:r>
    </w:p>
    <w:p>
      <w:pPr>
        <w:spacing w:before="5"/>
        <w:ind w:left="160" w:right="0" w:firstLine="0"/>
        <w:jc w:val="left"/>
        <w:rPr>
          <w:sz w:val="24"/>
        </w:rPr>
      </w:pPr>
      <w:r>
        <w:rPr>
          <w:color w:val="000007"/>
          <w:w w:val="65"/>
          <w:sz w:val="24"/>
        </w:rPr>
        <w:t>});</w:t>
      </w:r>
    </w:p>
    <w:p>
      <w:pPr>
        <w:spacing w:before="4"/>
        <w:ind w:left="160" w:right="0" w:firstLine="0"/>
        <w:jc w:val="left"/>
        <w:rPr>
          <w:sz w:val="24"/>
        </w:rPr>
      </w:pPr>
      <w:r>
        <w:rPr>
          <w:color w:val="000007"/>
          <w:w w:val="90"/>
          <w:sz w:val="24"/>
        </w:rPr>
        <w:t>console.log(result.code);</w:t>
      </w:r>
      <w:r>
        <w:rPr>
          <w:color w:val="000007"/>
          <w:spacing w:val="-59"/>
          <w:w w:val="90"/>
          <w:sz w:val="24"/>
        </w:rPr>
        <w:t xml:space="preserve"> </w:t>
      </w:r>
      <w:r>
        <w:rPr>
          <w:color w:val="000007"/>
          <w:w w:val="90"/>
          <w:sz w:val="24"/>
        </w:rPr>
        <w:t>//</w:t>
      </w:r>
      <w:r>
        <w:rPr>
          <w:color w:val="000007"/>
          <w:spacing w:val="-58"/>
          <w:w w:val="90"/>
          <w:sz w:val="24"/>
        </w:rPr>
        <w:t xml:space="preserve"> </w:t>
      </w:r>
      <w:r>
        <w:rPr>
          <w:color w:val="000007"/>
          <w:w w:val="90"/>
          <w:sz w:val="24"/>
        </w:rPr>
        <w:t>const</w:t>
      </w:r>
      <w:r>
        <w:rPr>
          <w:color w:val="000007"/>
          <w:spacing w:val="-58"/>
          <w:w w:val="90"/>
          <w:sz w:val="24"/>
        </w:rPr>
        <w:t xml:space="preserve"> </w:t>
      </w:r>
      <w:r>
        <w:rPr>
          <w:color w:val="000007"/>
          <w:w w:val="90"/>
          <w:sz w:val="24"/>
        </w:rPr>
        <w:t>result</w:t>
      </w:r>
      <w:r>
        <w:rPr>
          <w:color w:val="000007"/>
          <w:spacing w:val="-58"/>
          <w:w w:val="90"/>
          <w:sz w:val="24"/>
        </w:rPr>
        <w:t xml:space="preserve"> </w:t>
      </w:r>
      <w:r>
        <w:rPr>
          <w:color w:val="000007"/>
          <w:w w:val="90"/>
          <w:sz w:val="24"/>
        </w:rPr>
        <w:t>=</w:t>
      </w:r>
      <w:r>
        <w:rPr>
          <w:color w:val="000007"/>
          <w:spacing w:val="-56"/>
          <w:w w:val="90"/>
          <w:sz w:val="24"/>
        </w:rPr>
        <w:t xml:space="preserve"> </w:t>
      </w:r>
      <w:r>
        <w:rPr>
          <w:color w:val="000007"/>
          <w:w w:val="90"/>
          <w:sz w:val="24"/>
        </w:rPr>
        <w:t>3;</w:t>
      </w:r>
    </w:p>
    <w:p>
      <w:pPr>
        <w:spacing w:before="5"/>
        <w:ind w:left="160" w:right="0" w:firstLine="0"/>
        <w:jc w:val="left"/>
        <w:rPr>
          <w:sz w:val="22"/>
        </w:rPr>
      </w:pPr>
      <w:r>
        <w:rPr>
          <w:color w:val="484848"/>
          <w:spacing w:val="2"/>
          <w:sz w:val="22"/>
        </w:rPr>
        <w:t>与预期一致，那么转换</w:t>
      </w:r>
      <w:r>
        <w:rPr>
          <w:color w:val="484848"/>
          <w:sz w:val="24"/>
        </w:rPr>
        <w:t>const</w:t>
      </w:r>
      <w:r>
        <w:rPr>
          <w:color w:val="484848"/>
          <w:spacing w:val="-67"/>
          <w:sz w:val="24"/>
        </w:rPr>
        <w:t xml:space="preserve"> </w:t>
      </w:r>
      <w:r>
        <w:rPr>
          <w:color w:val="484848"/>
          <w:sz w:val="24"/>
        </w:rPr>
        <w:t>result</w:t>
      </w:r>
      <w:r>
        <w:rPr>
          <w:color w:val="484848"/>
          <w:spacing w:val="-45"/>
          <w:sz w:val="24"/>
        </w:rPr>
        <w:t xml:space="preserve"> = </w:t>
      </w:r>
      <w:r>
        <w:rPr>
          <w:color w:val="484848"/>
          <w:sz w:val="24"/>
        </w:rPr>
        <w:t>1</w:t>
      </w:r>
      <w:r>
        <w:rPr>
          <w:color w:val="484848"/>
          <w:spacing w:val="-44"/>
          <w:sz w:val="24"/>
        </w:rPr>
        <w:t xml:space="preserve"> + </w:t>
      </w:r>
      <w:r>
        <w:rPr>
          <w:color w:val="484848"/>
          <w:sz w:val="24"/>
        </w:rPr>
        <w:t>2</w:t>
      </w:r>
      <w:r>
        <w:rPr>
          <w:color w:val="484848"/>
          <w:spacing w:val="-45"/>
          <w:sz w:val="24"/>
        </w:rPr>
        <w:t xml:space="preserve"> + </w:t>
      </w:r>
      <w:r>
        <w:rPr>
          <w:color w:val="484848"/>
          <w:sz w:val="24"/>
        </w:rPr>
        <w:t>3</w:t>
      </w:r>
      <w:r>
        <w:rPr>
          <w:color w:val="484848"/>
          <w:spacing w:val="-44"/>
          <w:sz w:val="24"/>
        </w:rPr>
        <w:t xml:space="preserve"> + </w:t>
      </w:r>
      <w:r>
        <w:rPr>
          <w:color w:val="484848"/>
          <w:sz w:val="24"/>
        </w:rPr>
        <w:t>4</w:t>
      </w:r>
      <w:r>
        <w:rPr>
          <w:color w:val="484848"/>
          <w:spacing w:val="-45"/>
          <w:sz w:val="24"/>
        </w:rPr>
        <w:t xml:space="preserve"> + </w:t>
      </w:r>
      <w:r>
        <w:rPr>
          <w:color w:val="484848"/>
          <w:sz w:val="24"/>
        </w:rPr>
        <w:t>5;</w:t>
      </w:r>
      <w:r>
        <w:rPr>
          <w:color w:val="484848"/>
          <w:sz w:val="22"/>
        </w:rPr>
        <w:t>呢?</w:t>
      </w:r>
    </w:p>
    <w:p>
      <w:pPr>
        <w:spacing w:before="4"/>
        <w:ind w:left="160" w:right="0" w:firstLine="0"/>
        <w:jc w:val="left"/>
        <w:rPr>
          <w:sz w:val="24"/>
        </w:rPr>
      </w:pPr>
      <w:r>
        <w:rPr>
          <w:color w:val="484848"/>
          <w:spacing w:val="-2"/>
          <w:sz w:val="22"/>
        </w:rPr>
        <w:t>结果是</w:t>
      </w:r>
      <w:r>
        <w:rPr>
          <w:color w:val="484848"/>
          <w:spacing w:val="-25"/>
          <w:w w:val="90"/>
          <w:sz w:val="22"/>
        </w:rPr>
        <w:t xml:space="preserve">: </w:t>
      </w:r>
      <w:r>
        <w:rPr>
          <w:color w:val="484848"/>
          <w:w w:val="90"/>
          <w:sz w:val="24"/>
        </w:rPr>
        <w:t>const result</w:t>
      </w:r>
      <w:r>
        <w:rPr>
          <w:color w:val="484848"/>
          <w:spacing w:val="-54"/>
          <w:w w:val="90"/>
          <w:sz w:val="24"/>
        </w:rPr>
        <w:t xml:space="preserve"> </w:t>
      </w:r>
      <w:r>
        <w:rPr>
          <w:color w:val="484848"/>
          <w:spacing w:val="-31"/>
          <w:sz w:val="24"/>
        </w:rPr>
        <w:t xml:space="preserve">= </w:t>
      </w:r>
      <w:r>
        <w:rPr>
          <w:color w:val="484848"/>
          <w:sz w:val="24"/>
        </w:rPr>
        <w:t>3</w:t>
      </w:r>
      <w:r>
        <w:rPr>
          <w:color w:val="484848"/>
          <w:spacing w:val="-43"/>
          <w:sz w:val="24"/>
        </w:rPr>
        <w:t xml:space="preserve"> + </w:t>
      </w:r>
      <w:r>
        <w:rPr>
          <w:color w:val="484848"/>
          <w:sz w:val="24"/>
        </w:rPr>
        <w:t>3</w:t>
      </w:r>
      <w:r>
        <w:rPr>
          <w:color w:val="484848"/>
          <w:spacing w:val="-44"/>
          <w:sz w:val="24"/>
        </w:rPr>
        <w:t xml:space="preserve"> + </w:t>
      </w:r>
      <w:r>
        <w:rPr>
          <w:color w:val="484848"/>
          <w:sz w:val="24"/>
        </w:rPr>
        <w:t>4</w:t>
      </w:r>
      <w:r>
        <w:rPr>
          <w:color w:val="484848"/>
          <w:spacing w:val="-42"/>
          <w:sz w:val="24"/>
        </w:rPr>
        <w:t xml:space="preserve"> + </w:t>
      </w:r>
      <w:r>
        <w:rPr>
          <w:color w:val="484848"/>
          <w:w w:val="90"/>
          <w:sz w:val="24"/>
        </w:rPr>
        <w:t>5;</w:t>
      </w:r>
    </w:p>
    <w:p>
      <w:pPr>
        <w:pStyle w:val="7"/>
        <w:spacing w:before="5" w:line="254" w:lineRule="auto"/>
        <w:ind w:right="2209"/>
      </w:pPr>
      <w:r>
        <w:rPr>
          <w:color w:val="484848"/>
          <w:spacing w:val="-7"/>
        </w:rPr>
        <w:t xml:space="preserve">这就奇怪了，为什么只计算了 </w:t>
      </w:r>
      <w:r>
        <w:rPr>
          <w:color w:val="484848"/>
          <w:sz w:val="24"/>
        </w:rPr>
        <w:t>1</w:t>
      </w:r>
      <w:r>
        <w:rPr>
          <w:color w:val="484848"/>
          <w:spacing w:val="-39"/>
          <w:sz w:val="24"/>
        </w:rPr>
        <w:t xml:space="preserve"> + </w:t>
      </w:r>
      <w:r>
        <w:rPr>
          <w:color w:val="484848"/>
          <w:sz w:val="24"/>
        </w:rPr>
        <w:t>2</w:t>
      </w:r>
      <w:r>
        <w:rPr>
          <w:color w:val="484848"/>
          <w:spacing w:val="-55"/>
          <w:sz w:val="24"/>
        </w:rPr>
        <w:t xml:space="preserve"> </w:t>
      </w:r>
      <w:r>
        <w:rPr>
          <w:color w:val="484848"/>
          <w:spacing w:val="-3"/>
        </w:rPr>
        <w:t xml:space="preserve">之后，就没有继续往下运算了? </w:t>
      </w:r>
      <w:r>
        <w:rPr>
          <w:color w:val="484848"/>
          <w:spacing w:val="2"/>
          <w:w w:val="105"/>
        </w:rPr>
        <w:t>我们看一下这个表达式的</w:t>
      </w:r>
      <w:r>
        <w:rPr>
          <w:color w:val="484848"/>
          <w:w w:val="105"/>
        </w:rPr>
        <w:t>AST</w:t>
      </w:r>
      <w:r>
        <w:rPr>
          <w:color w:val="484848"/>
          <w:spacing w:val="-32"/>
          <w:w w:val="105"/>
        </w:rPr>
        <w:t xml:space="preserve"> 树</w:t>
      </w:r>
    </w:p>
    <w:p>
      <w:pPr>
        <w:spacing w:after="0" w:line="254" w:lineRule="auto"/>
        <w:sectPr>
          <w:pgSz w:w="11910" w:h="16840"/>
          <w:pgMar w:top="1380" w:right="1460" w:bottom="1620" w:left="1640" w:header="0" w:footer="963" w:gutter="0"/>
        </w:sectPr>
      </w:pPr>
    </w:p>
    <w:p>
      <w:pPr>
        <w:pStyle w:val="7"/>
        <w:ind w:left="0"/>
        <w:rPr>
          <w:sz w:val="12"/>
        </w:rPr>
      </w:pPr>
    </w:p>
    <w:p>
      <w:pPr>
        <w:pStyle w:val="7"/>
        <w:rPr>
          <w:sz w:val="20"/>
        </w:rPr>
      </w:pPr>
      <w:r>
        <w:rPr>
          <w:sz w:val="20"/>
        </w:rPr>
        <w:drawing>
          <wp:inline distT="0" distB="0" distL="0" distR="0">
            <wp:extent cx="5240020" cy="4914900"/>
            <wp:effectExtent l="0" t="0" r="0" b="0"/>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3.jpeg"/>
                    <pic:cNvPicPr>
                      <a:picLocks noChangeAspect="1"/>
                    </pic:cNvPicPr>
                  </pic:nvPicPr>
                  <pic:blipFill>
                    <a:blip r:embed="rId37" cstate="print"/>
                    <a:stretch>
                      <a:fillRect/>
                    </a:stretch>
                  </pic:blipFill>
                  <pic:spPr>
                    <a:xfrm>
                      <a:off x="0" y="0"/>
                      <a:ext cx="5240439" cy="4914900"/>
                    </a:xfrm>
                    <a:prstGeom prst="rect">
                      <a:avLst/>
                    </a:prstGeom>
                  </pic:spPr>
                </pic:pic>
              </a:graphicData>
            </a:graphic>
          </wp:inline>
        </w:drawing>
      </w:r>
    </w:p>
    <w:p>
      <w:pPr>
        <w:pStyle w:val="7"/>
        <w:ind w:left="0"/>
        <w:rPr>
          <w:sz w:val="20"/>
        </w:rPr>
      </w:pPr>
    </w:p>
    <w:p>
      <w:pPr>
        <w:pStyle w:val="7"/>
        <w:spacing w:before="2"/>
        <w:ind w:left="0"/>
        <w:rPr>
          <w:sz w:val="29"/>
        </w:rPr>
      </w:pPr>
    </w:p>
    <w:p>
      <w:pPr>
        <w:pStyle w:val="7"/>
        <w:spacing w:before="63"/>
      </w:pPr>
      <w:r>
        <w:rPr>
          <w:color w:val="484848"/>
          <w:spacing w:val="12"/>
          <w:w w:val="100"/>
        </w:rPr>
        <w:t>你会发现</w:t>
      </w:r>
      <w:r>
        <w:rPr>
          <w:color w:val="484848"/>
          <w:spacing w:val="-1"/>
          <w:w w:val="122"/>
        </w:rPr>
        <w:t>B</w:t>
      </w:r>
      <w:r>
        <w:rPr>
          <w:color w:val="484848"/>
          <w:spacing w:val="-1"/>
          <w:w w:val="88"/>
        </w:rPr>
        <w:t>a</w:t>
      </w:r>
      <w:r>
        <w:rPr>
          <w:color w:val="484848"/>
          <w:spacing w:val="-1"/>
          <w:w w:val="100"/>
        </w:rPr>
        <w:t>b</w:t>
      </w:r>
      <w:r>
        <w:rPr>
          <w:color w:val="484848"/>
          <w:spacing w:val="-1"/>
          <w:w w:val="88"/>
        </w:rPr>
        <w:t>e</w:t>
      </w:r>
      <w:r>
        <w:rPr>
          <w:color w:val="484848"/>
          <w:w w:val="55"/>
        </w:rPr>
        <w:t>l</w:t>
      </w:r>
      <w:r>
        <w:rPr>
          <w:color w:val="484848"/>
          <w:spacing w:val="-58"/>
        </w:rPr>
        <w:t xml:space="preserve"> </w:t>
      </w:r>
      <w:r>
        <w:rPr>
          <w:color w:val="484848"/>
          <w:spacing w:val="-3"/>
          <w:w w:val="100"/>
        </w:rPr>
        <w:t>解析成表达式里面再嵌套表达式。</w:t>
      </w:r>
    </w:p>
    <w:p>
      <w:pPr>
        <w:pStyle w:val="5"/>
        <w:spacing w:before="15"/>
      </w:pPr>
      <w:r>
        <w:rPr>
          <w:color w:val="000007"/>
        </w:rPr>
        <w:t>表达式</w:t>
      </w:r>
      <w:r>
        <w:rPr>
          <w:color w:val="000007"/>
          <w:w w:val="90"/>
        </w:rPr>
        <w:t xml:space="preserve">( </w:t>
      </w:r>
      <w:r>
        <w:rPr>
          <w:color w:val="000007"/>
        </w:rPr>
        <w:t>表达式</w:t>
      </w:r>
      <w:r>
        <w:rPr>
          <w:color w:val="000007"/>
          <w:w w:val="90"/>
        </w:rPr>
        <w:t xml:space="preserve">( </w:t>
      </w:r>
      <w:r>
        <w:rPr>
          <w:color w:val="000007"/>
        </w:rPr>
        <w:t>表达式</w:t>
      </w:r>
      <w:r>
        <w:rPr>
          <w:color w:val="000007"/>
          <w:w w:val="90"/>
        </w:rPr>
        <w:t xml:space="preserve">( </w:t>
      </w:r>
      <w:r>
        <w:rPr>
          <w:color w:val="000007"/>
        </w:rPr>
        <w:t>表达式(1 + 2) + 3) + 4) + 5)</w:t>
      </w:r>
    </w:p>
    <w:p>
      <w:pPr>
        <w:spacing w:before="4"/>
        <w:ind w:left="160" w:right="0" w:firstLine="0"/>
        <w:jc w:val="left"/>
        <w:rPr>
          <w:sz w:val="22"/>
        </w:rPr>
      </w:pPr>
      <w:r>
        <w:rPr>
          <w:color w:val="2C3D50"/>
          <w:sz w:val="24"/>
        </w:rPr>
        <w:t xml:space="preserve">而我们的判断条件并不符合所有的，只符合 </w:t>
      </w:r>
      <w:r>
        <w:rPr>
          <w:color w:val="484848"/>
          <w:sz w:val="22"/>
        </w:rPr>
        <w:t>1 + 2</w:t>
      </w:r>
    </w:p>
    <w:p>
      <w:pPr>
        <w:spacing w:before="5"/>
        <w:ind w:left="160" w:right="0" w:firstLine="0"/>
        <w:jc w:val="left"/>
        <w:rPr>
          <w:sz w:val="24"/>
        </w:rPr>
      </w:pPr>
      <w:r>
        <w:rPr>
          <w:color w:val="000007"/>
          <w:w w:val="85"/>
          <w:sz w:val="24"/>
        </w:rPr>
        <w:t xml:space="preserve">// </w:t>
      </w:r>
      <w:r>
        <w:rPr>
          <w:color w:val="000007"/>
          <w:sz w:val="24"/>
        </w:rPr>
        <w:t>判断表达式两边，是否都是数字</w:t>
      </w:r>
    </w:p>
    <w:p>
      <w:pPr>
        <w:spacing w:before="4"/>
        <w:ind w:left="640" w:right="0" w:firstLine="0"/>
        <w:jc w:val="left"/>
        <w:rPr>
          <w:sz w:val="24"/>
        </w:rPr>
      </w:pPr>
      <w:r>
        <w:rPr>
          <w:color w:val="000007"/>
          <w:spacing w:val="-1"/>
          <w:w w:val="55"/>
          <w:sz w:val="24"/>
        </w:rPr>
        <w:t>i</w:t>
      </w:r>
      <w:r>
        <w:rPr>
          <w:color w:val="000007"/>
          <w:w w:val="55"/>
          <w:sz w:val="24"/>
        </w:rPr>
        <w:t>f</w:t>
      </w:r>
      <w:r>
        <w:rPr>
          <w:color w:val="000007"/>
          <w:spacing w:val="-61"/>
          <w:sz w:val="24"/>
        </w:rPr>
        <w:t xml:space="preserve"> </w:t>
      </w:r>
      <w:r>
        <w:rPr>
          <w:color w:val="000007"/>
          <w:spacing w:val="-1"/>
          <w:w w:val="55"/>
          <w:sz w:val="24"/>
        </w:rPr>
        <w:t>(t</w:t>
      </w:r>
      <w:r>
        <w:rPr>
          <w:color w:val="000007"/>
          <w:w w:val="50"/>
          <w:sz w:val="24"/>
        </w:rPr>
        <w:t>.</w:t>
      </w:r>
      <w:r>
        <w:rPr>
          <w:color w:val="000007"/>
          <w:spacing w:val="-1"/>
          <w:w w:val="55"/>
          <w:sz w:val="24"/>
        </w:rPr>
        <w:t>i</w:t>
      </w:r>
      <w:r>
        <w:rPr>
          <w:color w:val="000007"/>
          <w:w w:val="77"/>
          <w:sz w:val="24"/>
        </w:rPr>
        <w:t>s</w:t>
      </w:r>
      <w:r>
        <w:rPr>
          <w:color w:val="000007"/>
          <w:w w:val="132"/>
          <w:sz w:val="24"/>
        </w:rPr>
        <w:t>N</w:t>
      </w:r>
      <w:r>
        <w:rPr>
          <w:color w:val="000007"/>
          <w:sz w:val="24"/>
        </w:rPr>
        <w:t>u</w:t>
      </w:r>
      <w:r>
        <w:rPr>
          <w:color w:val="000007"/>
          <w:spacing w:val="-1"/>
          <w:w w:val="143"/>
          <w:sz w:val="24"/>
        </w:rPr>
        <w:t>m</w:t>
      </w:r>
      <w:r>
        <w:rPr>
          <w:color w:val="000007"/>
          <w:spacing w:val="-1"/>
          <w:w w:val="88"/>
          <w:sz w:val="24"/>
        </w:rPr>
        <w:t>e</w:t>
      </w:r>
      <w:r>
        <w:rPr>
          <w:color w:val="000007"/>
          <w:w w:val="66"/>
          <w:sz w:val="24"/>
        </w:rPr>
        <w:t>r</w:t>
      </w:r>
      <w:r>
        <w:rPr>
          <w:color w:val="000007"/>
          <w:spacing w:val="-1"/>
          <w:w w:val="55"/>
          <w:sz w:val="24"/>
        </w:rPr>
        <w:t>i</w:t>
      </w:r>
      <w:r>
        <w:rPr>
          <w:color w:val="000007"/>
          <w:spacing w:val="-1"/>
          <w:w w:val="88"/>
          <w:sz w:val="24"/>
        </w:rPr>
        <w:t>c</w:t>
      </w:r>
      <w:r>
        <w:rPr>
          <w:color w:val="000007"/>
          <w:spacing w:val="-1"/>
          <w:w w:val="111"/>
          <w:sz w:val="24"/>
        </w:rPr>
        <w:t>L</w:t>
      </w:r>
      <w:r>
        <w:rPr>
          <w:color w:val="000007"/>
          <w:spacing w:val="-1"/>
          <w:w w:val="55"/>
          <w:sz w:val="24"/>
        </w:rPr>
        <w:t>it</w:t>
      </w:r>
      <w:r>
        <w:rPr>
          <w:color w:val="000007"/>
          <w:spacing w:val="-1"/>
          <w:w w:val="88"/>
          <w:sz w:val="24"/>
        </w:rPr>
        <w:t>e</w:t>
      </w:r>
      <w:r>
        <w:rPr>
          <w:color w:val="000007"/>
          <w:w w:val="66"/>
          <w:sz w:val="24"/>
        </w:rPr>
        <w:t>r</w:t>
      </w:r>
      <w:r>
        <w:rPr>
          <w:color w:val="000007"/>
          <w:spacing w:val="-1"/>
          <w:w w:val="88"/>
          <w:sz w:val="24"/>
        </w:rPr>
        <w:t>a</w:t>
      </w:r>
      <w:r>
        <w:rPr>
          <w:color w:val="000007"/>
          <w:spacing w:val="-1"/>
          <w:w w:val="55"/>
          <w:sz w:val="24"/>
        </w:rPr>
        <w:t>l(</w:t>
      </w:r>
      <w:r>
        <w:rPr>
          <w:color w:val="000007"/>
          <w:sz w:val="24"/>
        </w:rPr>
        <w:t>n</w:t>
      </w:r>
      <w:r>
        <w:rPr>
          <w:color w:val="000007"/>
          <w:spacing w:val="-1"/>
          <w:w w:val="88"/>
          <w:sz w:val="24"/>
        </w:rPr>
        <w:t>o</w:t>
      </w:r>
      <w:r>
        <w:rPr>
          <w:color w:val="000007"/>
          <w:sz w:val="24"/>
        </w:rPr>
        <w:t>d</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e</w:t>
      </w:r>
      <w:r>
        <w:rPr>
          <w:color w:val="000007"/>
          <w:spacing w:val="-1"/>
          <w:w w:val="55"/>
          <w:sz w:val="24"/>
        </w:rPr>
        <w:t>ft</w:t>
      </w:r>
      <w:r>
        <w:rPr>
          <w:color w:val="000007"/>
          <w:w w:val="55"/>
          <w:sz w:val="24"/>
        </w:rPr>
        <w:t>)</w:t>
      </w:r>
      <w:r>
        <w:rPr>
          <w:color w:val="000007"/>
          <w:spacing w:val="-60"/>
          <w:sz w:val="24"/>
        </w:rPr>
        <w:t xml:space="preserve"> </w:t>
      </w:r>
      <w:r>
        <w:rPr>
          <w:color w:val="000007"/>
          <w:spacing w:val="-1"/>
          <w:w w:val="143"/>
          <w:sz w:val="24"/>
        </w:rPr>
        <w:t>&amp;</w:t>
      </w:r>
      <w:r>
        <w:rPr>
          <w:color w:val="000007"/>
          <w:w w:val="143"/>
          <w:sz w:val="24"/>
        </w:rPr>
        <w:t>&amp;</w:t>
      </w:r>
      <w:r>
        <w:rPr>
          <w:color w:val="000007"/>
          <w:spacing w:val="-62"/>
          <w:sz w:val="24"/>
        </w:rPr>
        <w:t xml:space="preserve"> </w:t>
      </w:r>
      <w:r>
        <w:rPr>
          <w:color w:val="000007"/>
          <w:spacing w:val="-1"/>
          <w:w w:val="55"/>
          <w:sz w:val="24"/>
        </w:rPr>
        <w:t>t</w:t>
      </w:r>
      <w:r>
        <w:rPr>
          <w:color w:val="000007"/>
          <w:w w:val="50"/>
          <w:sz w:val="24"/>
        </w:rPr>
        <w:t>.</w:t>
      </w:r>
      <w:r>
        <w:rPr>
          <w:color w:val="000007"/>
          <w:spacing w:val="-1"/>
          <w:w w:val="55"/>
          <w:sz w:val="24"/>
        </w:rPr>
        <w:t>i</w:t>
      </w:r>
      <w:r>
        <w:rPr>
          <w:color w:val="000007"/>
          <w:w w:val="77"/>
          <w:sz w:val="24"/>
        </w:rPr>
        <w:t>s</w:t>
      </w:r>
      <w:r>
        <w:rPr>
          <w:color w:val="000007"/>
          <w:w w:val="132"/>
          <w:sz w:val="24"/>
        </w:rPr>
        <w:t>N</w:t>
      </w:r>
      <w:r>
        <w:rPr>
          <w:color w:val="000007"/>
          <w:sz w:val="24"/>
        </w:rPr>
        <w:t>u</w:t>
      </w:r>
      <w:r>
        <w:rPr>
          <w:color w:val="000007"/>
          <w:spacing w:val="-1"/>
          <w:w w:val="143"/>
          <w:sz w:val="24"/>
        </w:rPr>
        <w:t>m</w:t>
      </w:r>
      <w:r>
        <w:rPr>
          <w:color w:val="000007"/>
          <w:spacing w:val="-1"/>
          <w:w w:val="88"/>
          <w:sz w:val="24"/>
        </w:rPr>
        <w:t>e</w:t>
      </w:r>
      <w:r>
        <w:rPr>
          <w:color w:val="000007"/>
          <w:w w:val="66"/>
          <w:sz w:val="24"/>
        </w:rPr>
        <w:t>r</w:t>
      </w:r>
      <w:r>
        <w:rPr>
          <w:color w:val="000007"/>
          <w:spacing w:val="-1"/>
          <w:w w:val="55"/>
          <w:sz w:val="24"/>
        </w:rPr>
        <w:t>i</w:t>
      </w:r>
      <w:r>
        <w:rPr>
          <w:color w:val="000007"/>
          <w:spacing w:val="-1"/>
          <w:w w:val="88"/>
          <w:sz w:val="24"/>
        </w:rPr>
        <w:t>c</w:t>
      </w:r>
      <w:r>
        <w:rPr>
          <w:color w:val="000007"/>
          <w:spacing w:val="-1"/>
          <w:w w:val="111"/>
          <w:sz w:val="24"/>
        </w:rPr>
        <w:t>L</w:t>
      </w:r>
      <w:r>
        <w:rPr>
          <w:color w:val="000007"/>
          <w:spacing w:val="-1"/>
          <w:w w:val="55"/>
          <w:sz w:val="24"/>
        </w:rPr>
        <w:t>it</w:t>
      </w:r>
      <w:r>
        <w:rPr>
          <w:color w:val="000007"/>
          <w:spacing w:val="-1"/>
          <w:w w:val="88"/>
          <w:sz w:val="24"/>
        </w:rPr>
        <w:t>e</w:t>
      </w:r>
      <w:r>
        <w:rPr>
          <w:color w:val="000007"/>
          <w:w w:val="66"/>
          <w:sz w:val="24"/>
        </w:rPr>
        <w:t>r</w:t>
      </w:r>
      <w:r>
        <w:rPr>
          <w:color w:val="000007"/>
          <w:spacing w:val="-1"/>
          <w:w w:val="88"/>
          <w:sz w:val="24"/>
        </w:rPr>
        <w:t>a</w:t>
      </w:r>
      <w:r>
        <w:rPr>
          <w:color w:val="000007"/>
          <w:spacing w:val="-1"/>
          <w:w w:val="55"/>
          <w:sz w:val="24"/>
        </w:rPr>
        <w:t>l(</w:t>
      </w:r>
      <w:r>
        <w:rPr>
          <w:color w:val="000007"/>
          <w:sz w:val="24"/>
        </w:rPr>
        <w:t>n</w:t>
      </w:r>
      <w:r>
        <w:rPr>
          <w:color w:val="000007"/>
          <w:spacing w:val="-1"/>
          <w:w w:val="88"/>
          <w:sz w:val="24"/>
        </w:rPr>
        <w:t>o</w:t>
      </w:r>
      <w:r>
        <w:rPr>
          <w:color w:val="000007"/>
          <w:sz w:val="24"/>
        </w:rPr>
        <w:t>d</w:t>
      </w:r>
      <w:r>
        <w:rPr>
          <w:color w:val="000007"/>
          <w:spacing w:val="-1"/>
          <w:w w:val="88"/>
          <w:sz w:val="24"/>
        </w:rPr>
        <w:t>e</w:t>
      </w:r>
      <w:r>
        <w:rPr>
          <w:color w:val="000007"/>
          <w:w w:val="50"/>
          <w:sz w:val="24"/>
        </w:rPr>
        <w:t>.</w:t>
      </w:r>
      <w:r>
        <w:rPr>
          <w:color w:val="000007"/>
          <w:w w:val="66"/>
          <w:sz w:val="24"/>
        </w:rPr>
        <w:t>r</w:t>
      </w:r>
      <w:r>
        <w:rPr>
          <w:color w:val="000007"/>
          <w:w w:val="55"/>
          <w:sz w:val="24"/>
        </w:rPr>
        <w:t>i</w:t>
      </w:r>
      <w:r>
        <w:rPr>
          <w:color w:val="000007"/>
          <w:spacing w:val="-1"/>
          <w:w w:val="88"/>
          <w:sz w:val="24"/>
        </w:rPr>
        <w:t>g</w:t>
      </w:r>
      <w:r>
        <w:rPr>
          <w:color w:val="000007"/>
          <w:sz w:val="24"/>
        </w:rPr>
        <w:t>h</w:t>
      </w:r>
      <w:r>
        <w:rPr>
          <w:color w:val="000007"/>
          <w:spacing w:val="-1"/>
          <w:w w:val="55"/>
          <w:sz w:val="24"/>
        </w:rPr>
        <w:t>t)</w:t>
      </w:r>
      <w:r>
        <w:rPr>
          <w:color w:val="000007"/>
          <w:w w:val="55"/>
          <w:sz w:val="24"/>
        </w:rPr>
        <w:t>)</w:t>
      </w:r>
      <w:r>
        <w:rPr>
          <w:color w:val="000007"/>
          <w:spacing w:val="-61"/>
          <w:sz w:val="24"/>
        </w:rPr>
        <w:t xml:space="preserve"> </w:t>
      </w:r>
      <w:r>
        <w:rPr>
          <w:color w:val="000007"/>
          <w:w w:val="66"/>
          <w:sz w:val="24"/>
        </w:rPr>
        <w:t>{}</w:t>
      </w:r>
    </w:p>
    <w:p>
      <w:pPr>
        <w:pStyle w:val="7"/>
        <w:spacing w:before="20"/>
      </w:pPr>
      <w:r>
        <w:rPr>
          <w:color w:val="484848"/>
        </w:rPr>
        <w:t>那么我们得改一改</w:t>
      </w:r>
    </w:p>
    <w:p>
      <w:pPr>
        <w:spacing w:before="15"/>
        <w:ind w:left="160" w:right="0" w:firstLine="0"/>
        <w:jc w:val="left"/>
        <w:rPr>
          <w:sz w:val="22"/>
        </w:rPr>
      </w:pPr>
      <w:r>
        <w:rPr>
          <w:color w:val="484848"/>
          <w:spacing w:val="-12"/>
          <w:sz w:val="22"/>
        </w:rPr>
        <w:t xml:space="preserve">第一次计算 </w:t>
      </w:r>
      <w:r>
        <w:rPr>
          <w:color w:val="484848"/>
          <w:sz w:val="24"/>
        </w:rPr>
        <w:t>1</w:t>
      </w:r>
      <w:r>
        <w:rPr>
          <w:color w:val="484848"/>
          <w:spacing w:val="-41"/>
          <w:sz w:val="24"/>
        </w:rPr>
        <w:t xml:space="preserve"> + </w:t>
      </w:r>
      <w:r>
        <w:rPr>
          <w:color w:val="484848"/>
          <w:sz w:val="24"/>
        </w:rPr>
        <w:t>2</w:t>
      </w:r>
      <w:r>
        <w:rPr>
          <w:color w:val="484848"/>
          <w:spacing w:val="-59"/>
          <w:sz w:val="24"/>
        </w:rPr>
        <w:t xml:space="preserve"> </w:t>
      </w:r>
      <w:r>
        <w:rPr>
          <w:color w:val="484848"/>
          <w:spacing w:val="-3"/>
          <w:sz w:val="22"/>
        </w:rPr>
        <w:t>之后，我们会得到这样的表达式</w:t>
      </w:r>
    </w:p>
    <w:p>
      <w:pPr>
        <w:pStyle w:val="5"/>
      </w:pPr>
      <w:r>
        <w:rPr>
          <w:color w:val="000007"/>
        </w:rPr>
        <w:t>表达式</w:t>
      </w:r>
      <w:r>
        <w:rPr>
          <w:color w:val="000007"/>
          <w:w w:val="90"/>
        </w:rPr>
        <w:t xml:space="preserve">( </w:t>
      </w:r>
      <w:r>
        <w:rPr>
          <w:color w:val="000007"/>
        </w:rPr>
        <w:t>表达式</w:t>
      </w:r>
      <w:r>
        <w:rPr>
          <w:color w:val="000007"/>
          <w:w w:val="90"/>
        </w:rPr>
        <w:t xml:space="preserve">( </w:t>
      </w:r>
      <w:r>
        <w:rPr>
          <w:color w:val="000007"/>
        </w:rPr>
        <w:t>表达式(3 + 3) + 4) + 5)</w:t>
      </w:r>
    </w:p>
    <w:p>
      <w:pPr>
        <w:pStyle w:val="7"/>
        <w:spacing w:before="5" w:line="254" w:lineRule="auto"/>
        <w:ind w:right="1549"/>
      </w:pPr>
      <w:r>
        <w:rPr>
          <w:color w:val="484848"/>
          <w:spacing w:val="-19"/>
        </w:rPr>
        <w:t xml:space="preserve">其中 </w:t>
      </w:r>
      <w:r>
        <w:rPr>
          <w:color w:val="484848"/>
          <w:sz w:val="24"/>
        </w:rPr>
        <w:t>3</w:t>
      </w:r>
      <w:r>
        <w:rPr>
          <w:color w:val="484848"/>
          <w:spacing w:val="-39"/>
          <w:sz w:val="24"/>
        </w:rPr>
        <w:t xml:space="preserve"> + </w:t>
      </w:r>
      <w:r>
        <w:rPr>
          <w:color w:val="484848"/>
          <w:sz w:val="24"/>
        </w:rPr>
        <w:t>3</w:t>
      </w:r>
      <w:r>
        <w:rPr>
          <w:color w:val="484848"/>
          <w:spacing w:val="-56"/>
          <w:sz w:val="24"/>
        </w:rPr>
        <w:t xml:space="preserve"> </w:t>
      </w:r>
      <w:r>
        <w:rPr>
          <w:color w:val="484848"/>
          <w:spacing w:val="-3"/>
        </w:rPr>
        <w:t>又符合了我们的条件， 我们通过向上递归的方式遍历父级节点又转换成这样</w:t>
      </w:r>
      <w:r>
        <w:rPr>
          <w:color w:val="484848"/>
          <w:w w:val="80"/>
        </w:rPr>
        <w:t>:</w:t>
      </w:r>
    </w:p>
    <w:p>
      <w:pPr>
        <w:pStyle w:val="5"/>
        <w:spacing w:before="0" w:line="307" w:lineRule="exact"/>
      </w:pPr>
      <w:r>
        <w:rPr>
          <w:color w:val="000007"/>
        </w:rPr>
        <w:t>表达式</w:t>
      </w:r>
      <w:r>
        <w:rPr>
          <w:color w:val="000007"/>
          <w:w w:val="90"/>
        </w:rPr>
        <w:t xml:space="preserve">( </w:t>
      </w:r>
      <w:r>
        <w:rPr>
          <w:color w:val="000007"/>
        </w:rPr>
        <w:t>表达式(6 + 4) + 5)</w:t>
      </w:r>
    </w:p>
    <w:p>
      <w:pPr>
        <w:spacing w:before="4"/>
        <w:ind w:left="160" w:right="0" w:firstLine="0"/>
        <w:jc w:val="left"/>
        <w:rPr>
          <w:sz w:val="24"/>
        </w:rPr>
      </w:pPr>
      <w:r>
        <w:rPr>
          <w:color w:val="000007"/>
          <w:sz w:val="24"/>
        </w:rPr>
        <w:t>表达式(10 + 5)</w:t>
      </w:r>
    </w:p>
    <w:p>
      <w:pPr>
        <w:spacing w:before="5"/>
        <w:ind w:left="160" w:right="0" w:firstLine="0"/>
        <w:jc w:val="left"/>
        <w:rPr>
          <w:sz w:val="24"/>
        </w:rPr>
      </w:pPr>
      <w:r>
        <w:rPr>
          <w:color w:val="000007"/>
          <w:sz w:val="24"/>
        </w:rPr>
        <w:t>15</w:t>
      </w:r>
    </w:p>
    <w:p>
      <w:pPr>
        <w:pStyle w:val="7"/>
        <w:spacing w:before="9"/>
        <w:ind w:left="0"/>
        <w:rPr>
          <w:sz w:val="24"/>
        </w:rPr>
      </w:pPr>
    </w:p>
    <w:p>
      <w:pPr>
        <w:spacing w:before="0" w:line="242" w:lineRule="auto"/>
        <w:ind w:left="640" w:right="5512" w:hanging="480"/>
        <w:jc w:val="left"/>
        <w:rPr>
          <w:sz w:val="24"/>
        </w:rPr>
      </w:pPr>
      <w:r>
        <w:rPr>
          <w:color w:val="000007"/>
          <w:w w:val="95"/>
          <w:sz w:val="24"/>
        </w:rPr>
        <w:t>//</w:t>
      </w:r>
      <w:r>
        <w:rPr>
          <w:color w:val="000007"/>
          <w:spacing w:val="-2"/>
          <w:w w:val="95"/>
          <w:sz w:val="24"/>
        </w:rPr>
        <w:t xml:space="preserve"> 如果上面的运算有结果的话</w:t>
      </w:r>
      <w:r>
        <w:rPr>
          <w:color w:val="000007"/>
          <w:w w:val="90"/>
          <w:sz w:val="24"/>
        </w:rPr>
        <w:t>if</w:t>
      </w:r>
      <w:r>
        <w:rPr>
          <w:color w:val="000007"/>
          <w:spacing w:val="-45"/>
          <w:w w:val="90"/>
          <w:sz w:val="24"/>
        </w:rPr>
        <w:t xml:space="preserve"> (</w:t>
      </w:r>
      <w:r>
        <w:rPr>
          <w:color w:val="000007"/>
          <w:w w:val="90"/>
          <w:sz w:val="24"/>
        </w:rPr>
        <w:t>result</w:t>
      </w:r>
      <w:r>
        <w:rPr>
          <w:color w:val="000007"/>
          <w:spacing w:val="-37"/>
          <w:w w:val="90"/>
          <w:sz w:val="24"/>
        </w:rPr>
        <w:t xml:space="preserve"> !== </w:t>
      </w:r>
      <w:r>
        <w:rPr>
          <w:color w:val="000007"/>
          <w:w w:val="90"/>
          <w:sz w:val="24"/>
        </w:rPr>
        <w:t>undefined</w:t>
      </w:r>
      <w:r>
        <w:rPr>
          <w:color w:val="000007"/>
          <w:spacing w:val="-30"/>
          <w:w w:val="90"/>
          <w:sz w:val="24"/>
        </w:rPr>
        <w:t>) {</w:t>
      </w:r>
    </w:p>
    <w:p>
      <w:pPr>
        <w:spacing w:after="0" w:line="242" w:lineRule="auto"/>
        <w:jc w:val="left"/>
        <w:rPr>
          <w:sz w:val="24"/>
        </w:rPr>
        <w:sectPr>
          <w:pgSz w:w="11910" w:h="16840"/>
          <w:pgMar w:top="1580" w:right="1460" w:bottom="1620" w:left="1640" w:header="0" w:footer="963" w:gutter="0"/>
        </w:sectPr>
      </w:pPr>
    </w:p>
    <w:p>
      <w:pPr>
        <w:spacing w:before="35" w:line="242" w:lineRule="auto"/>
        <w:ind w:left="880" w:right="3918" w:firstLine="0"/>
        <w:jc w:val="both"/>
        <w:rPr>
          <w:sz w:val="24"/>
        </w:rPr>
      </w:pPr>
      <w:bookmarkStart w:id="87" w:name="_bookmark121"/>
      <w:bookmarkEnd w:id="87"/>
      <w:r>
        <w:rPr>
          <w:color w:val="000007"/>
          <w:spacing w:val="-1"/>
          <w:w w:val="55"/>
          <w:sz w:val="24"/>
        </w:rPr>
        <w:t>/</w:t>
      </w:r>
      <w:r>
        <w:rPr>
          <w:color w:val="000007"/>
          <w:w w:val="55"/>
          <w:sz w:val="24"/>
        </w:rPr>
        <w:t>/</w:t>
      </w:r>
      <w:r>
        <w:rPr>
          <w:color w:val="000007"/>
          <w:spacing w:val="-7"/>
          <w:sz w:val="24"/>
        </w:rPr>
        <w:t xml:space="preserve"> 把表达式节点替换成 </w:t>
      </w:r>
      <w:r>
        <w:rPr>
          <w:color w:val="000007"/>
          <w:sz w:val="24"/>
        </w:rPr>
        <w:t>nu</w:t>
      </w:r>
      <w:r>
        <w:rPr>
          <w:color w:val="000007"/>
          <w:spacing w:val="-1"/>
          <w:w w:val="143"/>
          <w:sz w:val="24"/>
        </w:rPr>
        <w:t>m</w:t>
      </w:r>
      <w:r>
        <w:rPr>
          <w:color w:val="000007"/>
          <w:sz w:val="24"/>
        </w:rPr>
        <w:t>b</w:t>
      </w:r>
      <w:r>
        <w:rPr>
          <w:color w:val="000007"/>
          <w:spacing w:val="-1"/>
          <w:w w:val="88"/>
          <w:sz w:val="24"/>
        </w:rPr>
        <w:t>e</w:t>
      </w:r>
      <w:r>
        <w:rPr>
          <w:color w:val="000007"/>
          <w:w w:val="66"/>
          <w:sz w:val="24"/>
        </w:rPr>
        <w:t>r</w:t>
      </w:r>
      <w:r>
        <w:rPr>
          <w:color w:val="000007"/>
          <w:spacing w:val="-15"/>
          <w:sz w:val="24"/>
        </w:rPr>
        <w:t xml:space="preserve"> 字面量 p</w:t>
      </w:r>
      <w:r>
        <w:rPr>
          <w:color w:val="000007"/>
          <w:spacing w:val="-1"/>
          <w:w w:val="88"/>
          <w:sz w:val="24"/>
        </w:rPr>
        <w:t>a</w:t>
      </w:r>
      <w:r>
        <w:rPr>
          <w:color w:val="000007"/>
          <w:spacing w:val="-1"/>
          <w:w w:val="55"/>
          <w:sz w:val="24"/>
        </w:rPr>
        <w:t>t</w:t>
      </w:r>
      <w:r>
        <w:rPr>
          <w:color w:val="000007"/>
          <w:sz w:val="24"/>
        </w:rPr>
        <w:t>h</w:t>
      </w:r>
      <w:r>
        <w:rPr>
          <w:color w:val="000007"/>
          <w:w w:val="50"/>
          <w:sz w:val="24"/>
        </w:rPr>
        <w:t>.</w:t>
      </w:r>
      <w:r>
        <w:rPr>
          <w:color w:val="000007"/>
          <w:w w:val="66"/>
          <w:sz w:val="24"/>
        </w:rPr>
        <w:t>r</w:t>
      </w:r>
      <w:r>
        <w:rPr>
          <w:color w:val="000007"/>
          <w:spacing w:val="-1"/>
          <w:w w:val="88"/>
          <w:sz w:val="24"/>
        </w:rPr>
        <w:t>e</w:t>
      </w:r>
      <w:r>
        <w:rPr>
          <w:color w:val="000007"/>
          <w:sz w:val="24"/>
        </w:rPr>
        <w:t>p</w:t>
      </w:r>
      <w:r>
        <w:rPr>
          <w:color w:val="000007"/>
          <w:spacing w:val="-1"/>
          <w:w w:val="55"/>
          <w:sz w:val="24"/>
        </w:rPr>
        <w:t>l</w:t>
      </w:r>
      <w:r>
        <w:rPr>
          <w:color w:val="000007"/>
          <w:spacing w:val="-1"/>
          <w:w w:val="88"/>
          <w:sz w:val="24"/>
        </w:rPr>
        <w:t>ace</w:t>
      </w:r>
      <w:r>
        <w:rPr>
          <w:color w:val="000007"/>
          <w:w w:val="177"/>
          <w:sz w:val="24"/>
        </w:rPr>
        <w:t>W</w:t>
      </w:r>
      <w:r>
        <w:rPr>
          <w:color w:val="000007"/>
          <w:spacing w:val="-1"/>
          <w:w w:val="55"/>
          <w:sz w:val="24"/>
        </w:rPr>
        <w:t>it</w:t>
      </w:r>
      <w:r>
        <w:rPr>
          <w:color w:val="000007"/>
          <w:sz w:val="24"/>
        </w:rPr>
        <w:t>h</w:t>
      </w:r>
      <w:r>
        <w:rPr>
          <w:color w:val="000007"/>
          <w:spacing w:val="-1"/>
          <w:w w:val="55"/>
          <w:sz w:val="24"/>
        </w:rPr>
        <w:t>(t</w:t>
      </w:r>
      <w:r>
        <w:rPr>
          <w:color w:val="000007"/>
          <w:w w:val="50"/>
          <w:sz w:val="24"/>
        </w:rPr>
        <w:t>.</w:t>
      </w:r>
      <w:r>
        <w:rPr>
          <w:color w:val="000007"/>
          <w:sz w:val="24"/>
        </w:rPr>
        <w:t>nu</w:t>
      </w:r>
      <w:r>
        <w:rPr>
          <w:color w:val="000007"/>
          <w:spacing w:val="-1"/>
          <w:w w:val="143"/>
          <w:sz w:val="24"/>
        </w:rPr>
        <w:t>m</w:t>
      </w:r>
      <w:r>
        <w:rPr>
          <w:color w:val="000007"/>
          <w:spacing w:val="-1"/>
          <w:w w:val="88"/>
          <w:sz w:val="24"/>
        </w:rPr>
        <w:t>e</w:t>
      </w:r>
      <w:r>
        <w:rPr>
          <w:color w:val="000007"/>
          <w:w w:val="66"/>
          <w:sz w:val="24"/>
        </w:rPr>
        <w:t>r</w:t>
      </w:r>
      <w:r>
        <w:rPr>
          <w:color w:val="000007"/>
          <w:spacing w:val="-1"/>
          <w:w w:val="55"/>
          <w:sz w:val="24"/>
        </w:rPr>
        <w:t>i</w:t>
      </w:r>
      <w:r>
        <w:rPr>
          <w:color w:val="000007"/>
          <w:spacing w:val="-1"/>
          <w:w w:val="88"/>
          <w:sz w:val="24"/>
        </w:rPr>
        <w:t>c</w:t>
      </w:r>
      <w:r>
        <w:rPr>
          <w:color w:val="000007"/>
          <w:spacing w:val="-1"/>
          <w:w w:val="111"/>
          <w:sz w:val="24"/>
        </w:rPr>
        <w:t>L</w:t>
      </w:r>
      <w:r>
        <w:rPr>
          <w:color w:val="000007"/>
          <w:spacing w:val="-1"/>
          <w:w w:val="55"/>
          <w:sz w:val="24"/>
        </w:rPr>
        <w:t>it</w:t>
      </w:r>
      <w:r>
        <w:rPr>
          <w:color w:val="000007"/>
          <w:spacing w:val="-1"/>
          <w:w w:val="88"/>
          <w:sz w:val="24"/>
        </w:rPr>
        <w:t>e</w:t>
      </w:r>
      <w:r>
        <w:rPr>
          <w:color w:val="000007"/>
          <w:w w:val="66"/>
          <w:sz w:val="24"/>
        </w:rPr>
        <w:t>r</w:t>
      </w:r>
      <w:r>
        <w:rPr>
          <w:color w:val="000007"/>
          <w:spacing w:val="-1"/>
          <w:w w:val="88"/>
          <w:sz w:val="24"/>
        </w:rPr>
        <w:t>a</w:t>
      </w:r>
      <w:r>
        <w:rPr>
          <w:color w:val="000007"/>
          <w:w w:val="55"/>
          <w:sz w:val="24"/>
        </w:rPr>
        <w:t>l</w:t>
      </w:r>
      <w:r>
        <w:rPr>
          <w:color w:val="000007"/>
          <w:spacing w:val="-1"/>
          <w:w w:val="55"/>
          <w:sz w:val="24"/>
        </w:rPr>
        <w:t>(</w:t>
      </w:r>
      <w:r>
        <w:rPr>
          <w:color w:val="000007"/>
          <w:w w:val="66"/>
          <w:sz w:val="24"/>
        </w:rPr>
        <w:t>r</w:t>
      </w:r>
      <w:r>
        <w:rPr>
          <w:color w:val="000007"/>
          <w:spacing w:val="-1"/>
          <w:w w:val="88"/>
          <w:sz w:val="24"/>
        </w:rPr>
        <w:t>e</w:t>
      </w:r>
      <w:r>
        <w:rPr>
          <w:color w:val="000007"/>
          <w:w w:val="77"/>
          <w:sz w:val="24"/>
        </w:rPr>
        <w:t>s</w:t>
      </w:r>
      <w:r>
        <w:rPr>
          <w:color w:val="000007"/>
          <w:sz w:val="24"/>
        </w:rPr>
        <w:t>u</w:t>
      </w:r>
      <w:r>
        <w:rPr>
          <w:color w:val="000007"/>
          <w:spacing w:val="-1"/>
          <w:w w:val="55"/>
          <w:sz w:val="24"/>
        </w:rPr>
        <w:t>lt)</w:t>
      </w:r>
      <w:r>
        <w:rPr>
          <w:color w:val="000007"/>
          <w:w w:val="55"/>
          <w:sz w:val="24"/>
        </w:rPr>
        <w:t>)</w:t>
      </w:r>
      <w:r>
        <w:rPr>
          <w:color w:val="000007"/>
          <w:w w:val="50"/>
          <w:sz w:val="24"/>
        </w:rPr>
        <w:t xml:space="preserve">; </w:t>
      </w:r>
      <w:r>
        <w:rPr>
          <w:color w:val="000007"/>
          <w:spacing w:val="-1"/>
          <w:w w:val="55"/>
          <w:sz w:val="24"/>
        </w:rPr>
        <w:t>l</w:t>
      </w:r>
      <w:r>
        <w:rPr>
          <w:color w:val="000007"/>
          <w:spacing w:val="-1"/>
          <w:w w:val="88"/>
          <w:sz w:val="24"/>
        </w:rPr>
        <w:t>e</w:t>
      </w:r>
      <w:r>
        <w:rPr>
          <w:color w:val="000007"/>
          <w:w w:val="55"/>
          <w:sz w:val="24"/>
        </w:rPr>
        <w:t>t</w:t>
      </w:r>
      <w:r>
        <w:rPr>
          <w:color w:val="000007"/>
          <w:spacing w:val="-62"/>
          <w:sz w:val="24"/>
        </w:rPr>
        <w:t xml:space="preserve"> </w:t>
      </w:r>
      <w:r>
        <w:rPr>
          <w:color w:val="000007"/>
          <w:sz w:val="24"/>
        </w:rPr>
        <w:t>p</w:t>
      </w:r>
      <w:r>
        <w:rPr>
          <w:color w:val="000007"/>
          <w:spacing w:val="-1"/>
          <w:w w:val="88"/>
          <w:sz w:val="24"/>
        </w:rPr>
        <w:t>a</w:t>
      </w:r>
      <w:r>
        <w:rPr>
          <w:color w:val="000007"/>
          <w:w w:val="66"/>
          <w:sz w:val="24"/>
        </w:rPr>
        <w:t>r</w:t>
      </w:r>
      <w:r>
        <w:rPr>
          <w:color w:val="000007"/>
          <w:spacing w:val="-1"/>
          <w:w w:val="88"/>
          <w:sz w:val="24"/>
        </w:rPr>
        <w:t>e</w:t>
      </w:r>
      <w:r>
        <w:rPr>
          <w:color w:val="000007"/>
          <w:sz w:val="24"/>
        </w:rPr>
        <w:t>n</w:t>
      </w:r>
      <w:r>
        <w:rPr>
          <w:color w:val="000007"/>
          <w:spacing w:val="-1"/>
          <w:w w:val="55"/>
          <w:sz w:val="24"/>
        </w:rPr>
        <w:t>t</w:t>
      </w:r>
      <w:r>
        <w:rPr>
          <w:color w:val="000007"/>
          <w:spacing w:val="-1"/>
          <w:w w:val="111"/>
          <w:sz w:val="24"/>
        </w:rPr>
        <w:t>P</w:t>
      </w:r>
      <w:r>
        <w:rPr>
          <w:color w:val="000007"/>
          <w:spacing w:val="-1"/>
          <w:w w:val="88"/>
          <w:sz w:val="24"/>
        </w:rPr>
        <w:t>a</w:t>
      </w:r>
      <w:r>
        <w:rPr>
          <w:color w:val="000007"/>
          <w:spacing w:val="-1"/>
          <w:w w:val="55"/>
          <w:sz w:val="24"/>
        </w:rPr>
        <w:t>t</w:t>
      </w:r>
      <w:r>
        <w:rPr>
          <w:color w:val="000007"/>
          <w:sz w:val="24"/>
        </w:rPr>
        <w:t>h</w:t>
      </w:r>
      <w:r>
        <w:rPr>
          <w:color w:val="000007"/>
          <w:spacing w:val="-61"/>
          <w:sz w:val="24"/>
        </w:rPr>
        <w:t xml:space="preserve"> </w:t>
      </w:r>
      <w:r>
        <w:rPr>
          <w:color w:val="000007"/>
          <w:w w:val="109"/>
          <w:sz w:val="24"/>
        </w:rPr>
        <w:t>=</w:t>
      </w:r>
      <w:r>
        <w:rPr>
          <w:color w:val="000007"/>
          <w:spacing w:val="-62"/>
          <w:sz w:val="24"/>
        </w:rPr>
        <w:t xml:space="preserve"> </w:t>
      </w:r>
      <w:r>
        <w:rPr>
          <w:color w:val="000007"/>
          <w:sz w:val="24"/>
        </w:rPr>
        <w:t>p</w:t>
      </w:r>
      <w:r>
        <w:rPr>
          <w:color w:val="000007"/>
          <w:spacing w:val="-1"/>
          <w:w w:val="88"/>
          <w:sz w:val="24"/>
        </w:rPr>
        <w:t>a</w:t>
      </w:r>
      <w:r>
        <w:rPr>
          <w:color w:val="000007"/>
          <w:spacing w:val="-1"/>
          <w:w w:val="55"/>
          <w:sz w:val="24"/>
        </w:rPr>
        <w:t>t</w:t>
      </w:r>
      <w:r>
        <w:rPr>
          <w:color w:val="000007"/>
          <w:sz w:val="24"/>
        </w:rPr>
        <w:t>h</w:t>
      </w:r>
      <w:r>
        <w:rPr>
          <w:color w:val="000007"/>
          <w:w w:val="50"/>
          <w:sz w:val="24"/>
        </w:rPr>
        <w:t>.</w:t>
      </w:r>
      <w:r>
        <w:rPr>
          <w:color w:val="000007"/>
          <w:sz w:val="24"/>
        </w:rPr>
        <w:t>p</w:t>
      </w:r>
      <w:r>
        <w:rPr>
          <w:color w:val="000007"/>
          <w:spacing w:val="-1"/>
          <w:w w:val="88"/>
          <w:sz w:val="24"/>
        </w:rPr>
        <w:t>a</w:t>
      </w:r>
      <w:r>
        <w:rPr>
          <w:color w:val="000007"/>
          <w:w w:val="66"/>
          <w:sz w:val="24"/>
        </w:rPr>
        <w:t>r</w:t>
      </w:r>
      <w:r>
        <w:rPr>
          <w:color w:val="000007"/>
          <w:spacing w:val="-1"/>
          <w:w w:val="88"/>
          <w:sz w:val="24"/>
        </w:rPr>
        <w:t>e</w:t>
      </w:r>
      <w:r>
        <w:rPr>
          <w:color w:val="000007"/>
          <w:sz w:val="24"/>
        </w:rPr>
        <w:t>n</w:t>
      </w:r>
      <w:r>
        <w:rPr>
          <w:color w:val="000007"/>
          <w:spacing w:val="-1"/>
          <w:w w:val="55"/>
          <w:sz w:val="24"/>
        </w:rPr>
        <w:t>t</w:t>
      </w:r>
      <w:r>
        <w:rPr>
          <w:color w:val="000007"/>
          <w:spacing w:val="-1"/>
          <w:w w:val="111"/>
          <w:sz w:val="24"/>
        </w:rPr>
        <w:t>P</w:t>
      </w:r>
      <w:r>
        <w:rPr>
          <w:color w:val="000007"/>
          <w:spacing w:val="-1"/>
          <w:w w:val="88"/>
          <w:sz w:val="24"/>
        </w:rPr>
        <w:t>a</w:t>
      </w:r>
      <w:r>
        <w:rPr>
          <w:color w:val="000007"/>
          <w:spacing w:val="-1"/>
          <w:w w:val="55"/>
          <w:sz w:val="24"/>
        </w:rPr>
        <w:t>t</w:t>
      </w:r>
      <w:r>
        <w:rPr>
          <w:color w:val="000007"/>
          <w:sz w:val="24"/>
        </w:rPr>
        <w:t>h</w:t>
      </w:r>
      <w:r>
        <w:rPr>
          <w:color w:val="000007"/>
          <w:w w:val="50"/>
          <w:sz w:val="24"/>
        </w:rPr>
        <w:t>;</w:t>
      </w:r>
    </w:p>
    <w:p>
      <w:pPr>
        <w:spacing w:before="5"/>
        <w:ind w:left="880" w:right="0" w:firstLine="0"/>
        <w:jc w:val="both"/>
        <w:rPr>
          <w:sz w:val="24"/>
        </w:rPr>
      </w:pPr>
      <w:r>
        <w:rPr>
          <w:color w:val="000007"/>
          <w:w w:val="85"/>
          <w:sz w:val="24"/>
        </w:rPr>
        <w:t xml:space="preserve">// </w:t>
      </w:r>
      <w:r>
        <w:rPr>
          <w:color w:val="000007"/>
          <w:sz w:val="24"/>
        </w:rPr>
        <w:t>向上遍历父级节点</w:t>
      </w:r>
    </w:p>
    <w:p>
      <w:pPr>
        <w:spacing w:before="4"/>
        <w:ind w:left="880" w:right="0" w:firstLine="0"/>
        <w:jc w:val="both"/>
        <w:rPr>
          <w:sz w:val="24"/>
        </w:rPr>
      </w:pPr>
      <w:r>
        <w:rPr>
          <w:color w:val="000007"/>
          <w:sz w:val="24"/>
        </w:rPr>
        <w:t>p</w:t>
      </w:r>
      <w:r>
        <w:rPr>
          <w:color w:val="000007"/>
          <w:spacing w:val="-1"/>
          <w:w w:val="88"/>
          <w:sz w:val="24"/>
        </w:rPr>
        <w:t>a</w:t>
      </w:r>
      <w:r>
        <w:rPr>
          <w:color w:val="000007"/>
          <w:w w:val="66"/>
          <w:sz w:val="24"/>
        </w:rPr>
        <w:t>r</w:t>
      </w:r>
      <w:r>
        <w:rPr>
          <w:color w:val="000007"/>
          <w:spacing w:val="-1"/>
          <w:w w:val="88"/>
          <w:sz w:val="24"/>
        </w:rPr>
        <w:t>e</w:t>
      </w:r>
      <w:r>
        <w:rPr>
          <w:color w:val="000007"/>
          <w:sz w:val="24"/>
        </w:rPr>
        <w:t>n</w:t>
      </w:r>
      <w:r>
        <w:rPr>
          <w:color w:val="000007"/>
          <w:spacing w:val="-1"/>
          <w:w w:val="55"/>
          <w:sz w:val="24"/>
        </w:rPr>
        <w:t>t</w:t>
      </w:r>
      <w:r>
        <w:rPr>
          <w:color w:val="000007"/>
          <w:spacing w:val="-1"/>
          <w:w w:val="111"/>
          <w:sz w:val="24"/>
        </w:rPr>
        <w:t>P</w:t>
      </w:r>
      <w:r>
        <w:rPr>
          <w:color w:val="000007"/>
          <w:spacing w:val="-1"/>
          <w:w w:val="88"/>
          <w:sz w:val="24"/>
        </w:rPr>
        <w:t>a</w:t>
      </w:r>
      <w:r>
        <w:rPr>
          <w:color w:val="000007"/>
          <w:spacing w:val="-1"/>
          <w:w w:val="55"/>
          <w:sz w:val="24"/>
        </w:rPr>
        <w:t>t</w:t>
      </w:r>
      <w:r>
        <w:rPr>
          <w:color w:val="000007"/>
          <w:sz w:val="24"/>
        </w:rPr>
        <w:t>h</w:t>
      </w:r>
      <w:r>
        <w:rPr>
          <w:color w:val="000007"/>
          <w:spacing w:val="-61"/>
          <w:sz w:val="24"/>
        </w:rPr>
        <w:t xml:space="preserve"> </w:t>
      </w:r>
      <w:r>
        <w:rPr>
          <w:color w:val="000007"/>
          <w:spacing w:val="-1"/>
          <w:w w:val="143"/>
          <w:sz w:val="24"/>
        </w:rPr>
        <w:t>&amp;</w:t>
      </w:r>
      <w:r>
        <w:rPr>
          <w:color w:val="000007"/>
          <w:w w:val="143"/>
          <w:sz w:val="24"/>
        </w:rPr>
        <w:t>&amp;</w:t>
      </w:r>
      <w:r>
        <w:rPr>
          <w:color w:val="000007"/>
          <w:spacing w:val="-62"/>
          <w:sz w:val="24"/>
        </w:rPr>
        <w:t xml:space="preserve"> </w:t>
      </w:r>
      <w:r>
        <w:rPr>
          <w:color w:val="000007"/>
          <w:spacing w:val="-1"/>
          <w:w w:val="88"/>
          <w:sz w:val="24"/>
        </w:rPr>
        <w:t>v</w:t>
      </w:r>
      <w:r>
        <w:rPr>
          <w:color w:val="000007"/>
          <w:spacing w:val="-1"/>
          <w:w w:val="55"/>
          <w:sz w:val="24"/>
        </w:rPr>
        <w:t>i</w:t>
      </w:r>
      <w:r>
        <w:rPr>
          <w:color w:val="000007"/>
          <w:w w:val="77"/>
          <w:sz w:val="24"/>
        </w:rPr>
        <w:t>s</w:t>
      </w:r>
      <w:r>
        <w:rPr>
          <w:color w:val="000007"/>
          <w:spacing w:val="-1"/>
          <w:w w:val="55"/>
          <w:sz w:val="24"/>
        </w:rPr>
        <w:t>it</w:t>
      </w:r>
      <w:r>
        <w:rPr>
          <w:color w:val="000007"/>
          <w:spacing w:val="-1"/>
          <w:w w:val="88"/>
          <w:sz w:val="24"/>
        </w:rPr>
        <w:t>o</w:t>
      </w:r>
      <w:r>
        <w:rPr>
          <w:color w:val="000007"/>
          <w:w w:val="66"/>
          <w:sz w:val="24"/>
        </w:rPr>
        <w:t>r</w:t>
      </w:r>
      <w:r>
        <w:rPr>
          <w:color w:val="000007"/>
          <w:w w:val="50"/>
          <w:sz w:val="24"/>
        </w:rPr>
        <w:t>.</w:t>
      </w:r>
      <w:r>
        <w:rPr>
          <w:color w:val="000007"/>
          <w:w w:val="121"/>
          <w:sz w:val="24"/>
        </w:rPr>
        <w:t>B</w:t>
      </w:r>
      <w:r>
        <w:rPr>
          <w:color w:val="000007"/>
          <w:spacing w:val="-1"/>
          <w:w w:val="55"/>
          <w:sz w:val="24"/>
        </w:rPr>
        <w:t>i</w:t>
      </w:r>
      <w:r>
        <w:rPr>
          <w:color w:val="000007"/>
          <w:sz w:val="24"/>
        </w:rPr>
        <w:t>n</w:t>
      </w:r>
      <w:r>
        <w:rPr>
          <w:color w:val="000007"/>
          <w:spacing w:val="-1"/>
          <w:w w:val="88"/>
          <w:sz w:val="24"/>
        </w:rPr>
        <w:t>a</w:t>
      </w:r>
      <w:r>
        <w:rPr>
          <w:color w:val="000007"/>
          <w:w w:val="66"/>
          <w:sz w:val="24"/>
        </w:rPr>
        <w:t>r</w:t>
      </w:r>
      <w:r>
        <w:rPr>
          <w:color w:val="000007"/>
          <w:spacing w:val="-1"/>
          <w:w w:val="88"/>
          <w:sz w:val="24"/>
        </w:rPr>
        <w:t>y</w:t>
      </w:r>
      <w:r>
        <w:rPr>
          <w:color w:val="000007"/>
          <w:w w:val="121"/>
          <w:sz w:val="24"/>
        </w:rPr>
        <w:t>E</w:t>
      </w:r>
      <w:r>
        <w:rPr>
          <w:color w:val="000007"/>
          <w:spacing w:val="-1"/>
          <w:w w:val="88"/>
          <w:sz w:val="24"/>
        </w:rPr>
        <w:t>x</w:t>
      </w:r>
      <w:r>
        <w:rPr>
          <w:color w:val="000007"/>
          <w:sz w:val="24"/>
        </w:rPr>
        <w:t>p</w:t>
      </w:r>
      <w:r>
        <w:rPr>
          <w:color w:val="000007"/>
          <w:w w:val="66"/>
          <w:sz w:val="24"/>
        </w:rPr>
        <w:t>r</w:t>
      </w:r>
      <w:r>
        <w:rPr>
          <w:color w:val="000007"/>
          <w:spacing w:val="-1"/>
          <w:w w:val="88"/>
          <w:sz w:val="24"/>
        </w:rPr>
        <w:t>e</w:t>
      </w:r>
      <w:r>
        <w:rPr>
          <w:color w:val="000007"/>
          <w:w w:val="77"/>
          <w:sz w:val="24"/>
        </w:rPr>
        <w:t>ss</w:t>
      </w:r>
      <w:r>
        <w:rPr>
          <w:color w:val="000007"/>
          <w:spacing w:val="-1"/>
          <w:w w:val="55"/>
          <w:sz w:val="24"/>
        </w:rPr>
        <w:t>i</w:t>
      </w:r>
      <w:r>
        <w:rPr>
          <w:color w:val="000007"/>
          <w:spacing w:val="-1"/>
          <w:w w:val="88"/>
          <w:sz w:val="24"/>
        </w:rPr>
        <w:t>o</w:t>
      </w:r>
      <w:r>
        <w:rPr>
          <w:color w:val="000007"/>
          <w:sz w:val="24"/>
        </w:rPr>
        <w:t>n</w:t>
      </w:r>
      <w:r>
        <w:rPr>
          <w:color w:val="000007"/>
          <w:w w:val="50"/>
          <w:sz w:val="24"/>
        </w:rPr>
        <w:t>.</w:t>
      </w:r>
      <w:r>
        <w:rPr>
          <w:color w:val="000007"/>
          <w:spacing w:val="-1"/>
          <w:w w:val="88"/>
          <w:sz w:val="24"/>
        </w:rPr>
        <w:t>ca</w:t>
      </w:r>
      <w:r>
        <w:rPr>
          <w:color w:val="000007"/>
          <w:spacing w:val="-1"/>
          <w:w w:val="55"/>
          <w:sz w:val="24"/>
        </w:rPr>
        <w:t>l</w:t>
      </w:r>
      <w:r>
        <w:rPr>
          <w:color w:val="000007"/>
          <w:w w:val="55"/>
          <w:sz w:val="24"/>
        </w:rPr>
        <w:t>l</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pacing w:val="-60"/>
          <w:sz w:val="24"/>
        </w:rPr>
        <w:t xml:space="preserve"> </w:t>
      </w:r>
      <w:r>
        <w:rPr>
          <w:color w:val="000007"/>
          <w:sz w:val="24"/>
        </w:rPr>
        <w:t>p</w:t>
      </w:r>
      <w:r>
        <w:rPr>
          <w:color w:val="000007"/>
          <w:spacing w:val="-1"/>
          <w:w w:val="88"/>
          <w:sz w:val="24"/>
        </w:rPr>
        <w:t>a</w:t>
      </w:r>
      <w:r>
        <w:rPr>
          <w:color w:val="000007"/>
          <w:w w:val="66"/>
          <w:sz w:val="24"/>
        </w:rPr>
        <w:t>r</w:t>
      </w:r>
      <w:r>
        <w:rPr>
          <w:color w:val="000007"/>
          <w:spacing w:val="-1"/>
          <w:w w:val="88"/>
          <w:sz w:val="24"/>
        </w:rPr>
        <w:t>e</w:t>
      </w:r>
      <w:r>
        <w:rPr>
          <w:color w:val="000007"/>
          <w:sz w:val="24"/>
        </w:rPr>
        <w:t>n</w:t>
      </w:r>
      <w:r>
        <w:rPr>
          <w:color w:val="000007"/>
          <w:spacing w:val="-1"/>
          <w:w w:val="55"/>
          <w:sz w:val="24"/>
        </w:rPr>
        <w:t>t</w:t>
      </w:r>
      <w:r>
        <w:rPr>
          <w:color w:val="000007"/>
          <w:spacing w:val="-1"/>
          <w:w w:val="111"/>
          <w:sz w:val="24"/>
        </w:rPr>
        <w:t>P</w:t>
      </w:r>
      <w:r>
        <w:rPr>
          <w:color w:val="000007"/>
          <w:spacing w:val="-1"/>
          <w:w w:val="88"/>
          <w:sz w:val="24"/>
        </w:rPr>
        <w:t>a</w:t>
      </w:r>
      <w:r>
        <w:rPr>
          <w:color w:val="000007"/>
          <w:spacing w:val="-1"/>
          <w:w w:val="55"/>
          <w:sz w:val="24"/>
        </w:rPr>
        <w:t>t</w:t>
      </w:r>
      <w:r>
        <w:rPr>
          <w:color w:val="000007"/>
          <w:sz w:val="24"/>
        </w:rPr>
        <w:t>h</w:t>
      </w:r>
      <w:r>
        <w:rPr>
          <w:color w:val="000007"/>
          <w:spacing w:val="-1"/>
          <w:w w:val="55"/>
          <w:sz w:val="24"/>
        </w:rPr>
        <w:t>)</w:t>
      </w:r>
      <w:r>
        <w:rPr>
          <w:color w:val="000007"/>
          <w:w w:val="50"/>
          <w:sz w:val="24"/>
        </w:rPr>
        <w:t>;</w:t>
      </w:r>
    </w:p>
    <w:p>
      <w:pPr>
        <w:spacing w:before="5"/>
        <w:ind w:left="640" w:right="0" w:firstLine="0"/>
        <w:jc w:val="left"/>
        <w:rPr>
          <w:sz w:val="24"/>
        </w:rPr>
      </w:pPr>
      <w:r>
        <w:rPr>
          <w:color w:val="000007"/>
          <w:w w:val="66"/>
          <w:sz w:val="24"/>
        </w:rPr>
        <w:t>}</w:t>
      </w:r>
    </w:p>
    <w:p>
      <w:pPr>
        <w:spacing w:before="4"/>
        <w:ind w:left="160" w:right="0" w:firstLine="0"/>
        <w:jc w:val="left"/>
        <w:rPr>
          <w:sz w:val="22"/>
        </w:rPr>
      </w:pPr>
      <w:r>
        <w:rPr>
          <w:color w:val="2C3D50"/>
          <w:spacing w:val="-5"/>
          <w:sz w:val="24"/>
        </w:rPr>
        <w:t xml:space="preserve">到这里，我们就得出了结果 </w:t>
      </w:r>
      <w:r>
        <w:rPr>
          <w:color w:val="484848"/>
          <w:spacing w:val="-1"/>
          <w:w w:val="88"/>
          <w:sz w:val="22"/>
        </w:rPr>
        <w:t>co</w:t>
      </w:r>
      <w:r>
        <w:rPr>
          <w:color w:val="484848"/>
          <w:spacing w:val="-1"/>
          <w:w w:val="100"/>
          <w:sz w:val="22"/>
        </w:rPr>
        <w:t>n</w:t>
      </w:r>
      <w:r>
        <w:rPr>
          <w:color w:val="484848"/>
          <w:spacing w:val="-1"/>
          <w:w w:val="77"/>
          <w:sz w:val="22"/>
        </w:rPr>
        <w:t>s</w:t>
      </w:r>
      <w:r>
        <w:rPr>
          <w:color w:val="484848"/>
          <w:w w:val="55"/>
          <w:sz w:val="22"/>
        </w:rPr>
        <w:t>t</w:t>
      </w:r>
      <w:r>
        <w:rPr>
          <w:color w:val="484848"/>
          <w:spacing w:val="-57"/>
          <w:sz w:val="22"/>
        </w:rPr>
        <w:t xml:space="preserve"> </w:t>
      </w:r>
      <w:r>
        <w:rPr>
          <w:color w:val="484848"/>
          <w:spacing w:val="-1"/>
          <w:w w:val="66"/>
          <w:sz w:val="22"/>
        </w:rPr>
        <w:t>r</w:t>
      </w:r>
      <w:r>
        <w:rPr>
          <w:color w:val="484848"/>
          <w:spacing w:val="-1"/>
          <w:w w:val="88"/>
          <w:sz w:val="22"/>
        </w:rPr>
        <w:t>e</w:t>
      </w:r>
      <w:r>
        <w:rPr>
          <w:color w:val="484848"/>
          <w:spacing w:val="-1"/>
          <w:w w:val="77"/>
          <w:sz w:val="22"/>
        </w:rPr>
        <w:t>s</w:t>
      </w:r>
      <w:r>
        <w:rPr>
          <w:color w:val="484848"/>
          <w:spacing w:val="-1"/>
          <w:w w:val="100"/>
          <w:sz w:val="22"/>
        </w:rPr>
        <w:t>u</w:t>
      </w:r>
      <w:r>
        <w:rPr>
          <w:color w:val="484848"/>
          <w:spacing w:val="-1"/>
          <w:w w:val="55"/>
          <w:sz w:val="22"/>
        </w:rPr>
        <w:t>l</w:t>
      </w:r>
      <w:r>
        <w:rPr>
          <w:color w:val="484848"/>
          <w:w w:val="55"/>
          <w:sz w:val="22"/>
        </w:rPr>
        <w:t>t</w:t>
      </w:r>
      <w:r>
        <w:rPr>
          <w:color w:val="484848"/>
          <w:spacing w:val="-58"/>
          <w:sz w:val="22"/>
        </w:rPr>
        <w:t xml:space="preserve"> </w:t>
      </w:r>
      <w:r>
        <w:rPr>
          <w:color w:val="484848"/>
          <w:w w:val="109"/>
          <w:sz w:val="22"/>
        </w:rPr>
        <w:t>=</w:t>
      </w:r>
      <w:r>
        <w:rPr>
          <w:color w:val="484848"/>
          <w:spacing w:val="-56"/>
          <w:sz w:val="22"/>
        </w:rPr>
        <w:t xml:space="preserve"> </w:t>
      </w:r>
      <w:r>
        <w:rPr>
          <w:color w:val="484848"/>
          <w:spacing w:val="-1"/>
          <w:w w:val="100"/>
          <w:sz w:val="22"/>
        </w:rPr>
        <w:t>15</w:t>
      </w:r>
      <w:r>
        <w:rPr>
          <w:color w:val="484848"/>
          <w:w w:val="50"/>
          <w:sz w:val="22"/>
        </w:rPr>
        <w:t>;</w:t>
      </w:r>
    </w:p>
    <w:p>
      <w:pPr>
        <w:spacing w:before="5"/>
        <w:ind w:left="160" w:right="0" w:firstLine="0"/>
        <w:jc w:val="left"/>
        <w:rPr>
          <w:sz w:val="24"/>
        </w:rPr>
      </w:pPr>
      <w:r>
        <w:rPr>
          <w:color w:val="2C3D50"/>
          <w:sz w:val="24"/>
        </w:rPr>
        <w:t>那么其他运算呢</w:t>
      </w:r>
      <w:r>
        <w:rPr>
          <w:color w:val="2C3D50"/>
          <w:w w:val="80"/>
          <w:sz w:val="24"/>
        </w:rPr>
        <w:t>:</w:t>
      </w:r>
    </w:p>
    <w:p>
      <w:pPr>
        <w:spacing w:before="4"/>
        <w:ind w:left="160" w:right="0" w:firstLine="0"/>
        <w:jc w:val="left"/>
        <w:rPr>
          <w:sz w:val="22"/>
        </w:rPr>
      </w:pPr>
      <w:r>
        <w:rPr>
          <w:color w:val="484848"/>
          <w:spacing w:val="-1"/>
          <w:w w:val="88"/>
          <w:sz w:val="24"/>
        </w:rPr>
        <w:t>co</w:t>
      </w:r>
      <w:r>
        <w:rPr>
          <w:color w:val="484848"/>
          <w:sz w:val="24"/>
        </w:rPr>
        <w:t>n</w:t>
      </w:r>
      <w:r>
        <w:rPr>
          <w:color w:val="484848"/>
          <w:w w:val="77"/>
          <w:sz w:val="24"/>
        </w:rPr>
        <w:t>s</w:t>
      </w:r>
      <w:r>
        <w:rPr>
          <w:color w:val="484848"/>
          <w:w w:val="55"/>
          <w:sz w:val="24"/>
        </w:rPr>
        <w:t>t</w:t>
      </w:r>
      <w:r>
        <w:rPr>
          <w:color w:val="484848"/>
          <w:spacing w:val="-62"/>
          <w:sz w:val="24"/>
        </w:rPr>
        <w:t xml:space="preserve"> </w:t>
      </w:r>
      <w:r>
        <w:rPr>
          <w:color w:val="484848"/>
          <w:w w:val="66"/>
          <w:sz w:val="24"/>
        </w:rPr>
        <w:t>r</w:t>
      </w:r>
      <w:r>
        <w:rPr>
          <w:color w:val="484848"/>
          <w:spacing w:val="-1"/>
          <w:w w:val="88"/>
          <w:sz w:val="24"/>
        </w:rPr>
        <w:t>e</w:t>
      </w:r>
      <w:r>
        <w:rPr>
          <w:color w:val="484848"/>
          <w:w w:val="77"/>
          <w:sz w:val="24"/>
        </w:rPr>
        <w:t>s</w:t>
      </w:r>
      <w:r>
        <w:rPr>
          <w:color w:val="484848"/>
          <w:sz w:val="24"/>
        </w:rPr>
        <w:t>u</w:t>
      </w:r>
      <w:r>
        <w:rPr>
          <w:color w:val="484848"/>
          <w:spacing w:val="-1"/>
          <w:w w:val="55"/>
          <w:sz w:val="24"/>
        </w:rPr>
        <w:t>l</w:t>
      </w:r>
      <w:r>
        <w:rPr>
          <w:color w:val="484848"/>
          <w:w w:val="55"/>
          <w:sz w:val="24"/>
        </w:rPr>
        <w:t>t</w:t>
      </w:r>
      <w:r>
        <w:rPr>
          <w:color w:val="484848"/>
          <w:spacing w:val="-61"/>
          <w:sz w:val="24"/>
        </w:rPr>
        <w:t xml:space="preserve"> </w:t>
      </w:r>
      <w:r>
        <w:rPr>
          <w:color w:val="484848"/>
          <w:w w:val="109"/>
          <w:sz w:val="24"/>
        </w:rPr>
        <w:t>=</w:t>
      </w:r>
      <w:r>
        <w:rPr>
          <w:color w:val="484848"/>
          <w:spacing w:val="-62"/>
          <w:sz w:val="24"/>
        </w:rPr>
        <w:t xml:space="preserve"> </w:t>
      </w:r>
      <w:r>
        <w:rPr>
          <w:color w:val="484848"/>
          <w:sz w:val="24"/>
        </w:rPr>
        <w:t>100</w:t>
      </w:r>
      <w:r>
        <w:rPr>
          <w:color w:val="484848"/>
          <w:spacing w:val="-60"/>
          <w:sz w:val="24"/>
        </w:rPr>
        <w:t xml:space="preserve"> </w:t>
      </w:r>
      <w:r>
        <w:rPr>
          <w:color w:val="484848"/>
          <w:w w:val="109"/>
          <w:sz w:val="24"/>
        </w:rPr>
        <w:t>+</w:t>
      </w:r>
      <w:r>
        <w:rPr>
          <w:color w:val="484848"/>
          <w:spacing w:val="-62"/>
          <w:sz w:val="24"/>
        </w:rPr>
        <w:t xml:space="preserve"> </w:t>
      </w:r>
      <w:r>
        <w:rPr>
          <w:color w:val="484848"/>
          <w:sz w:val="24"/>
        </w:rPr>
        <w:t>10</w:t>
      </w:r>
      <w:r>
        <w:rPr>
          <w:color w:val="484848"/>
          <w:spacing w:val="-60"/>
          <w:sz w:val="24"/>
        </w:rPr>
        <w:t xml:space="preserve"> </w:t>
      </w:r>
      <w:r>
        <w:rPr>
          <w:color w:val="484848"/>
          <w:w w:val="109"/>
          <w:sz w:val="24"/>
        </w:rPr>
        <w:t>-</w:t>
      </w:r>
      <w:r>
        <w:rPr>
          <w:color w:val="484848"/>
          <w:spacing w:val="-62"/>
          <w:sz w:val="24"/>
        </w:rPr>
        <w:t xml:space="preserve"> </w:t>
      </w:r>
      <w:r>
        <w:rPr>
          <w:color w:val="484848"/>
          <w:sz w:val="24"/>
        </w:rPr>
        <w:t>50</w:t>
      </w:r>
      <w:r>
        <w:rPr>
          <w:color w:val="2C3D50"/>
          <w:spacing w:val="-1"/>
          <w:w w:val="109"/>
          <w:sz w:val="24"/>
        </w:rPr>
        <w:t>&gt;&gt;&gt;</w:t>
      </w:r>
      <w:r>
        <w:rPr>
          <w:color w:val="484848"/>
          <w:spacing w:val="-1"/>
          <w:w w:val="88"/>
          <w:sz w:val="22"/>
        </w:rPr>
        <w:t>co</w:t>
      </w:r>
      <w:r>
        <w:rPr>
          <w:color w:val="484848"/>
          <w:spacing w:val="-1"/>
          <w:w w:val="100"/>
          <w:sz w:val="22"/>
        </w:rPr>
        <w:t>n</w:t>
      </w:r>
      <w:r>
        <w:rPr>
          <w:color w:val="484848"/>
          <w:spacing w:val="-1"/>
          <w:w w:val="77"/>
          <w:sz w:val="22"/>
        </w:rPr>
        <w:t>s</w:t>
      </w:r>
      <w:r>
        <w:rPr>
          <w:color w:val="484848"/>
          <w:w w:val="55"/>
          <w:sz w:val="22"/>
        </w:rPr>
        <w:t>t</w:t>
      </w:r>
      <w:r>
        <w:rPr>
          <w:color w:val="484848"/>
          <w:spacing w:val="-57"/>
          <w:sz w:val="22"/>
        </w:rPr>
        <w:t xml:space="preserve"> </w:t>
      </w:r>
      <w:r>
        <w:rPr>
          <w:color w:val="484848"/>
          <w:spacing w:val="-1"/>
          <w:w w:val="66"/>
          <w:sz w:val="22"/>
        </w:rPr>
        <w:t>r</w:t>
      </w:r>
      <w:r>
        <w:rPr>
          <w:color w:val="484848"/>
          <w:spacing w:val="-1"/>
          <w:w w:val="88"/>
          <w:sz w:val="22"/>
        </w:rPr>
        <w:t>e</w:t>
      </w:r>
      <w:r>
        <w:rPr>
          <w:color w:val="484848"/>
          <w:spacing w:val="-1"/>
          <w:w w:val="77"/>
          <w:sz w:val="22"/>
        </w:rPr>
        <w:t>s</w:t>
      </w:r>
      <w:r>
        <w:rPr>
          <w:color w:val="484848"/>
          <w:spacing w:val="-1"/>
          <w:w w:val="100"/>
          <w:sz w:val="22"/>
        </w:rPr>
        <w:t>u</w:t>
      </w:r>
      <w:r>
        <w:rPr>
          <w:color w:val="484848"/>
          <w:spacing w:val="-1"/>
          <w:w w:val="55"/>
          <w:sz w:val="22"/>
        </w:rPr>
        <w:t>l</w:t>
      </w:r>
      <w:r>
        <w:rPr>
          <w:color w:val="484848"/>
          <w:w w:val="55"/>
          <w:sz w:val="22"/>
        </w:rPr>
        <w:t>t</w:t>
      </w:r>
      <w:r>
        <w:rPr>
          <w:color w:val="484848"/>
          <w:spacing w:val="-55"/>
          <w:sz w:val="22"/>
        </w:rPr>
        <w:t xml:space="preserve"> </w:t>
      </w:r>
      <w:r>
        <w:rPr>
          <w:color w:val="484848"/>
          <w:w w:val="109"/>
          <w:sz w:val="22"/>
        </w:rPr>
        <w:t>=</w:t>
      </w:r>
      <w:r>
        <w:rPr>
          <w:color w:val="484848"/>
          <w:spacing w:val="-56"/>
          <w:sz w:val="22"/>
        </w:rPr>
        <w:t xml:space="preserve"> </w:t>
      </w:r>
      <w:r>
        <w:rPr>
          <w:color w:val="484848"/>
          <w:spacing w:val="-1"/>
          <w:w w:val="100"/>
          <w:sz w:val="22"/>
        </w:rPr>
        <w:t>60</w:t>
      </w:r>
      <w:r>
        <w:rPr>
          <w:color w:val="484848"/>
          <w:w w:val="50"/>
          <w:sz w:val="22"/>
        </w:rPr>
        <w:t>;</w:t>
      </w:r>
    </w:p>
    <w:p>
      <w:pPr>
        <w:spacing w:before="5"/>
        <w:ind w:left="160" w:right="0" w:firstLine="0"/>
        <w:jc w:val="left"/>
        <w:rPr>
          <w:sz w:val="22"/>
        </w:rPr>
      </w:pPr>
      <w:r>
        <w:rPr>
          <w:color w:val="484848"/>
          <w:spacing w:val="-1"/>
          <w:w w:val="88"/>
          <w:sz w:val="24"/>
        </w:rPr>
        <w:t>co</w:t>
      </w:r>
      <w:r>
        <w:rPr>
          <w:color w:val="484848"/>
          <w:sz w:val="24"/>
        </w:rPr>
        <w:t>n</w:t>
      </w:r>
      <w:r>
        <w:rPr>
          <w:color w:val="484848"/>
          <w:w w:val="77"/>
          <w:sz w:val="24"/>
        </w:rPr>
        <w:t>s</w:t>
      </w:r>
      <w:r>
        <w:rPr>
          <w:color w:val="484848"/>
          <w:w w:val="55"/>
          <w:sz w:val="24"/>
        </w:rPr>
        <w:t>t</w:t>
      </w:r>
      <w:r>
        <w:rPr>
          <w:color w:val="484848"/>
          <w:spacing w:val="-62"/>
          <w:sz w:val="24"/>
        </w:rPr>
        <w:t xml:space="preserve"> </w:t>
      </w:r>
      <w:r>
        <w:rPr>
          <w:color w:val="484848"/>
          <w:w w:val="66"/>
          <w:sz w:val="24"/>
        </w:rPr>
        <w:t>r</w:t>
      </w:r>
      <w:r>
        <w:rPr>
          <w:color w:val="484848"/>
          <w:spacing w:val="-1"/>
          <w:w w:val="88"/>
          <w:sz w:val="24"/>
        </w:rPr>
        <w:t>e</w:t>
      </w:r>
      <w:r>
        <w:rPr>
          <w:color w:val="484848"/>
          <w:w w:val="77"/>
          <w:sz w:val="24"/>
        </w:rPr>
        <w:t>s</w:t>
      </w:r>
      <w:r>
        <w:rPr>
          <w:color w:val="484848"/>
          <w:sz w:val="24"/>
        </w:rPr>
        <w:t>u</w:t>
      </w:r>
      <w:r>
        <w:rPr>
          <w:color w:val="484848"/>
          <w:spacing w:val="-1"/>
          <w:w w:val="55"/>
          <w:sz w:val="24"/>
        </w:rPr>
        <w:t>l</w:t>
      </w:r>
      <w:r>
        <w:rPr>
          <w:color w:val="484848"/>
          <w:w w:val="55"/>
          <w:sz w:val="24"/>
        </w:rPr>
        <w:t>t</w:t>
      </w:r>
      <w:r>
        <w:rPr>
          <w:color w:val="484848"/>
          <w:spacing w:val="-61"/>
          <w:sz w:val="24"/>
        </w:rPr>
        <w:t xml:space="preserve"> </w:t>
      </w:r>
      <w:r>
        <w:rPr>
          <w:color w:val="484848"/>
          <w:w w:val="109"/>
          <w:sz w:val="24"/>
        </w:rPr>
        <w:t>=</w:t>
      </w:r>
      <w:r>
        <w:rPr>
          <w:color w:val="484848"/>
          <w:spacing w:val="-62"/>
          <w:sz w:val="24"/>
        </w:rPr>
        <w:t xml:space="preserve"> </w:t>
      </w:r>
      <w:r>
        <w:rPr>
          <w:color w:val="484848"/>
          <w:spacing w:val="-1"/>
          <w:w w:val="55"/>
          <w:sz w:val="24"/>
        </w:rPr>
        <w:t>(</w:t>
      </w:r>
      <w:r>
        <w:rPr>
          <w:color w:val="484848"/>
          <w:sz w:val="24"/>
        </w:rPr>
        <w:t>100</w:t>
      </w:r>
      <w:r>
        <w:rPr>
          <w:color w:val="484848"/>
          <w:spacing w:val="-60"/>
          <w:sz w:val="24"/>
        </w:rPr>
        <w:t xml:space="preserve"> </w:t>
      </w:r>
      <w:r>
        <w:rPr>
          <w:color w:val="484848"/>
          <w:w w:val="55"/>
          <w:sz w:val="24"/>
        </w:rPr>
        <w:t>/</w:t>
      </w:r>
      <w:r>
        <w:rPr>
          <w:color w:val="484848"/>
          <w:spacing w:val="-62"/>
          <w:sz w:val="24"/>
        </w:rPr>
        <w:t xml:space="preserve"> </w:t>
      </w:r>
      <w:r>
        <w:rPr>
          <w:color w:val="484848"/>
          <w:sz w:val="24"/>
        </w:rPr>
        <w:t>2</w:t>
      </w:r>
      <w:r>
        <w:rPr>
          <w:color w:val="484848"/>
          <w:w w:val="55"/>
          <w:sz w:val="24"/>
        </w:rPr>
        <w:t>)</w:t>
      </w:r>
      <w:r>
        <w:rPr>
          <w:color w:val="484848"/>
          <w:spacing w:val="-62"/>
          <w:sz w:val="24"/>
        </w:rPr>
        <w:t xml:space="preserve"> </w:t>
      </w:r>
      <w:r>
        <w:rPr>
          <w:color w:val="484848"/>
          <w:w w:val="109"/>
          <w:sz w:val="24"/>
        </w:rPr>
        <w:t>+</w:t>
      </w:r>
      <w:r>
        <w:rPr>
          <w:color w:val="484848"/>
          <w:spacing w:val="-62"/>
          <w:sz w:val="24"/>
        </w:rPr>
        <w:t xml:space="preserve"> </w:t>
      </w:r>
      <w:r>
        <w:rPr>
          <w:color w:val="484848"/>
          <w:sz w:val="24"/>
        </w:rPr>
        <w:t>50</w:t>
      </w:r>
      <w:r>
        <w:rPr>
          <w:color w:val="2C3D50"/>
          <w:spacing w:val="-1"/>
          <w:w w:val="109"/>
          <w:sz w:val="24"/>
        </w:rPr>
        <w:t>&gt;&gt;</w:t>
      </w:r>
      <w:r>
        <w:rPr>
          <w:color w:val="2C3D50"/>
          <w:spacing w:val="2"/>
          <w:w w:val="109"/>
          <w:sz w:val="24"/>
        </w:rPr>
        <w:t>&gt;</w:t>
      </w:r>
      <w:r>
        <w:rPr>
          <w:color w:val="484848"/>
          <w:spacing w:val="-1"/>
          <w:w w:val="88"/>
          <w:sz w:val="22"/>
        </w:rPr>
        <w:t>co</w:t>
      </w:r>
      <w:r>
        <w:rPr>
          <w:color w:val="484848"/>
          <w:spacing w:val="-1"/>
          <w:w w:val="100"/>
          <w:sz w:val="22"/>
        </w:rPr>
        <w:t>n</w:t>
      </w:r>
      <w:r>
        <w:rPr>
          <w:color w:val="484848"/>
          <w:spacing w:val="-1"/>
          <w:w w:val="77"/>
          <w:sz w:val="22"/>
        </w:rPr>
        <w:t>s</w:t>
      </w:r>
      <w:r>
        <w:rPr>
          <w:color w:val="484848"/>
          <w:w w:val="55"/>
          <w:sz w:val="22"/>
        </w:rPr>
        <w:t>t</w:t>
      </w:r>
      <w:r>
        <w:rPr>
          <w:color w:val="484848"/>
          <w:spacing w:val="-57"/>
          <w:sz w:val="22"/>
        </w:rPr>
        <w:t xml:space="preserve"> </w:t>
      </w:r>
      <w:r>
        <w:rPr>
          <w:color w:val="484848"/>
          <w:spacing w:val="-1"/>
          <w:w w:val="66"/>
          <w:sz w:val="22"/>
        </w:rPr>
        <w:t>r</w:t>
      </w:r>
      <w:r>
        <w:rPr>
          <w:color w:val="484848"/>
          <w:spacing w:val="-1"/>
          <w:w w:val="88"/>
          <w:sz w:val="22"/>
        </w:rPr>
        <w:t>e</w:t>
      </w:r>
      <w:r>
        <w:rPr>
          <w:color w:val="484848"/>
          <w:spacing w:val="-1"/>
          <w:w w:val="77"/>
          <w:sz w:val="22"/>
        </w:rPr>
        <w:t>s</w:t>
      </w:r>
      <w:r>
        <w:rPr>
          <w:color w:val="484848"/>
          <w:spacing w:val="-1"/>
          <w:w w:val="100"/>
          <w:sz w:val="22"/>
        </w:rPr>
        <w:t>u</w:t>
      </w:r>
      <w:r>
        <w:rPr>
          <w:color w:val="484848"/>
          <w:spacing w:val="-1"/>
          <w:w w:val="55"/>
          <w:sz w:val="22"/>
        </w:rPr>
        <w:t>l</w:t>
      </w:r>
      <w:r>
        <w:rPr>
          <w:color w:val="484848"/>
          <w:w w:val="55"/>
          <w:sz w:val="22"/>
        </w:rPr>
        <w:t>t</w:t>
      </w:r>
      <w:r>
        <w:rPr>
          <w:color w:val="484848"/>
          <w:spacing w:val="-58"/>
          <w:sz w:val="22"/>
        </w:rPr>
        <w:t xml:space="preserve"> </w:t>
      </w:r>
      <w:r>
        <w:rPr>
          <w:color w:val="484848"/>
          <w:w w:val="109"/>
          <w:sz w:val="22"/>
        </w:rPr>
        <w:t>=</w:t>
      </w:r>
      <w:r>
        <w:rPr>
          <w:color w:val="484848"/>
          <w:spacing w:val="-56"/>
          <w:sz w:val="22"/>
        </w:rPr>
        <w:t xml:space="preserve"> </w:t>
      </w:r>
      <w:r>
        <w:rPr>
          <w:color w:val="484848"/>
          <w:spacing w:val="-1"/>
          <w:w w:val="100"/>
          <w:sz w:val="22"/>
        </w:rPr>
        <w:t>100</w:t>
      </w:r>
      <w:r>
        <w:rPr>
          <w:color w:val="484848"/>
          <w:w w:val="50"/>
          <w:sz w:val="22"/>
        </w:rPr>
        <w:t>;</w:t>
      </w:r>
    </w:p>
    <w:p>
      <w:pPr>
        <w:spacing w:before="4"/>
        <w:ind w:left="160" w:right="0" w:firstLine="0"/>
        <w:jc w:val="left"/>
        <w:rPr>
          <w:sz w:val="22"/>
        </w:rPr>
      </w:pPr>
      <w:r>
        <w:rPr>
          <w:color w:val="484848"/>
          <w:spacing w:val="-1"/>
          <w:w w:val="88"/>
          <w:sz w:val="24"/>
        </w:rPr>
        <w:t>co</w:t>
      </w:r>
      <w:r>
        <w:rPr>
          <w:color w:val="484848"/>
          <w:sz w:val="24"/>
        </w:rPr>
        <w:t>n</w:t>
      </w:r>
      <w:r>
        <w:rPr>
          <w:color w:val="484848"/>
          <w:w w:val="77"/>
          <w:sz w:val="24"/>
        </w:rPr>
        <w:t>s</w:t>
      </w:r>
      <w:r>
        <w:rPr>
          <w:color w:val="484848"/>
          <w:w w:val="55"/>
          <w:sz w:val="24"/>
        </w:rPr>
        <w:t>t</w:t>
      </w:r>
      <w:r>
        <w:rPr>
          <w:color w:val="484848"/>
          <w:spacing w:val="-62"/>
          <w:sz w:val="24"/>
        </w:rPr>
        <w:t xml:space="preserve"> </w:t>
      </w:r>
      <w:r>
        <w:rPr>
          <w:color w:val="484848"/>
          <w:w w:val="66"/>
          <w:sz w:val="24"/>
        </w:rPr>
        <w:t>r</w:t>
      </w:r>
      <w:r>
        <w:rPr>
          <w:color w:val="484848"/>
          <w:spacing w:val="-1"/>
          <w:w w:val="88"/>
          <w:sz w:val="24"/>
        </w:rPr>
        <w:t>e</w:t>
      </w:r>
      <w:r>
        <w:rPr>
          <w:color w:val="484848"/>
          <w:w w:val="77"/>
          <w:sz w:val="24"/>
        </w:rPr>
        <w:t>s</w:t>
      </w:r>
      <w:r>
        <w:rPr>
          <w:color w:val="484848"/>
          <w:sz w:val="24"/>
        </w:rPr>
        <w:t>u</w:t>
      </w:r>
      <w:r>
        <w:rPr>
          <w:color w:val="484848"/>
          <w:spacing w:val="-1"/>
          <w:w w:val="55"/>
          <w:sz w:val="24"/>
        </w:rPr>
        <w:t>l</w:t>
      </w:r>
      <w:r>
        <w:rPr>
          <w:color w:val="484848"/>
          <w:w w:val="55"/>
          <w:sz w:val="24"/>
        </w:rPr>
        <w:t>t</w:t>
      </w:r>
      <w:r>
        <w:rPr>
          <w:color w:val="484848"/>
          <w:spacing w:val="-61"/>
          <w:sz w:val="24"/>
        </w:rPr>
        <w:t xml:space="preserve"> </w:t>
      </w:r>
      <w:r>
        <w:rPr>
          <w:color w:val="484848"/>
          <w:w w:val="109"/>
          <w:sz w:val="24"/>
        </w:rPr>
        <w:t>=</w:t>
      </w:r>
      <w:r>
        <w:rPr>
          <w:color w:val="484848"/>
          <w:spacing w:val="-62"/>
          <w:sz w:val="24"/>
        </w:rPr>
        <w:t xml:space="preserve"> </w:t>
      </w:r>
      <w:r>
        <w:rPr>
          <w:color w:val="484848"/>
          <w:spacing w:val="-1"/>
          <w:w w:val="55"/>
          <w:sz w:val="24"/>
        </w:rPr>
        <w:t>(((</w:t>
      </w:r>
      <w:r>
        <w:rPr>
          <w:color w:val="484848"/>
          <w:sz w:val="24"/>
        </w:rPr>
        <w:t>100</w:t>
      </w:r>
      <w:r>
        <w:rPr>
          <w:color w:val="484848"/>
          <w:spacing w:val="-61"/>
          <w:sz w:val="24"/>
        </w:rPr>
        <w:t xml:space="preserve"> </w:t>
      </w:r>
      <w:r>
        <w:rPr>
          <w:color w:val="484848"/>
          <w:w w:val="55"/>
          <w:sz w:val="24"/>
        </w:rPr>
        <w:t>/</w:t>
      </w:r>
      <w:r>
        <w:rPr>
          <w:color w:val="484848"/>
          <w:spacing w:val="-62"/>
          <w:sz w:val="24"/>
        </w:rPr>
        <w:t xml:space="preserve"> </w:t>
      </w:r>
      <w:r>
        <w:rPr>
          <w:color w:val="484848"/>
          <w:sz w:val="24"/>
        </w:rPr>
        <w:t>2</w:t>
      </w:r>
      <w:r>
        <w:rPr>
          <w:color w:val="484848"/>
          <w:w w:val="55"/>
          <w:sz w:val="24"/>
        </w:rPr>
        <w:t>)</w:t>
      </w:r>
      <w:r>
        <w:rPr>
          <w:color w:val="484848"/>
          <w:spacing w:val="-60"/>
          <w:sz w:val="24"/>
        </w:rPr>
        <w:t xml:space="preserve"> </w:t>
      </w:r>
      <w:r>
        <w:rPr>
          <w:color w:val="484848"/>
          <w:w w:val="109"/>
          <w:sz w:val="24"/>
        </w:rPr>
        <w:t>+</w:t>
      </w:r>
      <w:r>
        <w:rPr>
          <w:color w:val="484848"/>
          <w:spacing w:val="-62"/>
          <w:sz w:val="24"/>
        </w:rPr>
        <w:t xml:space="preserve"> </w:t>
      </w:r>
      <w:r>
        <w:rPr>
          <w:color w:val="484848"/>
          <w:sz w:val="24"/>
        </w:rPr>
        <w:t>50</w:t>
      </w:r>
      <w:r>
        <w:rPr>
          <w:color w:val="484848"/>
          <w:spacing w:val="-63"/>
          <w:sz w:val="24"/>
        </w:rPr>
        <w:t xml:space="preserve"> </w:t>
      </w:r>
      <w:r>
        <w:rPr>
          <w:color w:val="484848"/>
          <w:sz w:val="24"/>
        </w:rPr>
        <w:t>*</w:t>
      </w:r>
      <w:r>
        <w:rPr>
          <w:color w:val="484848"/>
          <w:spacing w:val="-60"/>
          <w:sz w:val="24"/>
        </w:rPr>
        <w:t xml:space="preserve"> </w:t>
      </w:r>
      <w:r>
        <w:rPr>
          <w:color w:val="484848"/>
          <w:sz w:val="24"/>
        </w:rPr>
        <w:t>2</w:t>
      </w:r>
      <w:r>
        <w:rPr>
          <w:color w:val="484848"/>
          <w:w w:val="55"/>
          <w:sz w:val="24"/>
        </w:rPr>
        <w:t>)</w:t>
      </w:r>
      <w:r>
        <w:rPr>
          <w:color w:val="484848"/>
          <w:spacing w:val="-62"/>
          <w:sz w:val="24"/>
        </w:rPr>
        <w:t xml:space="preserve"> </w:t>
      </w:r>
      <w:r>
        <w:rPr>
          <w:color w:val="484848"/>
          <w:w w:val="55"/>
          <w:sz w:val="24"/>
        </w:rPr>
        <w:t>/</w:t>
      </w:r>
      <w:r>
        <w:rPr>
          <w:color w:val="484848"/>
          <w:spacing w:val="-60"/>
          <w:sz w:val="24"/>
        </w:rPr>
        <w:t xml:space="preserve"> </w:t>
      </w:r>
      <w:r>
        <w:rPr>
          <w:color w:val="484848"/>
          <w:sz w:val="24"/>
        </w:rPr>
        <w:t>50</w:t>
      </w:r>
      <w:r>
        <w:rPr>
          <w:color w:val="484848"/>
          <w:w w:val="55"/>
          <w:sz w:val="24"/>
        </w:rPr>
        <w:t>)</w:t>
      </w:r>
      <w:r>
        <w:rPr>
          <w:color w:val="484848"/>
          <w:spacing w:val="-62"/>
          <w:sz w:val="24"/>
        </w:rPr>
        <w:t xml:space="preserve"> </w:t>
      </w:r>
      <w:r>
        <w:rPr>
          <w:color w:val="484848"/>
          <w:sz w:val="24"/>
        </w:rPr>
        <w:t>**</w:t>
      </w:r>
      <w:r>
        <w:rPr>
          <w:color w:val="484848"/>
          <w:spacing w:val="-60"/>
          <w:sz w:val="24"/>
        </w:rPr>
        <w:t xml:space="preserve"> </w:t>
      </w:r>
      <w:r>
        <w:rPr>
          <w:color w:val="484848"/>
          <w:sz w:val="24"/>
        </w:rPr>
        <w:t>2</w:t>
      </w:r>
      <w:r>
        <w:rPr>
          <w:color w:val="2C3D50"/>
          <w:spacing w:val="-1"/>
          <w:w w:val="109"/>
          <w:sz w:val="24"/>
        </w:rPr>
        <w:t>&gt;&gt;&gt;</w:t>
      </w:r>
      <w:r>
        <w:rPr>
          <w:color w:val="484848"/>
          <w:spacing w:val="-1"/>
          <w:w w:val="88"/>
          <w:sz w:val="22"/>
        </w:rPr>
        <w:t>co</w:t>
      </w:r>
      <w:r>
        <w:rPr>
          <w:color w:val="484848"/>
          <w:spacing w:val="-1"/>
          <w:w w:val="100"/>
          <w:sz w:val="22"/>
        </w:rPr>
        <w:t>n</w:t>
      </w:r>
      <w:r>
        <w:rPr>
          <w:color w:val="484848"/>
          <w:spacing w:val="-1"/>
          <w:w w:val="77"/>
          <w:sz w:val="22"/>
        </w:rPr>
        <w:t>s</w:t>
      </w:r>
      <w:r>
        <w:rPr>
          <w:color w:val="484848"/>
          <w:w w:val="55"/>
          <w:sz w:val="22"/>
        </w:rPr>
        <w:t>t</w:t>
      </w:r>
      <w:r>
        <w:rPr>
          <w:color w:val="484848"/>
          <w:spacing w:val="-57"/>
          <w:sz w:val="22"/>
        </w:rPr>
        <w:t xml:space="preserve"> </w:t>
      </w:r>
      <w:r>
        <w:rPr>
          <w:color w:val="484848"/>
          <w:spacing w:val="-1"/>
          <w:w w:val="66"/>
          <w:sz w:val="22"/>
        </w:rPr>
        <w:t>r</w:t>
      </w:r>
      <w:r>
        <w:rPr>
          <w:color w:val="484848"/>
          <w:spacing w:val="-1"/>
          <w:w w:val="88"/>
          <w:sz w:val="22"/>
        </w:rPr>
        <w:t>e</w:t>
      </w:r>
      <w:r>
        <w:rPr>
          <w:color w:val="484848"/>
          <w:spacing w:val="-1"/>
          <w:w w:val="77"/>
          <w:sz w:val="22"/>
        </w:rPr>
        <w:t>s</w:t>
      </w:r>
      <w:r>
        <w:rPr>
          <w:color w:val="484848"/>
          <w:spacing w:val="-1"/>
          <w:w w:val="100"/>
          <w:sz w:val="22"/>
        </w:rPr>
        <w:t>u</w:t>
      </w:r>
      <w:r>
        <w:rPr>
          <w:color w:val="484848"/>
          <w:spacing w:val="-1"/>
          <w:w w:val="55"/>
          <w:sz w:val="22"/>
        </w:rPr>
        <w:t>l</w:t>
      </w:r>
      <w:r>
        <w:rPr>
          <w:color w:val="484848"/>
          <w:w w:val="55"/>
          <w:sz w:val="22"/>
        </w:rPr>
        <w:t>t</w:t>
      </w:r>
      <w:r>
        <w:rPr>
          <w:color w:val="484848"/>
          <w:spacing w:val="-58"/>
          <w:sz w:val="22"/>
        </w:rPr>
        <w:t xml:space="preserve"> </w:t>
      </w:r>
      <w:r>
        <w:rPr>
          <w:color w:val="484848"/>
          <w:w w:val="109"/>
          <w:sz w:val="22"/>
        </w:rPr>
        <w:t>=</w:t>
      </w:r>
      <w:r>
        <w:rPr>
          <w:color w:val="484848"/>
          <w:spacing w:val="-56"/>
          <w:sz w:val="22"/>
        </w:rPr>
        <w:t xml:space="preserve"> </w:t>
      </w:r>
      <w:r>
        <w:rPr>
          <w:color w:val="484848"/>
          <w:spacing w:val="-1"/>
          <w:w w:val="100"/>
          <w:sz w:val="22"/>
        </w:rPr>
        <w:t>9</w:t>
      </w:r>
      <w:r>
        <w:rPr>
          <w:color w:val="484848"/>
          <w:w w:val="50"/>
          <w:sz w:val="22"/>
        </w:rPr>
        <w:t>;</w:t>
      </w:r>
    </w:p>
    <w:p>
      <w:pPr>
        <w:pStyle w:val="4"/>
        <w:numPr>
          <w:ilvl w:val="2"/>
          <w:numId w:val="66"/>
        </w:numPr>
        <w:tabs>
          <w:tab w:val="left" w:pos="879"/>
          <w:tab w:val="left" w:pos="880"/>
        </w:tabs>
        <w:spacing w:before="206" w:after="0" w:line="240" w:lineRule="auto"/>
        <w:ind w:left="880" w:right="0" w:hanging="360"/>
        <w:jc w:val="left"/>
      </w:pPr>
      <w:r>
        <w:rPr>
          <w:color w:val="484848"/>
          <w:spacing w:val="-1"/>
        </w:rPr>
        <w:t xml:space="preserve">你的 </w:t>
      </w:r>
      <w:r>
        <w:rPr>
          <w:color w:val="484848"/>
        </w:rPr>
        <w:t>git</w:t>
      </w:r>
      <w:r>
        <w:rPr>
          <w:color w:val="484848"/>
          <w:spacing w:val="-2"/>
        </w:rPr>
        <w:t xml:space="preserve"> 工作流是怎样的?</w:t>
      </w:r>
    </w:p>
    <w:p>
      <w:pPr>
        <w:pStyle w:val="6"/>
      </w:pPr>
      <w:r>
        <w:rPr>
          <w:color w:val="484848"/>
        </w:rPr>
        <w:t>参考回答：</w:t>
      </w:r>
    </w:p>
    <w:p>
      <w:pPr>
        <w:pStyle w:val="7"/>
        <w:spacing w:line="266" w:lineRule="auto"/>
        <w:ind w:right="258"/>
      </w:pPr>
      <w:r>
        <w:rPr>
          <w:color w:val="484848"/>
          <w:spacing w:val="-1"/>
          <w:w w:val="133"/>
        </w:rPr>
        <w:t>G</w:t>
      </w:r>
      <w:r>
        <w:rPr>
          <w:color w:val="484848"/>
          <w:spacing w:val="-1"/>
          <w:w w:val="55"/>
        </w:rPr>
        <w:t>it</w:t>
      </w:r>
      <w:r>
        <w:rPr>
          <w:color w:val="484848"/>
          <w:spacing w:val="-1"/>
          <w:w w:val="111"/>
        </w:rPr>
        <w:t>F</w:t>
      </w:r>
      <w:r>
        <w:rPr>
          <w:color w:val="484848"/>
          <w:spacing w:val="-1"/>
          <w:w w:val="55"/>
        </w:rPr>
        <w:t>l</w:t>
      </w:r>
      <w:r>
        <w:rPr>
          <w:color w:val="484848"/>
          <w:spacing w:val="-1"/>
          <w:w w:val="88"/>
        </w:rPr>
        <w:t>o</w:t>
      </w:r>
      <w:r>
        <w:rPr>
          <w:color w:val="484848"/>
          <w:w w:val="122"/>
        </w:rPr>
        <w:t>w</w:t>
      </w:r>
      <w:r>
        <w:rPr>
          <w:color w:val="484848"/>
          <w:spacing w:val="-1"/>
        </w:rPr>
        <w:t xml:space="preserve"> </w:t>
      </w:r>
      <w:r>
        <w:rPr>
          <w:color w:val="484848"/>
          <w:spacing w:val="-1"/>
          <w:w w:val="100"/>
        </w:rPr>
        <w:t>是由</w:t>
      </w:r>
      <w:r>
        <w:rPr>
          <w:color w:val="484848"/>
          <w:spacing w:val="-3"/>
        </w:rPr>
        <w:t xml:space="preserve"> </w:t>
      </w:r>
      <w:r>
        <w:rPr>
          <w:color w:val="484848"/>
          <w:spacing w:val="-1"/>
          <w:w w:val="133"/>
        </w:rPr>
        <w:t>V</w:t>
      </w:r>
      <w:r>
        <w:rPr>
          <w:color w:val="484848"/>
          <w:spacing w:val="-1"/>
          <w:w w:val="55"/>
        </w:rPr>
        <w:t>i</w:t>
      </w:r>
      <w:r>
        <w:rPr>
          <w:color w:val="484848"/>
          <w:spacing w:val="-1"/>
          <w:w w:val="100"/>
        </w:rPr>
        <w:t>n</w:t>
      </w:r>
      <w:r>
        <w:rPr>
          <w:color w:val="484848"/>
          <w:spacing w:val="-1"/>
          <w:w w:val="88"/>
        </w:rPr>
        <w:t>ce</w:t>
      </w:r>
      <w:r>
        <w:rPr>
          <w:color w:val="484848"/>
          <w:spacing w:val="-1"/>
          <w:w w:val="100"/>
        </w:rPr>
        <w:t>n</w:t>
      </w:r>
      <w:r>
        <w:rPr>
          <w:color w:val="484848"/>
          <w:w w:val="55"/>
        </w:rPr>
        <w:t>t</w:t>
      </w:r>
      <w:r>
        <w:rPr>
          <w:color w:val="484848"/>
          <w:spacing w:val="-56"/>
        </w:rPr>
        <w:t xml:space="preserve"> </w:t>
      </w:r>
      <w:r>
        <w:rPr>
          <w:color w:val="484848"/>
          <w:spacing w:val="-1"/>
          <w:w w:val="133"/>
        </w:rPr>
        <w:t>D</w:t>
      </w:r>
      <w:r>
        <w:rPr>
          <w:color w:val="484848"/>
          <w:spacing w:val="-1"/>
          <w:w w:val="66"/>
        </w:rPr>
        <w:t>r</w:t>
      </w:r>
      <w:r>
        <w:rPr>
          <w:color w:val="484848"/>
          <w:spacing w:val="-1"/>
          <w:w w:val="55"/>
        </w:rPr>
        <w:t>i</w:t>
      </w:r>
      <w:r>
        <w:rPr>
          <w:color w:val="484848"/>
          <w:spacing w:val="-1"/>
          <w:w w:val="88"/>
        </w:rPr>
        <w:t>e</w:t>
      </w:r>
      <w:r>
        <w:rPr>
          <w:color w:val="484848"/>
          <w:spacing w:val="-1"/>
          <w:w w:val="77"/>
        </w:rPr>
        <w:t>ss</w:t>
      </w:r>
      <w:r>
        <w:rPr>
          <w:color w:val="484848"/>
          <w:spacing w:val="-1"/>
          <w:w w:val="88"/>
        </w:rPr>
        <w:t>e</w:t>
      </w:r>
      <w:r>
        <w:rPr>
          <w:color w:val="484848"/>
          <w:w w:val="100"/>
        </w:rPr>
        <w:t>n</w:t>
      </w:r>
      <w:r>
        <w:rPr>
          <w:color w:val="484848"/>
          <w:spacing w:val="-1"/>
        </w:rPr>
        <w:t xml:space="preserve"> </w:t>
      </w:r>
      <w:r>
        <w:rPr>
          <w:color w:val="484848"/>
          <w:spacing w:val="-2"/>
          <w:w w:val="100"/>
        </w:rPr>
        <w:t>提出的一个</w:t>
      </w:r>
      <w:r>
        <w:rPr>
          <w:color w:val="484848"/>
          <w:spacing w:val="-3"/>
        </w:rPr>
        <w:t xml:space="preserve"> </w:t>
      </w:r>
      <w:r>
        <w:rPr>
          <w:color w:val="484848"/>
          <w:spacing w:val="-1"/>
          <w:w w:val="88"/>
        </w:rPr>
        <w:t>g</w:t>
      </w:r>
      <w:r>
        <w:rPr>
          <w:color w:val="484848"/>
          <w:spacing w:val="-1"/>
          <w:w w:val="55"/>
        </w:rPr>
        <w:t>i</w:t>
      </w:r>
      <w:r>
        <w:rPr>
          <w:color w:val="484848"/>
          <w:w w:val="55"/>
        </w:rPr>
        <w:t>t</w:t>
      </w:r>
      <w:r>
        <w:rPr>
          <w:color w:val="484848"/>
          <w:spacing w:val="-56"/>
        </w:rPr>
        <w:t xml:space="preserve"> </w:t>
      </w:r>
      <w:r>
        <w:rPr>
          <w:color w:val="484848"/>
          <w:spacing w:val="-3"/>
          <w:w w:val="100"/>
        </w:rPr>
        <w:t xml:space="preserve">操作流程标准。包含如下几个关键分支： </w:t>
      </w:r>
      <w:r>
        <w:rPr>
          <w:color w:val="484848"/>
          <w:spacing w:val="-1"/>
          <w:w w:val="144"/>
        </w:rPr>
        <w:t>m</w:t>
      </w:r>
      <w:r>
        <w:rPr>
          <w:color w:val="484848"/>
          <w:spacing w:val="-1"/>
          <w:w w:val="88"/>
        </w:rPr>
        <w:t>a</w:t>
      </w:r>
      <w:r>
        <w:rPr>
          <w:color w:val="484848"/>
          <w:spacing w:val="-1"/>
          <w:w w:val="77"/>
        </w:rPr>
        <w:t>s</w:t>
      </w:r>
      <w:r>
        <w:rPr>
          <w:color w:val="484848"/>
          <w:spacing w:val="-1"/>
          <w:w w:val="55"/>
        </w:rPr>
        <w:t>t</w:t>
      </w:r>
      <w:r>
        <w:rPr>
          <w:color w:val="484848"/>
          <w:spacing w:val="-1"/>
          <w:w w:val="88"/>
        </w:rPr>
        <w:t>e</w:t>
      </w:r>
      <w:r>
        <w:rPr>
          <w:color w:val="484848"/>
          <w:w w:val="66"/>
        </w:rPr>
        <w:t>r</w:t>
      </w:r>
      <w:r>
        <w:rPr>
          <w:color w:val="484848"/>
          <w:spacing w:val="-56"/>
        </w:rPr>
        <w:t xml:space="preserve"> </w:t>
      </w:r>
      <w:r>
        <w:rPr>
          <w:color w:val="484848"/>
          <w:spacing w:val="17"/>
          <w:w w:val="100"/>
        </w:rPr>
        <w:t>主分支</w:t>
      </w:r>
      <w:r>
        <w:rPr>
          <w:color w:val="484848"/>
          <w:spacing w:val="-1"/>
          <w:w w:val="100"/>
        </w:rPr>
        <w:t>d</w:t>
      </w:r>
      <w:r>
        <w:rPr>
          <w:color w:val="484848"/>
          <w:spacing w:val="-1"/>
          <w:w w:val="88"/>
        </w:rPr>
        <w:t>eve</w:t>
      </w:r>
      <w:r>
        <w:rPr>
          <w:color w:val="484848"/>
          <w:spacing w:val="-1"/>
          <w:w w:val="55"/>
        </w:rPr>
        <w:t>l</w:t>
      </w:r>
      <w:r>
        <w:rPr>
          <w:color w:val="484848"/>
          <w:spacing w:val="-1"/>
          <w:w w:val="88"/>
        </w:rPr>
        <w:t>o</w:t>
      </w:r>
      <w:r>
        <w:rPr>
          <w:color w:val="484848"/>
          <w:w w:val="100"/>
        </w:rPr>
        <w:t>p</w:t>
      </w:r>
      <w:r>
        <w:rPr>
          <w:color w:val="484848"/>
          <w:spacing w:val="-58"/>
        </w:rPr>
        <w:t xml:space="preserve"> </w:t>
      </w:r>
      <w:r>
        <w:rPr>
          <w:color w:val="484848"/>
          <w:spacing w:val="-3"/>
          <w:w w:val="100"/>
        </w:rPr>
        <w:t>主开发分支，包含确定即将发布的代码</w:t>
      </w:r>
    </w:p>
    <w:p>
      <w:pPr>
        <w:pStyle w:val="7"/>
        <w:spacing w:line="266" w:lineRule="auto"/>
        <w:ind w:right="337"/>
      </w:pPr>
      <w:r>
        <w:rPr>
          <w:color w:val="484848"/>
          <w:w w:val="95"/>
        </w:rPr>
        <w:t>feature</w:t>
      </w:r>
      <w:r>
        <w:rPr>
          <w:color w:val="484848"/>
          <w:spacing w:val="-5"/>
          <w:w w:val="95"/>
        </w:rPr>
        <w:t xml:space="preserve">  新功能分支，一般一个新功能对应一个分支，对于功能的拆分需要比较合理，以</w:t>
      </w:r>
      <w:r>
        <w:rPr>
          <w:color w:val="484848"/>
          <w:spacing w:val="-3"/>
        </w:rPr>
        <w:t>避免一些后面不必要的代码冲突</w:t>
      </w:r>
    </w:p>
    <w:p>
      <w:pPr>
        <w:pStyle w:val="7"/>
        <w:spacing w:line="280" w:lineRule="exact"/>
      </w:pPr>
      <w:r>
        <w:rPr>
          <w:color w:val="484848"/>
        </w:rPr>
        <w:t>release 发布分支，发布时候用的分支，一般测试时候发现的</w:t>
      </w:r>
    </w:p>
    <w:p>
      <w:pPr>
        <w:pStyle w:val="7"/>
        <w:spacing w:before="19" w:line="266" w:lineRule="auto"/>
        <w:ind w:right="2360"/>
      </w:pPr>
      <w:r>
        <w:rPr>
          <w:color w:val="484848"/>
          <w:w w:val="95"/>
        </w:rPr>
        <w:t>bug</w:t>
      </w:r>
      <w:r>
        <w:rPr>
          <w:color w:val="484848"/>
          <w:spacing w:val="-9"/>
          <w:w w:val="95"/>
        </w:rPr>
        <w:t xml:space="preserve"> 在这个分支进行修复 </w:t>
      </w:r>
      <w:r>
        <w:rPr>
          <w:color w:val="484848"/>
          <w:w w:val="95"/>
        </w:rPr>
        <w:t>hotfixhotfix</w:t>
      </w:r>
      <w:r>
        <w:rPr>
          <w:color w:val="484848"/>
          <w:spacing w:val="-5"/>
          <w:w w:val="95"/>
        </w:rPr>
        <w:t xml:space="preserve"> 分支，紧急修 </w:t>
      </w:r>
      <w:r>
        <w:rPr>
          <w:color w:val="484848"/>
          <w:w w:val="95"/>
        </w:rPr>
        <w:t>bug</w:t>
      </w:r>
      <w:r>
        <w:rPr>
          <w:color w:val="484848"/>
          <w:spacing w:val="-4"/>
          <w:w w:val="95"/>
        </w:rPr>
        <w:t xml:space="preserve"> 的时候用</w:t>
      </w:r>
      <w:r>
        <w:rPr>
          <w:color w:val="484848"/>
          <w:spacing w:val="-1"/>
          <w:w w:val="133"/>
        </w:rPr>
        <w:t>G</w:t>
      </w:r>
      <w:r>
        <w:rPr>
          <w:color w:val="484848"/>
          <w:spacing w:val="-1"/>
          <w:w w:val="55"/>
        </w:rPr>
        <w:t>it</w:t>
      </w:r>
      <w:r>
        <w:rPr>
          <w:color w:val="484848"/>
          <w:spacing w:val="-1"/>
          <w:w w:val="111"/>
        </w:rPr>
        <w:t>F</w:t>
      </w:r>
      <w:r>
        <w:rPr>
          <w:color w:val="484848"/>
          <w:spacing w:val="-1"/>
          <w:w w:val="55"/>
        </w:rPr>
        <w:t>l</w:t>
      </w:r>
      <w:r>
        <w:rPr>
          <w:color w:val="484848"/>
          <w:spacing w:val="-1"/>
          <w:w w:val="88"/>
        </w:rPr>
        <w:t>o</w:t>
      </w:r>
      <w:r>
        <w:rPr>
          <w:color w:val="484848"/>
          <w:w w:val="122"/>
        </w:rPr>
        <w:t>w</w:t>
      </w:r>
      <w:r>
        <w:rPr>
          <w:color w:val="484848"/>
        </w:rPr>
        <w:t xml:space="preserve"> </w:t>
      </w:r>
      <w:r>
        <w:rPr>
          <w:color w:val="484848"/>
          <w:spacing w:val="-3"/>
          <w:w w:val="100"/>
        </w:rPr>
        <w:t>的优势有如下几点：</w:t>
      </w:r>
    </w:p>
    <w:p>
      <w:pPr>
        <w:pStyle w:val="18"/>
        <w:numPr>
          <w:ilvl w:val="2"/>
          <w:numId w:val="66"/>
        </w:numPr>
        <w:tabs>
          <w:tab w:val="left" w:pos="879"/>
          <w:tab w:val="left" w:pos="880"/>
        </w:tabs>
        <w:spacing w:before="0" w:after="0" w:line="244" w:lineRule="auto"/>
        <w:ind w:left="880" w:right="337" w:hanging="360"/>
        <w:jc w:val="left"/>
        <w:rPr>
          <w:rFonts w:hint="eastAsia" w:ascii="宋体" w:hAnsi="宋体" w:eastAsia="宋体"/>
          <w:sz w:val="22"/>
        </w:rPr>
      </w:pPr>
      <w:r>
        <w:rPr>
          <w:rFonts w:hint="eastAsia" w:ascii="宋体" w:hAnsi="宋体" w:eastAsia="宋体"/>
          <w:color w:val="484848"/>
          <w:spacing w:val="-3"/>
          <w:w w:val="100"/>
          <w:sz w:val="22"/>
        </w:rPr>
        <w:t>并行开发：</w:t>
      </w:r>
      <w:r>
        <w:rPr>
          <w:rFonts w:hint="eastAsia" w:ascii="宋体" w:hAnsi="宋体" w:eastAsia="宋体"/>
          <w:color w:val="484848"/>
          <w:spacing w:val="-1"/>
          <w:w w:val="133"/>
          <w:sz w:val="22"/>
        </w:rPr>
        <w:t>G</w:t>
      </w:r>
      <w:r>
        <w:rPr>
          <w:rFonts w:hint="eastAsia" w:ascii="宋体" w:hAnsi="宋体" w:eastAsia="宋体"/>
          <w:color w:val="484848"/>
          <w:spacing w:val="-1"/>
          <w:w w:val="55"/>
          <w:sz w:val="22"/>
        </w:rPr>
        <w:t>it</w:t>
      </w:r>
      <w:r>
        <w:rPr>
          <w:rFonts w:hint="eastAsia" w:ascii="宋体" w:hAnsi="宋体" w:eastAsia="宋体"/>
          <w:color w:val="484848"/>
          <w:spacing w:val="-1"/>
          <w:w w:val="111"/>
          <w:sz w:val="22"/>
        </w:rPr>
        <w:t>F</w:t>
      </w:r>
      <w:r>
        <w:rPr>
          <w:rFonts w:hint="eastAsia" w:ascii="宋体" w:hAnsi="宋体" w:eastAsia="宋体"/>
          <w:color w:val="484848"/>
          <w:spacing w:val="-1"/>
          <w:w w:val="55"/>
          <w:sz w:val="22"/>
        </w:rPr>
        <w:t>l</w:t>
      </w:r>
      <w:r>
        <w:rPr>
          <w:rFonts w:hint="eastAsia" w:ascii="宋体" w:hAnsi="宋体" w:eastAsia="宋体"/>
          <w:color w:val="484848"/>
          <w:spacing w:val="-1"/>
          <w:w w:val="88"/>
          <w:sz w:val="22"/>
        </w:rPr>
        <w:t>o</w:t>
      </w:r>
      <w:r>
        <w:rPr>
          <w:rFonts w:hint="eastAsia" w:ascii="宋体" w:hAnsi="宋体" w:eastAsia="宋体"/>
          <w:color w:val="484848"/>
          <w:w w:val="122"/>
          <w:sz w:val="22"/>
        </w:rPr>
        <w:t>w</w:t>
      </w:r>
      <w:r>
        <w:rPr>
          <w:rFonts w:hint="eastAsia" w:ascii="宋体" w:hAnsi="宋体" w:eastAsia="宋体"/>
          <w:color w:val="484848"/>
          <w:spacing w:val="-1"/>
          <w:sz w:val="22"/>
        </w:rPr>
        <w:t xml:space="preserve"> </w:t>
      </w:r>
      <w:r>
        <w:rPr>
          <w:rFonts w:hint="eastAsia" w:ascii="宋体" w:hAnsi="宋体" w:eastAsia="宋体"/>
          <w:color w:val="484848"/>
          <w:spacing w:val="-3"/>
          <w:w w:val="100"/>
          <w:sz w:val="22"/>
        </w:rPr>
        <w:t>可以很方便的实现并行开发：每个新功能都会建立一个新</w:t>
      </w:r>
      <w:r>
        <w:rPr>
          <w:rFonts w:hint="eastAsia" w:ascii="宋体" w:hAnsi="宋体" w:eastAsia="宋体"/>
          <w:color w:val="484848"/>
          <w:spacing w:val="52"/>
          <w:w w:val="95"/>
          <w:sz w:val="22"/>
        </w:rPr>
        <w:t>的</w:t>
      </w:r>
      <w:r>
        <w:rPr>
          <w:rFonts w:hint="eastAsia" w:ascii="宋体" w:hAnsi="宋体" w:eastAsia="宋体"/>
          <w:color w:val="484848"/>
          <w:w w:val="95"/>
          <w:sz w:val="24"/>
        </w:rPr>
        <w:t>feature</w:t>
      </w:r>
      <w:r>
        <w:rPr>
          <w:rFonts w:hint="eastAsia" w:ascii="宋体" w:hAnsi="宋体" w:eastAsia="宋体"/>
          <w:color w:val="484848"/>
          <w:spacing w:val="53"/>
          <w:w w:val="95"/>
          <w:sz w:val="24"/>
        </w:rPr>
        <w:t xml:space="preserve"> </w:t>
      </w:r>
      <w:r>
        <w:rPr>
          <w:rFonts w:hint="eastAsia" w:ascii="宋体" w:hAnsi="宋体" w:eastAsia="宋体"/>
          <w:color w:val="484848"/>
          <w:spacing w:val="-3"/>
          <w:w w:val="95"/>
          <w:sz w:val="22"/>
        </w:rPr>
        <w:t>分支，从而和已经完成的功能隔离开来，而且只有在新功能完成开发</w:t>
      </w:r>
      <w:r>
        <w:rPr>
          <w:rFonts w:hint="eastAsia" w:ascii="宋体" w:hAnsi="宋体" w:eastAsia="宋体"/>
          <w:color w:val="484848"/>
          <w:spacing w:val="3"/>
          <w:w w:val="95"/>
          <w:sz w:val="22"/>
        </w:rPr>
        <w:t>的情况下，其对应的</w:t>
      </w:r>
      <w:r>
        <w:rPr>
          <w:rFonts w:hint="eastAsia" w:ascii="宋体" w:hAnsi="宋体" w:eastAsia="宋体"/>
          <w:color w:val="484848"/>
          <w:w w:val="95"/>
          <w:sz w:val="24"/>
        </w:rPr>
        <w:t>feature</w:t>
      </w:r>
      <w:r>
        <w:rPr>
          <w:rFonts w:hint="eastAsia" w:ascii="宋体" w:hAnsi="宋体" w:eastAsia="宋体"/>
          <w:color w:val="484848"/>
          <w:spacing w:val="60"/>
          <w:w w:val="95"/>
          <w:sz w:val="24"/>
        </w:rPr>
        <w:t xml:space="preserve"> </w:t>
      </w:r>
      <w:r>
        <w:rPr>
          <w:rFonts w:hint="eastAsia" w:ascii="宋体" w:hAnsi="宋体" w:eastAsia="宋体"/>
          <w:color w:val="484848"/>
          <w:spacing w:val="-3"/>
          <w:w w:val="95"/>
          <w:sz w:val="22"/>
        </w:rPr>
        <w:t>分支才会合并到主开发分支上（</w:t>
      </w:r>
      <w:r>
        <w:rPr>
          <w:rFonts w:hint="eastAsia" w:ascii="宋体" w:hAnsi="宋体" w:eastAsia="宋体"/>
          <w:color w:val="484848"/>
          <w:spacing w:val="-2"/>
          <w:w w:val="95"/>
          <w:sz w:val="22"/>
        </w:rPr>
        <w:t>也就是我们经常说</w:t>
      </w:r>
      <w:r>
        <w:rPr>
          <w:rFonts w:hint="eastAsia" w:ascii="宋体" w:hAnsi="宋体" w:eastAsia="宋体"/>
          <w:color w:val="484848"/>
          <w:spacing w:val="52"/>
          <w:w w:val="95"/>
          <w:sz w:val="22"/>
        </w:rPr>
        <w:t>的</w:t>
      </w:r>
      <w:r>
        <w:rPr>
          <w:rFonts w:hint="eastAsia" w:ascii="宋体" w:hAnsi="宋体" w:eastAsia="宋体"/>
          <w:color w:val="484848"/>
          <w:w w:val="95"/>
          <w:sz w:val="24"/>
        </w:rPr>
        <w:t>develop</w:t>
      </w:r>
      <w:r>
        <w:rPr>
          <w:rFonts w:hint="eastAsia" w:ascii="宋体" w:hAnsi="宋体" w:eastAsia="宋体"/>
          <w:color w:val="484848"/>
          <w:spacing w:val="3"/>
          <w:w w:val="95"/>
          <w:sz w:val="24"/>
        </w:rPr>
        <w:t xml:space="preserve">  </w:t>
      </w:r>
      <w:r>
        <w:rPr>
          <w:rFonts w:hint="eastAsia" w:ascii="宋体" w:hAnsi="宋体" w:eastAsia="宋体"/>
          <w:color w:val="484848"/>
          <w:spacing w:val="-2"/>
          <w:w w:val="95"/>
          <w:sz w:val="22"/>
        </w:rPr>
        <w:t>分支</w:t>
      </w:r>
      <w:r>
        <w:rPr>
          <w:rFonts w:hint="eastAsia" w:ascii="宋体" w:hAnsi="宋体" w:eastAsia="宋体"/>
          <w:color w:val="484848"/>
          <w:spacing w:val="-20"/>
          <w:w w:val="95"/>
          <w:sz w:val="22"/>
        </w:rPr>
        <w:t>）</w:t>
      </w:r>
      <w:r>
        <w:rPr>
          <w:rFonts w:hint="eastAsia" w:ascii="宋体" w:hAnsi="宋体" w:eastAsia="宋体"/>
          <w:color w:val="484848"/>
          <w:spacing w:val="-8"/>
          <w:w w:val="95"/>
          <w:sz w:val="22"/>
        </w:rPr>
        <w:t>。另外，如果你正在开发某个功能，同时又有一个新的功能需</w:t>
      </w:r>
      <w:r>
        <w:rPr>
          <w:rFonts w:hint="eastAsia" w:ascii="宋体" w:hAnsi="宋体" w:eastAsia="宋体"/>
          <w:color w:val="484848"/>
          <w:spacing w:val="-13"/>
          <w:w w:val="95"/>
          <w:sz w:val="22"/>
        </w:rPr>
        <w:t xml:space="preserve">要开发，你只需要提交当前 </w:t>
      </w:r>
      <w:r>
        <w:rPr>
          <w:rFonts w:hint="eastAsia" w:ascii="宋体" w:hAnsi="宋体" w:eastAsia="宋体"/>
          <w:color w:val="484848"/>
          <w:w w:val="95"/>
          <w:sz w:val="24"/>
        </w:rPr>
        <w:t>feature</w:t>
      </w:r>
      <w:r>
        <w:rPr>
          <w:rFonts w:hint="eastAsia" w:ascii="宋体" w:hAnsi="宋体" w:eastAsia="宋体"/>
          <w:color w:val="484848"/>
          <w:spacing w:val="-55"/>
          <w:w w:val="95"/>
          <w:sz w:val="24"/>
        </w:rPr>
        <w:t xml:space="preserve"> </w:t>
      </w:r>
      <w:r>
        <w:rPr>
          <w:rFonts w:hint="eastAsia" w:ascii="宋体" w:hAnsi="宋体" w:eastAsia="宋体"/>
          <w:color w:val="484848"/>
          <w:spacing w:val="-12"/>
          <w:w w:val="95"/>
          <w:sz w:val="22"/>
        </w:rPr>
        <w:t xml:space="preserve">的代码，然后创建另外一个 </w:t>
      </w:r>
      <w:r>
        <w:rPr>
          <w:rFonts w:hint="eastAsia" w:ascii="宋体" w:hAnsi="宋体" w:eastAsia="宋体"/>
          <w:color w:val="484848"/>
          <w:w w:val="95"/>
          <w:sz w:val="24"/>
        </w:rPr>
        <w:t>feature</w:t>
      </w:r>
      <w:r>
        <w:rPr>
          <w:rFonts w:hint="eastAsia" w:ascii="宋体" w:hAnsi="宋体" w:eastAsia="宋体"/>
          <w:color w:val="484848"/>
          <w:spacing w:val="-55"/>
          <w:w w:val="95"/>
          <w:sz w:val="24"/>
        </w:rPr>
        <w:t xml:space="preserve"> </w:t>
      </w:r>
      <w:r>
        <w:rPr>
          <w:rFonts w:hint="eastAsia" w:ascii="宋体" w:hAnsi="宋体" w:eastAsia="宋体"/>
          <w:color w:val="484848"/>
          <w:spacing w:val="-2"/>
          <w:w w:val="95"/>
          <w:sz w:val="22"/>
        </w:rPr>
        <w:t>分支并完</w:t>
      </w:r>
      <w:r>
        <w:rPr>
          <w:rFonts w:hint="eastAsia" w:ascii="宋体" w:hAnsi="宋体" w:eastAsia="宋体"/>
          <w:color w:val="484848"/>
          <w:w w:val="95"/>
          <w:sz w:val="22"/>
        </w:rPr>
        <w:t>成新功能开发。然后再切回之前的</w:t>
      </w:r>
      <w:r>
        <w:rPr>
          <w:rFonts w:hint="eastAsia" w:ascii="宋体" w:hAnsi="宋体" w:eastAsia="宋体"/>
          <w:color w:val="484848"/>
          <w:w w:val="95"/>
          <w:sz w:val="24"/>
        </w:rPr>
        <w:t>feature</w:t>
      </w:r>
      <w:r>
        <w:rPr>
          <w:rFonts w:hint="eastAsia" w:ascii="宋体" w:hAnsi="宋体" w:eastAsia="宋体"/>
          <w:color w:val="484848"/>
          <w:spacing w:val="60"/>
          <w:w w:val="95"/>
          <w:sz w:val="24"/>
        </w:rPr>
        <w:t xml:space="preserve"> </w:t>
      </w:r>
      <w:r>
        <w:rPr>
          <w:rFonts w:hint="eastAsia" w:ascii="宋体" w:hAnsi="宋体" w:eastAsia="宋体"/>
          <w:color w:val="484848"/>
          <w:spacing w:val="-3"/>
          <w:w w:val="95"/>
          <w:sz w:val="22"/>
        </w:rPr>
        <w:t>分支即可继续完成之前功能的开发。</w:t>
      </w:r>
    </w:p>
    <w:p>
      <w:pPr>
        <w:pStyle w:val="18"/>
        <w:numPr>
          <w:ilvl w:val="2"/>
          <w:numId w:val="66"/>
        </w:numPr>
        <w:tabs>
          <w:tab w:val="left" w:pos="879"/>
          <w:tab w:val="left" w:pos="880"/>
        </w:tabs>
        <w:spacing w:before="1" w:after="0" w:line="249" w:lineRule="auto"/>
        <w:ind w:left="880" w:right="347" w:hanging="360"/>
        <w:jc w:val="left"/>
        <w:rPr>
          <w:rFonts w:hint="eastAsia" w:ascii="宋体" w:hAnsi="宋体" w:eastAsia="宋体"/>
          <w:sz w:val="22"/>
        </w:rPr>
      </w:pPr>
      <w:r>
        <w:rPr>
          <w:rFonts w:hint="eastAsia" w:ascii="宋体" w:hAnsi="宋体" w:eastAsia="宋体"/>
          <w:color w:val="484848"/>
          <w:spacing w:val="-3"/>
          <w:w w:val="100"/>
          <w:sz w:val="22"/>
        </w:rPr>
        <w:t>协作开发：</w:t>
      </w:r>
      <w:r>
        <w:rPr>
          <w:rFonts w:hint="eastAsia" w:ascii="宋体" w:hAnsi="宋体" w:eastAsia="宋体"/>
          <w:color w:val="484848"/>
          <w:spacing w:val="-1"/>
          <w:w w:val="133"/>
          <w:sz w:val="22"/>
        </w:rPr>
        <w:t>G</w:t>
      </w:r>
      <w:r>
        <w:rPr>
          <w:rFonts w:hint="eastAsia" w:ascii="宋体" w:hAnsi="宋体" w:eastAsia="宋体"/>
          <w:color w:val="484848"/>
          <w:spacing w:val="-1"/>
          <w:w w:val="55"/>
          <w:sz w:val="22"/>
        </w:rPr>
        <w:t>it</w:t>
      </w:r>
      <w:r>
        <w:rPr>
          <w:rFonts w:hint="eastAsia" w:ascii="宋体" w:hAnsi="宋体" w:eastAsia="宋体"/>
          <w:color w:val="484848"/>
          <w:spacing w:val="-1"/>
          <w:w w:val="111"/>
          <w:sz w:val="22"/>
        </w:rPr>
        <w:t>F</w:t>
      </w:r>
      <w:r>
        <w:rPr>
          <w:rFonts w:hint="eastAsia" w:ascii="宋体" w:hAnsi="宋体" w:eastAsia="宋体"/>
          <w:color w:val="484848"/>
          <w:spacing w:val="-1"/>
          <w:w w:val="55"/>
          <w:sz w:val="22"/>
        </w:rPr>
        <w:t>l</w:t>
      </w:r>
      <w:r>
        <w:rPr>
          <w:rFonts w:hint="eastAsia" w:ascii="宋体" w:hAnsi="宋体" w:eastAsia="宋体"/>
          <w:color w:val="484848"/>
          <w:spacing w:val="-1"/>
          <w:w w:val="88"/>
          <w:sz w:val="22"/>
        </w:rPr>
        <w:t>o</w:t>
      </w:r>
      <w:r>
        <w:rPr>
          <w:rFonts w:hint="eastAsia" w:ascii="宋体" w:hAnsi="宋体" w:eastAsia="宋体"/>
          <w:color w:val="484848"/>
          <w:w w:val="122"/>
          <w:sz w:val="22"/>
        </w:rPr>
        <w:t>w</w:t>
      </w:r>
      <w:r>
        <w:rPr>
          <w:rFonts w:hint="eastAsia" w:ascii="宋体" w:hAnsi="宋体" w:eastAsia="宋体"/>
          <w:color w:val="484848"/>
          <w:spacing w:val="-1"/>
          <w:sz w:val="22"/>
        </w:rPr>
        <w:t xml:space="preserve"> </w:t>
      </w:r>
      <w:r>
        <w:rPr>
          <w:rFonts w:hint="eastAsia" w:ascii="宋体" w:hAnsi="宋体" w:eastAsia="宋体"/>
          <w:color w:val="484848"/>
          <w:w w:val="100"/>
          <w:sz w:val="22"/>
        </w:rPr>
        <w:t>还支持多人协同开发，因为每个</w:t>
      </w:r>
      <w:r>
        <w:rPr>
          <w:rFonts w:hint="eastAsia" w:ascii="宋体" w:hAnsi="宋体" w:eastAsia="宋体"/>
          <w:color w:val="484848"/>
          <w:spacing w:val="-1"/>
          <w:w w:val="55"/>
          <w:sz w:val="24"/>
        </w:rPr>
        <w:t>f</w:t>
      </w:r>
      <w:r>
        <w:rPr>
          <w:rFonts w:hint="eastAsia" w:ascii="宋体" w:hAnsi="宋体" w:eastAsia="宋体"/>
          <w:color w:val="484848"/>
          <w:spacing w:val="-1"/>
          <w:w w:val="88"/>
          <w:sz w:val="24"/>
        </w:rPr>
        <w:t>ea</w:t>
      </w:r>
      <w:r>
        <w:rPr>
          <w:rFonts w:hint="eastAsia" w:ascii="宋体" w:hAnsi="宋体" w:eastAsia="宋体"/>
          <w:color w:val="484848"/>
          <w:spacing w:val="-1"/>
          <w:w w:val="55"/>
          <w:sz w:val="24"/>
        </w:rPr>
        <w:t>t</w:t>
      </w:r>
      <w:r>
        <w:rPr>
          <w:rFonts w:hint="eastAsia" w:ascii="宋体" w:hAnsi="宋体" w:eastAsia="宋体"/>
          <w:color w:val="484848"/>
          <w:sz w:val="24"/>
        </w:rPr>
        <w:t>u</w:t>
      </w:r>
      <w:r>
        <w:rPr>
          <w:rFonts w:hint="eastAsia" w:ascii="宋体" w:hAnsi="宋体" w:eastAsia="宋体"/>
          <w:color w:val="484848"/>
          <w:w w:val="66"/>
          <w:sz w:val="24"/>
        </w:rPr>
        <w:t>r</w:t>
      </w:r>
      <w:r>
        <w:rPr>
          <w:rFonts w:hint="eastAsia" w:ascii="宋体" w:hAnsi="宋体" w:eastAsia="宋体"/>
          <w:color w:val="484848"/>
          <w:w w:val="88"/>
          <w:sz w:val="24"/>
        </w:rPr>
        <w:t>e</w:t>
      </w:r>
      <w:r>
        <w:rPr>
          <w:rFonts w:hint="eastAsia" w:ascii="宋体" w:hAnsi="宋体" w:eastAsia="宋体"/>
          <w:color w:val="484848"/>
          <w:spacing w:val="-67"/>
          <w:sz w:val="24"/>
        </w:rPr>
        <w:t xml:space="preserve"> </w:t>
      </w:r>
      <w:r>
        <w:rPr>
          <w:rFonts w:hint="eastAsia" w:ascii="宋体" w:hAnsi="宋体" w:eastAsia="宋体"/>
          <w:color w:val="484848"/>
          <w:spacing w:val="-3"/>
          <w:w w:val="100"/>
          <w:sz w:val="22"/>
        </w:rPr>
        <w:t>分支上改动的代码</w:t>
      </w:r>
      <w:r>
        <w:rPr>
          <w:rFonts w:hint="eastAsia" w:ascii="宋体" w:hAnsi="宋体" w:eastAsia="宋体"/>
          <w:color w:val="484848"/>
          <w:spacing w:val="2"/>
          <w:w w:val="95"/>
          <w:sz w:val="22"/>
        </w:rPr>
        <w:t>都只是为了让某个新的</w:t>
      </w:r>
      <w:r>
        <w:rPr>
          <w:rFonts w:hint="eastAsia" w:ascii="宋体" w:hAnsi="宋体" w:eastAsia="宋体"/>
          <w:color w:val="484848"/>
          <w:w w:val="95"/>
          <w:sz w:val="24"/>
        </w:rPr>
        <w:t>feature</w:t>
      </w:r>
      <w:r>
        <w:rPr>
          <w:rFonts w:hint="eastAsia" w:ascii="宋体" w:hAnsi="宋体" w:eastAsia="宋体"/>
          <w:color w:val="484848"/>
          <w:spacing w:val="67"/>
          <w:w w:val="95"/>
          <w:sz w:val="24"/>
        </w:rPr>
        <w:t xml:space="preserve"> </w:t>
      </w:r>
      <w:r>
        <w:rPr>
          <w:rFonts w:hint="eastAsia" w:ascii="宋体" w:hAnsi="宋体" w:eastAsia="宋体"/>
          <w:color w:val="484848"/>
          <w:spacing w:val="-3"/>
          <w:w w:val="95"/>
          <w:sz w:val="22"/>
        </w:rPr>
        <w:t>可以独立运行。同时我们也很容易知道每个人都</w:t>
      </w:r>
      <w:r>
        <w:rPr>
          <w:rFonts w:hint="eastAsia" w:ascii="宋体" w:hAnsi="宋体" w:eastAsia="宋体"/>
          <w:color w:val="484848"/>
          <w:spacing w:val="-2"/>
          <w:sz w:val="22"/>
        </w:rPr>
        <w:t>在干啥。</w:t>
      </w:r>
    </w:p>
    <w:p>
      <w:pPr>
        <w:pStyle w:val="18"/>
        <w:numPr>
          <w:ilvl w:val="2"/>
          <w:numId w:val="66"/>
        </w:numPr>
        <w:tabs>
          <w:tab w:val="left" w:pos="879"/>
          <w:tab w:val="left" w:pos="880"/>
        </w:tabs>
        <w:spacing w:before="4" w:after="0" w:line="254" w:lineRule="auto"/>
        <w:ind w:left="880" w:right="387" w:hanging="360"/>
        <w:jc w:val="left"/>
        <w:rPr>
          <w:rFonts w:hint="eastAsia" w:ascii="宋体" w:hAnsi="宋体" w:eastAsia="宋体"/>
          <w:sz w:val="22"/>
        </w:rPr>
      </w:pPr>
      <w:r>
        <w:rPr>
          <w:rFonts w:hint="eastAsia" w:ascii="宋体" w:hAnsi="宋体" w:eastAsia="宋体"/>
          <w:color w:val="484848"/>
          <w:spacing w:val="3"/>
          <w:w w:val="95"/>
          <w:sz w:val="22"/>
        </w:rPr>
        <w:t>发布阶段：当一个新</w:t>
      </w:r>
      <w:r>
        <w:rPr>
          <w:rFonts w:hint="eastAsia" w:ascii="宋体" w:hAnsi="宋体" w:eastAsia="宋体"/>
          <w:color w:val="484848"/>
          <w:w w:val="95"/>
          <w:sz w:val="24"/>
        </w:rPr>
        <w:t>feature</w:t>
      </w:r>
      <w:r>
        <w:rPr>
          <w:rFonts w:hint="eastAsia" w:ascii="宋体" w:hAnsi="宋体" w:eastAsia="宋体"/>
          <w:color w:val="484848"/>
          <w:spacing w:val="-27"/>
          <w:w w:val="95"/>
          <w:sz w:val="24"/>
        </w:rPr>
        <w:t xml:space="preserve"> </w:t>
      </w:r>
      <w:r>
        <w:rPr>
          <w:rFonts w:hint="eastAsia" w:ascii="宋体" w:hAnsi="宋体" w:eastAsia="宋体"/>
          <w:color w:val="484848"/>
          <w:w w:val="95"/>
          <w:sz w:val="22"/>
        </w:rPr>
        <w:t>开发完成的时候，它会被合并到</w:t>
      </w:r>
      <w:r>
        <w:rPr>
          <w:rFonts w:hint="eastAsia" w:ascii="宋体" w:hAnsi="宋体" w:eastAsia="宋体"/>
          <w:color w:val="484848"/>
          <w:w w:val="95"/>
          <w:sz w:val="24"/>
        </w:rPr>
        <w:t>develop</w:t>
      </w:r>
      <w:r>
        <w:rPr>
          <w:rFonts w:hint="eastAsia" w:ascii="宋体" w:hAnsi="宋体" w:eastAsia="宋体"/>
          <w:color w:val="484848"/>
          <w:spacing w:val="-31"/>
          <w:w w:val="95"/>
          <w:sz w:val="24"/>
        </w:rPr>
        <w:t xml:space="preserve"> </w:t>
      </w:r>
      <w:r>
        <w:rPr>
          <w:rFonts w:hint="eastAsia" w:ascii="宋体" w:hAnsi="宋体" w:eastAsia="宋体"/>
          <w:color w:val="484848"/>
          <w:spacing w:val="-2"/>
          <w:w w:val="95"/>
          <w:sz w:val="22"/>
        </w:rPr>
        <w:t>分支，这</w:t>
      </w:r>
      <w:r>
        <w:rPr>
          <w:rFonts w:hint="eastAsia" w:ascii="宋体" w:hAnsi="宋体" w:eastAsia="宋体"/>
          <w:color w:val="484848"/>
          <w:spacing w:val="-3"/>
          <w:sz w:val="22"/>
        </w:rPr>
        <w:t>个分支主要用来暂时保存那些还没有发布的内容，所以如果需要再开发新</w:t>
      </w:r>
    </w:p>
    <w:p>
      <w:pPr>
        <w:spacing w:before="0" w:line="242" w:lineRule="auto"/>
        <w:ind w:left="880" w:right="661" w:firstLine="0"/>
        <w:jc w:val="left"/>
        <w:rPr>
          <w:sz w:val="22"/>
        </w:rPr>
      </w:pPr>
      <w:r>
        <w:rPr>
          <w:color w:val="484848"/>
          <w:spacing w:val="52"/>
          <w:w w:val="95"/>
          <w:sz w:val="22"/>
        </w:rPr>
        <w:t>的</w:t>
      </w:r>
      <w:r>
        <w:rPr>
          <w:color w:val="484848"/>
          <w:w w:val="95"/>
          <w:sz w:val="24"/>
        </w:rPr>
        <w:t>feature</w:t>
      </w:r>
      <w:r>
        <w:rPr>
          <w:color w:val="484848"/>
          <w:spacing w:val="4"/>
          <w:w w:val="95"/>
          <w:sz w:val="22"/>
        </w:rPr>
        <w:t>，我们只需要从</w:t>
      </w:r>
      <w:r>
        <w:rPr>
          <w:color w:val="484848"/>
          <w:w w:val="95"/>
          <w:sz w:val="24"/>
        </w:rPr>
        <w:t xml:space="preserve">develop </w:t>
      </w:r>
      <w:r>
        <w:rPr>
          <w:color w:val="484848"/>
          <w:spacing w:val="-3"/>
          <w:w w:val="95"/>
          <w:sz w:val="22"/>
        </w:rPr>
        <w:t>分支创建新分支，即可包含所有已经完成</w:t>
      </w:r>
      <w:r>
        <w:rPr>
          <w:color w:val="484848"/>
          <w:spacing w:val="52"/>
          <w:sz w:val="22"/>
        </w:rPr>
        <w:t>的</w:t>
      </w:r>
      <w:r>
        <w:rPr>
          <w:color w:val="484848"/>
          <w:sz w:val="24"/>
        </w:rPr>
        <w:t>feature</w:t>
      </w:r>
      <w:r>
        <w:rPr>
          <w:color w:val="484848"/>
          <w:spacing w:val="-69"/>
          <w:sz w:val="24"/>
        </w:rPr>
        <w:t xml:space="preserve"> </w:t>
      </w:r>
      <w:r>
        <w:rPr>
          <w:color w:val="484848"/>
          <w:sz w:val="22"/>
        </w:rPr>
        <w:t>。</w:t>
      </w:r>
    </w:p>
    <w:p>
      <w:pPr>
        <w:pStyle w:val="18"/>
        <w:numPr>
          <w:ilvl w:val="2"/>
          <w:numId w:val="66"/>
        </w:numPr>
        <w:tabs>
          <w:tab w:val="left" w:pos="879"/>
          <w:tab w:val="left" w:pos="880"/>
        </w:tabs>
        <w:spacing w:before="2" w:after="0" w:line="254" w:lineRule="auto"/>
        <w:ind w:left="880" w:right="337" w:hanging="360"/>
        <w:jc w:val="left"/>
        <w:rPr>
          <w:rFonts w:hint="eastAsia" w:ascii="宋体" w:hAnsi="宋体" w:eastAsia="宋体"/>
          <w:sz w:val="22"/>
        </w:rPr>
      </w:pPr>
      <w:r>
        <w:rPr>
          <w:rFonts w:hint="eastAsia" w:ascii="宋体" w:hAnsi="宋体" w:eastAsia="宋体"/>
          <w:color w:val="484848"/>
          <w:spacing w:val="-4"/>
          <w:w w:val="100"/>
          <w:sz w:val="22"/>
        </w:rPr>
        <w:t>支持紧急修复：</w:t>
      </w:r>
      <w:r>
        <w:rPr>
          <w:rFonts w:hint="eastAsia" w:ascii="宋体" w:hAnsi="宋体" w:eastAsia="宋体"/>
          <w:color w:val="484848"/>
          <w:spacing w:val="-1"/>
          <w:w w:val="133"/>
          <w:sz w:val="22"/>
        </w:rPr>
        <w:t>G</w:t>
      </w:r>
      <w:r>
        <w:rPr>
          <w:rFonts w:hint="eastAsia" w:ascii="宋体" w:hAnsi="宋体" w:eastAsia="宋体"/>
          <w:color w:val="484848"/>
          <w:spacing w:val="-1"/>
          <w:w w:val="55"/>
          <w:sz w:val="22"/>
        </w:rPr>
        <w:t>it</w:t>
      </w:r>
      <w:r>
        <w:rPr>
          <w:rFonts w:hint="eastAsia" w:ascii="宋体" w:hAnsi="宋体" w:eastAsia="宋体"/>
          <w:color w:val="484848"/>
          <w:spacing w:val="-1"/>
          <w:w w:val="111"/>
          <w:sz w:val="22"/>
        </w:rPr>
        <w:t>F</w:t>
      </w:r>
      <w:r>
        <w:rPr>
          <w:rFonts w:hint="eastAsia" w:ascii="宋体" w:hAnsi="宋体" w:eastAsia="宋体"/>
          <w:color w:val="484848"/>
          <w:spacing w:val="-1"/>
          <w:w w:val="55"/>
          <w:sz w:val="22"/>
        </w:rPr>
        <w:t>l</w:t>
      </w:r>
      <w:r>
        <w:rPr>
          <w:rFonts w:hint="eastAsia" w:ascii="宋体" w:hAnsi="宋体" w:eastAsia="宋体"/>
          <w:color w:val="484848"/>
          <w:spacing w:val="-1"/>
          <w:w w:val="88"/>
          <w:sz w:val="22"/>
        </w:rPr>
        <w:t>o</w:t>
      </w:r>
      <w:r>
        <w:rPr>
          <w:rFonts w:hint="eastAsia" w:ascii="宋体" w:hAnsi="宋体" w:eastAsia="宋体"/>
          <w:color w:val="484848"/>
          <w:w w:val="122"/>
          <w:sz w:val="22"/>
        </w:rPr>
        <w:t>w</w:t>
      </w:r>
      <w:r>
        <w:rPr>
          <w:rFonts w:hint="eastAsia" w:ascii="宋体" w:hAnsi="宋体" w:eastAsia="宋体"/>
          <w:color w:val="484848"/>
          <w:spacing w:val="-1"/>
          <w:sz w:val="22"/>
        </w:rPr>
        <w:t xml:space="preserve"> </w:t>
      </w:r>
      <w:r>
        <w:rPr>
          <w:rFonts w:hint="eastAsia" w:ascii="宋体" w:hAnsi="宋体" w:eastAsia="宋体"/>
          <w:color w:val="484848"/>
          <w:spacing w:val="12"/>
          <w:w w:val="100"/>
          <w:sz w:val="22"/>
        </w:rPr>
        <w:t>还包含了</w:t>
      </w:r>
      <w:r>
        <w:rPr>
          <w:rFonts w:hint="eastAsia" w:ascii="宋体" w:hAnsi="宋体" w:eastAsia="宋体"/>
          <w:color w:val="484848"/>
          <w:sz w:val="24"/>
        </w:rPr>
        <w:t>h</w:t>
      </w:r>
      <w:r>
        <w:rPr>
          <w:rFonts w:hint="eastAsia" w:ascii="宋体" w:hAnsi="宋体" w:eastAsia="宋体"/>
          <w:color w:val="484848"/>
          <w:spacing w:val="-1"/>
          <w:w w:val="88"/>
          <w:sz w:val="24"/>
        </w:rPr>
        <w:t>o</w:t>
      </w:r>
      <w:r>
        <w:rPr>
          <w:rFonts w:hint="eastAsia" w:ascii="宋体" w:hAnsi="宋体" w:eastAsia="宋体"/>
          <w:color w:val="484848"/>
          <w:spacing w:val="-1"/>
          <w:w w:val="55"/>
          <w:sz w:val="24"/>
        </w:rPr>
        <w:t>tfi</w:t>
      </w:r>
      <w:r>
        <w:rPr>
          <w:rFonts w:hint="eastAsia" w:ascii="宋体" w:hAnsi="宋体" w:eastAsia="宋体"/>
          <w:color w:val="484848"/>
          <w:w w:val="88"/>
          <w:sz w:val="24"/>
        </w:rPr>
        <w:t>x</w:t>
      </w:r>
      <w:r>
        <w:rPr>
          <w:rFonts w:hint="eastAsia" w:ascii="宋体" w:hAnsi="宋体" w:eastAsia="宋体"/>
          <w:color w:val="484848"/>
          <w:spacing w:val="-68"/>
          <w:sz w:val="24"/>
        </w:rPr>
        <w:t xml:space="preserve"> </w:t>
      </w:r>
      <w:r>
        <w:rPr>
          <w:rFonts w:hint="eastAsia" w:ascii="宋体" w:hAnsi="宋体" w:eastAsia="宋体"/>
          <w:color w:val="484848"/>
          <w:spacing w:val="-3"/>
          <w:w w:val="100"/>
          <w:sz w:val="22"/>
        </w:rPr>
        <w:t>分支。这种类型的分支是从某个已经发</w:t>
      </w:r>
      <w:r>
        <w:rPr>
          <w:rFonts w:hint="eastAsia" w:ascii="宋体" w:hAnsi="宋体" w:eastAsia="宋体"/>
          <w:color w:val="484848"/>
          <w:spacing w:val="-9"/>
          <w:sz w:val="22"/>
        </w:rPr>
        <w:t xml:space="preserve">布的 </w:t>
      </w:r>
      <w:r>
        <w:rPr>
          <w:rFonts w:hint="eastAsia" w:ascii="宋体" w:hAnsi="宋体" w:eastAsia="宋体"/>
          <w:color w:val="484848"/>
          <w:sz w:val="22"/>
        </w:rPr>
        <w:t>tag</w:t>
      </w:r>
      <w:r>
        <w:rPr>
          <w:rFonts w:hint="eastAsia" w:ascii="宋体" w:hAnsi="宋体" w:eastAsia="宋体"/>
          <w:color w:val="484848"/>
          <w:spacing w:val="-6"/>
          <w:sz w:val="22"/>
        </w:rPr>
        <w:t xml:space="preserve"> 上创建出来并做一个紧急的修复，而且这个紧急修复只影响这个已经发布的 </w:t>
      </w:r>
      <w:r>
        <w:rPr>
          <w:rFonts w:hint="eastAsia" w:ascii="宋体" w:hAnsi="宋体" w:eastAsia="宋体"/>
          <w:color w:val="484848"/>
          <w:sz w:val="22"/>
        </w:rPr>
        <w:t>tag，而不会影响到你正在开发的新</w:t>
      </w:r>
      <w:r>
        <w:rPr>
          <w:rFonts w:hint="eastAsia" w:ascii="宋体" w:hAnsi="宋体" w:eastAsia="宋体"/>
          <w:color w:val="484848"/>
          <w:sz w:val="24"/>
        </w:rPr>
        <w:t>feature</w:t>
      </w:r>
      <w:r>
        <w:rPr>
          <w:rFonts w:hint="eastAsia" w:ascii="宋体" w:hAnsi="宋体" w:eastAsia="宋体"/>
          <w:color w:val="484848"/>
          <w:sz w:val="22"/>
        </w:rPr>
        <w:t>。</w:t>
      </w:r>
    </w:p>
    <w:p>
      <w:pPr>
        <w:pStyle w:val="7"/>
        <w:spacing w:line="280" w:lineRule="exact"/>
      </w:pPr>
      <w:r>
        <w:rPr>
          <w:color w:val="484848"/>
          <w:spacing w:val="-2"/>
          <w:w w:val="100"/>
        </w:rPr>
        <w:t>然后就是</w:t>
      </w:r>
      <w:r>
        <w:rPr>
          <w:color w:val="484848"/>
          <w:spacing w:val="-3"/>
        </w:rPr>
        <w:t xml:space="preserve"> </w:t>
      </w:r>
      <w:r>
        <w:rPr>
          <w:color w:val="484848"/>
          <w:spacing w:val="-1"/>
          <w:w w:val="133"/>
        </w:rPr>
        <w:t>G</w:t>
      </w:r>
      <w:r>
        <w:rPr>
          <w:color w:val="484848"/>
          <w:spacing w:val="-1"/>
          <w:w w:val="55"/>
        </w:rPr>
        <w:t>it</w:t>
      </w:r>
      <w:r>
        <w:rPr>
          <w:color w:val="484848"/>
          <w:spacing w:val="-1"/>
          <w:w w:val="111"/>
        </w:rPr>
        <w:t>F</w:t>
      </w:r>
      <w:r>
        <w:rPr>
          <w:color w:val="484848"/>
          <w:spacing w:val="-1"/>
          <w:w w:val="55"/>
        </w:rPr>
        <w:t>l</w:t>
      </w:r>
      <w:r>
        <w:rPr>
          <w:color w:val="484848"/>
          <w:spacing w:val="-1"/>
          <w:w w:val="88"/>
        </w:rPr>
        <w:t>o</w:t>
      </w:r>
      <w:r>
        <w:rPr>
          <w:color w:val="484848"/>
          <w:w w:val="122"/>
        </w:rPr>
        <w:t>w</w:t>
      </w:r>
      <w:r>
        <w:rPr>
          <w:color w:val="484848"/>
          <w:spacing w:val="-1"/>
        </w:rPr>
        <w:t xml:space="preserve"> </w:t>
      </w:r>
      <w:r>
        <w:rPr>
          <w:color w:val="484848"/>
          <w:spacing w:val="-3"/>
          <w:w w:val="100"/>
        </w:rPr>
        <w:t>最经典的几张流程图，一定要理解：</w:t>
      </w:r>
    </w:p>
    <w:p>
      <w:pPr>
        <w:spacing w:after="0" w:line="280" w:lineRule="exact"/>
        <w:sectPr>
          <w:pgSz w:w="11910" w:h="16840"/>
          <w:pgMar w:top="1380" w:right="1460" w:bottom="1720" w:left="1640" w:header="0" w:footer="963" w:gutter="0"/>
        </w:sectPr>
      </w:pPr>
    </w:p>
    <w:p>
      <w:pPr>
        <w:pStyle w:val="7"/>
        <w:rPr>
          <w:sz w:val="20"/>
        </w:rPr>
      </w:pPr>
      <w:r>
        <w:rPr>
          <w:sz w:val="20"/>
        </w:rPr>
        <w:drawing>
          <wp:inline distT="0" distB="0" distL="0" distR="0">
            <wp:extent cx="4598670" cy="6810375"/>
            <wp:effectExtent l="0" t="0" r="0" b="0"/>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4.jpeg"/>
                    <pic:cNvPicPr>
                      <a:picLocks noChangeAspect="1"/>
                    </pic:cNvPicPr>
                  </pic:nvPicPr>
                  <pic:blipFill>
                    <a:blip r:embed="rId38" cstate="print"/>
                    <a:stretch>
                      <a:fillRect/>
                    </a:stretch>
                  </pic:blipFill>
                  <pic:spPr>
                    <a:xfrm>
                      <a:off x="0" y="0"/>
                      <a:ext cx="4599174" cy="6810375"/>
                    </a:xfrm>
                    <a:prstGeom prst="rect">
                      <a:avLst/>
                    </a:prstGeom>
                  </pic:spPr>
                </pic:pic>
              </a:graphicData>
            </a:graphic>
          </wp:inline>
        </w:drawing>
      </w:r>
    </w:p>
    <w:p>
      <w:pPr>
        <w:pStyle w:val="7"/>
        <w:ind w:left="0"/>
        <w:rPr>
          <w:sz w:val="20"/>
        </w:rPr>
      </w:pPr>
    </w:p>
    <w:p>
      <w:pPr>
        <w:pStyle w:val="7"/>
        <w:ind w:left="0"/>
        <w:rPr>
          <w:sz w:val="20"/>
        </w:rPr>
      </w:pPr>
    </w:p>
    <w:p>
      <w:pPr>
        <w:spacing w:before="202"/>
        <w:ind w:left="160" w:right="0" w:firstLine="0"/>
        <w:jc w:val="left"/>
        <w:rPr>
          <w:sz w:val="22"/>
        </w:rPr>
      </w:pPr>
      <w:r>
        <w:rPr>
          <w:color w:val="484848"/>
          <w:sz w:val="24"/>
        </w:rPr>
        <w:t>feature</w:t>
      </w:r>
      <w:r>
        <w:rPr>
          <w:color w:val="484848"/>
          <w:spacing w:val="-97"/>
          <w:sz w:val="24"/>
        </w:rPr>
        <w:t xml:space="preserve"> </w:t>
      </w:r>
      <w:r>
        <w:rPr>
          <w:color w:val="484848"/>
          <w:spacing w:val="8"/>
          <w:sz w:val="22"/>
        </w:rPr>
        <w:t>分支都是从</w:t>
      </w:r>
      <w:r>
        <w:rPr>
          <w:color w:val="484848"/>
          <w:sz w:val="24"/>
        </w:rPr>
        <w:t>develop</w:t>
      </w:r>
      <w:r>
        <w:rPr>
          <w:color w:val="484848"/>
          <w:spacing w:val="-96"/>
          <w:sz w:val="24"/>
        </w:rPr>
        <w:t xml:space="preserve"> </w:t>
      </w:r>
      <w:r>
        <w:rPr>
          <w:color w:val="484848"/>
          <w:spacing w:val="1"/>
          <w:sz w:val="22"/>
        </w:rPr>
        <w:t>分支创建，完成后再合并到</w:t>
      </w:r>
      <w:r>
        <w:rPr>
          <w:color w:val="484848"/>
          <w:sz w:val="24"/>
        </w:rPr>
        <w:t>develop</w:t>
      </w:r>
      <w:r>
        <w:rPr>
          <w:color w:val="484848"/>
          <w:spacing w:val="-95"/>
          <w:sz w:val="24"/>
        </w:rPr>
        <w:t xml:space="preserve"> </w:t>
      </w:r>
      <w:r>
        <w:rPr>
          <w:color w:val="484848"/>
          <w:spacing w:val="-3"/>
          <w:sz w:val="22"/>
        </w:rPr>
        <w:t>分支上，等待发布。</w:t>
      </w:r>
    </w:p>
    <w:p>
      <w:pPr>
        <w:spacing w:after="0"/>
        <w:jc w:val="left"/>
        <w:rPr>
          <w:sz w:val="22"/>
        </w:rPr>
        <w:sectPr>
          <w:pgSz w:w="11910" w:h="16840"/>
          <w:pgMar w:top="1520" w:right="1460" w:bottom="1720" w:left="1640" w:header="0" w:footer="963" w:gutter="0"/>
        </w:sectPr>
      </w:pPr>
    </w:p>
    <w:p>
      <w:pPr>
        <w:pStyle w:val="7"/>
        <w:rPr>
          <w:sz w:val="20"/>
        </w:rPr>
      </w:pPr>
      <w:r>
        <w:rPr>
          <w:sz w:val="20"/>
        </w:rPr>
        <w:drawing>
          <wp:inline distT="0" distB="0" distL="0" distR="0">
            <wp:extent cx="4598670" cy="6810375"/>
            <wp:effectExtent l="0" t="0" r="0" b="0"/>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5.jpeg"/>
                    <pic:cNvPicPr>
                      <a:picLocks noChangeAspect="1"/>
                    </pic:cNvPicPr>
                  </pic:nvPicPr>
                  <pic:blipFill>
                    <a:blip r:embed="rId39" cstate="print"/>
                    <a:stretch>
                      <a:fillRect/>
                    </a:stretch>
                  </pic:blipFill>
                  <pic:spPr>
                    <a:xfrm>
                      <a:off x="0" y="0"/>
                      <a:ext cx="4599174" cy="6810375"/>
                    </a:xfrm>
                    <a:prstGeom prst="rect">
                      <a:avLst/>
                    </a:prstGeom>
                  </pic:spPr>
                </pic:pic>
              </a:graphicData>
            </a:graphic>
          </wp:inline>
        </w:drawing>
      </w:r>
    </w:p>
    <w:p>
      <w:pPr>
        <w:pStyle w:val="7"/>
        <w:ind w:left="0"/>
        <w:rPr>
          <w:sz w:val="20"/>
        </w:rPr>
      </w:pPr>
    </w:p>
    <w:p>
      <w:pPr>
        <w:pStyle w:val="7"/>
        <w:ind w:left="0"/>
        <w:rPr>
          <w:sz w:val="20"/>
        </w:rPr>
      </w:pPr>
    </w:p>
    <w:p>
      <w:pPr>
        <w:spacing w:before="202"/>
        <w:ind w:left="160" w:right="0" w:firstLine="0"/>
        <w:jc w:val="left"/>
        <w:rPr>
          <w:sz w:val="22"/>
        </w:rPr>
      </w:pPr>
      <w:r>
        <w:rPr>
          <w:color w:val="484848"/>
          <w:spacing w:val="2"/>
          <w:sz w:val="22"/>
        </w:rPr>
        <w:t>当需要发布时，我们从</w:t>
      </w:r>
      <w:r>
        <w:rPr>
          <w:color w:val="484848"/>
          <w:sz w:val="24"/>
        </w:rPr>
        <w:t>develop</w:t>
      </w:r>
      <w:r>
        <w:rPr>
          <w:color w:val="484848"/>
          <w:spacing w:val="-70"/>
          <w:sz w:val="24"/>
        </w:rPr>
        <w:t xml:space="preserve"> </w:t>
      </w:r>
      <w:r>
        <w:rPr>
          <w:color w:val="484848"/>
          <w:spacing w:val="6"/>
          <w:sz w:val="22"/>
        </w:rPr>
        <w:t>分支创建一个</w:t>
      </w:r>
      <w:r>
        <w:rPr>
          <w:color w:val="484848"/>
          <w:sz w:val="24"/>
        </w:rPr>
        <w:t>release</w:t>
      </w:r>
      <w:r>
        <w:rPr>
          <w:color w:val="484848"/>
          <w:spacing w:val="-70"/>
          <w:sz w:val="24"/>
        </w:rPr>
        <w:t xml:space="preserve"> </w:t>
      </w:r>
      <w:r>
        <w:rPr>
          <w:color w:val="484848"/>
          <w:sz w:val="22"/>
        </w:rPr>
        <w:t>分支</w:t>
      </w:r>
    </w:p>
    <w:p>
      <w:pPr>
        <w:spacing w:after="0"/>
        <w:jc w:val="left"/>
        <w:rPr>
          <w:sz w:val="22"/>
        </w:rPr>
        <w:sectPr>
          <w:pgSz w:w="11910" w:h="16840"/>
          <w:pgMar w:top="1520" w:right="1460" w:bottom="1720" w:left="1640" w:header="0" w:footer="963" w:gutter="0"/>
        </w:sectPr>
      </w:pPr>
    </w:p>
    <w:p>
      <w:pPr>
        <w:pStyle w:val="7"/>
        <w:rPr>
          <w:sz w:val="20"/>
        </w:rPr>
      </w:pPr>
      <w:r>
        <w:rPr>
          <w:sz w:val="20"/>
        </w:rPr>
        <w:drawing>
          <wp:inline distT="0" distB="0" distL="0" distR="0">
            <wp:extent cx="4700905" cy="6810375"/>
            <wp:effectExtent l="0" t="0" r="0" b="0"/>
            <wp:docPr id="7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6.jpeg"/>
                    <pic:cNvPicPr>
                      <a:picLocks noChangeAspect="1"/>
                    </pic:cNvPicPr>
                  </pic:nvPicPr>
                  <pic:blipFill>
                    <a:blip r:embed="rId40" cstate="print"/>
                    <a:stretch>
                      <a:fillRect/>
                    </a:stretch>
                  </pic:blipFill>
                  <pic:spPr>
                    <a:xfrm>
                      <a:off x="0" y="0"/>
                      <a:ext cx="4701276" cy="6810375"/>
                    </a:xfrm>
                    <a:prstGeom prst="rect">
                      <a:avLst/>
                    </a:prstGeom>
                  </pic:spPr>
                </pic:pic>
              </a:graphicData>
            </a:graphic>
          </wp:inline>
        </w:drawing>
      </w:r>
    </w:p>
    <w:p>
      <w:pPr>
        <w:pStyle w:val="7"/>
        <w:ind w:left="0"/>
        <w:rPr>
          <w:sz w:val="20"/>
        </w:rPr>
      </w:pPr>
    </w:p>
    <w:p>
      <w:pPr>
        <w:pStyle w:val="7"/>
        <w:ind w:left="0"/>
        <w:rPr>
          <w:sz w:val="20"/>
        </w:rPr>
      </w:pPr>
    </w:p>
    <w:p>
      <w:pPr>
        <w:pStyle w:val="7"/>
        <w:spacing w:before="4"/>
        <w:ind w:left="0"/>
        <w:rPr>
          <w:sz w:val="19"/>
        </w:rPr>
      </w:pPr>
    </w:p>
    <w:p>
      <w:pPr>
        <w:spacing w:before="0" w:line="194" w:lineRule="auto"/>
        <w:ind w:left="160" w:right="395" w:firstLine="0"/>
        <w:jc w:val="both"/>
        <w:rPr>
          <w:sz w:val="22"/>
        </w:rPr>
      </w:pPr>
      <w:r>
        <w:rPr>
          <w:color w:val="484848"/>
          <w:spacing w:val="11"/>
          <w:w w:val="95"/>
          <w:sz w:val="22"/>
        </w:rPr>
        <w:t>然后这个</w:t>
      </w:r>
      <w:r>
        <w:rPr>
          <w:color w:val="484848"/>
          <w:w w:val="95"/>
          <w:sz w:val="24"/>
        </w:rPr>
        <w:t>release</w:t>
      </w:r>
      <w:r>
        <w:rPr>
          <w:color w:val="484848"/>
          <w:spacing w:val="90"/>
          <w:w w:val="95"/>
          <w:sz w:val="24"/>
        </w:rPr>
        <w:t xml:space="preserve"> </w:t>
      </w:r>
      <w:r>
        <w:rPr>
          <w:color w:val="484848"/>
          <w:spacing w:val="-3"/>
          <w:w w:val="95"/>
          <w:sz w:val="22"/>
        </w:rPr>
        <w:t>分支会发布到测试环境进行测试，如果发现问题就在这个分支直接进</w:t>
      </w:r>
      <w:r>
        <w:rPr>
          <w:color w:val="484848"/>
          <w:spacing w:val="-3"/>
          <w:sz w:val="22"/>
        </w:rPr>
        <w:t>行修复。在所有问题修复之前，我们会不停的重复</w:t>
      </w:r>
      <w:r>
        <w:rPr>
          <w:rFonts w:hint="eastAsia" w:ascii="Microsoft JhengHei" w:eastAsia="Microsoft JhengHei"/>
          <w:b/>
          <w:color w:val="484848"/>
          <w:spacing w:val="-3"/>
          <w:sz w:val="22"/>
        </w:rPr>
        <w:t>发布-&gt;测试-&gt;修复-&gt;重新发布-&gt;重</w:t>
      </w:r>
      <w:r>
        <w:rPr>
          <w:rFonts w:hint="eastAsia" w:ascii="Microsoft JhengHei" w:eastAsia="Microsoft JhengHei"/>
          <w:b/>
          <w:color w:val="484848"/>
          <w:spacing w:val="-1"/>
          <w:sz w:val="22"/>
        </w:rPr>
        <w:t>新测试</w:t>
      </w:r>
      <w:r>
        <w:rPr>
          <w:color w:val="484848"/>
          <w:spacing w:val="-2"/>
          <w:sz w:val="22"/>
        </w:rPr>
        <w:t>这个流程。</w:t>
      </w:r>
    </w:p>
    <w:p>
      <w:pPr>
        <w:spacing w:before="0" w:line="293" w:lineRule="exact"/>
        <w:ind w:left="160" w:right="0" w:firstLine="0"/>
        <w:jc w:val="left"/>
        <w:rPr>
          <w:sz w:val="22"/>
        </w:rPr>
      </w:pPr>
      <w:r>
        <w:rPr>
          <w:color w:val="484848"/>
          <w:spacing w:val="3"/>
          <w:w w:val="100"/>
          <w:sz w:val="22"/>
        </w:rPr>
        <w:t>发布结束后，这个</w:t>
      </w:r>
      <w:r>
        <w:rPr>
          <w:color w:val="484848"/>
          <w:w w:val="66"/>
          <w:sz w:val="24"/>
        </w:rPr>
        <w:t>r</w:t>
      </w:r>
      <w:r>
        <w:rPr>
          <w:color w:val="484848"/>
          <w:spacing w:val="-1"/>
          <w:w w:val="88"/>
          <w:sz w:val="24"/>
        </w:rPr>
        <w:t>e</w:t>
      </w:r>
      <w:r>
        <w:rPr>
          <w:color w:val="484848"/>
          <w:spacing w:val="-1"/>
          <w:w w:val="55"/>
          <w:sz w:val="24"/>
        </w:rPr>
        <w:t>l</w:t>
      </w:r>
      <w:r>
        <w:rPr>
          <w:color w:val="484848"/>
          <w:spacing w:val="-1"/>
          <w:w w:val="88"/>
          <w:sz w:val="24"/>
        </w:rPr>
        <w:t>ea</w:t>
      </w:r>
      <w:r>
        <w:rPr>
          <w:color w:val="484848"/>
          <w:w w:val="77"/>
          <w:sz w:val="24"/>
        </w:rPr>
        <w:t>s</w:t>
      </w:r>
      <w:r>
        <w:rPr>
          <w:color w:val="484848"/>
          <w:w w:val="88"/>
          <w:sz w:val="24"/>
        </w:rPr>
        <w:t>e</w:t>
      </w:r>
      <w:r>
        <w:rPr>
          <w:color w:val="484848"/>
          <w:spacing w:val="-68"/>
          <w:sz w:val="24"/>
        </w:rPr>
        <w:t xml:space="preserve"> </w:t>
      </w:r>
      <w:r>
        <w:rPr>
          <w:color w:val="484848"/>
          <w:spacing w:val="6"/>
          <w:w w:val="100"/>
          <w:sz w:val="22"/>
        </w:rPr>
        <w:t>分支会合并到</w:t>
      </w:r>
      <w:r>
        <w:rPr>
          <w:color w:val="484848"/>
          <w:sz w:val="24"/>
        </w:rPr>
        <w:t>d</w:t>
      </w:r>
      <w:r>
        <w:rPr>
          <w:color w:val="484848"/>
          <w:spacing w:val="-1"/>
          <w:w w:val="88"/>
          <w:sz w:val="24"/>
        </w:rPr>
        <w:t>eve</w:t>
      </w:r>
      <w:r>
        <w:rPr>
          <w:color w:val="484848"/>
          <w:spacing w:val="-1"/>
          <w:w w:val="55"/>
          <w:sz w:val="24"/>
        </w:rPr>
        <w:t>l</w:t>
      </w:r>
      <w:r>
        <w:rPr>
          <w:color w:val="484848"/>
          <w:spacing w:val="-1"/>
          <w:w w:val="88"/>
          <w:sz w:val="24"/>
        </w:rPr>
        <w:t>o</w:t>
      </w:r>
      <w:r>
        <w:rPr>
          <w:color w:val="484848"/>
          <w:sz w:val="24"/>
        </w:rPr>
        <w:t>p</w:t>
      </w:r>
      <w:r>
        <w:rPr>
          <w:color w:val="484848"/>
          <w:spacing w:val="-68"/>
          <w:sz w:val="24"/>
        </w:rPr>
        <w:t xml:space="preserve"> </w:t>
      </w:r>
      <w:r>
        <w:rPr>
          <w:color w:val="484848"/>
          <w:spacing w:val="52"/>
          <w:w w:val="100"/>
          <w:sz w:val="22"/>
        </w:rPr>
        <w:t>和</w:t>
      </w:r>
      <w:r>
        <w:rPr>
          <w:color w:val="484848"/>
          <w:spacing w:val="-1"/>
          <w:w w:val="143"/>
          <w:sz w:val="24"/>
        </w:rPr>
        <w:t>m</w:t>
      </w:r>
      <w:r>
        <w:rPr>
          <w:color w:val="484848"/>
          <w:spacing w:val="-1"/>
          <w:w w:val="88"/>
          <w:sz w:val="24"/>
        </w:rPr>
        <w:t>a</w:t>
      </w:r>
      <w:r>
        <w:rPr>
          <w:color w:val="484848"/>
          <w:w w:val="77"/>
          <w:sz w:val="24"/>
        </w:rPr>
        <w:t>s</w:t>
      </w:r>
      <w:r>
        <w:rPr>
          <w:color w:val="484848"/>
          <w:spacing w:val="-1"/>
          <w:w w:val="55"/>
          <w:sz w:val="24"/>
        </w:rPr>
        <w:t>t</w:t>
      </w:r>
      <w:r>
        <w:rPr>
          <w:color w:val="484848"/>
          <w:spacing w:val="-1"/>
          <w:w w:val="88"/>
          <w:sz w:val="24"/>
        </w:rPr>
        <w:t>e</w:t>
      </w:r>
      <w:r>
        <w:rPr>
          <w:color w:val="484848"/>
          <w:w w:val="66"/>
          <w:sz w:val="24"/>
        </w:rPr>
        <w:t>r</w:t>
      </w:r>
      <w:r>
        <w:rPr>
          <w:color w:val="484848"/>
          <w:spacing w:val="-65"/>
          <w:sz w:val="24"/>
        </w:rPr>
        <w:t xml:space="preserve"> </w:t>
      </w:r>
      <w:r>
        <w:rPr>
          <w:color w:val="484848"/>
          <w:spacing w:val="-3"/>
          <w:w w:val="100"/>
          <w:sz w:val="22"/>
        </w:rPr>
        <w:t>分支，从而保证不会有代码</w:t>
      </w:r>
    </w:p>
    <w:p>
      <w:pPr>
        <w:pStyle w:val="7"/>
        <w:spacing w:before="20"/>
      </w:pPr>
      <w:r>
        <w:rPr>
          <w:color w:val="484848"/>
        </w:rPr>
        <w:t>丢失。</w:t>
      </w:r>
    </w:p>
    <w:p>
      <w:pPr>
        <w:spacing w:after="0"/>
        <w:sectPr>
          <w:pgSz w:w="11910" w:h="16840"/>
          <w:pgMar w:top="1520" w:right="1460" w:bottom="1720" w:left="1640" w:header="0" w:footer="963" w:gutter="0"/>
        </w:sectPr>
      </w:pPr>
    </w:p>
    <w:p>
      <w:pPr>
        <w:pStyle w:val="7"/>
        <w:rPr>
          <w:sz w:val="20"/>
        </w:rPr>
      </w:pPr>
      <w:r>
        <w:rPr>
          <w:sz w:val="20"/>
        </w:rPr>
        <w:drawing>
          <wp:inline distT="0" distB="0" distL="0" distR="0">
            <wp:extent cx="4700270" cy="6829425"/>
            <wp:effectExtent l="0" t="0" r="0" b="0"/>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7.jpeg"/>
                    <pic:cNvPicPr>
                      <a:picLocks noChangeAspect="1"/>
                    </pic:cNvPicPr>
                  </pic:nvPicPr>
                  <pic:blipFill>
                    <a:blip r:embed="rId41" cstate="print"/>
                    <a:stretch>
                      <a:fillRect/>
                    </a:stretch>
                  </pic:blipFill>
                  <pic:spPr>
                    <a:xfrm>
                      <a:off x="0" y="0"/>
                      <a:ext cx="4700753" cy="6829425"/>
                    </a:xfrm>
                    <a:prstGeom prst="rect">
                      <a:avLst/>
                    </a:prstGeom>
                  </pic:spPr>
                </pic:pic>
              </a:graphicData>
            </a:graphic>
          </wp:inline>
        </w:drawing>
      </w:r>
    </w:p>
    <w:p>
      <w:pPr>
        <w:pStyle w:val="7"/>
        <w:ind w:left="0"/>
        <w:rPr>
          <w:sz w:val="20"/>
        </w:rPr>
      </w:pPr>
    </w:p>
    <w:p>
      <w:pPr>
        <w:pStyle w:val="7"/>
        <w:ind w:left="0"/>
        <w:rPr>
          <w:sz w:val="20"/>
        </w:rPr>
      </w:pPr>
    </w:p>
    <w:p>
      <w:pPr>
        <w:spacing w:before="192" w:line="242" w:lineRule="auto"/>
        <w:ind w:left="160" w:right="337" w:firstLine="0"/>
        <w:jc w:val="left"/>
        <w:rPr>
          <w:sz w:val="22"/>
        </w:rPr>
      </w:pPr>
      <w:r>
        <w:rPr>
          <w:color w:val="484848"/>
          <w:spacing w:val="-1"/>
          <w:w w:val="143"/>
          <w:sz w:val="24"/>
        </w:rPr>
        <w:t>m</w:t>
      </w:r>
      <w:r>
        <w:rPr>
          <w:color w:val="484848"/>
          <w:spacing w:val="-1"/>
          <w:w w:val="88"/>
          <w:sz w:val="24"/>
        </w:rPr>
        <w:t>a</w:t>
      </w:r>
      <w:r>
        <w:rPr>
          <w:color w:val="484848"/>
          <w:w w:val="77"/>
          <w:sz w:val="24"/>
        </w:rPr>
        <w:t>s</w:t>
      </w:r>
      <w:r>
        <w:rPr>
          <w:color w:val="484848"/>
          <w:spacing w:val="-1"/>
          <w:w w:val="55"/>
          <w:sz w:val="24"/>
        </w:rPr>
        <w:t>t</w:t>
      </w:r>
      <w:r>
        <w:rPr>
          <w:color w:val="484848"/>
          <w:spacing w:val="-1"/>
          <w:w w:val="88"/>
          <w:sz w:val="24"/>
        </w:rPr>
        <w:t>e</w:t>
      </w:r>
      <w:r>
        <w:rPr>
          <w:color w:val="484848"/>
          <w:w w:val="66"/>
          <w:sz w:val="24"/>
        </w:rPr>
        <w:t>r</w:t>
      </w:r>
      <w:r>
        <w:rPr>
          <w:color w:val="484848"/>
          <w:spacing w:val="-67"/>
          <w:sz w:val="24"/>
        </w:rPr>
        <w:t xml:space="preserve"> </w:t>
      </w:r>
      <w:r>
        <w:rPr>
          <w:color w:val="484848"/>
          <w:spacing w:val="-1"/>
          <w:w w:val="100"/>
          <w:sz w:val="22"/>
        </w:rPr>
        <w:t>分支只跟踪已经发布的代码，合并到</w:t>
      </w:r>
      <w:r>
        <w:rPr>
          <w:color w:val="484848"/>
          <w:spacing w:val="-1"/>
          <w:w w:val="143"/>
          <w:sz w:val="24"/>
        </w:rPr>
        <w:t>m</w:t>
      </w:r>
      <w:r>
        <w:rPr>
          <w:color w:val="484848"/>
          <w:spacing w:val="-1"/>
          <w:w w:val="88"/>
          <w:sz w:val="24"/>
        </w:rPr>
        <w:t>a</w:t>
      </w:r>
      <w:r>
        <w:rPr>
          <w:color w:val="484848"/>
          <w:w w:val="77"/>
          <w:sz w:val="24"/>
        </w:rPr>
        <w:t>s</w:t>
      </w:r>
      <w:r>
        <w:rPr>
          <w:color w:val="484848"/>
          <w:spacing w:val="-1"/>
          <w:w w:val="55"/>
          <w:sz w:val="24"/>
        </w:rPr>
        <w:t>t</w:t>
      </w:r>
      <w:r>
        <w:rPr>
          <w:color w:val="484848"/>
          <w:spacing w:val="-1"/>
          <w:w w:val="88"/>
          <w:sz w:val="24"/>
        </w:rPr>
        <w:t>e</w:t>
      </w:r>
      <w:r>
        <w:rPr>
          <w:color w:val="484848"/>
          <w:w w:val="66"/>
          <w:sz w:val="24"/>
        </w:rPr>
        <w:t>r</w:t>
      </w:r>
      <w:r>
        <w:rPr>
          <w:color w:val="484848"/>
          <w:spacing w:val="-67"/>
          <w:sz w:val="24"/>
        </w:rPr>
        <w:t xml:space="preserve"> </w:t>
      </w:r>
      <w:r>
        <w:rPr>
          <w:color w:val="484848"/>
          <w:spacing w:val="-1"/>
          <w:w w:val="100"/>
          <w:sz w:val="22"/>
        </w:rPr>
        <w:t>上的</w:t>
      </w:r>
      <w:r>
        <w:rPr>
          <w:color w:val="484848"/>
          <w:spacing w:val="-1"/>
          <w:sz w:val="22"/>
        </w:rPr>
        <w:t xml:space="preserve"> </w:t>
      </w:r>
      <w:r>
        <w:rPr>
          <w:color w:val="484848"/>
          <w:spacing w:val="-1"/>
          <w:w w:val="88"/>
          <w:sz w:val="22"/>
        </w:rPr>
        <w:t>co</w:t>
      </w:r>
      <w:r>
        <w:rPr>
          <w:color w:val="484848"/>
          <w:spacing w:val="-1"/>
          <w:w w:val="144"/>
          <w:sz w:val="22"/>
        </w:rPr>
        <w:t>mm</w:t>
      </w:r>
      <w:r>
        <w:rPr>
          <w:color w:val="484848"/>
          <w:spacing w:val="-1"/>
          <w:w w:val="55"/>
          <w:sz w:val="22"/>
        </w:rPr>
        <w:t>i</w:t>
      </w:r>
      <w:r>
        <w:rPr>
          <w:color w:val="484848"/>
          <w:w w:val="55"/>
          <w:sz w:val="22"/>
        </w:rPr>
        <w:t>t</w:t>
      </w:r>
      <w:r>
        <w:rPr>
          <w:color w:val="484848"/>
          <w:sz w:val="22"/>
        </w:rPr>
        <w:t xml:space="preserve"> </w:t>
      </w:r>
      <w:r>
        <w:rPr>
          <w:color w:val="484848"/>
          <w:spacing w:val="11"/>
          <w:w w:val="100"/>
          <w:sz w:val="22"/>
        </w:rPr>
        <w:t>只能来自</w:t>
      </w:r>
      <w:r>
        <w:rPr>
          <w:color w:val="484848"/>
          <w:w w:val="66"/>
          <w:sz w:val="24"/>
        </w:rPr>
        <w:t>r</w:t>
      </w:r>
      <w:r>
        <w:rPr>
          <w:color w:val="484848"/>
          <w:spacing w:val="-1"/>
          <w:w w:val="88"/>
          <w:sz w:val="24"/>
        </w:rPr>
        <w:t>e</w:t>
      </w:r>
      <w:r>
        <w:rPr>
          <w:color w:val="484848"/>
          <w:spacing w:val="-1"/>
          <w:w w:val="55"/>
          <w:sz w:val="24"/>
        </w:rPr>
        <w:t>l</w:t>
      </w:r>
      <w:r>
        <w:rPr>
          <w:color w:val="484848"/>
          <w:spacing w:val="-1"/>
          <w:w w:val="88"/>
          <w:sz w:val="24"/>
        </w:rPr>
        <w:t>ea</w:t>
      </w:r>
      <w:r>
        <w:rPr>
          <w:color w:val="484848"/>
          <w:w w:val="77"/>
          <w:sz w:val="24"/>
        </w:rPr>
        <w:t>s</w:t>
      </w:r>
      <w:r>
        <w:rPr>
          <w:color w:val="484848"/>
          <w:w w:val="88"/>
          <w:sz w:val="24"/>
        </w:rPr>
        <w:t>e</w:t>
      </w:r>
      <w:r>
        <w:rPr>
          <w:color w:val="484848"/>
          <w:spacing w:val="-68"/>
          <w:sz w:val="24"/>
        </w:rPr>
        <w:t xml:space="preserve"> </w:t>
      </w:r>
      <w:r>
        <w:rPr>
          <w:color w:val="484848"/>
          <w:spacing w:val="-1"/>
          <w:w w:val="100"/>
          <w:sz w:val="22"/>
        </w:rPr>
        <w:t>分支</w:t>
      </w:r>
      <w:r>
        <w:rPr>
          <w:color w:val="484848"/>
          <w:spacing w:val="52"/>
          <w:sz w:val="22"/>
        </w:rPr>
        <w:t>和</w:t>
      </w:r>
      <w:r>
        <w:rPr>
          <w:color w:val="484848"/>
          <w:sz w:val="24"/>
        </w:rPr>
        <w:t>hotfix</w:t>
      </w:r>
      <w:r>
        <w:rPr>
          <w:color w:val="484848"/>
          <w:spacing w:val="-68"/>
          <w:sz w:val="24"/>
        </w:rPr>
        <w:t xml:space="preserve"> </w:t>
      </w:r>
      <w:r>
        <w:rPr>
          <w:color w:val="484848"/>
          <w:spacing w:val="-2"/>
          <w:sz w:val="22"/>
        </w:rPr>
        <w:t>分支。</w:t>
      </w:r>
    </w:p>
    <w:p>
      <w:pPr>
        <w:spacing w:before="3"/>
        <w:ind w:left="160" w:right="0" w:firstLine="0"/>
        <w:jc w:val="left"/>
        <w:rPr>
          <w:sz w:val="22"/>
        </w:rPr>
      </w:pPr>
      <w:r>
        <w:rPr>
          <w:color w:val="484848"/>
          <w:sz w:val="24"/>
        </w:rPr>
        <w:t>hotfix</w:t>
      </w:r>
      <w:r>
        <w:rPr>
          <w:color w:val="484848"/>
          <w:spacing w:val="-68"/>
          <w:sz w:val="24"/>
        </w:rPr>
        <w:t xml:space="preserve"> </w:t>
      </w:r>
      <w:r>
        <w:rPr>
          <w:color w:val="484848"/>
          <w:spacing w:val="-4"/>
          <w:sz w:val="22"/>
        </w:rPr>
        <w:t xml:space="preserve">分支的作用是紧急修复一些 </w:t>
      </w:r>
      <w:r>
        <w:rPr>
          <w:color w:val="484848"/>
          <w:sz w:val="22"/>
        </w:rPr>
        <w:t>Bug。</w:t>
      </w:r>
    </w:p>
    <w:p>
      <w:pPr>
        <w:spacing w:before="4" w:line="254" w:lineRule="auto"/>
        <w:ind w:left="160" w:right="366" w:firstLine="0"/>
        <w:jc w:val="left"/>
        <w:rPr>
          <w:sz w:val="22"/>
        </w:rPr>
      </w:pPr>
      <w:r>
        <w:rPr>
          <w:color w:val="484848"/>
          <w:spacing w:val="8"/>
          <w:w w:val="100"/>
          <w:sz w:val="22"/>
        </w:rPr>
        <w:t>它们都是从</w:t>
      </w:r>
      <w:r>
        <w:rPr>
          <w:color w:val="484848"/>
          <w:spacing w:val="-1"/>
          <w:w w:val="143"/>
          <w:sz w:val="24"/>
        </w:rPr>
        <w:t>m</w:t>
      </w:r>
      <w:r>
        <w:rPr>
          <w:color w:val="484848"/>
          <w:spacing w:val="-1"/>
          <w:w w:val="88"/>
          <w:sz w:val="24"/>
        </w:rPr>
        <w:t>a</w:t>
      </w:r>
      <w:r>
        <w:rPr>
          <w:color w:val="484848"/>
          <w:w w:val="77"/>
          <w:sz w:val="24"/>
        </w:rPr>
        <w:t>s</w:t>
      </w:r>
      <w:r>
        <w:rPr>
          <w:color w:val="484848"/>
          <w:spacing w:val="-1"/>
          <w:w w:val="55"/>
          <w:sz w:val="24"/>
        </w:rPr>
        <w:t>t</w:t>
      </w:r>
      <w:r>
        <w:rPr>
          <w:color w:val="484848"/>
          <w:spacing w:val="-1"/>
          <w:w w:val="88"/>
          <w:sz w:val="24"/>
        </w:rPr>
        <w:t>e</w:t>
      </w:r>
      <w:r>
        <w:rPr>
          <w:color w:val="484848"/>
          <w:w w:val="66"/>
          <w:sz w:val="24"/>
        </w:rPr>
        <w:t>r</w:t>
      </w:r>
      <w:r>
        <w:rPr>
          <w:color w:val="484848"/>
          <w:spacing w:val="-67"/>
          <w:sz w:val="24"/>
        </w:rPr>
        <w:t xml:space="preserve"> </w:t>
      </w:r>
      <w:r>
        <w:rPr>
          <w:color w:val="484848"/>
          <w:spacing w:val="-3"/>
          <w:w w:val="100"/>
          <w:sz w:val="22"/>
        </w:rPr>
        <w:t>分支上的某个</w:t>
      </w:r>
      <w:r>
        <w:rPr>
          <w:color w:val="484848"/>
          <w:spacing w:val="-3"/>
          <w:sz w:val="22"/>
        </w:rPr>
        <w:t xml:space="preserve"> </w:t>
      </w:r>
      <w:r>
        <w:rPr>
          <w:color w:val="484848"/>
          <w:spacing w:val="-1"/>
          <w:w w:val="55"/>
          <w:sz w:val="22"/>
        </w:rPr>
        <w:t>t</w:t>
      </w:r>
      <w:r>
        <w:rPr>
          <w:color w:val="484848"/>
          <w:spacing w:val="-1"/>
          <w:w w:val="88"/>
          <w:sz w:val="22"/>
        </w:rPr>
        <w:t>a</w:t>
      </w:r>
      <w:r>
        <w:rPr>
          <w:color w:val="484848"/>
          <w:w w:val="88"/>
          <w:sz w:val="22"/>
        </w:rPr>
        <w:t>g</w:t>
      </w:r>
      <w:r>
        <w:rPr>
          <w:color w:val="484848"/>
          <w:sz w:val="22"/>
        </w:rPr>
        <w:t xml:space="preserve"> </w:t>
      </w:r>
      <w:r>
        <w:rPr>
          <w:color w:val="484848"/>
          <w:spacing w:val="1"/>
          <w:w w:val="100"/>
          <w:sz w:val="22"/>
        </w:rPr>
        <w:t>建立，修复结束后再合并到</w:t>
      </w:r>
      <w:r>
        <w:rPr>
          <w:color w:val="484848"/>
          <w:sz w:val="24"/>
        </w:rPr>
        <w:t>d</w:t>
      </w:r>
      <w:r>
        <w:rPr>
          <w:color w:val="484848"/>
          <w:spacing w:val="-1"/>
          <w:w w:val="88"/>
          <w:sz w:val="24"/>
        </w:rPr>
        <w:t>eve</w:t>
      </w:r>
      <w:r>
        <w:rPr>
          <w:color w:val="484848"/>
          <w:spacing w:val="-1"/>
          <w:w w:val="55"/>
          <w:sz w:val="24"/>
        </w:rPr>
        <w:t>l</w:t>
      </w:r>
      <w:r>
        <w:rPr>
          <w:color w:val="484848"/>
          <w:spacing w:val="-1"/>
          <w:w w:val="88"/>
          <w:sz w:val="24"/>
        </w:rPr>
        <w:t>o</w:t>
      </w:r>
      <w:r>
        <w:rPr>
          <w:color w:val="484848"/>
          <w:sz w:val="24"/>
        </w:rPr>
        <w:t>p</w:t>
      </w:r>
      <w:r>
        <w:rPr>
          <w:color w:val="484848"/>
          <w:spacing w:val="-65"/>
          <w:sz w:val="24"/>
        </w:rPr>
        <w:t xml:space="preserve"> </w:t>
      </w:r>
      <w:r>
        <w:rPr>
          <w:color w:val="484848"/>
          <w:spacing w:val="52"/>
          <w:w w:val="100"/>
          <w:sz w:val="22"/>
        </w:rPr>
        <w:t>和</w:t>
      </w:r>
      <w:r>
        <w:rPr>
          <w:color w:val="484848"/>
          <w:spacing w:val="-1"/>
          <w:w w:val="143"/>
          <w:sz w:val="24"/>
        </w:rPr>
        <w:t>m</w:t>
      </w:r>
      <w:r>
        <w:rPr>
          <w:color w:val="484848"/>
          <w:spacing w:val="-1"/>
          <w:w w:val="88"/>
          <w:sz w:val="24"/>
        </w:rPr>
        <w:t>a</w:t>
      </w:r>
      <w:r>
        <w:rPr>
          <w:color w:val="484848"/>
          <w:w w:val="77"/>
          <w:sz w:val="24"/>
        </w:rPr>
        <w:t>s</w:t>
      </w:r>
      <w:r>
        <w:rPr>
          <w:color w:val="484848"/>
          <w:spacing w:val="-1"/>
          <w:w w:val="55"/>
          <w:sz w:val="24"/>
        </w:rPr>
        <w:t>t</w:t>
      </w:r>
      <w:r>
        <w:rPr>
          <w:color w:val="484848"/>
          <w:spacing w:val="-1"/>
          <w:w w:val="88"/>
          <w:sz w:val="24"/>
        </w:rPr>
        <w:t>e</w:t>
      </w:r>
      <w:r>
        <w:rPr>
          <w:color w:val="484848"/>
          <w:w w:val="66"/>
          <w:sz w:val="24"/>
        </w:rPr>
        <w:t>r</w:t>
      </w:r>
      <w:r>
        <w:rPr>
          <w:color w:val="484848"/>
          <w:spacing w:val="-65"/>
          <w:sz w:val="24"/>
        </w:rPr>
        <w:t xml:space="preserve"> </w:t>
      </w:r>
      <w:r>
        <w:rPr>
          <w:color w:val="484848"/>
          <w:w w:val="100"/>
          <w:sz w:val="22"/>
        </w:rPr>
        <w:t>分</w:t>
      </w:r>
      <w:r>
        <w:rPr>
          <w:color w:val="484848"/>
          <w:spacing w:val="-2"/>
          <w:sz w:val="22"/>
        </w:rPr>
        <w:t>支上。</w:t>
      </w:r>
    </w:p>
    <w:p>
      <w:pPr>
        <w:spacing w:after="0" w:line="254" w:lineRule="auto"/>
        <w:jc w:val="left"/>
        <w:rPr>
          <w:sz w:val="22"/>
        </w:rPr>
        <w:sectPr>
          <w:pgSz w:w="11910" w:h="16840"/>
          <w:pgMar w:top="1500" w:right="1460" w:bottom="1720" w:left="1640" w:header="0" w:footer="963" w:gutter="0"/>
        </w:sectPr>
      </w:pPr>
    </w:p>
    <w:p>
      <w:pPr>
        <w:pStyle w:val="4"/>
        <w:numPr>
          <w:ilvl w:val="2"/>
          <w:numId w:val="66"/>
        </w:numPr>
        <w:tabs>
          <w:tab w:val="left" w:pos="879"/>
          <w:tab w:val="left" w:pos="880"/>
        </w:tabs>
        <w:spacing w:before="0" w:after="0" w:line="398" w:lineRule="exact"/>
        <w:ind w:left="880" w:right="0" w:hanging="360"/>
        <w:jc w:val="left"/>
      </w:pPr>
      <w:bookmarkStart w:id="88" w:name="_bookmark122"/>
      <w:bookmarkEnd w:id="88"/>
      <w:bookmarkStart w:id="89" w:name="_bookmark122"/>
      <w:bookmarkEnd w:id="89"/>
      <w:r>
        <w:rPr>
          <w:color w:val="484848"/>
        </w:rPr>
        <w:t>rebase</w:t>
      </w:r>
      <w:r>
        <w:rPr>
          <w:color w:val="484848"/>
          <w:spacing w:val="35"/>
        </w:rPr>
        <w:t xml:space="preserve"> 与 </w:t>
      </w:r>
      <w:r>
        <w:rPr>
          <w:color w:val="484848"/>
        </w:rPr>
        <w:t>merge</w:t>
      </w:r>
      <w:r>
        <w:rPr>
          <w:color w:val="484848"/>
          <w:spacing w:val="-2"/>
        </w:rPr>
        <w:t xml:space="preserve"> 的区别?</w:t>
      </w:r>
    </w:p>
    <w:p>
      <w:pPr>
        <w:pStyle w:val="6"/>
      </w:pPr>
      <w:r>
        <w:rPr>
          <w:color w:val="484848"/>
        </w:rPr>
        <w:t>参考回答：</w:t>
      </w:r>
    </w:p>
    <w:p>
      <w:pPr>
        <w:pStyle w:val="7"/>
        <w:spacing w:line="272" w:lineRule="exact"/>
      </w:pPr>
      <w:r>
        <w:rPr>
          <w:color w:val="484848"/>
          <w:spacing w:val="-1"/>
          <w:w w:val="88"/>
        </w:rPr>
        <w:t>g</w:t>
      </w:r>
      <w:r>
        <w:rPr>
          <w:color w:val="484848"/>
          <w:spacing w:val="-1"/>
          <w:w w:val="55"/>
        </w:rPr>
        <w:t>i</w:t>
      </w:r>
      <w:r>
        <w:rPr>
          <w:color w:val="484848"/>
          <w:w w:val="55"/>
        </w:rPr>
        <w:t>t</w:t>
      </w:r>
      <w:r>
        <w:rPr>
          <w:color w:val="484848"/>
          <w:spacing w:val="-56"/>
        </w:rPr>
        <w:t xml:space="preserve"> </w:t>
      </w:r>
      <w:r>
        <w:rPr>
          <w:color w:val="484848"/>
          <w:spacing w:val="-1"/>
          <w:w w:val="66"/>
        </w:rPr>
        <w:t>r</w:t>
      </w:r>
      <w:r>
        <w:rPr>
          <w:color w:val="484848"/>
          <w:spacing w:val="-1"/>
          <w:w w:val="88"/>
        </w:rPr>
        <w:t>e</w:t>
      </w:r>
      <w:r>
        <w:rPr>
          <w:color w:val="484848"/>
          <w:spacing w:val="-1"/>
          <w:w w:val="100"/>
        </w:rPr>
        <w:t>b</w:t>
      </w:r>
      <w:r>
        <w:rPr>
          <w:color w:val="484848"/>
          <w:spacing w:val="-1"/>
          <w:w w:val="88"/>
        </w:rPr>
        <w:t>a</w:t>
      </w:r>
      <w:r>
        <w:rPr>
          <w:color w:val="484848"/>
          <w:spacing w:val="-1"/>
          <w:w w:val="77"/>
        </w:rPr>
        <w:t>s</w:t>
      </w:r>
      <w:r>
        <w:rPr>
          <w:color w:val="484848"/>
          <w:w w:val="88"/>
        </w:rPr>
        <w:t>e</w:t>
      </w:r>
      <w:r>
        <w:rPr>
          <w:color w:val="484848"/>
          <w:spacing w:val="-3"/>
        </w:rPr>
        <w:t xml:space="preserve"> </w:t>
      </w:r>
      <w:r>
        <w:rPr>
          <w:color w:val="484848"/>
          <w:w w:val="100"/>
        </w:rPr>
        <w:t>和</w:t>
      </w:r>
      <w:r>
        <w:rPr>
          <w:color w:val="484848"/>
        </w:rPr>
        <w:t xml:space="preserve"> </w:t>
      </w:r>
      <w:r>
        <w:rPr>
          <w:color w:val="484848"/>
          <w:spacing w:val="-1"/>
          <w:w w:val="88"/>
        </w:rPr>
        <w:t>g</w:t>
      </w:r>
      <w:r>
        <w:rPr>
          <w:color w:val="484848"/>
          <w:spacing w:val="-1"/>
          <w:w w:val="55"/>
        </w:rPr>
        <w:t>i</w:t>
      </w:r>
      <w:r>
        <w:rPr>
          <w:color w:val="484848"/>
          <w:w w:val="55"/>
        </w:rPr>
        <w:t>t</w:t>
      </w:r>
      <w:r>
        <w:rPr>
          <w:color w:val="484848"/>
          <w:spacing w:val="-56"/>
        </w:rPr>
        <w:t xml:space="preserve"> </w:t>
      </w:r>
      <w:r>
        <w:rPr>
          <w:color w:val="484848"/>
          <w:spacing w:val="-1"/>
          <w:w w:val="144"/>
        </w:rPr>
        <w:t>m</w:t>
      </w:r>
      <w:r>
        <w:rPr>
          <w:color w:val="484848"/>
          <w:spacing w:val="-1"/>
          <w:w w:val="88"/>
        </w:rPr>
        <w:t>e</w:t>
      </w:r>
      <w:r>
        <w:rPr>
          <w:color w:val="484848"/>
          <w:spacing w:val="-1"/>
          <w:w w:val="66"/>
        </w:rPr>
        <w:t>r</w:t>
      </w:r>
      <w:r>
        <w:rPr>
          <w:color w:val="484848"/>
          <w:spacing w:val="-1"/>
          <w:w w:val="88"/>
        </w:rPr>
        <w:t>g</w:t>
      </w:r>
      <w:r>
        <w:rPr>
          <w:color w:val="484848"/>
          <w:w w:val="88"/>
        </w:rPr>
        <w:t>e</w:t>
      </w:r>
      <w:r>
        <w:rPr>
          <w:color w:val="484848"/>
          <w:spacing w:val="-2"/>
        </w:rPr>
        <w:t xml:space="preserve"> </w:t>
      </w:r>
      <w:r>
        <w:rPr>
          <w:color w:val="484848"/>
          <w:spacing w:val="-3"/>
          <w:w w:val="100"/>
        </w:rPr>
        <w:t>一样都是用于从一个分支获取并且合并到当前分支</w:t>
      </w:r>
      <w:r>
        <w:rPr>
          <w:color w:val="484848"/>
          <w:w w:val="50"/>
        </w:rPr>
        <w:t>.</w:t>
      </w:r>
    </w:p>
    <w:p>
      <w:pPr>
        <w:pStyle w:val="7"/>
        <w:spacing w:before="30" w:line="266" w:lineRule="auto"/>
        <w:ind w:right="337"/>
      </w:pPr>
      <w:r>
        <w:rPr>
          <w:color w:val="484848"/>
          <w:spacing w:val="-3"/>
          <w:w w:val="100"/>
        </w:rPr>
        <w:t>假设一个场景</w:t>
      </w:r>
      <w:r>
        <w:rPr>
          <w:color w:val="484848"/>
          <w:spacing w:val="-1"/>
          <w:w w:val="50"/>
        </w:rPr>
        <w:t>,</w:t>
      </w:r>
      <w:r>
        <w:rPr>
          <w:color w:val="484848"/>
          <w:spacing w:val="-3"/>
          <w:w w:val="100"/>
        </w:rPr>
        <w:t>就是我们开发的</w:t>
      </w:r>
      <w:r>
        <w:rPr>
          <w:color w:val="484848"/>
          <w:spacing w:val="-1"/>
          <w:w w:val="55"/>
        </w:rPr>
        <w:t>[f</w:t>
      </w:r>
      <w:r>
        <w:rPr>
          <w:color w:val="484848"/>
          <w:spacing w:val="-1"/>
          <w:w w:val="88"/>
        </w:rPr>
        <w:t>ea</w:t>
      </w:r>
      <w:r>
        <w:rPr>
          <w:color w:val="484848"/>
          <w:spacing w:val="-1"/>
          <w:w w:val="55"/>
        </w:rPr>
        <w:t>t</w:t>
      </w:r>
      <w:r>
        <w:rPr>
          <w:color w:val="484848"/>
          <w:spacing w:val="-1"/>
          <w:w w:val="100"/>
        </w:rPr>
        <w:t>u</w:t>
      </w:r>
      <w:r>
        <w:rPr>
          <w:color w:val="484848"/>
          <w:spacing w:val="-1"/>
          <w:w w:val="66"/>
        </w:rPr>
        <w:t>r</w:t>
      </w:r>
      <w:r>
        <w:rPr>
          <w:color w:val="484848"/>
          <w:spacing w:val="-1"/>
          <w:w w:val="88"/>
        </w:rPr>
        <w:t>e</w:t>
      </w:r>
      <w:r>
        <w:rPr>
          <w:color w:val="484848"/>
          <w:spacing w:val="-1"/>
          <w:w w:val="55"/>
        </w:rPr>
        <w:t>/t</w:t>
      </w:r>
      <w:r>
        <w:rPr>
          <w:color w:val="484848"/>
          <w:spacing w:val="-1"/>
          <w:w w:val="88"/>
        </w:rPr>
        <w:t>o</w:t>
      </w:r>
      <w:r>
        <w:rPr>
          <w:color w:val="484848"/>
          <w:spacing w:val="-1"/>
          <w:w w:val="100"/>
        </w:rPr>
        <w:t>d</w:t>
      </w:r>
      <w:r>
        <w:rPr>
          <w:color w:val="484848"/>
          <w:spacing w:val="-1"/>
          <w:w w:val="88"/>
        </w:rPr>
        <w:t>o</w:t>
      </w:r>
      <w:r>
        <w:rPr>
          <w:color w:val="484848"/>
          <w:spacing w:val="-2"/>
          <w:w w:val="55"/>
        </w:rPr>
        <w:t>]</w:t>
      </w:r>
      <w:r>
        <w:rPr>
          <w:color w:val="484848"/>
          <w:spacing w:val="5"/>
          <w:w w:val="100"/>
        </w:rPr>
        <w:t>分支要合并到</w:t>
      </w:r>
      <w:r>
        <w:rPr>
          <w:color w:val="484848"/>
          <w:spacing w:val="-1"/>
          <w:w w:val="144"/>
        </w:rPr>
        <w:t>m</w:t>
      </w:r>
      <w:r>
        <w:rPr>
          <w:color w:val="484848"/>
          <w:spacing w:val="-1"/>
          <w:w w:val="88"/>
        </w:rPr>
        <w:t>a</w:t>
      </w:r>
      <w:r>
        <w:rPr>
          <w:color w:val="484848"/>
          <w:spacing w:val="-1"/>
          <w:w w:val="77"/>
        </w:rPr>
        <w:t>s</w:t>
      </w:r>
      <w:r>
        <w:rPr>
          <w:color w:val="484848"/>
          <w:spacing w:val="-1"/>
          <w:w w:val="55"/>
        </w:rPr>
        <w:t>t</w:t>
      </w:r>
      <w:r>
        <w:rPr>
          <w:color w:val="484848"/>
          <w:w w:val="88"/>
        </w:rPr>
        <w:t>e</w:t>
      </w:r>
      <w:r>
        <w:rPr>
          <w:color w:val="484848"/>
          <w:w w:val="66"/>
        </w:rPr>
        <w:t>r</w:t>
      </w:r>
      <w:r>
        <w:rPr>
          <w:color w:val="484848"/>
          <w:spacing w:val="-61"/>
        </w:rPr>
        <w:t xml:space="preserve"> </w:t>
      </w:r>
      <w:r>
        <w:rPr>
          <w:color w:val="484848"/>
          <w:spacing w:val="-2"/>
          <w:w w:val="100"/>
        </w:rPr>
        <w:t>主分支</w:t>
      </w:r>
      <w:r>
        <w:rPr>
          <w:color w:val="484848"/>
          <w:spacing w:val="-1"/>
          <w:w w:val="50"/>
        </w:rPr>
        <w:t>,</w:t>
      </w:r>
      <w:r>
        <w:rPr>
          <w:color w:val="484848"/>
          <w:spacing w:val="15"/>
          <w:w w:val="100"/>
        </w:rPr>
        <w:t>那么用</w:t>
      </w:r>
      <w:r>
        <w:rPr>
          <w:color w:val="484848"/>
          <w:spacing w:val="-1"/>
          <w:w w:val="66"/>
        </w:rPr>
        <w:t>r</w:t>
      </w:r>
      <w:r>
        <w:rPr>
          <w:color w:val="484848"/>
          <w:spacing w:val="-1"/>
          <w:w w:val="88"/>
        </w:rPr>
        <w:t>e</w:t>
      </w:r>
      <w:r>
        <w:rPr>
          <w:color w:val="484848"/>
          <w:spacing w:val="-1"/>
          <w:w w:val="100"/>
        </w:rPr>
        <w:t>b</w:t>
      </w:r>
      <w:r>
        <w:rPr>
          <w:color w:val="484848"/>
          <w:spacing w:val="-1"/>
          <w:w w:val="88"/>
        </w:rPr>
        <w:t>a</w:t>
      </w:r>
      <w:r>
        <w:rPr>
          <w:color w:val="484848"/>
          <w:spacing w:val="-2"/>
          <w:w w:val="77"/>
        </w:rPr>
        <w:t>s</w:t>
      </w:r>
      <w:r>
        <w:rPr>
          <w:color w:val="484848"/>
          <w:w w:val="88"/>
        </w:rPr>
        <w:t>e</w:t>
      </w:r>
      <w:r>
        <w:rPr>
          <w:color w:val="484848"/>
          <w:spacing w:val="-59"/>
        </w:rPr>
        <w:t xml:space="preserve"> </w:t>
      </w:r>
      <w:r>
        <w:rPr>
          <w:color w:val="484848"/>
          <w:w w:val="100"/>
        </w:rPr>
        <w:t>或</w:t>
      </w:r>
      <w:r>
        <w:rPr>
          <w:color w:val="484848"/>
          <w:spacing w:val="55"/>
          <w:w w:val="100"/>
        </w:rPr>
        <w:t>者</w:t>
      </w:r>
      <w:r>
        <w:rPr>
          <w:color w:val="484848"/>
          <w:spacing w:val="-1"/>
          <w:w w:val="144"/>
        </w:rPr>
        <w:t>m</w:t>
      </w:r>
      <w:r>
        <w:rPr>
          <w:color w:val="484848"/>
          <w:spacing w:val="-1"/>
          <w:w w:val="88"/>
        </w:rPr>
        <w:t>e</w:t>
      </w:r>
      <w:r>
        <w:rPr>
          <w:color w:val="484848"/>
          <w:spacing w:val="-1"/>
          <w:w w:val="66"/>
        </w:rPr>
        <w:t>r</w:t>
      </w:r>
      <w:r>
        <w:rPr>
          <w:color w:val="484848"/>
          <w:spacing w:val="-1"/>
          <w:w w:val="88"/>
        </w:rPr>
        <w:t>g</w:t>
      </w:r>
      <w:r>
        <w:rPr>
          <w:color w:val="484848"/>
          <w:w w:val="88"/>
        </w:rPr>
        <w:t>e</w:t>
      </w:r>
      <w:r>
        <w:rPr>
          <w:color w:val="484848"/>
          <w:spacing w:val="-57"/>
        </w:rPr>
        <w:t xml:space="preserve"> </w:t>
      </w:r>
      <w:r>
        <w:rPr>
          <w:color w:val="484848"/>
          <w:spacing w:val="-3"/>
          <w:w w:val="100"/>
        </w:rPr>
        <w:t>有什么不同呢?</w:t>
      </w:r>
    </w:p>
    <w:p>
      <w:pPr>
        <w:pStyle w:val="7"/>
        <w:ind w:left="0"/>
        <w:rPr>
          <w:sz w:val="20"/>
        </w:rPr>
      </w:pPr>
    </w:p>
    <w:p>
      <w:pPr>
        <w:pStyle w:val="7"/>
        <w:ind w:left="0"/>
        <w:rPr>
          <w:sz w:val="20"/>
        </w:rPr>
      </w:pPr>
    </w:p>
    <w:p>
      <w:pPr>
        <w:pStyle w:val="7"/>
        <w:ind w:left="0"/>
        <w:rPr>
          <w:sz w:val="20"/>
        </w:rPr>
      </w:pPr>
    </w:p>
    <w:p>
      <w:pPr>
        <w:pStyle w:val="7"/>
        <w:ind w:left="0"/>
        <w:rPr>
          <w:sz w:val="20"/>
        </w:rPr>
      </w:pPr>
    </w:p>
    <w:p>
      <w:pPr>
        <w:pStyle w:val="7"/>
        <w:spacing w:before="6"/>
        <w:ind w:left="0"/>
        <w:rPr>
          <w:sz w:val="11"/>
        </w:rPr>
      </w:pPr>
      <w:r>
        <w:drawing>
          <wp:anchor distT="0" distB="0" distL="0" distR="0" simplePos="0" relativeHeight="1024" behindDoc="0" locked="0" layoutInCell="1" allowOverlap="1">
            <wp:simplePos x="0" y="0"/>
            <wp:positionH relativeFrom="page">
              <wp:posOffset>1203325</wp:posOffset>
            </wp:positionH>
            <wp:positionV relativeFrom="paragraph">
              <wp:posOffset>118110</wp:posOffset>
            </wp:positionV>
            <wp:extent cx="5243195" cy="4107180"/>
            <wp:effectExtent l="0" t="0" r="0" b="0"/>
            <wp:wrapTopAndBottom/>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8.jpeg"/>
                    <pic:cNvPicPr>
                      <a:picLocks noChangeAspect="1"/>
                    </pic:cNvPicPr>
                  </pic:nvPicPr>
                  <pic:blipFill>
                    <a:blip r:embed="rId42" cstate="print"/>
                    <a:stretch>
                      <a:fillRect/>
                    </a:stretch>
                  </pic:blipFill>
                  <pic:spPr>
                    <a:xfrm>
                      <a:off x="0" y="0"/>
                      <a:ext cx="5243501" cy="4107179"/>
                    </a:xfrm>
                    <a:prstGeom prst="rect">
                      <a:avLst/>
                    </a:prstGeom>
                  </pic:spPr>
                </pic:pic>
              </a:graphicData>
            </a:graphic>
          </wp:anchor>
        </w:drawing>
      </w:r>
    </w:p>
    <w:p>
      <w:pPr>
        <w:pStyle w:val="7"/>
        <w:ind w:left="0"/>
        <w:rPr>
          <w:sz w:val="20"/>
        </w:rPr>
      </w:pPr>
    </w:p>
    <w:p>
      <w:pPr>
        <w:pStyle w:val="7"/>
        <w:ind w:left="0"/>
        <w:rPr>
          <w:sz w:val="20"/>
        </w:rPr>
      </w:pPr>
    </w:p>
    <w:p>
      <w:pPr>
        <w:pStyle w:val="7"/>
        <w:spacing w:before="9"/>
        <w:ind w:left="0"/>
        <w:rPr>
          <w:sz w:val="15"/>
        </w:rPr>
      </w:pPr>
    </w:p>
    <w:p>
      <w:pPr>
        <w:pStyle w:val="18"/>
        <w:numPr>
          <w:ilvl w:val="0"/>
          <w:numId w:val="67"/>
        </w:numPr>
        <w:tabs>
          <w:tab w:val="left" w:pos="1599"/>
          <w:tab w:val="left" w:pos="1600"/>
        </w:tabs>
        <w:spacing w:before="0" w:after="0" w:line="266" w:lineRule="auto"/>
        <w:ind w:left="1600" w:right="337" w:hanging="360"/>
        <w:jc w:val="left"/>
        <w:rPr>
          <w:rFonts w:hint="eastAsia" w:ascii="宋体" w:hAnsi="宋体" w:eastAsia="宋体"/>
          <w:sz w:val="22"/>
        </w:rPr>
      </w:pPr>
      <w:r>
        <w:rPr>
          <w:rFonts w:hint="eastAsia" w:ascii="宋体" w:hAnsi="宋体" w:eastAsia="宋体"/>
          <w:color w:val="484848"/>
          <w:spacing w:val="-1"/>
          <w:w w:val="144"/>
          <w:sz w:val="22"/>
        </w:rPr>
        <w:t>m</w:t>
      </w:r>
      <w:r>
        <w:rPr>
          <w:rFonts w:hint="eastAsia" w:ascii="宋体" w:hAnsi="宋体" w:eastAsia="宋体"/>
          <w:color w:val="484848"/>
          <w:spacing w:val="-1"/>
          <w:w w:val="88"/>
          <w:sz w:val="22"/>
        </w:rPr>
        <w:t>a</w:t>
      </w:r>
      <w:r>
        <w:rPr>
          <w:rFonts w:hint="eastAsia" w:ascii="宋体" w:hAnsi="宋体" w:eastAsia="宋体"/>
          <w:color w:val="484848"/>
          <w:spacing w:val="-1"/>
          <w:w w:val="66"/>
          <w:sz w:val="22"/>
        </w:rPr>
        <w:t>r</w:t>
      </w:r>
      <w:r>
        <w:rPr>
          <w:rFonts w:hint="eastAsia" w:ascii="宋体" w:hAnsi="宋体" w:eastAsia="宋体"/>
          <w:color w:val="484848"/>
          <w:spacing w:val="-1"/>
          <w:w w:val="88"/>
          <w:sz w:val="22"/>
        </w:rPr>
        <w:t>g</w:t>
      </w:r>
      <w:r>
        <w:rPr>
          <w:rFonts w:hint="eastAsia" w:ascii="宋体" w:hAnsi="宋体" w:eastAsia="宋体"/>
          <w:color w:val="484848"/>
          <w:w w:val="88"/>
          <w:sz w:val="22"/>
        </w:rPr>
        <w:t>e</w:t>
      </w:r>
      <w:r>
        <w:rPr>
          <w:rFonts w:hint="eastAsia" w:ascii="宋体" w:hAnsi="宋体" w:eastAsia="宋体"/>
          <w:color w:val="484848"/>
          <w:spacing w:val="-2"/>
          <w:sz w:val="22"/>
        </w:rPr>
        <w:t xml:space="preserve"> </w:t>
      </w:r>
      <w:r>
        <w:rPr>
          <w:rFonts w:hint="eastAsia" w:ascii="宋体" w:hAnsi="宋体" w:eastAsia="宋体"/>
          <w:color w:val="484848"/>
          <w:spacing w:val="-7"/>
          <w:w w:val="100"/>
          <w:sz w:val="22"/>
        </w:rPr>
        <w:t>特点：自动创建一个新的</w:t>
      </w:r>
      <w:r>
        <w:rPr>
          <w:rFonts w:hint="eastAsia" w:ascii="宋体" w:hAnsi="宋体" w:eastAsia="宋体"/>
          <w:color w:val="484848"/>
          <w:spacing w:val="-58"/>
          <w:sz w:val="22"/>
        </w:rPr>
        <w:t xml:space="preserve"> </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1"/>
          <w:sz w:val="22"/>
        </w:rPr>
        <w:t xml:space="preserve"> </w:t>
      </w:r>
      <w:r>
        <w:rPr>
          <w:rFonts w:hint="eastAsia" w:ascii="宋体" w:hAnsi="宋体" w:eastAsia="宋体"/>
          <w:color w:val="484848"/>
          <w:spacing w:val="-6"/>
          <w:w w:val="100"/>
          <w:sz w:val="22"/>
        </w:rPr>
        <w:t>如果合并的时候遇到冲突，仅需</w:t>
      </w:r>
      <w:r>
        <w:rPr>
          <w:rFonts w:hint="eastAsia" w:ascii="宋体" w:hAnsi="宋体" w:eastAsia="宋体"/>
          <w:color w:val="484848"/>
          <w:spacing w:val="6"/>
          <w:w w:val="100"/>
          <w:sz w:val="22"/>
        </w:rPr>
        <w:t>要修改后重新</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p>
    <w:p>
      <w:pPr>
        <w:pStyle w:val="18"/>
        <w:numPr>
          <w:ilvl w:val="0"/>
          <w:numId w:val="67"/>
        </w:numPr>
        <w:tabs>
          <w:tab w:val="left" w:pos="1599"/>
          <w:tab w:val="left" w:pos="1600"/>
        </w:tabs>
        <w:spacing w:before="0" w:after="0" w:line="280" w:lineRule="exact"/>
        <w:ind w:left="1600" w:right="0" w:hanging="360"/>
        <w:jc w:val="left"/>
        <w:rPr>
          <w:rFonts w:hint="eastAsia" w:ascii="宋体" w:hAnsi="宋体" w:eastAsia="宋体"/>
          <w:sz w:val="22"/>
        </w:rPr>
      </w:pPr>
      <w:r>
        <w:rPr>
          <w:rFonts w:hint="eastAsia" w:ascii="宋体" w:hAnsi="宋体" w:eastAsia="宋体"/>
          <w:color w:val="484848"/>
          <w:spacing w:val="3"/>
          <w:w w:val="100"/>
          <w:sz w:val="22"/>
        </w:rPr>
        <w:t>优点：记录了真实的</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57"/>
          <w:sz w:val="22"/>
        </w:rPr>
        <w:t xml:space="preserve"> </w:t>
      </w:r>
      <w:r>
        <w:rPr>
          <w:rFonts w:hint="eastAsia" w:ascii="宋体" w:hAnsi="宋体" w:eastAsia="宋体"/>
          <w:color w:val="484848"/>
          <w:spacing w:val="-3"/>
          <w:w w:val="100"/>
          <w:sz w:val="22"/>
        </w:rPr>
        <w:t>情况，包括每个分支的详情</w:t>
      </w:r>
    </w:p>
    <w:p>
      <w:pPr>
        <w:pStyle w:val="18"/>
        <w:numPr>
          <w:ilvl w:val="0"/>
          <w:numId w:val="67"/>
        </w:numPr>
        <w:tabs>
          <w:tab w:val="left" w:pos="1599"/>
          <w:tab w:val="left" w:pos="1600"/>
        </w:tabs>
        <w:spacing w:before="30" w:after="0" w:line="266" w:lineRule="auto"/>
        <w:ind w:left="1600" w:right="468" w:hanging="360"/>
        <w:jc w:val="left"/>
        <w:rPr>
          <w:rFonts w:hint="eastAsia" w:ascii="宋体" w:hAnsi="宋体" w:eastAsia="宋体"/>
          <w:sz w:val="22"/>
        </w:rPr>
      </w:pPr>
      <w:r>
        <w:rPr>
          <w:rFonts w:hint="eastAsia" w:ascii="宋体" w:hAnsi="宋体" w:eastAsia="宋体"/>
          <w:color w:val="484848"/>
          <w:spacing w:val="-3"/>
          <w:w w:val="100"/>
          <w:sz w:val="22"/>
        </w:rPr>
        <w:t>缺点：因为每次</w:t>
      </w:r>
      <w:r>
        <w:rPr>
          <w:rFonts w:hint="eastAsia" w:ascii="宋体" w:hAnsi="宋体" w:eastAsia="宋体"/>
          <w:color w:val="484848"/>
          <w:spacing w:val="-55"/>
          <w:sz w:val="22"/>
        </w:rPr>
        <w:t xml:space="preserve"> </w:t>
      </w:r>
      <w:r>
        <w:rPr>
          <w:rFonts w:hint="eastAsia" w:ascii="宋体" w:hAnsi="宋体" w:eastAsia="宋体"/>
          <w:color w:val="484848"/>
          <w:spacing w:val="-1"/>
          <w:w w:val="144"/>
          <w:sz w:val="22"/>
        </w:rPr>
        <w:t>m</w:t>
      </w:r>
      <w:r>
        <w:rPr>
          <w:rFonts w:hint="eastAsia" w:ascii="宋体" w:hAnsi="宋体" w:eastAsia="宋体"/>
          <w:color w:val="484848"/>
          <w:spacing w:val="-1"/>
          <w:w w:val="88"/>
          <w:sz w:val="22"/>
        </w:rPr>
        <w:t>e</w:t>
      </w:r>
      <w:r>
        <w:rPr>
          <w:rFonts w:hint="eastAsia" w:ascii="宋体" w:hAnsi="宋体" w:eastAsia="宋体"/>
          <w:color w:val="484848"/>
          <w:spacing w:val="-1"/>
          <w:w w:val="66"/>
          <w:sz w:val="22"/>
        </w:rPr>
        <w:t>r</w:t>
      </w:r>
      <w:r>
        <w:rPr>
          <w:rFonts w:hint="eastAsia" w:ascii="宋体" w:hAnsi="宋体" w:eastAsia="宋体"/>
          <w:color w:val="484848"/>
          <w:spacing w:val="-1"/>
          <w:w w:val="88"/>
          <w:sz w:val="22"/>
        </w:rPr>
        <w:t>g</w:t>
      </w:r>
      <w:r>
        <w:rPr>
          <w:rFonts w:hint="eastAsia" w:ascii="宋体" w:hAnsi="宋体" w:eastAsia="宋体"/>
          <w:color w:val="484848"/>
          <w:w w:val="88"/>
          <w:sz w:val="22"/>
        </w:rPr>
        <w:t>e</w:t>
      </w:r>
      <w:r>
        <w:rPr>
          <w:rFonts w:hint="eastAsia" w:ascii="宋体" w:hAnsi="宋体" w:eastAsia="宋体"/>
          <w:color w:val="484848"/>
          <w:spacing w:val="-57"/>
          <w:sz w:val="22"/>
        </w:rPr>
        <w:t xml:space="preserve"> </w:t>
      </w:r>
      <w:r>
        <w:rPr>
          <w:rFonts w:hint="eastAsia" w:ascii="宋体" w:hAnsi="宋体" w:eastAsia="宋体"/>
          <w:color w:val="484848"/>
          <w:spacing w:val="-3"/>
          <w:w w:val="100"/>
          <w:sz w:val="22"/>
        </w:rPr>
        <w:t>会自动产生一个</w:t>
      </w:r>
      <w:r>
        <w:rPr>
          <w:rFonts w:hint="eastAsia" w:ascii="宋体" w:hAnsi="宋体" w:eastAsia="宋体"/>
          <w:color w:val="484848"/>
          <w:spacing w:val="-55"/>
          <w:sz w:val="22"/>
        </w:rPr>
        <w:t xml:space="preserve"> </w:t>
      </w:r>
      <w:r>
        <w:rPr>
          <w:rFonts w:hint="eastAsia" w:ascii="宋体" w:hAnsi="宋体" w:eastAsia="宋体"/>
          <w:color w:val="484848"/>
          <w:spacing w:val="-1"/>
          <w:w w:val="144"/>
          <w:sz w:val="22"/>
        </w:rPr>
        <w:t>m</w:t>
      </w:r>
      <w:r>
        <w:rPr>
          <w:rFonts w:hint="eastAsia" w:ascii="宋体" w:hAnsi="宋体" w:eastAsia="宋体"/>
          <w:color w:val="484848"/>
          <w:spacing w:val="-1"/>
          <w:w w:val="88"/>
          <w:sz w:val="22"/>
        </w:rPr>
        <w:t>e</w:t>
      </w:r>
      <w:r>
        <w:rPr>
          <w:rFonts w:hint="eastAsia" w:ascii="宋体" w:hAnsi="宋体" w:eastAsia="宋体"/>
          <w:color w:val="484848"/>
          <w:spacing w:val="-1"/>
          <w:w w:val="66"/>
          <w:sz w:val="22"/>
        </w:rPr>
        <w:t>r</w:t>
      </w:r>
      <w:r>
        <w:rPr>
          <w:rFonts w:hint="eastAsia" w:ascii="宋体" w:hAnsi="宋体" w:eastAsia="宋体"/>
          <w:color w:val="484848"/>
          <w:spacing w:val="-1"/>
          <w:w w:val="88"/>
          <w:sz w:val="22"/>
        </w:rPr>
        <w:t>g</w:t>
      </w:r>
      <w:r>
        <w:rPr>
          <w:rFonts w:hint="eastAsia" w:ascii="宋体" w:hAnsi="宋体" w:eastAsia="宋体"/>
          <w:color w:val="484848"/>
          <w:w w:val="88"/>
          <w:sz w:val="22"/>
        </w:rPr>
        <w:t>e</w:t>
      </w:r>
      <w:r>
        <w:rPr>
          <w:rFonts w:hint="eastAsia" w:ascii="宋体" w:hAnsi="宋体" w:eastAsia="宋体"/>
          <w:color w:val="484848"/>
          <w:spacing w:val="-57"/>
          <w:sz w:val="22"/>
        </w:rPr>
        <w:t xml:space="preserve"> </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spacing w:val="-2"/>
          <w:w w:val="55"/>
          <w:sz w:val="22"/>
        </w:rPr>
        <w:t>t</w:t>
      </w:r>
      <w:r>
        <w:rPr>
          <w:rFonts w:hint="eastAsia" w:ascii="宋体" w:hAnsi="宋体" w:eastAsia="宋体"/>
          <w:color w:val="484848"/>
          <w:spacing w:val="-3"/>
          <w:w w:val="100"/>
          <w:sz w:val="22"/>
        </w:rPr>
        <w:t xml:space="preserve">，所以在使用一些 </w:t>
      </w:r>
      <w:r>
        <w:rPr>
          <w:rFonts w:hint="eastAsia" w:ascii="宋体" w:hAnsi="宋体" w:eastAsia="宋体"/>
          <w:color w:val="484848"/>
          <w:spacing w:val="-1"/>
          <w:w w:val="88"/>
          <w:sz w:val="22"/>
        </w:rPr>
        <w:t>g</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1"/>
          <w:sz w:val="22"/>
        </w:rPr>
        <w:t xml:space="preserve"> </w:t>
      </w:r>
      <w:r>
        <w:rPr>
          <w:rFonts w:hint="eastAsia" w:ascii="宋体" w:hAnsi="宋体" w:eastAsia="宋体"/>
          <w:color w:val="484848"/>
          <w:spacing w:val="52"/>
          <w:w w:val="100"/>
          <w:sz w:val="22"/>
        </w:rPr>
        <w:t>的</w:t>
      </w:r>
      <w:r>
        <w:rPr>
          <w:rFonts w:hint="eastAsia" w:ascii="宋体" w:hAnsi="宋体" w:eastAsia="宋体"/>
          <w:color w:val="484848"/>
          <w:spacing w:val="-1"/>
          <w:w w:val="133"/>
          <w:sz w:val="22"/>
        </w:rPr>
        <w:t>GU</w:t>
      </w:r>
      <w:r>
        <w:rPr>
          <w:rFonts w:hint="eastAsia" w:ascii="宋体" w:hAnsi="宋体" w:eastAsia="宋体"/>
          <w:color w:val="484848"/>
          <w:w w:val="66"/>
          <w:sz w:val="22"/>
        </w:rPr>
        <w:t>I</w:t>
      </w:r>
      <w:r>
        <w:rPr>
          <w:rFonts w:hint="eastAsia" w:ascii="宋体" w:hAnsi="宋体" w:eastAsia="宋体"/>
          <w:color w:val="484848"/>
          <w:spacing w:val="-56"/>
          <w:sz w:val="22"/>
        </w:rPr>
        <w:t xml:space="preserve"> </w:t>
      </w:r>
      <w:r>
        <w:rPr>
          <w:rFonts w:hint="eastAsia" w:ascii="宋体" w:hAnsi="宋体" w:eastAsia="宋体"/>
          <w:color w:val="484848"/>
          <w:spacing w:val="-1"/>
          <w:w w:val="55"/>
          <w:sz w:val="22"/>
        </w:rPr>
        <w:t>t</w:t>
      </w:r>
      <w:r>
        <w:rPr>
          <w:rFonts w:hint="eastAsia" w:ascii="宋体" w:hAnsi="宋体" w:eastAsia="宋体"/>
          <w:color w:val="484848"/>
          <w:spacing w:val="-1"/>
          <w:w w:val="88"/>
          <w:sz w:val="22"/>
        </w:rPr>
        <w:t>oo</w:t>
      </w:r>
      <w:r>
        <w:rPr>
          <w:rFonts w:hint="eastAsia" w:ascii="宋体" w:hAnsi="宋体" w:eastAsia="宋体"/>
          <w:color w:val="484848"/>
          <w:spacing w:val="-1"/>
          <w:w w:val="55"/>
          <w:sz w:val="22"/>
        </w:rPr>
        <w:t>l</w:t>
      </w:r>
      <w:r>
        <w:rPr>
          <w:rFonts w:hint="eastAsia" w:ascii="宋体" w:hAnsi="宋体" w:eastAsia="宋体"/>
          <w:color w:val="484848"/>
          <w:spacing w:val="-1"/>
          <w:w w:val="77"/>
          <w:sz w:val="22"/>
        </w:rPr>
        <w:t>s</w:t>
      </w:r>
      <w:r>
        <w:rPr>
          <w:rFonts w:hint="eastAsia" w:ascii="宋体" w:hAnsi="宋体" w:eastAsia="宋体"/>
          <w:color w:val="484848"/>
          <w:spacing w:val="12"/>
          <w:w w:val="100"/>
          <w:sz w:val="22"/>
        </w:rPr>
        <w:t>，特别是</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57"/>
          <w:sz w:val="22"/>
        </w:rPr>
        <w:t xml:space="preserve"> </w:t>
      </w:r>
      <w:r>
        <w:rPr>
          <w:rFonts w:hint="eastAsia" w:ascii="宋体" w:hAnsi="宋体" w:eastAsia="宋体"/>
          <w:color w:val="484848"/>
          <w:spacing w:val="-3"/>
          <w:w w:val="100"/>
          <w:sz w:val="22"/>
        </w:rPr>
        <w:t>比较频繁时，看到分支很杂乱。</w:t>
      </w:r>
    </w:p>
    <w:p>
      <w:pPr>
        <w:spacing w:after="0" w:line="266" w:lineRule="auto"/>
        <w:jc w:val="left"/>
        <w:rPr>
          <w:rFonts w:hint="eastAsia" w:ascii="宋体" w:hAnsi="宋体" w:eastAsia="宋体"/>
          <w:sz w:val="22"/>
        </w:rPr>
        <w:sectPr>
          <w:pgSz w:w="11910" w:h="16840"/>
          <w:pgMar w:top="1380" w:right="1460" w:bottom="1720" w:left="1640" w:header="0" w:footer="963" w:gutter="0"/>
        </w:sectPr>
      </w:pPr>
    </w:p>
    <w:p>
      <w:pPr>
        <w:pStyle w:val="7"/>
        <w:spacing w:before="10"/>
        <w:ind w:left="0"/>
        <w:rPr>
          <w:sz w:val="3"/>
        </w:rPr>
      </w:pPr>
    </w:p>
    <w:p>
      <w:pPr>
        <w:pStyle w:val="7"/>
        <w:ind w:left="680"/>
        <w:rPr>
          <w:sz w:val="20"/>
        </w:rPr>
      </w:pPr>
      <w:r>
        <w:rPr>
          <w:sz w:val="20"/>
        </w:rPr>
        <w:drawing>
          <wp:inline distT="0" distB="0" distL="0" distR="0">
            <wp:extent cx="4734560" cy="3003550"/>
            <wp:effectExtent l="0" t="0" r="0" b="0"/>
            <wp:docPr id="7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9.jpeg"/>
                    <pic:cNvPicPr>
                      <a:picLocks noChangeAspect="1"/>
                    </pic:cNvPicPr>
                  </pic:nvPicPr>
                  <pic:blipFill>
                    <a:blip r:embed="rId43" cstate="print"/>
                    <a:stretch>
                      <a:fillRect/>
                    </a:stretch>
                  </pic:blipFill>
                  <pic:spPr>
                    <a:xfrm>
                      <a:off x="0" y="0"/>
                      <a:ext cx="4734947" cy="3003804"/>
                    </a:xfrm>
                    <a:prstGeom prst="rect">
                      <a:avLst/>
                    </a:prstGeom>
                  </pic:spPr>
                </pic:pic>
              </a:graphicData>
            </a:graphic>
          </wp:inline>
        </w:drawing>
      </w:r>
    </w:p>
    <w:p>
      <w:pPr>
        <w:pStyle w:val="7"/>
        <w:ind w:left="0"/>
        <w:rPr>
          <w:sz w:val="20"/>
        </w:rPr>
      </w:pPr>
    </w:p>
    <w:p>
      <w:pPr>
        <w:pStyle w:val="7"/>
        <w:spacing w:before="9"/>
        <w:ind w:left="0"/>
        <w:rPr>
          <w:sz w:val="28"/>
        </w:rPr>
      </w:pPr>
    </w:p>
    <w:p>
      <w:pPr>
        <w:pStyle w:val="18"/>
        <w:numPr>
          <w:ilvl w:val="0"/>
          <w:numId w:val="67"/>
        </w:numPr>
        <w:tabs>
          <w:tab w:val="left" w:pos="1599"/>
          <w:tab w:val="left" w:pos="1600"/>
        </w:tabs>
        <w:spacing w:before="63" w:after="0" w:line="240" w:lineRule="auto"/>
        <w:ind w:left="1600" w:right="0" w:hanging="360"/>
        <w:jc w:val="left"/>
        <w:rPr>
          <w:rFonts w:hint="eastAsia" w:ascii="宋体" w:hAnsi="宋体" w:eastAsia="宋体"/>
          <w:sz w:val="22"/>
        </w:rPr>
      </w:pPr>
      <w:bookmarkStart w:id="90" w:name="_bookmark123"/>
      <w:bookmarkEnd w:id="90"/>
      <w:bookmarkStart w:id="91" w:name="_bookmark123"/>
      <w:bookmarkEnd w:id="91"/>
      <w:r>
        <w:rPr>
          <w:rFonts w:hint="eastAsia" w:ascii="宋体" w:hAnsi="宋体" w:eastAsia="宋体"/>
          <w:color w:val="484848"/>
          <w:spacing w:val="-1"/>
          <w:w w:val="66"/>
          <w:sz w:val="22"/>
        </w:rPr>
        <w:t>r</w:t>
      </w:r>
      <w:r>
        <w:rPr>
          <w:rFonts w:hint="eastAsia" w:ascii="宋体" w:hAnsi="宋体" w:eastAsia="宋体"/>
          <w:color w:val="484848"/>
          <w:spacing w:val="-1"/>
          <w:w w:val="88"/>
          <w:sz w:val="22"/>
        </w:rPr>
        <w:t>e</w:t>
      </w:r>
      <w:r>
        <w:rPr>
          <w:rFonts w:hint="eastAsia" w:ascii="宋体" w:hAnsi="宋体" w:eastAsia="宋体"/>
          <w:color w:val="484848"/>
          <w:spacing w:val="-1"/>
          <w:w w:val="100"/>
          <w:sz w:val="22"/>
        </w:rPr>
        <w:t>b</w:t>
      </w:r>
      <w:r>
        <w:rPr>
          <w:rFonts w:hint="eastAsia" w:ascii="宋体" w:hAnsi="宋体" w:eastAsia="宋体"/>
          <w:color w:val="484848"/>
          <w:spacing w:val="-1"/>
          <w:w w:val="88"/>
          <w:sz w:val="22"/>
        </w:rPr>
        <w:t>a</w:t>
      </w:r>
      <w:r>
        <w:rPr>
          <w:rFonts w:hint="eastAsia" w:ascii="宋体" w:hAnsi="宋体" w:eastAsia="宋体"/>
          <w:color w:val="484848"/>
          <w:spacing w:val="-1"/>
          <w:w w:val="77"/>
          <w:sz w:val="22"/>
        </w:rPr>
        <w:t>s</w:t>
      </w:r>
      <w:r>
        <w:rPr>
          <w:rFonts w:hint="eastAsia" w:ascii="宋体" w:hAnsi="宋体" w:eastAsia="宋体"/>
          <w:color w:val="484848"/>
          <w:w w:val="88"/>
          <w:sz w:val="22"/>
        </w:rPr>
        <w:t>e</w:t>
      </w:r>
      <w:r>
        <w:rPr>
          <w:rFonts w:hint="eastAsia" w:ascii="宋体" w:hAnsi="宋体" w:eastAsia="宋体"/>
          <w:color w:val="484848"/>
          <w:spacing w:val="-1"/>
          <w:sz w:val="22"/>
        </w:rPr>
        <w:t xml:space="preserve"> </w:t>
      </w:r>
      <w:r>
        <w:rPr>
          <w:rFonts w:hint="eastAsia" w:ascii="宋体" w:hAnsi="宋体" w:eastAsia="宋体"/>
          <w:color w:val="484848"/>
          <w:spacing w:val="-3"/>
          <w:w w:val="100"/>
          <w:sz w:val="22"/>
        </w:rPr>
        <w:t>特点：会合并之前的</w:t>
      </w:r>
      <w:r>
        <w:rPr>
          <w:rFonts w:hint="eastAsia" w:ascii="宋体" w:hAnsi="宋体" w:eastAsia="宋体"/>
          <w:color w:val="484848"/>
          <w:spacing w:val="-55"/>
          <w:sz w:val="22"/>
        </w:rPr>
        <w:t xml:space="preserve"> </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57"/>
          <w:sz w:val="22"/>
        </w:rPr>
        <w:t xml:space="preserve"> </w:t>
      </w:r>
      <w:r>
        <w:rPr>
          <w:rFonts w:hint="eastAsia" w:ascii="宋体" w:hAnsi="宋体" w:eastAsia="宋体"/>
          <w:color w:val="484848"/>
          <w:spacing w:val="-1"/>
          <w:w w:val="100"/>
          <w:sz w:val="22"/>
        </w:rPr>
        <w:t>历史</w:t>
      </w:r>
    </w:p>
    <w:p>
      <w:pPr>
        <w:pStyle w:val="18"/>
        <w:numPr>
          <w:ilvl w:val="0"/>
          <w:numId w:val="67"/>
        </w:numPr>
        <w:tabs>
          <w:tab w:val="left" w:pos="1599"/>
          <w:tab w:val="left" w:pos="1600"/>
        </w:tabs>
        <w:spacing w:before="30" w:after="0" w:line="240" w:lineRule="auto"/>
        <w:ind w:left="1600" w:right="0" w:hanging="360"/>
        <w:jc w:val="left"/>
        <w:rPr>
          <w:rFonts w:hint="eastAsia" w:ascii="宋体" w:hAnsi="宋体" w:eastAsia="宋体"/>
          <w:sz w:val="22"/>
        </w:rPr>
      </w:pPr>
      <w:r>
        <w:rPr>
          <w:rFonts w:hint="eastAsia" w:ascii="宋体" w:hAnsi="宋体" w:eastAsia="宋体"/>
          <w:color w:val="484848"/>
          <w:w w:val="100"/>
          <w:sz w:val="22"/>
        </w:rPr>
        <w:t>优点：得到更简洁的项目历史，去掉了</w:t>
      </w:r>
      <w:r>
        <w:rPr>
          <w:rFonts w:hint="eastAsia" w:ascii="宋体" w:hAnsi="宋体" w:eastAsia="宋体"/>
          <w:color w:val="484848"/>
          <w:spacing w:val="-1"/>
          <w:w w:val="144"/>
          <w:sz w:val="22"/>
        </w:rPr>
        <w:t>m</w:t>
      </w:r>
      <w:r>
        <w:rPr>
          <w:rFonts w:hint="eastAsia" w:ascii="宋体" w:hAnsi="宋体" w:eastAsia="宋体"/>
          <w:color w:val="484848"/>
          <w:spacing w:val="-1"/>
          <w:w w:val="88"/>
          <w:sz w:val="22"/>
        </w:rPr>
        <w:t>e</w:t>
      </w:r>
      <w:r>
        <w:rPr>
          <w:rFonts w:hint="eastAsia" w:ascii="宋体" w:hAnsi="宋体" w:eastAsia="宋体"/>
          <w:color w:val="484848"/>
          <w:spacing w:val="-1"/>
          <w:w w:val="66"/>
          <w:sz w:val="22"/>
        </w:rPr>
        <w:t>r</w:t>
      </w:r>
      <w:r>
        <w:rPr>
          <w:rFonts w:hint="eastAsia" w:ascii="宋体" w:hAnsi="宋体" w:eastAsia="宋体"/>
          <w:color w:val="484848"/>
          <w:spacing w:val="-1"/>
          <w:w w:val="88"/>
          <w:sz w:val="22"/>
        </w:rPr>
        <w:t>g</w:t>
      </w:r>
      <w:r>
        <w:rPr>
          <w:rFonts w:hint="eastAsia" w:ascii="宋体" w:hAnsi="宋体" w:eastAsia="宋体"/>
          <w:color w:val="484848"/>
          <w:w w:val="88"/>
          <w:sz w:val="22"/>
        </w:rPr>
        <w:t>e</w:t>
      </w:r>
      <w:r>
        <w:rPr>
          <w:rFonts w:hint="eastAsia" w:ascii="宋体" w:hAnsi="宋体" w:eastAsia="宋体"/>
          <w:color w:val="484848"/>
          <w:spacing w:val="-57"/>
          <w:sz w:val="22"/>
        </w:rPr>
        <w:t xml:space="preserve"> </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p>
    <w:p>
      <w:pPr>
        <w:pStyle w:val="18"/>
        <w:numPr>
          <w:ilvl w:val="0"/>
          <w:numId w:val="67"/>
        </w:numPr>
        <w:tabs>
          <w:tab w:val="left" w:pos="1599"/>
          <w:tab w:val="left" w:pos="1600"/>
        </w:tabs>
        <w:spacing w:before="31" w:after="0" w:line="240" w:lineRule="auto"/>
        <w:ind w:left="1600" w:right="0" w:hanging="360"/>
        <w:jc w:val="left"/>
        <w:rPr>
          <w:rFonts w:hint="eastAsia" w:ascii="宋体" w:hAnsi="宋体" w:eastAsia="宋体"/>
          <w:sz w:val="22"/>
        </w:rPr>
      </w:pPr>
      <w:r>
        <w:rPr>
          <w:rFonts w:hint="eastAsia" w:ascii="宋体" w:hAnsi="宋体" w:eastAsia="宋体"/>
          <w:color w:val="484848"/>
          <w:spacing w:val="-3"/>
          <w:w w:val="100"/>
          <w:sz w:val="22"/>
        </w:rPr>
        <w:t>缺点：如果合并出现代码问题不容易定位，因为</w:t>
      </w:r>
      <w:r>
        <w:rPr>
          <w:rFonts w:hint="eastAsia" w:ascii="宋体" w:hAnsi="宋体" w:eastAsia="宋体"/>
          <w:color w:val="484848"/>
          <w:spacing w:val="-55"/>
          <w:sz w:val="22"/>
        </w:rPr>
        <w:t xml:space="preserve"> </w:t>
      </w:r>
      <w:r>
        <w:rPr>
          <w:rFonts w:hint="eastAsia" w:ascii="宋体" w:hAnsi="宋体" w:eastAsia="宋体"/>
          <w:color w:val="484848"/>
          <w:spacing w:val="-1"/>
          <w:w w:val="66"/>
          <w:sz w:val="22"/>
        </w:rPr>
        <w:t>r</w:t>
      </w:r>
      <w:r>
        <w:rPr>
          <w:rFonts w:hint="eastAsia" w:ascii="宋体" w:hAnsi="宋体" w:eastAsia="宋体"/>
          <w:color w:val="484848"/>
          <w:spacing w:val="-1"/>
          <w:w w:val="88"/>
          <w:sz w:val="22"/>
        </w:rPr>
        <w:t>e</w:t>
      </w:r>
      <w:r>
        <w:rPr>
          <w:rFonts w:hint="eastAsia" w:ascii="宋体" w:hAnsi="宋体" w:eastAsia="宋体"/>
          <w:color w:val="484848"/>
          <w:spacing w:val="-1"/>
          <w:w w:val="109"/>
          <w:sz w:val="22"/>
        </w:rPr>
        <w:t>-</w:t>
      </w:r>
      <w:r>
        <w:rPr>
          <w:rFonts w:hint="eastAsia" w:ascii="宋体" w:hAnsi="宋体" w:eastAsia="宋体"/>
          <w:color w:val="484848"/>
          <w:spacing w:val="-1"/>
          <w:w w:val="122"/>
          <w:sz w:val="22"/>
        </w:rPr>
        <w:t>w</w:t>
      </w:r>
      <w:r>
        <w:rPr>
          <w:rFonts w:hint="eastAsia" w:ascii="宋体" w:hAnsi="宋体" w:eastAsia="宋体"/>
          <w:color w:val="484848"/>
          <w:spacing w:val="-1"/>
          <w:w w:val="66"/>
          <w:sz w:val="22"/>
        </w:rPr>
        <w:t>r</w:t>
      </w:r>
      <w:r>
        <w:rPr>
          <w:rFonts w:hint="eastAsia" w:ascii="宋体" w:hAnsi="宋体" w:eastAsia="宋体"/>
          <w:color w:val="484848"/>
          <w:spacing w:val="-1"/>
          <w:w w:val="55"/>
          <w:sz w:val="22"/>
        </w:rPr>
        <w:t>it</w:t>
      </w:r>
      <w:r>
        <w:rPr>
          <w:rFonts w:hint="eastAsia" w:ascii="宋体" w:hAnsi="宋体" w:eastAsia="宋体"/>
          <w:color w:val="484848"/>
          <w:w w:val="88"/>
          <w:sz w:val="22"/>
        </w:rPr>
        <w:t>e</w:t>
      </w:r>
      <w:r>
        <w:rPr>
          <w:rFonts w:hint="eastAsia" w:ascii="宋体" w:hAnsi="宋体" w:eastAsia="宋体"/>
          <w:color w:val="484848"/>
          <w:spacing w:val="-57"/>
          <w:sz w:val="22"/>
        </w:rPr>
        <w:t xml:space="preserve"> </w:t>
      </w:r>
      <w:r>
        <w:rPr>
          <w:rFonts w:hint="eastAsia" w:ascii="宋体" w:hAnsi="宋体" w:eastAsia="宋体"/>
          <w:color w:val="484848"/>
          <w:spacing w:val="55"/>
          <w:w w:val="100"/>
          <w:sz w:val="22"/>
        </w:rPr>
        <w:t>了</w:t>
      </w:r>
      <w:r>
        <w:rPr>
          <w:rFonts w:hint="eastAsia" w:ascii="宋体" w:hAnsi="宋体" w:eastAsia="宋体"/>
          <w:color w:val="484848"/>
          <w:spacing w:val="-1"/>
          <w:w w:val="100"/>
          <w:sz w:val="22"/>
        </w:rPr>
        <w:t>h</w:t>
      </w:r>
      <w:r>
        <w:rPr>
          <w:rFonts w:hint="eastAsia" w:ascii="宋体" w:hAnsi="宋体" w:eastAsia="宋体"/>
          <w:color w:val="484848"/>
          <w:spacing w:val="-1"/>
          <w:w w:val="55"/>
          <w:sz w:val="22"/>
        </w:rPr>
        <w:t>i</w:t>
      </w:r>
      <w:r>
        <w:rPr>
          <w:rFonts w:hint="eastAsia" w:ascii="宋体" w:hAnsi="宋体" w:eastAsia="宋体"/>
          <w:color w:val="484848"/>
          <w:spacing w:val="-1"/>
          <w:w w:val="77"/>
          <w:sz w:val="22"/>
        </w:rPr>
        <w:t>s</w:t>
      </w:r>
      <w:r>
        <w:rPr>
          <w:rFonts w:hint="eastAsia" w:ascii="宋体" w:hAnsi="宋体" w:eastAsia="宋体"/>
          <w:color w:val="484848"/>
          <w:spacing w:val="-1"/>
          <w:w w:val="55"/>
          <w:sz w:val="22"/>
        </w:rPr>
        <w:t>t</w:t>
      </w:r>
      <w:r>
        <w:rPr>
          <w:rFonts w:hint="eastAsia" w:ascii="宋体" w:hAnsi="宋体" w:eastAsia="宋体"/>
          <w:color w:val="484848"/>
          <w:spacing w:val="-1"/>
          <w:w w:val="88"/>
          <w:sz w:val="22"/>
        </w:rPr>
        <w:t>o</w:t>
      </w:r>
      <w:r>
        <w:rPr>
          <w:rFonts w:hint="eastAsia" w:ascii="宋体" w:hAnsi="宋体" w:eastAsia="宋体"/>
          <w:color w:val="484848"/>
          <w:spacing w:val="-1"/>
          <w:w w:val="66"/>
          <w:sz w:val="22"/>
        </w:rPr>
        <w:t>r</w:t>
      </w:r>
      <w:r>
        <w:rPr>
          <w:rFonts w:hint="eastAsia" w:ascii="宋体" w:hAnsi="宋体" w:eastAsia="宋体"/>
          <w:color w:val="484848"/>
          <w:w w:val="88"/>
          <w:sz w:val="22"/>
        </w:rPr>
        <w:t>y</w:t>
      </w:r>
    </w:p>
    <w:p>
      <w:pPr>
        <w:pStyle w:val="7"/>
        <w:spacing w:before="30" w:line="266" w:lineRule="auto"/>
        <w:ind w:right="337"/>
        <w:jc w:val="both"/>
      </w:pPr>
      <w:r>
        <w:rPr>
          <w:color w:val="484848"/>
          <w:spacing w:val="-2"/>
          <w:w w:val="100"/>
        </w:rPr>
        <w:t>因此</w:t>
      </w:r>
      <w:r>
        <w:rPr>
          <w:color w:val="484848"/>
          <w:spacing w:val="-1"/>
          <w:w w:val="50"/>
        </w:rPr>
        <w:t>,</w:t>
      </w:r>
      <w:r>
        <w:rPr>
          <w:color w:val="484848"/>
          <w:spacing w:val="-3"/>
          <w:w w:val="100"/>
        </w:rPr>
        <w:t>当需要保留详细的合并信息的时候建议使用</w:t>
      </w:r>
      <w:r>
        <w:rPr>
          <w:color w:val="484848"/>
          <w:spacing w:val="-55"/>
        </w:rPr>
        <w:t xml:space="preserve"> </w:t>
      </w:r>
      <w:r>
        <w:rPr>
          <w:color w:val="484848"/>
          <w:spacing w:val="-1"/>
          <w:w w:val="88"/>
        </w:rPr>
        <w:t>g</w:t>
      </w:r>
      <w:r>
        <w:rPr>
          <w:color w:val="484848"/>
          <w:spacing w:val="-1"/>
          <w:w w:val="55"/>
        </w:rPr>
        <w:t>i</w:t>
      </w:r>
      <w:r>
        <w:rPr>
          <w:color w:val="484848"/>
          <w:w w:val="55"/>
        </w:rPr>
        <w:t>t</w:t>
      </w:r>
      <w:r>
        <w:rPr>
          <w:color w:val="484848"/>
          <w:spacing w:val="-56"/>
        </w:rPr>
        <w:t xml:space="preserve"> </w:t>
      </w:r>
      <w:r>
        <w:rPr>
          <w:color w:val="484848"/>
          <w:spacing w:val="-1"/>
          <w:w w:val="144"/>
        </w:rPr>
        <w:t>m</w:t>
      </w:r>
      <w:r>
        <w:rPr>
          <w:color w:val="484848"/>
          <w:spacing w:val="-1"/>
          <w:w w:val="88"/>
        </w:rPr>
        <w:t>e</w:t>
      </w:r>
      <w:r>
        <w:rPr>
          <w:color w:val="484848"/>
          <w:spacing w:val="-1"/>
          <w:w w:val="66"/>
        </w:rPr>
        <w:t>r</w:t>
      </w:r>
      <w:r>
        <w:rPr>
          <w:color w:val="484848"/>
          <w:spacing w:val="-1"/>
          <w:w w:val="88"/>
        </w:rPr>
        <w:t>g</w:t>
      </w:r>
      <w:r>
        <w:rPr>
          <w:color w:val="484848"/>
          <w:spacing w:val="-2"/>
          <w:w w:val="88"/>
        </w:rPr>
        <w:t>e</w:t>
      </w:r>
      <w:r>
        <w:rPr>
          <w:color w:val="484848"/>
          <w:spacing w:val="-11"/>
          <w:w w:val="100"/>
        </w:rPr>
        <w:t xml:space="preserve">，特别是需要将分支合并进入 </w:t>
      </w:r>
      <w:r>
        <w:rPr>
          <w:color w:val="484848"/>
          <w:spacing w:val="-1"/>
          <w:w w:val="144"/>
        </w:rPr>
        <w:t>m</w:t>
      </w:r>
      <w:r>
        <w:rPr>
          <w:color w:val="484848"/>
          <w:spacing w:val="-1"/>
          <w:w w:val="88"/>
        </w:rPr>
        <w:t>a</w:t>
      </w:r>
      <w:r>
        <w:rPr>
          <w:color w:val="484848"/>
          <w:spacing w:val="-1"/>
          <w:w w:val="77"/>
        </w:rPr>
        <w:t>s</w:t>
      </w:r>
      <w:r>
        <w:rPr>
          <w:color w:val="484848"/>
          <w:spacing w:val="-1"/>
          <w:w w:val="55"/>
        </w:rPr>
        <w:t>t</w:t>
      </w:r>
      <w:r>
        <w:rPr>
          <w:color w:val="484848"/>
          <w:spacing w:val="-1"/>
          <w:w w:val="88"/>
        </w:rPr>
        <w:t>e</w:t>
      </w:r>
      <w:r>
        <w:rPr>
          <w:color w:val="484848"/>
          <w:w w:val="66"/>
        </w:rPr>
        <w:t>r</w:t>
      </w:r>
      <w:r>
        <w:rPr>
          <w:color w:val="484848"/>
          <w:spacing w:val="-56"/>
        </w:rPr>
        <w:t xml:space="preserve"> </w:t>
      </w:r>
      <w:r>
        <w:rPr>
          <w:color w:val="484848"/>
          <w:spacing w:val="-1"/>
          <w:w w:val="100"/>
        </w:rPr>
        <w:t>分支时；当发现自己修改某个功能时，频繁进行了</w:t>
      </w:r>
      <w:r>
        <w:rPr>
          <w:color w:val="484848"/>
          <w:spacing w:val="-1"/>
          <w:w w:val="88"/>
        </w:rPr>
        <w:t>g</w:t>
      </w:r>
      <w:r>
        <w:rPr>
          <w:color w:val="484848"/>
          <w:spacing w:val="-1"/>
          <w:w w:val="55"/>
        </w:rPr>
        <w:t>i</w:t>
      </w:r>
      <w:r>
        <w:rPr>
          <w:color w:val="484848"/>
          <w:w w:val="55"/>
        </w:rPr>
        <w:t>t</w:t>
      </w:r>
      <w:r>
        <w:rPr>
          <w:color w:val="484848"/>
          <w:spacing w:val="-56"/>
        </w:rPr>
        <w:t xml:space="preserve"> </w:t>
      </w:r>
      <w:r>
        <w:rPr>
          <w:color w:val="484848"/>
          <w:spacing w:val="-1"/>
          <w:w w:val="88"/>
        </w:rPr>
        <w:t>co</w:t>
      </w:r>
      <w:r>
        <w:rPr>
          <w:color w:val="484848"/>
          <w:spacing w:val="-1"/>
          <w:w w:val="144"/>
        </w:rPr>
        <w:t>mm</w:t>
      </w:r>
      <w:r>
        <w:rPr>
          <w:color w:val="484848"/>
          <w:spacing w:val="-1"/>
          <w:w w:val="55"/>
        </w:rPr>
        <w:t>i</w:t>
      </w:r>
      <w:r>
        <w:rPr>
          <w:color w:val="484848"/>
          <w:w w:val="55"/>
        </w:rPr>
        <w:t>t</w:t>
      </w:r>
      <w:r>
        <w:rPr>
          <w:color w:val="484848"/>
          <w:spacing w:val="-57"/>
        </w:rPr>
        <w:t xml:space="preserve"> </w:t>
      </w:r>
      <w:r>
        <w:rPr>
          <w:color w:val="484848"/>
          <w:spacing w:val="-3"/>
          <w:w w:val="100"/>
        </w:rPr>
        <w:t>提交时，发现其实</w:t>
      </w:r>
      <w:r>
        <w:rPr>
          <w:color w:val="484848"/>
          <w:w w:val="100"/>
        </w:rPr>
        <w:t>过多的提交信息没有必要时，可以尝试</w:t>
      </w:r>
      <w:r>
        <w:rPr>
          <w:color w:val="484848"/>
          <w:spacing w:val="-1"/>
          <w:w w:val="88"/>
        </w:rPr>
        <w:t>g</w:t>
      </w:r>
      <w:r>
        <w:rPr>
          <w:color w:val="484848"/>
          <w:spacing w:val="-1"/>
          <w:w w:val="55"/>
        </w:rPr>
        <w:t>i</w:t>
      </w:r>
      <w:r>
        <w:rPr>
          <w:color w:val="484848"/>
          <w:w w:val="55"/>
        </w:rPr>
        <w:t>t</w:t>
      </w:r>
      <w:r>
        <w:rPr>
          <w:color w:val="484848"/>
          <w:spacing w:val="-56"/>
        </w:rPr>
        <w:t xml:space="preserve"> </w:t>
      </w:r>
      <w:r>
        <w:rPr>
          <w:color w:val="484848"/>
          <w:spacing w:val="-1"/>
          <w:w w:val="66"/>
        </w:rPr>
        <w:t>r</w:t>
      </w:r>
      <w:r>
        <w:rPr>
          <w:color w:val="484848"/>
          <w:spacing w:val="-1"/>
          <w:w w:val="88"/>
        </w:rPr>
        <w:t>e</w:t>
      </w:r>
      <w:r>
        <w:rPr>
          <w:color w:val="484848"/>
          <w:spacing w:val="-1"/>
          <w:w w:val="100"/>
        </w:rPr>
        <w:t>b</w:t>
      </w:r>
      <w:r>
        <w:rPr>
          <w:color w:val="484848"/>
          <w:spacing w:val="-1"/>
          <w:w w:val="88"/>
        </w:rPr>
        <w:t>a</w:t>
      </w:r>
      <w:r>
        <w:rPr>
          <w:color w:val="484848"/>
          <w:spacing w:val="-1"/>
          <w:w w:val="77"/>
        </w:rPr>
        <w:t>s</w:t>
      </w:r>
      <w:r>
        <w:rPr>
          <w:color w:val="484848"/>
          <w:spacing w:val="-1"/>
          <w:w w:val="88"/>
        </w:rPr>
        <w:t>e</w:t>
      </w:r>
      <w:r>
        <w:rPr>
          <w:color w:val="484848"/>
          <w:w w:val="50"/>
        </w:rPr>
        <w:t>.</w:t>
      </w:r>
    </w:p>
    <w:p>
      <w:pPr>
        <w:pStyle w:val="7"/>
        <w:ind w:left="0"/>
      </w:pPr>
    </w:p>
    <w:p>
      <w:pPr>
        <w:pStyle w:val="7"/>
        <w:spacing w:before="8"/>
        <w:ind w:left="0"/>
        <w:rPr>
          <w:sz w:val="16"/>
        </w:rPr>
      </w:pPr>
    </w:p>
    <w:p>
      <w:pPr>
        <w:pStyle w:val="4"/>
        <w:numPr>
          <w:ilvl w:val="2"/>
          <w:numId w:val="66"/>
        </w:numPr>
        <w:tabs>
          <w:tab w:val="left" w:pos="879"/>
          <w:tab w:val="left" w:pos="880"/>
        </w:tabs>
        <w:spacing w:before="0" w:after="0" w:line="240" w:lineRule="auto"/>
        <w:ind w:left="880" w:right="0" w:hanging="360"/>
        <w:jc w:val="left"/>
      </w:pPr>
      <w:r>
        <w:rPr>
          <w:color w:val="484848"/>
        </w:rPr>
        <w:t>git</w:t>
      </w:r>
      <w:r>
        <w:rPr>
          <w:color w:val="484848"/>
          <w:spacing w:val="-12"/>
        </w:rPr>
        <w:t xml:space="preserve"> </w:t>
      </w:r>
      <w:r>
        <w:rPr>
          <w:color w:val="484848"/>
        </w:rPr>
        <w:t>reset、git</w:t>
      </w:r>
      <w:r>
        <w:rPr>
          <w:color w:val="484848"/>
          <w:spacing w:val="-13"/>
        </w:rPr>
        <w:t xml:space="preserve"> </w:t>
      </w:r>
      <w:r>
        <w:rPr>
          <w:color w:val="484848"/>
        </w:rPr>
        <w:t>revert</w:t>
      </w:r>
      <w:r>
        <w:rPr>
          <w:color w:val="484848"/>
          <w:spacing w:val="25"/>
        </w:rPr>
        <w:t xml:space="preserve"> 和 </w:t>
      </w:r>
      <w:r>
        <w:rPr>
          <w:color w:val="484848"/>
        </w:rPr>
        <w:t>git</w:t>
      </w:r>
      <w:r>
        <w:rPr>
          <w:color w:val="484848"/>
          <w:spacing w:val="-12"/>
        </w:rPr>
        <w:t xml:space="preserve"> </w:t>
      </w:r>
      <w:r>
        <w:rPr>
          <w:color w:val="484848"/>
        </w:rPr>
        <w:t>checkout</w:t>
      </w:r>
      <w:r>
        <w:rPr>
          <w:color w:val="484848"/>
          <w:spacing w:val="5"/>
        </w:rPr>
        <w:t xml:space="preserve"> 有什么区别</w:t>
      </w:r>
    </w:p>
    <w:p>
      <w:pPr>
        <w:pStyle w:val="6"/>
      </w:pPr>
      <w:r>
        <w:rPr>
          <w:color w:val="484848"/>
        </w:rPr>
        <w:t>参考回答：</w:t>
      </w:r>
    </w:p>
    <w:p>
      <w:pPr>
        <w:pStyle w:val="7"/>
        <w:spacing w:line="266" w:lineRule="auto"/>
        <w:ind w:right="445"/>
      </w:pPr>
      <w:r>
        <w:rPr>
          <w:color w:val="484848"/>
          <w:spacing w:val="-3"/>
          <w:w w:val="100"/>
        </w:rPr>
        <w:t>这个问题同样也需要先了解</w:t>
      </w:r>
      <w:r>
        <w:rPr>
          <w:color w:val="484848"/>
        </w:rPr>
        <w:t xml:space="preserve"> </w:t>
      </w:r>
      <w:r>
        <w:rPr>
          <w:color w:val="484848"/>
          <w:spacing w:val="-1"/>
          <w:w w:val="88"/>
        </w:rPr>
        <w:t>g</w:t>
      </w:r>
      <w:r>
        <w:rPr>
          <w:color w:val="484848"/>
          <w:spacing w:val="-1"/>
          <w:w w:val="55"/>
        </w:rPr>
        <w:t>i</w:t>
      </w:r>
      <w:r>
        <w:rPr>
          <w:color w:val="484848"/>
          <w:w w:val="55"/>
        </w:rPr>
        <w:t>t</w:t>
      </w:r>
      <w:r>
        <w:rPr>
          <w:color w:val="484848"/>
          <w:spacing w:val="-3"/>
        </w:rPr>
        <w:t xml:space="preserve"> </w:t>
      </w:r>
      <w:r>
        <w:rPr>
          <w:color w:val="484848"/>
          <w:spacing w:val="-3"/>
          <w:w w:val="100"/>
        </w:rPr>
        <w:t>仓库的三个组成部分：工作区</w:t>
      </w:r>
      <w:r>
        <w:rPr>
          <w:color w:val="484848"/>
          <w:spacing w:val="-1"/>
          <w:w w:val="100"/>
        </w:rPr>
        <w:t>（</w:t>
      </w:r>
      <w:r>
        <w:rPr>
          <w:color w:val="484848"/>
          <w:spacing w:val="-1"/>
          <w:w w:val="178"/>
        </w:rPr>
        <w:t>W</w:t>
      </w:r>
      <w:r>
        <w:rPr>
          <w:color w:val="484848"/>
          <w:spacing w:val="-1"/>
          <w:w w:val="88"/>
        </w:rPr>
        <w:t>o</w:t>
      </w:r>
      <w:r>
        <w:rPr>
          <w:color w:val="484848"/>
          <w:spacing w:val="-1"/>
          <w:w w:val="66"/>
        </w:rPr>
        <w:t>r</w:t>
      </w:r>
      <w:r>
        <w:rPr>
          <w:color w:val="484848"/>
          <w:spacing w:val="-1"/>
          <w:w w:val="100"/>
        </w:rPr>
        <w:t>k</w:t>
      </w:r>
      <w:r>
        <w:rPr>
          <w:color w:val="484848"/>
          <w:spacing w:val="-1"/>
          <w:w w:val="55"/>
        </w:rPr>
        <w:t>i</w:t>
      </w:r>
      <w:r>
        <w:rPr>
          <w:color w:val="484848"/>
          <w:spacing w:val="-1"/>
          <w:w w:val="100"/>
        </w:rPr>
        <w:t>n</w:t>
      </w:r>
      <w:r>
        <w:rPr>
          <w:color w:val="484848"/>
          <w:w w:val="88"/>
        </w:rPr>
        <w:t>g</w:t>
      </w:r>
      <w:r>
        <w:rPr>
          <w:color w:val="484848"/>
          <w:spacing w:val="-57"/>
        </w:rPr>
        <w:t xml:space="preserve"> </w:t>
      </w:r>
      <w:r>
        <w:rPr>
          <w:color w:val="484848"/>
          <w:spacing w:val="-1"/>
          <w:w w:val="133"/>
        </w:rPr>
        <w:t>D</w:t>
      </w:r>
      <w:r>
        <w:rPr>
          <w:color w:val="484848"/>
          <w:spacing w:val="-1"/>
          <w:w w:val="55"/>
        </w:rPr>
        <w:t>i</w:t>
      </w:r>
      <w:r>
        <w:rPr>
          <w:color w:val="484848"/>
          <w:spacing w:val="-1"/>
          <w:w w:val="66"/>
        </w:rPr>
        <w:t>r</w:t>
      </w:r>
      <w:r>
        <w:rPr>
          <w:color w:val="484848"/>
          <w:spacing w:val="-1"/>
          <w:w w:val="88"/>
        </w:rPr>
        <w:t>ec</w:t>
      </w:r>
      <w:r>
        <w:rPr>
          <w:color w:val="484848"/>
          <w:spacing w:val="-1"/>
          <w:w w:val="55"/>
        </w:rPr>
        <w:t>t</w:t>
      </w:r>
      <w:r>
        <w:rPr>
          <w:color w:val="484848"/>
          <w:spacing w:val="-1"/>
          <w:w w:val="88"/>
        </w:rPr>
        <w:t>o</w:t>
      </w:r>
      <w:r>
        <w:rPr>
          <w:color w:val="484848"/>
          <w:spacing w:val="-1"/>
          <w:w w:val="66"/>
        </w:rPr>
        <w:t>r</w:t>
      </w:r>
      <w:r>
        <w:rPr>
          <w:color w:val="484848"/>
          <w:spacing w:val="-1"/>
          <w:w w:val="88"/>
        </w:rPr>
        <w:t>y</w:t>
      </w:r>
      <w:r>
        <w:rPr>
          <w:color w:val="484848"/>
          <w:spacing w:val="-1"/>
          <w:w w:val="100"/>
        </w:rPr>
        <w:t>）</w:t>
      </w:r>
      <w:r>
        <w:rPr>
          <w:color w:val="484848"/>
          <w:w w:val="100"/>
        </w:rPr>
        <w:t>、</w:t>
      </w:r>
      <w:r>
        <w:rPr>
          <w:color w:val="484848"/>
          <w:spacing w:val="-2"/>
          <w:w w:val="100"/>
        </w:rPr>
        <w:t>暂存区</w:t>
      </w:r>
      <w:r>
        <w:rPr>
          <w:color w:val="484848"/>
          <w:spacing w:val="-1"/>
          <w:w w:val="100"/>
        </w:rPr>
        <w:t>（S</w:t>
      </w:r>
      <w:r>
        <w:rPr>
          <w:color w:val="484848"/>
          <w:spacing w:val="-1"/>
          <w:w w:val="55"/>
        </w:rPr>
        <w:t>t</w:t>
      </w:r>
      <w:r>
        <w:rPr>
          <w:color w:val="484848"/>
          <w:spacing w:val="-1"/>
          <w:w w:val="88"/>
        </w:rPr>
        <w:t>ag</w:t>
      </w:r>
      <w:r>
        <w:rPr>
          <w:color w:val="484848"/>
          <w:spacing w:val="-2"/>
          <w:w w:val="88"/>
        </w:rPr>
        <w:t>e</w:t>
      </w:r>
      <w:r>
        <w:rPr>
          <w:color w:val="484848"/>
          <w:spacing w:val="-1"/>
          <w:w w:val="100"/>
        </w:rPr>
        <w:t>）</w:t>
      </w:r>
      <w:r>
        <w:rPr>
          <w:color w:val="484848"/>
          <w:spacing w:val="-3"/>
          <w:w w:val="100"/>
        </w:rPr>
        <w:t>和历史记录区（</w:t>
      </w:r>
      <w:r>
        <w:rPr>
          <w:color w:val="484848"/>
          <w:spacing w:val="-1"/>
          <w:w w:val="144"/>
        </w:rPr>
        <w:t>H</w:t>
      </w:r>
      <w:r>
        <w:rPr>
          <w:color w:val="484848"/>
          <w:spacing w:val="-1"/>
          <w:w w:val="55"/>
        </w:rPr>
        <w:t>i</w:t>
      </w:r>
      <w:r>
        <w:rPr>
          <w:color w:val="484848"/>
          <w:spacing w:val="-1"/>
          <w:w w:val="77"/>
        </w:rPr>
        <w:t>s</w:t>
      </w:r>
      <w:r>
        <w:rPr>
          <w:color w:val="484848"/>
          <w:spacing w:val="-1"/>
          <w:w w:val="55"/>
        </w:rPr>
        <w:t>t</w:t>
      </w:r>
      <w:r>
        <w:rPr>
          <w:color w:val="484848"/>
          <w:spacing w:val="-1"/>
          <w:w w:val="88"/>
        </w:rPr>
        <w:t>o</w:t>
      </w:r>
      <w:r>
        <w:rPr>
          <w:color w:val="484848"/>
          <w:spacing w:val="-1"/>
          <w:w w:val="66"/>
        </w:rPr>
        <w:t>r</w:t>
      </w:r>
      <w:r>
        <w:rPr>
          <w:color w:val="484848"/>
          <w:w w:val="88"/>
        </w:rPr>
        <w:t>y</w:t>
      </w:r>
      <w:r>
        <w:rPr>
          <w:color w:val="484848"/>
          <w:spacing w:val="-1"/>
          <w:w w:val="100"/>
        </w:rPr>
        <w:t>）</w:t>
      </w:r>
      <w:r>
        <w:rPr>
          <w:color w:val="484848"/>
          <w:w w:val="100"/>
        </w:rPr>
        <w:t>。</w:t>
      </w:r>
    </w:p>
    <w:p>
      <w:pPr>
        <w:pStyle w:val="18"/>
        <w:numPr>
          <w:ilvl w:val="3"/>
          <w:numId w:val="66"/>
        </w:numPr>
        <w:tabs>
          <w:tab w:val="left" w:pos="1599"/>
          <w:tab w:val="left" w:pos="1600"/>
        </w:tabs>
        <w:spacing w:before="0" w:after="0" w:line="266" w:lineRule="auto"/>
        <w:ind w:left="1600" w:right="385" w:hanging="360"/>
        <w:jc w:val="left"/>
        <w:rPr>
          <w:rFonts w:hint="eastAsia" w:ascii="宋体" w:hAnsi="宋体" w:eastAsia="宋体"/>
          <w:sz w:val="22"/>
        </w:rPr>
      </w:pPr>
      <w:r>
        <w:rPr>
          <w:rFonts w:hint="eastAsia" w:ascii="宋体" w:hAnsi="宋体" w:eastAsia="宋体"/>
          <w:color w:val="484848"/>
          <w:spacing w:val="-9"/>
          <w:sz w:val="22"/>
        </w:rPr>
        <w:t xml:space="preserve">工作区：在 </w:t>
      </w:r>
      <w:r>
        <w:rPr>
          <w:rFonts w:hint="eastAsia" w:ascii="宋体" w:hAnsi="宋体" w:eastAsia="宋体"/>
          <w:color w:val="484848"/>
          <w:w w:val="95"/>
          <w:sz w:val="22"/>
        </w:rPr>
        <w:t>git</w:t>
      </w:r>
      <w:r>
        <w:rPr>
          <w:rFonts w:hint="eastAsia" w:ascii="宋体" w:hAnsi="宋体" w:eastAsia="宋体"/>
          <w:color w:val="484848"/>
          <w:spacing w:val="-33"/>
          <w:w w:val="95"/>
          <w:sz w:val="22"/>
        </w:rPr>
        <w:t xml:space="preserve"> </w:t>
      </w:r>
      <w:r>
        <w:rPr>
          <w:rFonts w:hint="eastAsia" w:ascii="宋体" w:hAnsi="宋体" w:eastAsia="宋体"/>
          <w:color w:val="484848"/>
          <w:spacing w:val="-3"/>
          <w:sz w:val="22"/>
        </w:rPr>
        <w:t>管理下的正常目录都算是工作区，我们平时的编辑工作都是在工作区完成</w:t>
      </w:r>
    </w:p>
    <w:p>
      <w:pPr>
        <w:pStyle w:val="18"/>
        <w:numPr>
          <w:ilvl w:val="3"/>
          <w:numId w:val="66"/>
        </w:numPr>
        <w:tabs>
          <w:tab w:val="left" w:pos="1599"/>
          <w:tab w:val="left" w:pos="1600"/>
        </w:tabs>
        <w:spacing w:before="0" w:after="0" w:line="280" w:lineRule="exact"/>
        <w:ind w:left="1600" w:right="0" w:hanging="360"/>
        <w:jc w:val="left"/>
        <w:rPr>
          <w:rFonts w:hint="eastAsia" w:ascii="宋体" w:hAnsi="宋体" w:eastAsia="宋体"/>
          <w:sz w:val="22"/>
        </w:rPr>
      </w:pPr>
      <w:r>
        <w:rPr>
          <w:rFonts w:hint="eastAsia" w:ascii="宋体" w:hAnsi="宋体" w:eastAsia="宋体"/>
          <w:color w:val="484848"/>
          <w:spacing w:val="-3"/>
          <w:sz w:val="22"/>
        </w:rPr>
        <w:t>暂存区：临时区域。里面存放将要提交文件的快照</w:t>
      </w:r>
    </w:p>
    <w:p>
      <w:pPr>
        <w:pStyle w:val="18"/>
        <w:numPr>
          <w:ilvl w:val="3"/>
          <w:numId w:val="66"/>
        </w:numPr>
        <w:tabs>
          <w:tab w:val="left" w:pos="1599"/>
          <w:tab w:val="left" w:pos="1600"/>
        </w:tabs>
        <w:spacing w:before="19" w:after="0" w:line="266" w:lineRule="auto"/>
        <w:ind w:left="160" w:right="3767" w:firstLine="1080"/>
        <w:jc w:val="left"/>
        <w:rPr>
          <w:rFonts w:hint="eastAsia" w:ascii="宋体" w:hAnsi="宋体" w:eastAsia="宋体"/>
          <w:sz w:val="22"/>
        </w:rPr>
      </w:pPr>
      <w:r>
        <w:rPr>
          <w:rFonts w:hint="eastAsia" w:ascii="宋体" w:hAnsi="宋体" w:eastAsia="宋体"/>
          <w:color w:val="484848"/>
          <w:spacing w:val="-3"/>
          <w:w w:val="100"/>
          <w:sz w:val="22"/>
        </w:rPr>
        <w:t>历史记录区：</w:t>
      </w:r>
      <w:r>
        <w:rPr>
          <w:rFonts w:hint="eastAsia" w:ascii="宋体" w:hAnsi="宋体" w:eastAsia="宋体"/>
          <w:color w:val="484848"/>
          <w:spacing w:val="-1"/>
          <w:w w:val="88"/>
          <w:sz w:val="22"/>
        </w:rPr>
        <w:t>g</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56"/>
          <w:sz w:val="22"/>
        </w:rPr>
        <w:t xml:space="preserve"> </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1"/>
          <w:sz w:val="22"/>
        </w:rPr>
        <w:t xml:space="preserve"> </w:t>
      </w:r>
      <w:r>
        <w:rPr>
          <w:rFonts w:hint="eastAsia" w:ascii="宋体" w:hAnsi="宋体" w:eastAsia="宋体"/>
          <w:color w:val="484848"/>
          <w:spacing w:val="-2"/>
          <w:w w:val="100"/>
          <w:sz w:val="22"/>
        </w:rPr>
        <w:t>后的记录区</w:t>
      </w:r>
      <w:r>
        <w:rPr>
          <w:rFonts w:hint="eastAsia" w:ascii="宋体" w:hAnsi="宋体" w:eastAsia="宋体"/>
          <w:color w:val="484848"/>
          <w:spacing w:val="-3"/>
          <w:sz w:val="22"/>
        </w:rPr>
        <w:t>三个区的转换关系以及转换所使用的命令：</w:t>
      </w:r>
    </w:p>
    <w:p>
      <w:pPr>
        <w:spacing w:after="0" w:line="266" w:lineRule="auto"/>
        <w:jc w:val="left"/>
        <w:rPr>
          <w:rFonts w:hint="eastAsia" w:ascii="宋体" w:hAnsi="宋体" w:eastAsia="宋体"/>
          <w:sz w:val="22"/>
        </w:rPr>
        <w:sectPr>
          <w:pgSz w:w="11910" w:h="16840"/>
          <w:pgMar w:top="1580" w:right="1460" w:bottom="1720" w:left="1640" w:header="0" w:footer="963" w:gutter="0"/>
        </w:sectPr>
      </w:pPr>
    </w:p>
    <w:p>
      <w:pPr>
        <w:pStyle w:val="7"/>
        <w:spacing w:before="9"/>
        <w:ind w:left="0"/>
        <w:rPr>
          <w:sz w:val="7"/>
        </w:rPr>
      </w:pPr>
    </w:p>
    <w:p>
      <w:pPr>
        <w:pStyle w:val="7"/>
        <w:ind w:left="342"/>
        <w:rPr>
          <w:sz w:val="20"/>
        </w:rPr>
      </w:pPr>
      <w:r>
        <w:rPr>
          <w:sz w:val="20"/>
        </w:rPr>
        <w:drawing>
          <wp:inline distT="0" distB="0" distL="0" distR="0">
            <wp:extent cx="5158105" cy="2149475"/>
            <wp:effectExtent l="0" t="0" r="0" b="0"/>
            <wp:docPr id="8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0.jpeg"/>
                    <pic:cNvPicPr>
                      <a:picLocks noChangeAspect="1"/>
                    </pic:cNvPicPr>
                  </pic:nvPicPr>
                  <pic:blipFill>
                    <a:blip r:embed="rId44" cstate="print"/>
                    <a:stretch>
                      <a:fillRect/>
                    </a:stretch>
                  </pic:blipFill>
                  <pic:spPr>
                    <a:xfrm>
                      <a:off x="0" y="0"/>
                      <a:ext cx="5158638" cy="2149982"/>
                    </a:xfrm>
                    <a:prstGeom prst="rect">
                      <a:avLst/>
                    </a:prstGeom>
                  </pic:spPr>
                </pic:pic>
              </a:graphicData>
            </a:graphic>
          </wp:inline>
        </w:drawing>
      </w:r>
    </w:p>
    <w:p>
      <w:pPr>
        <w:pStyle w:val="7"/>
        <w:ind w:left="0"/>
        <w:rPr>
          <w:sz w:val="20"/>
        </w:rPr>
      </w:pPr>
    </w:p>
    <w:p>
      <w:pPr>
        <w:pStyle w:val="7"/>
        <w:ind w:left="0"/>
        <w:rPr>
          <w:sz w:val="20"/>
        </w:rPr>
      </w:pPr>
    </w:p>
    <w:p>
      <w:pPr>
        <w:pStyle w:val="7"/>
        <w:spacing w:before="4"/>
        <w:ind w:left="0"/>
        <w:rPr>
          <w:sz w:val="17"/>
        </w:rPr>
      </w:pPr>
    </w:p>
    <w:p>
      <w:pPr>
        <w:pStyle w:val="7"/>
        <w:spacing w:line="266" w:lineRule="auto"/>
        <w:ind w:right="1019"/>
        <w:jc w:val="both"/>
      </w:pPr>
      <w:r>
        <w:rPr>
          <w:color w:val="484848"/>
          <w:w w:val="90"/>
        </w:rPr>
        <w:t>git reset</w:t>
      </w:r>
      <w:bookmarkStart w:id="92" w:name="_bookmark124"/>
      <w:bookmarkEnd w:id="92"/>
      <w:r>
        <w:rPr>
          <w:color w:val="484848"/>
          <w:spacing w:val="-3"/>
          <w:w w:val="90"/>
        </w:rPr>
        <w:t>、</w:t>
      </w:r>
      <w:r>
        <w:rPr>
          <w:color w:val="484848"/>
          <w:w w:val="90"/>
        </w:rPr>
        <w:t>git revert</w:t>
      </w:r>
      <w:r>
        <w:rPr>
          <w:color w:val="484848"/>
          <w:spacing w:val="15"/>
          <w:w w:val="90"/>
        </w:rPr>
        <w:t xml:space="preserve"> 和 </w:t>
      </w:r>
      <w:r>
        <w:rPr>
          <w:color w:val="484848"/>
          <w:w w:val="90"/>
        </w:rPr>
        <w:t>git checkout</w:t>
      </w:r>
      <w:r>
        <w:rPr>
          <w:color w:val="484848"/>
          <w:spacing w:val="-7"/>
          <w:w w:val="90"/>
        </w:rPr>
        <w:t xml:space="preserve"> 的共同点：用来撤销代码仓库中的某些更改。</w:t>
      </w:r>
      <w:r>
        <w:rPr>
          <w:color w:val="484848"/>
          <w:spacing w:val="-3"/>
        </w:rPr>
        <w:t>然后是不同点：</w:t>
      </w:r>
    </w:p>
    <w:p>
      <w:pPr>
        <w:pStyle w:val="7"/>
        <w:spacing w:line="280" w:lineRule="exact"/>
        <w:jc w:val="both"/>
      </w:pPr>
      <w:r>
        <w:rPr>
          <w:color w:val="484848"/>
          <w:spacing w:val="-2"/>
          <w:w w:val="100"/>
        </w:rPr>
        <w:t>首先，从</w:t>
      </w:r>
      <w:r>
        <w:rPr>
          <w:color w:val="484848"/>
          <w:spacing w:val="-3"/>
        </w:rPr>
        <w:t xml:space="preserve"> </w:t>
      </w:r>
      <w:r>
        <w:rPr>
          <w:color w:val="484848"/>
          <w:spacing w:val="-1"/>
          <w:w w:val="88"/>
        </w:rPr>
        <w:t>co</w:t>
      </w:r>
      <w:r>
        <w:rPr>
          <w:color w:val="484848"/>
          <w:spacing w:val="-1"/>
          <w:w w:val="144"/>
        </w:rPr>
        <w:t>mm</w:t>
      </w:r>
      <w:r>
        <w:rPr>
          <w:color w:val="484848"/>
          <w:spacing w:val="-1"/>
          <w:w w:val="55"/>
        </w:rPr>
        <w:t>i</w:t>
      </w:r>
      <w:r>
        <w:rPr>
          <w:color w:val="484848"/>
          <w:w w:val="55"/>
        </w:rPr>
        <w:t>t</w:t>
      </w:r>
      <w:r>
        <w:rPr>
          <w:color w:val="484848"/>
          <w:spacing w:val="1"/>
        </w:rPr>
        <w:t xml:space="preserve"> </w:t>
      </w:r>
      <w:r>
        <w:rPr>
          <w:color w:val="484848"/>
          <w:spacing w:val="-2"/>
          <w:w w:val="100"/>
        </w:rPr>
        <w:t>层面来说：</w:t>
      </w:r>
    </w:p>
    <w:p>
      <w:pPr>
        <w:pStyle w:val="18"/>
        <w:numPr>
          <w:ilvl w:val="3"/>
          <w:numId w:val="66"/>
        </w:numPr>
        <w:tabs>
          <w:tab w:val="left" w:pos="1600"/>
        </w:tabs>
        <w:spacing w:before="30" w:after="0" w:line="266" w:lineRule="auto"/>
        <w:ind w:left="1600" w:right="336" w:hanging="360"/>
        <w:jc w:val="both"/>
        <w:rPr>
          <w:rFonts w:hint="eastAsia" w:ascii="宋体" w:hAnsi="宋体" w:eastAsia="宋体"/>
          <w:sz w:val="22"/>
        </w:rPr>
      </w:pPr>
      <w:r>
        <w:rPr>
          <w:rFonts w:hint="eastAsia" w:ascii="宋体" w:hAnsi="宋体" w:eastAsia="宋体"/>
          <w:color w:val="484848"/>
          <w:spacing w:val="-1"/>
          <w:w w:val="88"/>
          <w:sz w:val="22"/>
        </w:rPr>
        <w:t>g</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56"/>
          <w:sz w:val="22"/>
        </w:rPr>
        <w:t xml:space="preserve"> </w:t>
      </w:r>
      <w:r>
        <w:rPr>
          <w:rFonts w:hint="eastAsia" w:ascii="宋体" w:hAnsi="宋体" w:eastAsia="宋体"/>
          <w:color w:val="484848"/>
          <w:spacing w:val="-1"/>
          <w:w w:val="66"/>
          <w:sz w:val="22"/>
        </w:rPr>
        <w:t>r</w:t>
      </w:r>
      <w:r>
        <w:rPr>
          <w:rFonts w:hint="eastAsia" w:ascii="宋体" w:hAnsi="宋体" w:eastAsia="宋体"/>
          <w:color w:val="484848"/>
          <w:spacing w:val="-1"/>
          <w:w w:val="88"/>
          <w:sz w:val="22"/>
        </w:rPr>
        <w:t>e</w:t>
      </w:r>
      <w:r>
        <w:rPr>
          <w:rFonts w:hint="eastAsia" w:ascii="宋体" w:hAnsi="宋体" w:eastAsia="宋体"/>
          <w:color w:val="484848"/>
          <w:spacing w:val="-1"/>
          <w:w w:val="77"/>
          <w:sz w:val="22"/>
        </w:rPr>
        <w:t>s</w:t>
      </w:r>
      <w:r>
        <w:rPr>
          <w:rFonts w:hint="eastAsia" w:ascii="宋体" w:hAnsi="宋体" w:eastAsia="宋体"/>
          <w:color w:val="484848"/>
          <w:spacing w:val="-1"/>
          <w:w w:val="88"/>
          <w:sz w:val="22"/>
        </w:rPr>
        <w:t>e</w:t>
      </w:r>
      <w:r>
        <w:rPr>
          <w:rFonts w:hint="eastAsia" w:ascii="宋体" w:hAnsi="宋体" w:eastAsia="宋体"/>
          <w:color w:val="484848"/>
          <w:w w:val="55"/>
          <w:sz w:val="22"/>
        </w:rPr>
        <w:t>t</w:t>
      </w:r>
      <w:r>
        <w:rPr>
          <w:rFonts w:hint="eastAsia" w:ascii="宋体" w:hAnsi="宋体" w:eastAsia="宋体"/>
          <w:color w:val="484848"/>
          <w:spacing w:val="-1"/>
          <w:sz w:val="22"/>
        </w:rPr>
        <w:t xml:space="preserve"> </w:t>
      </w:r>
      <w:r>
        <w:rPr>
          <w:rFonts w:hint="eastAsia" w:ascii="宋体" w:hAnsi="宋体" w:eastAsia="宋体"/>
          <w:color w:val="484848"/>
          <w:spacing w:val="-3"/>
          <w:w w:val="100"/>
          <w:sz w:val="22"/>
        </w:rPr>
        <w:t>可以将一个分支的末端指向之前的一个</w:t>
      </w:r>
      <w:r>
        <w:rPr>
          <w:rFonts w:hint="eastAsia" w:ascii="宋体" w:hAnsi="宋体" w:eastAsia="宋体"/>
          <w:color w:val="484848"/>
          <w:spacing w:val="-3"/>
          <w:sz w:val="22"/>
        </w:rPr>
        <w:t xml:space="preserve"> </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spacing w:val="-2"/>
          <w:w w:val="55"/>
          <w:sz w:val="22"/>
        </w:rPr>
        <w:t>t</w:t>
      </w:r>
      <w:r>
        <w:rPr>
          <w:rFonts w:hint="eastAsia" w:ascii="宋体" w:hAnsi="宋体" w:eastAsia="宋体"/>
          <w:color w:val="484848"/>
          <w:spacing w:val="-13"/>
          <w:w w:val="100"/>
          <w:sz w:val="22"/>
        </w:rPr>
        <w:t>。然后再下次</w:t>
      </w:r>
      <w:r>
        <w:rPr>
          <w:rFonts w:hint="eastAsia" w:ascii="宋体" w:hAnsi="宋体" w:eastAsia="宋体"/>
          <w:color w:val="484848"/>
          <w:sz w:val="22"/>
        </w:rPr>
        <w:t xml:space="preserve"> </w:t>
      </w:r>
      <w:r>
        <w:rPr>
          <w:rFonts w:hint="eastAsia" w:ascii="宋体" w:hAnsi="宋体" w:eastAsia="宋体"/>
          <w:color w:val="484848"/>
          <w:spacing w:val="-1"/>
          <w:w w:val="88"/>
          <w:sz w:val="22"/>
        </w:rPr>
        <w:t>g</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11"/>
          <w:w w:val="100"/>
          <w:sz w:val="22"/>
        </w:rPr>
        <w:t>执行垃圾回收的时候，会把这个</w:t>
      </w:r>
      <w:r>
        <w:rPr>
          <w:rFonts w:hint="eastAsia" w:ascii="宋体" w:hAnsi="宋体" w:eastAsia="宋体"/>
          <w:color w:val="484848"/>
          <w:sz w:val="22"/>
        </w:rPr>
        <w:t xml:space="preserve"> </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1"/>
          <w:sz w:val="22"/>
        </w:rPr>
        <w:t xml:space="preserve"> </w:t>
      </w:r>
      <w:r>
        <w:rPr>
          <w:rFonts w:hint="eastAsia" w:ascii="宋体" w:hAnsi="宋体" w:eastAsia="宋体"/>
          <w:color w:val="484848"/>
          <w:spacing w:val="-2"/>
          <w:w w:val="100"/>
          <w:sz w:val="22"/>
        </w:rPr>
        <w:t>之后的</w:t>
      </w:r>
      <w:r>
        <w:rPr>
          <w:rFonts w:hint="eastAsia" w:ascii="宋体" w:hAnsi="宋体" w:eastAsia="宋体"/>
          <w:color w:val="484848"/>
          <w:sz w:val="22"/>
        </w:rPr>
        <w:t xml:space="preserve"> </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1"/>
          <w:sz w:val="22"/>
        </w:rPr>
        <w:t xml:space="preserve"> </w:t>
      </w:r>
      <w:r>
        <w:rPr>
          <w:rFonts w:hint="eastAsia" w:ascii="宋体" w:hAnsi="宋体" w:eastAsia="宋体"/>
          <w:color w:val="484848"/>
          <w:spacing w:val="-20"/>
          <w:w w:val="100"/>
          <w:sz w:val="22"/>
        </w:rPr>
        <w:t>都扔掉。</w:t>
      </w:r>
      <w:r>
        <w:rPr>
          <w:rFonts w:hint="eastAsia" w:ascii="宋体" w:hAnsi="宋体" w:eastAsia="宋体"/>
          <w:color w:val="484848"/>
          <w:spacing w:val="-1"/>
          <w:w w:val="88"/>
          <w:sz w:val="22"/>
        </w:rPr>
        <w:t>g</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58"/>
          <w:sz w:val="22"/>
        </w:rPr>
        <w:t xml:space="preserve"> </w:t>
      </w:r>
      <w:r>
        <w:rPr>
          <w:rFonts w:hint="eastAsia" w:ascii="宋体" w:hAnsi="宋体" w:eastAsia="宋体"/>
          <w:color w:val="484848"/>
          <w:spacing w:val="-1"/>
          <w:w w:val="66"/>
          <w:sz w:val="22"/>
        </w:rPr>
        <w:t>r</w:t>
      </w:r>
      <w:r>
        <w:rPr>
          <w:rFonts w:hint="eastAsia" w:ascii="宋体" w:hAnsi="宋体" w:eastAsia="宋体"/>
          <w:color w:val="484848"/>
          <w:spacing w:val="-1"/>
          <w:w w:val="88"/>
          <w:sz w:val="22"/>
        </w:rPr>
        <w:t>e</w:t>
      </w:r>
      <w:r>
        <w:rPr>
          <w:rFonts w:hint="eastAsia" w:ascii="宋体" w:hAnsi="宋体" w:eastAsia="宋体"/>
          <w:color w:val="484848"/>
          <w:spacing w:val="-1"/>
          <w:w w:val="77"/>
          <w:sz w:val="22"/>
        </w:rPr>
        <w:t>s</w:t>
      </w:r>
      <w:r>
        <w:rPr>
          <w:rFonts w:hint="eastAsia" w:ascii="宋体" w:hAnsi="宋体" w:eastAsia="宋体"/>
          <w:color w:val="484848"/>
          <w:spacing w:val="-1"/>
          <w:w w:val="88"/>
          <w:sz w:val="22"/>
        </w:rPr>
        <w:t>e</w:t>
      </w:r>
      <w:r>
        <w:rPr>
          <w:rFonts w:hint="eastAsia" w:ascii="宋体" w:hAnsi="宋体" w:eastAsia="宋体"/>
          <w:color w:val="484848"/>
          <w:w w:val="55"/>
          <w:sz w:val="22"/>
        </w:rPr>
        <w:t>t</w:t>
      </w:r>
      <w:r>
        <w:rPr>
          <w:rFonts w:hint="eastAsia" w:ascii="宋体" w:hAnsi="宋体" w:eastAsia="宋体"/>
          <w:color w:val="484848"/>
          <w:spacing w:val="-4"/>
          <w:sz w:val="22"/>
        </w:rPr>
        <w:t xml:space="preserve">还支持三种标记，用来标记 </w:t>
      </w:r>
      <w:r>
        <w:rPr>
          <w:rFonts w:hint="eastAsia" w:ascii="宋体" w:hAnsi="宋体" w:eastAsia="宋体"/>
          <w:color w:val="484848"/>
          <w:sz w:val="22"/>
        </w:rPr>
        <w:t>reset</w:t>
      </w:r>
      <w:r>
        <w:rPr>
          <w:rFonts w:hint="eastAsia" w:ascii="宋体" w:hAnsi="宋体" w:eastAsia="宋体"/>
          <w:color w:val="484848"/>
          <w:spacing w:val="-3"/>
          <w:sz w:val="22"/>
        </w:rPr>
        <w:t xml:space="preserve"> 指令影响的范围：</w:t>
      </w:r>
    </w:p>
    <w:p>
      <w:pPr>
        <w:pStyle w:val="18"/>
        <w:numPr>
          <w:ilvl w:val="4"/>
          <w:numId w:val="66"/>
        </w:numPr>
        <w:tabs>
          <w:tab w:val="left" w:pos="2319"/>
          <w:tab w:val="left" w:pos="2320"/>
        </w:tabs>
        <w:spacing w:before="0" w:after="0" w:line="279" w:lineRule="exact"/>
        <w:ind w:left="2320" w:right="0" w:hanging="360"/>
        <w:jc w:val="left"/>
        <w:rPr>
          <w:rFonts w:hint="eastAsia" w:ascii="宋体" w:hAnsi="宋体" w:eastAsia="宋体"/>
          <w:sz w:val="22"/>
        </w:rPr>
      </w:pPr>
      <w:r>
        <w:rPr>
          <w:rFonts w:hint="eastAsia" w:ascii="宋体" w:hAnsi="宋体" w:eastAsia="宋体"/>
          <w:color w:val="484848"/>
          <w:spacing w:val="-1"/>
          <w:w w:val="109"/>
          <w:sz w:val="22"/>
        </w:rPr>
        <w:t>--</w:t>
      </w:r>
      <w:r>
        <w:rPr>
          <w:rFonts w:hint="eastAsia" w:ascii="宋体" w:hAnsi="宋体" w:eastAsia="宋体"/>
          <w:color w:val="484848"/>
          <w:spacing w:val="-1"/>
          <w:w w:val="144"/>
          <w:sz w:val="22"/>
        </w:rPr>
        <w:t>m</w:t>
      </w:r>
      <w:r>
        <w:rPr>
          <w:rFonts w:hint="eastAsia" w:ascii="宋体" w:hAnsi="宋体" w:eastAsia="宋体"/>
          <w:color w:val="484848"/>
          <w:spacing w:val="-1"/>
          <w:w w:val="55"/>
          <w:sz w:val="22"/>
        </w:rPr>
        <w:t>i</w:t>
      </w:r>
      <w:r>
        <w:rPr>
          <w:rFonts w:hint="eastAsia" w:ascii="宋体" w:hAnsi="宋体" w:eastAsia="宋体"/>
          <w:color w:val="484848"/>
          <w:spacing w:val="-1"/>
          <w:w w:val="88"/>
          <w:sz w:val="22"/>
        </w:rPr>
        <w:t>xe</w:t>
      </w:r>
      <w:r>
        <w:rPr>
          <w:rFonts w:hint="eastAsia" w:ascii="宋体" w:hAnsi="宋体" w:eastAsia="宋体"/>
          <w:color w:val="484848"/>
          <w:spacing w:val="-2"/>
          <w:w w:val="100"/>
          <w:sz w:val="22"/>
        </w:rPr>
        <w:t>d</w:t>
      </w:r>
      <w:r>
        <w:rPr>
          <w:rFonts w:hint="eastAsia" w:ascii="宋体" w:hAnsi="宋体" w:eastAsia="宋体"/>
          <w:color w:val="484848"/>
          <w:spacing w:val="-3"/>
          <w:w w:val="100"/>
          <w:sz w:val="22"/>
        </w:rPr>
        <w:t>：会影响到暂存区和历史记录区。也是默认选项</w:t>
      </w:r>
    </w:p>
    <w:p>
      <w:pPr>
        <w:pStyle w:val="18"/>
        <w:numPr>
          <w:ilvl w:val="4"/>
          <w:numId w:val="66"/>
        </w:numPr>
        <w:tabs>
          <w:tab w:val="left" w:pos="2319"/>
          <w:tab w:val="left" w:pos="2320"/>
        </w:tabs>
        <w:spacing w:before="30" w:after="0" w:line="240" w:lineRule="auto"/>
        <w:ind w:left="2320" w:right="0" w:hanging="360"/>
        <w:jc w:val="left"/>
        <w:rPr>
          <w:rFonts w:hint="eastAsia" w:ascii="宋体" w:hAnsi="宋体" w:eastAsia="宋体"/>
          <w:sz w:val="22"/>
        </w:rPr>
      </w:pPr>
      <w:r>
        <w:rPr>
          <w:rFonts w:hint="eastAsia" w:ascii="宋体" w:hAnsi="宋体" w:eastAsia="宋体"/>
          <w:color w:val="484848"/>
          <w:sz w:val="22"/>
        </w:rPr>
        <w:t>--soft</w:t>
      </w:r>
      <w:r>
        <w:rPr>
          <w:rFonts w:hint="eastAsia" w:ascii="宋体" w:hAnsi="宋体" w:eastAsia="宋体"/>
          <w:color w:val="484848"/>
          <w:spacing w:val="-3"/>
          <w:sz w:val="22"/>
        </w:rPr>
        <w:t>：只影响历史记录区</w:t>
      </w:r>
    </w:p>
    <w:p>
      <w:pPr>
        <w:pStyle w:val="18"/>
        <w:numPr>
          <w:ilvl w:val="4"/>
          <w:numId w:val="66"/>
        </w:numPr>
        <w:tabs>
          <w:tab w:val="left" w:pos="2319"/>
          <w:tab w:val="left" w:pos="2320"/>
        </w:tabs>
        <w:spacing w:before="30" w:after="0" w:line="240" w:lineRule="auto"/>
        <w:ind w:left="2320" w:right="0" w:hanging="360"/>
        <w:jc w:val="left"/>
        <w:rPr>
          <w:rFonts w:hint="eastAsia" w:ascii="宋体" w:hAnsi="宋体" w:eastAsia="宋体"/>
          <w:sz w:val="22"/>
        </w:rPr>
      </w:pPr>
      <w:r>
        <w:rPr>
          <w:rFonts w:hint="eastAsia" w:ascii="宋体" w:hAnsi="宋体" w:eastAsia="宋体"/>
          <w:color w:val="484848"/>
          <w:sz w:val="22"/>
        </w:rPr>
        <w:t>--hard</w:t>
      </w:r>
      <w:r>
        <w:rPr>
          <w:rFonts w:hint="eastAsia" w:ascii="宋体" w:hAnsi="宋体" w:eastAsia="宋体"/>
          <w:color w:val="484848"/>
          <w:spacing w:val="-3"/>
          <w:sz w:val="22"/>
        </w:rPr>
        <w:t>：影响工作区、暂存区和历史记录区</w:t>
      </w:r>
    </w:p>
    <w:p>
      <w:pPr>
        <w:spacing w:before="15" w:line="242" w:lineRule="auto"/>
        <w:ind w:left="160" w:right="341" w:firstLine="0"/>
        <w:jc w:val="left"/>
        <w:rPr>
          <w:sz w:val="24"/>
        </w:rPr>
      </w:pPr>
      <w:r>
        <w:rPr>
          <w:color w:val="999999"/>
          <w:spacing w:val="-9"/>
          <w:sz w:val="24"/>
        </w:rPr>
        <w:t xml:space="preserve">注意：因为 </w:t>
      </w:r>
      <w:r>
        <w:rPr>
          <w:color w:val="999999"/>
          <w:spacing w:val="-1"/>
          <w:w w:val="88"/>
          <w:sz w:val="24"/>
        </w:rPr>
        <w:t>g</w:t>
      </w:r>
      <w:r>
        <w:rPr>
          <w:color w:val="999999"/>
          <w:spacing w:val="-1"/>
          <w:w w:val="55"/>
          <w:sz w:val="24"/>
        </w:rPr>
        <w:t>i</w:t>
      </w:r>
      <w:r>
        <w:rPr>
          <w:color w:val="999999"/>
          <w:w w:val="55"/>
          <w:sz w:val="24"/>
        </w:rPr>
        <w:t>t</w:t>
      </w:r>
      <w:r>
        <w:rPr>
          <w:color w:val="999999"/>
          <w:spacing w:val="-59"/>
          <w:sz w:val="24"/>
        </w:rPr>
        <w:t xml:space="preserve"> </w:t>
      </w:r>
      <w:r>
        <w:rPr>
          <w:color w:val="999999"/>
          <w:w w:val="66"/>
          <w:sz w:val="24"/>
        </w:rPr>
        <w:t>r</w:t>
      </w:r>
      <w:r>
        <w:rPr>
          <w:color w:val="999999"/>
          <w:spacing w:val="-1"/>
          <w:w w:val="88"/>
          <w:sz w:val="24"/>
        </w:rPr>
        <w:t>e</w:t>
      </w:r>
      <w:r>
        <w:rPr>
          <w:color w:val="999999"/>
          <w:w w:val="77"/>
          <w:sz w:val="24"/>
        </w:rPr>
        <w:t>s</w:t>
      </w:r>
      <w:r>
        <w:rPr>
          <w:color w:val="999999"/>
          <w:spacing w:val="-1"/>
          <w:w w:val="88"/>
          <w:sz w:val="24"/>
        </w:rPr>
        <w:t>e</w:t>
      </w:r>
      <w:r>
        <w:rPr>
          <w:color w:val="999999"/>
          <w:w w:val="55"/>
          <w:sz w:val="24"/>
        </w:rPr>
        <w:t>t</w:t>
      </w:r>
      <w:r>
        <w:rPr>
          <w:color w:val="999999"/>
          <w:spacing w:val="-1"/>
          <w:sz w:val="24"/>
        </w:rPr>
        <w:t xml:space="preserve"> 是直接删除 </w:t>
      </w:r>
      <w:r>
        <w:rPr>
          <w:color w:val="999999"/>
          <w:spacing w:val="-1"/>
          <w:w w:val="88"/>
          <w:sz w:val="24"/>
        </w:rPr>
        <w:t>co</w:t>
      </w:r>
      <w:r>
        <w:rPr>
          <w:color w:val="999999"/>
          <w:spacing w:val="-1"/>
          <w:w w:val="143"/>
          <w:sz w:val="24"/>
        </w:rPr>
        <w:t>mm</w:t>
      </w:r>
      <w:r>
        <w:rPr>
          <w:color w:val="999999"/>
          <w:spacing w:val="-1"/>
          <w:w w:val="55"/>
          <w:sz w:val="24"/>
        </w:rPr>
        <w:t>i</w:t>
      </w:r>
      <w:r>
        <w:rPr>
          <w:color w:val="999999"/>
          <w:w w:val="55"/>
          <w:sz w:val="24"/>
        </w:rPr>
        <w:t>t</w:t>
      </w:r>
      <w:r>
        <w:rPr>
          <w:color w:val="999999"/>
          <w:spacing w:val="-7"/>
          <w:sz w:val="24"/>
        </w:rPr>
        <w:t xml:space="preserve"> 记录，从而会影响到其他开发人员的分支，所以不要在公共分支（比如 </w:t>
      </w:r>
      <w:r>
        <w:rPr>
          <w:color w:val="999999"/>
          <w:sz w:val="24"/>
        </w:rPr>
        <w:t>develop）做这个操作。</w:t>
      </w:r>
    </w:p>
    <w:p>
      <w:pPr>
        <w:pStyle w:val="18"/>
        <w:numPr>
          <w:ilvl w:val="4"/>
          <w:numId w:val="66"/>
        </w:numPr>
        <w:tabs>
          <w:tab w:val="left" w:pos="2319"/>
          <w:tab w:val="left" w:pos="2320"/>
        </w:tabs>
        <w:spacing w:before="18" w:after="0" w:line="266" w:lineRule="auto"/>
        <w:ind w:left="2320" w:right="116" w:hanging="360"/>
        <w:jc w:val="left"/>
        <w:rPr>
          <w:rFonts w:hint="eastAsia" w:ascii="宋体" w:hAnsi="宋体" w:eastAsia="宋体"/>
          <w:sz w:val="22"/>
        </w:rPr>
      </w:pPr>
      <w:r>
        <w:rPr>
          <w:rFonts w:hint="eastAsia" w:ascii="宋体" w:hAnsi="宋体" w:eastAsia="宋体"/>
          <w:color w:val="484848"/>
          <w:sz w:val="22"/>
        </w:rPr>
        <w:t>git</w:t>
      </w:r>
      <w:r>
        <w:rPr>
          <w:rFonts w:hint="eastAsia" w:ascii="宋体" w:hAnsi="宋体" w:eastAsia="宋体"/>
          <w:color w:val="484848"/>
          <w:spacing w:val="-74"/>
          <w:sz w:val="22"/>
        </w:rPr>
        <w:t xml:space="preserve"> </w:t>
      </w:r>
      <w:r>
        <w:rPr>
          <w:rFonts w:hint="eastAsia" w:ascii="宋体" w:hAnsi="宋体" w:eastAsia="宋体"/>
          <w:color w:val="484848"/>
          <w:sz w:val="22"/>
        </w:rPr>
        <w:t>checkout</w:t>
      </w:r>
      <w:r>
        <w:rPr>
          <w:rFonts w:hint="eastAsia" w:ascii="宋体" w:hAnsi="宋体" w:eastAsia="宋体"/>
          <w:color w:val="484848"/>
          <w:spacing w:val="-16"/>
          <w:sz w:val="22"/>
        </w:rPr>
        <w:t xml:space="preserve"> 可以将 </w:t>
      </w:r>
      <w:r>
        <w:rPr>
          <w:rFonts w:hint="eastAsia" w:ascii="宋体" w:hAnsi="宋体" w:eastAsia="宋体"/>
          <w:color w:val="484848"/>
          <w:w w:val="115"/>
          <w:sz w:val="22"/>
        </w:rPr>
        <w:t>HEAD</w:t>
      </w:r>
      <w:r>
        <w:rPr>
          <w:rFonts w:hint="eastAsia" w:ascii="宋体" w:hAnsi="宋体" w:eastAsia="宋体"/>
          <w:color w:val="484848"/>
          <w:spacing w:val="-53"/>
          <w:w w:val="115"/>
          <w:sz w:val="22"/>
        </w:rPr>
        <w:t xml:space="preserve"> </w:t>
      </w:r>
      <w:r>
        <w:rPr>
          <w:rFonts w:hint="eastAsia" w:ascii="宋体" w:hAnsi="宋体" w:eastAsia="宋体"/>
          <w:color w:val="484848"/>
          <w:spacing w:val="-3"/>
          <w:sz w:val="22"/>
        </w:rPr>
        <w:t>移到一个新的分支，并更新工作目录。因为可能会覆盖本地的修改，所以执行这个指令之前，你需要</w:t>
      </w:r>
      <w:r>
        <w:rPr>
          <w:rFonts w:hint="eastAsia" w:ascii="宋体" w:hAnsi="宋体" w:eastAsia="宋体"/>
          <w:color w:val="484848"/>
          <w:spacing w:val="-1"/>
          <w:w w:val="77"/>
          <w:sz w:val="22"/>
        </w:rPr>
        <w:t>s</w:t>
      </w:r>
      <w:r>
        <w:rPr>
          <w:rFonts w:hint="eastAsia" w:ascii="宋体" w:hAnsi="宋体" w:eastAsia="宋体"/>
          <w:color w:val="484848"/>
          <w:spacing w:val="-1"/>
          <w:w w:val="55"/>
          <w:sz w:val="22"/>
        </w:rPr>
        <w:t>t</w:t>
      </w:r>
      <w:r>
        <w:rPr>
          <w:rFonts w:hint="eastAsia" w:ascii="宋体" w:hAnsi="宋体" w:eastAsia="宋体"/>
          <w:color w:val="484848"/>
          <w:spacing w:val="-1"/>
          <w:w w:val="88"/>
          <w:sz w:val="22"/>
        </w:rPr>
        <w:t>a</w:t>
      </w:r>
      <w:r>
        <w:rPr>
          <w:rFonts w:hint="eastAsia" w:ascii="宋体" w:hAnsi="宋体" w:eastAsia="宋体"/>
          <w:color w:val="484848"/>
          <w:spacing w:val="-1"/>
          <w:w w:val="77"/>
          <w:sz w:val="22"/>
        </w:rPr>
        <w:t>s</w:t>
      </w:r>
      <w:r>
        <w:rPr>
          <w:rFonts w:hint="eastAsia" w:ascii="宋体" w:hAnsi="宋体" w:eastAsia="宋体"/>
          <w:color w:val="484848"/>
          <w:w w:val="100"/>
          <w:sz w:val="22"/>
        </w:rPr>
        <w:t>h</w:t>
      </w:r>
      <w:r>
        <w:rPr>
          <w:rFonts w:hint="eastAsia" w:ascii="宋体" w:hAnsi="宋体" w:eastAsia="宋体"/>
          <w:color w:val="484848"/>
          <w:spacing w:val="-2"/>
          <w:sz w:val="22"/>
        </w:rPr>
        <w:t xml:space="preserve"> </w:t>
      </w:r>
      <w:r>
        <w:rPr>
          <w:rFonts w:hint="eastAsia" w:ascii="宋体" w:hAnsi="宋体" w:eastAsia="宋体"/>
          <w:color w:val="484848"/>
          <w:spacing w:val="-1"/>
          <w:w w:val="100"/>
          <w:sz w:val="22"/>
        </w:rPr>
        <w:t>或者</w:t>
      </w:r>
      <w:r>
        <w:rPr>
          <w:rFonts w:hint="eastAsia" w:ascii="宋体" w:hAnsi="宋体" w:eastAsia="宋体"/>
          <w:color w:val="484848"/>
          <w:spacing w:val="-3"/>
          <w:sz w:val="22"/>
        </w:rPr>
        <w:t xml:space="preserve"> </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1"/>
          <w:sz w:val="22"/>
        </w:rPr>
        <w:t xml:space="preserve"> </w:t>
      </w:r>
      <w:r>
        <w:rPr>
          <w:rFonts w:hint="eastAsia" w:ascii="宋体" w:hAnsi="宋体" w:eastAsia="宋体"/>
          <w:color w:val="484848"/>
          <w:spacing w:val="-3"/>
          <w:w w:val="100"/>
          <w:sz w:val="22"/>
        </w:rPr>
        <w:t>暂存区和工作区的更改。</w:t>
      </w:r>
    </w:p>
    <w:p>
      <w:pPr>
        <w:pStyle w:val="18"/>
        <w:numPr>
          <w:ilvl w:val="3"/>
          <w:numId w:val="66"/>
        </w:numPr>
        <w:tabs>
          <w:tab w:val="left" w:pos="1600"/>
        </w:tabs>
        <w:spacing w:before="0" w:after="0" w:line="266" w:lineRule="auto"/>
        <w:ind w:left="1600" w:right="337" w:hanging="360"/>
        <w:jc w:val="both"/>
        <w:rPr>
          <w:rFonts w:hint="eastAsia" w:ascii="宋体" w:hAnsi="宋体" w:eastAsia="宋体"/>
          <w:sz w:val="22"/>
        </w:rPr>
      </w:pPr>
      <w:r>
        <w:rPr>
          <w:rFonts w:hint="eastAsia" w:ascii="宋体" w:hAnsi="宋体" w:eastAsia="宋体"/>
          <w:color w:val="484848"/>
          <w:w w:val="95"/>
          <w:sz w:val="22"/>
        </w:rPr>
        <w:t>git</w:t>
      </w:r>
      <w:r>
        <w:rPr>
          <w:rFonts w:hint="eastAsia" w:ascii="宋体" w:hAnsi="宋体" w:eastAsia="宋体"/>
          <w:color w:val="484848"/>
          <w:spacing w:val="-70"/>
          <w:w w:val="95"/>
          <w:sz w:val="22"/>
        </w:rPr>
        <w:t xml:space="preserve"> </w:t>
      </w:r>
      <w:r>
        <w:rPr>
          <w:rFonts w:hint="eastAsia" w:ascii="宋体" w:hAnsi="宋体" w:eastAsia="宋体"/>
          <w:color w:val="484848"/>
          <w:w w:val="95"/>
          <w:sz w:val="22"/>
        </w:rPr>
        <w:t>revert</w:t>
      </w:r>
      <w:r>
        <w:rPr>
          <w:rFonts w:hint="eastAsia" w:ascii="宋体" w:hAnsi="宋体" w:eastAsia="宋体"/>
          <w:color w:val="484848"/>
          <w:spacing w:val="-24"/>
          <w:w w:val="95"/>
          <w:sz w:val="22"/>
        </w:rPr>
        <w:t xml:space="preserve"> 和 </w:t>
      </w:r>
      <w:r>
        <w:rPr>
          <w:rFonts w:hint="eastAsia" w:ascii="宋体" w:hAnsi="宋体" w:eastAsia="宋体"/>
          <w:color w:val="484848"/>
          <w:w w:val="95"/>
          <w:sz w:val="22"/>
        </w:rPr>
        <w:t>git</w:t>
      </w:r>
      <w:r>
        <w:rPr>
          <w:rFonts w:hint="eastAsia" w:ascii="宋体" w:hAnsi="宋体" w:eastAsia="宋体"/>
          <w:color w:val="484848"/>
          <w:spacing w:val="-71"/>
          <w:w w:val="95"/>
          <w:sz w:val="22"/>
        </w:rPr>
        <w:t xml:space="preserve"> </w:t>
      </w:r>
      <w:r>
        <w:rPr>
          <w:rFonts w:hint="eastAsia" w:ascii="宋体" w:hAnsi="宋体" w:eastAsia="宋体"/>
          <w:color w:val="484848"/>
          <w:w w:val="95"/>
          <w:sz w:val="22"/>
        </w:rPr>
        <w:t>reset</w:t>
      </w:r>
      <w:r>
        <w:rPr>
          <w:rFonts w:hint="eastAsia" w:ascii="宋体" w:hAnsi="宋体" w:eastAsia="宋体"/>
          <w:color w:val="484848"/>
          <w:spacing w:val="-7"/>
          <w:w w:val="95"/>
          <w:sz w:val="22"/>
        </w:rPr>
        <w:t xml:space="preserve"> 的目的是一样的，但是做法不同，它会以创建新的</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1"/>
          <w:sz w:val="22"/>
        </w:rPr>
        <w:t xml:space="preserve"> </w:t>
      </w:r>
      <w:r>
        <w:rPr>
          <w:rFonts w:hint="eastAsia" w:ascii="宋体" w:hAnsi="宋体" w:eastAsia="宋体"/>
          <w:color w:val="484848"/>
          <w:spacing w:val="-3"/>
          <w:w w:val="100"/>
          <w:sz w:val="22"/>
        </w:rPr>
        <w:t>的方式来撤销</w:t>
      </w:r>
      <w:r>
        <w:rPr>
          <w:rFonts w:hint="eastAsia" w:ascii="宋体" w:hAnsi="宋体" w:eastAsia="宋体"/>
          <w:color w:val="484848"/>
          <w:sz w:val="22"/>
        </w:rPr>
        <w:t xml:space="preserve"> </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spacing w:val="-2"/>
          <w:w w:val="55"/>
          <w:sz w:val="22"/>
        </w:rPr>
        <w:t>t</w:t>
      </w:r>
      <w:r>
        <w:rPr>
          <w:rFonts w:hint="eastAsia" w:ascii="宋体" w:hAnsi="宋体" w:eastAsia="宋体"/>
          <w:color w:val="484848"/>
          <w:spacing w:val="-8"/>
          <w:w w:val="100"/>
          <w:sz w:val="22"/>
        </w:rPr>
        <w:t>，这样能保留之前的</w:t>
      </w:r>
      <w:r>
        <w:rPr>
          <w:rFonts w:hint="eastAsia" w:ascii="宋体" w:hAnsi="宋体" w:eastAsia="宋体"/>
          <w:color w:val="484848"/>
          <w:spacing w:val="-3"/>
          <w:sz w:val="22"/>
        </w:rPr>
        <w:t xml:space="preserve"> </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1"/>
          <w:sz w:val="22"/>
        </w:rPr>
        <w:t xml:space="preserve"> </w:t>
      </w:r>
      <w:r>
        <w:rPr>
          <w:rFonts w:hint="eastAsia" w:ascii="宋体" w:hAnsi="宋体" w:eastAsia="宋体"/>
          <w:color w:val="484848"/>
          <w:spacing w:val="-10"/>
          <w:w w:val="100"/>
          <w:sz w:val="22"/>
        </w:rPr>
        <w:t>历史，比较安</w:t>
      </w:r>
      <w:r>
        <w:rPr>
          <w:rFonts w:hint="eastAsia" w:ascii="宋体" w:hAnsi="宋体" w:eastAsia="宋体"/>
          <w:color w:val="484848"/>
          <w:spacing w:val="-3"/>
          <w:sz w:val="22"/>
        </w:rPr>
        <w:t xml:space="preserve">全。另外，同样因为可能会覆盖本地的修改，所以执行这个指令之前， </w:t>
      </w:r>
      <w:r>
        <w:rPr>
          <w:rFonts w:hint="eastAsia" w:ascii="宋体" w:hAnsi="宋体" w:eastAsia="宋体"/>
          <w:color w:val="484848"/>
          <w:spacing w:val="-2"/>
          <w:w w:val="100"/>
          <w:sz w:val="22"/>
        </w:rPr>
        <w:t>你需要</w:t>
      </w:r>
      <w:r>
        <w:rPr>
          <w:rFonts w:hint="eastAsia" w:ascii="宋体" w:hAnsi="宋体" w:eastAsia="宋体"/>
          <w:color w:val="484848"/>
          <w:sz w:val="22"/>
        </w:rPr>
        <w:t xml:space="preserve"> </w:t>
      </w:r>
      <w:r>
        <w:rPr>
          <w:rFonts w:hint="eastAsia" w:ascii="宋体" w:hAnsi="宋体" w:eastAsia="宋体"/>
          <w:color w:val="484848"/>
          <w:spacing w:val="-1"/>
          <w:w w:val="77"/>
          <w:sz w:val="22"/>
        </w:rPr>
        <w:t>s</w:t>
      </w:r>
      <w:r>
        <w:rPr>
          <w:rFonts w:hint="eastAsia" w:ascii="宋体" w:hAnsi="宋体" w:eastAsia="宋体"/>
          <w:color w:val="484848"/>
          <w:spacing w:val="-1"/>
          <w:w w:val="55"/>
          <w:sz w:val="22"/>
        </w:rPr>
        <w:t>t</w:t>
      </w:r>
      <w:r>
        <w:rPr>
          <w:rFonts w:hint="eastAsia" w:ascii="宋体" w:hAnsi="宋体" w:eastAsia="宋体"/>
          <w:color w:val="484848"/>
          <w:spacing w:val="-1"/>
          <w:w w:val="88"/>
          <w:sz w:val="22"/>
        </w:rPr>
        <w:t>a</w:t>
      </w:r>
      <w:r>
        <w:rPr>
          <w:rFonts w:hint="eastAsia" w:ascii="宋体" w:hAnsi="宋体" w:eastAsia="宋体"/>
          <w:color w:val="484848"/>
          <w:spacing w:val="-1"/>
          <w:w w:val="77"/>
          <w:sz w:val="22"/>
        </w:rPr>
        <w:t>s</w:t>
      </w:r>
      <w:r>
        <w:rPr>
          <w:rFonts w:hint="eastAsia" w:ascii="宋体" w:hAnsi="宋体" w:eastAsia="宋体"/>
          <w:color w:val="484848"/>
          <w:w w:val="100"/>
          <w:sz w:val="22"/>
        </w:rPr>
        <w:t>h</w:t>
      </w:r>
      <w:r>
        <w:rPr>
          <w:rFonts w:hint="eastAsia" w:ascii="宋体" w:hAnsi="宋体" w:eastAsia="宋体"/>
          <w:color w:val="484848"/>
          <w:spacing w:val="-2"/>
          <w:sz w:val="22"/>
        </w:rPr>
        <w:t xml:space="preserve"> </w:t>
      </w:r>
      <w:r>
        <w:rPr>
          <w:rFonts w:hint="eastAsia" w:ascii="宋体" w:hAnsi="宋体" w:eastAsia="宋体"/>
          <w:color w:val="484848"/>
          <w:spacing w:val="-1"/>
          <w:w w:val="100"/>
          <w:sz w:val="22"/>
        </w:rPr>
        <w:t>或者</w:t>
      </w:r>
      <w:r>
        <w:rPr>
          <w:rFonts w:hint="eastAsia" w:ascii="宋体" w:hAnsi="宋体" w:eastAsia="宋体"/>
          <w:color w:val="484848"/>
          <w:spacing w:val="-3"/>
          <w:sz w:val="22"/>
        </w:rPr>
        <w:t xml:space="preserve"> </w:t>
      </w:r>
      <w:r>
        <w:rPr>
          <w:rFonts w:hint="eastAsia" w:ascii="宋体" w:hAnsi="宋体" w:eastAsia="宋体"/>
          <w:color w:val="484848"/>
          <w:spacing w:val="-1"/>
          <w:w w:val="88"/>
          <w:sz w:val="22"/>
        </w:rPr>
        <w:t>co</w:t>
      </w:r>
      <w:r>
        <w:rPr>
          <w:rFonts w:hint="eastAsia" w:ascii="宋体" w:hAnsi="宋体" w:eastAsia="宋体"/>
          <w:color w:val="484848"/>
          <w:spacing w:val="-1"/>
          <w:w w:val="144"/>
          <w:sz w:val="22"/>
        </w:rPr>
        <w:t>mm</w:t>
      </w:r>
      <w:r>
        <w:rPr>
          <w:rFonts w:hint="eastAsia" w:ascii="宋体" w:hAnsi="宋体" w:eastAsia="宋体"/>
          <w:color w:val="484848"/>
          <w:spacing w:val="-1"/>
          <w:w w:val="55"/>
          <w:sz w:val="22"/>
        </w:rPr>
        <w:t>i</w:t>
      </w:r>
      <w:r>
        <w:rPr>
          <w:rFonts w:hint="eastAsia" w:ascii="宋体" w:hAnsi="宋体" w:eastAsia="宋体"/>
          <w:color w:val="484848"/>
          <w:w w:val="55"/>
          <w:sz w:val="22"/>
        </w:rPr>
        <w:t>t</w:t>
      </w:r>
      <w:r>
        <w:rPr>
          <w:rFonts w:hint="eastAsia" w:ascii="宋体" w:hAnsi="宋体" w:eastAsia="宋体"/>
          <w:color w:val="484848"/>
          <w:spacing w:val="-1"/>
          <w:sz w:val="22"/>
        </w:rPr>
        <w:t xml:space="preserve"> </w:t>
      </w:r>
      <w:r>
        <w:rPr>
          <w:rFonts w:hint="eastAsia" w:ascii="宋体" w:hAnsi="宋体" w:eastAsia="宋体"/>
          <w:color w:val="484848"/>
          <w:spacing w:val="-3"/>
          <w:w w:val="100"/>
          <w:sz w:val="22"/>
        </w:rPr>
        <w:t>暂存区和工作区的更改。</w:t>
      </w:r>
    </w:p>
    <w:p>
      <w:pPr>
        <w:pStyle w:val="7"/>
        <w:spacing w:line="278" w:lineRule="exact"/>
        <w:ind w:left="548"/>
      </w:pPr>
      <w:r>
        <w:rPr>
          <w:color w:val="484848"/>
        </w:rPr>
        <w:t>然后，从文件层面来说：</w:t>
      </w:r>
    </w:p>
    <w:p>
      <w:pPr>
        <w:pStyle w:val="18"/>
        <w:numPr>
          <w:ilvl w:val="3"/>
          <w:numId w:val="66"/>
        </w:numPr>
        <w:tabs>
          <w:tab w:val="left" w:pos="1599"/>
          <w:tab w:val="left" w:pos="1600"/>
        </w:tabs>
        <w:spacing w:before="28" w:after="0" w:line="266" w:lineRule="auto"/>
        <w:ind w:left="1600" w:right="337" w:hanging="360"/>
        <w:jc w:val="left"/>
        <w:rPr>
          <w:rFonts w:hint="eastAsia" w:ascii="宋体" w:hAnsi="宋体" w:eastAsia="宋体"/>
          <w:sz w:val="22"/>
        </w:rPr>
      </w:pPr>
      <w:r>
        <w:rPr>
          <w:rFonts w:hint="eastAsia" w:ascii="宋体" w:hAnsi="宋体" w:eastAsia="宋体"/>
          <w:color w:val="484848"/>
          <w:w w:val="95"/>
          <w:sz w:val="22"/>
        </w:rPr>
        <w:t>git</w:t>
      </w:r>
      <w:r>
        <w:rPr>
          <w:rFonts w:hint="eastAsia" w:ascii="宋体" w:hAnsi="宋体" w:eastAsia="宋体"/>
          <w:color w:val="484848"/>
          <w:spacing w:val="-19"/>
          <w:w w:val="95"/>
          <w:sz w:val="22"/>
        </w:rPr>
        <w:t xml:space="preserve"> </w:t>
      </w:r>
      <w:r>
        <w:rPr>
          <w:rFonts w:hint="eastAsia" w:ascii="宋体" w:hAnsi="宋体" w:eastAsia="宋体"/>
          <w:color w:val="484848"/>
          <w:w w:val="95"/>
          <w:sz w:val="22"/>
        </w:rPr>
        <w:t>reset</w:t>
      </w:r>
      <w:r>
        <w:rPr>
          <w:rFonts w:hint="eastAsia" w:ascii="宋体" w:hAnsi="宋体" w:eastAsia="宋体"/>
          <w:color w:val="484848"/>
          <w:spacing w:val="-7"/>
          <w:w w:val="95"/>
          <w:sz w:val="22"/>
        </w:rPr>
        <w:t xml:space="preserve"> 只是把文件从历史记录区拿到暂存区，不影响工作区的内容，而</w:t>
      </w:r>
      <w:r>
        <w:rPr>
          <w:rFonts w:hint="eastAsia" w:ascii="宋体" w:hAnsi="宋体" w:eastAsia="宋体"/>
          <w:color w:val="484848"/>
          <w:spacing w:val="-2"/>
          <w:w w:val="100"/>
          <w:sz w:val="22"/>
        </w:rPr>
        <w:t>且不支持</w:t>
      </w:r>
      <w:r>
        <w:rPr>
          <w:rFonts w:hint="eastAsia" w:ascii="宋体" w:hAnsi="宋体" w:eastAsia="宋体"/>
          <w:color w:val="484848"/>
          <w:spacing w:val="-3"/>
          <w:sz w:val="22"/>
        </w:rPr>
        <w:t xml:space="preserve"> </w:t>
      </w:r>
      <w:r>
        <w:rPr>
          <w:rFonts w:hint="eastAsia" w:ascii="宋体" w:hAnsi="宋体" w:eastAsia="宋体"/>
          <w:color w:val="484848"/>
          <w:spacing w:val="-1"/>
          <w:w w:val="109"/>
          <w:sz w:val="22"/>
        </w:rPr>
        <w:t>--</w:t>
      </w:r>
      <w:r>
        <w:rPr>
          <w:rFonts w:hint="eastAsia" w:ascii="宋体" w:hAnsi="宋体" w:eastAsia="宋体"/>
          <w:color w:val="484848"/>
          <w:spacing w:val="-1"/>
          <w:w w:val="144"/>
          <w:sz w:val="22"/>
        </w:rPr>
        <w:t>m</w:t>
      </w:r>
      <w:r>
        <w:rPr>
          <w:rFonts w:hint="eastAsia" w:ascii="宋体" w:hAnsi="宋体" w:eastAsia="宋体"/>
          <w:color w:val="484848"/>
          <w:spacing w:val="-1"/>
          <w:w w:val="55"/>
          <w:sz w:val="22"/>
        </w:rPr>
        <w:t>i</w:t>
      </w:r>
      <w:r>
        <w:rPr>
          <w:rFonts w:hint="eastAsia" w:ascii="宋体" w:hAnsi="宋体" w:eastAsia="宋体"/>
          <w:color w:val="484848"/>
          <w:spacing w:val="-1"/>
          <w:w w:val="88"/>
          <w:sz w:val="22"/>
        </w:rPr>
        <w:t>xe</w:t>
      </w:r>
      <w:r>
        <w:rPr>
          <w:rFonts w:hint="eastAsia" w:ascii="宋体" w:hAnsi="宋体" w:eastAsia="宋体"/>
          <w:color w:val="484848"/>
          <w:spacing w:val="-2"/>
          <w:w w:val="100"/>
          <w:sz w:val="22"/>
        </w:rPr>
        <w:t>d</w:t>
      </w:r>
      <w:r>
        <w:rPr>
          <w:rFonts w:hint="eastAsia" w:ascii="宋体" w:hAnsi="宋体" w:eastAsia="宋体"/>
          <w:color w:val="484848"/>
          <w:spacing w:val="-1"/>
          <w:w w:val="100"/>
          <w:sz w:val="22"/>
        </w:rPr>
        <w:t>、</w:t>
      </w:r>
      <w:r>
        <w:rPr>
          <w:rFonts w:hint="eastAsia" w:ascii="宋体" w:hAnsi="宋体" w:eastAsia="宋体"/>
          <w:color w:val="484848"/>
          <w:spacing w:val="-1"/>
          <w:w w:val="109"/>
          <w:sz w:val="22"/>
        </w:rPr>
        <w:t>--</w:t>
      </w:r>
      <w:r>
        <w:rPr>
          <w:rFonts w:hint="eastAsia" w:ascii="宋体" w:hAnsi="宋体" w:eastAsia="宋体"/>
          <w:color w:val="484848"/>
          <w:spacing w:val="-1"/>
          <w:w w:val="77"/>
          <w:sz w:val="22"/>
        </w:rPr>
        <w:t>s</w:t>
      </w:r>
      <w:r>
        <w:rPr>
          <w:rFonts w:hint="eastAsia" w:ascii="宋体" w:hAnsi="宋体" w:eastAsia="宋体"/>
          <w:color w:val="484848"/>
          <w:spacing w:val="-1"/>
          <w:w w:val="88"/>
          <w:sz w:val="22"/>
        </w:rPr>
        <w:t>o</w:t>
      </w:r>
      <w:r>
        <w:rPr>
          <w:rFonts w:hint="eastAsia" w:ascii="宋体" w:hAnsi="宋体" w:eastAsia="宋体"/>
          <w:color w:val="484848"/>
          <w:spacing w:val="-1"/>
          <w:w w:val="55"/>
          <w:sz w:val="22"/>
        </w:rPr>
        <w:t>f</w:t>
      </w:r>
      <w:r>
        <w:rPr>
          <w:rFonts w:hint="eastAsia" w:ascii="宋体" w:hAnsi="宋体" w:eastAsia="宋体"/>
          <w:color w:val="484848"/>
          <w:w w:val="55"/>
          <w:sz w:val="22"/>
        </w:rPr>
        <w:t>t</w:t>
      </w:r>
      <w:r>
        <w:rPr>
          <w:rFonts w:hint="eastAsia" w:ascii="宋体" w:hAnsi="宋体" w:eastAsia="宋体"/>
          <w:color w:val="484848"/>
          <w:sz w:val="22"/>
        </w:rPr>
        <w:t xml:space="preserve"> </w:t>
      </w:r>
      <w:r>
        <w:rPr>
          <w:rFonts w:hint="eastAsia" w:ascii="宋体" w:hAnsi="宋体" w:eastAsia="宋体"/>
          <w:color w:val="484848"/>
          <w:w w:val="100"/>
          <w:sz w:val="22"/>
        </w:rPr>
        <w:t>和</w:t>
      </w:r>
      <w:r>
        <w:rPr>
          <w:rFonts w:hint="eastAsia" w:ascii="宋体" w:hAnsi="宋体" w:eastAsia="宋体"/>
          <w:color w:val="484848"/>
          <w:spacing w:val="-3"/>
          <w:sz w:val="22"/>
        </w:rPr>
        <w:t xml:space="preserve"> </w:t>
      </w:r>
      <w:r>
        <w:rPr>
          <w:rFonts w:hint="eastAsia" w:ascii="宋体" w:hAnsi="宋体" w:eastAsia="宋体"/>
          <w:color w:val="484848"/>
          <w:spacing w:val="-1"/>
          <w:w w:val="109"/>
          <w:sz w:val="22"/>
        </w:rPr>
        <w:t>--</w:t>
      </w:r>
      <w:r>
        <w:rPr>
          <w:rFonts w:hint="eastAsia" w:ascii="宋体" w:hAnsi="宋体" w:eastAsia="宋体"/>
          <w:color w:val="484848"/>
          <w:spacing w:val="-1"/>
          <w:w w:val="100"/>
          <w:sz w:val="22"/>
        </w:rPr>
        <w:t>h</w:t>
      </w:r>
      <w:r>
        <w:rPr>
          <w:rFonts w:hint="eastAsia" w:ascii="宋体" w:hAnsi="宋体" w:eastAsia="宋体"/>
          <w:color w:val="484848"/>
          <w:spacing w:val="-1"/>
          <w:w w:val="88"/>
          <w:sz w:val="22"/>
        </w:rPr>
        <w:t>a</w:t>
      </w:r>
      <w:r>
        <w:rPr>
          <w:rFonts w:hint="eastAsia" w:ascii="宋体" w:hAnsi="宋体" w:eastAsia="宋体"/>
          <w:color w:val="484848"/>
          <w:spacing w:val="-1"/>
          <w:w w:val="66"/>
          <w:sz w:val="22"/>
        </w:rPr>
        <w:t>r</w:t>
      </w:r>
      <w:r>
        <w:rPr>
          <w:rFonts w:hint="eastAsia" w:ascii="宋体" w:hAnsi="宋体" w:eastAsia="宋体"/>
          <w:color w:val="484848"/>
          <w:w w:val="100"/>
          <w:sz w:val="22"/>
        </w:rPr>
        <w:t>d。</w:t>
      </w:r>
    </w:p>
    <w:p>
      <w:pPr>
        <w:pStyle w:val="18"/>
        <w:numPr>
          <w:ilvl w:val="3"/>
          <w:numId w:val="66"/>
        </w:numPr>
        <w:tabs>
          <w:tab w:val="left" w:pos="1599"/>
          <w:tab w:val="left" w:pos="1600"/>
        </w:tabs>
        <w:spacing w:before="0" w:after="0" w:line="280" w:lineRule="exact"/>
        <w:ind w:left="1600" w:right="0" w:hanging="360"/>
        <w:jc w:val="left"/>
        <w:rPr>
          <w:rFonts w:hint="eastAsia" w:ascii="宋体" w:hAnsi="宋体" w:eastAsia="宋体"/>
          <w:sz w:val="22"/>
        </w:rPr>
      </w:pPr>
      <w:r>
        <w:rPr>
          <w:rFonts w:hint="eastAsia" w:ascii="宋体" w:hAnsi="宋体" w:eastAsia="宋体"/>
          <w:color w:val="484848"/>
          <w:sz w:val="22"/>
        </w:rPr>
        <w:t>git</w:t>
      </w:r>
      <w:r>
        <w:rPr>
          <w:rFonts w:hint="eastAsia" w:ascii="宋体" w:hAnsi="宋体" w:eastAsia="宋体"/>
          <w:color w:val="484848"/>
          <w:spacing w:val="-78"/>
          <w:sz w:val="22"/>
        </w:rPr>
        <w:t xml:space="preserve"> </w:t>
      </w:r>
      <w:r>
        <w:rPr>
          <w:rFonts w:hint="eastAsia" w:ascii="宋体" w:hAnsi="宋体" w:eastAsia="宋体"/>
          <w:color w:val="484848"/>
          <w:sz w:val="22"/>
        </w:rPr>
        <w:t>checkout</w:t>
      </w:r>
      <w:r>
        <w:rPr>
          <w:rFonts w:hint="eastAsia" w:ascii="宋体" w:hAnsi="宋体" w:eastAsia="宋体"/>
          <w:color w:val="484848"/>
          <w:spacing w:val="-8"/>
          <w:sz w:val="22"/>
        </w:rPr>
        <w:t xml:space="preserve"> 则是把文件从历史记录拿到工作区，不影响暂存区的内容。</w:t>
      </w:r>
    </w:p>
    <w:p>
      <w:pPr>
        <w:pStyle w:val="18"/>
        <w:numPr>
          <w:ilvl w:val="3"/>
          <w:numId w:val="66"/>
        </w:numPr>
        <w:tabs>
          <w:tab w:val="left" w:pos="1599"/>
          <w:tab w:val="left" w:pos="1600"/>
        </w:tabs>
        <w:spacing w:before="30" w:after="0" w:line="240" w:lineRule="auto"/>
        <w:ind w:left="1600" w:right="0" w:hanging="360"/>
        <w:jc w:val="left"/>
        <w:rPr>
          <w:rFonts w:hint="eastAsia" w:ascii="宋体" w:hAnsi="宋体" w:eastAsia="宋体"/>
          <w:sz w:val="22"/>
        </w:rPr>
      </w:pPr>
      <w:r>
        <w:rPr>
          <w:rFonts w:hint="eastAsia" w:ascii="宋体" w:hAnsi="宋体" w:eastAsia="宋体"/>
          <w:color w:val="484848"/>
          <w:sz w:val="22"/>
        </w:rPr>
        <w:t>git</w:t>
      </w:r>
      <w:r>
        <w:rPr>
          <w:rFonts w:hint="eastAsia" w:ascii="宋体" w:hAnsi="宋体" w:eastAsia="宋体"/>
          <w:color w:val="484848"/>
          <w:spacing w:val="-60"/>
          <w:sz w:val="22"/>
        </w:rPr>
        <w:t xml:space="preserve"> </w:t>
      </w:r>
      <w:r>
        <w:rPr>
          <w:rFonts w:hint="eastAsia" w:ascii="宋体" w:hAnsi="宋体" w:eastAsia="宋体"/>
          <w:color w:val="484848"/>
          <w:sz w:val="22"/>
        </w:rPr>
        <w:t>revert</w:t>
      </w:r>
      <w:r>
        <w:rPr>
          <w:rFonts w:hint="eastAsia" w:ascii="宋体" w:hAnsi="宋体" w:eastAsia="宋体"/>
          <w:color w:val="484848"/>
          <w:spacing w:val="-4"/>
          <w:sz w:val="22"/>
        </w:rPr>
        <w:t xml:space="preserve"> 不支持文件层面的操作。</w:t>
      </w:r>
    </w:p>
    <w:p>
      <w:pPr>
        <w:pStyle w:val="5"/>
        <w:spacing w:before="166" w:line="487" w:lineRule="auto"/>
        <w:ind w:right="484"/>
      </w:pPr>
      <w:r>
        <w:rPr>
          <w:color w:val="000007"/>
        </w:rPr>
        <w:t>版权声明：本文为取经猿作者的原创文章，转载请附上原文出处链接及本声明原文链接：</w:t>
      </w:r>
      <w:r>
        <w:fldChar w:fldCharType="begin"/>
      </w:r>
      <w:r>
        <w:instrText xml:space="preserve"> HYPERLINK "https://www.teaspect.com/detail/5623?pn=21" \h </w:instrText>
      </w:r>
      <w:r>
        <w:fldChar w:fldCharType="separate"/>
      </w:r>
      <w:r>
        <w:rPr>
          <w:color w:val="6FB0E7"/>
          <w:u w:val="single" w:color="6FB0E7"/>
        </w:rPr>
        <w:t>h</w:t>
      </w:r>
      <w:r>
        <w:rPr>
          <w:color w:val="6FB0E7"/>
          <w:w w:val="55"/>
          <w:u w:val="single" w:color="6FB0E7"/>
        </w:rPr>
        <w:t>tt</w:t>
      </w:r>
      <w:r>
        <w:rPr>
          <w:color w:val="6FB0E7"/>
          <w:u w:val="single" w:color="6FB0E7"/>
        </w:rPr>
        <w:t>p</w:t>
      </w:r>
      <w:r>
        <w:rPr>
          <w:color w:val="6FB0E7"/>
          <w:w w:val="77"/>
          <w:u w:val="single" w:color="6FB0E7"/>
        </w:rPr>
        <w:t>s</w:t>
      </w:r>
      <w:r>
        <w:rPr>
          <w:color w:val="6FB0E7"/>
          <w:w w:val="50"/>
          <w:u w:val="single" w:color="6FB0E7"/>
        </w:rPr>
        <w:t>:</w:t>
      </w:r>
      <w:r>
        <w:rPr>
          <w:color w:val="6FB0E7"/>
          <w:w w:val="55"/>
          <w:u w:val="single" w:color="6FB0E7"/>
        </w:rPr>
        <w:t>//</w:t>
      </w:r>
      <w:r>
        <w:rPr>
          <w:color w:val="6FB0E7"/>
          <w:w w:val="121"/>
          <w:u w:val="single" w:color="6FB0E7"/>
        </w:rPr>
        <w:t>www</w:t>
      </w:r>
      <w:r>
        <w:rPr>
          <w:color w:val="6FB0E7"/>
          <w:w w:val="50"/>
          <w:u w:val="single" w:color="6FB0E7"/>
        </w:rPr>
        <w:t>.</w:t>
      </w:r>
      <w:r>
        <w:rPr>
          <w:color w:val="6FB0E7"/>
          <w:w w:val="55"/>
          <w:u w:val="single" w:color="6FB0E7"/>
        </w:rPr>
        <w:t>t</w:t>
      </w:r>
      <w:r>
        <w:rPr>
          <w:color w:val="6FB0E7"/>
          <w:w w:val="88"/>
          <w:u w:val="single" w:color="6FB0E7"/>
        </w:rPr>
        <w:t>ea</w:t>
      </w:r>
      <w:r>
        <w:rPr>
          <w:color w:val="6FB0E7"/>
          <w:w w:val="77"/>
          <w:u w:val="single" w:color="6FB0E7"/>
        </w:rPr>
        <w:t>s</w:t>
      </w:r>
      <w:r>
        <w:rPr>
          <w:color w:val="6FB0E7"/>
          <w:u w:val="single" w:color="6FB0E7"/>
        </w:rPr>
        <w:t>p</w:t>
      </w:r>
      <w:r>
        <w:rPr>
          <w:color w:val="6FB0E7"/>
          <w:w w:val="88"/>
          <w:u w:val="single" w:color="6FB0E7"/>
        </w:rPr>
        <w:t>ec</w:t>
      </w:r>
      <w:r>
        <w:rPr>
          <w:color w:val="6FB0E7"/>
          <w:w w:val="55"/>
          <w:u w:val="single" w:color="6FB0E7"/>
        </w:rPr>
        <w:t>t</w:t>
      </w:r>
      <w:r>
        <w:rPr>
          <w:color w:val="6FB0E7"/>
          <w:w w:val="50"/>
          <w:u w:val="single" w:color="6FB0E7"/>
        </w:rPr>
        <w:t>.</w:t>
      </w:r>
      <w:r>
        <w:rPr>
          <w:color w:val="6FB0E7"/>
          <w:w w:val="88"/>
          <w:u w:val="single" w:color="6FB0E7"/>
        </w:rPr>
        <w:t>co</w:t>
      </w:r>
      <w:r>
        <w:rPr>
          <w:color w:val="6FB0E7"/>
          <w:w w:val="143"/>
          <w:u w:val="single" w:color="6FB0E7"/>
        </w:rPr>
        <w:t>m</w:t>
      </w:r>
      <w:r>
        <w:rPr>
          <w:color w:val="6FB0E7"/>
          <w:w w:val="55"/>
          <w:u w:val="single" w:color="6FB0E7"/>
        </w:rPr>
        <w:t>/</w:t>
      </w:r>
      <w:r>
        <w:rPr>
          <w:color w:val="6FB0E7"/>
          <w:u w:val="single" w:color="6FB0E7"/>
        </w:rPr>
        <w:t>d</w:t>
      </w:r>
      <w:r>
        <w:rPr>
          <w:color w:val="6FB0E7"/>
          <w:w w:val="88"/>
          <w:u w:val="single" w:color="6FB0E7"/>
        </w:rPr>
        <w:t>e</w:t>
      </w:r>
      <w:r>
        <w:rPr>
          <w:color w:val="6FB0E7"/>
          <w:w w:val="55"/>
          <w:u w:val="single" w:color="6FB0E7"/>
        </w:rPr>
        <w:t>t</w:t>
      </w:r>
      <w:r>
        <w:rPr>
          <w:color w:val="6FB0E7"/>
          <w:w w:val="88"/>
          <w:u w:val="single" w:color="6FB0E7"/>
        </w:rPr>
        <w:t>a</w:t>
      </w:r>
      <w:r>
        <w:rPr>
          <w:color w:val="6FB0E7"/>
          <w:w w:val="55"/>
          <w:u w:val="single" w:color="6FB0E7"/>
        </w:rPr>
        <w:t>il/</w:t>
      </w:r>
      <w:r>
        <w:rPr>
          <w:color w:val="6FB0E7"/>
          <w:u w:val="single" w:color="6FB0E7"/>
        </w:rPr>
        <w:t>5623?pn</w:t>
      </w:r>
      <w:r>
        <w:rPr>
          <w:color w:val="6FB0E7"/>
          <w:w w:val="109"/>
          <w:u w:val="single" w:color="6FB0E7"/>
        </w:rPr>
        <w:t>=</w:t>
      </w:r>
      <w:r>
        <w:rPr>
          <w:color w:val="6FB0E7"/>
          <w:u w:val="single" w:color="6FB0E7"/>
        </w:rPr>
        <w:t>21</w:t>
      </w:r>
      <w:r>
        <w:rPr>
          <w:color w:val="6FB0E7"/>
          <w:u w:val="single" w:color="6FB0E7"/>
        </w:rPr>
        <w:fldChar w:fldCharType="end"/>
      </w:r>
    </w:p>
    <w:p>
      <w:pPr>
        <w:pStyle w:val="7"/>
        <w:spacing w:before="9"/>
        <w:ind w:left="0"/>
        <w:rPr>
          <w:sz w:val="29"/>
        </w:rPr>
      </w:pPr>
    </w:p>
    <w:p>
      <w:pPr>
        <w:pStyle w:val="18"/>
        <w:numPr>
          <w:ilvl w:val="2"/>
          <w:numId w:val="66"/>
        </w:numPr>
        <w:tabs>
          <w:tab w:val="left" w:pos="879"/>
          <w:tab w:val="left" w:pos="880"/>
        </w:tabs>
        <w:spacing w:before="0" w:after="0" w:line="423" w:lineRule="exact"/>
        <w:ind w:left="880" w:right="0" w:hanging="360"/>
        <w:jc w:val="left"/>
        <w:rPr>
          <w:b/>
          <w:sz w:val="24"/>
        </w:rPr>
      </w:pPr>
      <w:r>
        <w:rPr>
          <w:b/>
          <w:color w:val="484848"/>
          <w:sz w:val="24"/>
        </w:rPr>
        <w:t>webpack</w:t>
      </w:r>
      <w:r>
        <w:rPr>
          <w:b/>
          <w:color w:val="484848"/>
          <w:spacing w:val="-4"/>
          <w:sz w:val="24"/>
        </w:rPr>
        <w:t xml:space="preserve"> 和 </w:t>
      </w:r>
      <w:r>
        <w:rPr>
          <w:b/>
          <w:color w:val="484848"/>
          <w:sz w:val="24"/>
        </w:rPr>
        <w:t>gulp</w:t>
      </w:r>
      <w:r>
        <w:rPr>
          <w:b/>
          <w:color w:val="484848"/>
          <w:spacing w:val="-3"/>
          <w:sz w:val="24"/>
        </w:rPr>
        <w:t xml:space="preserve"> 区别</w:t>
      </w:r>
      <w:r>
        <w:rPr>
          <w:b/>
          <w:color w:val="484848"/>
          <w:sz w:val="24"/>
        </w:rPr>
        <w:t>（模块化与流的区别）</w:t>
      </w:r>
    </w:p>
    <w:p>
      <w:pPr>
        <w:spacing w:after="0" w:line="423" w:lineRule="exact"/>
        <w:jc w:val="left"/>
        <w:rPr>
          <w:sz w:val="24"/>
        </w:rPr>
        <w:sectPr>
          <w:pgSz w:w="11910" w:h="16840"/>
          <w:pgMar w:top="1580" w:right="1460" w:bottom="1640" w:left="1640" w:header="0" w:footer="963" w:gutter="0"/>
        </w:sectPr>
      </w:pPr>
    </w:p>
    <w:p>
      <w:pPr>
        <w:pStyle w:val="6"/>
        <w:spacing w:before="0" w:line="373" w:lineRule="exact"/>
      </w:pPr>
      <w:bookmarkStart w:id="93" w:name="_bookmark125"/>
      <w:bookmarkEnd w:id="93"/>
      <w:r>
        <w:rPr>
          <w:color w:val="484848"/>
        </w:rPr>
        <w:t>参考回答：</w:t>
      </w:r>
    </w:p>
    <w:p>
      <w:pPr>
        <w:pStyle w:val="7"/>
        <w:spacing w:line="266" w:lineRule="auto"/>
        <w:ind w:right="339"/>
        <w:jc w:val="both"/>
      </w:pPr>
      <w:r>
        <w:rPr>
          <w:color w:val="484848"/>
          <w:w w:val="95"/>
        </w:rPr>
        <w:t>gulp</w:t>
      </w:r>
      <w:r>
        <w:rPr>
          <w:color w:val="484848"/>
          <w:spacing w:val="-5"/>
          <w:w w:val="95"/>
        </w:rPr>
        <w:t xml:space="preserve"> 强调的是前端开发的工作流程，我们可以通过配置一系列的 task</w:t>
      </w:r>
      <w:r>
        <w:rPr>
          <w:color w:val="484848"/>
          <w:spacing w:val="15"/>
          <w:w w:val="95"/>
        </w:rPr>
        <w:t>，定义</w:t>
      </w:r>
      <w:r>
        <w:rPr>
          <w:color w:val="484848"/>
          <w:w w:val="95"/>
        </w:rPr>
        <w:t>task 处理的</w:t>
      </w:r>
      <w:r>
        <w:rPr>
          <w:color w:val="484848"/>
          <w:spacing w:val="-2"/>
          <w:w w:val="95"/>
        </w:rPr>
        <w:t>事务</w:t>
      </w:r>
      <w:r>
        <w:rPr>
          <w:color w:val="484848"/>
          <w:w w:val="95"/>
        </w:rPr>
        <w:t>（</w:t>
      </w:r>
      <w:r>
        <w:rPr>
          <w:color w:val="484848"/>
          <w:spacing w:val="2"/>
          <w:w w:val="95"/>
        </w:rPr>
        <w:t xml:space="preserve">例如文件压缩合并、雪碧图、启动 </w:t>
      </w:r>
      <w:r>
        <w:rPr>
          <w:color w:val="484848"/>
          <w:w w:val="95"/>
        </w:rPr>
        <w:t>server</w:t>
      </w:r>
      <w:r>
        <w:rPr>
          <w:color w:val="484848"/>
          <w:spacing w:val="-3"/>
          <w:w w:val="95"/>
        </w:rPr>
        <w:t>、版本控制等</w:t>
      </w:r>
      <w:r>
        <w:rPr>
          <w:color w:val="484848"/>
          <w:w w:val="95"/>
        </w:rPr>
        <w:t>）</w:t>
      </w:r>
      <w:r>
        <w:rPr>
          <w:color w:val="484848"/>
          <w:spacing w:val="-2"/>
          <w:w w:val="95"/>
        </w:rPr>
        <w:t xml:space="preserve">，然后定义执行顺序， </w:t>
      </w:r>
      <w:r>
        <w:rPr>
          <w:color w:val="484848"/>
          <w:spacing w:val="25"/>
        </w:rPr>
        <w:t>来让</w:t>
      </w:r>
      <w:r>
        <w:rPr>
          <w:color w:val="484848"/>
        </w:rPr>
        <w:t>gulp</w:t>
      </w:r>
      <w:r>
        <w:rPr>
          <w:color w:val="484848"/>
          <w:spacing w:val="-3"/>
        </w:rPr>
        <w:t xml:space="preserve"> 执行这些</w:t>
      </w:r>
      <w:r>
        <w:rPr>
          <w:color w:val="484848"/>
        </w:rPr>
        <w:t>task，</w:t>
      </w:r>
      <w:r>
        <w:rPr>
          <w:color w:val="484848"/>
          <w:spacing w:val="-3"/>
        </w:rPr>
        <w:t>从而构建项目的整个前端开发流程。</w:t>
      </w:r>
    </w:p>
    <w:p>
      <w:pPr>
        <w:pStyle w:val="7"/>
        <w:spacing w:line="266" w:lineRule="auto"/>
        <w:ind w:right="339"/>
        <w:jc w:val="both"/>
      </w:pPr>
      <w:r>
        <w:rPr>
          <w:color w:val="484848"/>
        </w:rPr>
        <w:t>webpack</w:t>
      </w:r>
      <w:r>
        <w:rPr>
          <w:color w:val="484848"/>
          <w:spacing w:val="-9"/>
        </w:rPr>
        <w:t xml:space="preserve"> 是一个前端模块化方案，更侧重模块打包，我们可以把开发中的所有资源</w:t>
      </w:r>
      <w:r>
        <w:rPr>
          <w:color w:val="484848"/>
        </w:rPr>
        <w:t>（图</w:t>
      </w:r>
      <w:r>
        <w:rPr>
          <w:color w:val="484848"/>
          <w:spacing w:val="-8"/>
          <w:w w:val="95"/>
        </w:rPr>
        <w:t>片、</w:t>
      </w:r>
      <w:r>
        <w:rPr>
          <w:color w:val="484848"/>
          <w:w w:val="95"/>
        </w:rPr>
        <w:t>js</w:t>
      </w:r>
      <w:r>
        <w:rPr>
          <w:color w:val="484848"/>
          <w:spacing w:val="-12"/>
          <w:w w:val="95"/>
        </w:rPr>
        <w:t xml:space="preserve"> 文件、</w:t>
      </w:r>
      <w:r>
        <w:rPr>
          <w:color w:val="484848"/>
          <w:w w:val="95"/>
        </w:rPr>
        <w:t>css</w:t>
      </w:r>
      <w:r>
        <w:rPr>
          <w:color w:val="484848"/>
          <w:spacing w:val="-9"/>
          <w:w w:val="95"/>
        </w:rPr>
        <w:t xml:space="preserve"> 文件等</w:t>
      </w:r>
      <w:r>
        <w:rPr>
          <w:color w:val="484848"/>
          <w:spacing w:val="-13"/>
          <w:w w:val="95"/>
        </w:rPr>
        <w:t>）</w:t>
      </w:r>
      <w:r>
        <w:rPr>
          <w:color w:val="484848"/>
          <w:spacing w:val="2"/>
          <w:w w:val="95"/>
        </w:rPr>
        <w:t>都看成模块，通过</w:t>
      </w:r>
      <w:r>
        <w:rPr>
          <w:color w:val="484848"/>
          <w:spacing w:val="-3"/>
          <w:w w:val="95"/>
        </w:rPr>
        <w:t>loader（</w:t>
      </w:r>
      <w:r>
        <w:rPr>
          <w:color w:val="484848"/>
          <w:spacing w:val="-2"/>
          <w:w w:val="95"/>
        </w:rPr>
        <w:t>加载器</w:t>
      </w:r>
      <w:r>
        <w:rPr>
          <w:color w:val="484848"/>
          <w:spacing w:val="-15"/>
          <w:w w:val="95"/>
        </w:rPr>
        <w:t>）</w:t>
      </w:r>
      <w:r>
        <w:rPr>
          <w:color w:val="484848"/>
          <w:spacing w:val="55"/>
          <w:w w:val="95"/>
        </w:rPr>
        <w:t>和</w:t>
      </w:r>
      <w:r>
        <w:rPr>
          <w:color w:val="484848"/>
          <w:spacing w:val="-3"/>
          <w:w w:val="95"/>
        </w:rPr>
        <w:t>plugins（</w:t>
      </w:r>
      <w:r>
        <w:rPr>
          <w:color w:val="484848"/>
          <w:spacing w:val="-2"/>
          <w:w w:val="95"/>
        </w:rPr>
        <w:t>插件</w:t>
      </w:r>
      <w:r>
        <w:rPr>
          <w:color w:val="484848"/>
          <w:spacing w:val="-15"/>
          <w:w w:val="95"/>
        </w:rPr>
        <w:t>）</w:t>
      </w:r>
      <w:r>
        <w:rPr>
          <w:color w:val="484848"/>
          <w:spacing w:val="-2"/>
          <w:w w:val="95"/>
        </w:rPr>
        <w:t>对资源</w:t>
      </w:r>
      <w:r>
        <w:rPr>
          <w:color w:val="484848"/>
          <w:spacing w:val="-3"/>
        </w:rPr>
        <w:t>进行处理，打包成符合生产环境部署的前端资源。</w:t>
      </w:r>
    </w:p>
    <w:p>
      <w:pPr>
        <w:pStyle w:val="7"/>
        <w:ind w:left="0"/>
      </w:pPr>
    </w:p>
    <w:p>
      <w:pPr>
        <w:pStyle w:val="7"/>
        <w:spacing w:before="4"/>
        <w:ind w:left="0"/>
        <w:rPr>
          <w:sz w:val="26"/>
        </w:rPr>
      </w:pPr>
    </w:p>
    <w:p>
      <w:pPr>
        <w:pStyle w:val="3"/>
        <w:numPr>
          <w:ilvl w:val="1"/>
          <w:numId w:val="66"/>
        </w:numPr>
        <w:tabs>
          <w:tab w:val="left" w:pos="549"/>
        </w:tabs>
        <w:spacing w:before="0" w:after="0" w:line="240" w:lineRule="auto"/>
        <w:ind w:left="548" w:right="0" w:hanging="389"/>
        <w:jc w:val="left"/>
      </w:pPr>
      <w:r>
        <w:rPr>
          <w:color w:val="000007"/>
        </w:rPr>
        <w:t>| Vue</w:t>
      </w:r>
      <w:r>
        <w:rPr>
          <w:color w:val="000007"/>
          <w:spacing w:val="-1"/>
        </w:rPr>
        <w:t xml:space="preserve"> 框 架</w:t>
      </w:r>
    </w:p>
    <w:p>
      <w:pPr>
        <w:pStyle w:val="7"/>
        <w:spacing w:before="12"/>
        <w:ind w:left="0"/>
        <w:rPr>
          <w:rFonts w:ascii="Microsoft JhengHei"/>
          <w:b/>
          <w:sz w:val="15"/>
        </w:rPr>
      </w:pPr>
    </w:p>
    <w:p>
      <w:pPr>
        <w:pStyle w:val="4"/>
        <w:numPr>
          <w:ilvl w:val="2"/>
          <w:numId w:val="66"/>
        </w:numPr>
        <w:tabs>
          <w:tab w:val="left" w:pos="879"/>
          <w:tab w:val="left" w:pos="880"/>
        </w:tabs>
        <w:spacing w:before="0" w:after="0" w:line="240" w:lineRule="auto"/>
        <w:ind w:left="880" w:right="0" w:hanging="360"/>
        <w:jc w:val="left"/>
      </w:pPr>
      <w:r>
        <w:rPr>
          <w:color w:val="484848"/>
          <w:spacing w:val="-1"/>
        </w:rPr>
        <w:t xml:space="preserve">有使用过 </w:t>
      </w:r>
      <w:r>
        <w:rPr>
          <w:color w:val="484848"/>
        </w:rPr>
        <w:t>Vue</w:t>
      </w:r>
      <w:r>
        <w:rPr>
          <w:color w:val="484848"/>
          <w:spacing w:val="-1"/>
        </w:rPr>
        <w:t xml:space="preserve"> 吗？说说你对 </w:t>
      </w:r>
      <w:r>
        <w:rPr>
          <w:color w:val="484848"/>
        </w:rPr>
        <w:t>Vue</w:t>
      </w:r>
      <w:r>
        <w:rPr>
          <w:color w:val="484848"/>
          <w:spacing w:val="-2"/>
        </w:rPr>
        <w:t xml:space="preserve"> 的理解</w:t>
      </w:r>
    </w:p>
    <w:p>
      <w:pPr>
        <w:pStyle w:val="6"/>
        <w:spacing w:before="174"/>
      </w:pPr>
      <w:r>
        <w:rPr>
          <w:color w:val="484848"/>
        </w:rPr>
        <w:t>参考回答：</w:t>
      </w:r>
    </w:p>
    <w:p>
      <w:pPr>
        <w:pStyle w:val="7"/>
        <w:spacing w:line="266" w:lineRule="auto"/>
        <w:ind w:right="337"/>
        <w:jc w:val="both"/>
      </w:pPr>
      <w:r>
        <w:rPr>
          <w:color w:val="202429"/>
        </w:rPr>
        <w:t>Vue</w:t>
      </w:r>
      <w:r>
        <w:rPr>
          <w:color w:val="202429"/>
          <w:spacing w:val="-11"/>
        </w:rPr>
        <w:t xml:space="preserve"> 是一个构建数据驱动的渐进性框架，它的目标是通过 </w:t>
      </w:r>
      <w:r>
        <w:rPr>
          <w:color w:val="202429"/>
        </w:rPr>
        <w:t>API</w:t>
      </w:r>
      <w:r>
        <w:rPr>
          <w:color w:val="202429"/>
          <w:spacing w:val="-7"/>
        </w:rPr>
        <w:t xml:space="preserve"> 实现响应数据绑定和视图</w:t>
      </w:r>
      <w:r>
        <w:rPr>
          <w:color w:val="202429"/>
          <w:spacing w:val="-4"/>
        </w:rPr>
        <w:t>更新。</w:t>
      </w:r>
    </w:p>
    <w:p>
      <w:pPr>
        <w:pStyle w:val="7"/>
        <w:ind w:left="0"/>
      </w:pPr>
    </w:p>
    <w:p>
      <w:pPr>
        <w:pStyle w:val="7"/>
        <w:spacing w:before="12"/>
        <w:ind w:left="0"/>
        <w:rPr>
          <w:sz w:val="15"/>
        </w:rPr>
      </w:pPr>
    </w:p>
    <w:p>
      <w:pPr>
        <w:pStyle w:val="4"/>
        <w:numPr>
          <w:ilvl w:val="2"/>
          <w:numId w:val="66"/>
        </w:numPr>
        <w:tabs>
          <w:tab w:val="left" w:pos="879"/>
          <w:tab w:val="left" w:pos="880"/>
        </w:tabs>
        <w:spacing w:before="0" w:after="0" w:line="240" w:lineRule="auto"/>
        <w:ind w:left="880" w:right="0" w:hanging="360"/>
        <w:jc w:val="left"/>
      </w:pPr>
      <w:r>
        <w:rPr>
          <w:color w:val="484848"/>
          <w:spacing w:val="-1"/>
        </w:rPr>
        <w:t xml:space="preserve">说说 </w:t>
      </w:r>
      <w:r>
        <w:rPr>
          <w:color w:val="484848"/>
        </w:rPr>
        <w:t>Vue</w:t>
      </w:r>
      <w:r>
        <w:rPr>
          <w:color w:val="484848"/>
          <w:spacing w:val="-1"/>
        </w:rPr>
        <w:t xml:space="preserve"> 的优缺点</w:t>
      </w:r>
    </w:p>
    <w:p>
      <w:pPr>
        <w:pStyle w:val="6"/>
        <w:spacing w:line="387" w:lineRule="exact"/>
      </w:pPr>
      <w:r>
        <w:rPr>
          <w:color w:val="484848"/>
        </w:rPr>
        <w:t>参考回答：</w:t>
      </w:r>
    </w:p>
    <w:p>
      <w:pPr>
        <w:spacing w:before="0" w:line="290" w:lineRule="exact"/>
        <w:ind w:left="160" w:right="0" w:firstLine="0"/>
        <w:jc w:val="left"/>
        <w:rPr>
          <w:sz w:val="24"/>
        </w:rPr>
      </w:pPr>
      <w:r>
        <w:rPr>
          <w:color w:val="202429"/>
          <w:sz w:val="24"/>
        </w:rPr>
        <w:t>优点：</w:t>
      </w:r>
    </w:p>
    <w:p>
      <w:pPr>
        <w:spacing w:before="5" w:line="242" w:lineRule="auto"/>
        <w:ind w:left="160" w:right="217" w:firstLine="0"/>
        <w:jc w:val="left"/>
        <w:rPr>
          <w:sz w:val="24"/>
        </w:rPr>
      </w:pPr>
      <w:r>
        <w:rPr>
          <w:color w:val="202429"/>
          <w:sz w:val="24"/>
        </w:rPr>
        <w:t>1</w:t>
      </w:r>
      <w:r>
        <w:rPr>
          <w:color w:val="202429"/>
          <w:spacing w:val="-16"/>
          <w:sz w:val="24"/>
        </w:rPr>
        <w:t xml:space="preserve">、数据驱动视图，对真实 </w:t>
      </w:r>
      <w:r>
        <w:rPr>
          <w:color w:val="202429"/>
          <w:sz w:val="24"/>
        </w:rPr>
        <w:t>dom</w:t>
      </w:r>
      <w:r>
        <w:rPr>
          <w:color w:val="202429"/>
          <w:spacing w:val="-29"/>
          <w:sz w:val="24"/>
        </w:rPr>
        <w:t xml:space="preserve"> 进行抽象出 </w:t>
      </w:r>
      <w:r>
        <w:rPr>
          <w:color w:val="202429"/>
          <w:sz w:val="24"/>
        </w:rPr>
        <w:t>virtual</w:t>
      </w:r>
      <w:r>
        <w:rPr>
          <w:color w:val="202429"/>
          <w:spacing w:val="-98"/>
          <w:sz w:val="24"/>
        </w:rPr>
        <w:t xml:space="preserve"> </w:t>
      </w:r>
      <w:r>
        <w:rPr>
          <w:color w:val="202429"/>
          <w:spacing w:val="-7"/>
          <w:sz w:val="24"/>
        </w:rPr>
        <w:t>dom（</w:t>
      </w:r>
      <w:r>
        <w:rPr>
          <w:color w:val="202429"/>
          <w:spacing w:val="-14"/>
          <w:sz w:val="24"/>
        </w:rPr>
        <w:t xml:space="preserve">本质就是一个 </w:t>
      </w:r>
      <w:r>
        <w:rPr>
          <w:color w:val="202429"/>
          <w:sz w:val="24"/>
        </w:rPr>
        <w:t>js</w:t>
      </w:r>
      <w:r>
        <w:rPr>
          <w:color w:val="202429"/>
          <w:spacing w:val="-33"/>
          <w:sz w:val="24"/>
        </w:rPr>
        <w:t xml:space="preserve"> 对象</w:t>
      </w:r>
      <w:r>
        <w:rPr>
          <w:color w:val="202429"/>
          <w:spacing w:val="-13"/>
          <w:sz w:val="24"/>
        </w:rPr>
        <w:t xml:space="preserve">）， </w:t>
      </w:r>
      <w:r>
        <w:rPr>
          <w:color w:val="202429"/>
          <w:spacing w:val="-21"/>
          <w:sz w:val="24"/>
        </w:rPr>
        <w:t xml:space="preserve">并配合 </w:t>
      </w:r>
      <w:r>
        <w:rPr>
          <w:color w:val="202429"/>
          <w:sz w:val="24"/>
        </w:rPr>
        <w:t>diff</w:t>
      </w:r>
      <w:r>
        <w:rPr>
          <w:color w:val="202429"/>
          <w:spacing w:val="-14"/>
          <w:sz w:val="24"/>
        </w:rPr>
        <w:t xml:space="preserve"> 算法、响应式和观察者、异步队列等手段以最小代价更新 </w:t>
      </w:r>
      <w:r>
        <w:rPr>
          <w:color w:val="202429"/>
          <w:spacing w:val="-4"/>
          <w:sz w:val="24"/>
        </w:rPr>
        <w:t>dom</w:t>
      </w:r>
      <w:r>
        <w:rPr>
          <w:color w:val="202429"/>
          <w:spacing w:val="-2"/>
          <w:sz w:val="24"/>
        </w:rPr>
        <w:t>，渲染页面</w:t>
      </w:r>
    </w:p>
    <w:p>
      <w:pPr>
        <w:spacing w:before="4" w:line="242" w:lineRule="auto"/>
        <w:ind w:left="160" w:right="341" w:firstLine="0"/>
        <w:jc w:val="both"/>
        <w:rPr>
          <w:sz w:val="24"/>
        </w:rPr>
      </w:pPr>
      <w:r>
        <w:rPr>
          <w:color w:val="202429"/>
          <w:sz w:val="24"/>
        </w:rPr>
        <w:t>2、组件化，组件用单文件的形式进行代码的组织编写，使得我们可以在一个文</w:t>
      </w:r>
      <w:r>
        <w:rPr>
          <w:color w:val="202429"/>
          <w:spacing w:val="-12"/>
          <w:sz w:val="24"/>
        </w:rPr>
        <w:t xml:space="preserve">件里编写 </w:t>
      </w:r>
      <w:r>
        <w:rPr>
          <w:color w:val="202429"/>
          <w:sz w:val="24"/>
        </w:rPr>
        <w:t>h</w:t>
      </w:r>
      <w:r>
        <w:rPr>
          <w:color w:val="202429"/>
          <w:spacing w:val="-1"/>
          <w:w w:val="55"/>
          <w:sz w:val="24"/>
        </w:rPr>
        <w:t>t</w:t>
      </w:r>
      <w:r>
        <w:rPr>
          <w:color w:val="202429"/>
          <w:spacing w:val="-1"/>
          <w:w w:val="143"/>
          <w:sz w:val="24"/>
        </w:rPr>
        <w:t>m</w:t>
      </w:r>
      <w:r>
        <w:rPr>
          <w:color w:val="202429"/>
          <w:spacing w:val="-1"/>
          <w:w w:val="55"/>
          <w:sz w:val="24"/>
        </w:rPr>
        <w:t>l\</w:t>
      </w:r>
      <w:r>
        <w:rPr>
          <w:color w:val="202429"/>
          <w:spacing w:val="-1"/>
          <w:w w:val="88"/>
          <w:sz w:val="24"/>
        </w:rPr>
        <w:t>c</w:t>
      </w:r>
      <w:r>
        <w:rPr>
          <w:color w:val="202429"/>
          <w:w w:val="77"/>
          <w:sz w:val="24"/>
        </w:rPr>
        <w:t>s</w:t>
      </w:r>
      <w:r>
        <w:rPr>
          <w:color w:val="202429"/>
          <w:spacing w:val="-9"/>
          <w:w w:val="77"/>
          <w:sz w:val="24"/>
        </w:rPr>
        <w:t>s</w:t>
      </w:r>
      <w:r>
        <w:rPr>
          <w:color w:val="202429"/>
          <w:sz w:val="24"/>
        </w:rPr>
        <w:t>（</w:t>
      </w:r>
      <w:r>
        <w:rPr>
          <w:color w:val="202429"/>
          <w:w w:val="77"/>
          <w:sz w:val="24"/>
        </w:rPr>
        <w:t>s</w:t>
      </w:r>
      <w:r>
        <w:rPr>
          <w:color w:val="202429"/>
          <w:spacing w:val="-1"/>
          <w:w w:val="88"/>
          <w:sz w:val="24"/>
        </w:rPr>
        <w:t>co</w:t>
      </w:r>
      <w:r>
        <w:rPr>
          <w:color w:val="202429"/>
          <w:sz w:val="24"/>
        </w:rPr>
        <w:t>p</w:t>
      </w:r>
      <w:r>
        <w:rPr>
          <w:color w:val="202429"/>
          <w:spacing w:val="-1"/>
          <w:w w:val="88"/>
          <w:sz w:val="24"/>
        </w:rPr>
        <w:t>e</w:t>
      </w:r>
      <w:r>
        <w:rPr>
          <w:color w:val="202429"/>
          <w:sz w:val="24"/>
        </w:rPr>
        <w:t>d</w:t>
      </w:r>
      <w:r>
        <w:rPr>
          <w:color w:val="202429"/>
          <w:spacing w:val="-20"/>
          <w:sz w:val="24"/>
        </w:rPr>
        <w:t xml:space="preserve"> 属性配置 </w:t>
      </w:r>
      <w:r>
        <w:rPr>
          <w:color w:val="202429"/>
          <w:spacing w:val="-1"/>
          <w:w w:val="88"/>
          <w:sz w:val="24"/>
        </w:rPr>
        <w:t>c</w:t>
      </w:r>
      <w:r>
        <w:rPr>
          <w:color w:val="202429"/>
          <w:w w:val="77"/>
          <w:sz w:val="24"/>
        </w:rPr>
        <w:t>ss</w:t>
      </w:r>
      <w:r>
        <w:rPr>
          <w:color w:val="202429"/>
          <w:spacing w:val="-21"/>
          <w:sz w:val="24"/>
        </w:rPr>
        <w:t xml:space="preserve"> 隔离</w:t>
      </w:r>
      <w:r>
        <w:rPr>
          <w:color w:val="202429"/>
          <w:spacing w:val="-8"/>
          <w:sz w:val="24"/>
        </w:rPr>
        <w:t>）</w:t>
      </w:r>
      <w:r>
        <w:rPr>
          <w:color w:val="202429"/>
          <w:spacing w:val="-1"/>
          <w:w w:val="55"/>
          <w:sz w:val="24"/>
        </w:rPr>
        <w:t>\j</w:t>
      </w:r>
      <w:r>
        <w:rPr>
          <w:color w:val="202429"/>
          <w:w w:val="77"/>
          <w:sz w:val="24"/>
        </w:rPr>
        <w:t>s</w:t>
      </w:r>
      <w:r>
        <w:rPr>
          <w:color w:val="202429"/>
          <w:spacing w:val="-11"/>
          <w:sz w:val="24"/>
        </w:rPr>
        <w:t xml:space="preserve"> 并且配合 </w:t>
      </w:r>
      <w:r>
        <w:rPr>
          <w:color w:val="202429"/>
          <w:w w:val="132"/>
          <w:sz w:val="24"/>
        </w:rPr>
        <w:t>V</w:t>
      </w:r>
      <w:r>
        <w:rPr>
          <w:color w:val="202429"/>
          <w:sz w:val="24"/>
        </w:rPr>
        <w:t>u</w:t>
      </w:r>
      <w:r>
        <w:rPr>
          <w:color w:val="202429"/>
          <w:spacing w:val="-1"/>
          <w:w w:val="88"/>
          <w:sz w:val="24"/>
        </w:rPr>
        <w:t>e</w:t>
      </w:r>
      <w:r>
        <w:rPr>
          <w:color w:val="202429"/>
          <w:spacing w:val="-1"/>
          <w:w w:val="109"/>
          <w:sz w:val="24"/>
        </w:rPr>
        <w:t>-</w:t>
      </w:r>
      <w:r>
        <w:rPr>
          <w:color w:val="202429"/>
          <w:spacing w:val="-1"/>
          <w:w w:val="55"/>
          <w:sz w:val="24"/>
        </w:rPr>
        <w:t>l</w:t>
      </w:r>
      <w:r>
        <w:rPr>
          <w:color w:val="202429"/>
          <w:spacing w:val="-1"/>
          <w:w w:val="88"/>
          <w:sz w:val="24"/>
        </w:rPr>
        <w:t>oa</w:t>
      </w:r>
      <w:r>
        <w:rPr>
          <w:color w:val="202429"/>
          <w:sz w:val="24"/>
        </w:rPr>
        <w:t>d</w:t>
      </w:r>
      <w:r>
        <w:rPr>
          <w:color w:val="202429"/>
          <w:spacing w:val="-1"/>
          <w:w w:val="88"/>
          <w:sz w:val="24"/>
        </w:rPr>
        <w:t>e</w:t>
      </w:r>
      <w:r>
        <w:rPr>
          <w:color w:val="202429"/>
          <w:w w:val="66"/>
          <w:sz w:val="24"/>
        </w:rPr>
        <w:t>r</w:t>
      </w:r>
      <w:r>
        <w:rPr>
          <w:color w:val="202429"/>
          <w:spacing w:val="-16"/>
          <w:sz w:val="24"/>
        </w:rPr>
        <w:t xml:space="preserve"> 之后，支持更强大的预处理器等功能</w:t>
      </w:r>
    </w:p>
    <w:p>
      <w:pPr>
        <w:spacing w:before="4" w:line="242" w:lineRule="auto"/>
        <w:ind w:left="160" w:right="1619" w:firstLine="0"/>
        <w:jc w:val="left"/>
        <w:rPr>
          <w:sz w:val="24"/>
        </w:rPr>
      </w:pPr>
      <w:r>
        <w:rPr>
          <w:color w:val="202429"/>
          <w:sz w:val="24"/>
        </w:rPr>
        <w:t>3</w:t>
      </w:r>
      <w:r>
        <w:rPr>
          <w:color w:val="202429"/>
          <w:spacing w:val="-10"/>
          <w:sz w:val="24"/>
        </w:rPr>
        <w:t xml:space="preserve">、强大且丰富的 </w:t>
      </w:r>
      <w:r>
        <w:rPr>
          <w:color w:val="202429"/>
          <w:sz w:val="24"/>
        </w:rPr>
        <w:t>API</w:t>
      </w:r>
      <w:r>
        <w:rPr>
          <w:color w:val="202429"/>
          <w:spacing w:val="-20"/>
          <w:sz w:val="24"/>
        </w:rPr>
        <w:t xml:space="preserve"> 提供一系列的 </w:t>
      </w:r>
      <w:r>
        <w:rPr>
          <w:color w:val="202429"/>
          <w:sz w:val="24"/>
        </w:rPr>
        <w:t>api</w:t>
      </w:r>
      <w:r>
        <w:rPr>
          <w:color w:val="202429"/>
          <w:spacing w:val="-10"/>
          <w:sz w:val="24"/>
        </w:rPr>
        <w:t xml:space="preserve"> 能满足业务开发中各类需求</w:t>
      </w:r>
      <w:r>
        <w:rPr>
          <w:color w:val="202429"/>
          <w:sz w:val="24"/>
        </w:rPr>
        <w:t>4</w:t>
      </w:r>
      <w:r>
        <w:rPr>
          <w:color w:val="202429"/>
          <w:spacing w:val="-8"/>
          <w:sz w:val="24"/>
        </w:rPr>
        <w:t xml:space="preserve">、由于采用虚拟 </w:t>
      </w:r>
      <w:r>
        <w:rPr>
          <w:color w:val="202429"/>
          <w:sz w:val="24"/>
        </w:rPr>
        <w:t>dom</w:t>
      </w:r>
      <w:r>
        <w:rPr>
          <w:color w:val="202429"/>
          <w:spacing w:val="-21"/>
          <w:sz w:val="24"/>
        </w:rPr>
        <w:t xml:space="preserve">，让 </w:t>
      </w:r>
      <w:r>
        <w:rPr>
          <w:color w:val="202429"/>
          <w:sz w:val="24"/>
        </w:rPr>
        <w:t>Vue</w:t>
      </w:r>
      <w:r>
        <w:rPr>
          <w:color w:val="202429"/>
          <w:spacing w:val="-63"/>
          <w:sz w:val="24"/>
        </w:rPr>
        <w:t xml:space="preserve"> </w:t>
      </w:r>
      <w:r>
        <w:rPr>
          <w:color w:val="202429"/>
          <w:sz w:val="24"/>
        </w:rPr>
        <w:t>ssr</w:t>
      </w:r>
      <w:r>
        <w:rPr>
          <w:color w:val="202429"/>
          <w:spacing w:val="-12"/>
          <w:sz w:val="24"/>
        </w:rPr>
        <w:t xml:space="preserve"> 先天就足</w:t>
      </w:r>
    </w:p>
    <w:p>
      <w:pPr>
        <w:spacing w:before="3" w:line="242" w:lineRule="auto"/>
        <w:ind w:left="160" w:right="364" w:firstLine="0"/>
        <w:jc w:val="left"/>
        <w:rPr>
          <w:sz w:val="24"/>
        </w:rPr>
      </w:pPr>
      <w:r>
        <w:rPr>
          <w:color w:val="202429"/>
          <w:sz w:val="24"/>
        </w:rPr>
        <w:t>5</w:t>
      </w:r>
      <w:r>
        <w:rPr>
          <w:color w:val="202429"/>
          <w:spacing w:val="-1"/>
          <w:sz w:val="24"/>
        </w:rPr>
        <w:t>、生命周期钩子函数，选项式的代码组织方式，写熟了还是蛮顺畅的，但仍然</w:t>
      </w:r>
      <w:r>
        <w:rPr>
          <w:color w:val="202429"/>
          <w:sz w:val="24"/>
        </w:rPr>
        <w:t>有优化空间（</w:t>
      </w:r>
      <w:r>
        <w:rPr>
          <w:color w:val="202429"/>
          <w:w w:val="132"/>
          <w:sz w:val="24"/>
        </w:rPr>
        <w:t>V</w:t>
      </w:r>
      <w:r>
        <w:rPr>
          <w:color w:val="202429"/>
          <w:sz w:val="24"/>
        </w:rPr>
        <w:t>u</w:t>
      </w:r>
      <w:r>
        <w:rPr>
          <w:color w:val="202429"/>
          <w:spacing w:val="-1"/>
          <w:w w:val="88"/>
          <w:sz w:val="24"/>
        </w:rPr>
        <w:t>e</w:t>
      </w:r>
      <w:r>
        <w:rPr>
          <w:color w:val="202429"/>
          <w:sz w:val="24"/>
        </w:rPr>
        <w:t>3</w:t>
      </w:r>
      <w:r>
        <w:rPr>
          <w:color w:val="202429"/>
          <w:spacing w:val="-62"/>
          <w:sz w:val="24"/>
        </w:rPr>
        <w:t xml:space="preserve"> </w:t>
      </w:r>
      <w:r>
        <w:rPr>
          <w:color w:val="202429"/>
          <w:spacing w:val="-1"/>
          <w:w w:val="88"/>
          <w:sz w:val="24"/>
        </w:rPr>
        <w:t>co</w:t>
      </w:r>
      <w:r>
        <w:rPr>
          <w:color w:val="202429"/>
          <w:spacing w:val="-1"/>
          <w:w w:val="143"/>
          <w:sz w:val="24"/>
        </w:rPr>
        <w:t>m</w:t>
      </w:r>
      <w:r>
        <w:rPr>
          <w:color w:val="202429"/>
          <w:sz w:val="24"/>
        </w:rPr>
        <w:t>p</w:t>
      </w:r>
      <w:r>
        <w:rPr>
          <w:color w:val="202429"/>
          <w:spacing w:val="-1"/>
          <w:w w:val="88"/>
          <w:sz w:val="24"/>
        </w:rPr>
        <w:t>o</w:t>
      </w:r>
      <w:r>
        <w:rPr>
          <w:color w:val="202429"/>
          <w:w w:val="77"/>
          <w:sz w:val="24"/>
        </w:rPr>
        <w:t>s</w:t>
      </w:r>
      <w:r>
        <w:rPr>
          <w:color w:val="202429"/>
          <w:spacing w:val="-1"/>
          <w:w w:val="55"/>
          <w:sz w:val="24"/>
        </w:rPr>
        <w:t>iti</w:t>
      </w:r>
      <w:r>
        <w:rPr>
          <w:color w:val="202429"/>
          <w:spacing w:val="-1"/>
          <w:w w:val="88"/>
          <w:sz w:val="24"/>
        </w:rPr>
        <w:t>o</w:t>
      </w:r>
      <w:r>
        <w:rPr>
          <w:color w:val="202429"/>
          <w:sz w:val="24"/>
        </w:rPr>
        <w:t>n</w:t>
      </w:r>
      <w:r>
        <w:rPr>
          <w:color w:val="202429"/>
          <w:spacing w:val="-1"/>
          <w:w w:val="109"/>
          <w:sz w:val="24"/>
        </w:rPr>
        <w:t>-</w:t>
      </w:r>
      <w:r>
        <w:rPr>
          <w:color w:val="202429"/>
          <w:spacing w:val="-1"/>
          <w:w w:val="88"/>
          <w:sz w:val="24"/>
        </w:rPr>
        <w:t>a</w:t>
      </w:r>
      <w:r>
        <w:rPr>
          <w:color w:val="202429"/>
          <w:sz w:val="24"/>
        </w:rPr>
        <w:t>p</w:t>
      </w:r>
      <w:r>
        <w:rPr>
          <w:color w:val="202429"/>
          <w:spacing w:val="1"/>
          <w:w w:val="55"/>
          <w:sz w:val="24"/>
        </w:rPr>
        <w:t>i</w:t>
      </w:r>
      <w:r>
        <w:rPr>
          <w:color w:val="202429"/>
          <w:sz w:val="24"/>
        </w:rPr>
        <w:t>）</w:t>
      </w:r>
    </w:p>
    <w:p>
      <w:pPr>
        <w:spacing w:before="3" w:line="242" w:lineRule="auto"/>
        <w:ind w:left="160" w:right="6365" w:firstLine="0"/>
        <w:jc w:val="left"/>
        <w:rPr>
          <w:sz w:val="24"/>
        </w:rPr>
      </w:pPr>
      <w:r>
        <w:rPr>
          <w:color w:val="202429"/>
          <w:sz w:val="24"/>
        </w:rPr>
        <w:t>6、生态好，社区活跃缺点：</w:t>
      </w:r>
    </w:p>
    <w:p>
      <w:pPr>
        <w:spacing w:before="3" w:line="242" w:lineRule="auto"/>
        <w:ind w:left="160" w:right="481" w:firstLine="0"/>
        <w:jc w:val="left"/>
        <w:rPr>
          <w:sz w:val="24"/>
        </w:rPr>
      </w:pPr>
      <w:r>
        <w:rPr>
          <w:color w:val="202429"/>
          <w:sz w:val="24"/>
        </w:rPr>
        <w:t>1</w:t>
      </w:r>
      <w:r>
        <w:rPr>
          <w:color w:val="202429"/>
          <w:spacing w:val="-8"/>
          <w:sz w:val="24"/>
        </w:rPr>
        <w:t xml:space="preserve">、由于底层基于 </w:t>
      </w:r>
      <w:r>
        <w:rPr>
          <w:color w:val="202429"/>
          <w:w w:val="132"/>
          <w:sz w:val="24"/>
        </w:rPr>
        <w:t>O</w:t>
      </w:r>
      <w:r>
        <w:rPr>
          <w:color w:val="202429"/>
          <w:sz w:val="24"/>
        </w:rPr>
        <w:t>b</w:t>
      </w:r>
      <w:r>
        <w:rPr>
          <w:color w:val="202429"/>
          <w:spacing w:val="-1"/>
          <w:w w:val="55"/>
          <w:sz w:val="24"/>
        </w:rPr>
        <w:t>j</w:t>
      </w:r>
      <w:r>
        <w:rPr>
          <w:color w:val="202429"/>
          <w:spacing w:val="-1"/>
          <w:w w:val="88"/>
          <w:sz w:val="24"/>
        </w:rPr>
        <w:t>ec</w:t>
      </w:r>
      <w:r>
        <w:rPr>
          <w:color w:val="202429"/>
          <w:spacing w:val="-1"/>
          <w:w w:val="55"/>
          <w:sz w:val="24"/>
        </w:rPr>
        <w:t>t</w:t>
      </w:r>
      <w:r>
        <w:rPr>
          <w:color w:val="202429"/>
          <w:w w:val="50"/>
          <w:sz w:val="24"/>
        </w:rPr>
        <w:t>.</w:t>
      </w:r>
      <w:r>
        <w:rPr>
          <w:color w:val="202429"/>
          <w:sz w:val="24"/>
        </w:rPr>
        <w:t>d</w:t>
      </w:r>
      <w:r>
        <w:rPr>
          <w:color w:val="202429"/>
          <w:spacing w:val="-1"/>
          <w:w w:val="88"/>
          <w:sz w:val="24"/>
        </w:rPr>
        <w:t>e</w:t>
      </w:r>
      <w:r>
        <w:rPr>
          <w:color w:val="202429"/>
          <w:spacing w:val="-1"/>
          <w:w w:val="55"/>
          <w:sz w:val="24"/>
        </w:rPr>
        <w:t>fi</w:t>
      </w:r>
      <w:r>
        <w:rPr>
          <w:color w:val="202429"/>
          <w:sz w:val="24"/>
        </w:rPr>
        <w:t>n</w:t>
      </w:r>
      <w:r>
        <w:rPr>
          <w:color w:val="202429"/>
          <w:spacing w:val="-1"/>
          <w:w w:val="88"/>
          <w:sz w:val="24"/>
        </w:rPr>
        <w:t>e</w:t>
      </w:r>
      <w:r>
        <w:rPr>
          <w:color w:val="202429"/>
          <w:spacing w:val="-1"/>
          <w:w w:val="111"/>
          <w:sz w:val="24"/>
        </w:rPr>
        <w:t>P</w:t>
      </w:r>
      <w:r>
        <w:rPr>
          <w:color w:val="202429"/>
          <w:w w:val="66"/>
          <w:sz w:val="24"/>
        </w:rPr>
        <w:t>r</w:t>
      </w:r>
      <w:r>
        <w:rPr>
          <w:color w:val="202429"/>
          <w:spacing w:val="-1"/>
          <w:w w:val="88"/>
          <w:sz w:val="24"/>
        </w:rPr>
        <w:t>o</w:t>
      </w:r>
      <w:r>
        <w:rPr>
          <w:color w:val="202429"/>
          <w:sz w:val="24"/>
        </w:rPr>
        <w:t>p</w:t>
      </w:r>
      <w:r>
        <w:rPr>
          <w:color w:val="202429"/>
          <w:spacing w:val="-1"/>
          <w:w w:val="88"/>
          <w:sz w:val="24"/>
        </w:rPr>
        <w:t>e</w:t>
      </w:r>
      <w:r>
        <w:rPr>
          <w:color w:val="202429"/>
          <w:w w:val="66"/>
          <w:sz w:val="24"/>
        </w:rPr>
        <w:t>r</w:t>
      </w:r>
      <w:r>
        <w:rPr>
          <w:color w:val="202429"/>
          <w:spacing w:val="-1"/>
          <w:w w:val="55"/>
          <w:sz w:val="24"/>
        </w:rPr>
        <w:t>t</w:t>
      </w:r>
      <w:r>
        <w:rPr>
          <w:color w:val="202429"/>
          <w:w w:val="88"/>
          <w:sz w:val="24"/>
        </w:rPr>
        <w:t>y</w:t>
      </w:r>
      <w:r>
        <w:rPr>
          <w:color w:val="202429"/>
          <w:spacing w:val="-13"/>
          <w:sz w:val="24"/>
        </w:rPr>
        <w:t xml:space="preserve"> 实现响应式，而这个 </w:t>
      </w:r>
      <w:r>
        <w:rPr>
          <w:color w:val="202429"/>
          <w:spacing w:val="-1"/>
          <w:w w:val="88"/>
          <w:sz w:val="24"/>
        </w:rPr>
        <w:t>a</w:t>
      </w:r>
      <w:r>
        <w:rPr>
          <w:color w:val="202429"/>
          <w:sz w:val="24"/>
        </w:rPr>
        <w:t>p</w:t>
      </w:r>
      <w:r>
        <w:rPr>
          <w:color w:val="202429"/>
          <w:w w:val="55"/>
          <w:sz w:val="24"/>
        </w:rPr>
        <w:t>i</w:t>
      </w:r>
      <w:r>
        <w:rPr>
          <w:color w:val="202429"/>
          <w:spacing w:val="-18"/>
          <w:sz w:val="24"/>
        </w:rPr>
        <w:t xml:space="preserve"> 本身不支持 </w:t>
      </w:r>
      <w:r>
        <w:rPr>
          <w:color w:val="202429"/>
          <w:w w:val="66"/>
          <w:sz w:val="24"/>
        </w:rPr>
        <w:t>I</w:t>
      </w:r>
      <w:r>
        <w:rPr>
          <w:color w:val="202429"/>
          <w:spacing w:val="-1"/>
          <w:w w:val="121"/>
          <w:sz w:val="24"/>
        </w:rPr>
        <w:t>E</w:t>
      </w:r>
      <w:r>
        <w:rPr>
          <w:color w:val="202429"/>
          <w:sz w:val="24"/>
        </w:rPr>
        <w:t>8及以下浏览器</w:t>
      </w:r>
    </w:p>
    <w:p>
      <w:pPr>
        <w:spacing w:before="2"/>
        <w:ind w:left="160" w:right="0" w:firstLine="0"/>
        <w:jc w:val="left"/>
        <w:rPr>
          <w:sz w:val="24"/>
        </w:rPr>
      </w:pPr>
      <w:r>
        <w:rPr>
          <w:color w:val="202429"/>
          <w:sz w:val="24"/>
        </w:rPr>
        <w:t>2、csr 的先天不足，首屏性能问题（白屏）</w:t>
      </w:r>
    </w:p>
    <w:p>
      <w:pPr>
        <w:spacing w:before="5" w:line="242" w:lineRule="auto"/>
        <w:ind w:left="160" w:right="380" w:firstLine="0"/>
        <w:jc w:val="both"/>
        <w:rPr>
          <w:sz w:val="24"/>
        </w:rPr>
      </w:pPr>
      <w:r>
        <w:rPr>
          <w:color w:val="202429"/>
          <w:sz w:val="24"/>
        </w:rPr>
        <w:t>3</w:t>
      </w:r>
      <w:r>
        <w:rPr>
          <w:color w:val="202429"/>
          <w:spacing w:val="-6"/>
          <w:sz w:val="24"/>
        </w:rPr>
        <w:t xml:space="preserve">、由于百度等搜索引擎爬虫无法爬取 </w:t>
      </w:r>
      <w:r>
        <w:rPr>
          <w:color w:val="202429"/>
          <w:sz w:val="24"/>
        </w:rPr>
        <w:t>js</w:t>
      </w:r>
      <w:r>
        <w:rPr>
          <w:color w:val="202429"/>
          <w:spacing w:val="-23"/>
          <w:sz w:val="24"/>
        </w:rPr>
        <w:t xml:space="preserve"> 中的内容，故 </w:t>
      </w:r>
      <w:r>
        <w:rPr>
          <w:color w:val="202429"/>
          <w:sz w:val="24"/>
        </w:rPr>
        <w:t>spa</w:t>
      </w:r>
      <w:r>
        <w:rPr>
          <w:color w:val="202429"/>
          <w:spacing w:val="-31"/>
          <w:sz w:val="24"/>
        </w:rPr>
        <w:t xml:space="preserve"> 先天就对 </w:t>
      </w:r>
      <w:r>
        <w:rPr>
          <w:color w:val="202429"/>
          <w:sz w:val="24"/>
        </w:rPr>
        <w:t>seo</w:t>
      </w:r>
      <w:r>
        <w:rPr>
          <w:color w:val="202429"/>
          <w:spacing w:val="-22"/>
          <w:sz w:val="24"/>
        </w:rPr>
        <w:t xml:space="preserve"> 优化心</w:t>
      </w:r>
      <w:r>
        <w:rPr>
          <w:color w:val="202429"/>
          <w:spacing w:val="-22"/>
          <w:w w:val="95"/>
          <w:sz w:val="24"/>
        </w:rPr>
        <w:t>有余力不足（</w:t>
      </w:r>
      <w:r>
        <w:rPr>
          <w:color w:val="202429"/>
          <w:spacing w:val="-2"/>
          <w:w w:val="95"/>
          <w:sz w:val="24"/>
        </w:rPr>
        <w:t xml:space="preserve">谷歌的 </w:t>
      </w:r>
      <w:r>
        <w:rPr>
          <w:color w:val="202429"/>
          <w:w w:val="95"/>
          <w:sz w:val="24"/>
        </w:rPr>
        <w:t>puppeteer</w:t>
      </w:r>
      <w:r>
        <w:rPr>
          <w:color w:val="202429"/>
          <w:spacing w:val="-1"/>
          <w:w w:val="95"/>
          <w:sz w:val="24"/>
        </w:rPr>
        <w:t xml:space="preserve"> 就挺牛逼的，实现预渲染底层也是用到了这个工</w:t>
      </w:r>
      <w:r>
        <w:rPr>
          <w:color w:val="202429"/>
          <w:sz w:val="24"/>
        </w:rPr>
        <w:t>具）</w:t>
      </w:r>
    </w:p>
    <w:p>
      <w:pPr>
        <w:pStyle w:val="7"/>
        <w:ind w:left="0"/>
        <w:rPr>
          <w:sz w:val="24"/>
        </w:rPr>
      </w:pPr>
    </w:p>
    <w:p>
      <w:pPr>
        <w:pStyle w:val="18"/>
        <w:numPr>
          <w:ilvl w:val="2"/>
          <w:numId w:val="66"/>
        </w:numPr>
        <w:tabs>
          <w:tab w:val="left" w:pos="879"/>
          <w:tab w:val="left" w:pos="880"/>
        </w:tabs>
        <w:spacing w:before="210" w:after="0" w:line="240" w:lineRule="auto"/>
        <w:ind w:left="880" w:right="0" w:hanging="360"/>
        <w:jc w:val="left"/>
        <w:rPr>
          <w:b/>
          <w:sz w:val="24"/>
        </w:rPr>
      </w:pPr>
      <w:r>
        <w:rPr>
          <w:b/>
          <w:color w:val="484848"/>
          <w:sz w:val="24"/>
        </w:rPr>
        <w:t>Vue</w:t>
      </w:r>
      <w:r>
        <w:rPr>
          <w:b/>
          <w:color w:val="484848"/>
          <w:spacing w:val="-3"/>
          <w:sz w:val="24"/>
        </w:rPr>
        <w:t xml:space="preserve"> 和 </w:t>
      </w:r>
      <w:r>
        <w:rPr>
          <w:b/>
          <w:color w:val="484848"/>
          <w:sz w:val="24"/>
        </w:rPr>
        <w:t>React</w:t>
      </w:r>
      <w:r>
        <w:rPr>
          <w:b/>
          <w:color w:val="484848"/>
          <w:spacing w:val="-2"/>
          <w:sz w:val="24"/>
        </w:rPr>
        <w:t xml:space="preserve"> 有什么不同？使用场景分别是什么？</w:t>
      </w:r>
    </w:p>
    <w:p>
      <w:pPr>
        <w:spacing w:after="0" w:line="240" w:lineRule="auto"/>
        <w:jc w:val="left"/>
        <w:rPr>
          <w:sz w:val="24"/>
        </w:rPr>
        <w:sectPr>
          <w:pgSz w:w="11910" w:h="16840"/>
          <w:pgMar w:top="1380" w:right="1460" w:bottom="1720" w:left="1640" w:header="0" w:footer="963" w:gutter="0"/>
        </w:sectPr>
      </w:pPr>
    </w:p>
    <w:p>
      <w:pPr>
        <w:spacing w:before="0" w:line="373" w:lineRule="exact"/>
        <w:ind w:left="160" w:right="0" w:firstLine="0"/>
        <w:jc w:val="left"/>
        <w:rPr>
          <w:rFonts w:hint="eastAsia" w:ascii="Microsoft JhengHei" w:eastAsia="Microsoft JhengHei"/>
          <w:b/>
          <w:sz w:val="22"/>
        </w:rPr>
      </w:pPr>
      <w:r>
        <w:rPr>
          <w:rFonts w:hint="eastAsia" w:ascii="Microsoft JhengHei" w:eastAsia="Microsoft JhengHei"/>
          <w:b/>
          <w:color w:val="484848"/>
          <w:sz w:val="22"/>
        </w:rPr>
        <w:t>参考回答：</w:t>
      </w:r>
    </w:p>
    <w:p>
      <w:pPr>
        <w:pStyle w:val="7"/>
        <w:spacing w:line="266" w:lineRule="auto"/>
        <w:ind w:right="228"/>
      </w:pPr>
      <w:r>
        <w:rPr>
          <w:color w:val="202429"/>
          <w:spacing w:val="-1"/>
          <w:w w:val="100"/>
        </w:rPr>
        <w:t>1</w:t>
      </w:r>
      <w:r>
        <w:rPr>
          <w:color w:val="202429"/>
          <w:spacing w:val="-10"/>
          <w:w w:val="100"/>
        </w:rPr>
        <w:t>、</w:t>
      </w:r>
      <w:r>
        <w:rPr>
          <w:color w:val="202429"/>
          <w:spacing w:val="-1"/>
          <w:w w:val="133"/>
        </w:rPr>
        <w:t>V</w:t>
      </w:r>
      <w:r>
        <w:rPr>
          <w:color w:val="202429"/>
          <w:spacing w:val="-1"/>
          <w:w w:val="100"/>
        </w:rPr>
        <w:t>u</w:t>
      </w:r>
      <w:r>
        <w:rPr>
          <w:color w:val="202429"/>
          <w:w w:val="88"/>
        </w:rPr>
        <w:t>e</w:t>
      </w:r>
      <w:r>
        <w:rPr>
          <w:color w:val="202429"/>
          <w:spacing w:val="-56"/>
        </w:rPr>
        <w:t xml:space="preserve"> </w:t>
      </w:r>
      <w:r>
        <w:rPr>
          <w:color w:val="202429"/>
          <w:spacing w:val="-4"/>
          <w:w w:val="100"/>
        </w:rPr>
        <w:t>是完整一套由官方维护的框架，核心库主要有由尤雨溪大神独自维护，而</w:t>
      </w:r>
      <w:r>
        <w:rPr>
          <w:color w:val="202429"/>
          <w:spacing w:val="-1"/>
          <w:w w:val="133"/>
        </w:rPr>
        <w:t>R</w:t>
      </w:r>
      <w:r>
        <w:rPr>
          <w:color w:val="202429"/>
          <w:spacing w:val="-1"/>
          <w:w w:val="88"/>
        </w:rPr>
        <w:t>eac</w:t>
      </w:r>
      <w:r>
        <w:rPr>
          <w:color w:val="202429"/>
          <w:w w:val="55"/>
        </w:rPr>
        <w:t>t</w:t>
      </w:r>
      <w:r>
        <w:rPr>
          <w:color w:val="202429"/>
          <w:spacing w:val="-11"/>
        </w:rPr>
        <w:t>是不要脸的书维护</w:t>
      </w:r>
      <w:r>
        <w:rPr>
          <w:color w:val="202429"/>
          <w:spacing w:val="-3"/>
        </w:rPr>
        <w:t>（很多库由社区维护</w:t>
      </w:r>
      <w:r>
        <w:rPr>
          <w:color w:val="202429"/>
          <w:spacing w:val="-64"/>
        </w:rPr>
        <w:t>）</w:t>
      </w:r>
      <w:r>
        <w:rPr>
          <w:color w:val="202429"/>
          <w:spacing w:val="-13"/>
        </w:rPr>
        <w:t xml:space="preserve">，曾经一段时间很多人质疑 </w:t>
      </w:r>
      <w:r>
        <w:rPr>
          <w:color w:val="202429"/>
        </w:rPr>
        <w:t>Vue</w:t>
      </w:r>
      <w:r>
        <w:rPr>
          <w:color w:val="202429"/>
          <w:spacing w:val="-7"/>
        </w:rPr>
        <w:t xml:space="preserve"> 的后续维护性， </w:t>
      </w:r>
      <w:r>
        <w:rPr>
          <w:color w:val="202429"/>
          <w:spacing w:val="-3"/>
          <w:w w:val="105"/>
        </w:rPr>
        <w:t>似乎这并不是问题。</w:t>
      </w:r>
    </w:p>
    <w:p>
      <w:pPr>
        <w:pStyle w:val="7"/>
        <w:spacing w:line="266" w:lineRule="auto"/>
        <w:ind w:right="368"/>
        <w:jc w:val="both"/>
      </w:pPr>
      <w:r>
        <w:rPr>
          <w:color w:val="202429"/>
        </w:rPr>
        <w:t>2</w:t>
      </w:r>
      <w:r>
        <w:rPr>
          <w:color w:val="202429"/>
          <w:spacing w:val="-3"/>
        </w:rPr>
        <w:t>、</w:t>
      </w:r>
      <w:r>
        <w:rPr>
          <w:color w:val="202429"/>
        </w:rPr>
        <w:t>Vue</w:t>
      </w:r>
      <w:r>
        <w:rPr>
          <w:color w:val="202429"/>
          <w:spacing w:val="-7"/>
        </w:rPr>
        <w:t xml:space="preserve"> 上手简单，进阶式框架，白话说你可以学一点，就可以在你项目中去用一点， </w:t>
      </w:r>
      <w:r>
        <w:rPr>
          <w:color w:val="202429"/>
          <w:spacing w:val="-3"/>
          <w:w w:val="100"/>
        </w:rPr>
        <w:t>你不一定需要一次性学习整个</w:t>
      </w:r>
      <w:r>
        <w:rPr>
          <w:color w:val="202429"/>
          <w:spacing w:val="-55"/>
        </w:rPr>
        <w:t xml:space="preserve"> </w:t>
      </w:r>
      <w:r>
        <w:rPr>
          <w:color w:val="202429"/>
          <w:spacing w:val="-1"/>
          <w:w w:val="133"/>
        </w:rPr>
        <w:t>V</w:t>
      </w:r>
      <w:r>
        <w:rPr>
          <w:color w:val="202429"/>
          <w:spacing w:val="-1"/>
          <w:w w:val="100"/>
        </w:rPr>
        <w:t>u</w:t>
      </w:r>
      <w:r>
        <w:rPr>
          <w:color w:val="202429"/>
          <w:w w:val="88"/>
        </w:rPr>
        <w:t>e</w:t>
      </w:r>
      <w:r>
        <w:rPr>
          <w:color w:val="202429"/>
          <w:spacing w:val="-56"/>
        </w:rPr>
        <w:t xml:space="preserve"> </w:t>
      </w:r>
      <w:r>
        <w:rPr>
          <w:color w:val="202429"/>
          <w:spacing w:val="3"/>
          <w:w w:val="100"/>
        </w:rPr>
        <w:t>才能去使用它，而</w:t>
      </w:r>
      <w:r>
        <w:rPr>
          <w:color w:val="202429"/>
          <w:spacing w:val="-1"/>
          <w:w w:val="133"/>
        </w:rPr>
        <w:t>R</w:t>
      </w:r>
      <w:r>
        <w:rPr>
          <w:color w:val="202429"/>
          <w:spacing w:val="-1"/>
          <w:w w:val="88"/>
        </w:rPr>
        <w:t>eac</w:t>
      </w:r>
      <w:r>
        <w:rPr>
          <w:color w:val="202429"/>
          <w:spacing w:val="-2"/>
          <w:w w:val="55"/>
        </w:rPr>
        <w:t>t</w:t>
      </w:r>
      <w:r>
        <w:rPr>
          <w:color w:val="202429"/>
          <w:spacing w:val="-3"/>
          <w:w w:val="100"/>
        </w:rPr>
        <w:t>，恐怕如果你这样会面对项</w:t>
      </w:r>
      <w:r>
        <w:rPr>
          <w:color w:val="202429"/>
          <w:spacing w:val="-3"/>
        </w:rPr>
        <w:t>目束手无策。</w:t>
      </w:r>
    </w:p>
    <w:p>
      <w:pPr>
        <w:pStyle w:val="7"/>
        <w:spacing w:line="266" w:lineRule="auto"/>
        <w:ind w:right="337"/>
      </w:pPr>
      <w:r>
        <w:rPr>
          <w:color w:val="202429"/>
        </w:rPr>
        <w:t>3</w:t>
      </w:r>
      <w:r>
        <w:rPr>
          <w:color w:val="202429"/>
          <w:spacing w:val="-25"/>
        </w:rPr>
        <w:t xml:space="preserve">、语法上 </w:t>
      </w:r>
      <w:r>
        <w:rPr>
          <w:color w:val="202429"/>
        </w:rPr>
        <w:t>Vue</w:t>
      </w:r>
      <w:r>
        <w:rPr>
          <w:color w:val="202429"/>
          <w:spacing w:val="-20"/>
        </w:rPr>
        <w:t xml:space="preserve"> 并不限制你必须 </w:t>
      </w:r>
      <w:r>
        <w:rPr>
          <w:color w:val="202429"/>
        </w:rPr>
        <w:t>es6</w:t>
      </w:r>
      <w:r>
        <w:rPr>
          <w:color w:val="202429"/>
          <w:spacing w:val="17"/>
        </w:rPr>
        <w:t>+完全</w:t>
      </w:r>
      <w:r>
        <w:rPr>
          <w:color w:val="202429"/>
        </w:rPr>
        <w:t>js</w:t>
      </w:r>
      <w:r>
        <w:rPr>
          <w:color w:val="202429"/>
          <w:spacing w:val="-17"/>
        </w:rPr>
        <w:t xml:space="preserve"> 形式编写页面，可以视图和 </w:t>
      </w:r>
      <w:r>
        <w:rPr>
          <w:color w:val="202429"/>
        </w:rPr>
        <w:t>js</w:t>
      </w:r>
      <w:r>
        <w:rPr>
          <w:color w:val="202429"/>
          <w:spacing w:val="-13"/>
        </w:rPr>
        <w:t xml:space="preserve"> 逻辑尽可能分</w:t>
      </w:r>
      <w:r>
        <w:rPr>
          <w:color w:val="202429"/>
          <w:spacing w:val="-3"/>
          <w:w w:val="100"/>
        </w:rPr>
        <w:t>离，减少很多人看不惯</w:t>
      </w:r>
      <w:r>
        <w:rPr>
          <w:color w:val="202429"/>
          <w:spacing w:val="-55"/>
        </w:rPr>
        <w:t xml:space="preserve"> </w:t>
      </w:r>
      <w:r>
        <w:rPr>
          <w:color w:val="202429"/>
          <w:spacing w:val="-1"/>
          <w:w w:val="133"/>
        </w:rPr>
        <w:t>R</w:t>
      </w:r>
      <w:r>
        <w:rPr>
          <w:color w:val="202429"/>
          <w:spacing w:val="-1"/>
          <w:w w:val="88"/>
        </w:rPr>
        <w:t>eac</w:t>
      </w:r>
      <w:r>
        <w:rPr>
          <w:color w:val="202429"/>
          <w:spacing w:val="-1"/>
          <w:w w:val="55"/>
        </w:rPr>
        <w:t>t</w:t>
      </w:r>
      <w:r>
        <w:rPr>
          <w:color w:val="202429"/>
          <w:spacing w:val="-1"/>
          <w:w w:val="109"/>
        </w:rPr>
        <w:t>-</w:t>
      </w:r>
      <w:r>
        <w:rPr>
          <w:color w:val="202429"/>
          <w:spacing w:val="-1"/>
          <w:w w:val="55"/>
        </w:rPr>
        <w:t>j</w:t>
      </w:r>
      <w:r>
        <w:rPr>
          <w:color w:val="202429"/>
          <w:spacing w:val="-1"/>
          <w:w w:val="77"/>
        </w:rPr>
        <w:t>s</w:t>
      </w:r>
      <w:r>
        <w:rPr>
          <w:color w:val="202429"/>
          <w:w w:val="88"/>
        </w:rPr>
        <w:t>x</w:t>
      </w:r>
      <w:r>
        <w:rPr>
          <w:color w:val="202429"/>
          <w:spacing w:val="-58"/>
        </w:rPr>
        <w:t xml:space="preserve"> </w:t>
      </w:r>
      <w:r>
        <w:rPr>
          <w:color w:val="202429"/>
          <w:spacing w:val="-3"/>
          <w:w w:val="100"/>
        </w:rPr>
        <w:t>的恶心嵌套，毕竟都是作为前端开发者，还是更习惯</w:t>
      </w:r>
      <w:r>
        <w:rPr>
          <w:color w:val="202429"/>
          <w:spacing w:val="55"/>
          <w:w w:val="100"/>
        </w:rPr>
        <w:t>于</w:t>
      </w:r>
      <w:r>
        <w:rPr>
          <w:color w:val="202429"/>
          <w:spacing w:val="-1"/>
          <w:w w:val="100"/>
        </w:rPr>
        <w:t>h</w:t>
      </w:r>
      <w:r>
        <w:rPr>
          <w:color w:val="202429"/>
          <w:spacing w:val="-1"/>
          <w:w w:val="55"/>
        </w:rPr>
        <w:t>t</w:t>
      </w:r>
      <w:r>
        <w:rPr>
          <w:color w:val="202429"/>
          <w:spacing w:val="-1"/>
          <w:w w:val="144"/>
        </w:rPr>
        <w:t>m</w:t>
      </w:r>
      <w:r>
        <w:rPr>
          <w:color w:val="202429"/>
          <w:w w:val="55"/>
        </w:rPr>
        <w:t>l</w:t>
      </w:r>
      <w:r>
        <w:rPr>
          <w:color w:val="202429"/>
          <w:spacing w:val="-57"/>
        </w:rPr>
        <w:t xml:space="preserve"> </w:t>
      </w:r>
      <w:r>
        <w:rPr>
          <w:color w:val="202429"/>
          <w:spacing w:val="-2"/>
          <w:w w:val="100"/>
        </w:rPr>
        <w:t>干净。</w:t>
      </w:r>
    </w:p>
    <w:p>
      <w:pPr>
        <w:pStyle w:val="7"/>
        <w:spacing w:line="266" w:lineRule="auto"/>
        <w:ind w:right="228"/>
      </w:pPr>
      <w:r>
        <w:rPr>
          <w:color w:val="202429"/>
          <w:spacing w:val="-1"/>
          <w:w w:val="100"/>
        </w:rPr>
        <w:t>4</w:t>
      </w:r>
      <w:r>
        <w:rPr>
          <w:color w:val="202429"/>
          <w:spacing w:val="-12"/>
          <w:w w:val="100"/>
        </w:rPr>
        <w:t>、很多人说</w:t>
      </w:r>
      <w:r>
        <w:rPr>
          <w:color w:val="202429"/>
          <w:spacing w:val="-12"/>
        </w:rPr>
        <w:t xml:space="preserve"> </w:t>
      </w:r>
      <w:r>
        <w:rPr>
          <w:color w:val="202429"/>
          <w:spacing w:val="-1"/>
          <w:w w:val="133"/>
        </w:rPr>
        <w:t>R</w:t>
      </w:r>
      <w:r>
        <w:rPr>
          <w:color w:val="202429"/>
          <w:spacing w:val="-1"/>
          <w:w w:val="88"/>
        </w:rPr>
        <w:t>eac</w:t>
      </w:r>
      <w:r>
        <w:rPr>
          <w:color w:val="202429"/>
          <w:w w:val="55"/>
        </w:rPr>
        <w:t>t</w:t>
      </w:r>
      <w:r>
        <w:rPr>
          <w:color w:val="202429"/>
          <w:spacing w:val="-57"/>
        </w:rPr>
        <w:t xml:space="preserve"> </w:t>
      </w:r>
      <w:r>
        <w:rPr>
          <w:color w:val="202429"/>
          <w:spacing w:val="-12"/>
          <w:w w:val="100"/>
        </w:rPr>
        <w:t>适合大型项目，适合什么什么，</w:t>
      </w:r>
      <w:r>
        <w:rPr>
          <w:color w:val="202429"/>
          <w:spacing w:val="-1"/>
          <w:w w:val="133"/>
        </w:rPr>
        <w:t>V</w:t>
      </w:r>
      <w:r>
        <w:rPr>
          <w:color w:val="202429"/>
          <w:spacing w:val="-1"/>
          <w:w w:val="100"/>
        </w:rPr>
        <w:t>u</w:t>
      </w:r>
      <w:r>
        <w:rPr>
          <w:color w:val="202429"/>
          <w:w w:val="88"/>
        </w:rPr>
        <w:t>e</w:t>
      </w:r>
      <w:r>
        <w:rPr>
          <w:color w:val="202429"/>
          <w:spacing w:val="-56"/>
        </w:rPr>
        <w:t xml:space="preserve"> </w:t>
      </w:r>
      <w:r>
        <w:rPr>
          <w:color w:val="202429"/>
          <w:spacing w:val="-9"/>
          <w:w w:val="100"/>
        </w:rPr>
        <w:t>轻量级，适合移动端中小型项目，</w:t>
      </w:r>
      <w:r>
        <w:rPr>
          <w:color w:val="202429"/>
          <w:spacing w:val="-4"/>
        </w:rPr>
        <w:t>其实我想说，说这话的人是心里根本没点逼数，</w:t>
      </w:r>
      <w:r>
        <w:rPr>
          <w:color w:val="202429"/>
          <w:spacing w:val="-3"/>
        </w:rPr>
        <w:t>Vue</w:t>
      </w:r>
      <w:r>
        <w:rPr>
          <w:color w:val="202429"/>
          <w:spacing w:val="-8"/>
        </w:rPr>
        <w:t xml:space="preserve"> 完全可以应对复杂的大型应用，甚</w:t>
      </w:r>
      <w:r>
        <w:rPr>
          <w:color w:val="202429"/>
          <w:spacing w:val="6"/>
          <w:w w:val="100"/>
        </w:rPr>
        <w:t>至于说如果你</w:t>
      </w:r>
      <w:r>
        <w:rPr>
          <w:color w:val="202429"/>
          <w:spacing w:val="-1"/>
          <w:w w:val="133"/>
        </w:rPr>
        <w:t>R</w:t>
      </w:r>
      <w:r>
        <w:rPr>
          <w:color w:val="202429"/>
          <w:spacing w:val="-1"/>
          <w:w w:val="88"/>
        </w:rPr>
        <w:t>eac</w:t>
      </w:r>
      <w:r>
        <w:rPr>
          <w:color w:val="202429"/>
          <w:w w:val="55"/>
        </w:rPr>
        <w:t>t</w:t>
      </w:r>
      <w:r>
        <w:rPr>
          <w:color w:val="202429"/>
          <w:spacing w:val="-57"/>
        </w:rPr>
        <w:t xml:space="preserve"> </w:t>
      </w:r>
      <w:r>
        <w:rPr>
          <w:color w:val="202429"/>
          <w:spacing w:val="-7"/>
          <w:w w:val="100"/>
        </w:rPr>
        <w:t>学的不是很好，写出来的东西或根本不如</w:t>
      </w:r>
      <w:r>
        <w:rPr>
          <w:color w:val="202429"/>
          <w:spacing w:val="-58"/>
        </w:rPr>
        <w:t xml:space="preserve"> </w:t>
      </w:r>
      <w:r>
        <w:rPr>
          <w:color w:val="202429"/>
          <w:spacing w:val="-1"/>
          <w:w w:val="133"/>
        </w:rPr>
        <w:t>V</w:t>
      </w:r>
      <w:r>
        <w:rPr>
          <w:color w:val="202429"/>
          <w:spacing w:val="-1"/>
          <w:w w:val="100"/>
        </w:rPr>
        <w:t>u</w:t>
      </w:r>
      <w:r>
        <w:rPr>
          <w:color w:val="202429"/>
          <w:w w:val="88"/>
        </w:rPr>
        <w:t>e</w:t>
      </w:r>
      <w:r>
        <w:rPr>
          <w:color w:val="202429"/>
          <w:spacing w:val="-56"/>
        </w:rPr>
        <w:t xml:space="preserve"> </w:t>
      </w:r>
      <w:r>
        <w:rPr>
          <w:color w:val="202429"/>
          <w:spacing w:val="-7"/>
          <w:w w:val="100"/>
        </w:rPr>
        <w:t>写的，毕竟</w:t>
      </w:r>
      <w:r>
        <w:rPr>
          <w:color w:val="202429"/>
          <w:spacing w:val="-58"/>
        </w:rPr>
        <w:t xml:space="preserve"> </w:t>
      </w:r>
      <w:r>
        <w:rPr>
          <w:color w:val="202429"/>
          <w:spacing w:val="-1"/>
          <w:w w:val="133"/>
        </w:rPr>
        <w:t>V</w:t>
      </w:r>
      <w:r>
        <w:rPr>
          <w:color w:val="202429"/>
          <w:spacing w:val="-1"/>
          <w:w w:val="100"/>
        </w:rPr>
        <w:t>u</w:t>
      </w:r>
      <w:r>
        <w:rPr>
          <w:color w:val="202429"/>
          <w:w w:val="88"/>
        </w:rPr>
        <w:t>e</w:t>
      </w:r>
      <w:r>
        <w:rPr>
          <w:color w:val="202429"/>
          <w:spacing w:val="-56"/>
        </w:rPr>
        <w:t xml:space="preserve"> </w:t>
      </w:r>
      <w:r>
        <w:rPr>
          <w:color w:val="202429"/>
          <w:spacing w:val="-1"/>
          <w:w w:val="100"/>
        </w:rPr>
        <w:t>跟着</w:t>
      </w:r>
      <w:r>
        <w:rPr>
          <w:color w:val="202429"/>
          <w:w w:val="100"/>
        </w:rPr>
        <w:t>官方文档撸就行，自有人帮你规范，而</w:t>
      </w:r>
      <w:r>
        <w:rPr>
          <w:color w:val="202429"/>
          <w:spacing w:val="-1"/>
          <w:w w:val="133"/>
        </w:rPr>
        <w:t>R</w:t>
      </w:r>
      <w:r>
        <w:rPr>
          <w:color w:val="202429"/>
          <w:spacing w:val="-1"/>
          <w:w w:val="88"/>
        </w:rPr>
        <w:t>eac</w:t>
      </w:r>
      <w:r>
        <w:rPr>
          <w:color w:val="202429"/>
          <w:w w:val="55"/>
        </w:rPr>
        <w:t>t</w:t>
      </w:r>
      <w:r>
        <w:rPr>
          <w:color w:val="202429"/>
          <w:spacing w:val="-54"/>
        </w:rPr>
        <w:t xml:space="preserve"> </w:t>
      </w:r>
      <w:r>
        <w:rPr>
          <w:color w:val="202429"/>
          <w:spacing w:val="-3"/>
          <w:w w:val="100"/>
        </w:rPr>
        <w:t>比较懒散自由，可以自由发挥</w:t>
      </w:r>
    </w:p>
    <w:p>
      <w:pPr>
        <w:pStyle w:val="7"/>
        <w:spacing w:line="266" w:lineRule="auto"/>
        <w:ind w:right="337"/>
      </w:pPr>
      <w:r>
        <w:rPr>
          <w:color w:val="202429"/>
          <w:spacing w:val="-1"/>
          <w:w w:val="100"/>
        </w:rPr>
        <w:t>5</w:t>
      </w:r>
      <w:r>
        <w:rPr>
          <w:color w:val="202429"/>
          <w:spacing w:val="-15"/>
          <w:w w:val="100"/>
        </w:rPr>
        <w:t>、</w:t>
      </w:r>
      <w:r>
        <w:rPr>
          <w:color w:val="202429"/>
          <w:spacing w:val="-1"/>
          <w:w w:val="133"/>
        </w:rPr>
        <w:t>V</w:t>
      </w:r>
      <w:r>
        <w:rPr>
          <w:color w:val="202429"/>
          <w:spacing w:val="-1"/>
          <w:w w:val="100"/>
        </w:rPr>
        <w:t>u</w:t>
      </w:r>
      <w:r>
        <w:rPr>
          <w:color w:val="202429"/>
          <w:w w:val="88"/>
        </w:rPr>
        <w:t>e</w:t>
      </w:r>
      <w:r>
        <w:rPr>
          <w:color w:val="202429"/>
          <w:spacing w:val="-56"/>
        </w:rPr>
        <w:t xml:space="preserve"> </w:t>
      </w:r>
      <w:r>
        <w:rPr>
          <w:color w:val="202429"/>
          <w:spacing w:val="-3"/>
          <w:w w:val="100"/>
        </w:rPr>
        <w:t>在国内人气明显胜过</w:t>
      </w:r>
      <w:r>
        <w:rPr>
          <w:color w:val="202429"/>
          <w:spacing w:val="-55"/>
        </w:rPr>
        <w:t xml:space="preserve"> </w:t>
      </w:r>
      <w:r>
        <w:rPr>
          <w:color w:val="202429"/>
          <w:spacing w:val="-1"/>
          <w:w w:val="133"/>
        </w:rPr>
        <w:t>R</w:t>
      </w:r>
      <w:r>
        <w:rPr>
          <w:color w:val="202429"/>
          <w:spacing w:val="-1"/>
          <w:w w:val="88"/>
        </w:rPr>
        <w:t>eac</w:t>
      </w:r>
      <w:r>
        <w:rPr>
          <w:color w:val="202429"/>
          <w:spacing w:val="-2"/>
          <w:w w:val="55"/>
        </w:rPr>
        <w:t>t</w:t>
      </w:r>
      <w:r>
        <w:rPr>
          <w:color w:val="202429"/>
          <w:spacing w:val="-5"/>
          <w:w w:val="100"/>
        </w:rPr>
        <w:t>，这很大程度上得益于它的很多语法包括编程思维更</w:t>
      </w:r>
      <w:r>
        <w:rPr>
          <w:color w:val="202429"/>
          <w:spacing w:val="-3"/>
        </w:rPr>
        <w:t>符合国人思想。</w:t>
      </w:r>
    </w:p>
    <w:p>
      <w:pPr>
        <w:pStyle w:val="7"/>
        <w:ind w:left="0"/>
      </w:pPr>
    </w:p>
    <w:p>
      <w:pPr>
        <w:pStyle w:val="4"/>
        <w:numPr>
          <w:ilvl w:val="2"/>
          <w:numId w:val="66"/>
        </w:numPr>
        <w:tabs>
          <w:tab w:val="left" w:pos="879"/>
          <w:tab w:val="left" w:pos="880"/>
        </w:tabs>
        <w:spacing w:before="193" w:after="0" w:line="240" w:lineRule="auto"/>
        <w:ind w:left="880" w:right="0" w:hanging="360"/>
        <w:jc w:val="left"/>
      </w:pPr>
      <w:r>
        <w:rPr>
          <w:color w:val="484848"/>
          <w:spacing w:val="-1"/>
        </w:rPr>
        <w:t xml:space="preserve">什么是虚拟 </w:t>
      </w:r>
      <w:r>
        <w:rPr>
          <w:color w:val="484848"/>
        </w:rPr>
        <w:t>DOM？</w:t>
      </w:r>
    </w:p>
    <w:p>
      <w:pPr>
        <w:pStyle w:val="6"/>
      </w:pPr>
      <w:r>
        <w:rPr>
          <w:color w:val="484848"/>
        </w:rPr>
        <w:t>参考回答：</w:t>
      </w:r>
    </w:p>
    <w:p>
      <w:pPr>
        <w:pStyle w:val="7"/>
        <w:spacing w:line="266" w:lineRule="auto"/>
        <w:ind w:right="253"/>
      </w:pPr>
      <w:r>
        <w:rPr>
          <w:color w:val="484848"/>
          <w:spacing w:val="-7"/>
        </w:rPr>
        <w:t xml:space="preserve">虚拟 </w:t>
      </w:r>
      <w:r>
        <w:rPr>
          <w:color w:val="484848"/>
        </w:rPr>
        <w:t>dom</w:t>
      </w:r>
      <w:r>
        <w:rPr>
          <w:color w:val="484848"/>
          <w:spacing w:val="-6"/>
        </w:rPr>
        <w:t xml:space="preserve"> 是相对于浏览器所渲染出来的真实 </w:t>
      </w:r>
      <w:r>
        <w:rPr>
          <w:color w:val="484848"/>
        </w:rPr>
        <w:t>dom</w:t>
      </w:r>
      <w:r>
        <w:rPr>
          <w:color w:val="484848"/>
          <w:spacing w:val="8"/>
        </w:rPr>
        <w:t xml:space="preserve"> 的，在</w:t>
      </w:r>
      <w:r>
        <w:rPr>
          <w:color w:val="484848"/>
        </w:rPr>
        <w:t>react，vue</w:t>
      </w:r>
      <w:r>
        <w:rPr>
          <w:color w:val="484848"/>
          <w:spacing w:val="-10"/>
        </w:rPr>
        <w:t xml:space="preserve"> 等技术出现之前， </w:t>
      </w:r>
      <w:r>
        <w:rPr>
          <w:color w:val="484848"/>
          <w:spacing w:val="-4"/>
        </w:rPr>
        <w:t xml:space="preserve">我们要改变页面展示的内容只能通过遍历查询 </w:t>
      </w:r>
      <w:r>
        <w:rPr>
          <w:color w:val="484848"/>
        </w:rPr>
        <w:t>dom 树的方式找到需要修改的 dom</w:t>
      </w:r>
      <w:r>
        <w:rPr>
          <w:color w:val="484848"/>
          <w:spacing w:val="9"/>
        </w:rPr>
        <w:t xml:space="preserve"> 然 </w:t>
      </w:r>
      <w:r>
        <w:rPr>
          <w:color w:val="484848"/>
          <w:spacing w:val="-4"/>
        </w:rPr>
        <w:t xml:space="preserve">后修改样式行为或者结构，来达到更新 </w:t>
      </w:r>
      <w:r>
        <w:rPr>
          <w:color w:val="484848"/>
        </w:rPr>
        <w:t>ui</w:t>
      </w:r>
      <w:r>
        <w:rPr>
          <w:color w:val="484848"/>
          <w:spacing w:val="-2"/>
        </w:rPr>
        <w:t xml:space="preserve"> 的目的。</w:t>
      </w:r>
    </w:p>
    <w:p>
      <w:pPr>
        <w:pStyle w:val="7"/>
        <w:spacing w:line="266" w:lineRule="auto"/>
        <w:ind w:right="337"/>
      </w:pPr>
      <w:r>
        <w:rPr>
          <w:color w:val="484848"/>
          <w:spacing w:val="-3"/>
        </w:rPr>
        <w:t xml:space="preserve">这种方式相当消耗计算资源，因为每次查询 </w:t>
      </w:r>
      <w:r>
        <w:rPr>
          <w:color w:val="484848"/>
        </w:rPr>
        <w:t>dom 几乎都需要遍历整颗 dom</w:t>
      </w:r>
      <w:r>
        <w:rPr>
          <w:color w:val="484848"/>
          <w:spacing w:val="1"/>
        </w:rPr>
        <w:t xml:space="preserve"> 树，如果</w:t>
      </w:r>
      <w:r>
        <w:rPr>
          <w:color w:val="484848"/>
          <w:spacing w:val="-1"/>
        </w:rPr>
        <w:t xml:space="preserve">建立一个与 </w:t>
      </w:r>
      <w:r>
        <w:rPr>
          <w:color w:val="484848"/>
        </w:rPr>
        <w:t>dom</w:t>
      </w:r>
      <w:r>
        <w:rPr>
          <w:color w:val="484848"/>
          <w:spacing w:val="-1"/>
        </w:rPr>
        <w:t xml:space="preserve"> 树对应的虚拟 </w:t>
      </w:r>
      <w:r>
        <w:rPr>
          <w:color w:val="484848"/>
        </w:rPr>
        <w:t>dom</w:t>
      </w:r>
      <w:r>
        <w:rPr>
          <w:color w:val="484848"/>
          <w:spacing w:val="-10"/>
        </w:rPr>
        <w:t xml:space="preserve"> 对象</w:t>
      </w:r>
      <w:r>
        <w:rPr>
          <w:color w:val="484848"/>
        </w:rPr>
        <w:t>（ js 对象</w:t>
      </w:r>
      <w:r>
        <w:rPr>
          <w:color w:val="484848"/>
          <w:spacing w:val="-31"/>
        </w:rPr>
        <w:t>）</w:t>
      </w:r>
      <w:r>
        <w:rPr>
          <w:color w:val="484848"/>
          <w:spacing w:val="-7"/>
        </w:rPr>
        <w:t xml:space="preserve">，以对象嵌套的方式来表示 </w:t>
      </w:r>
      <w:r>
        <w:rPr>
          <w:color w:val="484848"/>
        </w:rPr>
        <w:t xml:space="preserve">dom </w:t>
      </w:r>
      <w:r>
        <w:rPr>
          <w:color w:val="484848"/>
          <w:spacing w:val="-9"/>
        </w:rPr>
        <w:t xml:space="preserve">树，那么每次 </w:t>
      </w:r>
      <w:r>
        <w:rPr>
          <w:color w:val="484848"/>
        </w:rPr>
        <w:t>dom</w:t>
      </w:r>
      <w:r>
        <w:rPr>
          <w:color w:val="484848"/>
          <w:spacing w:val="-7"/>
        </w:rPr>
        <w:t xml:space="preserve"> 的更改就变成了 </w:t>
      </w:r>
      <w:r>
        <w:rPr>
          <w:color w:val="484848"/>
        </w:rPr>
        <w:t>js</w:t>
      </w:r>
      <w:r>
        <w:rPr>
          <w:color w:val="484848"/>
          <w:spacing w:val="-9"/>
        </w:rPr>
        <w:t xml:space="preserve"> 对象的属性的更改，这样一来就能查找 </w:t>
      </w:r>
      <w:r>
        <w:rPr>
          <w:color w:val="484848"/>
        </w:rPr>
        <w:t>js</w:t>
      </w:r>
      <w:r>
        <w:rPr>
          <w:color w:val="484848"/>
          <w:spacing w:val="-6"/>
        </w:rPr>
        <w:t xml:space="preserve"> 对象</w:t>
      </w:r>
      <w:r>
        <w:rPr>
          <w:color w:val="484848"/>
          <w:spacing w:val="-3"/>
        </w:rPr>
        <w:t xml:space="preserve">的属性变化要比查询 </w:t>
      </w:r>
      <w:r>
        <w:rPr>
          <w:color w:val="484848"/>
        </w:rPr>
        <w:t>dom</w:t>
      </w:r>
      <w:r>
        <w:rPr>
          <w:color w:val="484848"/>
          <w:spacing w:val="-2"/>
        </w:rPr>
        <w:t xml:space="preserve"> 树的性能开销小。</w:t>
      </w:r>
    </w:p>
    <w:p>
      <w:pPr>
        <w:pStyle w:val="7"/>
        <w:ind w:left="0"/>
      </w:pPr>
    </w:p>
    <w:p>
      <w:pPr>
        <w:pStyle w:val="7"/>
        <w:spacing w:before="8"/>
        <w:ind w:left="0"/>
        <w:rPr>
          <w:sz w:val="15"/>
        </w:rPr>
      </w:pPr>
    </w:p>
    <w:p>
      <w:pPr>
        <w:pStyle w:val="4"/>
        <w:numPr>
          <w:ilvl w:val="2"/>
          <w:numId w:val="66"/>
        </w:numPr>
        <w:tabs>
          <w:tab w:val="left" w:pos="879"/>
          <w:tab w:val="left" w:pos="880"/>
        </w:tabs>
        <w:spacing w:before="0" w:after="0" w:line="240" w:lineRule="auto"/>
        <w:ind w:left="880" w:right="0" w:hanging="360"/>
        <w:jc w:val="left"/>
      </w:pPr>
      <w:r>
        <w:rPr>
          <w:color w:val="484848"/>
          <w:spacing w:val="-1"/>
        </w:rPr>
        <w:t xml:space="preserve">请描述下 </w:t>
      </w:r>
      <w:r>
        <w:rPr>
          <w:color w:val="484848"/>
        </w:rPr>
        <w:t>vue 的生命周期是什么？</w:t>
      </w:r>
    </w:p>
    <w:p>
      <w:pPr>
        <w:pStyle w:val="6"/>
      </w:pPr>
      <w:r>
        <w:rPr>
          <w:color w:val="484848"/>
        </w:rPr>
        <w:t>参考回答：</w:t>
      </w:r>
    </w:p>
    <w:p>
      <w:pPr>
        <w:pStyle w:val="18"/>
        <w:numPr>
          <w:ilvl w:val="3"/>
          <w:numId w:val="66"/>
        </w:numPr>
        <w:tabs>
          <w:tab w:val="left" w:pos="1599"/>
          <w:tab w:val="left" w:pos="1600"/>
        </w:tabs>
        <w:spacing w:before="0" w:after="0" w:line="266" w:lineRule="auto"/>
        <w:ind w:left="1600" w:right="228" w:hanging="360"/>
        <w:jc w:val="left"/>
        <w:rPr>
          <w:rFonts w:hint="eastAsia" w:ascii="宋体" w:hAnsi="宋体" w:eastAsia="宋体"/>
          <w:sz w:val="22"/>
        </w:rPr>
      </w:pPr>
      <w:r>
        <w:rPr>
          <w:rFonts w:hint="eastAsia" w:ascii="宋体" w:hAnsi="宋体" w:eastAsia="宋体"/>
          <w:color w:val="202429"/>
          <w:spacing w:val="6"/>
          <w:sz w:val="22"/>
        </w:rPr>
        <w:t>生命周期就是</w:t>
      </w:r>
      <w:r>
        <w:rPr>
          <w:rFonts w:hint="eastAsia" w:ascii="宋体" w:hAnsi="宋体" w:eastAsia="宋体"/>
          <w:color w:val="202429"/>
          <w:sz w:val="22"/>
        </w:rPr>
        <w:t>vue</w:t>
      </w:r>
      <w:r>
        <w:rPr>
          <w:rFonts w:hint="eastAsia" w:ascii="宋体" w:hAnsi="宋体" w:eastAsia="宋体"/>
          <w:color w:val="202429"/>
          <w:spacing w:val="-12"/>
          <w:sz w:val="22"/>
        </w:rPr>
        <w:t xml:space="preserve"> 从开始创建到销毁的过程，分为四大步</w:t>
      </w:r>
      <w:r>
        <w:rPr>
          <w:rFonts w:hint="eastAsia" w:ascii="宋体" w:hAnsi="宋体" w:eastAsia="宋体"/>
          <w:color w:val="202429"/>
          <w:sz w:val="22"/>
        </w:rPr>
        <w:t>（</w:t>
      </w:r>
      <w:r>
        <w:rPr>
          <w:rFonts w:hint="eastAsia" w:ascii="宋体" w:hAnsi="宋体" w:eastAsia="宋体"/>
          <w:color w:val="202429"/>
          <w:spacing w:val="-5"/>
          <w:sz w:val="22"/>
        </w:rPr>
        <w:t xml:space="preserve">创建，挂载， </w:t>
      </w:r>
      <w:r>
        <w:rPr>
          <w:rFonts w:hint="eastAsia" w:ascii="宋体" w:hAnsi="宋体" w:eastAsia="宋体"/>
          <w:color w:val="202429"/>
          <w:spacing w:val="-16"/>
          <w:w w:val="100"/>
          <w:sz w:val="22"/>
        </w:rPr>
        <w:t>更新，销毁</w:t>
      </w:r>
      <w:r>
        <w:rPr>
          <w:rFonts w:hint="eastAsia" w:ascii="宋体" w:hAnsi="宋体" w:eastAsia="宋体"/>
          <w:color w:val="202429"/>
          <w:spacing w:val="-70"/>
          <w:w w:val="100"/>
          <w:sz w:val="22"/>
        </w:rPr>
        <w:t>），</w:t>
      </w:r>
      <w:r>
        <w:rPr>
          <w:rFonts w:hint="eastAsia" w:ascii="宋体" w:hAnsi="宋体" w:eastAsia="宋体"/>
          <w:color w:val="202429"/>
          <w:spacing w:val="-10"/>
          <w:w w:val="100"/>
          <w:sz w:val="22"/>
        </w:rPr>
        <w:t>每一步又分为两小步，如</w:t>
      </w:r>
      <w:r>
        <w:rPr>
          <w:rFonts w:hint="eastAsia" w:ascii="宋体" w:hAnsi="宋体" w:eastAsia="宋体"/>
          <w:color w:val="202429"/>
          <w:spacing w:val="-58"/>
          <w:sz w:val="22"/>
        </w:rPr>
        <w:t xml:space="preserve"> </w:t>
      </w:r>
      <w:r>
        <w:rPr>
          <w:rFonts w:hint="eastAsia" w:ascii="宋体" w:hAnsi="宋体" w:eastAsia="宋体"/>
          <w:color w:val="202429"/>
          <w:spacing w:val="-1"/>
          <w:w w:val="100"/>
          <w:sz w:val="22"/>
        </w:rPr>
        <w:t>b</w:t>
      </w:r>
      <w:r>
        <w:rPr>
          <w:rFonts w:hint="eastAsia" w:ascii="宋体" w:hAnsi="宋体" w:eastAsia="宋体"/>
          <w:color w:val="202429"/>
          <w:spacing w:val="-1"/>
          <w:w w:val="88"/>
          <w:sz w:val="22"/>
        </w:rPr>
        <w:t>e</w:t>
      </w:r>
      <w:r>
        <w:rPr>
          <w:rFonts w:hint="eastAsia" w:ascii="宋体" w:hAnsi="宋体" w:eastAsia="宋体"/>
          <w:color w:val="202429"/>
          <w:spacing w:val="-1"/>
          <w:w w:val="55"/>
          <w:sz w:val="22"/>
        </w:rPr>
        <w:t>f</w:t>
      </w:r>
      <w:r>
        <w:rPr>
          <w:rFonts w:hint="eastAsia" w:ascii="宋体" w:hAnsi="宋体" w:eastAsia="宋体"/>
          <w:color w:val="202429"/>
          <w:spacing w:val="-1"/>
          <w:w w:val="88"/>
          <w:sz w:val="22"/>
        </w:rPr>
        <w:t>o</w:t>
      </w:r>
      <w:r>
        <w:rPr>
          <w:rFonts w:hint="eastAsia" w:ascii="宋体" w:hAnsi="宋体" w:eastAsia="宋体"/>
          <w:color w:val="202429"/>
          <w:spacing w:val="-1"/>
          <w:w w:val="66"/>
          <w:sz w:val="22"/>
        </w:rPr>
        <w:t>r</w:t>
      </w:r>
      <w:r>
        <w:rPr>
          <w:rFonts w:hint="eastAsia" w:ascii="宋体" w:hAnsi="宋体" w:eastAsia="宋体"/>
          <w:color w:val="202429"/>
          <w:spacing w:val="-1"/>
          <w:w w:val="88"/>
          <w:sz w:val="22"/>
        </w:rPr>
        <w:t>e</w:t>
      </w:r>
      <w:r>
        <w:rPr>
          <w:rFonts w:hint="eastAsia" w:ascii="宋体" w:hAnsi="宋体" w:eastAsia="宋体"/>
          <w:color w:val="202429"/>
          <w:spacing w:val="-1"/>
          <w:w w:val="122"/>
          <w:sz w:val="22"/>
        </w:rPr>
        <w:t>C</w:t>
      </w:r>
      <w:r>
        <w:rPr>
          <w:rFonts w:hint="eastAsia" w:ascii="宋体" w:hAnsi="宋体" w:eastAsia="宋体"/>
          <w:color w:val="202429"/>
          <w:spacing w:val="-1"/>
          <w:w w:val="66"/>
          <w:sz w:val="22"/>
        </w:rPr>
        <w:t>r</w:t>
      </w:r>
      <w:r>
        <w:rPr>
          <w:rFonts w:hint="eastAsia" w:ascii="宋体" w:hAnsi="宋体" w:eastAsia="宋体"/>
          <w:color w:val="202429"/>
          <w:spacing w:val="-1"/>
          <w:w w:val="88"/>
          <w:sz w:val="22"/>
        </w:rPr>
        <w:t>ea</w:t>
      </w:r>
      <w:r>
        <w:rPr>
          <w:rFonts w:hint="eastAsia" w:ascii="宋体" w:hAnsi="宋体" w:eastAsia="宋体"/>
          <w:color w:val="202429"/>
          <w:spacing w:val="-1"/>
          <w:w w:val="55"/>
          <w:sz w:val="22"/>
        </w:rPr>
        <w:t>t</w:t>
      </w:r>
      <w:r>
        <w:rPr>
          <w:rFonts w:hint="eastAsia" w:ascii="宋体" w:hAnsi="宋体" w:eastAsia="宋体"/>
          <w:color w:val="202429"/>
          <w:spacing w:val="-1"/>
          <w:w w:val="88"/>
          <w:sz w:val="22"/>
        </w:rPr>
        <w:t>e</w:t>
      </w:r>
      <w:r>
        <w:rPr>
          <w:rFonts w:hint="eastAsia" w:ascii="宋体" w:hAnsi="宋体" w:eastAsia="宋体"/>
          <w:color w:val="202429"/>
          <w:spacing w:val="-70"/>
          <w:w w:val="100"/>
          <w:sz w:val="22"/>
        </w:rPr>
        <w:t>，</w:t>
      </w:r>
      <w:r>
        <w:rPr>
          <w:rFonts w:hint="eastAsia" w:ascii="宋体" w:hAnsi="宋体" w:eastAsia="宋体"/>
          <w:color w:val="202429"/>
          <w:spacing w:val="-1"/>
          <w:w w:val="88"/>
          <w:sz w:val="22"/>
        </w:rPr>
        <w:t>c</w:t>
      </w:r>
      <w:r>
        <w:rPr>
          <w:rFonts w:hint="eastAsia" w:ascii="宋体" w:hAnsi="宋体" w:eastAsia="宋体"/>
          <w:color w:val="202429"/>
          <w:spacing w:val="-1"/>
          <w:w w:val="66"/>
          <w:sz w:val="22"/>
        </w:rPr>
        <w:t>r</w:t>
      </w:r>
      <w:r>
        <w:rPr>
          <w:rFonts w:hint="eastAsia" w:ascii="宋体" w:hAnsi="宋体" w:eastAsia="宋体"/>
          <w:color w:val="202429"/>
          <w:spacing w:val="-1"/>
          <w:w w:val="88"/>
          <w:sz w:val="22"/>
        </w:rPr>
        <w:t>ea</w:t>
      </w:r>
      <w:r>
        <w:rPr>
          <w:rFonts w:hint="eastAsia" w:ascii="宋体" w:hAnsi="宋体" w:eastAsia="宋体"/>
          <w:color w:val="202429"/>
          <w:spacing w:val="-1"/>
          <w:w w:val="55"/>
          <w:sz w:val="22"/>
        </w:rPr>
        <w:t>t</w:t>
      </w:r>
      <w:r>
        <w:rPr>
          <w:rFonts w:hint="eastAsia" w:ascii="宋体" w:hAnsi="宋体" w:eastAsia="宋体"/>
          <w:color w:val="202429"/>
          <w:spacing w:val="-1"/>
          <w:w w:val="88"/>
          <w:sz w:val="22"/>
        </w:rPr>
        <w:t>e</w:t>
      </w:r>
      <w:r>
        <w:rPr>
          <w:rFonts w:hint="eastAsia" w:ascii="宋体" w:hAnsi="宋体" w:eastAsia="宋体"/>
          <w:color w:val="202429"/>
          <w:spacing w:val="1"/>
          <w:w w:val="100"/>
          <w:sz w:val="22"/>
        </w:rPr>
        <w:t>d</w:t>
      </w:r>
      <w:r>
        <w:rPr>
          <w:rFonts w:hint="eastAsia" w:ascii="宋体" w:hAnsi="宋体" w:eastAsia="宋体"/>
          <w:color w:val="202429"/>
          <w:spacing w:val="-70"/>
          <w:w w:val="100"/>
          <w:sz w:val="22"/>
        </w:rPr>
        <w:t>。</w:t>
      </w:r>
      <w:r>
        <w:rPr>
          <w:rFonts w:hint="eastAsia" w:ascii="宋体" w:hAnsi="宋体" w:eastAsia="宋体"/>
          <w:color w:val="202429"/>
          <w:spacing w:val="-1"/>
          <w:w w:val="100"/>
          <w:sz w:val="22"/>
        </w:rPr>
        <w:t>b</w:t>
      </w:r>
      <w:r>
        <w:rPr>
          <w:rFonts w:hint="eastAsia" w:ascii="宋体" w:hAnsi="宋体" w:eastAsia="宋体"/>
          <w:color w:val="202429"/>
          <w:spacing w:val="-1"/>
          <w:w w:val="88"/>
          <w:sz w:val="22"/>
        </w:rPr>
        <w:t>e</w:t>
      </w:r>
      <w:r>
        <w:rPr>
          <w:rFonts w:hint="eastAsia" w:ascii="宋体" w:hAnsi="宋体" w:eastAsia="宋体"/>
          <w:color w:val="202429"/>
          <w:spacing w:val="-1"/>
          <w:w w:val="55"/>
          <w:sz w:val="22"/>
        </w:rPr>
        <w:t>f</w:t>
      </w:r>
      <w:r>
        <w:rPr>
          <w:rFonts w:hint="eastAsia" w:ascii="宋体" w:hAnsi="宋体" w:eastAsia="宋体"/>
          <w:color w:val="202429"/>
          <w:spacing w:val="-1"/>
          <w:w w:val="88"/>
          <w:sz w:val="22"/>
        </w:rPr>
        <w:t>o</w:t>
      </w:r>
      <w:r>
        <w:rPr>
          <w:rFonts w:hint="eastAsia" w:ascii="宋体" w:hAnsi="宋体" w:eastAsia="宋体"/>
          <w:color w:val="202429"/>
          <w:spacing w:val="-1"/>
          <w:w w:val="66"/>
          <w:sz w:val="22"/>
        </w:rPr>
        <w:t>r</w:t>
      </w:r>
      <w:r>
        <w:rPr>
          <w:rFonts w:hint="eastAsia" w:ascii="宋体" w:hAnsi="宋体" w:eastAsia="宋体"/>
          <w:color w:val="202429"/>
          <w:spacing w:val="-1"/>
          <w:w w:val="88"/>
          <w:sz w:val="22"/>
        </w:rPr>
        <w:t>e</w:t>
      </w:r>
      <w:r>
        <w:rPr>
          <w:rFonts w:hint="eastAsia" w:ascii="宋体" w:hAnsi="宋体" w:eastAsia="宋体"/>
          <w:color w:val="202429"/>
          <w:spacing w:val="-1"/>
          <w:w w:val="122"/>
          <w:sz w:val="22"/>
        </w:rPr>
        <w:t>C</w:t>
      </w:r>
      <w:r>
        <w:rPr>
          <w:rFonts w:hint="eastAsia" w:ascii="宋体" w:hAnsi="宋体" w:eastAsia="宋体"/>
          <w:color w:val="202429"/>
          <w:spacing w:val="-1"/>
          <w:w w:val="66"/>
          <w:sz w:val="22"/>
        </w:rPr>
        <w:t>r</w:t>
      </w:r>
      <w:r>
        <w:rPr>
          <w:rFonts w:hint="eastAsia" w:ascii="宋体" w:hAnsi="宋体" w:eastAsia="宋体"/>
          <w:color w:val="202429"/>
          <w:spacing w:val="-1"/>
          <w:w w:val="88"/>
          <w:sz w:val="22"/>
        </w:rPr>
        <w:t>ea</w:t>
      </w:r>
      <w:r>
        <w:rPr>
          <w:rFonts w:hint="eastAsia" w:ascii="宋体" w:hAnsi="宋体" w:eastAsia="宋体"/>
          <w:color w:val="202429"/>
          <w:spacing w:val="-2"/>
          <w:w w:val="55"/>
          <w:sz w:val="22"/>
        </w:rPr>
        <w:t>t</w:t>
      </w:r>
      <w:r>
        <w:rPr>
          <w:rFonts w:hint="eastAsia" w:ascii="宋体" w:hAnsi="宋体" w:eastAsia="宋体"/>
          <w:color w:val="202429"/>
          <w:w w:val="88"/>
          <w:sz w:val="22"/>
        </w:rPr>
        <w:t>e</w:t>
      </w:r>
      <w:r>
        <w:rPr>
          <w:rFonts w:hint="eastAsia" w:ascii="宋体" w:hAnsi="宋体" w:eastAsia="宋体"/>
          <w:color w:val="202429"/>
          <w:spacing w:val="8"/>
          <w:w w:val="100"/>
          <w:sz w:val="22"/>
        </w:rPr>
        <w:t>前，也就是</w:t>
      </w:r>
      <w:r>
        <w:rPr>
          <w:rFonts w:hint="eastAsia" w:ascii="宋体" w:hAnsi="宋体" w:eastAsia="宋体"/>
          <w:color w:val="202429"/>
          <w:spacing w:val="-1"/>
          <w:w w:val="100"/>
          <w:sz w:val="22"/>
        </w:rPr>
        <w:t>n</w:t>
      </w:r>
      <w:r>
        <w:rPr>
          <w:rFonts w:hint="eastAsia" w:ascii="宋体" w:hAnsi="宋体" w:eastAsia="宋体"/>
          <w:color w:val="202429"/>
          <w:spacing w:val="-1"/>
          <w:w w:val="88"/>
          <w:sz w:val="22"/>
        </w:rPr>
        <w:t>e</w:t>
      </w:r>
      <w:r>
        <w:rPr>
          <w:rFonts w:hint="eastAsia" w:ascii="宋体" w:hAnsi="宋体" w:eastAsia="宋体"/>
          <w:color w:val="202429"/>
          <w:w w:val="122"/>
          <w:sz w:val="22"/>
        </w:rPr>
        <w:t>w</w:t>
      </w:r>
      <w:r>
        <w:rPr>
          <w:rFonts w:hint="eastAsia" w:ascii="宋体" w:hAnsi="宋体" w:eastAsia="宋体"/>
          <w:color w:val="202429"/>
          <w:spacing w:val="-56"/>
          <w:sz w:val="22"/>
        </w:rPr>
        <w:t xml:space="preserve"> </w:t>
      </w:r>
      <w:r>
        <w:rPr>
          <w:rFonts w:hint="eastAsia" w:ascii="宋体" w:hAnsi="宋体" w:eastAsia="宋体"/>
          <w:color w:val="202429"/>
          <w:spacing w:val="-1"/>
          <w:w w:val="133"/>
          <w:sz w:val="22"/>
        </w:rPr>
        <w:t>V</w:t>
      </w:r>
      <w:r>
        <w:rPr>
          <w:rFonts w:hint="eastAsia" w:ascii="宋体" w:hAnsi="宋体" w:eastAsia="宋体"/>
          <w:color w:val="202429"/>
          <w:spacing w:val="-1"/>
          <w:w w:val="100"/>
          <w:sz w:val="22"/>
        </w:rPr>
        <w:t>u</w:t>
      </w:r>
      <w:r>
        <w:rPr>
          <w:rFonts w:hint="eastAsia" w:ascii="宋体" w:hAnsi="宋体" w:eastAsia="宋体"/>
          <w:color w:val="202429"/>
          <w:w w:val="88"/>
          <w:sz w:val="22"/>
        </w:rPr>
        <w:t>e</w:t>
      </w:r>
      <w:r>
        <w:rPr>
          <w:rFonts w:hint="eastAsia" w:ascii="宋体" w:hAnsi="宋体" w:eastAsia="宋体"/>
          <w:color w:val="202429"/>
          <w:spacing w:val="-56"/>
          <w:sz w:val="22"/>
        </w:rPr>
        <w:t xml:space="preserve"> </w:t>
      </w:r>
      <w:r>
        <w:rPr>
          <w:rFonts w:hint="eastAsia" w:ascii="宋体" w:hAnsi="宋体" w:eastAsia="宋体"/>
          <w:color w:val="202429"/>
          <w:spacing w:val="-3"/>
          <w:w w:val="100"/>
          <w:sz w:val="22"/>
        </w:rPr>
        <w:t>的时候会初始化事件和生命周期；</w:t>
      </w:r>
      <w:r>
        <w:rPr>
          <w:rFonts w:hint="eastAsia" w:ascii="宋体" w:hAnsi="宋体" w:eastAsia="宋体"/>
          <w:color w:val="202429"/>
          <w:spacing w:val="-1"/>
          <w:w w:val="100"/>
          <w:sz w:val="22"/>
        </w:rPr>
        <w:t>b</w:t>
      </w:r>
      <w:r>
        <w:rPr>
          <w:rFonts w:hint="eastAsia" w:ascii="宋体" w:hAnsi="宋体" w:eastAsia="宋体"/>
          <w:color w:val="202429"/>
          <w:spacing w:val="-1"/>
          <w:w w:val="88"/>
          <w:sz w:val="22"/>
        </w:rPr>
        <w:t>e</w:t>
      </w:r>
      <w:r>
        <w:rPr>
          <w:rFonts w:hint="eastAsia" w:ascii="宋体" w:hAnsi="宋体" w:eastAsia="宋体"/>
          <w:color w:val="202429"/>
          <w:spacing w:val="-1"/>
          <w:w w:val="55"/>
          <w:sz w:val="22"/>
        </w:rPr>
        <w:t>f</w:t>
      </w:r>
      <w:r>
        <w:rPr>
          <w:rFonts w:hint="eastAsia" w:ascii="宋体" w:hAnsi="宋体" w:eastAsia="宋体"/>
          <w:color w:val="202429"/>
          <w:spacing w:val="-1"/>
          <w:w w:val="88"/>
          <w:sz w:val="22"/>
        </w:rPr>
        <w:t>o</w:t>
      </w:r>
      <w:r>
        <w:rPr>
          <w:rFonts w:hint="eastAsia" w:ascii="宋体" w:hAnsi="宋体" w:eastAsia="宋体"/>
          <w:color w:val="202429"/>
          <w:spacing w:val="-1"/>
          <w:w w:val="66"/>
          <w:sz w:val="22"/>
        </w:rPr>
        <w:t>r</w:t>
      </w:r>
      <w:r>
        <w:rPr>
          <w:rFonts w:hint="eastAsia" w:ascii="宋体" w:hAnsi="宋体" w:eastAsia="宋体"/>
          <w:color w:val="202429"/>
          <w:spacing w:val="-1"/>
          <w:w w:val="88"/>
          <w:sz w:val="22"/>
        </w:rPr>
        <w:t>e</w:t>
      </w:r>
      <w:r>
        <w:rPr>
          <w:rFonts w:hint="eastAsia" w:ascii="宋体" w:hAnsi="宋体" w:eastAsia="宋体"/>
          <w:color w:val="202429"/>
          <w:spacing w:val="-1"/>
          <w:w w:val="122"/>
          <w:sz w:val="22"/>
        </w:rPr>
        <w:t>C</w:t>
      </w:r>
      <w:r>
        <w:rPr>
          <w:rFonts w:hint="eastAsia" w:ascii="宋体" w:hAnsi="宋体" w:eastAsia="宋体"/>
          <w:color w:val="202429"/>
          <w:spacing w:val="-1"/>
          <w:w w:val="66"/>
          <w:sz w:val="22"/>
        </w:rPr>
        <w:t>r</w:t>
      </w:r>
      <w:r>
        <w:rPr>
          <w:rFonts w:hint="eastAsia" w:ascii="宋体" w:hAnsi="宋体" w:eastAsia="宋体"/>
          <w:color w:val="202429"/>
          <w:spacing w:val="-1"/>
          <w:w w:val="88"/>
          <w:sz w:val="22"/>
        </w:rPr>
        <w:t>ea</w:t>
      </w:r>
      <w:r>
        <w:rPr>
          <w:rFonts w:hint="eastAsia" w:ascii="宋体" w:hAnsi="宋体" w:eastAsia="宋体"/>
          <w:color w:val="202429"/>
          <w:spacing w:val="-1"/>
          <w:w w:val="55"/>
          <w:sz w:val="22"/>
        </w:rPr>
        <w:t>t</w:t>
      </w:r>
      <w:r>
        <w:rPr>
          <w:rFonts w:hint="eastAsia" w:ascii="宋体" w:hAnsi="宋体" w:eastAsia="宋体"/>
          <w:color w:val="202429"/>
          <w:w w:val="88"/>
          <w:sz w:val="22"/>
        </w:rPr>
        <w:t>e</w:t>
      </w:r>
      <w:r>
        <w:rPr>
          <w:rFonts w:hint="eastAsia" w:ascii="宋体" w:hAnsi="宋体" w:eastAsia="宋体"/>
          <w:color w:val="202429"/>
          <w:spacing w:val="-55"/>
          <w:sz w:val="22"/>
        </w:rPr>
        <w:t xml:space="preserve"> </w:t>
      </w:r>
      <w:r>
        <w:rPr>
          <w:rFonts w:hint="eastAsia" w:ascii="宋体" w:hAnsi="宋体" w:eastAsia="宋体"/>
          <w:color w:val="202429"/>
          <w:w w:val="100"/>
          <w:sz w:val="22"/>
        </w:rPr>
        <w:t xml:space="preserve">和 </w:t>
      </w:r>
      <w:r>
        <w:rPr>
          <w:rFonts w:hint="eastAsia" w:ascii="宋体" w:hAnsi="宋体" w:eastAsia="宋体"/>
          <w:color w:val="202429"/>
          <w:spacing w:val="-1"/>
          <w:w w:val="88"/>
          <w:sz w:val="22"/>
        </w:rPr>
        <w:t>c</w:t>
      </w:r>
      <w:r>
        <w:rPr>
          <w:rFonts w:hint="eastAsia" w:ascii="宋体" w:hAnsi="宋体" w:eastAsia="宋体"/>
          <w:color w:val="202429"/>
          <w:spacing w:val="-1"/>
          <w:w w:val="66"/>
          <w:sz w:val="22"/>
        </w:rPr>
        <w:t>r</w:t>
      </w:r>
      <w:r>
        <w:rPr>
          <w:rFonts w:hint="eastAsia" w:ascii="宋体" w:hAnsi="宋体" w:eastAsia="宋体"/>
          <w:color w:val="202429"/>
          <w:spacing w:val="-1"/>
          <w:w w:val="88"/>
          <w:sz w:val="22"/>
        </w:rPr>
        <w:t>ea</w:t>
      </w:r>
      <w:r>
        <w:rPr>
          <w:rFonts w:hint="eastAsia" w:ascii="宋体" w:hAnsi="宋体" w:eastAsia="宋体"/>
          <w:color w:val="202429"/>
          <w:spacing w:val="-1"/>
          <w:w w:val="55"/>
          <w:sz w:val="22"/>
        </w:rPr>
        <w:t>t</w:t>
      </w:r>
      <w:r>
        <w:rPr>
          <w:rFonts w:hint="eastAsia" w:ascii="宋体" w:hAnsi="宋体" w:eastAsia="宋体"/>
          <w:color w:val="202429"/>
          <w:spacing w:val="-1"/>
          <w:w w:val="88"/>
          <w:sz w:val="22"/>
        </w:rPr>
        <w:t>e</w:t>
      </w:r>
      <w:r>
        <w:rPr>
          <w:rFonts w:hint="eastAsia" w:ascii="宋体" w:hAnsi="宋体" w:eastAsia="宋体"/>
          <w:color w:val="202429"/>
          <w:w w:val="100"/>
          <w:sz w:val="22"/>
        </w:rPr>
        <w:t>d</w:t>
      </w:r>
      <w:r>
        <w:rPr>
          <w:rFonts w:hint="eastAsia" w:ascii="宋体" w:hAnsi="宋体" w:eastAsia="宋体"/>
          <w:color w:val="202429"/>
          <w:spacing w:val="-57"/>
          <w:sz w:val="22"/>
        </w:rPr>
        <w:t xml:space="preserve"> </w:t>
      </w:r>
      <w:r>
        <w:rPr>
          <w:rFonts w:hint="eastAsia" w:ascii="宋体" w:hAnsi="宋体" w:eastAsia="宋体"/>
          <w:color w:val="202429"/>
          <w:spacing w:val="8"/>
          <w:w w:val="100"/>
          <w:sz w:val="22"/>
        </w:rPr>
        <w:t>之间会挂载</w:t>
      </w:r>
      <w:r>
        <w:rPr>
          <w:rFonts w:hint="eastAsia" w:ascii="宋体" w:hAnsi="宋体" w:eastAsia="宋体"/>
          <w:color w:val="202429"/>
          <w:spacing w:val="-1"/>
          <w:w w:val="133"/>
          <w:sz w:val="22"/>
        </w:rPr>
        <w:t>D</w:t>
      </w:r>
      <w:r>
        <w:rPr>
          <w:rFonts w:hint="eastAsia" w:ascii="宋体" w:hAnsi="宋体" w:eastAsia="宋体"/>
          <w:color w:val="202429"/>
          <w:spacing w:val="-1"/>
          <w:w w:val="88"/>
          <w:sz w:val="22"/>
        </w:rPr>
        <w:t>a</w:t>
      </w:r>
      <w:r>
        <w:rPr>
          <w:rFonts w:hint="eastAsia" w:ascii="宋体" w:hAnsi="宋体" w:eastAsia="宋体"/>
          <w:color w:val="202429"/>
          <w:spacing w:val="-1"/>
          <w:w w:val="55"/>
          <w:sz w:val="22"/>
        </w:rPr>
        <w:t>t</w:t>
      </w:r>
      <w:r>
        <w:rPr>
          <w:rFonts w:hint="eastAsia" w:ascii="宋体" w:hAnsi="宋体" w:eastAsia="宋体"/>
          <w:color w:val="202429"/>
          <w:spacing w:val="1"/>
          <w:w w:val="88"/>
          <w:sz w:val="22"/>
        </w:rPr>
        <w:t>a</w:t>
      </w:r>
      <w:r>
        <w:rPr>
          <w:rFonts w:hint="eastAsia" w:ascii="宋体" w:hAnsi="宋体" w:eastAsia="宋体"/>
          <w:color w:val="202429"/>
          <w:spacing w:val="-2"/>
          <w:w w:val="100"/>
          <w:sz w:val="22"/>
        </w:rPr>
        <w:t>，绑定事件；接下来会根据</w:t>
      </w:r>
      <w:r>
        <w:rPr>
          <w:rFonts w:hint="eastAsia" w:ascii="宋体" w:hAnsi="宋体" w:eastAsia="宋体"/>
          <w:color w:val="202429"/>
          <w:spacing w:val="-1"/>
          <w:w w:val="88"/>
          <w:sz w:val="22"/>
        </w:rPr>
        <w:t>e</w:t>
      </w:r>
      <w:r>
        <w:rPr>
          <w:rFonts w:hint="eastAsia" w:ascii="宋体" w:hAnsi="宋体" w:eastAsia="宋体"/>
          <w:color w:val="202429"/>
          <w:w w:val="55"/>
          <w:sz w:val="22"/>
        </w:rPr>
        <w:t>l</w:t>
      </w:r>
      <w:r>
        <w:rPr>
          <w:rFonts w:hint="eastAsia" w:ascii="宋体" w:hAnsi="宋体" w:eastAsia="宋体"/>
          <w:color w:val="202429"/>
          <w:spacing w:val="-55"/>
          <w:sz w:val="22"/>
        </w:rPr>
        <w:t xml:space="preserve"> </w:t>
      </w:r>
      <w:r>
        <w:rPr>
          <w:rFonts w:hint="eastAsia" w:ascii="宋体" w:hAnsi="宋体" w:eastAsia="宋体"/>
          <w:color w:val="202429"/>
          <w:spacing w:val="-5"/>
          <w:w w:val="100"/>
          <w:sz w:val="22"/>
        </w:rPr>
        <w:t>挂载页面元素，如</w:t>
      </w:r>
      <w:r>
        <w:rPr>
          <w:rFonts w:hint="eastAsia" w:ascii="宋体" w:hAnsi="宋体" w:eastAsia="宋体"/>
          <w:color w:val="202429"/>
          <w:spacing w:val="8"/>
          <w:sz w:val="22"/>
        </w:rPr>
        <w:t>果没有设置</w:t>
      </w:r>
      <w:r>
        <w:rPr>
          <w:rFonts w:hint="eastAsia" w:ascii="宋体" w:hAnsi="宋体" w:eastAsia="宋体"/>
          <w:color w:val="202429"/>
          <w:sz w:val="22"/>
        </w:rPr>
        <w:t>el</w:t>
      </w:r>
      <w:r>
        <w:rPr>
          <w:rFonts w:hint="eastAsia" w:ascii="宋体" w:hAnsi="宋体" w:eastAsia="宋体"/>
          <w:color w:val="202429"/>
          <w:spacing w:val="-10"/>
          <w:sz w:val="22"/>
        </w:rPr>
        <w:t xml:space="preserve"> 则生命周期结束，直到手动挂载；</w:t>
      </w:r>
      <w:r>
        <w:rPr>
          <w:rFonts w:hint="eastAsia" w:ascii="宋体" w:hAnsi="宋体" w:eastAsia="宋体"/>
          <w:color w:val="202429"/>
          <w:sz w:val="22"/>
        </w:rPr>
        <w:t>el</w:t>
      </w:r>
      <w:r>
        <w:rPr>
          <w:rFonts w:hint="eastAsia" w:ascii="宋体" w:hAnsi="宋体" w:eastAsia="宋体"/>
          <w:color w:val="202429"/>
          <w:spacing w:val="-10"/>
          <w:sz w:val="22"/>
        </w:rPr>
        <w:t xml:space="preserve"> 挂载结束后，根据</w:t>
      </w:r>
      <w:r>
        <w:rPr>
          <w:rFonts w:hint="eastAsia" w:ascii="宋体" w:hAnsi="宋体" w:eastAsia="宋体"/>
          <w:color w:val="202429"/>
          <w:spacing w:val="-1"/>
          <w:w w:val="55"/>
          <w:sz w:val="22"/>
        </w:rPr>
        <w:t>t</w:t>
      </w:r>
      <w:r>
        <w:rPr>
          <w:rFonts w:hint="eastAsia" w:ascii="宋体" w:hAnsi="宋体" w:eastAsia="宋体"/>
          <w:color w:val="202429"/>
          <w:spacing w:val="-1"/>
          <w:w w:val="88"/>
          <w:sz w:val="22"/>
        </w:rPr>
        <w:t>e</w:t>
      </w:r>
      <w:r>
        <w:rPr>
          <w:rFonts w:hint="eastAsia" w:ascii="宋体" w:hAnsi="宋体" w:eastAsia="宋体"/>
          <w:color w:val="202429"/>
          <w:spacing w:val="-1"/>
          <w:w w:val="144"/>
          <w:sz w:val="22"/>
        </w:rPr>
        <w:t>m</w:t>
      </w:r>
      <w:r>
        <w:rPr>
          <w:rFonts w:hint="eastAsia" w:ascii="宋体" w:hAnsi="宋体" w:eastAsia="宋体"/>
          <w:color w:val="202429"/>
          <w:spacing w:val="-1"/>
          <w:w w:val="100"/>
          <w:sz w:val="22"/>
        </w:rPr>
        <w:t>p</w:t>
      </w:r>
      <w:r>
        <w:rPr>
          <w:rFonts w:hint="eastAsia" w:ascii="宋体" w:hAnsi="宋体" w:eastAsia="宋体"/>
          <w:color w:val="202429"/>
          <w:spacing w:val="-1"/>
          <w:w w:val="55"/>
          <w:sz w:val="22"/>
        </w:rPr>
        <w:t>l</w:t>
      </w:r>
      <w:r>
        <w:rPr>
          <w:rFonts w:hint="eastAsia" w:ascii="宋体" w:hAnsi="宋体" w:eastAsia="宋体"/>
          <w:color w:val="202429"/>
          <w:spacing w:val="-1"/>
          <w:w w:val="88"/>
          <w:sz w:val="22"/>
        </w:rPr>
        <w:t>e</w:t>
      </w:r>
      <w:r>
        <w:rPr>
          <w:rFonts w:hint="eastAsia" w:ascii="宋体" w:hAnsi="宋体" w:eastAsia="宋体"/>
          <w:color w:val="202429"/>
          <w:spacing w:val="-1"/>
          <w:w w:val="55"/>
          <w:sz w:val="22"/>
        </w:rPr>
        <w:t>t</w:t>
      </w:r>
      <w:r>
        <w:rPr>
          <w:rFonts w:hint="eastAsia" w:ascii="宋体" w:hAnsi="宋体" w:eastAsia="宋体"/>
          <w:color w:val="202429"/>
          <w:spacing w:val="-1"/>
          <w:w w:val="88"/>
          <w:sz w:val="22"/>
        </w:rPr>
        <w:t>e</w:t>
      </w:r>
      <w:r>
        <w:rPr>
          <w:rFonts w:hint="eastAsia" w:ascii="宋体" w:hAnsi="宋体" w:eastAsia="宋体"/>
          <w:color w:val="202429"/>
          <w:spacing w:val="-1"/>
          <w:w w:val="55"/>
          <w:sz w:val="22"/>
        </w:rPr>
        <w:t>/</w:t>
      </w:r>
      <w:r>
        <w:rPr>
          <w:rFonts w:hint="eastAsia" w:ascii="宋体" w:hAnsi="宋体" w:eastAsia="宋体"/>
          <w:color w:val="202429"/>
          <w:spacing w:val="-1"/>
          <w:w w:val="88"/>
          <w:sz w:val="22"/>
        </w:rPr>
        <w:t>o</w:t>
      </w:r>
      <w:r>
        <w:rPr>
          <w:rFonts w:hint="eastAsia" w:ascii="宋体" w:hAnsi="宋体" w:eastAsia="宋体"/>
          <w:color w:val="202429"/>
          <w:spacing w:val="-1"/>
          <w:w w:val="100"/>
          <w:sz w:val="22"/>
        </w:rPr>
        <w:t>u</w:t>
      </w:r>
      <w:r>
        <w:rPr>
          <w:rFonts w:hint="eastAsia" w:ascii="宋体" w:hAnsi="宋体" w:eastAsia="宋体"/>
          <w:color w:val="202429"/>
          <w:spacing w:val="-1"/>
          <w:w w:val="55"/>
          <w:sz w:val="22"/>
        </w:rPr>
        <w:t>t</w:t>
      </w:r>
      <w:r>
        <w:rPr>
          <w:rFonts w:hint="eastAsia" w:ascii="宋体" w:hAnsi="宋体" w:eastAsia="宋体"/>
          <w:color w:val="202429"/>
          <w:spacing w:val="-1"/>
          <w:w w:val="88"/>
          <w:sz w:val="22"/>
        </w:rPr>
        <w:t>e</w:t>
      </w:r>
      <w:r>
        <w:rPr>
          <w:rFonts w:hint="eastAsia" w:ascii="宋体" w:hAnsi="宋体" w:eastAsia="宋体"/>
          <w:color w:val="202429"/>
          <w:spacing w:val="-1"/>
          <w:w w:val="66"/>
          <w:sz w:val="22"/>
        </w:rPr>
        <w:t>r</w:t>
      </w:r>
      <w:r>
        <w:rPr>
          <w:rFonts w:hint="eastAsia" w:ascii="宋体" w:hAnsi="宋体" w:eastAsia="宋体"/>
          <w:color w:val="202429"/>
          <w:spacing w:val="-1"/>
          <w:w w:val="144"/>
          <w:sz w:val="22"/>
        </w:rPr>
        <w:t>H</w:t>
      </w:r>
      <w:r>
        <w:rPr>
          <w:rFonts w:hint="eastAsia" w:ascii="宋体" w:hAnsi="宋体" w:eastAsia="宋体"/>
          <w:color w:val="202429"/>
          <w:spacing w:val="-1"/>
          <w:w w:val="111"/>
          <w:sz w:val="22"/>
        </w:rPr>
        <w:t>T</w:t>
      </w:r>
      <w:r>
        <w:rPr>
          <w:rFonts w:hint="eastAsia" w:ascii="宋体" w:hAnsi="宋体" w:eastAsia="宋体"/>
          <w:color w:val="202429"/>
          <w:spacing w:val="-1"/>
          <w:w w:val="156"/>
          <w:sz w:val="22"/>
        </w:rPr>
        <w:t>M</w:t>
      </w:r>
      <w:r>
        <w:rPr>
          <w:rFonts w:hint="eastAsia" w:ascii="宋体" w:hAnsi="宋体" w:eastAsia="宋体"/>
          <w:color w:val="202429"/>
          <w:spacing w:val="-1"/>
          <w:w w:val="111"/>
          <w:sz w:val="22"/>
        </w:rPr>
        <w:t>L</w:t>
      </w:r>
      <w:r>
        <w:rPr>
          <w:rFonts w:hint="eastAsia" w:ascii="宋体" w:hAnsi="宋体" w:eastAsia="宋体"/>
          <w:color w:val="202429"/>
          <w:spacing w:val="-1"/>
          <w:w w:val="55"/>
          <w:sz w:val="22"/>
        </w:rPr>
        <w:t>(</w:t>
      </w:r>
      <w:r>
        <w:rPr>
          <w:rFonts w:hint="eastAsia" w:ascii="宋体" w:hAnsi="宋体" w:eastAsia="宋体"/>
          <w:color w:val="202429"/>
          <w:spacing w:val="-1"/>
          <w:w w:val="88"/>
          <w:sz w:val="22"/>
        </w:rPr>
        <w:t>e</w:t>
      </w:r>
      <w:r>
        <w:rPr>
          <w:rFonts w:hint="eastAsia" w:ascii="宋体" w:hAnsi="宋体" w:eastAsia="宋体"/>
          <w:color w:val="202429"/>
          <w:spacing w:val="-1"/>
          <w:w w:val="55"/>
          <w:sz w:val="22"/>
        </w:rPr>
        <w:t>l</w:t>
      </w:r>
      <w:r>
        <w:rPr>
          <w:rFonts w:hint="eastAsia" w:ascii="宋体" w:hAnsi="宋体" w:eastAsia="宋体"/>
          <w:color w:val="202429"/>
          <w:spacing w:val="-2"/>
          <w:w w:val="55"/>
          <w:sz w:val="22"/>
        </w:rPr>
        <w:t>)</w:t>
      </w:r>
      <w:r>
        <w:rPr>
          <w:rFonts w:hint="eastAsia" w:ascii="宋体" w:hAnsi="宋体" w:eastAsia="宋体"/>
          <w:color w:val="202429"/>
          <w:spacing w:val="-15"/>
          <w:w w:val="100"/>
          <w:sz w:val="22"/>
        </w:rPr>
        <w:t>渲染页面；在</w:t>
      </w:r>
      <w:r>
        <w:rPr>
          <w:rFonts w:hint="eastAsia" w:ascii="宋体" w:hAnsi="宋体" w:eastAsia="宋体"/>
          <w:color w:val="202429"/>
          <w:spacing w:val="-55"/>
          <w:sz w:val="22"/>
        </w:rPr>
        <w:t xml:space="preserve"> </w:t>
      </w:r>
      <w:r>
        <w:rPr>
          <w:rFonts w:hint="eastAsia" w:ascii="宋体" w:hAnsi="宋体" w:eastAsia="宋体"/>
          <w:color w:val="202429"/>
          <w:spacing w:val="-1"/>
          <w:w w:val="100"/>
          <w:sz w:val="22"/>
        </w:rPr>
        <w:t>b</w:t>
      </w:r>
      <w:r>
        <w:rPr>
          <w:rFonts w:hint="eastAsia" w:ascii="宋体" w:hAnsi="宋体" w:eastAsia="宋体"/>
          <w:color w:val="202429"/>
          <w:spacing w:val="-1"/>
          <w:w w:val="88"/>
          <w:sz w:val="22"/>
        </w:rPr>
        <w:t>e</w:t>
      </w:r>
      <w:r>
        <w:rPr>
          <w:rFonts w:hint="eastAsia" w:ascii="宋体" w:hAnsi="宋体" w:eastAsia="宋体"/>
          <w:color w:val="202429"/>
          <w:spacing w:val="-1"/>
          <w:w w:val="55"/>
          <w:sz w:val="22"/>
        </w:rPr>
        <w:t>f</w:t>
      </w:r>
      <w:r>
        <w:rPr>
          <w:rFonts w:hint="eastAsia" w:ascii="宋体" w:hAnsi="宋体" w:eastAsia="宋体"/>
          <w:color w:val="202429"/>
          <w:spacing w:val="-1"/>
          <w:w w:val="88"/>
          <w:sz w:val="22"/>
        </w:rPr>
        <w:t>o</w:t>
      </w:r>
      <w:r>
        <w:rPr>
          <w:rFonts w:hint="eastAsia" w:ascii="宋体" w:hAnsi="宋体" w:eastAsia="宋体"/>
          <w:color w:val="202429"/>
          <w:spacing w:val="-1"/>
          <w:w w:val="66"/>
          <w:sz w:val="22"/>
        </w:rPr>
        <w:t>r</w:t>
      </w:r>
      <w:r>
        <w:rPr>
          <w:rFonts w:hint="eastAsia" w:ascii="宋体" w:hAnsi="宋体" w:eastAsia="宋体"/>
          <w:color w:val="202429"/>
          <w:spacing w:val="-1"/>
          <w:w w:val="88"/>
          <w:sz w:val="22"/>
        </w:rPr>
        <w:t>e</w:t>
      </w:r>
      <w:r>
        <w:rPr>
          <w:rFonts w:hint="eastAsia" w:ascii="宋体" w:hAnsi="宋体" w:eastAsia="宋体"/>
          <w:color w:val="202429"/>
          <w:spacing w:val="-1"/>
          <w:w w:val="156"/>
          <w:sz w:val="22"/>
        </w:rPr>
        <w:t>M</w:t>
      </w:r>
      <w:r>
        <w:rPr>
          <w:rFonts w:hint="eastAsia" w:ascii="宋体" w:hAnsi="宋体" w:eastAsia="宋体"/>
          <w:color w:val="202429"/>
          <w:spacing w:val="-1"/>
          <w:w w:val="88"/>
          <w:sz w:val="22"/>
        </w:rPr>
        <w:t>o</w:t>
      </w:r>
      <w:r>
        <w:rPr>
          <w:rFonts w:hint="eastAsia" w:ascii="宋体" w:hAnsi="宋体" w:eastAsia="宋体"/>
          <w:color w:val="202429"/>
          <w:spacing w:val="-1"/>
          <w:w w:val="100"/>
          <w:sz w:val="22"/>
        </w:rPr>
        <w:t>un</w:t>
      </w:r>
      <w:r>
        <w:rPr>
          <w:rFonts w:hint="eastAsia" w:ascii="宋体" w:hAnsi="宋体" w:eastAsia="宋体"/>
          <w:color w:val="202429"/>
          <w:w w:val="55"/>
          <w:sz w:val="22"/>
        </w:rPr>
        <w:t>t</w:t>
      </w:r>
      <w:r>
        <w:rPr>
          <w:rFonts w:hint="eastAsia" w:ascii="宋体" w:hAnsi="宋体" w:eastAsia="宋体"/>
          <w:color w:val="202429"/>
          <w:spacing w:val="-57"/>
          <w:sz w:val="22"/>
        </w:rPr>
        <w:t xml:space="preserve"> </w:t>
      </w:r>
      <w:r>
        <w:rPr>
          <w:rFonts w:hint="eastAsia" w:ascii="宋体" w:hAnsi="宋体" w:eastAsia="宋体"/>
          <w:color w:val="202429"/>
          <w:spacing w:val="-2"/>
          <w:w w:val="100"/>
          <w:sz w:val="22"/>
        </w:rPr>
        <w:t>前虚拟</w:t>
      </w:r>
      <w:r>
        <w:rPr>
          <w:rFonts w:hint="eastAsia" w:ascii="宋体" w:hAnsi="宋体" w:eastAsia="宋体"/>
          <w:color w:val="202429"/>
          <w:spacing w:val="-55"/>
          <w:sz w:val="22"/>
        </w:rPr>
        <w:t xml:space="preserve"> </w:t>
      </w:r>
      <w:r>
        <w:rPr>
          <w:rFonts w:hint="eastAsia" w:ascii="宋体" w:hAnsi="宋体" w:eastAsia="宋体"/>
          <w:color w:val="202429"/>
          <w:spacing w:val="-1"/>
          <w:w w:val="133"/>
          <w:sz w:val="22"/>
        </w:rPr>
        <w:t>DO</w:t>
      </w:r>
      <w:r>
        <w:rPr>
          <w:rFonts w:hint="eastAsia" w:ascii="宋体" w:hAnsi="宋体" w:eastAsia="宋体"/>
          <w:color w:val="202429"/>
          <w:w w:val="156"/>
          <w:sz w:val="22"/>
        </w:rPr>
        <w:t>M</w:t>
      </w:r>
      <w:r>
        <w:rPr>
          <w:rFonts w:hint="eastAsia" w:ascii="宋体" w:hAnsi="宋体" w:eastAsia="宋体"/>
          <w:color w:val="202429"/>
          <w:spacing w:val="-56"/>
          <w:sz w:val="22"/>
        </w:rPr>
        <w:t xml:space="preserve"> </w:t>
      </w:r>
      <w:r>
        <w:rPr>
          <w:rFonts w:hint="eastAsia" w:ascii="宋体" w:hAnsi="宋体" w:eastAsia="宋体"/>
          <w:color w:val="202429"/>
          <w:spacing w:val="-2"/>
          <w:w w:val="100"/>
          <w:sz w:val="22"/>
        </w:rPr>
        <w:t>已经创建完</w:t>
      </w:r>
      <w:r>
        <w:rPr>
          <w:rFonts w:hint="eastAsia" w:ascii="宋体" w:hAnsi="宋体" w:eastAsia="宋体"/>
          <w:color w:val="202429"/>
          <w:spacing w:val="-15"/>
          <w:w w:val="100"/>
          <w:sz w:val="22"/>
        </w:rPr>
        <w:t>成；之后在</w:t>
      </w:r>
      <w:r>
        <w:rPr>
          <w:rFonts w:hint="eastAsia" w:ascii="宋体" w:hAnsi="宋体" w:eastAsia="宋体"/>
          <w:color w:val="202429"/>
          <w:spacing w:val="-55"/>
          <w:sz w:val="22"/>
        </w:rPr>
        <w:t xml:space="preserve"> </w:t>
      </w:r>
      <w:r>
        <w:rPr>
          <w:rFonts w:hint="eastAsia" w:ascii="宋体" w:hAnsi="宋体" w:eastAsia="宋体"/>
          <w:color w:val="202429"/>
          <w:spacing w:val="-1"/>
          <w:w w:val="144"/>
          <w:sz w:val="22"/>
        </w:rPr>
        <w:t>m</w:t>
      </w:r>
      <w:r>
        <w:rPr>
          <w:rFonts w:hint="eastAsia" w:ascii="宋体" w:hAnsi="宋体" w:eastAsia="宋体"/>
          <w:color w:val="202429"/>
          <w:spacing w:val="-1"/>
          <w:w w:val="88"/>
          <w:sz w:val="22"/>
        </w:rPr>
        <w:t>o</w:t>
      </w:r>
      <w:r>
        <w:rPr>
          <w:rFonts w:hint="eastAsia" w:ascii="宋体" w:hAnsi="宋体" w:eastAsia="宋体"/>
          <w:color w:val="202429"/>
          <w:spacing w:val="-1"/>
          <w:w w:val="100"/>
          <w:sz w:val="22"/>
        </w:rPr>
        <w:t>un</w:t>
      </w:r>
      <w:r>
        <w:rPr>
          <w:rFonts w:hint="eastAsia" w:ascii="宋体" w:hAnsi="宋体" w:eastAsia="宋体"/>
          <w:color w:val="202429"/>
          <w:spacing w:val="-1"/>
          <w:w w:val="55"/>
          <w:sz w:val="22"/>
        </w:rPr>
        <w:t>t</w:t>
      </w:r>
      <w:r>
        <w:rPr>
          <w:rFonts w:hint="eastAsia" w:ascii="宋体" w:hAnsi="宋体" w:eastAsia="宋体"/>
          <w:color w:val="202429"/>
          <w:spacing w:val="-1"/>
          <w:w w:val="88"/>
          <w:sz w:val="22"/>
        </w:rPr>
        <w:t>e</w:t>
      </w:r>
      <w:r>
        <w:rPr>
          <w:rFonts w:hint="eastAsia" w:ascii="宋体" w:hAnsi="宋体" w:eastAsia="宋体"/>
          <w:color w:val="202429"/>
          <w:w w:val="100"/>
          <w:sz w:val="22"/>
        </w:rPr>
        <w:t>d</w:t>
      </w:r>
      <w:r>
        <w:rPr>
          <w:rFonts w:hint="eastAsia" w:ascii="宋体" w:hAnsi="宋体" w:eastAsia="宋体"/>
          <w:color w:val="202429"/>
          <w:spacing w:val="-57"/>
          <w:sz w:val="22"/>
        </w:rPr>
        <w:t xml:space="preserve"> </w:t>
      </w:r>
      <w:r>
        <w:rPr>
          <w:rFonts w:hint="eastAsia" w:ascii="宋体" w:hAnsi="宋体" w:eastAsia="宋体"/>
          <w:color w:val="202429"/>
          <w:spacing w:val="-22"/>
          <w:w w:val="100"/>
          <w:sz w:val="22"/>
        </w:rPr>
        <w:t>前，将</w:t>
      </w:r>
      <w:r>
        <w:rPr>
          <w:rFonts w:hint="eastAsia" w:ascii="宋体" w:hAnsi="宋体" w:eastAsia="宋体"/>
          <w:color w:val="202429"/>
          <w:spacing w:val="-55"/>
          <w:sz w:val="22"/>
        </w:rPr>
        <w:t xml:space="preserve"> </w:t>
      </w:r>
      <w:r>
        <w:rPr>
          <w:rFonts w:hint="eastAsia" w:ascii="宋体" w:hAnsi="宋体" w:eastAsia="宋体"/>
          <w:color w:val="202429"/>
          <w:spacing w:val="-1"/>
          <w:w w:val="88"/>
          <w:sz w:val="22"/>
        </w:rPr>
        <w:t>v</w:t>
      </w:r>
      <w:r>
        <w:rPr>
          <w:rFonts w:hint="eastAsia" w:ascii="宋体" w:hAnsi="宋体" w:eastAsia="宋体"/>
          <w:color w:val="202429"/>
          <w:spacing w:val="-1"/>
          <w:w w:val="144"/>
          <w:sz w:val="22"/>
        </w:rPr>
        <w:t>m</w:t>
      </w:r>
      <w:r>
        <w:rPr>
          <w:rFonts w:hint="eastAsia" w:ascii="宋体" w:hAnsi="宋体" w:eastAsia="宋体"/>
          <w:color w:val="202429"/>
          <w:spacing w:val="-1"/>
          <w:w w:val="50"/>
          <w:sz w:val="22"/>
        </w:rPr>
        <w:t>.</w:t>
      </w:r>
      <w:r>
        <w:rPr>
          <w:rFonts w:hint="eastAsia" w:ascii="宋体" w:hAnsi="宋体" w:eastAsia="宋体"/>
          <w:color w:val="202429"/>
          <w:spacing w:val="-1"/>
          <w:w w:val="100"/>
          <w:sz w:val="22"/>
        </w:rPr>
        <w:t>$</w:t>
      </w:r>
      <w:r>
        <w:rPr>
          <w:rFonts w:hint="eastAsia" w:ascii="宋体" w:hAnsi="宋体" w:eastAsia="宋体"/>
          <w:color w:val="202429"/>
          <w:spacing w:val="-1"/>
          <w:w w:val="88"/>
          <w:sz w:val="22"/>
        </w:rPr>
        <w:t>e</w:t>
      </w:r>
      <w:r>
        <w:rPr>
          <w:rFonts w:hint="eastAsia" w:ascii="宋体" w:hAnsi="宋体" w:eastAsia="宋体"/>
          <w:color w:val="202429"/>
          <w:w w:val="55"/>
          <w:sz w:val="22"/>
        </w:rPr>
        <w:t>l</w:t>
      </w:r>
      <w:r>
        <w:rPr>
          <w:rFonts w:hint="eastAsia" w:ascii="宋体" w:hAnsi="宋体" w:eastAsia="宋体"/>
          <w:color w:val="202429"/>
          <w:spacing w:val="-55"/>
          <w:sz w:val="22"/>
        </w:rPr>
        <w:t xml:space="preserve"> </w:t>
      </w:r>
      <w:r>
        <w:rPr>
          <w:rFonts w:hint="eastAsia" w:ascii="宋体" w:hAnsi="宋体" w:eastAsia="宋体"/>
          <w:color w:val="202429"/>
          <w:spacing w:val="4"/>
          <w:w w:val="100"/>
          <w:sz w:val="22"/>
        </w:rPr>
        <w:t>替换掉页面元素</w:t>
      </w:r>
      <w:r>
        <w:rPr>
          <w:rFonts w:hint="eastAsia" w:ascii="宋体" w:hAnsi="宋体" w:eastAsia="宋体"/>
          <w:color w:val="202429"/>
          <w:spacing w:val="-1"/>
          <w:w w:val="88"/>
          <w:sz w:val="22"/>
        </w:rPr>
        <w:t>e</w:t>
      </w:r>
      <w:r>
        <w:rPr>
          <w:rFonts w:hint="eastAsia" w:ascii="宋体" w:hAnsi="宋体" w:eastAsia="宋体"/>
          <w:color w:val="202429"/>
          <w:spacing w:val="-1"/>
          <w:w w:val="55"/>
          <w:sz w:val="22"/>
        </w:rPr>
        <w:t>l</w:t>
      </w:r>
      <w:r>
        <w:rPr>
          <w:rFonts w:hint="eastAsia" w:ascii="宋体" w:hAnsi="宋体" w:eastAsia="宋体"/>
          <w:color w:val="202429"/>
          <w:spacing w:val="-1"/>
          <w:w w:val="50"/>
          <w:sz w:val="22"/>
        </w:rPr>
        <w:t>;</w:t>
      </w:r>
      <w:r>
        <w:rPr>
          <w:rFonts w:hint="eastAsia" w:ascii="宋体" w:hAnsi="宋体" w:eastAsia="宋体"/>
          <w:color w:val="202429"/>
          <w:spacing w:val="-1"/>
          <w:w w:val="144"/>
          <w:sz w:val="22"/>
        </w:rPr>
        <w:t>m</w:t>
      </w:r>
      <w:r>
        <w:rPr>
          <w:rFonts w:hint="eastAsia" w:ascii="宋体" w:hAnsi="宋体" w:eastAsia="宋体"/>
          <w:color w:val="202429"/>
          <w:spacing w:val="-1"/>
          <w:w w:val="88"/>
          <w:sz w:val="22"/>
        </w:rPr>
        <w:t>o</w:t>
      </w:r>
      <w:r>
        <w:rPr>
          <w:rFonts w:hint="eastAsia" w:ascii="宋体" w:hAnsi="宋体" w:eastAsia="宋体"/>
          <w:color w:val="202429"/>
          <w:spacing w:val="-1"/>
          <w:w w:val="100"/>
          <w:sz w:val="22"/>
        </w:rPr>
        <w:t>un</w:t>
      </w:r>
      <w:r>
        <w:rPr>
          <w:rFonts w:hint="eastAsia" w:ascii="宋体" w:hAnsi="宋体" w:eastAsia="宋体"/>
          <w:color w:val="202429"/>
          <w:spacing w:val="-1"/>
          <w:w w:val="55"/>
          <w:sz w:val="22"/>
        </w:rPr>
        <w:t>t</w:t>
      </w:r>
      <w:r>
        <w:rPr>
          <w:rFonts w:hint="eastAsia" w:ascii="宋体" w:hAnsi="宋体" w:eastAsia="宋体"/>
          <w:color w:val="202429"/>
          <w:spacing w:val="-1"/>
          <w:w w:val="88"/>
          <w:sz w:val="22"/>
        </w:rPr>
        <w:t>e</w:t>
      </w:r>
      <w:r>
        <w:rPr>
          <w:rFonts w:hint="eastAsia" w:ascii="宋体" w:hAnsi="宋体" w:eastAsia="宋体"/>
          <w:color w:val="202429"/>
          <w:w w:val="100"/>
          <w:sz w:val="22"/>
        </w:rPr>
        <w:t>d</w:t>
      </w:r>
      <w:r>
        <w:rPr>
          <w:rFonts w:hint="eastAsia" w:ascii="宋体" w:hAnsi="宋体" w:eastAsia="宋体"/>
          <w:color w:val="202429"/>
          <w:spacing w:val="-57"/>
          <w:sz w:val="22"/>
        </w:rPr>
        <w:t xml:space="preserve"> </w:t>
      </w:r>
      <w:r>
        <w:rPr>
          <w:rFonts w:hint="eastAsia" w:ascii="宋体" w:hAnsi="宋体" w:eastAsia="宋体"/>
          <w:color w:val="202429"/>
          <w:spacing w:val="17"/>
          <w:w w:val="100"/>
          <w:sz w:val="22"/>
        </w:rPr>
        <w:t>将虚拟</w:t>
      </w:r>
      <w:r>
        <w:rPr>
          <w:rFonts w:hint="eastAsia" w:ascii="宋体" w:hAnsi="宋体" w:eastAsia="宋体"/>
          <w:color w:val="202429"/>
          <w:spacing w:val="-1"/>
          <w:w w:val="100"/>
          <w:sz w:val="22"/>
        </w:rPr>
        <w:t>d</w:t>
      </w:r>
      <w:r>
        <w:rPr>
          <w:rFonts w:hint="eastAsia" w:ascii="宋体" w:hAnsi="宋体" w:eastAsia="宋体"/>
          <w:color w:val="202429"/>
          <w:spacing w:val="1"/>
          <w:w w:val="88"/>
          <w:sz w:val="22"/>
        </w:rPr>
        <w:t>o</w:t>
      </w:r>
      <w:r>
        <w:rPr>
          <w:rFonts w:hint="eastAsia" w:ascii="宋体" w:hAnsi="宋体" w:eastAsia="宋体"/>
          <w:color w:val="202429"/>
          <w:w w:val="144"/>
          <w:sz w:val="22"/>
        </w:rPr>
        <w:t>m</w:t>
      </w:r>
      <w:r>
        <w:rPr>
          <w:rFonts w:hint="eastAsia" w:ascii="宋体" w:hAnsi="宋体" w:eastAsia="宋体"/>
          <w:color w:val="202429"/>
          <w:spacing w:val="-3"/>
          <w:sz w:val="22"/>
        </w:rPr>
        <w:t>挂载到真实页面（此时页面已经全部渲染完成</w:t>
      </w:r>
      <w:r>
        <w:rPr>
          <w:rFonts w:hint="eastAsia" w:ascii="宋体" w:hAnsi="宋体" w:eastAsia="宋体"/>
          <w:color w:val="202429"/>
          <w:sz w:val="22"/>
        </w:rPr>
        <w:t>）</w:t>
      </w:r>
      <w:r>
        <w:rPr>
          <w:rFonts w:hint="eastAsia" w:ascii="宋体" w:hAnsi="宋体" w:eastAsia="宋体"/>
          <w:color w:val="202429"/>
          <w:spacing w:val="-3"/>
          <w:sz w:val="22"/>
        </w:rPr>
        <w:t>；之后发生数据变化时</w:t>
      </w:r>
      <w:r>
        <w:rPr>
          <w:rFonts w:hint="eastAsia" w:ascii="宋体" w:hAnsi="宋体" w:eastAsia="宋体"/>
          <w:color w:val="202429"/>
          <w:spacing w:val="25"/>
          <w:w w:val="100"/>
          <w:sz w:val="22"/>
        </w:rPr>
        <w:t>触发</w:t>
      </w:r>
      <w:r>
        <w:rPr>
          <w:rFonts w:hint="eastAsia" w:ascii="宋体" w:hAnsi="宋体" w:eastAsia="宋体"/>
          <w:color w:val="202429"/>
          <w:spacing w:val="-1"/>
          <w:w w:val="100"/>
          <w:sz w:val="22"/>
        </w:rPr>
        <w:t>b</w:t>
      </w:r>
      <w:r>
        <w:rPr>
          <w:rFonts w:hint="eastAsia" w:ascii="宋体" w:hAnsi="宋体" w:eastAsia="宋体"/>
          <w:color w:val="202429"/>
          <w:spacing w:val="-1"/>
          <w:w w:val="88"/>
          <w:sz w:val="22"/>
        </w:rPr>
        <w:t>e</w:t>
      </w:r>
      <w:r>
        <w:rPr>
          <w:rFonts w:hint="eastAsia" w:ascii="宋体" w:hAnsi="宋体" w:eastAsia="宋体"/>
          <w:color w:val="202429"/>
          <w:spacing w:val="-1"/>
          <w:w w:val="55"/>
          <w:sz w:val="22"/>
        </w:rPr>
        <w:t>f</w:t>
      </w:r>
      <w:r>
        <w:rPr>
          <w:rFonts w:hint="eastAsia" w:ascii="宋体" w:hAnsi="宋体" w:eastAsia="宋体"/>
          <w:color w:val="202429"/>
          <w:spacing w:val="-1"/>
          <w:w w:val="88"/>
          <w:sz w:val="22"/>
        </w:rPr>
        <w:t>o</w:t>
      </w:r>
      <w:r>
        <w:rPr>
          <w:rFonts w:hint="eastAsia" w:ascii="宋体" w:hAnsi="宋体" w:eastAsia="宋体"/>
          <w:color w:val="202429"/>
          <w:spacing w:val="-1"/>
          <w:w w:val="66"/>
          <w:sz w:val="22"/>
        </w:rPr>
        <w:t>r</w:t>
      </w:r>
      <w:r>
        <w:rPr>
          <w:rFonts w:hint="eastAsia" w:ascii="宋体" w:hAnsi="宋体" w:eastAsia="宋体"/>
          <w:color w:val="202429"/>
          <w:spacing w:val="-1"/>
          <w:w w:val="88"/>
          <w:sz w:val="22"/>
        </w:rPr>
        <w:t>e</w:t>
      </w:r>
      <w:r>
        <w:rPr>
          <w:rFonts w:hint="eastAsia" w:ascii="宋体" w:hAnsi="宋体" w:eastAsia="宋体"/>
          <w:color w:val="202429"/>
          <w:spacing w:val="-1"/>
          <w:w w:val="133"/>
          <w:sz w:val="22"/>
        </w:rPr>
        <w:t>U</w:t>
      </w:r>
      <w:r>
        <w:rPr>
          <w:rFonts w:hint="eastAsia" w:ascii="宋体" w:hAnsi="宋体" w:eastAsia="宋体"/>
          <w:color w:val="202429"/>
          <w:spacing w:val="-1"/>
          <w:w w:val="100"/>
          <w:sz w:val="22"/>
        </w:rPr>
        <w:t>pd</w:t>
      </w:r>
      <w:r>
        <w:rPr>
          <w:rFonts w:hint="eastAsia" w:ascii="宋体" w:hAnsi="宋体" w:eastAsia="宋体"/>
          <w:color w:val="202429"/>
          <w:spacing w:val="-1"/>
          <w:w w:val="88"/>
          <w:sz w:val="22"/>
        </w:rPr>
        <w:t>a</w:t>
      </w:r>
      <w:r>
        <w:rPr>
          <w:rFonts w:hint="eastAsia" w:ascii="宋体" w:hAnsi="宋体" w:eastAsia="宋体"/>
          <w:color w:val="202429"/>
          <w:spacing w:val="-1"/>
          <w:w w:val="55"/>
          <w:sz w:val="22"/>
        </w:rPr>
        <w:t>t</w:t>
      </w:r>
      <w:r>
        <w:rPr>
          <w:rFonts w:hint="eastAsia" w:ascii="宋体" w:hAnsi="宋体" w:eastAsia="宋体"/>
          <w:color w:val="202429"/>
          <w:w w:val="88"/>
          <w:sz w:val="22"/>
        </w:rPr>
        <w:t>e</w:t>
      </w:r>
      <w:r>
        <w:rPr>
          <w:rFonts w:hint="eastAsia" w:ascii="宋体" w:hAnsi="宋体" w:eastAsia="宋体"/>
          <w:color w:val="202429"/>
          <w:spacing w:val="-55"/>
          <w:sz w:val="22"/>
        </w:rPr>
        <w:t xml:space="preserve"> </w:t>
      </w:r>
      <w:r>
        <w:rPr>
          <w:rFonts w:hint="eastAsia" w:ascii="宋体" w:hAnsi="宋体" w:eastAsia="宋体"/>
          <w:color w:val="202429"/>
          <w:spacing w:val="52"/>
          <w:w w:val="100"/>
          <w:sz w:val="22"/>
        </w:rPr>
        <w:t>和</w:t>
      </w:r>
      <w:r>
        <w:rPr>
          <w:rFonts w:hint="eastAsia" w:ascii="宋体" w:hAnsi="宋体" w:eastAsia="宋体"/>
          <w:color w:val="202429"/>
          <w:spacing w:val="-1"/>
          <w:w w:val="100"/>
          <w:sz w:val="22"/>
        </w:rPr>
        <w:t>upd</w:t>
      </w:r>
      <w:r>
        <w:rPr>
          <w:rFonts w:hint="eastAsia" w:ascii="宋体" w:hAnsi="宋体" w:eastAsia="宋体"/>
          <w:color w:val="202429"/>
          <w:spacing w:val="-1"/>
          <w:w w:val="88"/>
          <w:sz w:val="22"/>
        </w:rPr>
        <w:t>a</w:t>
      </w:r>
      <w:r>
        <w:rPr>
          <w:rFonts w:hint="eastAsia" w:ascii="宋体" w:hAnsi="宋体" w:eastAsia="宋体"/>
          <w:color w:val="202429"/>
          <w:spacing w:val="-1"/>
          <w:w w:val="55"/>
          <w:sz w:val="22"/>
        </w:rPr>
        <w:t>t</w:t>
      </w:r>
      <w:r>
        <w:rPr>
          <w:rFonts w:hint="eastAsia" w:ascii="宋体" w:hAnsi="宋体" w:eastAsia="宋体"/>
          <w:color w:val="202429"/>
          <w:spacing w:val="-1"/>
          <w:w w:val="88"/>
          <w:sz w:val="22"/>
        </w:rPr>
        <w:t>e</w:t>
      </w:r>
      <w:r>
        <w:rPr>
          <w:rFonts w:hint="eastAsia" w:ascii="宋体" w:hAnsi="宋体" w:eastAsia="宋体"/>
          <w:color w:val="202429"/>
          <w:w w:val="100"/>
          <w:sz w:val="22"/>
        </w:rPr>
        <w:t>d</w:t>
      </w:r>
      <w:r>
        <w:rPr>
          <w:rFonts w:hint="eastAsia" w:ascii="宋体" w:hAnsi="宋体" w:eastAsia="宋体"/>
          <w:color w:val="202429"/>
          <w:spacing w:val="-55"/>
          <w:sz w:val="22"/>
        </w:rPr>
        <w:t xml:space="preserve"> </w:t>
      </w:r>
      <w:r>
        <w:rPr>
          <w:rFonts w:hint="eastAsia" w:ascii="宋体" w:hAnsi="宋体" w:eastAsia="宋体"/>
          <w:color w:val="202429"/>
          <w:spacing w:val="-9"/>
          <w:w w:val="100"/>
          <w:sz w:val="22"/>
        </w:rPr>
        <w:t>进行一些操作；最后主动调用销毁函数或者</w:t>
      </w:r>
      <w:r>
        <w:rPr>
          <w:rFonts w:hint="eastAsia" w:ascii="宋体" w:hAnsi="宋体" w:eastAsia="宋体"/>
          <w:color w:val="202429"/>
          <w:spacing w:val="-3"/>
          <w:w w:val="100"/>
          <w:sz w:val="22"/>
        </w:rPr>
        <w:t>组件自动销毁时</w:t>
      </w:r>
      <w:r>
        <w:rPr>
          <w:rFonts w:hint="eastAsia" w:ascii="宋体" w:hAnsi="宋体" w:eastAsia="宋体"/>
          <w:color w:val="202429"/>
          <w:spacing w:val="-55"/>
          <w:sz w:val="22"/>
        </w:rPr>
        <w:t xml:space="preserve"> </w:t>
      </w:r>
      <w:r>
        <w:rPr>
          <w:rFonts w:hint="eastAsia" w:ascii="宋体" w:hAnsi="宋体" w:eastAsia="宋体"/>
          <w:color w:val="202429"/>
          <w:spacing w:val="-1"/>
          <w:w w:val="100"/>
          <w:sz w:val="22"/>
        </w:rPr>
        <w:t>b</w:t>
      </w:r>
      <w:r>
        <w:rPr>
          <w:rFonts w:hint="eastAsia" w:ascii="宋体" w:hAnsi="宋体" w:eastAsia="宋体"/>
          <w:color w:val="202429"/>
          <w:spacing w:val="-1"/>
          <w:w w:val="88"/>
          <w:sz w:val="22"/>
        </w:rPr>
        <w:t>e</w:t>
      </w:r>
      <w:r>
        <w:rPr>
          <w:rFonts w:hint="eastAsia" w:ascii="宋体" w:hAnsi="宋体" w:eastAsia="宋体"/>
          <w:color w:val="202429"/>
          <w:spacing w:val="-1"/>
          <w:w w:val="55"/>
          <w:sz w:val="22"/>
        </w:rPr>
        <w:t>f</w:t>
      </w:r>
      <w:r>
        <w:rPr>
          <w:rFonts w:hint="eastAsia" w:ascii="宋体" w:hAnsi="宋体" w:eastAsia="宋体"/>
          <w:color w:val="202429"/>
          <w:spacing w:val="-1"/>
          <w:w w:val="88"/>
          <w:sz w:val="22"/>
        </w:rPr>
        <w:t>o</w:t>
      </w:r>
      <w:r>
        <w:rPr>
          <w:rFonts w:hint="eastAsia" w:ascii="宋体" w:hAnsi="宋体" w:eastAsia="宋体"/>
          <w:color w:val="202429"/>
          <w:spacing w:val="-1"/>
          <w:w w:val="66"/>
          <w:sz w:val="22"/>
        </w:rPr>
        <w:t>r</w:t>
      </w:r>
      <w:r>
        <w:rPr>
          <w:rFonts w:hint="eastAsia" w:ascii="宋体" w:hAnsi="宋体" w:eastAsia="宋体"/>
          <w:color w:val="202429"/>
          <w:spacing w:val="-1"/>
          <w:w w:val="88"/>
          <w:sz w:val="22"/>
        </w:rPr>
        <w:t>e</w:t>
      </w:r>
      <w:r>
        <w:rPr>
          <w:rFonts w:hint="eastAsia" w:ascii="宋体" w:hAnsi="宋体" w:eastAsia="宋体"/>
          <w:color w:val="202429"/>
          <w:spacing w:val="-1"/>
          <w:w w:val="133"/>
          <w:sz w:val="22"/>
        </w:rPr>
        <w:t>D</w:t>
      </w:r>
      <w:r>
        <w:rPr>
          <w:rFonts w:hint="eastAsia" w:ascii="宋体" w:hAnsi="宋体" w:eastAsia="宋体"/>
          <w:color w:val="202429"/>
          <w:spacing w:val="-1"/>
          <w:w w:val="88"/>
          <w:sz w:val="22"/>
        </w:rPr>
        <w:t>e</w:t>
      </w:r>
      <w:r>
        <w:rPr>
          <w:rFonts w:hint="eastAsia" w:ascii="宋体" w:hAnsi="宋体" w:eastAsia="宋体"/>
          <w:color w:val="202429"/>
          <w:spacing w:val="-1"/>
          <w:w w:val="77"/>
          <w:sz w:val="22"/>
        </w:rPr>
        <w:t>s</w:t>
      </w:r>
      <w:r>
        <w:rPr>
          <w:rFonts w:hint="eastAsia" w:ascii="宋体" w:hAnsi="宋体" w:eastAsia="宋体"/>
          <w:color w:val="202429"/>
          <w:spacing w:val="-1"/>
          <w:w w:val="55"/>
          <w:sz w:val="22"/>
        </w:rPr>
        <w:t>t</w:t>
      </w:r>
      <w:r>
        <w:rPr>
          <w:rFonts w:hint="eastAsia" w:ascii="宋体" w:hAnsi="宋体" w:eastAsia="宋体"/>
          <w:color w:val="202429"/>
          <w:spacing w:val="-1"/>
          <w:w w:val="66"/>
          <w:sz w:val="22"/>
        </w:rPr>
        <w:t>r</w:t>
      </w:r>
      <w:r>
        <w:rPr>
          <w:rFonts w:hint="eastAsia" w:ascii="宋体" w:hAnsi="宋体" w:eastAsia="宋体"/>
          <w:color w:val="202429"/>
          <w:spacing w:val="-1"/>
          <w:w w:val="88"/>
          <w:sz w:val="22"/>
        </w:rPr>
        <w:t>o</w:t>
      </w:r>
      <w:r>
        <w:rPr>
          <w:rFonts w:hint="eastAsia" w:ascii="宋体" w:hAnsi="宋体" w:eastAsia="宋体"/>
          <w:color w:val="202429"/>
          <w:spacing w:val="-2"/>
          <w:w w:val="88"/>
          <w:sz w:val="22"/>
        </w:rPr>
        <w:t>y</w:t>
      </w:r>
      <w:r>
        <w:rPr>
          <w:rFonts w:hint="eastAsia" w:ascii="宋体" w:hAnsi="宋体" w:eastAsia="宋体"/>
          <w:color w:val="202429"/>
          <w:spacing w:val="-8"/>
          <w:w w:val="100"/>
          <w:sz w:val="22"/>
        </w:rPr>
        <w:t>，手动撤销监听事件，计时器等；</w:t>
      </w:r>
      <w:r>
        <w:rPr>
          <w:rFonts w:hint="eastAsia" w:ascii="宋体" w:hAnsi="宋体" w:eastAsia="宋体"/>
          <w:color w:val="202429"/>
          <w:spacing w:val="-1"/>
          <w:w w:val="100"/>
          <w:sz w:val="22"/>
        </w:rPr>
        <w:t>d</w:t>
      </w:r>
      <w:r>
        <w:rPr>
          <w:rFonts w:hint="eastAsia" w:ascii="宋体" w:hAnsi="宋体" w:eastAsia="宋体"/>
          <w:color w:val="202429"/>
          <w:spacing w:val="-1"/>
          <w:w w:val="88"/>
          <w:sz w:val="22"/>
        </w:rPr>
        <w:t>e</w:t>
      </w:r>
      <w:r>
        <w:rPr>
          <w:rFonts w:hint="eastAsia" w:ascii="宋体" w:hAnsi="宋体" w:eastAsia="宋体"/>
          <w:color w:val="202429"/>
          <w:spacing w:val="-1"/>
          <w:w w:val="77"/>
          <w:sz w:val="22"/>
        </w:rPr>
        <w:t>s</w:t>
      </w:r>
      <w:r>
        <w:rPr>
          <w:rFonts w:hint="eastAsia" w:ascii="宋体" w:hAnsi="宋体" w:eastAsia="宋体"/>
          <w:color w:val="202429"/>
          <w:spacing w:val="-1"/>
          <w:w w:val="55"/>
          <w:sz w:val="22"/>
        </w:rPr>
        <w:t>t</w:t>
      </w:r>
      <w:r>
        <w:rPr>
          <w:rFonts w:hint="eastAsia" w:ascii="宋体" w:hAnsi="宋体" w:eastAsia="宋体"/>
          <w:color w:val="202429"/>
          <w:spacing w:val="-1"/>
          <w:w w:val="66"/>
          <w:sz w:val="22"/>
        </w:rPr>
        <w:t>r</w:t>
      </w:r>
      <w:r>
        <w:rPr>
          <w:rFonts w:hint="eastAsia" w:ascii="宋体" w:hAnsi="宋体" w:eastAsia="宋体"/>
          <w:color w:val="202429"/>
          <w:spacing w:val="-1"/>
          <w:w w:val="88"/>
          <w:sz w:val="22"/>
        </w:rPr>
        <w:t>oy</w:t>
      </w:r>
      <w:r>
        <w:rPr>
          <w:rFonts w:hint="eastAsia" w:ascii="宋体" w:hAnsi="宋体" w:eastAsia="宋体"/>
          <w:color w:val="202429"/>
          <w:w w:val="88"/>
          <w:sz w:val="22"/>
        </w:rPr>
        <w:t>e</w:t>
      </w:r>
      <w:r>
        <w:rPr>
          <w:rFonts w:hint="eastAsia" w:ascii="宋体" w:hAnsi="宋体" w:eastAsia="宋体"/>
          <w:color w:val="202429"/>
          <w:w w:val="100"/>
          <w:sz w:val="22"/>
        </w:rPr>
        <w:t>d</w:t>
      </w:r>
      <w:r>
        <w:rPr>
          <w:rFonts w:hint="eastAsia" w:ascii="宋体" w:hAnsi="宋体" w:eastAsia="宋体"/>
          <w:color w:val="202429"/>
          <w:spacing w:val="12"/>
          <w:sz w:val="22"/>
        </w:rPr>
        <w:t>时仅存在</w:t>
      </w:r>
      <w:r>
        <w:rPr>
          <w:rFonts w:hint="eastAsia" w:ascii="宋体" w:hAnsi="宋体" w:eastAsia="宋体"/>
          <w:color w:val="202429"/>
          <w:w w:val="110"/>
          <w:sz w:val="22"/>
        </w:rPr>
        <w:t>Dom</w:t>
      </w:r>
      <w:r>
        <w:rPr>
          <w:rFonts w:hint="eastAsia" w:ascii="宋体" w:hAnsi="宋体" w:eastAsia="宋体"/>
          <w:color w:val="202429"/>
          <w:spacing w:val="-63"/>
          <w:w w:val="110"/>
          <w:sz w:val="22"/>
        </w:rPr>
        <w:t xml:space="preserve"> </w:t>
      </w:r>
      <w:r>
        <w:rPr>
          <w:rFonts w:hint="eastAsia" w:ascii="宋体" w:hAnsi="宋体" w:eastAsia="宋体"/>
          <w:color w:val="202429"/>
          <w:spacing w:val="-1"/>
          <w:sz w:val="22"/>
        </w:rPr>
        <w:t>节点，其他所有东西已自动销毁。这就是我所理解的</w:t>
      </w:r>
      <w:r>
        <w:rPr>
          <w:rFonts w:hint="eastAsia" w:ascii="宋体" w:hAnsi="宋体" w:eastAsia="宋体"/>
          <w:color w:val="202429"/>
          <w:sz w:val="22"/>
        </w:rPr>
        <w:t xml:space="preserve">vue </w:t>
      </w:r>
      <w:r>
        <w:rPr>
          <w:rFonts w:hint="eastAsia" w:ascii="宋体" w:hAnsi="宋体" w:eastAsia="宋体"/>
          <w:color w:val="202429"/>
          <w:spacing w:val="-3"/>
          <w:sz w:val="22"/>
        </w:rPr>
        <w:t>的一个完整的生命周期。</w:t>
      </w:r>
    </w:p>
    <w:p>
      <w:pPr>
        <w:spacing w:after="0" w:line="266" w:lineRule="auto"/>
        <w:jc w:val="left"/>
        <w:rPr>
          <w:rFonts w:hint="eastAsia" w:ascii="宋体" w:hAnsi="宋体" w:eastAsia="宋体"/>
          <w:sz w:val="22"/>
        </w:rPr>
        <w:sectPr>
          <w:pgSz w:w="11910" w:h="16840"/>
          <w:pgMar w:top="1380" w:right="1460" w:bottom="1440" w:left="1640" w:header="0" w:footer="963" w:gutter="0"/>
        </w:sectPr>
      </w:pPr>
    </w:p>
    <w:p>
      <w:pPr>
        <w:spacing w:before="84"/>
        <w:ind w:left="1240" w:right="0" w:firstLine="0"/>
        <w:jc w:val="left"/>
        <w:rPr>
          <w:rFonts w:ascii="Courier New"/>
          <w:sz w:val="20"/>
        </w:rPr>
      </w:pPr>
      <w:r>
        <w:rPr>
          <w:rFonts w:ascii="Courier New"/>
          <w:color w:val="484848"/>
          <w:w w:val="99"/>
          <w:sz w:val="20"/>
        </w:rPr>
        <w:t>o</w:t>
      </w:r>
    </w:p>
    <w:p>
      <w:pPr>
        <w:spacing w:after="0"/>
        <w:jc w:val="left"/>
        <w:rPr>
          <w:rFonts w:ascii="Courier New"/>
          <w:sz w:val="20"/>
        </w:rPr>
        <w:sectPr>
          <w:pgSz w:w="11910" w:h="16840"/>
          <w:pgMar w:top="1400" w:right="1460" w:bottom="1720" w:left="1640" w:header="0" w:footer="963" w:gutter="0"/>
        </w:sectPr>
      </w:pPr>
    </w:p>
    <w:p>
      <w:pPr>
        <w:pStyle w:val="7"/>
        <w:ind w:left="0"/>
        <w:rPr>
          <w:rFonts w:ascii="Times New Roman"/>
          <w:sz w:val="13"/>
        </w:rPr>
      </w:pPr>
    </w:p>
    <w:p>
      <w:pPr>
        <w:pStyle w:val="7"/>
        <w:ind w:left="228"/>
        <w:rPr>
          <w:rFonts w:ascii="Times New Roman"/>
          <w:sz w:val="20"/>
        </w:rPr>
      </w:pPr>
      <w:r>
        <w:rPr>
          <w:rFonts w:ascii="Times New Roman"/>
          <w:sz w:val="20"/>
        </w:rPr>
        <w:drawing>
          <wp:inline distT="0" distB="0" distL="0" distR="0">
            <wp:extent cx="3430270" cy="8604885"/>
            <wp:effectExtent l="0" t="0" r="0" b="0"/>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1.jpeg"/>
                    <pic:cNvPicPr>
                      <a:picLocks noChangeAspect="1"/>
                    </pic:cNvPicPr>
                  </pic:nvPicPr>
                  <pic:blipFill>
                    <a:blip r:embed="rId45" cstate="print"/>
                    <a:stretch>
                      <a:fillRect/>
                    </a:stretch>
                  </pic:blipFill>
                  <pic:spPr>
                    <a:xfrm>
                      <a:off x="0" y="0"/>
                      <a:ext cx="3430894" cy="8605361"/>
                    </a:xfrm>
                    <a:prstGeom prst="rect">
                      <a:avLst/>
                    </a:prstGeom>
                  </pic:spPr>
                </pic:pic>
              </a:graphicData>
            </a:graphic>
          </wp:inline>
        </w:drawing>
      </w:r>
    </w:p>
    <w:p>
      <w:pPr>
        <w:spacing w:after="0"/>
        <w:rPr>
          <w:rFonts w:ascii="Times New Roman"/>
          <w:sz w:val="20"/>
        </w:rPr>
        <w:sectPr>
          <w:pgSz w:w="11910" w:h="16840"/>
          <w:pgMar w:top="1580" w:right="1460" w:bottom="1160" w:left="1640" w:header="0" w:footer="963" w:gutter="0"/>
        </w:sectPr>
      </w:pPr>
    </w:p>
    <w:p>
      <w:pPr>
        <w:pStyle w:val="7"/>
        <w:ind w:left="0"/>
        <w:rPr>
          <w:rFonts w:ascii="Times New Roman"/>
          <w:sz w:val="20"/>
        </w:rPr>
      </w:pPr>
    </w:p>
    <w:p>
      <w:pPr>
        <w:pStyle w:val="4"/>
        <w:numPr>
          <w:ilvl w:val="2"/>
          <w:numId w:val="66"/>
        </w:numPr>
        <w:tabs>
          <w:tab w:val="left" w:pos="879"/>
          <w:tab w:val="left" w:pos="880"/>
        </w:tabs>
        <w:spacing w:before="119" w:after="0" w:line="240" w:lineRule="auto"/>
        <w:ind w:left="880" w:right="0" w:hanging="360"/>
        <w:jc w:val="left"/>
      </w:pPr>
      <w:bookmarkStart w:id="94" w:name="_bookmark128"/>
      <w:bookmarkEnd w:id="94"/>
      <w:bookmarkStart w:id="95" w:name="_bookmark128"/>
      <w:bookmarkEnd w:id="95"/>
      <w:r>
        <w:rPr>
          <w:color w:val="484848"/>
        </w:rPr>
        <w:t>vue</w:t>
      </w:r>
      <w:r>
        <w:rPr>
          <w:color w:val="484848"/>
          <w:spacing w:val="-1"/>
        </w:rPr>
        <w:t xml:space="preserve"> 如何监听键盘事件？</w:t>
      </w:r>
    </w:p>
    <w:p>
      <w:pPr>
        <w:pStyle w:val="6"/>
      </w:pPr>
      <w:r>
        <w:rPr>
          <w:color w:val="484848"/>
        </w:rPr>
        <w:t>参考回答：</w:t>
      </w:r>
    </w:p>
    <w:p>
      <w:pPr>
        <w:pStyle w:val="18"/>
        <w:numPr>
          <w:ilvl w:val="0"/>
          <w:numId w:val="68"/>
        </w:numPr>
        <w:tabs>
          <w:tab w:val="left" w:pos="880"/>
        </w:tabs>
        <w:spacing w:before="0" w:after="0" w:line="272" w:lineRule="exact"/>
        <w:ind w:left="880" w:right="0" w:hanging="360"/>
        <w:jc w:val="left"/>
        <w:rPr>
          <w:rFonts w:hint="eastAsia" w:ascii="宋体" w:eastAsia="宋体"/>
          <w:sz w:val="22"/>
        </w:rPr>
      </w:pPr>
      <w:r>
        <w:rPr>
          <w:rFonts w:hint="eastAsia" w:ascii="宋体" w:eastAsia="宋体"/>
          <w:color w:val="FF0000"/>
          <w:spacing w:val="-1"/>
          <w:w w:val="160"/>
          <w:sz w:val="22"/>
        </w:rPr>
        <w:t>@</w:t>
      </w:r>
      <w:r>
        <w:rPr>
          <w:rFonts w:hint="eastAsia" w:ascii="宋体" w:eastAsia="宋体"/>
          <w:color w:val="FF0000"/>
          <w:spacing w:val="-1"/>
          <w:w w:val="100"/>
          <w:sz w:val="22"/>
        </w:rPr>
        <w:t>k</w:t>
      </w:r>
      <w:r>
        <w:rPr>
          <w:rFonts w:hint="eastAsia" w:ascii="宋体" w:eastAsia="宋体"/>
          <w:color w:val="FF0000"/>
          <w:spacing w:val="-1"/>
          <w:w w:val="88"/>
          <w:sz w:val="22"/>
        </w:rPr>
        <w:t>ey</w:t>
      </w:r>
      <w:r>
        <w:rPr>
          <w:rFonts w:hint="eastAsia" w:ascii="宋体" w:eastAsia="宋体"/>
          <w:color w:val="FF0000"/>
          <w:spacing w:val="-1"/>
          <w:w w:val="100"/>
          <w:sz w:val="22"/>
        </w:rPr>
        <w:t>up</w:t>
      </w:r>
      <w:r>
        <w:rPr>
          <w:rFonts w:hint="eastAsia" w:ascii="宋体" w:eastAsia="宋体"/>
          <w:color w:val="FF0000"/>
          <w:w w:val="50"/>
          <w:sz w:val="22"/>
        </w:rPr>
        <w:t>.</w:t>
      </w:r>
      <w:r>
        <w:rPr>
          <w:rFonts w:hint="eastAsia" w:ascii="宋体" w:eastAsia="宋体"/>
          <w:color w:val="FF0000"/>
          <w:spacing w:val="-57"/>
          <w:sz w:val="22"/>
        </w:rPr>
        <w:t xml:space="preserve"> </w:t>
      </w:r>
      <w:r>
        <w:rPr>
          <w:rFonts w:hint="eastAsia" w:ascii="宋体" w:eastAsia="宋体"/>
          <w:color w:val="484848"/>
          <w:spacing w:val="-1"/>
          <w:w w:val="100"/>
          <w:sz w:val="22"/>
        </w:rPr>
        <w:t>方法</w:t>
      </w:r>
    </w:p>
    <w:p>
      <w:pPr>
        <w:spacing w:before="15"/>
        <w:ind w:left="160" w:right="0" w:firstLine="0"/>
        <w:jc w:val="left"/>
        <w:rPr>
          <w:sz w:val="24"/>
        </w:rPr>
      </w:pPr>
      <w:r>
        <w:rPr>
          <w:color w:val="000007"/>
          <w:spacing w:val="-1"/>
          <w:w w:val="109"/>
          <w:sz w:val="24"/>
        </w:rPr>
        <w:t>&lt;</w:t>
      </w:r>
      <w:r>
        <w:rPr>
          <w:color w:val="000007"/>
          <w:spacing w:val="-1"/>
          <w:w w:val="55"/>
          <w:sz w:val="24"/>
        </w:rPr>
        <w:t>t</w:t>
      </w:r>
      <w:r>
        <w:rPr>
          <w:color w:val="000007"/>
          <w:spacing w:val="-1"/>
          <w:w w:val="88"/>
          <w:sz w:val="24"/>
        </w:rPr>
        <w:t>e</w:t>
      </w:r>
      <w:r>
        <w:rPr>
          <w:color w:val="000007"/>
          <w:spacing w:val="-1"/>
          <w:w w:val="143"/>
          <w:sz w:val="24"/>
        </w:rPr>
        <w:t>m</w:t>
      </w:r>
      <w:r>
        <w:rPr>
          <w:color w:val="000007"/>
          <w:sz w:val="24"/>
        </w:rPr>
        <w:t>p</w:t>
      </w:r>
      <w:r>
        <w:rPr>
          <w:color w:val="000007"/>
          <w:spacing w:val="-1"/>
          <w:w w:val="55"/>
          <w:sz w:val="24"/>
        </w:rPr>
        <w:t>l</w:t>
      </w:r>
      <w:r>
        <w:rPr>
          <w:color w:val="000007"/>
          <w:spacing w:val="-1"/>
          <w:w w:val="88"/>
          <w:sz w:val="24"/>
        </w:rPr>
        <w:t>a</w:t>
      </w:r>
      <w:r>
        <w:rPr>
          <w:color w:val="000007"/>
          <w:spacing w:val="-1"/>
          <w:w w:val="55"/>
          <w:sz w:val="24"/>
        </w:rPr>
        <w:t>t</w:t>
      </w:r>
      <w:r>
        <w:rPr>
          <w:color w:val="000007"/>
          <w:spacing w:val="-1"/>
          <w:w w:val="88"/>
          <w:sz w:val="24"/>
        </w:rPr>
        <w:t>e</w:t>
      </w:r>
      <w:r>
        <w:rPr>
          <w:color w:val="000007"/>
          <w:w w:val="109"/>
          <w:sz w:val="24"/>
        </w:rPr>
        <w:t>&gt;</w:t>
      </w:r>
    </w:p>
    <w:p>
      <w:pPr>
        <w:spacing w:before="4" w:line="242" w:lineRule="auto"/>
        <w:ind w:left="160" w:right="0" w:firstLine="240"/>
        <w:jc w:val="left"/>
        <w:rPr>
          <w:sz w:val="24"/>
        </w:rPr>
      </w:pPr>
      <w:r>
        <w:rPr>
          <w:color w:val="000007"/>
          <w:spacing w:val="-1"/>
          <w:w w:val="109"/>
          <w:sz w:val="24"/>
        </w:rPr>
        <w:t>&lt;</w:t>
      </w:r>
      <w:r>
        <w:rPr>
          <w:color w:val="000007"/>
          <w:spacing w:val="-1"/>
          <w:w w:val="55"/>
          <w:sz w:val="24"/>
        </w:rPr>
        <w:t>i</w:t>
      </w:r>
      <w:r>
        <w:rPr>
          <w:color w:val="000007"/>
          <w:sz w:val="24"/>
        </w:rPr>
        <w:t>npu</w:t>
      </w:r>
      <w:r>
        <w:rPr>
          <w:color w:val="000007"/>
          <w:w w:val="55"/>
          <w:sz w:val="24"/>
        </w:rPr>
        <w:t>t</w:t>
      </w:r>
      <w:r>
        <w:rPr>
          <w:color w:val="000007"/>
          <w:spacing w:val="-61"/>
          <w:sz w:val="24"/>
        </w:rPr>
        <w:t xml:space="preserve"> </w:t>
      </w:r>
      <w:r>
        <w:rPr>
          <w:color w:val="000007"/>
          <w:w w:val="66"/>
          <w:sz w:val="24"/>
        </w:rPr>
        <w:t>r</w:t>
      </w:r>
      <w:r>
        <w:rPr>
          <w:color w:val="000007"/>
          <w:spacing w:val="-1"/>
          <w:w w:val="88"/>
          <w:sz w:val="24"/>
        </w:rPr>
        <w:t>e</w:t>
      </w:r>
      <w:r>
        <w:rPr>
          <w:color w:val="000007"/>
          <w:spacing w:val="-1"/>
          <w:w w:val="55"/>
          <w:sz w:val="24"/>
        </w:rPr>
        <w:t>f</w:t>
      </w:r>
      <w:r>
        <w:rPr>
          <w:color w:val="000007"/>
          <w:spacing w:val="-1"/>
          <w:w w:val="109"/>
          <w:sz w:val="24"/>
        </w:rPr>
        <w:t>=</w:t>
      </w:r>
      <w:r>
        <w:rPr>
          <w:color w:val="000007"/>
          <w:w w:val="80"/>
          <w:sz w:val="24"/>
        </w:rPr>
        <w:t>"</w:t>
      </w:r>
      <w:r>
        <w:rPr>
          <w:color w:val="000007"/>
          <w:spacing w:val="-1"/>
          <w:w w:val="143"/>
          <w:sz w:val="24"/>
        </w:rPr>
        <w:t>m</w:t>
      </w:r>
      <w:r>
        <w:rPr>
          <w:color w:val="000007"/>
          <w:spacing w:val="-1"/>
          <w:w w:val="88"/>
          <w:sz w:val="24"/>
        </w:rPr>
        <w:t>y</w:t>
      </w:r>
      <w:r>
        <w:rPr>
          <w:color w:val="000007"/>
          <w:w w:val="66"/>
          <w:sz w:val="24"/>
        </w:rPr>
        <w:t>I</w:t>
      </w:r>
      <w:r>
        <w:rPr>
          <w:color w:val="000007"/>
          <w:sz w:val="24"/>
        </w:rPr>
        <w:t>npu</w:t>
      </w:r>
      <w:r>
        <w:rPr>
          <w:color w:val="000007"/>
          <w:spacing w:val="-1"/>
          <w:w w:val="55"/>
          <w:sz w:val="24"/>
        </w:rPr>
        <w:t>t</w:t>
      </w:r>
      <w:r>
        <w:rPr>
          <w:color w:val="000007"/>
          <w:w w:val="80"/>
          <w:sz w:val="24"/>
        </w:rPr>
        <w:t>"</w:t>
      </w:r>
      <w:r>
        <w:rPr>
          <w:color w:val="000007"/>
          <w:spacing w:val="-62"/>
          <w:sz w:val="24"/>
        </w:rPr>
        <w:t xml:space="preserve"> </w:t>
      </w:r>
      <w:r>
        <w:rPr>
          <w:color w:val="000007"/>
          <w:spacing w:val="-1"/>
          <w:w w:val="55"/>
          <w:sz w:val="24"/>
        </w:rPr>
        <w:t>t</w:t>
      </w:r>
      <w:r>
        <w:rPr>
          <w:color w:val="000007"/>
          <w:spacing w:val="-1"/>
          <w:w w:val="88"/>
          <w:sz w:val="24"/>
        </w:rPr>
        <w:t>y</w:t>
      </w:r>
      <w:r>
        <w:rPr>
          <w:color w:val="000007"/>
          <w:sz w:val="24"/>
        </w:rPr>
        <w:t>p</w:t>
      </w:r>
      <w:r>
        <w:rPr>
          <w:color w:val="000007"/>
          <w:spacing w:val="-1"/>
          <w:w w:val="88"/>
          <w:sz w:val="24"/>
        </w:rPr>
        <w:t>e</w:t>
      </w:r>
      <w:r>
        <w:rPr>
          <w:color w:val="000007"/>
          <w:spacing w:val="-1"/>
          <w:w w:val="109"/>
          <w:sz w:val="24"/>
        </w:rPr>
        <w:t>=</w:t>
      </w:r>
      <w:r>
        <w:rPr>
          <w:color w:val="000007"/>
          <w:w w:val="80"/>
          <w:sz w:val="24"/>
        </w:rPr>
        <w:t>"</w:t>
      </w:r>
      <w:r>
        <w:rPr>
          <w:color w:val="000007"/>
          <w:spacing w:val="-1"/>
          <w:w w:val="55"/>
          <w:sz w:val="24"/>
        </w:rPr>
        <w:t>t</w:t>
      </w:r>
      <w:r>
        <w:rPr>
          <w:color w:val="000007"/>
          <w:spacing w:val="-1"/>
          <w:w w:val="88"/>
          <w:sz w:val="24"/>
        </w:rPr>
        <w:t>ex</w:t>
      </w:r>
      <w:r>
        <w:rPr>
          <w:color w:val="000007"/>
          <w:spacing w:val="-1"/>
          <w:w w:val="55"/>
          <w:sz w:val="24"/>
        </w:rPr>
        <w:t>t</w:t>
      </w:r>
      <w:r>
        <w:rPr>
          <w:color w:val="000007"/>
          <w:w w:val="80"/>
          <w:sz w:val="24"/>
        </w:rPr>
        <w:t>"</w:t>
      </w:r>
      <w:r>
        <w:rPr>
          <w:color w:val="000007"/>
          <w:spacing w:val="-61"/>
          <w:sz w:val="24"/>
        </w:rPr>
        <w:t xml:space="preserve"> </w:t>
      </w:r>
      <w:r>
        <w:rPr>
          <w:color w:val="000007"/>
          <w:spacing w:val="-1"/>
          <w:w w:val="88"/>
          <w:sz w:val="24"/>
        </w:rPr>
        <w:t>va</w:t>
      </w:r>
      <w:r>
        <w:rPr>
          <w:color w:val="000007"/>
          <w:spacing w:val="-1"/>
          <w:w w:val="55"/>
          <w:sz w:val="24"/>
        </w:rPr>
        <w:t>l</w:t>
      </w:r>
      <w:r>
        <w:rPr>
          <w:color w:val="000007"/>
          <w:sz w:val="24"/>
        </w:rPr>
        <w:t>u</w:t>
      </w:r>
      <w:r>
        <w:rPr>
          <w:color w:val="000007"/>
          <w:spacing w:val="-1"/>
          <w:w w:val="88"/>
          <w:sz w:val="24"/>
        </w:rPr>
        <w:t>e</w:t>
      </w:r>
      <w:r>
        <w:rPr>
          <w:color w:val="000007"/>
          <w:spacing w:val="-1"/>
          <w:w w:val="109"/>
          <w:sz w:val="24"/>
        </w:rPr>
        <w:t>=</w:t>
      </w:r>
      <w:r>
        <w:rPr>
          <w:color w:val="000007"/>
          <w:w w:val="80"/>
          <w:sz w:val="24"/>
        </w:rPr>
        <w:t>"</w:t>
      </w:r>
      <w:r>
        <w:rPr>
          <w:color w:val="000007"/>
          <w:sz w:val="24"/>
        </w:rPr>
        <w:t>h</w:t>
      </w:r>
      <w:r>
        <w:rPr>
          <w:color w:val="000007"/>
          <w:spacing w:val="-1"/>
          <w:w w:val="88"/>
          <w:sz w:val="24"/>
        </w:rPr>
        <w:t>e</w:t>
      </w:r>
      <w:r>
        <w:rPr>
          <w:color w:val="000007"/>
          <w:spacing w:val="-1"/>
          <w:w w:val="55"/>
          <w:sz w:val="24"/>
        </w:rPr>
        <w:t>ll</w:t>
      </w:r>
      <w:r>
        <w:rPr>
          <w:color w:val="000007"/>
          <w:w w:val="88"/>
          <w:sz w:val="24"/>
        </w:rPr>
        <w:t>o</w:t>
      </w:r>
      <w:r>
        <w:rPr>
          <w:color w:val="000007"/>
          <w:spacing w:val="-64"/>
          <w:sz w:val="24"/>
        </w:rPr>
        <w:t xml:space="preserve"> </w:t>
      </w:r>
      <w:r>
        <w:rPr>
          <w:color w:val="000007"/>
          <w:w w:val="121"/>
          <w:sz w:val="24"/>
        </w:rPr>
        <w:t>w</w:t>
      </w:r>
      <w:r>
        <w:rPr>
          <w:color w:val="000007"/>
          <w:spacing w:val="-1"/>
          <w:w w:val="88"/>
          <w:sz w:val="24"/>
        </w:rPr>
        <w:t>o</w:t>
      </w:r>
      <w:r>
        <w:rPr>
          <w:color w:val="000007"/>
          <w:w w:val="66"/>
          <w:sz w:val="24"/>
        </w:rPr>
        <w:t>r</w:t>
      </w:r>
      <w:r>
        <w:rPr>
          <w:color w:val="000007"/>
          <w:spacing w:val="-1"/>
          <w:w w:val="55"/>
          <w:sz w:val="24"/>
        </w:rPr>
        <w:t>l</w:t>
      </w:r>
      <w:r>
        <w:rPr>
          <w:color w:val="000007"/>
          <w:sz w:val="24"/>
        </w:rPr>
        <w:t>d</w:t>
      </w:r>
      <w:r>
        <w:rPr>
          <w:color w:val="000007"/>
          <w:w w:val="80"/>
          <w:sz w:val="24"/>
        </w:rPr>
        <w:t>"</w:t>
      </w:r>
      <w:r>
        <w:rPr>
          <w:color w:val="000007"/>
          <w:spacing w:val="-60"/>
          <w:sz w:val="24"/>
        </w:rPr>
        <w:t xml:space="preserve"> </w:t>
      </w:r>
      <w:r>
        <w:rPr>
          <w:color w:val="000007"/>
          <w:spacing w:val="-1"/>
          <w:w w:val="88"/>
          <w:sz w:val="24"/>
        </w:rPr>
        <w:t>a</w:t>
      </w:r>
      <w:r>
        <w:rPr>
          <w:color w:val="000007"/>
          <w:sz w:val="24"/>
        </w:rPr>
        <w:t>u</w:t>
      </w:r>
      <w:r>
        <w:rPr>
          <w:color w:val="000007"/>
          <w:spacing w:val="-1"/>
          <w:w w:val="55"/>
          <w:sz w:val="24"/>
        </w:rPr>
        <w:t>t</w:t>
      </w:r>
      <w:r>
        <w:rPr>
          <w:color w:val="000007"/>
          <w:spacing w:val="-1"/>
          <w:w w:val="88"/>
          <w:sz w:val="24"/>
        </w:rPr>
        <w:t>o</w:t>
      </w:r>
      <w:r>
        <w:rPr>
          <w:color w:val="000007"/>
          <w:spacing w:val="-1"/>
          <w:w w:val="55"/>
          <w:sz w:val="24"/>
        </w:rPr>
        <w:t>f</w:t>
      </w:r>
      <w:r>
        <w:rPr>
          <w:color w:val="000007"/>
          <w:spacing w:val="-1"/>
          <w:w w:val="88"/>
          <w:sz w:val="24"/>
        </w:rPr>
        <w:t>oc</w:t>
      </w:r>
      <w:r>
        <w:rPr>
          <w:color w:val="000007"/>
          <w:sz w:val="24"/>
        </w:rPr>
        <w:t>u</w:t>
      </w:r>
      <w:r>
        <w:rPr>
          <w:color w:val="000007"/>
          <w:w w:val="77"/>
          <w:sz w:val="24"/>
        </w:rPr>
        <w:t xml:space="preserve">s </w:t>
      </w:r>
      <w:r>
        <w:rPr>
          <w:color w:val="000007"/>
          <w:w w:val="160"/>
          <w:sz w:val="24"/>
        </w:rPr>
        <w:t>@</w:t>
      </w:r>
      <w:r>
        <w:rPr>
          <w:color w:val="000007"/>
          <w:sz w:val="24"/>
        </w:rPr>
        <w:t>k</w:t>
      </w:r>
      <w:r>
        <w:rPr>
          <w:color w:val="000007"/>
          <w:spacing w:val="-1"/>
          <w:w w:val="88"/>
          <w:sz w:val="24"/>
        </w:rPr>
        <w:t>ey</w:t>
      </w:r>
      <w:r>
        <w:rPr>
          <w:color w:val="000007"/>
          <w:sz w:val="24"/>
        </w:rPr>
        <w:t>up</w:t>
      </w:r>
      <w:r>
        <w:rPr>
          <w:color w:val="000007"/>
          <w:w w:val="50"/>
          <w:sz w:val="24"/>
        </w:rPr>
        <w:t>.</w:t>
      </w:r>
      <w:r>
        <w:rPr>
          <w:color w:val="000007"/>
          <w:spacing w:val="-1"/>
          <w:w w:val="88"/>
          <w:sz w:val="24"/>
        </w:rPr>
        <w:t>e</w:t>
      </w:r>
      <w:r>
        <w:rPr>
          <w:color w:val="000007"/>
          <w:sz w:val="24"/>
        </w:rPr>
        <w:t>n</w:t>
      </w:r>
      <w:r>
        <w:rPr>
          <w:color w:val="000007"/>
          <w:spacing w:val="-1"/>
          <w:w w:val="55"/>
          <w:sz w:val="24"/>
        </w:rPr>
        <w:t>t</w:t>
      </w:r>
      <w:r>
        <w:rPr>
          <w:color w:val="000007"/>
          <w:spacing w:val="-1"/>
          <w:w w:val="88"/>
          <w:sz w:val="24"/>
        </w:rPr>
        <w:t>e</w:t>
      </w:r>
      <w:r>
        <w:rPr>
          <w:color w:val="000007"/>
          <w:w w:val="66"/>
          <w:sz w:val="24"/>
        </w:rPr>
        <w:t>r</w:t>
      </w:r>
      <w:r>
        <w:rPr>
          <w:color w:val="000007"/>
          <w:spacing w:val="-1"/>
          <w:w w:val="109"/>
          <w:sz w:val="24"/>
        </w:rPr>
        <w:t>=</w:t>
      </w:r>
      <w:r>
        <w:rPr>
          <w:color w:val="000007"/>
          <w:w w:val="80"/>
          <w:sz w:val="24"/>
        </w:rPr>
        <w:t>"</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132"/>
          <w:sz w:val="24"/>
        </w:rPr>
        <w:t>K</w:t>
      </w:r>
      <w:r>
        <w:rPr>
          <w:color w:val="000007"/>
          <w:spacing w:val="-1"/>
          <w:w w:val="88"/>
          <w:sz w:val="24"/>
        </w:rPr>
        <w:t>ey</w:t>
      </w:r>
      <w:r>
        <w:rPr>
          <w:color w:val="000007"/>
          <w:w w:val="80"/>
          <w:sz w:val="24"/>
        </w:rPr>
        <w:t>"</w:t>
      </w:r>
      <w:r>
        <w:rPr>
          <w:color w:val="000007"/>
          <w:w w:val="109"/>
          <w:sz w:val="24"/>
        </w:rPr>
        <w:t>&gt;</w:t>
      </w:r>
    </w:p>
    <w:p>
      <w:pPr>
        <w:spacing w:before="3"/>
        <w:ind w:left="160" w:right="0" w:firstLine="0"/>
        <w:jc w:val="left"/>
        <w:rPr>
          <w:sz w:val="24"/>
        </w:rPr>
      </w:pPr>
      <w:r>
        <w:rPr>
          <w:color w:val="000007"/>
          <w:spacing w:val="-1"/>
          <w:w w:val="109"/>
          <w:sz w:val="24"/>
        </w:rPr>
        <w:t>&lt;</w:t>
      </w:r>
      <w:r>
        <w:rPr>
          <w:color w:val="000007"/>
          <w:spacing w:val="-1"/>
          <w:w w:val="55"/>
          <w:sz w:val="24"/>
        </w:rPr>
        <w:t>/t</w:t>
      </w:r>
      <w:r>
        <w:rPr>
          <w:color w:val="000007"/>
          <w:spacing w:val="-1"/>
          <w:w w:val="88"/>
          <w:sz w:val="24"/>
        </w:rPr>
        <w:t>e</w:t>
      </w:r>
      <w:r>
        <w:rPr>
          <w:color w:val="000007"/>
          <w:spacing w:val="-1"/>
          <w:w w:val="143"/>
          <w:sz w:val="24"/>
        </w:rPr>
        <w:t>m</w:t>
      </w:r>
      <w:r>
        <w:rPr>
          <w:color w:val="000007"/>
          <w:sz w:val="24"/>
        </w:rPr>
        <w:t>p</w:t>
      </w:r>
      <w:r>
        <w:rPr>
          <w:color w:val="000007"/>
          <w:spacing w:val="-1"/>
          <w:w w:val="55"/>
          <w:sz w:val="24"/>
        </w:rPr>
        <w:t>l</w:t>
      </w:r>
      <w:r>
        <w:rPr>
          <w:color w:val="000007"/>
          <w:spacing w:val="-1"/>
          <w:w w:val="88"/>
          <w:sz w:val="24"/>
        </w:rPr>
        <w:t>a</w:t>
      </w:r>
      <w:r>
        <w:rPr>
          <w:color w:val="000007"/>
          <w:spacing w:val="-1"/>
          <w:w w:val="55"/>
          <w:sz w:val="24"/>
        </w:rPr>
        <w:t>t</w:t>
      </w:r>
      <w:r>
        <w:rPr>
          <w:color w:val="000007"/>
          <w:spacing w:val="-1"/>
          <w:w w:val="88"/>
          <w:sz w:val="24"/>
        </w:rPr>
        <w:t>e</w:t>
      </w:r>
      <w:r>
        <w:rPr>
          <w:color w:val="000007"/>
          <w:w w:val="109"/>
          <w:sz w:val="24"/>
        </w:rPr>
        <w:t>&gt;</w:t>
      </w:r>
    </w:p>
    <w:p>
      <w:pPr>
        <w:spacing w:before="5"/>
        <w:ind w:left="160" w:right="0" w:firstLine="0"/>
        <w:jc w:val="left"/>
        <w:rPr>
          <w:sz w:val="24"/>
        </w:rPr>
      </w:pPr>
      <w:r>
        <w:rPr>
          <w:color w:val="000007"/>
          <w:w w:val="95"/>
          <w:sz w:val="24"/>
        </w:rPr>
        <w:t>&lt;script&gt;</w:t>
      </w:r>
    </w:p>
    <w:p>
      <w:pPr>
        <w:spacing w:before="4" w:line="242" w:lineRule="auto"/>
        <w:ind w:left="640" w:right="6971" w:hanging="240"/>
        <w:jc w:val="left"/>
        <w:rPr>
          <w:sz w:val="24"/>
        </w:rPr>
      </w:pPr>
      <w:r>
        <w:rPr>
          <w:color w:val="000007"/>
          <w:w w:val="80"/>
          <w:sz w:val="24"/>
        </w:rPr>
        <w:t>export</w:t>
      </w:r>
      <w:r>
        <w:rPr>
          <w:color w:val="000007"/>
          <w:spacing w:val="-54"/>
          <w:w w:val="80"/>
          <w:sz w:val="24"/>
        </w:rPr>
        <w:t xml:space="preserve"> </w:t>
      </w:r>
      <w:r>
        <w:rPr>
          <w:color w:val="000007"/>
          <w:w w:val="80"/>
          <w:sz w:val="24"/>
        </w:rPr>
        <w:t>default</w:t>
      </w:r>
      <w:r>
        <w:rPr>
          <w:color w:val="000007"/>
          <w:spacing w:val="-52"/>
          <w:w w:val="80"/>
          <w:sz w:val="24"/>
        </w:rPr>
        <w:t xml:space="preserve"> </w:t>
      </w:r>
      <w:r>
        <w:rPr>
          <w:color w:val="000007"/>
          <w:spacing w:val="-11"/>
          <w:w w:val="80"/>
          <w:sz w:val="24"/>
        </w:rPr>
        <w:t xml:space="preserve">{ </w:t>
      </w:r>
      <w:r>
        <w:rPr>
          <w:color w:val="000007"/>
          <w:spacing w:val="-1"/>
          <w:w w:val="143"/>
          <w:sz w:val="24"/>
        </w:rPr>
        <w:t>m</w:t>
      </w:r>
      <w:r>
        <w:rPr>
          <w:color w:val="000007"/>
          <w:spacing w:val="-1"/>
          <w:w w:val="88"/>
          <w:sz w:val="24"/>
        </w:rPr>
        <w:t>e</w:t>
      </w:r>
      <w:r>
        <w:rPr>
          <w:color w:val="000007"/>
          <w:spacing w:val="-1"/>
          <w:w w:val="55"/>
          <w:sz w:val="24"/>
        </w:rPr>
        <w:t>t</w:t>
      </w:r>
      <w:r>
        <w:rPr>
          <w:color w:val="000007"/>
          <w:sz w:val="24"/>
        </w:rPr>
        <w:t>h</w:t>
      </w:r>
      <w:r>
        <w:rPr>
          <w:color w:val="000007"/>
          <w:spacing w:val="-1"/>
          <w:w w:val="88"/>
          <w:sz w:val="24"/>
        </w:rPr>
        <w:t>o</w:t>
      </w:r>
      <w:r>
        <w:rPr>
          <w:color w:val="000007"/>
          <w:sz w:val="24"/>
        </w:rPr>
        <w:t>d</w:t>
      </w:r>
      <w:r>
        <w:rPr>
          <w:color w:val="000007"/>
          <w:w w:val="77"/>
          <w:sz w:val="24"/>
        </w:rPr>
        <w:t>s</w:t>
      </w:r>
      <w:r>
        <w:rPr>
          <w:color w:val="000007"/>
          <w:w w:val="50"/>
          <w:sz w:val="24"/>
        </w:rPr>
        <w:t>:</w:t>
      </w:r>
      <w:r>
        <w:rPr>
          <w:color w:val="000007"/>
          <w:spacing w:val="-62"/>
          <w:sz w:val="24"/>
        </w:rPr>
        <w:t xml:space="preserve"> </w:t>
      </w:r>
      <w:r>
        <w:rPr>
          <w:color w:val="000007"/>
          <w:w w:val="66"/>
          <w:sz w:val="24"/>
        </w:rPr>
        <w:t>{</w:t>
      </w:r>
    </w:p>
    <w:p>
      <w:pPr>
        <w:spacing w:before="3" w:line="242" w:lineRule="auto"/>
        <w:ind w:left="1120" w:right="6225" w:hanging="240"/>
        <w:jc w:val="left"/>
        <w:rPr>
          <w:sz w:val="24"/>
        </w:rPr>
      </w:pP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132"/>
          <w:sz w:val="24"/>
        </w:rPr>
        <w:t>K</w:t>
      </w:r>
      <w:r>
        <w:rPr>
          <w:color w:val="000007"/>
          <w:spacing w:val="-1"/>
          <w:w w:val="88"/>
          <w:sz w:val="24"/>
        </w:rPr>
        <w:t>ey</w:t>
      </w:r>
      <w:r>
        <w:rPr>
          <w:color w:val="000007"/>
          <w:spacing w:val="-1"/>
          <w:w w:val="55"/>
          <w:sz w:val="24"/>
        </w:rPr>
        <w:t>(</w:t>
      </w:r>
      <w:r>
        <w:rPr>
          <w:color w:val="000007"/>
          <w:spacing w:val="-1"/>
          <w:w w:val="88"/>
          <w:sz w:val="24"/>
        </w:rPr>
        <w:t>e</w:t>
      </w:r>
      <w:r>
        <w:rPr>
          <w:color w:val="000007"/>
          <w:w w:val="55"/>
          <w:sz w:val="24"/>
        </w:rPr>
        <w:t>)</w:t>
      </w:r>
      <w:r>
        <w:rPr>
          <w:color w:val="000007"/>
          <w:spacing w:val="-60"/>
          <w:sz w:val="24"/>
        </w:rPr>
        <w:t xml:space="preserve"> </w:t>
      </w:r>
      <w:r>
        <w:rPr>
          <w:color w:val="000007"/>
          <w:w w:val="66"/>
          <w:sz w:val="24"/>
        </w:rPr>
        <w:t xml:space="preserve">{ </w:t>
      </w:r>
      <w:r>
        <w:rPr>
          <w:color w:val="000007"/>
          <w:w w:val="75"/>
          <w:sz w:val="24"/>
        </w:rPr>
        <w:t>console.log(e)</w:t>
      </w:r>
    </w:p>
    <w:p>
      <w:pPr>
        <w:spacing w:before="3"/>
        <w:ind w:left="880" w:right="0" w:firstLine="0"/>
        <w:jc w:val="left"/>
        <w:rPr>
          <w:sz w:val="24"/>
        </w:rPr>
      </w:pPr>
      <w:r>
        <w:rPr>
          <w:color w:val="000007"/>
          <w:w w:val="66"/>
          <w:sz w:val="24"/>
        </w:rPr>
        <w:t>}</w:t>
      </w:r>
    </w:p>
    <w:p>
      <w:pPr>
        <w:spacing w:before="4"/>
        <w:ind w:left="640" w:right="0" w:firstLine="0"/>
        <w:jc w:val="left"/>
        <w:rPr>
          <w:sz w:val="24"/>
        </w:rPr>
      </w:pPr>
      <w:r>
        <w:rPr>
          <w:color w:val="000007"/>
          <w:w w:val="66"/>
          <w:sz w:val="24"/>
        </w:rPr>
        <w:t>}</w:t>
      </w:r>
    </w:p>
    <w:p>
      <w:pPr>
        <w:spacing w:before="5"/>
        <w:ind w:left="400" w:right="0" w:firstLine="0"/>
        <w:jc w:val="left"/>
        <w:rPr>
          <w:sz w:val="24"/>
        </w:rPr>
      </w:pPr>
      <w:r>
        <w:rPr>
          <w:color w:val="000007"/>
          <w:w w:val="66"/>
          <w:sz w:val="24"/>
        </w:rPr>
        <w:t>}</w:t>
      </w:r>
    </w:p>
    <w:p>
      <w:pPr>
        <w:spacing w:before="4"/>
        <w:ind w:left="160" w:right="0" w:firstLine="0"/>
        <w:jc w:val="left"/>
        <w:rPr>
          <w:sz w:val="24"/>
        </w:rPr>
      </w:pPr>
      <w:r>
        <w:rPr>
          <w:color w:val="000007"/>
          <w:w w:val="90"/>
          <w:sz w:val="24"/>
        </w:rPr>
        <w:t>&lt;/script&gt;</w:t>
      </w:r>
    </w:p>
    <w:p>
      <w:pPr>
        <w:pStyle w:val="18"/>
        <w:numPr>
          <w:ilvl w:val="0"/>
          <w:numId w:val="68"/>
        </w:numPr>
        <w:tabs>
          <w:tab w:val="left" w:pos="579"/>
          <w:tab w:val="left" w:pos="580"/>
        </w:tabs>
        <w:spacing w:before="20" w:after="0" w:line="240" w:lineRule="auto"/>
        <w:ind w:left="580" w:right="0" w:hanging="420"/>
        <w:jc w:val="left"/>
        <w:rPr>
          <w:rFonts w:ascii="宋体"/>
          <w:sz w:val="22"/>
        </w:rPr>
      </w:pPr>
      <w:r>
        <w:rPr>
          <w:rFonts w:ascii="宋体"/>
          <w:color w:val="202429"/>
          <w:spacing w:val="-1"/>
          <w:w w:val="88"/>
          <w:sz w:val="22"/>
        </w:rPr>
        <w:t>a</w:t>
      </w:r>
      <w:r>
        <w:rPr>
          <w:rFonts w:ascii="宋体"/>
          <w:color w:val="202429"/>
          <w:spacing w:val="-1"/>
          <w:w w:val="100"/>
          <w:sz w:val="22"/>
        </w:rPr>
        <w:t>dd</w:t>
      </w:r>
      <w:r>
        <w:rPr>
          <w:rFonts w:ascii="宋体"/>
          <w:color w:val="202429"/>
          <w:spacing w:val="-1"/>
          <w:w w:val="122"/>
          <w:sz w:val="22"/>
        </w:rPr>
        <w:t>E</w:t>
      </w:r>
      <w:r>
        <w:rPr>
          <w:rFonts w:ascii="宋体"/>
          <w:color w:val="202429"/>
          <w:spacing w:val="-1"/>
          <w:w w:val="88"/>
          <w:sz w:val="22"/>
        </w:rPr>
        <w:t>ve</w:t>
      </w:r>
      <w:r>
        <w:rPr>
          <w:rFonts w:ascii="宋体"/>
          <w:color w:val="202429"/>
          <w:spacing w:val="-1"/>
          <w:w w:val="100"/>
          <w:sz w:val="22"/>
        </w:rPr>
        <w:t>n</w:t>
      </w:r>
      <w:r>
        <w:rPr>
          <w:rFonts w:ascii="宋体"/>
          <w:color w:val="202429"/>
          <w:spacing w:val="-1"/>
          <w:w w:val="55"/>
          <w:sz w:val="22"/>
        </w:rPr>
        <w:t>t</w:t>
      </w:r>
      <w:r>
        <w:rPr>
          <w:rFonts w:ascii="宋体"/>
          <w:color w:val="202429"/>
          <w:spacing w:val="-1"/>
          <w:w w:val="111"/>
          <w:sz w:val="22"/>
        </w:rPr>
        <w:t>L</w:t>
      </w:r>
      <w:r>
        <w:rPr>
          <w:rFonts w:ascii="宋体"/>
          <w:color w:val="202429"/>
          <w:spacing w:val="-1"/>
          <w:w w:val="55"/>
          <w:sz w:val="22"/>
        </w:rPr>
        <w:t>i</w:t>
      </w:r>
      <w:r>
        <w:rPr>
          <w:rFonts w:ascii="宋体"/>
          <w:color w:val="202429"/>
          <w:spacing w:val="-1"/>
          <w:w w:val="77"/>
          <w:sz w:val="22"/>
        </w:rPr>
        <w:t>s</w:t>
      </w:r>
      <w:r>
        <w:rPr>
          <w:rFonts w:ascii="宋体"/>
          <w:color w:val="202429"/>
          <w:spacing w:val="-1"/>
          <w:w w:val="55"/>
          <w:sz w:val="22"/>
        </w:rPr>
        <w:t>t</w:t>
      </w:r>
      <w:r>
        <w:rPr>
          <w:rFonts w:ascii="宋体"/>
          <w:color w:val="202429"/>
          <w:spacing w:val="-1"/>
          <w:w w:val="88"/>
          <w:sz w:val="22"/>
        </w:rPr>
        <w:t>e</w:t>
      </w:r>
      <w:r>
        <w:rPr>
          <w:rFonts w:ascii="宋体"/>
          <w:color w:val="202429"/>
          <w:spacing w:val="-1"/>
          <w:w w:val="100"/>
          <w:sz w:val="22"/>
        </w:rPr>
        <w:t>n</w:t>
      </w:r>
      <w:r>
        <w:rPr>
          <w:rFonts w:ascii="宋体"/>
          <w:color w:val="202429"/>
          <w:spacing w:val="-1"/>
          <w:w w:val="88"/>
          <w:sz w:val="22"/>
        </w:rPr>
        <w:t>e</w:t>
      </w:r>
      <w:r>
        <w:rPr>
          <w:rFonts w:ascii="宋体"/>
          <w:color w:val="202429"/>
          <w:w w:val="66"/>
          <w:sz w:val="22"/>
        </w:rPr>
        <w:t>r</w:t>
      </w:r>
    </w:p>
    <w:p>
      <w:pPr>
        <w:pStyle w:val="5"/>
        <w:spacing w:before="15"/>
      </w:pPr>
      <w:r>
        <w:rPr>
          <w:color w:val="000007"/>
          <w:w w:val="95"/>
        </w:rPr>
        <w:t>&lt;script&gt;</w:t>
      </w:r>
    </w:p>
    <w:p>
      <w:pPr>
        <w:spacing w:before="5" w:line="242" w:lineRule="auto"/>
        <w:ind w:left="640" w:right="6971" w:hanging="240"/>
        <w:jc w:val="left"/>
        <w:rPr>
          <w:sz w:val="24"/>
        </w:rPr>
      </w:pPr>
      <w:r>
        <w:rPr>
          <w:color w:val="000007"/>
          <w:w w:val="80"/>
          <w:sz w:val="24"/>
        </w:rPr>
        <w:t>export</w:t>
      </w:r>
      <w:r>
        <w:rPr>
          <w:color w:val="000007"/>
          <w:spacing w:val="-54"/>
          <w:w w:val="80"/>
          <w:sz w:val="24"/>
        </w:rPr>
        <w:t xml:space="preserve"> </w:t>
      </w:r>
      <w:r>
        <w:rPr>
          <w:color w:val="000007"/>
          <w:w w:val="80"/>
          <w:sz w:val="24"/>
        </w:rPr>
        <w:t>default</w:t>
      </w:r>
      <w:r>
        <w:rPr>
          <w:color w:val="000007"/>
          <w:spacing w:val="-52"/>
          <w:w w:val="80"/>
          <w:sz w:val="24"/>
        </w:rPr>
        <w:t xml:space="preserve"> </w:t>
      </w:r>
      <w:r>
        <w:rPr>
          <w:color w:val="000007"/>
          <w:spacing w:val="-11"/>
          <w:w w:val="80"/>
          <w:sz w:val="24"/>
        </w:rPr>
        <w:t xml:space="preserve">{ </w:t>
      </w:r>
      <w:r>
        <w:rPr>
          <w:color w:val="000007"/>
          <w:spacing w:val="-1"/>
          <w:w w:val="143"/>
          <w:sz w:val="24"/>
        </w:rPr>
        <w:t>m</w:t>
      </w:r>
      <w:r>
        <w:rPr>
          <w:color w:val="000007"/>
          <w:spacing w:val="-1"/>
          <w:w w:val="88"/>
          <w:sz w:val="24"/>
        </w:rPr>
        <w:t>o</w:t>
      </w:r>
      <w:r>
        <w:rPr>
          <w:color w:val="000007"/>
          <w:sz w:val="24"/>
        </w:rPr>
        <w:t>un</w:t>
      </w:r>
      <w:r>
        <w:rPr>
          <w:color w:val="000007"/>
          <w:spacing w:val="-1"/>
          <w:w w:val="55"/>
          <w:sz w:val="24"/>
        </w:rPr>
        <w:t>t</w:t>
      </w:r>
      <w:r>
        <w:rPr>
          <w:color w:val="000007"/>
          <w:spacing w:val="-1"/>
          <w:w w:val="88"/>
          <w:sz w:val="24"/>
        </w:rPr>
        <w:t>e</w:t>
      </w:r>
      <w:r>
        <w:rPr>
          <w:color w:val="000007"/>
          <w:sz w:val="24"/>
        </w:rPr>
        <w:t>d</w:t>
      </w:r>
      <w:r>
        <w:rPr>
          <w:color w:val="000007"/>
          <w:spacing w:val="-1"/>
          <w:w w:val="55"/>
          <w:sz w:val="24"/>
        </w:rPr>
        <w:t>(</w:t>
      </w:r>
      <w:r>
        <w:rPr>
          <w:color w:val="000007"/>
          <w:w w:val="55"/>
          <w:sz w:val="24"/>
        </w:rPr>
        <w:t>)</w:t>
      </w:r>
      <w:r>
        <w:rPr>
          <w:color w:val="000007"/>
          <w:spacing w:val="-63"/>
          <w:sz w:val="24"/>
        </w:rPr>
        <w:t xml:space="preserve"> </w:t>
      </w:r>
      <w:r>
        <w:rPr>
          <w:color w:val="000007"/>
          <w:w w:val="66"/>
          <w:sz w:val="24"/>
        </w:rPr>
        <w:t>{</w:t>
      </w:r>
    </w:p>
    <w:p>
      <w:pPr>
        <w:spacing w:before="2"/>
        <w:ind w:left="880" w:right="0" w:firstLine="0"/>
        <w:jc w:val="left"/>
        <w:rPr>
          <w:sz w:val="24"/>
        </w:rPr>
      </w:pPr>
      <w:r>
        <w:rPr>
          <w:color w:val="000007"/>
          <w:sz w:val="24"/>
        </w:rPr>
        <w:t>d</w:t>
      </w:r>
      <w:r>
        <w:rPr>
          <w:color w:val="000007"/>
          <w:spacing w:val="-1"/>
          <w:w w:val="88"/>
          <w:sz w:val="24"/>
        </w:rPr>
        <w:t>oc</w:t>
      </w:r>
      <w:r>
        <w:rPr>
          <w:color w:val="000007"/>
          <w:sz w:val="24"/>
        </w:rPr>
        <w:t>u</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w w:val="50"/>
          <w:sz w:val="24"/>
        </w:rPr>
        <w:t>.</w:t>
      </w:r>
      <w:r>
        <w:rPr>
          <w:color w:val="000007"/>
          <w:spacing w:val="-1"/>
          <w:w w:val="88"/>
          <w:sz w:val="24"/>
        </w:rPr>
        <w:t>a</w:t>
      </w:r>
      <w:r>
        <w:rPr>
          <w:color w:val="000007"/>
          <w:sz w:val="24"/>
        </w:rPr>
        <w:t>dd</w:t>
      </w:r>
      <w:r>
        <w:rPr>
          <w:color w:val="000007"/>
          <w:w w:val="121"/>
          <w:sz w:val="24"/>
        </w:rPr>
        <w:t>E</w:t>
      </w:r>
      <w:r>
        <w:rPr>
          <w:color w:val="000007"/>
          <w:spacing w:val="-1"/>
          <w:w w:val="88"/>
          <w:sz w:val="24"/>
        </w:rPr>
        <w:t>ve</w:t>
      </w:r>
      <w:r>
        <w:rPr>
          <w:color w:val="000007"/>
          <w:sz w:val="24"/>
        </w:rPr>
        <w:t>n</w:t>
      </w:r>
      <w:r>
        <w:rPr>
          <w:color w:val="000007"/>
          <w:spacing w:val="-1"/>
          <w:w w:val="55"/>
          <w:sz w:val="24"/>
        </w:rPr>
        <w:t>t</w:t>
      </w:r>
      <w:r>
        <w:rPr>
          <w:color w:val="000007"/>
          <w:spacing w:val="-1"/>
          <w:w w:val="111"/>
          <w:sz w:val="24"/>
        </w:rPr>
        <w:t>L</w:t>
      </w:r>
      <w:r>
        <w:rPr>
          <w:color w:val="000007"/>
          <w:spacing w:val="-1"/>
          <w:w w:val="55"/>
          <w:sz w:val="24"/>
        </w:rPr>
        <w:t>i</w:t>
      </w:r>
      <w:r>
        <w:rPr>
          <w:color w:val="000007"/>
          <w:w w:val="77"/>
          <w:sz w:val="24"/>
        </w:rPr>
        <w:t>s</w:t>
      </w:r>
      <w:r>
        <w:rPr>
          <w:color w:val="000007"/>
          <w:spacing w:val="-1"/>
          <w:w w:val="55"/>
          <w:sz w:val="24"/>
        </w:rPr>
        <w:t>t</w:t>
      </w:r>
      <w:r>
        <w:rPr>
          <w:color w:val="000007"/>
          <w:spacing w:val="-1"/>
          <w:w w:val="88"/>
          <w:sz w:val="24"/>
        </w:rPr>
        <w:t>e</w:t>
      </w:r>
      <w:r>
        <w:rPr>
          <w:color w:val="000007"/>
          <w:sz w:val="24"/>
        </w:rPr>
        <w:t>n</w:t>
      </w:r>
      <w:r>
        <w:rPr>
          <w:color w:val="000007"/>
          <w:spacing w:val="-1"/>
          <w:w w:val="88"/>
          <w:sz w:val="24"/>
        </w:rPr>
        <w:t>e</w:t>
      </w:r>
      <w:r>
        <w:rPr>
          <w:color w:val="000007"/>
          <w:w w:val="66"/>
          <w:sz w:val="24"/>
        </w:rPr>
        <w:t>r</w:t>
      </w:r>
      <w:r>
        <w:rPr>
          <w:color w:val="000007"/>
          <w:spacing w:val="-1"/>
          <w:w w:val="55"/>
          <w:sz w:val="24"/>
        </w:rPr>
        <w:t>(</w:t>
      </w:r>
      <w:r>
        <w:rPr>
          <w:color w:val="000007"/>
          <w:spacing w:val="-1"/>
          <w:w w:val="43"/>
          <w:sz w:val="24"/>
        </w:rPr>
        <w:t>'</w:t>
      </w:r>
      <w:r>
        <w:rPr>
          <w:color w:val="000007"/>
          <w:sz w:val="24"/>
        </w:rPr>
        <w:t>k</w:t>
      </w:r>
      <w:r>
        <w:rPr>
          <w:color w:val="000007"/>
          <w:spacing w:val="-1"/>
          <w:w w:val="88"/>
          <w:sz w:val="24"/>
        </w:rPr>
        <w:t>ey</w:t>
      </w:r>
      <w:r>
        <w:rPr>
          <w:color w:val="000007"/>
          <w:sz w:val="24"/>
        </w:rPr>
        <w:t>up</w:t>
      </w:r>
      <w:r>
        <w:rPr>
          <w:color w:val="000007"/>
          <w:spacing w:val="-1"/>
          <w:w w:val="43"/>
          <w:sz w:val="24"/>
        </w:rPr>
        <w:t>'</w:t>
      </w:r>
      <w:r>
        <w:rPr>
          <w:color w:val="000007"/>
          <w:w w:val="50"/>
          <w:sz w:val="24"/>
        </w:rPr>
        <w:t>,</w:t>
      </w:r>
      <w:r>
        <w:rPr>
          <w:color w:val="000007"/>
          <w:spacing w:val="-61"/>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132"/>
          <w:sz w:val="24"/>
        </w:rPr>
        <w:t>K</w:t>
      </w:r>
      <w:r>
        <w:rPr>
          <w:color w:val="000007"/>
          <w:spacing w:val="-1"/>
          <w:w w:val="88"/>
          <w:sz w:val="24"/>
        </w:rPr>
        <w:t>ey</w:t>
      </w:r>
      <w:r>
        <w:rPr>
          <w:color w:val="000007"/>
          <w:w w:val="55"/>
          <w:sz w:val="24"/>
        </w:rPr>
        <w:t>)</w:t>
      </w:r>
    </w:p>
    <w:p>
      <w:pPr>
        <w:spacing w:before="5"/>
        <w:ind w:left="640" w:right="0" w:firstLine="0"/>
        <w:jc w:val="left"/>
        <w:rPr>
          <w:sz w:val="24"/>
        </w:rPr>
      </w:pPr>
      <w:r>
        <w:rPr>
          <w:color w:val="000007"/>
          <w:w w:val="70"/>
          <w:sz w:val="24"/>
        </w:rPr>
        <w:t>},</w:t>
      </w:r>
    </w:p>
    <w:p>
      <w:pPr>
        <w:spacing w:before="4"/>
        <w:ind w:left="640" w:right="0" w:firstLine="0"/>
        <w:jc w:val="left"/>
        <w:rPr>
          <w:sz w:val="24"/>
        </w:rPr>
      </w:pPr>
      <w:r>
        <w:rPr>
          <w:color w:val="000007"/>
          <w:sz w:val="24"/>
        </w:rPr>
        <w:t>b</w:t>
      </w:r>
      <w:r>
        <w:rPr>
          <w:color w:val="000007"/>
          <w:spacing w:val="-1"/>
          <w:w w:val="88"/>
          <w:sz w:val="24"/>
        </w:rPr>
        <w:t>e</w:t>
      </w:r>
      <w:r>
        <w:rPr>
          <w:color w:val="000007"/>
          <w:spacing w:val="-1"/>
          <w:w w:val="55"/>
          <w:sz w:val="24"/>
        </w:rPr>
        <w:t>f</w:t>
      </w:r>
      <w:r>
        <w:rPr>
          <w:color w:val="000007"/>
          <w:spacing w:val="-1"/>
          <w:w w:val="88"/>
          <w:sz w:val="24"/>
        </w:rPr>
        <w:t>o</w:t>
      </w:r>
      <w:r>
        <w:rPr>
          <w:color w:val="000007"/>
          <w:w w:val="66"/>
          <w:sz w:val="24"/>
        </w:rPr>
        <w:t>r</w:t>
      </w:r>
      <w:r>
        <w:rPr>
          <w:color w:val="000007"/>
          <w:spacing w:val="-1"/>
          <w:w w:val="88"/>
          <w:sz w:val="24"/>
        </w:rPr>
        <w:t>e</w:t>
      </w:r>
      <w:r>
        <w:rPr>
          <w:color w:val="000007"/>
          <w:w w:val="132"/>
          <w:sz w:val="24"/>
        </w:rPr>
        <w:t>D</w:t>
      </w:r>
      <w:r>
        <w:rPr>
          <w:color w:val="000007"/>
          <w:spacing w:val="-1"/>
          <w:w w:val="88"/>
          <w:sz w:val="24"/>
        </w:rPr>
        <w:t>e</w:t>
      </w:r>
      <w:r>
        <w:rPr>
          <w:color w:val="000007"/>
          <w:w w:val="77"/>
          <w:sz w:val="24"/>
        </w:rPr>
        <w:t>s</w:t>
      </w:r>
      <w:r>
        <w:rPr>
          <w:color w:val="000007"/>
          <w:spacing w:val="-1"/>
          <w:w w:val="55"/>
          <w:sz w:val="24"/>
        </w:rPr>
        <w:t>t</w:t>
      </w:r>
      <w:r>
        <w:rPr>
          <w:color w:val="000007"/>
          <w:w w:val="66"/>
          <w:sz w:val="24"/>
        </w:rPr>
        <w:t>r</w:t>
      </w:r>
      <w:r>
        <w:rPr>
          <w:color w:val="000007"/>
          <w:spacing w:val="-1"/>
          <w:w w:val="88"/>
          <w:sz w:val="24"/>
        </w:rPr>
        <w:t>oy</w:t>
      </w:r>
      <w:r>
        <w:rPr>
          <w:color w:val="000007"/>
          <w:spacing w:val="-1"/>
          <w:w w:val="55"/>
          <w:sz w:val="24"/>
        </w:rPr>
        <w:t>(</w:t>
      </w:r>
      <w:r>
        <w:rPr>
          <w:color w:val="000007"/>
          <w:w w:val="55"/>
          <w:sz w:val="24"/>
        </w:rPr>
        <w:t>)</w:t>
      </w:r>
      <w:r>
        <w:rPr>
          <w:color w:val="000007"/>
          <w:spacing w:val="-63"/>
          <w:sz w:val="24"/>
        </w:rPr>
        <w:t xml:space="preserve"> </w:t>
      </w:r>
      <w:r>
        <w:rPr>
          <w:color w:val="000007"/>
          <w:w w:val="66"/>
          <w:sz w:val="24"/>
        </w:rPr>
        <w:t>{</w:t>
      </w:r>
    </w:p>
    <w:p>
      <w:pPr>
        <w:spacing w:before="5"/>
        <w:ind w:left="880" w:right="0" w:firstLine="0"/>
        <w:jc w:val="left"/>
        <w:rPr>
          <w:sz w:val="24"/>
        </w:rPr>
      </w:pPr>
      <w:r>
        <w:rPr>
          <w:color w:val="000007"/>
          <w:sz w:val="24"/>
        </w:rPr>
        <w:t>d</w:t>
      </w:r>
      <w:r>
        <w:rPr>
          <w:color w:val="000007"/>
          <w:spacing w:val="-1"/>
          <w:w w:val="88"/>
          <w:sz w:val="24"/>
        </w:rPr>
        <w:t>oc</w:t>
      </w:r>
      <w:r>
        <w:rPr>
          <w:color w:val="000007"/>
          <w:sz w:val="24"/>
        </w:rPr>
        <w:t>u</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w w:val="50"/>
          <w:sz w:val="24"/>
        </w:rPr>
        <w:t>.</w:t>
      </w:r>
      <w:r>
        <w:rPr>
          <w:color w:val="000007"/>
          <w:w w:val="66"/>
          <w:sz w:val="24"/>
        </w:rPr>
        <w:t>r</w:t>
      </w:r>
      <w:r>
        <w:rPr>
          <w:color w:val="000007"/>
          <w:spacing w:val="-1"/>
          <w:w w:val="88"/>
          <w:sz w:val="24"/>
        </w:rPr>
        <w:t>e</w:t>
      </w:r>
      <w:r>
        <w:rPr>
          <w:color w:val="000007"/>
          <w:spacing w:val="-1"/>
          <w:w w:val="143"/>
          <w:sz w:val="24"/>
        </w:rPr>
        <w:t>m</w:t>
      </w:r>
      <w:r>
        <w:rPr>
          <w:color w:val="000007"/>
          <w:spacing w:val="-1"/>
          <w:w w:val="88"/>
          <w:sz w:val="24"/>
        </w:rPr>
        <w:t>ove</w:t>
      </w:r>
      <w:r>
        <w:rPr>
          <w:color w:val="000007"/>
          <w:w w:val="121"/>
          <w:sz w:val="24"/>
        </w:rPr>
        <w:t>E</w:t>
      </w:r>
      <w:r>
        <w:rPr>
          <w:color w:val="000007"/>
          <w:spacing w:val="-1"/>
          <w:w w:val="88"/>
          <w:sz w:val="24"/>
        </w:rPr>
        <w:t>ve</w:t>
      </w:r>
      <w:r>
        <w:rPr>
          <w:color w:val="000007"/>
          <w:sz w:val="24"/>
        </w:rPr>
        <w:t>n</w:t>
      </w:r>
      <w:r>
        <w:rPr>
          <w:color w:val="000007"/>
          <w:spacing w:val="-1"/>
          <w:w w:val="55"/>
          <w:sz w:val="24"/>
        </w:rPr>
        <w:t>t</w:t>
      </w:r>
      <w:r>
        <w:rPr>
          <w:color w:val="000007"/>
          <w:spacing w:val="-1"/>
          <w:w w:val="111"/>
          <w:sz w:val="24"/>
        </w:rPr>
        <w:t>L</w:t>
      </w:r>
      <w:r>
        <w:rPr>
          <w:color w:val="000007"/>
          <w:spacing w:val="-1"/>
          <w:w w:val="55"/>
          <w:sz w:val="24"/>
        </w:rPr>
        <w:t>i</w:t>
      </w:r>
      <w:r>
        <w:rPr>
          <w:color w:val="000007"/>
          <w:w w:val="77"/>
          <w:sz w:val="24"/>
        </w:rPr>
        <w:t>s</w:t>
      </w:r>
      <w:r>
        <w:rPr>
          <w:color w:val="000007"/>
          <w:spacing w:val="-1"/>
          <w:w w:val="55"/>
          <w:sz w:val="24"/>
        </w:rPr>
        <w:t>t</w:t>
      </w:r>
      <w:r>
        <w:rPr>
          <w:color w:val="000007"/>
          <w:spacing w:val="-1"/>
          <w:w w:val="88"/>
          <w:sz w:val="24"/>
        </w:rPr>
        <w:t>e</w:t>
      </w:r>
      <w:r>
        <w:rPr>
          <w:color w:val="000007"/>
          <w:sz w:val="24"/>
        </w:rPr>
        <w:t>n</w:t>
      </w:r>
      <w:r>
        <w:rPr>
          <w:color w:val="000007"/>
          <w:spacing w:val="-1"/>
          <w:w w:val="88"/>
          <w:sz w:val="24"/>
        </w:rPr>
        <w:t>e</w:t>
      </w:r>
      <w:r>
        <w:rPr>
          <w:color w:val="000007"/>
          <w:w w:val="66"/>
          <w:sz w:val="24"/>
        </w:rPr>
        <w:t>r</w:t>
      </w:r>
      <w:r>
        <w:rPr>
          <w:color w:val="000007"/>
          <w:spacing w:val="-1"/>
          <w:w w:val="55"/>
          <w:sz w:val="24"/>
        </w:rPr>
        <w:t>(</w:t>
      </w:r>
      <w:r>
        <w:rPr>
          <w:color w:val="000007"/>
          <w:spacing w:val="-1"/>
          <w:w w:val="43"/>
          <w:sz w:val="24"/>
        </w:rPr>
        <w:t>'</w:t>
      </w:r>
      <w:r>
        <w:rPr>
          <w:color w:val="000007"/>
          <w:sz w:val="24"/>
        </w:rPr>
        <w:t>k</w:t>
      </w:r>
      <w:r>
        <w:rPr>
          <w:color w:val="000007"/>
          <w:spacing w:val="-1"/>
          <w:w w:val="88"/>
          <w:sz w:val="24"/>
        </w:rPr>
        <w:t>ey</w:t>
      </w:r>
      <w:r>
        <w:rPr>
          <w:color w:val="000007"/>
          <w:sz w:val="24"/>
        </w:rPr>
        <w:t>up</w:t>
      </w:r>
      <w:r>
        <w:rPr>
          <w:color w:val="000007"/>
          <w:spacing w:val="-1"/>
          <w:w w:val="43"/>
          <w:sz w:val="24"/>
        </w:rPr>
        <w:t>'</w:t>
      </w:r>
      <w:r>
        <w:rPr>
          <w:color w:val="000007"/>
          <w:w w:val="50"/>
          <w:sz w:val="24"/>
        </w:rPr>
        <w:t>,</w:t>
      </w:r>
      <w:r>
        <w:rPr>
          <w:color w:val="000007"/>
          <w:spacing w:val="-62"/>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132"/>
          <w:sz w:val="24"/>
        </w:rPr>
        <w:t>K</w:t>
      </w:r>
      <w:r>
        <w:rPr>
          <w:color w:val="000007"/>
          <w:spacing w:val="-1"/>
          <w:w w:val="88"/>
          <w:sz w:val="24"/>
        </w:rPr>
        <w:t>ey</w:t>
      </w:r>
      <w:r>
        <w:rPr>
          <w:color w:val="000007"/>
          <w:w w:val="55"/>
          <w:sz w:val="24"/>
        </w:rPr>
        <w:t>)</w:t>
      </w:r>
    </w:p>
    <w:p>
      <w:pPr>
        <w:spacing w:before="4"/>
        <w:ind w:left="640" w:right="0" w:firstLine="0"/>
        <w:jc w:val="left"/>
        <w:rPr>
          <w:sz w:val="24"/>
        </w:rPr>
      </w:pPr>
      <w:r>
        <w:rPr>
          <w:color w:val="000007"/>
          <w:w w:val="70"/>
          <w:sz w:val="24"/>
        </w:rPr>
        <w:t>},</w:t>
      </w:r>
    </w:p>
    <w:p>
      <w:pPr>
        <w:spacing w:before="5" w:line="242" w:lineRule="auto"/>
        <w:ind w:left="880" w:right="6225" w:hanging="240"/>
        <w:jc w:val="left"/>
        <w:rPr>
          <w:sz w:val="24"/>
        </w:rPr>
      </w:pPr>
      <w:r>
        <w:rPr>
          <w:color w:val="000007"/>
          <w:spacing w:val="-1"/>
          <w:w w:val="143"/>
          <w:sz w:val="24"/>
        </w:rPr>
        <w:t>m</w:t>
      </w:r>
      <w:r>
        <w:rPr>
          <w:color w:val="000007"/>
          <w:spacing w:val="-1"/>
          <w:w w:val="88"/>
          <w:sz w:val="24"/>
        </w:rPr>
        <w:t>e</w:t>
      </w:r>
      <w:r>
        <w:rPr>
          <w:color w:val="000007"/>
          <w:spacing w:val="-1"/>
          <w:w w:val="55"/>
          <w:sz w:val="24"/>
        </w:rPr>
        <w:t>t</w:t>
      </w:r>
      <w:r>
        <w:rPr>
          <w:color w:val="000007"/>
          <w:sz w:val="24"/>
        </w:rPr>
        <w:t>h</w:t>
      </w:r>
      <w:r>
        <w:rPr>
          <w:color w:val="000007"/>
          <w:spacing w:val="-1"/>
          <w:w w:val="88"/>
          <w:sz w:val="24"/>
        </w:rPr>
        <w:t>o</w:t>
      </w:r>
      <w:r>
        <w:rPr>
          <w:color w:val="000007"/>
          <w:sz w:val="24"/>
        </w:rPr>
        <w:t>d</w:t>
      </w:r>
      <w:r>
        <w:rPr>
          <w:color w:val="000007"/>
          <w:w w:val="77"/>
          <w:sz w:val="24"/>
        </w:rPr>
        <w:t>s</w:t>
      </w:r>
      <w:r>
        <w:rPr>
          <w:color w:val="000007"/>
          <w:w w:val="50"/>
          <w:sz w:val="24"/>
        </w:rPr>
        <w:t>:</w:t>
      </w:r>
      <w:r>
        <w:rPr>
          <w:color w:val="000007"/>
          <w:spacing w:val="-62"/>
          <w:sz w:val="24"/>
        </w:rPr>
        <w:t xml:space="preserve"> </w:t>
      </w:r>
      <w:r>
        <w:rPr>
          <w:color w:val="000007"/>
          <w:w w:val="66"/>
          <w:sz w:val="24"/>
        </w:rPr>
        <w:t xml:space="preserve">{ </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132"/>
          <w:sz w:val="24"/>
        </w:rPr>
        <w:t>K</w:t>
      </w:r>
      <w:r>
        <w:rPr>
          <w:color w:val="000007"/>
          <w:spacing w:val="-1"/>
          <w:w w:val="88"/>
          <w:sz w:val="24"/>
        </w:rPr>
        <w:t>ey</w:t>
      </w:r>
      <w:r>
        <w:rPr>
          <w:color w:val="000007"/>
          <w:spacing w:val="-1"/>
          <w:w w:val="55"/>
          <w:sz w:val="24"/>
        </w:rPr>
        <w:t>(</w:t>
      </w:r>
      <w:r>
        <w:rPr>
          <w:color w:val="000007"/>
          <w:spacing w:val="-1"/>
          <w:w w:val="88"/>
          <w:sz w:val="24"/>
        </w:rPr>
        <w:t>e</w:t>
      </w:r>
      <w:r>
        <w:rPr>
          <w:color w:val="000007"/>
          <w:w w:val="55"/>
          <w:sz w:val="24"/>
        </w:rPr>
        <w:t>)</w:t>
      </w:r>
      <w:r>
        <w:rPr>
          <w:color w:val="000007"/>
          <w:spacing w:val="-60"/>
          <w:sz w:val="24"/>
        </w:rPr>
        <w:t xml:space="preserve"> </w:t>
      </w:r>
      <w:r>
        <w:rPr>
          <w:color w:val="000007"/>
          <w:spacing w:val="-11"/>
          <w:w w:val="66"/>
          <w:sz w:val="24"/>
        </w:rPr>
        <w:t>{</w:t>
      </w:r>
    </w:p>
    <w:p>
      <w:pPr>
        <w:spacing w:before="3"/>
        <w:ind w:left="1120" w:right="0" w:firstLine="0"/>
        <w:jc w:val="left"/>
        <w:rPr>
          <w:sz w:val="24"/>
        </w:rPr>
      </w:pPr>
      <w:r>
        <w:rPr>
          <w:color w:val="000007"/>
          <w:w w:val="85"/>
          <w:sz w:val="24"/>
        </w:rPr>
        <w:t>console.log(e)</w:t>
      </w:r>
    </w:p>
    <w:p>
      <w:pPr>
        <w:spacing w:before="4"/>
        <w:ind w:left="880" w:right="0" w:firstLine="0"/>
        <w:jc w:val="left"/>
        <w:rPr>
          <w:sz w:val="24"/>
        </w:rPr>
      </w:pPr>
      <w:r>
        <w:rPr>
          <w:color w:val="000007"/>
          <w:w w:val="66"/>
          <w:sz w:val="24"/>
        </w:rPr>
        <w:t>}</w:t>
      </w:r>
    </w:p>
    <w:p>
      <w:pPr>
        <w:spacing w:before="5"/>
        <w:ind w:left="640" w:right="0" w:firstLine="0"/>
        <w:jc w:val="left"/>
        <w:rPr>
          <w:sz w:val="24"/>
        </w:rPr>
      </w:pPr>
      <w:r>
        <w:rPr>
          <w:color w:val="000007"/>
          <w:w w:val="66"/>
          <w:sz w:val="24"/>
        </w:rPr>
        <w:t>}</w:t>
      </w:r>
    </w:p>
    <w:p>
      <w:pPr>
        <w:spacing w:before="4"/>
        <w:ind w:left="400" w:right="0" w:firstLine="0"/>
        <w:jc w:val="left"/>
        <w:rPr>
          <w:sz w:val="24"/>
        </w:rPr>
      </w:pPr>
      <w:r>
        <w:rPr>
          <w:color w:val="000007"/>
          <w:w w:val="66"/>
          <w:sz w:val="24"/>
        </w:rPr>
        <w:t>}</w:t>
      </w:r>
    </w:p>
    <w:p>
      <w:pPr>
        <w:spacing w:before="5" w:line="242" w:lineRule="auto"/>
        <w:ind w:left="400" w:right="6920" w:hanging="240"/>
        <w:jc w:val="left"/>
        <w:rPr>
          <w:sz w:val="24"/>
        </w:rPr>
      </w:pPr>
      <w:r>
        <w:rPr>
          <w:color w:val="000007"/>
          <w:w w:val="80"/>
          <w:sz w:val="24"/>
        </w:rPr>
        <w:t>&lt;/script&gt;&lt;script&gt; export</w:t>
      </w:r>
      <w:r>
        <w:rPr>
          <w:color w:val="000007"/>
          <w:spacing w:val="-57"/>
          <w:w w:val="80"/>
          <w:sz w:val="24"/>
        </w:rPr>
        <w:t xml:space="preserve"> </w:t>
      </w:r>
      <w:r>
        <w:rPr>
          <w:color w:val="000007"/>
          <w:w w:val="80"/>
          <w:sz w:val="24"/>
        </w:rPr>
        <w:t>default</w:t>
      </w:r>
      <w:r>
        <w:rPr>
          <w:color w:val="000007"/>
          <w:spacing w:val="-55"/>
          <w:w w:val="80"/>
          <w:sz w:val="24"/>
        </w:rPr>
        <w:t xml:space="preserve"> </w:t>
      </w:r>
      <w:r>
        <w:rPr>
          <w:color w:val="000007"/>
          <w:spacing w:val="-11"/>
          <w:w w:val="80"/>
          <w:sz w:val="24"/>
        </w:rPr>
        <w:t>{</w:t>
      </w:r>
    </w:p>
    <w:p>
      <w:pPr>
        <w:spacing w:before="3"/>
        <w:ind w:left="640" w:right="0" w:firstLine="0"/>
        <w:jc w:val="left"/>
        <w:rPr>
          <w:sz w:val="24"/>
        </w:rPr>
      </w:pPr>
      <w:r>
        <w:rPr>
          <w:color w:val="000007"/>
          <w:spacing w:val="-1"/>
          <w:w w:val="143"/>
          <w:sz w:val="24"/>
        </w:rPr>
        <w:t>m</w:t>
      </w:r>
      <w:r>
        <w:rPr>
          <w:color w:val="000007"/>
          <w:spacing w:val="-1"/>
          <w:w w:val="88"/>
          <w:sz w:val="24"/>
        </w:rPr>
        <w:t>o</w:t>
      </w:r>
      <w:r>
        <w:rPr>
          <w:color w:val="000007"/>
          <w:sz w:val="24"/>
        </w:rPr>
        <w:t>un</w:t>
      </w:r>
      <w:r>
        <w:rPr>
          <w:color w:val="000007"/>
          <w:spacing w:val="-1"/>
          <w:w w:val="55"/>
          <w:sz w:val="24"/>
        </w:rPr>
        <w:t>t</w:t>
      </w:r>
      <w:r>
        <w:rPr>
          <w:color w:val="000007"/>
          <w:spacing w:val="-1"/>
          <w:w w:val="88"/>
          <w:sz w:val="24"/>
        </w:rPr>
        <w:t>e</w:t>
      </w:r>
      <w:r>
        <w:rPr>
          <w:color w:val="000007"/>
          <w:sz w:val="24"/>
        </w:rPr>
        <w:t>d</w:t>
      </w:r>
      <w:r>
        <w:rPr>
          <w:color w:val="000007"/>
          <w:spacing w:val="-1"/>
          <w:w w:val="55"/>
          <w:sz w:val="24"/>
        </w:rPr>
        <w:t>(</w:t>
      </w:r>
      <w:r>
        <w:rPr>
          <w:color w:val="000007"/>
          <w:w w:val="55"/>
          <w:sz w:val="24"/>
        </w:rPr>
        <w:t>)</w:t>
      </w:r>
      <w:r>
        <w:rPr>
          <w:color w:val="000007"/>
          <w:spacing w:val="-63"/>
          <w:sz w:val="24"/>
        </w:rPr>
        <w:t xml:space="preserve"> </w:t>
      </w:r>
      <w:r>
        <w:rPr>
          <w:color w:val="000007"/>
          <w:w w:val="66"/>
          <w:sz w:val="24"/>
        </w:rPr>
        <w:t>{</w:t>
      </w:r>
    </w:p>
    <w:p>
      <w:pPr>
        <w:spacing w:before="4"/>
        <w:ind w:left="880" w:right="0" w:firstLine="0"/>
        <w:jc w:val="left"/>
        <w:rPr>
          <w:sz w:val="24"/>
        </w:rPr>
      </w:pPr>
      <w:r>
        <w:rPr>
          <w:color w:val="000007"/>
          <w:sz w:val="24"/>
        </w:rPr>
        <w:t>d</w:t>
      </w:r>
      <w:r>
        <w:rPr>
          <w:color w:val="000007"/>
          <w:spacing w:val="-1"/>
          <w:w w:val="88"/>
          <w:sz w:val="24"/>
        </w:rPr>
        <w:t>oc</w:t>
      </w:r>
      <w:r>
        <w:rPr>
          <w:color w:val="000007"/>
          <w:sz w:val="24"/>
        </w:rPr>
        <w:t>u</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w w:val="50"/>
          <w:sz w:val="24"/>
        </w:rPr>
        <w:t>.</w:t>
      </w:r>
      <w:r>
        <w:rPr>
          <w:color w:val="000007"/>
          <w:spacing w:val="-1"/>
          <w:w w:val="88"/>
          <w:sz w:val="24"/>
        </w:rPr>
        <w:t>a</w:t>
      </w:r>
      <w:r>
        <w:rPr>
          <w:color w:val="000007"/>
          <w:sz w:val="24"/>
        </w:rPr>
        <w:t>dd</w:t>
      </w:r>
      <w:r>
        <w:rPr>
          <w:color w:val="000007"/>
          <w:w w:val="121"/>
          <w:sz w:val="24"/>
        </w:rPr>
        <w:t>E</w:t>
      </w:r>
      <w:r>
        <w:rPr>
          <w:color w:val="000007"/>
          <w:spacing w:val="-1"/>
          <w:w w:val="88"/>
          <w:sz w:val="24"/>
        </w:rPr>
        <w:t>ve</w:t>
      </w:r>
      <w:r>
        <w:rPr>
          <w:color w:val="000007"/>
          <w:sz w:val="24"/>
        </w:rPr>
        <w:t>n</w:t>
      </w:r>
      <w:r>
        <w:rPr>
          <w:color w:val="000007"/>
          <w:spacing w:val="-1"/>
          <w:w w:val="55"/>
          <w:sz w:val="24"/>
        </w:rPr>
        <w:t>t</w:t>
      </w:r>
      <w:r>
        <w:rPr>
          <w:color w:val="000007"/>
          <w:spacing w:val="-1"/>
          <w:w w:val="111"/>
          <w:sz w:val="24"/>
        </w:rPr>
        <w:t>L</w:t>
      </w:r>
      <w:r>
        <w:rPr>
          <w:color w:val="000007"/>
          <w:spacing w:val="-1"/>
          <w:w w:val="55"/>
          <w:sz w:val="24"/>
        </w:rPr>
        <w:t>i</w:t>
      </w:r>
      <w:r>
        <w:rPr>
          <w:color w:val="000007"/>
          <w:w w:val="77"/>
          <w:sz w:val="24"/>
        </w:rPr>
        <w:t>s</w:t>
      </w:r>
      <w:r>
        <w:rPr>
          <w:color w:val="000007"/>
          <w:spacing w:val="-1"/>
          <w:w w:val="55"/>
          <w:sz w:val="24"/>
        </w:rPr>
        <w:t>t</w:t>
      </w:r>
      <w:r>
        <w:rPr>
          <w:color w:val="000007"/>
          <w:spacing w:val="-1"/>
          <w:w w:val="88"/>
          <w:sz w:val="24"/>
        </w:rPr>
        <w:t>e</w:t>
      </w:r>
      <w:r>
        <w:rPr>
          <w:color w:val="000007"/>
          <w:sz w:val="24"/>
        </w:rPr>
        <w:t>n</w:t>
      </w:r>
      <w:r>
        <w:rPr>
          <w:color w:val="000007"/>
          <w:spacing w:val="-1"/>
          <w:w w:val="88"/>
          <w:sz w:val="24"/>
        </w:rPr>
        <w:t>e</w:t>
      </w:r>
      <w:r>
        <w:rPr>
          <w:color w:val="000007"/>
          <w:w w:val="66"/>
          <w:sz w:val="24"/>
        </w:rPr>
        <w:t>r</w:t>
      </w:r>
      <w:r>
        <w:rPr>
          <w:color w:val="000007"/>
          <w:spacing w:val="-1"/>
          <w:w w:val="55"/>
          <w:sz w:val="24"/>
        </w:rPr>
        <w:t>(</w:t>
      </w:r>
      <w:r>
        <w:rPr>
          <w:color w:val="000007"/>
          <w:spacing w:val="-1"/>
          <w:w w:val="43"/>
          <w:sz w:val="24"/>
        </w:rPr>
        <w:t>'</w:t>
      </w:r>
      <w:r>
        <w:rPr>
          <w:color w:val="000007"/>
          <w:sz w:val="24"/>
        </w:rPr>
        <w:t>k</w:t>
      </w:r>
      <w:r>
        <w:rPr>
          <w:color w:val="000007"/>
          <w:spacing w:val="-1"/>
          <w:w w:val="88"/>
          <w:sz w:val="24"/>
        </w:rPr>
        <w:t>ey</w:t>
      </w:r>
      <w:r>
        <w:rPr>
          <w:color w:val="000007"/>
          <w:sz w:val="24"/>
        </w:rPr>
        <w:t>up</w:t>
      </w:r>
      <w:r>
        <w:rPr>
          <w:color w:val="000007"/>
          <w:spacing w:val="-1"/>
          <w:w w:val="43"/>
          <w:sz w:val="24"/>
        </w:rPr>
        <w:t>'</w:t>
      </w:r>
      <w:r>
        <w:rPr>
          <w:color w:val="000007"/>
          <w:w w:val="50"/>
          <w:sz w:val="24"/>
        </w:rPr>
        <w:t>,</w:t>
      </w:r>
      <w:r>
        <w:rPr>
          <w:color w:val="000007"/>
          <w:spacing w:val="-61"/>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132"/>
          <w:sz w:val="24"/>
        </w:rPr>
        <w:t>K</w:t>
      </w:r>
      <w:r>
        <w:rPr>
          <w:color w:val="000007"/>
          <w:spacing w:val="-1"/>
          <w:w w:val="88"/>
          <w:sz w:val="24"/>
        </w:rPr>
        <w:t>ey</w:t>
      </w:r>
      <w:r>
        <w:rPr>
          <w:color w:val="000007"/>
          <w:w w:val="55"/>
          <w:sz w:val="24"/>
        </w:rPr>
        <w:t>)</w:t>
      </w:r>
    </w:p>
    <w:p>
      <w:pPr>
        <w:spacing w:before="5"/>
        <w:ind w:left="640" w:right="0" w:firstLine="0"/>
        <w:jc w:val="left"/>
        <w:rPr>
          <w:sz w:val="24"/>
        </w:rPr>
      </w:pPr>
      <w:r>
        <w:rPr>
          <w:color w:val="000007"/>
          <w:w w:val="70"/>
          <w:sz w:val="24"/>
        </w:rPr>
        <w:t>},</w:t>
      </w:r>
    </w:p>
    <w:p>
      <w:pPr>
        <w:spacing w:before="4"/>
        <w:ind w:left="640" w:right="0" w:firstLine="0"/>
        <w:jc w:val="left"/>
        <w:rPr>
          <w:sz w:val="24"/>
        </w:rPr>
      </w:pPr>
      <w:r>
        <w:rPr>
          <w:color w:val="000007"/>
          <w:sz w:val="24"/>
        </w:rPr>
        <w:t>b</w:t>
      </w:r>
      <w:r>
        <w:rPr>
          <w:color w:val="000007"/>
          <w:spacing w:val="-1"/>
          <w:w w:val="88"/>
          <w:sz w:val="24"/>
        </w:rPr>
        <w:t>e</w:t>
      </w:r>
      <w:r>
        <w:rPr>
          <w:color w:val="000007"/>
          <w:spacing w:val="-1"/>
          <w:w w:val="55"/>
          <w:sz w:val="24"/>
        </w:rPr>
        <w:t>f</w:t>
      </w:r>
      <w:r>
        <w:rPr>
          <w:color w:val="000007"/>
          <w:spacing w:val="-1"/>
          <w:w w:val="88"/>
          <w:sz w:val="24"/>
        </w:rPr>
        <w:t>o</w:t>
      </w:r>
      <w:r>
        <w:rPr>
          <w:color w:val="000007"/>
          <w:w w:val="66"/>
          <w:sz w:val="24"/>
        </w:rPr>
        <w:t>r</w:t>
      </w:r>
      <w:r>
        <w:rPr>
          <w:color w:val="000007"/>
          <w:spacing w:val="-1"/>
          <w:w w:val="88"/>
          <w:sz w:val="24"/>
        </w:rPr>
        <w:t>e</w:t>
      </w:r>
      <w:r>
        <w:rPr>
          <w:color w:val="000007"/>
          <w:w w:val="132"/>
          <w:sz w:val="24"/>
        </w:rPr>
        <w:t>D</w:t>
      </w:r>
      <w:r>
        <w:rPr>
          <w:color w:val="000007"/>
          <w:spacing w:val="-1"/>
          <w:w w:val="88"/>
          <w:sz w:val="24"/>
        </w:rPr>
        <w:t>e</w:t>
      </w:r>
      <w:r>
        <w:rPr>
          <w:color w:val="000007"/>
          <w:w w:val="77"/>
          <w:sz w:val="24"/>
        </w:rPr>
        <w:t>s</w:t>
      </w:r>
      <w:r>
        <w:rPr>
          <w:color w:val="000007"/>
          <w:spacing w:val="-1"/>
          <w:w w:val="55"/>
          <w:sz w:val="24"/>
        </w:rPr>
        <w:t>t</w:t>
      </w:r>
      <w:r>
        <w:rPr>
          <w:color w:val="000007"/>
          <w:w w:val="66"/>
          <w:sz w:val="24"/>
        </w:rPr>
        <w:t>r</w:t>
      </w:r>
      <w:r>
        <w:rPr>
          <w:color w:val="000007"/>
          <w:spacing w:val="-1"/>
          <w:w w:val="88"/>
          <w:sz w:val="24"/>
        </w:rPr>
        <w:t>oy</w:t>
      </w:r>
      <w:r>
        <w:rPr>
          <w:color w:val="000007"/>
          <w:spacing w:val="-1"/>
          <w:w w:val="55"/>
          <w:sz w:val="24"/>
        </w:rPr>
        <w:t>(</w:t>
      </w:r>
      <w:r>
        <w:rPr>
          <w:color w:val="000007"/>
          <w:w w:val="55"/>
          <w:sz w:val="24"/>
        </w:rPr>
        <w:t>)</w:t>
      </w:r>
      <w:r>
        <w:rPr>
          <w:color w:val="000007"/>
          <w:spacing w:val="-63"/>
          <w:sz w:val="24"/>
        </w:rPr>
        <w:t xml:space="preserve"> </w:t>
      </w:r>
      <w:r>
        <w:rPr>
          <w:color w:val="000007"/>
          <w:w w:val="66"/>
          <w:sz w:val="24"/>
        </w:rPr>
        <w:t>{</w:t>
      </w:r>
    </w:p>
    <w:p>
      <w:pPr>
        <w:spacing w:before="5"/>
        <w:ind w:left="880" w:right="0" w:firstLine="0"/>
        <w:jc w:val="left"/>
        <w:rPr>
          <w:sz w:val="24"/>
        </w:rPr>
      </w:pPr>
      <w:r>
        <w:rPr>
          <w:color w:val="000007"/>
          <w:sz w:val="24"/>
        </w:rPr>
        <w:t>d</w:t>
      </w:r>
      <w:r>
        <w:rPr>
          <w:color w:val="000007"/>
          <w:spacing w:val="-1"/>
          <w:w w:val="88"/>
          <w:sz w:val="24"/>
        </w:rPr>
        <w:t>oc</w:t>
      </w:r>
      <w:r>
        <w:rPr>
          <w:color w:val="000007"/>
          <w:sz w:val="24"/>
        </w:rPr>
        <w:t>u</w:t>
      </w:r>
      <w:r>
        <w:rPr>
          <w:color w:val="000007"/>
          <w:spacing w:val="-1"/>
          <w:w w:val="143"/>
          <w:sz w:val="24"/>
        </w:rPr>
        <w:t>m</w:t>
      </w:r>
      <w:r>
        <w:rPr>
          <w:color w:val="000007"/>
          <w:spacing w:val="-1"/>
          <w:w w:val="88"/>
          <w:sz w:val="24"/>
        </w:rPr>
        <w:t>e</w:t>
      </w:r>
      <w:r>
        <w:rPr>
          <w:color w:val="000007"/>
          <w:sz w:val="24"/>
        </w:rPr>
        <w:t>n</w:t>
      </w:r>
      <w:r>
        <w:rPr>
          <w:color w:val="000007"/>
          <w:spacing w:val="-1"/>
          <w:w w:val="55"/>
          <w:sz w:val="24"/>
        </w:rPr>
        <w:t>t</w:t>
      </w:r>
      <w:r>
        <w:rPr>
          <w:color w:val="000007"/>
          <w:w w:val="50"/>
          <w:sz w:val="24"/>
        </w:rPr>
        <w:t>.</w:t>
      </w:r>
      <w:r>
        <w:rPr>
          <w:color w:val="000007"/>
          <w:w w:val="66"/>
          <w:sz w:val="24"/>
        </w:rPr>
        <w:t>r</w:t>
      </w:r>
      <w:r>
        <w:rPr>
          <w:color w:val="000007"/>
          <w:spacing w:val="-1"/>
          <w:w w:val="88"/>
          <w:sz w:val="24"/>
        </w:rPr>
        <w:t>e</w:t>
      </w:r>
      <w:r>
        <w:rPr>
          <w:color w:val="000007"/>
          <w:spacing w:val="-1"/>
          <w:w w:val="143"/>
          <w:sz w:val="24"/>
        </w:rPr>
        <w:t>m</w:t>
      </w:r>
      <w:r>
        <w:rPr>
          <w:color w:val="000007"/>
          <w:spacing w:val="-1"/>
          <w:w w:val="88"/>
          <w:sz w:val="24"/>
        </w:rPr>
        <w:t>ove</w:t>
      </w:r>
      <w:r>
        <w:rPr>
          <w:color w:val="000007"/>
          <w:w w:val="121"/>
          <w:sz w:val="24"/>
        </w:rPr>
        <w:t>E</w:t>
      </w:r>
      <w:r>
        <w:rPr>
          <w:color w:val="000007"/>
          <w:spacing w:val="-1"/>
          <w:w w:val="88"/>
          <w:sz w:val="24"/>
        </w:rPr>
        <w:t>ve</w:t>
      </w:r>
      <w:r>
        <w:rPr>
          <w:color w:val="000007"/>
          <w:sz w:val="24"/>
        </w:rPr>
        <w:t>n</w:t>
      </w:r>
      <w:r>
        <w:rPr>
          <w:color w:val="000007"/>
          <w:spacing w:val="-1"/>
          <w:w w:val="55"/>
          <w:sz w:val="24"/>
        </w:rPr>
        <w:t>t</w:t>
      </w:r>
      <w:r>
        <w:rPr>
          <w:color w:val="000007"/>
          <w:spacing w:val="-1"/>
          <w:w w:val="111"/>
          <w:sz w:val="24"/>
        </w:rPr>
        <w:t>L</w:t>
      </w:r>
      <w:r>
        <w:rPr>
          <w:color w:val="000007"/>
          <w:spacing w:val="-1"/>
          <w:w w:val="55"/>
          <w:sz w:val="24"/>
        </w:rPr>
        <w:t>i</w:t>
      </w:r>
      <w:r>
        <w:rPr>
          <w:color w:val="000007"/>
          <w:w w:val="77"/>
          <w:sz w:val="24"/>
        </w:rPr>
        <w:t>s</w:t>
      </w:r>
      <w:r>
        <w:rPr>
          <w:color w:val="000007"/>
          <w:spacing w:val="-1"/>
          <w:w w:val="55"/>
          <w:sz w:val="24"/>
        </w:rPr>
        <w:t>t</w:t>
      </w:r>
      <w:r>
        <w:rPr>
          <w:color w:val="000007"/>
          <w:spacing w:val="-1"/>
          <w:w w:val="88"/>
          <w:sz w:val="24"/>
        </w:rPr>
        <w:t>e</w:t>
      </w:r>
      <w:r>
        <w:rPr>
          <w:color w:val="000007"/>
          <w:sz w:val="24"/>
        </w:rPr>
        <w:t>n</w:t>
      </w:r>
      <w:r>
        <w:rPr>
          <w:color w:val="000007"/>
          <w:spacing w:val="-1"/>
          <w:w w:val="88"/>
          <w:sz w:val="24"/>
        </w:rPr>
        <w:t>e</w:t>
      </w:r>
      <w:r>
        <w:rPr>
          <w:color w:val="000007"/>
          <w:w w:val="66"/>
          <w:sz w:val="24"/>
        </w:rPr>
        <w:t>r</w:t>
      </w:r>
      <w:r>
        <w:rPr>
          <w:color w:val="000007"/>
          <w:spacing w:val="-1"/>
          <w:w w:val="55"/>
          <w:sz w:val="24"/>
        </w:rPr>
        <w:t>(</w:t>
      </w:r>
      <w:r>
        <w:rPr>
          <w:color w:val="000007"/>
          <w:spacing w:val="-1"/>
          <w:w w:val="43"/>
          <w:sz w:val="24"/>
        </w:rPr>
        <w:t>'</w:t>
      </w:r>
      <w:r>
        <w:rPr>
          <w:color w:val="000007"/>
          <w:sz w:val="24"/>
        </w:rPr>
        <w:t>k</w:t>
      </w:r>
      <w:r>
        <w:rPr>
          <w:color w:val="000007"/>
          <w:spacing w:val="-1"/>
          <w:w w:val="88"/>
          <w:sz w:val="24"/>
        </w:rPr>
        <w:t>ey</w:t>
      </w:r>
      <w:r>
        <w:rPr>
          <w:color w:val="000007"/>
          <w:sz w:val="24"/>
        </w:rPr>
        <w:t>up</w:t>
      </w:r>
      <w:r>
        <w:rPr>
          <w:color w:val="000007"/>
          <w:spacing w:val="-1"/>
          <w:w w:val="43"/>
          <w:sz w:val="24"/>
        </w:rPr>
        <w:t>'</w:t>
      </w:r>
      <w:r>
        <w:rPr>
          <w:color w:val="000007"/>
          <w:w w:val="50"/>
          <w:sz w:val="24"/>
        </w:rPr>
        <w:t>,</w:t>
      </w:r>
      <w:r>
        <w:rPr>
          <w:color w:val="000007"/>
          <w:spacing w:val="-62"/>
          <w:sz w:val="24"/>
        </w:rPr>
        <w:t xml:space="preserve"> </w:t>
      </w:r>
      <w:r>
        <w:rPr>
          <w:color w:val="000007"/>
          <w:spacing w:val="-1"/>
          <w:w w:val="55"/>
          <w:sz w:val="24"/>
        </w:rPr>
        <w:t>t</w:t>
      </w:r>
      <w:r>
        <w:rPr>
          <w:color w:val="000007"/>
          <w:sz w:val="24"/>
        </w:rPr>
        <w:t>h</w:t>
      </w:r>
      <w:r>
        <w:rPr>
          <w:color w:val="000007"/>
          <w:spacing w:val="-1"/>
          <w:w w:val="55"/>
          <w:sz w:val="24"/>
        </w:rPr>
        <w:t>i</w:t>
      </w:r>
      <w:r>
        <w:rPr>
          <w:color w:val="000007"/>
          <w:w w:val="77"/>
          <w:sz w:val="24"/>
        </w:rPr>
        <w:t>s</w:t>
      </w:r>
      <w:r>
        <w:rPr>
          <w:color w:val="000007"/>
          <w:w w:val="50"/>
          <w:sz w:val="24"/>
        </w:rPr>
        <w:t>.</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132"/>
          <w:sz w:val="24"/>
        </w:rPr>
        <w:t>K</w:t>
      </w:r>
      <w:r>
        <w:rPr>
          <w:color w:val="000007"/>
          <w:spacing w:val="-1"/>
          <w:w w:val="88"/>
          <w:sz w:val="24"/>
        </w:rPr>
        <w:t>ey</w:t>
      </w:r>
      <w:r>
        <w:rPr>
          <w:color w:val="000007"/>
          <w:w w:val="55"/>
          <w:sz w:val="24"/>
        </w:rPr>
        <w:t>)</w:t>
      </w:r>
    </w:p>
    <w:p>
      <w:pPr>
        <w:spacing w:before="4"/>
        <w:ind w:left="640" w:right="0" w:firstLine="0"/>
        <w:jc w:val="left"/>
        <w:rPr>
          <w:sz w:val="24"/>
        </w:rPr>
      </w:pPr>
      <w:r>
        <w:rPr>
          <w:color w:val="000007"/>
          <w:w w:val="70"/>
          <w:sz w:val="24"/>
        </w:rPr>
        <w:t>},</w:t>
      </w:r>
    </w:p>
    <w:p>
      <w:pPr>
        <w:spacing w:before="5" w:line="242" w:lineRule="auto"/>
        <w:ind w:left="880" w:right="6225" w:hanging="240"/>
        <w:jc w:val="left"/>
        <w:rPr>
          <w:sz w:val="24"/>
        </w:rPr>
      </w:pPr>
      <w:r>
        <w:rPr>
          <w:color w:val="000007"/>
          <w:spacing w:val="-1"/>
          <w:w w:val="143"/>
          <w:sz w:val="24"/>
        </w:rPr>
        <w:t>m</w:t>
      </w:r>
      <w:r>
        <w:rPr>
          <w:color w:val="000007"/>
          <w:spacing w:val="-1"/>
          <w:w w:val="88"/>
          <w:sz w:val="24"/>
        </w:rPr>
        <w:t>e</w:t>
      </w:r>
      <w:r>
        <w:rPr>
          <w:color w:val="000007"/>
          <w:spacing w:val="-1"/>
          <w:w w:val="55"/>
          <w:sz w:val="24"/>
        </w:rPr>
        <w:t>t</w:t>
      </w:r>
      <w:r>
        <w:rPr>
          <w:color w:val="000007"/>
          <w:sz w:val="24"/>
        </w:rPr>
        <w:t>h</w:t>
      </w:r>
      <w:r>
        <w:rPr>
          <w:color w:val="000007"/>
          <w:spacing w:val="-1"/>
          <w:w w:val="88"/>
          <w:sz w:val="24"/>
        </w:rPr>
        <w:t>o</w:t>
      </w:r>
      <w:r>
        <w:rPr>
          <w:color w:val="000007"/>
          <w:sz w:val="24"/>
        </w:rPr>
        <w:t>d</w:t>
      </w:r>
      <w:r>
        <w:rPr>
          <w:color w:val="000007"/>
          <w:w w:val="77"/>
          <w:sz w:val="24"/>
        </w:rPr>
        <w:t>s</w:t>
      </w:r>
      <w:r>
        <w:rPr>
          <w:color w:val="000007"/>
          <w:w w:val="50"/>
          <w:sz w:val="24"/>
        </w:rPr>
        <w:t>:</w:t>
      </w:r>
      <w:r>
        <w:rPr>
          <w:color w:val="000007"/>
          <w:spacing w:val="-62"/>
          <w:sz w:val="24"/>
        </w:rPr>
        <w:t xml:space="preserve"> </w:t>
      </w:r>
      <w:r>
        <w:rPr>
          <w:color w:val="000007"/>
          <w:w w:val="66"/>
          <w:sz w:val="24"/>
        </w:rPr>
        <w:t xml:space="preserve">{ </w:t>
      </w: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132"/>
          <w:sz w:val="24"/>
        </w:rPr>
        <w:t>K</w:t>
      </w:r>
      <w:r>
        <w:rPr>
          <w:color w:val="000007"/>
          <w:spacing w:val="-1"/>
          <w:w w:val="88"/>
          <w:sz w:val="24"/>
        </w:rPr>
        <w:t>ey</w:t>
      </w:r>
      <w:r>
        <w:rPr>
          <w:color w:val="000007"/>
          <w:spacing w:val="-1"/>
          <w:w w:val="55"/>
          <w:sz w:val="24"/>
        </w:rPr>
        <w:t>(</w:t>
      </w:r>
      <w:r>
        <w:rPr>
          <w:color w:val="000007"/>
          <w:spacing w:val="-1"/>
          <w:w w:val="88"/>
          <w:sz w:val="24"/>
        </w:rPr>
        <w:t>e</w:t>
      </w:r>
      <w:r>
        <w:rPr>
          <w:color w:val="000007"/>
          <w:w w:val="55"/>
          <w:sz w:val="24"/>
        </w:rPr>
        <w:t>)</w:t>
      </w:r>
      <w:r>
        <w:rPr>
          <w:color w:val="000007"/>
          <w:spacing w:val="-60"/>
          <w:sz w:val="24"/>
        </w:rPr>
        <w:t xml:space="preserve"> </w:t>
      </w:r>
      <w:r>
        <w:rPr>
          <w:color w:val="000007"/>
          <w:spacing w:val="-11"/>
          <w:w w:val="66"/>
          <w:sz w:val="24"/>
        </w:rPr>
        <w:t>{</w:t>
      </w:r>
    </w:p>
    <w:p>
      <w:pPr>
        <w:spacing w:after="0" w:line="242" w:lineRule="auto"/>
        <w:jc w:val="left"/>
        <w:rPr>
          <w:sz w:val="24"/>
        </w:rPr>
        <w:sectPr>
          <w:pgSz w:w="11910" w:h="16840"/>
          <w:pgMar w:top="1580" w:right="1460" w:bottom="1160" w:left="1640" w:header="0" w:footer="963" w:gutter="0"/>
        </w:sectPr>
      </w:pPr>
    </w:p>
    <w:p>
      <w:pPr>
        <w:spacing w:before="35"/>
        <w:ind w:left="1120" w:right="0" w:firstLine="0"/>
        <w:jc w:val="left"/>
        <w:rPr>
          <w:sz w:val="24"/>
        </w:rPr>
      </w:pPr>
      <w:bookmarkStart w:id="96" w:name="_bookmark129"/>
      <w:bookmarkEnd w:id="96"/>
      <w:r>
        <w:rPr>
          <w:color w:val="000007"/>
          <w:w w:val="85"/>
          <w:sz w:val="24"/>
        </w:rPr>
        <w:t>console.log(e)</w:t>
      </w:r>
    </w:p>
    <w:p>
      <w:pPr>
        <w:spacing w:before="5"/>
        <w:ind w:left="880" w:right="0" w:firstLine="0"/>
        <w:jc w:val="left"/>
        <w:rPr>
          <w:sz w:val="24"/>
        </w:rPr>
      </w:pPr>
      <w:r>
        <w:rPr>
          <w:color w:val="000007"/>
          <w:w w:val="66"/>
          <w:sz w:val="24"/>
        </w:rPr>
        <w:t>}</w:t>
      </w:r>
    </w:p>
    <w:p>
      <w:pPr>
        <w:spacing w:before="4"/>
        <w:ind w:left="640" w:right="0" w:firstLine="0"/>
        <w:jc w:val="left"/>
        <w:rPr>
          <w:sz w:val="24"/>
        </w:rPr>
      </w:pPr>
      <w:r>
        <w:rPr>
          <w:color w:val="000007"/>
          <w:w w:val="66"/>
          <w:sz w:val="24"/>
        </w:rPr>
        <w:t>}</w:t>
      </w:r>
    </w:p>
    <w:p>
      <w:pPr>
        <w:spacing w:before="5"/>
        <w:ind w:left="400" w:right="0" w:firstLine="0"/>
        <w:jc w:val="left"/>
        <w:rPr>
          <w:sz w:val="24"/>
        </w:rPr>
      </w:pPr>
      <w:r>
        <w:rPr>
          <w:color w:val="000007"/>
          <w:w w:val="66"/>
          <w:sz w:val="24"/>
        </w:rPr>
        <w:t>}</w:t>
      </w:r>
    </w:p>
    <w:p>
      <w:pPr>
        <w:spacing w:before="4"/>
        <w:ind w:left="160" w:right="0" w:firstLine="0"/>
        <w:jc w:val="left"/>
        <w:rPr>
          <w:sz w:val="24"/>
        </w:rPr>
      </w:pPr>
      <w:r>
        <w:rPr>
          <w:color w:val="000007"/>
          <w:w w:val="90"/>
          <w:sz w:val="24"/>
        </w:rPr>
        <w:t>&lt;/script&gt;</w:t>
      </w:r>
    </w:p>
    <w:p>
      <w:pPr>
        <w:pStyle w:val="7"/>
        <w:ind w:left="0"/>
        <w:rPr>
          <w:sz w:val="24"/>
        </w:rPr>
      </w:pPr>
    </w:p>
    <w:p>
      <w:pPr>
        <w:pStyle w:val="18"/>
        <w:numPr>
          <w:ilvl w:val="2"/>
          <w:numId w:val="66"/>
        </w:numPr>
        <w:tabs>
          <w:tab w:val="left" w:pos="879"/>
          <w:tab w:val="left" w:pos="880"/>
        </w:tabs>
        <w:spacing w:before="211" w:after="0" w:line="240" w:lineRule="auto"/>
        <w:ind w:left="880" w:right="0" w:hanging="360"/>
        <w:jc w:val="left"/>
        <w:rPr>
          <w:b/>
          <w:sz w:val="24"/>
        </w:rPr>
      </w:pPr>
      <w:r>
        <w:rPr>
          <w:b/>
          <w:color w:val="484848"/>
          <w:sz w:val="24"/>
        </w:rPr>
        <w:t>watch</w:t>
      </w:r>
      <w:r>
        <w:rPr>
          <w:b/>
          <w:color w:val="484848"/>
          <w:spacing w:val="-2"/>
          <w:sz w:val="24"/>
        </w:rPr>
        <w:t xml:space="preserve"> 怎么深度监听对象变化</w:t>
      </w:r>
    </w:p>
    <w:p>
      <w:pPr>
        <w:pStyle w:val="6"/>
      </w:pPr>
      <w:r>
        <w:rPr>
          <w:color w:val="484848"/>
        </w:rPr>
        <w:t>参考回答：</w:t>
      </w:r>
    </w:p>
    <w:p>
      <w:pPr>
        <w:pStyle w:val="7"/>
        <w:spacing w:line="272" w:lineRule="exact"/>
      </w:pPr>
      <w:r>
        <w:rPr>
          <w:color w:val="202429"/>
        </w:rPr>
        <w:t>deep 设置为true 就可以监听到对象的变化</w:t>
      </w:r>
    </w:p>
    <w:p>
      <w:pPr>
        <w:pStyle w:val="5"/>
        <w:spacing w:before="15"/>
      </w:pPr>
      <w:r>
        <w:rPr>
          <w:color w:val="000007"/>
          <w:spacing w:val="-1"/>
          <w:w w:val="55"/>
        </w:rPr>
        <w:t>l</w:t>
      </w:r>
      <w:r>
        <w:rPr>
          <w:color w:val="000007"/>
          <w:spacing w:val="-1"/>
          <w:w w:val="88"/>
        </w:rPr>
        <w:t>e</w:t>
      </w:r>
      <w:r>
        <w:rPr>
          <w:color w:val="000007"/>
          <w:w w:val="55"/>
        </w:rPr>
        <w:t>t</w:t>
      </w:r>
      <w:r>
        <w:rPr>
          <w:color w:val="000007"/>
          <w:spacing w:val="-62"/>
        </w:rPr>
        <w:t xml:space="preserve"> </w:t>
      </w:r>
      <w:r>
        <w:rPr>
          <w:color w:val="000007"/>
          <w:spacing w:val="-1"/>
          <w:w w:val="88"/>
        </w:rPr>
        <w:t>v</w:t>
      </w:r>
      <w:r>
        <w:rPr>
          <w:color w:val="000007"/>
          <w:spacing w:val="-1"/>
          <w:w w:val="143"/>
        </w:rPr>
        <w:t>m</w:t>
      </w:r>
      <w:r>
        <w:rPr>
          <w:color w:val="000007"/>
          <w:spacing w:val="-1"/>
          <w:w w:val="109"/>
        </w:rPr>
        <w:t>=</w:t>
      </w:r>
      <w:r>
        <w:rPr>
          <w:color w:val="000007"/>
        </w:rPr>
        <w:t>n</w:t>
      </w:r>
      <w:r>
        <w:rPr>
          <w:color w:val="000007"/>
          <w:spacing w:val="-1"/>
          <w:w w:val="88"/>
        </w:rPr>
        <w:t>e</w:t>
      </w:r>
      <w:r>
        <w:rPr>
          <w:color w:val="000007"/>
          <w:w w:val="121"/>
        </w:rPr>
        <w:t>w</w:t>
      </w:r>
      <w:r>
        <w:rPr>
          <w:color w:val="000007"/>
          <w:spacing w:val="-62"/>
        </w:rPr>
        <w:t xml:space="preserve"> </w:t>
      </w:r>
      <w:r>
        <w:rPr>
          <w:color w:val="000007"/>
          <w:w w:val="132"/>
        </w:rPr>
        <w:t>V</w:t>
      </w:r>
      <w:r>
        <w:rPr>
          <w:color w:val="000007"/>
        </w:rPr>
        <w:t>u</w:t>
      </w:r>
      <w:r>
        <w:rPr>
          <w:color w:val="000007"/>
          <w:spacing w:val="-1"/>
          <w:w w:val="88"/>
        </w:rPr>
        <w:t>e</w:t>
      </w:r>
      <w:r>
        <w:rPr>
          <w:color w:val="000007"/>
          <w:spacing w:val="-1"/>
          <w:w w:val="55"/>
        </w:rPr>
        <w:t>(</w:t>
      </w:r>
      <w:r>
        <w:rPr>
          <w:color w:val="000007"/>
          <w:w w:val="66"/>
        </w:rPr>
        <w:t>{</w:t>
      </w:r>
    </w:p>
    <w:p>
      <w:pPr>
        <w:spacing w:before="4" w:line="242" w:lineRule="auto"/>
        <w:ind w:left="1120" w:right="5261" w:firstLine="0"/>
        <w:jc w:val="left"/>
        <w:rPr>
          <w:sz w:val="24"/>
        </w:rPr>
      </w:pPr>
      <w:r>
        <w:rPr>
          <w:color w:val="000007"/>
          <w:w w:val="90"/>
          <w:sz w:val="24"/>
        </w:rPr>
        <w:t xml:space="preserve">el:"#first", </w:t>
      </w:r>
      <w:r>
        <w:rPr>
          <w:color w:val="000007"/>
          <w:sz w:val="24"/>
        </w:rPr>
        <w:t>d</w:t>
      </w:r>
      <w:r>
        <w:rPr>
          <w:color w:val="000007"/>
          <w:spacing w:val="-1"/>
          <w:w w:val="88"/>
          <w:sz w:val="24"/>
        </w:rPr>
        <w:t>a</w:t>
      </w:r>
      <w:r>
        <w:rPr>
          <w:color w:val="000007"/>
          <w:spacing w:val="-1"/>
          <w:w w:val="55"/>
          <w:sz w:val="24"/>
        </w:rPr>
        <w:t>t</w:t>
      </w:r>
      <w:r>
        <w:rPr>
          <w:color w:val="000007"/>
          <w:spacing w:val="-1"/>
          <w:w w:val="88"/>
          <w:sz w:val="24"/>
        </w:rPr>
        <w:t>a</w:t>
      </w:r>
      <w:r>
        <w:rPr>
          <w:color w:val="000007"/>
          <w:w w:val="50"/>
          <w:sz w:val="24"/>
        </w:rPr>
        <w:t>:</w:t>
      </w:r>
      <w:r>
        <w:rPr>
          <w:color w:val="000007"/>
          <w:w w:val="66"/>
          <w:sz w:val="24"/>
        </w:rPr>
        <w:t>{</w:t>
      </w:r>
      <w:r>
        <w:rPr>
          <w:color w:val="000007"/>
          <w:spacing w:val="-1"/>
          <w:w w:val="143"/>
          <w:sz w:val="24"/>
        </w:rPr>
        <w:t>m</w:t>
      </w:r>
      <w:r>
        <w:rPr>
          <w:color w:val="000007"/>
          <w:w w:val="77"/>
          <w:sz w:val="24"/>
        </w:rPr>
        <w:t>s</w:t>
      </w:r>
      <w:r>
        <w:rPr>
          <w:color w:val="000007"/>
          <w:spacing w:val="-1"/>
          <w:w w:val="88"/>
          <w:sz w:val="24"/>
        </w:rPr>
        <w:t>g</w:t>
      </w:r>
      <w:r>
        <w:rPr>
          <w:color w:val="000007"/>
          <w:w w:val="50"/>
          <w:sz w:val="24"/>
        </w:rPr>
        <w:t>:</w:t>
      </w:r>
      <w:r>
        <w:rPr>
          <w:color w:val="000007"/>
          <w:w w:val="66"/>
          <w:sz w:val="24"/>
        </w:rPr>
        <w:t>{</w:t>
      </w:r>
      <w:r>
        <w:rPr>
          <w:color w:val="000007"/>
          <w:sz w:val="24"/>
        </w:rPr>
        <w:t>n</w:t>
      </w:r>
      <w:r>
        <w:rPr>
          <w:color w:val="000007"/>
          <w:spacing w:val="-1"/>
          <w:w w:val="88"/>
          <w:sz w:val="24"/>
        </w:rPr>
        <w:t>a</w:t>
      </w:r>
      <w:r>
        <w:rPr>
          <w:color w:val="000007"/>
          <w:spacing w:val="-1"/>
          <w:w w:val="143"/>
          <w:sz w:val="24"/>
        </w:rPr>
        <w:t>m</w:t>
      </w:r>
      <w:r>
        <w:rPr>
          <w:color w:val="000007"/>
          <w:spacing w:val="-1"/>
          <w:w w:val="88"/>
          <w:sz w:val="24"/>
        </w:rPr>
        <w:t>e</w:t>
      </w:r>
      <w:r>
        <w:rPr>
          <w:color w:val="000007"/>
          <w:w w:val="50"/>
          <w:sz w:val="24"/>
        </w:rPr>
        <w:t>:</w:t>
      </w:r>
      <w:r>
        <w:rPr>
          <w:color w:val="000007"/>
          <w:w w:val="43"/>
          <w:sz w:val="24"/>
        </w:rPr>
        <w:t>'</w:t>
      </w:r>
      <w:r>
        <w:rPr>
          <w:color w:val="000007"/>
          <w:sz w:val="24"/>
        </w:rPr>
        <w:t>北京</w:t>
      </w:r>
      <w:r>
        <w:rPr>
          <w:color w:val="000007"/>
          <w:spacing w:val="-1"/>
          <w:w w:val="43"/>
          <w:sz w:val="24"/>
        </w:rPr>
        <w:t>'</w:t>
      </w:r>
      <w:r>
        <w:rPr>
          <w:color w:val="000007"/>
          <w:w w:val="66"/>
          <w:sz w:val="24"/>
        </w:rPr>
        <w:t>}}</w:t>
      </w:r>
      <w:r>
        <w:rPr>
          <w:color w:val="000007"/>
          <w:w w:val="50"/>
          <w:sz w:val="24"/>
        </w:rPr>
        <w:t xml:space="preserve">, </w:t>
      </w:r>
      <w:r>
        <w:rPr>
          <w:color w:val="000007"/>
          <w:w w:val="121"/>
          <w:sz w:val="24"/>
        </w:rPr>
        <w:t>w</w:t>
      </w:r>
      <w:r>
        <w:rPr>
          <w:color w:val="000007"/>
          <w:spacing w:val="-1"/>
          <w:w w:val="88"/>
          <w:sz w:val="24"/>
        </w:rPr>
        <w:t>a</w:t>
      </w:r>
      <w:r>
        <w:rPr>
          <w:color w:val="000007"/>
          <w:spacing w:val="-1"/>
          <w:w w:val="55"/>
          <w:sz w:val="24"/>
        </w:rPr>
        <w:t>t</w:t>
      </w:r>
      <w:r>
        <w:rPr>
          <w:color w:val="000007"/>
          <w:spacing w:val="-1"/>
          <w:w w:val="88"/>
          <w:sz w:val="24"/>
        </w:rPr>
        <w:t>c</w:t>
      </w:r>
      <w:r>
        <w:rPr>
          <w:color w:val="000007"/>
          <w:sz w:val="24"/>
        </w:rPr>
        <w:t>h</w:t>
      </w:r>
      <w:r>
        <w:rPr>
          <w:color w:val="000007"/>
          <w:w w:val="50"/>
          <w:sz w:val="24"/>
        </w:rPr>
        <w:t>:</w:t>
      </w:r>
      <w:r>
        <w:rPr>
          <w:color w:val="000007"/>
          <w:w w:val="66"/>
          <w:sz w:val="24"/>
        </w:rPr>
        <w:t>{</w:t>
      </w:r>
    </w:p>
    <w:p>
      <w:pPr>
        <w:spacing w:before="5"/>
        <w:ind w:left="1600" w:right="0" w:firstLine="0"/>
        <w:jc w:val="left"/>
        <w:rPr>
          <w:sz w:val="24"/>
        </w:rPr>
      </w:pPr>
      <w:r>
        <w:rPr>
          <w:color w:val="000007"/>
          <w:spacing w:val="-1"/>
          <w:w w:val="143"/>
          <w:sz w:val="24"/>
        </w:rPr>
        <w:t>m</w:t>
      </w:r>
      <w:r>
        <w:rPr>
          <w:color w:val="000007"/>
          <w:w w:val="77"/>
          <w:sz w:val="24"/>
        </w:rPr>
        <w:t>s</w:t>
      </w:r>
      <w:r>
        <w:rPr>
          <w:color w:val="000007"/>
          <w:spacing w:val="-1"/>
          <w:w w:val="88"/>
          <w:sz w:val="24"/>
        </w:rPr>
        <w:t>g</w:t>
      </w:r>
      <w:r>
        <w:rPr>
          <w:color w:val="000007"/>
          <w:w w:val="50"/>
          <w:sz w:val="24"/>
        </w:rPr>
        <w:t>:</w:t>
      </w:r>
      <w:r>
        <w:rPr>
          <w:color w:val="000007"/>
          <w:w w:val="66"/>
          <w:sz w:val="24"/>
        </w:rPr>
        <w:t>{</w:t>
      </w:r>
    </w:p>
    <w:p>
      <w:pPr>
        <w:spacing w:before="4" w:line="242" w:lineRule="auto"/>
        <w:ind w:left="2560" w:right="4239" w:hanging="480"/>
        <w:jc w:val="left"/>
        <w:rPr>
          <w:sz w:val="24"/>
        </w:rPr>
      </w:pPr>
      <w:r>
        <w:rPr>
          <w:color w:val="000007"/>
          <w:sz w:val="24"/>
        </w:rPr>
        <w:t>h</w:t>
      </w:r>
      <w:r>
        <w:rPr>
          <w:color w:val="000007"/>
          <w:spacing w:val="-1"/>
          <w:w w:val="88"/>
          <w:sz w:val="24"/>
        </w:rPr>
        <w:t>a</w:t>
      </w:r>
      <w:r>
        <w:rPr>
          <w:color w:val="000007"/>
          <w:sz w:val="24"/>
        </w:rPr>
        <w:t>nd</w:t>
      </w:r>
      <w:r>
        <w:rPr>
          <w:color w:val="000007"/>
          <w:spacing w:val="-1"/>
          <w:w w:val="55"/>
          <w:sz w:val="24"/>
        </w:rPr>
        <w:t>l</w:t>
      </w:r>
      <w:r>
        <w:rPr>
          <w:color w:val="000007"/>
          <w:spacing w:val="-1"/>
          <w:w w:val="88"/>
          <w:sz w:val="24"/>
        </w:rPr>
        <w:t>e</w:t>
      </w:r>
      <w:r>
        <w:rPr>
          <w:color w:val="000007"/>
          <w:w w:val="66"/>
          <w:sz w:val="24"/>
        </w:rPr>
        <w:t>r</w:t>
      </w:r>
      <w:r>
        <w:rPr>
          <w:color w:val="000007"/>
          <w:spacing w:val="-63"/>
          <w:sz w:val="24"/>
        </w:rPr>
        <w:t xml:space="preserve"> </w:t>
      </w:r>
      <w:r>
        <w:rPr>
          <w:color w:val="000007"/>
          <w:spacing w:val="-1"/>
          <w:w w:val="55"/>
          <w:sz w:val="24"/>
        </w:rPr>
        <w:t>(</w:t>
      </w:r>
      <w:r>
        <w:rPr>
          <w:color w:val="000007"/>
          <w:sz w:val="24"/>
        </w:rPr>
        <w:t>n</w:t>
      </w:r>
      <w:r>
        <w:rPr>
          <w:color w:val="000007"/>
          <w:spacing w:val="-1"/>
          <w:w w:val="88"/>
          <w:sz w:val="24"/>
        </w:rPr>
        <w:t>e</w:t>
      </w:r>
      <w:r>
        <w:rPr>
          <w:color w:val="000007"/>
          <w:w w:val="121"/>
          <w:sz w:val="24"/>
        </w:rPr>
        <w:t>w</w:t>
      </w:r>
      <w:r>
        <w:rPr>
          <w:color w:val="000007"/>
          <w:spacing w:val="-1"/>
          <w:w w:val="155"/>
          <w:sz w:val="24"/>
        </w:rPr>
        <w:t>M</w:t>
      </w:r>
      <w:r>
        <w:rPr>
          <w:color w:val="000007"/>
          <w:w w:val="77"/>
          <w:sz w:val="24"/>
        </w:rPr>
        <w:t>s</w:t>
      </w:r>
      <w:r>
        <w:rPr>
          <w:color w:val="000007"/>
          <w:spacing w:val="-1"/>
          <w:w w:val="88"/>
          <w:sz w:val="24"/>
        </w:rPr>
        <w:t>g</w:t>
      </w:r>
      <w:r>
        <w:rPr>
          <w:color w:val="000007"/>
          <w:w w:val="50"/>
          <w:sz w:val="24"/>
        </w:rPr>
        <w:t>,</w:t>
      </w:r>
      <w:r>
        <w:rPr>
          <w:color w:val="000007"/>
          <w:spacing w:val="-1"/>
          <w:w w:val="88"/>
          <w:sz w:val="24"/>
        </w:rPr>
        <w:t>o</w:t>
      </w:r>
      <w:r>
        <w:rPr>
          <w:color w:val="000007"/>
          <w:spacing w:val="-1"/>
          <w:w w:val="55"/>
          <w:sz w:val="24"/>
        </w:rPr>
        <w:t>l</w:t>
      </w:r>
      <w:r>
        <w:rPr>
          <w:color w:val="000007"/>
          <w:sz w:val="24"/>
        </w:rPr>
        <w:t>d</w:t>
      </w:r>
      <w:r>
        <w:rPr>
          <w:color w:val="000007"/>
          <w:spacing w:val="-1"/>
          <w:w w:val="155"/>
          <w:sz w:val="24"/>
        </w:rPr>
        <w:t>M</w:t>
      </w:r>
      <w:r>
        <w:rPr>
          <w:color w:val="000007"/>
          <w:w w:val="77"/>
          <w:sz w:val="24"/>
        </w:rPr>
        <w:t>s</w:t>
      </w:r>
      <w:r>
        <w:rPr>
          <w:color w:val="000007"/>
          <w:spacing w:val="-1"/>
          <w:w w:val="88"/>
          <w:sz w:val="24"/>
        </w:rPr>
        <w:t>g</w:t>
      </w:r>
      <w:r>
        <w:rPr>
          <w:color w:val="000007"/>
          <w:spacing w:val="-1"/>
          <w:w w:val="55"/>
          <w:sz w:val="24"/>
        </w:rPr>
        <w:t>)</w:t>
      </w:r>
      <w:r>
        <w:rPr>
          <w:color w:val="000007"/>
          <w:w w:val="66"/>
          <w:sz w:val="24"/>
        </w:rPr>
        <w:t xml:space="preserve">{ </w:t>
      </w:r>
      <w:r>
        <w:rPr>
          <w:color w:val="000007"/>
          <w:spacing w:val="-1"/>
          <w:w w:val="88"/>
          <w:sz w:val="24"/>
        </w:rPr>
        <w:t>co</w:t>
      </w:r>
      <w:r>
        <w:rPr>
          <w:color w:val="000007"/>
          <w:sz w:val="24"/>
        </w:rPr>
        <w:t>n</w:t>
      </w:r>
      <w:r>
        <w:rPr>
          <w:color w:val="000007"/>
          <w:w w:val="77"/>
          <w:sz w:val="24"/>
        </w:rPr>
        <w:t>s</w:t>
      </w:r>
      <w:r>
        <w:rPr>
          <w:color w:val="000007"/>
          <w:spacing w:val="-1"/>
          <w:w w:val="88"/>
          <w:sz w:val="24"/>
        </w:rPr>
        <w:t>o</w:t>
      </w:r>
      <w:r>
        <w:rPr>
          <w:color w:val="000007"/>
          <w:spacing w:val="-1"/>
          <w:w w:val="55"/>
          <w:sz w:val="24"/>
        </w:rPr>
        <w:t>l</w:t>
      </w:r>
      <w:r>
        <w:rPr>
          <w:color w:val="000007"/>
          <w:spacing w:val="-1"/>
          <w:w w:val="88"/>
          <w:sz w:val="24"/>
        </w:rPr>
        <w:t>e</w:t>
      </w:r>
      <w:r>
        <w:rPr>
          <w:color w:val="000007"/>
          <w:w w:val="50"/>
          <w:sz w:val="24"/>
        </w:rPr>
        <w:t>.</w:t>
      </w:r>
      <w:r>
        <w:rPr>
          <w:color w:val="000007"/>
          <w:spacing w:val="-1"/>
          <w:w w:val="55"/>
          <w:sz w:val="24"/>
        </w:rPr>
        <w:t>l</w:t>
      </w:r>
      <w:r>
        <w:rPr>
          <w:color w:val="000007"/>
          <w:spacing w:val="-1"/>
          <w:w w:val="88"/>
          <w:sz w:val="24"/>
        </w:rPr>
        <w:t>og</w:t>
      </w:r>
      <w:r>
        <w:rPr>
          <w:color w:val="000007"/>
          <w:spacing w:val="-1"/>
          <w:w w:val="55"/>
          <w:sz w:val="24"/>
        </w:rPr>
        <w:t>(</w:t>
      </w:r>
      <w:r>
        <w:rPr>
          <w:color w:val="000007"/>
          <w:sz w:val="24"/>
        </w:rPr>
        <w:t>n</w:t>
      </w:r>
      <w:r>
        <w:rPr>
          <w:color w:val="000007"/>
          <w:spacing w:val="-1"/>
          <w:w w:val="88"/>
          <w:sz w:val="24"/>
        </w:rPr>
        <w:t>e</w:t>
      </w:r>
      <w:r>
        <w:rPr>
          <w:color w:val="000007"/>
          <w:w w:val="121"/>
          <w:sz w:val="24"/>
        </w:rPr>
        <w:t>w</w:t>
      </w:r>
      <w:r>
        <w:rPr>
          <w:color w:val="000007"/>
          <w:spacing w:val="-1"/>
          <w:w w:val="155"/>
          <w:sz w:val="24"/>
        </w:rPr>
        <w:t>M</w:t>
      </w:r>
      <w:r>
        <w:rPr>
          <w:color w:val="000007"/>
          <w:w w:val="77"/>
          <w:sz w:val="24"/>
        </w:rPr>
        <w:t>s</w:t>
      </w:r>
      <w:r>
        <w:rPr>
          <w:color w:val="000007"/>
          <w:spacing w:val="-1"/>
          <w:w w:val="88"/>
          <w:sz w:val="24"/>
        </w:rPr>
        <w:t>g</w:t>
      </w:r>
      <w:r>
        <w:rPr>
          <w:color w:val="000007"/>
          <w:spacing w:val="-1"/>
          <w:w w:val="55"/>
          <w:sz w:val="24"/>
        </w:rPr>
        <w:t>)</w:t>
      </w:r>
      <w:r>
        <w:rPr>
          <w:color w:val="000007"/>
          <w:w w:val="50"/>
          <w:sz w:val="24"/>
        </w:rPr>
        <w:t>;</w:t>
      </w:r>
    </w:p>
    <w:p>
      <w:pPr>
        <w:spacing w:before="3"/>
        <w:ind w:left="2080" w:right="0" w:firstLine="0"/>
        <w:jc w:val="left"/>
        <w:rPr>
          <w:sz w:val="24"/>
        </w:rPr>
      </w:pPr>
      <w:r>
        <w:rPr>
          <w:color w:val="000007"/>
          <w:w w:val="70"/>
          <w:sz w:val="24"/>
        </w:rPr>
        <w:t>},</w:t>
      </w:r>
    </w:p>
    <w:p>
      <w:pPr>
        <w:spacing w:before="5" w:line="242" w:lineRule="auto"/>
        <w:ind w:left="2080" w:right="5235" w:firstLine="0"/>
        <w:jc w:val="left"/>
        <w:rPr>
          <w:sz w:val="24"/>
        </w:rPr>
      </w:pPr>
      <w:r>
        <w:rPr>
          <w:color w:val="000007"/>
          <w:w w:val="55"/>
          <w:sz w:val="24"/>
        </w:rPr>
        <w:t>i</w:t>
      </w:r>
      <w:r>
        <w:rPr>
          <w:color w:val="000007"/>
          <w:w w:val="143"/>
          <w:sz w:val="24"/>
        </w:rPr>
        <w:t>mm</w:t>
      </w:r>
      <w:r>
        <w:rPr>
          <w:color w:val="000007"/>
          <w:w w:val="88"/>
          <w:sz w:val="24"/>
        </w:rPr>
        <w:t>e</w:t>
      </w:r>
      <w:r>
        <w:rPr>
          <w:color w:val="000007"/>
          <w:sz w:val="24"/>
        </w:rPr>
        <w:t>d</w:t>
      </w:r>
      <w:r>
        <w:rPr>
          <w:color w:val="000007"/>
          <w:w w:val="55"/>
          <w:sz w:val="24"/>
        </w:rPr>
        <w:t>i</w:t>
      </w:r>
      <w:r>
        <w:rPr>
          <w:color w:val="000007"/>
          <w:w w:val="88"/>
          <w:sz w:val="24"/>
        </w:rPr>
        <w:t>a</w:t>
      </w:r>
      <w:r>
        <w:rPr>
          <w:color w:val="000007"/>
          <w:w w:val="55"/>
          <w:sz w:val="24"/>
        </w:rPr>
        <w:t>t</w:t>
      </w:r>
      <w:r>
        <w:rPr>
          <w:color w:val="000007"/>
          <w:w w:val="88"/>
          <w:sz w:val="24"/>
        </w:rPr>
        <w:t>e</w:t>
      </w:r>
      <w:r>
        <w:rPr>
          <w:color w:val="000007"/>
          <w:w w:val="50"/>
          <w:sz w:val="24"/>
        </w:rPr>
        <w:t>:</w:t>
      </w:r>
      <w:r>
        <w:rPr>
          <w:color w:val="000007"/>
          <w:w w:val="55"/>
          <w:sz w:val="24"/>
        </w:rPr>
        <w:t>t</w:t>
      </w:r>
      <w:r>
        <w:rPr>
          <w:color w:val="000007"/>
          <w:w w:val="66"/>
          <w:sz w:val="24"/>
        </w:rPr>
        <w:t>r</w:t>
      </w:r>
      <w:r>
        <w:rPr>
          <w:color w:val="000007"/>
          <w:sz w:val="24"/>
        </w:rPr>
        <w:t>u</w:t>
      </w:r>
      <w:r>
        <w:rPr>
          <w:color w:val="000007"/>
          <w:w w:val="88"/>
          <w:sz w:val="24"/>
        </w:rPr>
        <w:t>e</w:t>
      </w:r>
      <w:r>
        <w:rPr>
          <w:color w:val="000007"/>
          <w:w w:val="50"/>
          <w:sz w:val="24"/>
        </w:rPr>
        <w:t xml:space="preserve">, </w:t>
      </w:r>
      <w:r>
        <w:rPr>
          <w:color w:val="000007"/>
          <w:w w:val="90"/>
          <w:sz w:val="24"/>
        </w:rPr>
        <w:t>deep:true</w:t>
      </w:r>
    </w:p>
    <w:p>
      <w:pPr>
        <w:spacing w:before="2"/>
        <w:ind w:left="1600" w:right="0" w:firstLine="0"/>
        <w:jc w:val="left"/>
        <w:rPr>
          <w:sz w:val="24"/>
        </w:rPr>
      </w:pPr>
      <w:r>
        <w:rPr>
          <w:color w:val="000007"/>
          <w:w w:val="66"/>
          <w:sz w:val="24"/>
        </w:rPr>
        <w:t>}</w:t>
      </w:r>
    </w:p>
    <w:p>
      <w:pPr>
        <w:spacing w:before="5"/>
        <w:ind w:left="1120" w:right="0" w:firstLine="0"/>
        <w:jc w:val="left"/>
        <w:rPr>
          <w:sz w:val="24"/>
        </w:rPr>
      </w:pPr>
      <w:r>
        <w:rPr>
          <w:color w:val="000007"/>
          <w:w w:val="66"/>
          <w:sz w:val="24"/>
        </w:rPr>
        <w:t>}</w:t>
      </w:r>
    </w:p>
    <w:p>
      <w:pPr>
        <w:spacing w:before="4"/>
        <w:ind w:left="640" w:right="0" w:firstLine="0"/>
        <w:jc w:val="left"/>
        <w:rPr>
          <w:sz w:val="24"/>
        </w:rPr>
      </w:pPr>
      <w:r>
        <w:rPr>
          <w:color w:val="000007"/>
          <w:w w:val="70"/>
          <w:sz w:val="24"/>
        </w:rPr>
        <w:t>})</w:t>
      </w:r>
    </w:p>
    <w:p>
      <w:pPr>
        <w:pStyle w:val="7"/>
        <w:ind w:left="0"/>
        <w:rPr>
          <w:sz w:val="20"/>
        </w:rPr>
      </w:pPr>
    </w:p>
    <w:p>
      <w:pPr>
        <w:pStyle w:val="7"/>
        <w:spacing w:before="12"/>
        <w:ind w:left="0"/>
        <w:rPr>
          <w:sz w:val="21"/>
        </w:rPr>
      </w:pPr>
    </w:p>
    <w:p>
      <w:pPr>
        <w:pStyle w:val="18"/>
        <w:numPr>
          <w:ilvl w:val="2"/>
          <w:numId w:val="66"/>
        </w:numPr>
        <w:tabs>
          <w:tab w:val="left" w:pos="879"/>
          <w:tab w:val="left" w:pos="880"/>
        </w:tabs>
        <w:spacing w:before="0" w:after="0" w:line="423" w:lineRule="exact"/>
        <w:ind w:left="880" w:right="0" w:hanging="360"/>
        <w:jc w:val="left"/>
        <w:rPr>
          <w:b/>
          <w:sz w:val="24"/>
        </w:rPr>
      </w:pPr>
      <w:r>
        <w:rPr>
          <w:b/>
          <w:color w:val="484848"/>
          <w:spacing w:val="-2"/>
          <w:sz w:val="24"/>
        </w:rPr>
        <w:t xml:space="preserve">删除数组用 </w:t>
      </w:r>
      <w:r>
        <w:rPr>
          <w:b/>
          <w:color w:val="484848"/>
          <w:sz w:val="24"/>
        </w:rPr>
        <w:t>delete</w:t>
      </w:r>
      <w:r>
        <w:rPr>
          <w:b/>
          <w:color w:val="484848"/>
          <w:spacing w:val="-4"/>
          <w:sz w:val="24"/>
        </w:rPr>
        <w:t xml:space="preserve"> 和 </w:t>
      </w:r>
      <w:r>
        <w:rPr>
          <w:b/>
          <w:color w:val="484848"/>
          <w:sz w:val="24"/>
        </w:rPr>
        <w:t>Vue.delete</w:t>
      </w:r>
      <w:r>
        <w:rPr>
          <w:b/>
          <w:color w:val="484848"/>
          <w:spacing w:val="-3"/>
          <w:sz w:val="24"/>
        </w:rPr>
        <w:t xml:space="preserve"> 有什么区别？</w:t>
      </w:r>
    </w:p>
    <w:p>
      <w:pPr>
        <w:pStyle w:val="6"/>
      </w:pPr>
      <w:r>
        <w:rPr>
          <w:color w:val="484848"/>
        </w:rPr>
        <w:t>参考回答：</w:t>
      </w:r>
    </w:p>
    <w:p>
      <w:pPr>
        <w:pStyle w:val="18"/>
        <w:numPr>
          <w:ilvl w:val="2"/>
          <w:numId w:val="66"/>
        </w:numPr>
        <w:tabs>
          <w:tab w:val="left" w:pos="880"/>
        </w:tabs>
        <w:spacing w:before="0" w:after="0" w:line="272" w:lineRule="exact"/>
        <w:ind w:left="880" w:right="0" w:hanging="360"/>
        <w:jc w:val="both"/>
        <w:rPr>
          <w:rFonts w:hint="eastAsia" w:ascii="宋体" w:hAnsi="宋体" w:eastAsia="宋体"/>
          <w:sz w:val="22"/>
        </w:rPr>
      </w:pPr>
      <w:r>
        <w:rPr>
          <w:rFonts w:hint="eastAsia" w:ascii="宋体" w:hAnsi="宋体" w:eastAsia="宋体"/>
          <w:color w:val="484848"/>
          <w:spacing w:val="-1"/>
          <w:w w:val="100"/>
          <w:sz w:val="22"/>
        </w:rPr>
        <w:t>d</w:t>
      </w:r>
      <w:r>
        <w:rPr>
          <w:rFonts w:hint="eastAsia" w:ascii="宋体" w:hAnsi="宋体" w:eastAsia="宋体"/>
          <w:color w:val="484848"/>
          <w:spacing w:val="-1"/>
          <w:w w:val="88"/>
          <w:sz w:val="22"/>
        </w:rPr>
        <w:t>e</w:t>
      </w:r>
      <w:r>
        <w:rPr>
          <w:rFonts w:hint="eastAsia" w:ascii="宋体" w:hAnsi="宋体" w:eastAsia="宋体"/>
          <w:color w:val="484848"/>
          <w:spacing w:val="-1"/>
          <w:w w:val="55"/>
          <w:sz w:val="22"/>
        </w:rPr>
        <w:t>l</w:t>
      </w:r>
      <w:r>
        <w:rPr>
          <w:rFonts w:hint="eastAsia" w:ascii="宋体" w:hAnsi="宋体" w:eastAsia="宋体"/>
          <w:color w:val="484848"/>
          <w:spacing w:val="-1"/>
          <w:w w:val="88"/>
          <w:sz w:val="22"/>
        </w:rPr>
        <w:t>e</w:t>
      </w:r>
      <w:r>
        <w:rPr>
          <w:rFonts w:hint="eastAsia" w:ascii="宋体" w:hAnsi="宋体" w:eastAsia="宋体"/>
          <w:color w:val="484848"/>
          <w:spacing w:val="-1"/>
          <w:w w:val="55"/>
          <w:sz w:val="22"/>
        </w:rPr>
        <w:t>t</w:t>
      </w:r>
      <w:r>
        <w:rPr>
          <w:rFonts w:hint="eastAsia" w:ascii="宋体" w:hAnsi="宋体" w:eastAsia="宋体"/>
          <w:color w:val="484848"/>
          <w:spacing w:val="-3"/>
          <w:w w:val="88"/>
          <w:sz w:val="22"/>
        </w:rPr>
        <w:t>e</w:t>
      </w:r>
      <w:r>
        <w:rPr>
          <w:rFonts w:hint="eastAsia" w:ascii="宋体" w:hAnsi="宋体" w:eastAsia="宋体"/>
          <w:color w:val="484848"/>
          <w:spacing w:val="-3"/>
          <w:w w:val="100"/>
          <w:sz w:val="22"/>
        </w:rPr>
        <w:t>：只是被删除数组成员变为</w:t>
      </w:r>
      <w:r>
        <w:rPr>
          <w:rFonts w:hint="eastAsia" w:ascii="宋体" w:hAnsi="宋体" w:eastAsia="宋体"/>
          <w:color w:val="484848"/>
          <w:sz w:val="22"/>
        </w:rPr>
        <w:t xml:space="preserve"> </w:t>
      </w:r>
      <w:r>
        <w:rPr>
          <w:rFonts w:hint="eastAsia" w:ascii="宋体" w:hAnsi="宋体" w:eastAsia="宋体"/>
          <w:color w:val="484848"/>
          <w:spacing w:val="-1"/>
          <w:w w:val="88"/>
          <w:sz w:val="22"/>
        </w:rPr>
        <w:t>e</w:t>
      </w:r>
      <w:r>
        <w:rPr>
          <w:rFonts w:hint="eastAsia" w:ascii="宋体" w:hAnsi="宋体" w:eastAsia="宋体"/>
          <w:color w:val="484848"/>
          <w:spacing w:val="-1"/>
          <w:w w:val="144"/>
          <w:sz w:val="22"/>
        </w:rPr>
        <w:t>m</w:t>
      </w:r>
      <w:r>
        <w:rPr>
          <w:rFonts w:hint="eastAsia" w:ascii="宋体" w:hAnsi="宋体" w:eastAsia="宋体"/>
          <w:color w:val="484848"/>
          <w:spacing w:val="-1"/>
          <w:w w:val="100"/>
          <w:sz w:val="22"/>
        </w:rPr>
        <w:t>p</w:t>
      </w:r>
      <w:r>
        <w:rPr>
          <w:rFonts w:hint="eastAsia" w:ascii="宋体" w:hAnsi="宋体" w:eastAsia="宋体"/>
          <w:color w:val="484848"/>
          <w:spacing w:val="-1"/>
          <w:w w:val="55"/>
          <w:sz w:val="22"/>
        </w:rPr>
        <w:t>t</w:t>
      </w:r>
      <w:r>
        <w:rPr>
          <w:rFonts w:hint="eastAsia" w:ascii="宋体" w:hAnsi="宋体" w:eastAsia="宋体"/>
          <w:color w:val="484848"/>
          <w:w w:val="88"/>
          <w:sz w:val="22"/>
        </w:rPr>
        <w:t>y</w:t>
      </w:r>
      <w:r>
        <w:rPr>
          <w:rFonts w:hint="eastAsia" w:ascii="宋体" w:hAnsi="宋体" w:eastAsia="宋体"/>
          <w:color w:val="484848"/>
          <w:spacing w:val="-56"/>
          <w:sz w:val="22"/>
        </w:rPr>
        <w:t xml:space="preserve"> </w:t>
      </w:r>
      <w:r>
        <w:rPr>
          <w:rFonts w:hint="eastAsia" w:ascii="宋体" w:hAnsi="宋体" w:eastAsia="宋体"/>
          <w:color w:val="484848"/>
          <w:w w:val="55"/>
          <w:sz w:val="22"/>
        </w:rPr>
        <w:t>/</w:t>
      </w:r>
      <w:r>
        <w:rPr>
          <w:rFonts w:hint="eastAsia" w:ascii="宋体" w:hAnsi="宋体" w:eastAsia="宋体"/>
          <w:color w:val="484848"/>
          <w:spacing w:val="-57"/>
          <w:sz w:val="22"/>
        </w:rPr>
        <w:t xml:space="preserve"> </w:t>
      </w:r>
      <w:r>
        <w:rPr>
          <w:rFonts w:hint="eastAsia" w:ascii="宋体" w:hAnsi="宋体" w:eastAsia="宋体"/>
          <w:color w:val="484848"/>
          <w:spacing w:val="-1"/>
          <w:w w:val="100"/>
          <w:sz w:val="22"/>
        </w:rPr>
        <w:t>und</w:t>
      </w:r>
      <w:r>
        <w:rPr>
          <w:rFonts w:hint="eastAsia" w:ascii="宋体" w:hAnsi="宋体" w:eastAsia="宋体"/>
          <w:color w:val="484848"/>
          <w:spacing w:val="-1"/>
          <w:w w:val="88"/>
          <w:sz w:val="22"/>
        </w:rPr>
        <w:t>e</w:t>
      </w:r>
      <w:r>
        <w:rPr>
          <w:rFonts w:hint="eastAsia" w:ascii="宋体" w:hAnsi="宋体" w:eastAsia="宋体"/>
          <w:color w:val="484848"/>
          <w:spacing w:val="-1"/>
          <w:w w:val="55"/>
          <w:sz w:val="22"/>
        </w:rPr>
        <w:t>fi</w:t>
      </w:r>
      <w:r>
        <w:rPr>
          <w:rFonts w:hint="eastAsia" w:ascii="宋体" w:hAnsi="宋体" w:eastAsia="宋体"/>
          <w:color w:val="484848"/>
          <w:spacing w:val="-1"/>
          <w:w w:val="100"/>
          <w:sz w:val="22"/>
        </w:rPr>
        <w:t>n</w:t>
      </w:r>
      <w:r>
        <w:rPr>
          <w:rFonts w:hint="eastAsia" w:ascii="宋体" w:hAnsi="宋体" w:eastAsia="宋体"/>
          <w:color w:val="484848"/>
          <w:spacing w:val="-1"/>
          <w:w w:val="88"/>
          <w:sz w:val="22"/>
        </w:rPr>
        <w:t>e</w:t>
      </w:r>
      <w:r>
        <w:rPr>
          <w:rFonts w:hint="eastAsia" w:ascii="宋体" w:hAnsi="宋体" w:eastAsia="宋体"/>
          <w:color w:val="484848"/>
          <w:spacing w:val="-1"/>
          <w:w w:val="100"/>
          <w:sz w:val="22"/>
        </w:rPr>
        <w:t>d</w:t>
      </w:r>
      <w:r>
        <w:rPr>
          <w:rFonts w:hint="eastAsia" w:ascii="宋体" w:hAnsi="宋体" w:eastAsia="宋体"/>
          <w:color w:val="484848"/>
          <w:spacing w:val="-3"/>
          <w:w w:val="100"/>
          <w:sz w:val="22"/>
        </w:rPr>
        <w:t>，其他元素键值不变</w:t>
      </w:r>
    </w:p>
    <w:p>
      <w:pPr>
        <w:pStyle w:val="18"/>
        <w:numPr>
          <w:ilvl w:val="2"/>
          <w:numId w:val="66"/>
        </w:numPr>
        <w:tabs>
          <w:tab w:val="left" w:pos="880"/>
        </w:tabs>
        <w:spacing w:before="30" w:after="0" w:line="266" w:lineRule="auto"/>
        <w:ind w:left="880" w:right="337" w:hanging="360"/>
        <w:jc w:val="both"/>
        <w:rPr>
          <w:rFonts w:hint="eastAsia" w:ascii="宋体" w:hAnsi="宋体" w:eastAsia="宋体"/>
          <w:sz w:val="22"/>
        </w:rPr>
      </w:pPr>
      <w:r>
        <w:rPr>
          <w:rFonts w:hint="eastAsia" w:ascii="宋体" w:hAnsi="宋体" w:eastAsia="宋体"/>
          <w:color w:val="484848"/>
          <w:spacing w:val="-1"/>
          <w:w w:val="133"/>
          <w:sz w:val="22"/>
        </w:rPr>
        <w:t>V</w:t>
      </w:r>
      <w:r>
        <w:rPr>
          <w:rFonts w:hint="eastAsia" w:ascii="宋体" w:hAnsi="宋体" w:eastAsia="宋体"/>
          <w:color w:val="484848"/>
          <w:spacing w:val="-1"/>
          <w:w w:val="100"/>
          <w:sz w:val="22"/>
        </w:rPr>
        <w:t>u</w:t>
      </w:r>
      <w:r>
        <w:rPr>
          <w:rFonts w:hint="eastAsia" w:ascii="宋体" w:hAnsi="宋体" w:eastAsia="宋体"/>
          <w:color w:val="484848"/>
          <w:spacing w:val="-1"/>
          <w:w w:val="88"/>
          <w:sz w:val="22"/>
        </w:rPr>
        <w:t>e</w:t>
      </w:r>
      <w:r>
        <w:rPr>
          <w:rFonts w:hint="eastAsia" w:ascii="宋体" w:hAnsi="宋体" w:eastAsia="宋体"/>
          <w:color w:val="484848"/>
          <w:spacing w:val="-1"/>
          <w:w w:val="50"/>
          <w:sz w:val="22"/>
        </w:rPr>
        <w:t>.</w:t>
      </w:r>
      <w:r>
        <w:rPr>
          <w:rFonts w:hint="eastAsia" w:ascii="宋体" w:hAnsi="宋体" w:eastAsia="宋体"/>
          <w:color w:val="484848"/>
          <w:spacing w:val="-1"/>
          <w:w w:val="100"/>
          <w:sz w:val="22"/>
        </w:rPr>
        <w:t>d</w:t>
      </w:r>
      <w:r>
        <w:rPr>
          <w:rFonts w:hint="eastAsia" w:ascii="宋体" w:hAnsi="宋体" w:eastAsia="宋体"/>
          <w:color w:val="484848"/>
          <w:spacing w:val="-1"/>
          <w:w w:val="88"/>
          <w:sz w:val="22"/>
        </w:rPr>
        <w:t>e</w:t>
      </w:r>
      <w:r>
        <w:rPr>
          <w:rFonts w:hint="eastAsia" w:ascii="宋体" w:hAnsi="宋体" w:eastAsia="宋体"/>
          <w:color w:val="484848"/>
          <w:spacing w:val="-1"/>
          <w:w w:val="55"/>
          <w:sz w:val="22"/>
        </w:rPr>
        <w:t>l</w:t>
      </w:r>
      <w:r>
        <w:rPr>
          <w:rFonts w:hint="eastAsia" w:ascii="宋体" w:hAnsi="宋体" w:eastAsia="宋体"/>
          <w:color w:val="484848"/>
          <w:spacing w:val="-1"/>
          <w:w w:val="88"/>
          <w:sz w:val="22"/>
        </w:rPr>
        <w:t>e</w:t>
      </w:r>
      <w:r>
        <w:rPr>
          <w:rFonts w:hint="eastAsia" w:ascii="宋体" w:hAnsi="宋体" w:eastAsia="宋体"/>
          <w:color w:val="484848"/>
          <w:spacing w:val="-1"/>
          <w:w w:val="55"/>
          <w:sz w:val="22"/>
        </w:rPr>
        <w:t>t</w:t>
      </w:r>
      <w:r>
        <w:rPr>
          <w:rFonts w:hint="eastAsia" w:ascii="宋体" w:hAnsi="宋体" w:eastAsia="宋体"/>
          <w:color w:val="484848"/>
          <w:spacing w:val="-1"/>
          <w:w w:val="88"/>
          <w:sz w:val="22"/>
        </w:rPr>
        <w:t>e</w:t>
      </w:r>
      <w:r>
        <w:rPr>
          <w:rFonts w:hint="eastAsia" w:ascii="宋体" w:hAnsi="宋体" w:eastAsia="宋体"/>
          <w:color w:val="484848"/>
          <w:spacing w:val="-3"/>
          <w:w w:val="100"/>
          <w:sz w:val="22"/>
        </w:rPr>
        <w:t>：直接删了数组成员，并改变了数组的键值（对象是响应式的，确保</w:t>
      </w:r>
      <w:r>
        <w:rPr>
          <w:rFonts w:hint="eastAsia" w:ascii="宋体" w:hAnsi="宋体" w:eastAsia="宋体"/>
          <w:color w:val="484848"/>
          <w:spacing w:val="-6"/>
          <w:sz w:val="22"/>
        </w:rPr>
        <w:t xml:space="preserve">删除能触发更新视图，这个方法主要用于避开 </w:t>
      </w:r>
      <w:r>
        <w:rPr>
          <w:rFonts w:hint="eastAsia" w:ascii="宋体" w:hAnsi="宋体" w:eastAsia="宋体"/>
          <w:color w:val="484848"/>
          <w:sz w:val="22"/>
        </w:rPr>
        <w:t>Vue</w:t>
      </w:r>
      <w:r>
        <w:rPr>
          <w:rFonts w:hint="eastAsia" w:ascii="宋体" w:hAnsi="宋体" w:eastAsia="宋体"/>
          <w:color w:val="484848"/>
          <w:spacing w:val="-2"/>
          <w:sz w:val="22"/>
        </w:rPr>
        <w:t xml:space="preserve"> 不能检测到属性被删除的限制）</w:t>
      </w:r>
    </w:p>
    <w:p>
      <w:pPr>
        <w:pStyle w:val="7"/>
        <w:ind w:left="0"/>
      </w:pPr>
    </w:p>
    <w:p>
      <w:pPr>
        <w:pStyle w:val="7"/>
        <w:spacing w:before="8"/>
        <w:ind w:left="0"/>
        <w:rPr>
          <w:sz w:val="16"/>
        </w:rPr>
      </w:pPr>
    </w:p>
    <w:p>
      <w:pPr>
        <w:pStyle w:val="4"/>
        <w:numPr>
          <w:ilvl w:val="2"/>
          <w:numId w:val="66"/>
        </w:numPr>
        <w:tabs>
          <w:tab w:val="left" w:pos="879"/>
          <w:tab w:val="left" w:pos="880"/>
        </w:tabs>
        <w:spacing w:before="1" w:after="0" w:line="240" w:lineRule="auto"/>
        <w:ind w:left="880" w:right="0" w:hanging="360"/>
        <w:jc w:val="left"/>
      </w:pPr>
      <w:r>
        <w:rPr>
          <w:color w:val="484848"/>
        </w:rPr>
        <w:t>watch</w:t>
      </w:r>
      <w:r>
        <w:rPr>
          <w:color w:val="484848"/>
          <w:spacing w:val="-2"/>
        </w:rPr>
        <w:t xml:space="preserve"> 和计算属性有什么区别？</w:t>
      </w:r>
    </w:p>
    <w:p>
      <w:pPr>
        <w:pStyle w:val="6"/>
        <w:spacing w:before="173"/>
      </w:pPr>
      <w:r>
        <w:rPr>
          <w:color w:val="484848"/>
        </w:rPr>
        <w:t>参考回答：</w:t>
      </w:r>
    </w:p>
    <w:p>
      <w:pPr>
        <w:pStyle w:val="7"/>
        <w:spacing w:before="16" w:line="211" w:lineRule="auto"/>
        <w:ind w:right="228"/>
        <w:rPr>
          <w:rFonts w:hint="eastAsia" w:ascii="Microsoft JhengHei" w:eastAsia="Microsoft JhengHei"/>
          <w:b/>
        </w:rPr>
      </w:pPr>
      <w:r>
        <w:rPr>
          <w:color w:val="484848"/>
          <w:spacing w:val="-15"/>
          <w:w w:val="100"/>
        </w:rPr>
        <w:t>通俗来讲，既能用</w:t>
      </w:r>
      <w:r>
        <w:rPr>
          <w:color w:val="484848"/>
          <w:spacing w:val="-15"/>
        </w:rPr>
        <w:t xml:space="preserve"> </w:t>
      </w:r>
      <w:r>
        <w:rPr>
          <w:color w:val="484848"/>
          <w:spacing w:val="-1"/>
          <w:w w:val="88"/>
        </w:rPr>
        <w:t>co</w:t>
      </w:r>
      <w:r>
        <w:rPr>
          <w:color w:val="484848"/>
          <w:spacing w:val="-1"/>
          <w:w w:val="144"/>
        </w:rPr>
        <w:t>m</w:t>
      </w:r>
      <w:r>
        <w:rPr>
          <w:color w:val="484848"/>
          <w:spacing w:val="-1"/>
          <w:w w:val="100"/>
        </w:rPr>
        <w:t>pu</w:t>
      </w:r>
      <w:r>
        <w:rPr>
          <w:color w:val="484848"/>
          <w:spacing w:val="-1"/>
          <w:w w:val="55"/>
        </w:rPr>
        <w:t>t</w:t>
      </w:r>
      <w:r>
        <w:rPr>
          <w:color w:val="484848"/>
          <w:spacing w:val="-1"/>
          <w:w w:val="88"/>
        </w:rPr>
        <w:t>e</w:t>
      </w:r>
      <w:r>
        <w:rPr>
          <w:color w:val="484848"/>
          <w:w w:val="100"/>
        </w:rPr>
        <w:t>d</w:t>
      </w:r>
      <w:r>
        <w:rPr>
          <w:color w:val="484848"/>
        </w:rPr>
        <w:t xml:space="preserve"> </w:t>
      </w:r>
      <w:r>
        <w:rPr>
          <w:color w:val="484848"/>
          <w:spacing w:val="-3"/>
          <w:w w:val="100"/>
        </w:rPr>
        <w:t>实现又可以用</w:t>
      </w:r>
      <w:r>
        <w:rPr>
          <w:color w:val="484848"/>
          <w:spacing w:val="-3"/>
        </w:rPr>
        <w:t xml:space="preserve"> </w:t>
      </w:r>
      <w:r>
        <w:rPr>
          <w:color w:val="484848"/>
          <w:spacing w:val="-1"/>
          <w:w w:val="122"/>
        </w:rPr>
        <w:t>w</w:t>
      </w:r>
      <w:r>
        <w:rPr>
          <w:color w:val="484848"/>
          <w:spacing w:val="-1"/>
          <w:w w:val="88"/>
        </w:rPr>
        <w:t>a</w:t>
      </w:r>
      <w:r>
        <w:rPr>
          <w:color w:val="484848"/>
          <w:spacing w:val="-1"/>
          <w:w w:val="55"/>
        </w:rPr>
        <w:t>t</w:t>
      </w:r>
      <w:r>
        <w:rPr>
          <w:color w:val="484848"/>
          <w:spacing w:val="-1"/>
          <w:w w:val="88"/>
        </w:rPr>
        <w:t>c</w:t>
      </w:r>
      <w:r>
        <w:rPr>
          <w:color w:val="484848"/>
          <w:w w:val="100"/>
        </w:rPr>
        <w:t>h</w:t>
      </w:r>
      <w:r>
        <w:rPr>
          <w:color w:val="484848"/>
        </w:rPr>
        <w:t xml:space="preserve"> </w:t>
      </w:r>
      <w:r>
        <w:rPr>
          <w:color w:val="484848"/>
          <w:spacing w:val="-12"/>
          <w:w w:val="100"/>
        </w:rPr>
        <w:t>监听来实现的功能，推荐用</w:t>
      </w:r>
      <w:r>
        <w:rPr>
          <w:color w:val="484848"/>
          <w:spacing w:val="-12"/>
        </w:rPr>
        <w:t xml:space="preserve"> </w:t>
      </w:r>
      <w:r>
        <w:rPr>
          <w:color w:val="484848"/>
          <w:spacing w:val="-1"/>
          <w:w w:val="88"/>
        </w:rPr>
        <w:t>co</w:t>
      </w:r>
      <w:r>
        <w:rPr>
          <w:color w:val="484848"/>
          <w:spacing w:val="-1"/>
          <w:w w:val="144"/>
        </w:rPr>
        <w:t>m</w:t>
      </w:r>
      <w:r>
        <w:rPr>
          <w:color w:val="484848"/>
          <w:spacing w:val="-1"/>
          <w:w w:val="100"/>
        </w:rPr>
        <w:t>pu</w:t>
      </w:r>
      <w:r>
        <w:rPr>
          <w:color w:val="484848"/>
          <w:spacing w:val="-1"/>
          <w:w w:val="55"/>
        </w:rPr>
        <w:t>t</w:t>
      </w:r>
      <w:r>
        <w:rPr>
          <w:color w:val="484848"/>
          <w:spacing w:val="-1"/>
          <w:w w:val="88"/>
        </w:rPr>
        <w:t>e</w:t>
      </w:r>
      <w:r>
        <w:rPr>
          <w:color w:val="484848"/>
          <w:spacing w:val="-1"/>
          <w:w w:val="100"/>
        </w:rPr>
        <w:t>d</w:t>
      </w:r>
      <w:r>
        <w:rPr>
          <w:color w:val="484848"/>
          <w:w w:val="100"/>
        </w:rPr>
        <w:t>，</w:t>
      </w:r>
      <w:r>
        <w:rPr>
          <w:color w:val="484848"/>
          <w:spacing w:val="-14"/>
        </w:rPr>
        <w:t xml:space="preserve">重点在于 </w:t>
      </w:r>
      <w:r>
        <w:rPr>
          <w:rFonts w:hint="eastAsia" w:ascii="Microsoft JhengHei" w:eastAsia="Microsoft JhengHei"/>
          <w:b/>
          <w:color w:val="484848"/>
        </w:rPr>
        <w:t>computed</w:t>
      </w:r>
      <w:r>
        <w:rPr>
          <w:rFonts w:hint="eastAsia" w:ascii="Microsoft JhengHei" w:eastAsia="Microsoft JhengHei"/>
          <w:b/>
          <w:color w:val="484848"/>
          <w:spacing w:val="6"/>
        </w:rPr>
        <w:t xml:space="preserve"> 的缓存功能</w:t>
      </w:r>
    </w:p>
    <w:p>
      <w:pPr>
        <w:pStyle w:val="7"/>
        <w:spacing w:line="266" w:lineRule="auto"/>
        <w:ind w:right="337"/>
      </w:pPr>
      <w:r>
        <w:rPr>
          <w:color w:val="484848"/>
          <w:spacing w:val="-1"/>
          <w:w w:val="88"/>
        </w:rPr>
        <w:t>co</w:t>
      </w:r>
      <w:r>
        <w:rPr>
          <w:color w:val="484848"/>
          <w:spacing w:val="-1"/>
          <w:w w:val="144"/>
        </w:rPr>
        <w:t>m</w:t>
      </w:r>
      <w:r>
        <w:rPr>
          <w:color w:val="484848"/>
          <w:spacing w:val="-1"/>
          <w:w w:val="100"/>
        </w:rPr>
        <w:t>pu</w:t>
      </w:r>
      <w:r>
        <w:rPr>
          <w:color w:val="484848"/>
          <w:spacing w:val="-1"/>
          <w:w w:val="55"/>
        </w:rPr>
        <w:t>t</w:t>
      </w:r>
      <w:r>
        <w:rPr>
          <w:color w:val="484848"/>
          <w:spacing w:val="-1"/>
          <w:w w:val="88"/>
        </w:rPr>
        <w:t>e</w:t>
      </w:r>
      <w:r>
        <w:rPr>
          <w:color w:val="484848"/>
          <w:w w:val="100"/>
        </w:rPr>
        <w:t>d</w:t>
      </w:r>
      <w:r>
        <w:rPr>
          <w:color w:val="484848"/>
          <w:spacing w:val="-56"/>
        </w:rPr>
        <w:t xml:space="preserve"> </w:t>
      </w:r>
      <w:r>
        <w:rPr>
          <w:color w:val="484848"/>
          <w:spacing w:val="-6"/>
          <w:w w:val="100"/>
        </w:rPr>
        <w:t>计算属性是用来声明式的描述一个值依赖了其它的值，当所依赖的值或者变量</w:t>
      </w:r>
      <w:r>
        <w:rPr>
          <w:color w:val="484848"/>
          <w:spacing w:val="-3"/>
        </w:rPr>
        <w:t>改变时，计算属性也会跟着改变；</w:t>
      </w:r>
    </w:p>
    <w:p>
      <w:pPr>
        <w:pStyle w:val="7"/>
        <w:spacing w:line="280" w:lineRule="exact"/>
      </w:pPr>
      <w:r>
        <w:rPr>
          <w:color w:val="484848"/>
          <w:spacing w:val="-1"/>
          <w:w w:val="122"/>
        </w:rPr>
        <w:t>w</w:t>
      </w:r>
      <w:r>
        <w:rPr>
          <w:color w:val="484848"/>
          <w:spacing w:val="-1"/>
          <w:w w:val="88"/>
        </w:rPr>
        <w:t>a</w:t>
      </w:r>
      <w:r>
        <w:rPr>
          <w:color w:val="484848"/>
          <w:spacing w:val="-1"/>
          <w:w w:val="55"/>
        </w:rPr>
        <w:t>t</w:t>
      </w:r>
      <w:r>
        <w:rPr>
          <w:color w:val="484848"/>
          <w:spacing w:val="-1"/>
          <w:w w:val="88"/>
        </w:rPr>
        <w:t>c</w:t>
      </w:r>
      <w:r>
        <w:rPr>
          <w:color w:val="484848"/>
          <w:w w:val="100"/>
        </w:rPr>
        <w:t>h</w:t>
      </w:r>
      <w:r>
        <w:rPr>
          <w:color w:val="484848"/>
          <w:spacing w:val="-3"/>
        </w:rPr>
        <w:t xml:space="preserve"> </w:t>
      </w:r>
      <w:r>
        <w:rPr>
          <w:color w:val="484848"/>
          <w:spacing w:val="-3"/>
          <w:w w:val="100"/>
        </w:rPr>
        <w:t>监听的是已经在</w:t>
      </w:r>
      <w:r>
        <w:rPr>
          <w:color w:val="484848"/>
        </w:rPr>
        <w:t xml:space="preserve"> </w:t>
      </w:r>
      <w:r>
        <w:rPr>
          <w:color w:val="484848"/>
          <w:spacing w:val="-1"/>
          <w:w w:val="100"/>
        </w:rPr>
        <w:t>d</w:t>
      </w:r>
      <w:r>
        <w:rPr>
          <w:color w:val="484848"/>
          <w:spacing w:val="-1"/>
          <w:w w:val="88"/>
        </w:rPr>
        <w:t>a</w:t>
      </w:r>
      <w:r>
        <w:rPr>
          <w:color w:val="484848"/>
          <w:spacing w:val="-1"/>
          <w:w w:val="55"/>
        </w:rPr>
        <w:t>t</w:t>
      </w:r>
      <w:r>
        <w:rPr>
          <w:color w:val="484848"/>
          <w:w w:val="88"/>
        </w:rPr>
        <w:t>a</w:t>
      </w:r>
      <w:r>
        <w:rPr>
          <w:color w:val="484848"/>
          <w:spacing w:val="-1"/>
        </w:rPr>
        <w:t xml:space="preserve"> </w:t>
      </w:r>
      <w:r>
        <w:rPr>
          <w:color w:val="484848"/>
          <w:spacing w:val="-12"/>
          <w:w w:val="100"/>
        </w:rPr>
        <w:t>中定义的变量，当该变量变化时，会触发</w:t>
      </w:r>
      <w:r>
        <w:rPr>
          <w:color w:val="484848"/>
        </w:rPr>
        <w:t xml:space="preserve"> </w:t>
      </w:r>
      <w:r>
        <w:rPr>
          <w:color w:val="484848"/>
          <w:spacing w:val="-1"/>
          <w:w w:val="122"/>
        </w:rPr>
        <w:t>w</w:t>
      </w:r>
      <w:r>
        <w:rPr>
          <w:color w:val="484848"/>
          <w:spacing w:val="-1"/>
          <w:w w:val="88"/>
        </w:rPr>
        <w:t>a</w:t>
      </w:r>
      <w:r>
        <w:rPr>
          <w:color w:val="484848"/>
          <w:spacing w:val="-1"/>
          <w:w w:val="55"/>
        </w:rPr>
        <w:t>t</w:t>
      </w:r>
      <w:r>
        <w:rPr>
          <w:color w:val="484848"/>
          <w:spacing w:val="-1"/>
          <w:w w:val="88"/>
        </w:rPr>
        <w:t>c</w:t>
      </w:r>
      <w:r>
        <w:rPr>
          <w:color w:val="484848"/>
          <w:w w:val="100"/>
        </w:rPr>
        <w:t>h</w:t>
      </w:r>
      <w:r>
        <w:rPr>
          <w:color w:val="484848"/>
          <w:spacing w:val="-3"/>
        </w:rPr>
        <w:t xml:space="preserve"> </w:t>
      </w:r>
      <w:r>
        <w:rPr>
          <w:color w:val="484848"/>
          <w:spacing w:val="-2"/>
          <w:w w:val="100"/>
        </w:rPr>
        <w:t>中的方法。</w:t>
      </w:r>
    </w:p>
    <w:p>
      <w:pPr>
        <w:spacing w:after="0" w:line="280" w:lineRule="exact"/>
        <w:sectPr>
          <w:pgSz w:w="11910" w:h="16840"/>
          <w:pgMar w:top="1380" w:right="1460" w:bottom="1720" w:left="1640" w:header="0" w:footer="963" w:gutter="0"/>
        </w:sectPr>
      </w:pPr>
    </w:p>
    <w:p>
      <w:pPr>
        <w:pStyle w:val="4"/>
        <w:numPr>
          <w:ilvl w:val="2"/>
          <w:numId w:val="66"/>
        </w:numPr>
        <w:tabs>
          <w:tab w:val="left" w:pos="879"/>
          <w:tab w:val="left" w:pos="880"/>
        </w:tabs>
        <w:spacing w:before="0" w:after="0" w:line="398" w:lineRule="exact"/>
        <w:ind w:left="880" w:right="0" w:hanging="360"/>
        <w:jc w:val="left"/>
      </w:pPr>
      <w:bookmarkStart w:id="97" w:name="_bookmark130"/>
      <w:bookmarkEnd w:id="97"/>
      <w:bookmarkStart w:id="98" w:name="_bookmark130"/>
      <w:bookmarkEnd w:id="98"/>
      <w:r>
        <w:rPr>
          <w:color w:val="484848"/>
        </w:rPr>
        <w:t>Vue</w:t>
      </w:r>
      <w:r>
        <w:rPr>
          <w:color w:val="484848"/>
          <w:spacing w:val="-2"/>
        </w:rPr>
        <w:t xml:space="preserve"> 双向绑定原理</w:t>
      </w:r>
    </w:p>
    <w:p>
      <w:pPr>
        <w:pStyle w:val="6"/>
      </w:pPr>
      <w:r>
        <w:rPr>
          <w:color w:val="484848"/>
        </w:rPr>
        <w:t>参考回答：</w:t>
      </w:r>
    </w:p>
    <w:p>
      <w:pPr>
        <w:pStyle w:val="7"/>
        <w:spacing w:line="266" w:lineRule="auto"/>
        <w:ind w:right="587"/>
      </w:pPr>
      <w:r>
        <w:rPr>
          <w:color w:val="484848"/>
        </w:rPr>
        <w:t>Vue 数据双向绑定是通过数据劫持结合发布者-订阅者模式的方式来实现的。利用了</w:t>
      </w:r>
      <w:r>
        <w:rPr>
          <w:color w:val="484848"/>
          <w:w w:val="133"/>
        </w:rPr>
        <w:t>O</w:t>
      </w:r>
      <w:r>
        <w:rPr>
          <w:color w:val="484848"/>
          <w:w w:val="100"/>
        </w:rPr>
        <w:t>b</w:t>
      </w:r>
      <w:r>
        <w:rPr>
          <w:color w:val="484848"/>
          <w:w w:val="55"/>
        </w:rPr>
        <w:t>j</w:t>
      </w:r>
      <w:r>
        <w:rPr>
          <w:color w:val="484848"/>
          <w:w w:val="88"/>
        </w:rPr>
        <w:t>ec</w:t>
      </w:r>
      <w:r>
        <w:rPr>
          <w:color w:val="484848"/>
          <w:w w:val="55"/>
        </w:rPr>
        <w:t>t</w:t>
      </w:r>
      <w:r>
        <w:rPr>
          <w:color w:val="484848"/>
          <w:w w:val="50"/>
        </w:rPr>
        <w:t>.</w:t>
      </w:r>
      <w:r>
        <w:rPr>
          <w:color w:val="484848"/>
          <w:w w:val="100"/>
        </w:rPr>
        <w:t>d</w:t>
      </w:r>
      <w:r>
        <w:rPr>
          <w:color w:val="484848"/>
          <w:w w:val="88"/>
        </w:rPr>
        <w:t>e</w:t>
      </w:r>
      <w:r>
        <w:rPr>
          <w:color w:val="484848"/>
          <w:w w:val="55"/>
        </w:rPr>
        <w:t>fi</w:t>
      </w:r>
      <w:r>
        <w:rPr>
          <w:color w:val="484848"/>
          <w:w w:val="100"/>
        </w:rPr>
        <w:t>n</w:t>
      </w:r>
      <w:r>
        <w:rPr>
          <w:color w:val="484848"/>
          <w:w w:val="88"/>
        </w:rPr>
        <w:t>e</w:t>
      </w:r>
      <w:r>
        <w:rPr>
          <w:color w:val="484848"/>
          <w:w w:val="111"/>
        </w:rPr>
        <w:t>P</w:t>
      </w:r>
      <w:r>
        <w:rPr>
          <w:color w:val="484848"/>
          <w:w w:val="66"/>
        </w:rPr>
        <w:t>r</w:t>
      </w:r>
      <w:r>
        <w:rPr>
          <w:color w:val="484848"/>
          <w:w w:val="88"/>
        </w:rPr>
        <w:t>o</w:t>
      </w:r>
      <w:r>
        <w:rPr>
          <w:color w:val="484848"/>
          <w:w w:val="100"/>
        </w:rPr>
        <w:t>p</w:t>
      </w:r>
      <w:r>
        <w:rPr>
          <w:color w:val="484848"/>
          <w:w w:val="88"/>
        </w:rPr>
        <w:t>e</w:t>
      </w:r>
      <w:r>
        <w:rPr>
          <w:color w:val="484848"/>
          <w:w w:val="66"/>
        </w:rPr>
        <w:t>r</w:t>
      </w:r>
      <w:r>
        <w:rPr>
          <w:color w:val="484848"/>
          <w:w w:val="55"/>
        </w:rPr>
        <w:t>t</w:t>
      </w:r>
      <w:r>
        <w:rPr>
          <w:color w:val="484848"/>
          <w:w w:val="88"/>
        </w:rPr>
        <w:t>y</w:t>
      </w:r>
      <w:r>
        <w:rPr>
          <w:color w:val="484848"/>
          <w:w w:val="55"/>
        </w:rPr>
        <w:t>()</w:t>
      </w:r>
      <w:r>
        <w:rPr>
          <w:color w:val="484848"/>
        </w:rPr>
        <w:t xml:space="preserve"> </w:t>
      </w:r>
      <w:r>
        <w:rPr>
          <w:color w:val="484848"/>
          <w:w w:val="100"/>
        </w:rPr>
        <w:t>这个方法重新定义了对象获取属性值</w:t>
      </w:r>
      <w:r>
        <w:rPr>
          <w:color w:val="484848"/>
          <w:w w:val="55"/>
        </w:rPr>
        <w:t>(</w:t>
      </w:r>
      <w:r>
        <w:rPr>
          <w:color w:val="484848"/>
          <w:w w:val="88"/>
        </w:rPr>
        <w:t>ge</w:t>
      </w:r>
      <w:r>
        <w:rPr>
          <w:color w:val="484848"/>
          <w:w w:val="55"/>
        </w:rPr>
        <w:t>t)</w:t>
      </w:r>
      <w:r>
        <w:rPr>
          <w:color w:val="484848"/>
          <w:w w:val="100"/>
        </w:rPr>
        <w:t>和设置属性值</w:t>
      </w:r>
      <w:r>
        <w:rPr>
          <w:color w:val="484848"/>
          <w:w w:val="55"/>
        </w:rPr>
        <w:t>(</w:t>
      </w:r>
      <w:r>
        <w:rPr>
          <w:color w:val="484848"/>
          <w:w w:val="77"/>
        </w:rPr>
        <w:t>s</w:t>
      </w:r>
      <w:r>
        <w:rPr>
          <w:color w:val="484848"/>
          <w:w w:val="88"/>
        </w:rPr>
        <w:t>e</w:t>
      </w:r>
      <w:r>
        <w:rPr>
          <w:color w:val="484848"/>
          <w:w w:val="55"/>
        </w:rPr>
        <w:t>t)</w:t>
      </w:r>
      <w:r>
        <w:rPr>
          <w:color w:val="484848"/>
          <w:w w:val="100"/>
        </w:rPr>
        <w:t>。</w:t>
      </w:r>
    </w:p>
    <w:p>
      <w:pPr>
        <w:pStyle w:val="7"/>
        <w:ind w:left="0"/>
      </w:pPr>
    </w:p>
    <w:p>
      <w:pPr>
        <w:pStyle w:val="7"/>
        <w:spacing w:before="12"/>
        <w:ind w:left="0"/>
        <w:rPr>
          <w:sz w:val="15"/>
        </w:rPr>
      </w:pPr>
    </w:p>
    <w:p>
      <w:pPr>
        <w:pStyle w:val="4"/>
        <w:numPr>
          <w:ilvl w:val="2"/>
          <w:numId w:val="66"/>
        </w:numPr>
        <w:tabs>
          <w:tab w:val="left" w:pos="879"/>
          <w:tab w:val="left" w:pos="880"/>
        </w:tabs>
        <w:spacing w:before="0" w:after="0" w:line="240" w:lineRule="auto"/>
        <w:ind w:left="880" w:right="0" w:hanging="360"/>
        <w:jc w:val="left"/>
      </w:pPr>
      <w:r>
        <w:rPr>
          <w:color w:val="484848"/>
        </w:rPr>
        <w:t>v-model</w:t>
      </w:r>
      <w:r>
        <w:rPr>
          <w:color w:val="484848"/>
          <w:spacing w:val="-2"/>
        </w:rPr>
        <w:t xml:space="preserve"> 是什么？有什么用呢？</w:t>
      </w:r>
    </w:p>
    <w:p>
      <w:pPr>
        <w:pStyle w:val="6"/>
        <w:spacing w:before="173"/>
      </w:pPr>
      <w:r>
        <w:rPr>
          <w:color w:val="484848"/>
        </w:rPr>
        <w:t>参考回答：</w:t>
      </w:r>
    </w:p>
    <w:p>
      <w:pPr>
        <w:pStyle w:val="7"/>
        <w:spacing w:line="266" w:lineRule="auto"/>
        <w:ind w:right="228"/>
      </w:pPr>
      <w:r>
        <w:rPr>
          <w:color w:val="202429"/>
          <w:spacing w:val="-7"/>
          <w:w w:val="100"/>
        </w:rPr>
        <w:t>一则语法糖，相当于</w:t>
      </w:r>
      <w:r>
        <w:rPr>
          <w:color w:val="202429"/>
          <w:spacing w:val="-55"/>
        </w:rPr>
        <w:t xml:space="preserve"> </w:t>
      </w:r>
      <w:r>
        <w:rPr>
          <w:color w:val="202429"/>
          <w:spacing w:val="-1"/>
          <w:w w:val="88"/>
        </w:rPr>
        <w:t>v</w:t>
      </w:r>
      <w:r>
        <w:rPr>
          <w:color w:val="202429"/>
          <w:spacing w:val="-1"/>
          <w:w w:val="109"/>
        </w:rPr>
        <w:t>-</w:t>
      </w:r>
      <w:r>
        <w:rPr>
          <w:color w:val="202429"/>
          <w:spacing w:val="-1"/>
          <w:w w:val="100"/>
        </w:rPr>
        <w:t>b</w:t>
      </w:r>
      <w:r>
        <w:rPr>
          <w:color w:val="202429"/>
          <w:spacing w:val="-1"/>
          <w:w w:val="55"/>
        </w:rPr>
        <w:t>i</w:t>
      </w:r>
      <w:r>
        <w:rPr>
          <w:color w:val="202429"/>
          <w:spacing w:val="-1"/>
          <w:w w:val="100"/>
        </w:rPr>
        <w:t>nd</w:t>
      </w:r>
      <w:r>
        <w:rPr>
          <w:color w:val="202429"/>
          <w:spacing w:val="-1"/>
          <w:w w:val="50"/>
        </w:rPr>
        <w:t>:</w:t>
      </w:r>
      <w:r>
        <w:rPr>
          <w:color w:val="202429"/>
          <w:spacing w:val="-1"/>
          <w:w w:val="88"/>
        </w:rPr>
        <w:t>va</w:t>
      </w:r>
      <w:r>
        <w:rPr>
          <w:color w:val="202429"/>
          <w:spacing w:val="-1"/>
          <w:w w:val="55"/>
        </w:rPr>
        <w:t>l</w:t>
      </w:r>
      <w:r>
        <w:rPr>
          <w:color w:val="202429"/>
          <w:spacing w:val="-1"/>
          <w:w w:val="100"/>
        </w:rPr>
        <w:t>u</w:t>
      </w:r>
      <w:r>
        <w:rPr>
          <w:color w:val="202429"/>
          <w:spacing w:val="-1"/>
          <w:w w:val="88"/>
        </w:rPr>
        <w:t>e</w:t>
      </w:r>
      <w:r>
        <w:rPr>
          <w:color w:val="202429"/>
          <w:spacing w:val="-1"/>
          <w:w w:val="109"/>
        </w:rPr>
        <w:t>=</w:t>
      </w:r>
      <w:r>
        <w:rPr>
          <w:color w:val="202429"/>
          <w:spacing w:val="-1"/>
          <w:w w:val="80"/>
        </w:rPr>
        <w:t>"</w:t>
      </w:r>
      <w:r>
        <w:rPr>
          <w:color w:val="202429"/>
          <w:spacing w:val="-1"/>
          <w:w w:val="88"/>
        </w:rPr>
        <w:t>xxx</w:t>
      </w:r>
      <w:r>
        <w:rPr>
          <w:color w:val="202429"/>
          <w:w w:val="80"/>
        </w:rPr>
        <w:t>"</w:t>
      </w:r>
      <w:r>
        <w:rPr>
          <w:color w:val="202429"/>
          <w:spacing w:val="-2"/>
        </w:rPr>
        <w:t xml:space="preserve"> </w:t>
      </w:r>
      <w:r>
        <w:rPr>
          <w:color w:val="202429"/>
          <w:w w:val="100"/>
        </w:rPr>
        <w:t>和</w:t>
      </w:r>
      <w:r>
        <w:rPr>
          <w:color w:val="202429"/>
        </w:rPr>
        <w:t xml:space="preserve"> </w:t>
      </w:r>
      <w:r>
        <w:rPr>
          <w:color w:val="202429"/>
          <w:spacing w:val="-1"/>
          <w:w w:val="160"/>
        </w:rPr>
        <w:t>@</w:t>
      </w:r>
      <w:r>
        <w:rPr>
          <w:color w:val="202429"/>
          <w:spacing w:val="-1"/>
          <w:w w:val="55"/>
        </w:rPr>
        <w:t>i</w:t>
      </w:r>
      <w:r>
        <w:rPr>
          <w:color w:val="202429"/>
          <w:spacing w:val="-1"/>
          <w:w w:val="100"/>
        </w:rPr>
        <w:t>npu</w:t>
      </w:r>
      <w:r>
        <w:rPr>
          <w:color w:val="202429"/>
          <w:spacing w:val="-2"/>
          <w:w w:val="55"/>
        </w:rPr>
        <w:t>t</w:t>
      </w:r>
      <w:r>
        <w:rPr>
          <w:color w:val="202429"/>
          <w:spacing w:val="-7"/>
          <w:w w:val="100"/>
        </w:rPr>
        <w:t>，意思是绑定了一个</w:t>
      </w:r>
      <w:r>
        <w:rPr>
          <w:color w:val="202429"/>
          <w:spacing w:val="-58"/>
        </w:rPr>
        <w:t xml:space="preserve"> </w:t>
      </w:r>
      <w:r>
        <w:rPr>
          <w:color w:val="202429"/>
          <w:spacing w:val="-1"/>
          <w:w w:val="88"/>
        </w:rPr>
        <w:t>va</w:t>
      </w:r>
      <w:r>
        <w:rPr>
          <w:color w:val="202429"/>
          <w:spacing w:val="-1"/>
          <w:w w:val="55"/>
        </w:rPr>
        <w:t>l</w:t>
      </w:r>
      <w:r>
        <w:rPr>
          <w:color w:val="202429"/>
          <w:spacing w:val="-1"/>
          <w:w w:val="100"/>
        </w:rPr>
        <w:t>u</w:t>
      </w:r>
      <w:r>
        <w:rPr>
          <w:color w:val="202429"/>
          <w:w w:val="88"/>
        </w:rPr>
        <w:t>e</w:t>
      </w:r>
      <w:r>
        <w:rPr>
          <w:color w:val="202429"/>
          <w:spacing w:val="-57"/>
        </w:rPr>
        <w:t xml:space="preserve"> </w:t>
      </w:r>
      <w:r>
        <w:rPr>
          <w:color w:val="202429"/>
          <w:spacing w:val="-2"/>
          <w:w w:val="100"/>
        </w:rPr>
        <w:t>属性的值，</w:t>
      </w:r>
      <w:r>
        <w:rPr>
          <w:color w:val="202429"/>
          <w:spacing w:val="8"/>
          <w:w w:val="100"/>
        </w:rPr>
        <w:t>子组件可对</w:t>
      </w:r>
      <w:r>
        <w:rPr>
          <w:color w:val="202429"/>
          <w:spacing w:val="-1"/>
          <w:w w:val="88"/>
        </w:rPr>
        <w:t>va</w:t>
      </w:r>
      <w:r>
        <w:rPr>
          <w:color w:val="202429"/>
          <w:spacing w:val="-1"/>
          <w:w w:val="55"/>
        </w:rPr>
        <w:t>l</w:t>
      </w:r>
      <w:r>
        <w:rPr>
          <w:color w:val="202429"/>
          <w:spacing w:val="-1"/>
          <w:w w:val="100"/>
        </w:rPr>
        <w:t>u</w:t>
      </w:r>
      <w:r>
        <w:rPr>
          <w:color w:val="202429"/>
          <w:w w:val="88"/>
        </w:rPr>
        <w:t>e</w:t>
      </w:r>
      <w:r>
        <w:rPr>
          <w:color w:val="202429"/>
          <w:spacing w:val="-55"/>
        </w:rPr>
        <w:t xml:space="preserve"> </w:t>
      </w:r>
      <w:r>
        <w:rPr>
          <w:color w:val="202429"/>
          <w:spacing w:val="-3"/>
          <w:w w:val="100"/>
        </w:rPr>
        <w:t>属性监听，通过</w:t>
      </w:r>
      <w:r>
        <w:rPr>
          <w:color w:val="202429"/>
          <w:spacing w:val="-1"/>
          <w:w w:val="100"/>
        </w:rPr>
        <w:t>$</w:t>
      </w:r>
      <w:r>
        <w:rPr>
          <w:color w:val="202429"/>
          <w:spacing w:val="-1"/>
          <w:w w:val="88"/>
        </w:rPr>
        <w:t>e</w:t>
      </w:r>
      <w:r>
        <w:rPr>
          <w:color w:val="202429"/>
          <w:spacing w:val="-1"/>
          <w:w w:val="144"/>
        </w:rPr>
        <w:t>m</w:t>
      </w:r>
      <w:r>
        <w:rPr>
          <w:color w:val="202429"/>
          <w:spacing w:val="-1"/>
          <w:w w:val="55"/>
        </w:rPr>
        <w:t>it(</w:t>
      </w:r>
      <w:r>
        <w:rPr>
          <w:color w:val="202429"/>
          <w:spacing w:val="-1"/>
          <w:w w:val="43"/>
        </w:rPr>
        <w:t>'</w:t>
      </w:r>
      <w:r>
        <w:rPr>
          <w:color w:val="202429"/>
          <w:spacing w:val="-1"/>
          <w:w w:val="55"/>
        </w:rPr>
        <w:t>i</w:t>
      </w:r>
      <w:r>
        <w:rPr>
          <w:color w:val="202429"/>
          <w:spacing w:val="-1"/>
          <w:w w:val="100"/>
        </w:rPr>
        <w:t>npu</w:t>
      </w:r>
      <w:r>
        <w:rPr>
          <w:color w:val="202429"/>
          <w:spacing w:val="-1"/>
          <w:w w:val="55"/>
        </w:rPr>
        <w:t>t</w:t>
      </w:r>
      <w:r>
        <w:rPr>
          <w:color w:val="202429"/>
          <w:spacing w:val="-1"/>
          <w:w w:val="43"/>
        </w:rPr>
        <w:t>'</w:t>
      </w:r>
      <w:r>
        <w:rPr>
          <w:color w:val="202429"/>
          <w:w w:val="50"/>
        </w:rPr>
        <w:t>,</w:t>
      </w:r>
      <w:r>
        <w:rPr>
          <w:color w:val="202429"/>
          <w:spacing w:val="-57"/>
        </w:rPr>
        <w:t xml:space="preserve"> </w:t>
      </w:r>
      <w:r>
        <w:rPr>
          <w:color w:val="202429"/>
          <w:spacing w:val="-1"/>
          <w:w w:val="88"/>
        </w:rPr>
        <w:t>xxx</w:t>
      </w:r>
      <w:r>
        <w:rPr>
          <w:color w:val="202429"/>
          <w:w w:val="55"/>
        </w:rPr>
        <w:t>)</w:t>
      </w:r>
      <w:r>
        <w:rPr>
          <w:color w:val="202429"/>
          <w:spacing w:val="-3"/>
          <w:w w:val="100"/>
        </w:rPr>
        <w:t>的方式给父组件通讯。自己实现</w:t>
      </w:r>
    </w:p>
    <w:p>
      <w:pPr>
        <w:pStyle w:val="18"/>
        <w:numPr>
          <w:ilvl w:val="0"/>
          <w:numId w:val="69"/>
        </w:numPr>
        <w:tabs>
          <w:tab w:val="left" w:pos="379"/>
        </w:tabs>
        <w:spacing w:before="0" w:after="0" w:line="280" w:lineRule="exact"/>
        <w:ind w:left="378" w:right="0" w:hanging="219"/>
        <w:jc w:val="left"/>
        <w:rPr>
          <w:rFonts w:hint="eastAsia" w:ascii="宋体" w:eastAsia="宋体"/>
          <w:sz w:val="22"/>
        </w:rPr>
      </w:pPr>
      <w:r>
        <w:rPr>
          <w:rFonts w:hint="eastAsia" w:ascii="宋体" w:eastAsia="宋体"/>
          <w:color w:val="202429"/>
          <w:spacing w:val="-1"/>
          <w:w w:val="144"/>
          <w:sz w:val="22"/>
        </w:rPr>
        <w:t>m</w:t>
      </w:r>
      <w:r>
        <w:rPr>
          <w:rFonts w:hint="eastAsia" w:ascii="宋体" w:eastAsia="宋体"/>
          <w:color w:val="202429"/>
          <w:spacing w:val="-1"/>
          <w:w w:val="88"/>
          <w:sz w:val="22"/>
        </w:rPr>
        <w:t>o</w:t>
      </w:r>
      <w:r>
        <w:rPr>
          <w:rFonts w:hint="eastAsia" w:ascii="宋体" w:eastAsia="宋体"/>
          <w:color w:val="202429"/>
          <w:spacing w:val="-1"/>
          <w:w w:val="100"/>
          <w:sz w:val="22"/>
        </w:rPr>
        <w:t>d</w:t>
      </w:r>
      <w:r>
        <w:rPr>
          <w:rFonts w:hint="eastAsia" w:ascii="宋体" w:eastAsia="宋体"/>
          <w:color w:val="202429"/>
          <w:spacing w:val="-1"/>
          <w:w w:val="88"/>
          <w:sz w:val="22"/>
        </w:rPr>
        <w:t>e</w:t>
      </w:r>
      <w:r>
        <w:rPr>
          <w:rFonts w:hint="eastAsia" w:ascii="宋体" w:eastAsia="宋体"/>
          <w:color w:val="202429"/>
          <w:w w:val="55"/>
          <w:sz w:val="22"/>
        </w:rPr>
        <w:t>l</w:t>
      </w:r>
      <w:r>
        <w:rPr>
          <w:rFonts w:hint="eastAsia" w:ascii="宋体" w:eastAsia="宋体"/>
          <w:color w:val="202429"/>
          <w:spacing w:val="-57"/>
          <w:sz w:val="22"/>
        </w:rPr>
        <w:t xml:space="preserve"> </w:t>
      </w:r>
      <w:r>
        <w:rPr>
          <w:rFonts w:hint="eastAsia" w:ascii="宋体" w:eastAsia="宋体"/>
          <w:color w:val="202429"/>
          <w:spacing w:val="-3"/>
          <w:w w:val="100"/>
          <w:sz w:val="22"/>
        </w:rPr>
        <w:t>方式的组件也是这样的思路。</w:t>
      </w:r>
    </w:p>
    <w:p>
      <w:pPr>
        <w:pStyle w:val="7"/>
        <w:ind w:left="0"/>
      </w:pPr>
    </w:p>
    <w:p>
      <w:pPr>
        <w:pStyle w:val="7"/>
        <w:spacing w:before="6"/>
        <w:ind w:left="0"/>
        <w:rPr>
          <w:sz w:val="18"/>
        </w:rPr>
      </w:pPr>
    </w:p>
    <w:p>
      <w:pPr>
        <w:pStyle w:val="4"/>
        <w:numPr>
          <w:ilvl w:val="1"/>
          <w:numId w:val="69"/>
        </w:numPr>
        <w:tabs>
          <w:tab w:val="left" w:pos="879"/>
          <w:tab w:val="left" w:pos="880"/>
        </w:tabs>
        <w:spacing w:before="0" w:after="0" w:line="240" w:lineRule="auto"/>
        <w:ind w:left="880" w:right="0" w:hanging="360"/>
        <w:jc w:val="left"/>
      </w:pPr>
      <w:r>
        <w:rPr>
          <w:color w:val="484848"/>
        </w:rPr>
        <w:t>axios</w:t>
      </w:r>
      <w:r>
        <w:rPr>
          <w:color w:val="484848"/>
          <w:spacing w:val="-2"/>
        </w:rPr>
        <w:t xml:space="preserve"> 是什么？怎样使用它？怎么解决跨域的问题？</w:t>
      </w:r>
    </w:p>
    <w:p>
      <w:pPr>
        <w:pStyle w:val="6"/>
      </w:pPr>
      <w:r>
        <w:rPr>
          <w:color w:val="484848"/>
        </w:rPr>
        <w:t>参考回答：</w:t>
      </w:r>
    </w:p>
    <w:p>
      <w:pPr>
        <w:pStyle w:val="7"/>
        <w:spacing w:line="266" w:lineRule="auto"/>
        <w:ind w:right="337"/>
      </w:pPr>
      <w:r>
        <w:rPr>
          <w:color w:val="202429"/>
          <w:w w:val="95"/>
        </w:rPr>
        <w:t>axios</w:t>
      </w:r>
      <w:r>
        <w:rPr>
          <w:color w:val="202429"/>
          <w:spacing w:val="-4"/>
          <w:w w:val="95"/>
        </w:rPr>
        <w:t xml:space="preserve"> 的是一种异步请求，用法和</w:t>
      </w:r>
      <w:r>
        <w:rPr>
          <w:color w:val="202429"/>
          <w:w w:val="95"/>
        </w:rPr>
        <w:t>ajax</w:t>
      </w:r>
      <w:r>
        <w:rPr>
          <w:color w:val="202429"/>
          <w:spacing w:val="-8"/>
          <w:w w:val="95"/>
        </w:rPr>
        <w:t xml:space="preserve"> 类似，安装</w:t>
      </w:r>
      <w:r>
        <w:rPr>
          <w:color w:val="202429"/>
          <w:w w:val="95"/>
        </w:rPr>
        <w:t>npm</w:t>
      </w:r>
      <w:r>
        <w:rPr>
          <w:color w:val="202429"/>
          <w:spacing w:val="-66"/>
          <w:w w:val="95"/>
        </w:rPr>
        <w:t xml:space="preserve"> </w:t>
      </w:r>
      <w:r>
        <w:rPr>
          <w:color w:val="202429"/>
          <w:w w:val="95"/>
        </w:rPr>
        <w:t>install</w:t>
      </w:r>
      <w:r>
        <w:rPr>
          <w:color w:val="202429"/>
          <w:spacing w:val="-64"/>
          <w:w w:val="95"/>
        </w:rPr>
        <w:t xml:space="preserve"> </w:t>
      </w:r>
      <w:r>
        <w:rPr>
          <w:color w:val="202429"/>
          <w:w w:val="95"/>
        </w:rPr>
        <w:t>axios</w:t>
      </w:r>
      <w:r>
        <w:rPr>
          <w:color w:val="202429"/>
          <w:spacing w:val="-22"/>
          <w:w w:val="95"/>
        </w:rPr>
        <w:t xml:space="preserve"> --</w:t>
      </w:r>
      <w:r>
        <w:rPr>
          <w:color w:val="202429"/>
          <w:w w:val="95"/>
        </w:rPr>
        <w:t>save</w:t>
      </w:r>
      <w:r>
        <w:rPr>
          <w:color w:val="202429"/>
          <w:spacing w:val="-9"/>
          <w:w w:val="95"/>
        </w:rPr>
        <w:t xml:space="preserve"> 即可使用，请</w:t>
      </w:r>
      <w:r>
        <w:rPr>
          <w:color w:val="202429"/>
          <w:spacing w:val="12"/>
          <w:w w:val="100"/>
        </w:rPr>
        <w:t>求中包括</w:t>
      </w:r>
      <w:r>
        <w:rPr>
          <w:color w:val="202429"/>
          <w:spacing w:val="-1"/>
          <w:w w:val="88"/>
        </w:rPr>
        <w:t>ge</w:t>
      </w:r>
      <w:r>
        <w:rPr>
          <w:color w:val="202429"/>
          <w:spacing w:val="-1"/>
          <w:w w:val="55"/>
        </w:rPr>
        <w:t>t</w:t>
      </w:r>
      <w:r>
        <w:rPr>
          <w:color w:val="202429"/>
          <w:spacing w:val="-1"/>
          <w:w w:val="50"/>
        </w:rPr>
        <w:t>,</w:t>
      </w:r>
      <w:r>
        <w:rPr>
          <w:color w:val="202429"/>
          <w:spacing w:val="-1"/>
          <w:w w:val="100"/>
        </w:rPr>
        <w:t>p</w:t>
      </w:r>
      <w:r>
        <w:rPr>
          <w:color w:val="202429"/>
          <w:spacing w:val="-1"/>
          <w:w w:val="88"/>
        </w:rPr>
        <w:t>o</w:t>
      </w:r>
      <w:r>
        <w:rPr>
          <w:color w:val="202429"/>
          <w:spacing w:val="-1"/>
          <w:w w:val="77"/>
        </w:rPr>
        <w:t>s</w:t>
      </w:r>
      <w:r>
        <w:rPr>
          <w:color w:val="202429"/>
          <w:spacing w:val="-1"/>
          <w:w w:val="55"/>
        </w:rPr>
        <w:t>t</w:t>
      </w:r>
      <w:r>
        <w:rPr>
          <w:color w:val="202429"/>
          <w:spacing w:val="-1"/>
          <w:w w:val="50"/>
        </w:rPr>
        <w:t>,</w:t>
      </w:r>
      <w:r>
        <w:rPr>
          <w:color w:val="202429"/>
          <w:spacing w:val="-1"/>
          <w:w w:val="100"/>
        </w:rPr>
        <w:t>pu</w:t>
      </w:r>
      <w:r>
        <w:rPr>
          <w:color w:val="202429"/>
          <w:spacing w:val="-1"/>
          <w:w w:val="55"/>
        </w:rPr>
        <w:t>t</w:t>
      </w:r>
      <w:r>
        <w:rPr>
          <w:color w:val="202429"/>
          <w:w w:val="50"/>
        </w:rPr>
        <w:t>,</w:t>
      </w:r>
      <w:r>
        <w:rPr>
          <w:color w:val="202429"/>
          <w:spacing w:val="-58"/>
        </w:rPr>
        <w:t xml:space="preserve"> </w:t>
      </w:r>
      <w:r>
        <w:rPr>
          <w:color w:val="202429"/>
          <w:spacing w:val="-1"/>
          <w:w w:val="100"/>
        </w:rPr>
        <w:t>p</w:t>
      </w:r>
      <w:r>
        <w:rPr>
          <w:color w:val="202429"/>
          <w:spacing w:val="-1"/>
          <w:w w:val="88"/>
        </w:rPr>
        <w:t>a</w:t>
      </w:r>
      <w:r>
        <w:rPr>
          <w:color w:val="202429"/>
          <w:spacing w:val="-1"/>
          <w:w w:val="55"/>
        </w:rPr>
        <w:t>t</w:t>
      </w:r>
      <w:r>
        <w:rPr>
          <w:color w:val="202429"/>
          <w:spacing w:val="-1"/>
          <w:w w:val="88"/>
        </w:rPr>
        <w:t>c</w:t>
      </w:r>
      <w:r>
        <w:rPr>
          <w:color w:val="202429"/>
          <w:w w:val="100"/>
        </w:rPr>
        <w:t>h</w:t>
      </w:r>
      <w:r>
        <w:rPr>
          <w:color w:val="202429"/>
          <w:spacing w:val="-56"/>
        </w:rPr>
        <w:t xml:space="preserve"> </w:t>
      </w:r>
      <w:r>
        <w:rPr>
          <w:color w:val="202429"/>
          <w:spacing w:val="-1"/>
          <w:w w:val="50"/>
        </w:rPr>
        <w:t>,</w:t>
      </w:r>
      <w:r>
        <w:rPr>
          <w:color w:val="202429"/>
          <w:spacing w:val="-1"/>
          <w:w w:val="100"/>
        </w:rPr>
        <w:t>d</w:t>
      </w:r>
      <w:r>
        <w:rPr>
          <w:color w:val="202429"/>
          <w:spacing w:val="-1"/>
          <w:w w:val="88"/>
        </w:rPr>
        <w:t>e</w:t>
      </w:r>
      <w:r>
        <w:rPr>
          <w:color w:val="202429"/>
          <w:spacing w:val="-1"/>
          <w:w w:val="55"/>
        </w:rPr>
        <w:t>l</w:t>
      </w:r>
      <w:r>
        <w:rPr>
          <w:color w:val="202429"/>
          <w:spacing w:val="-1"/>
          <w:w w:val="88"/>
        </w:rPr>
        <w:t>e</w:t>
      </w:r>
      <w:r>
        <w:rPr>
          <w:color w:val="202429"/>
          <w:spacing w:val="-1"/>
          <w:w w:val="55"/>
        </w:rPr>
        <w:t>t</w:t>
      </w:r>
      <w:r>
        <w:rPr>
          <w:color w:val="202429"/>
          <w:w w:val="88"/>
        </w:rPr>
        <w:t>e</w:t>
      </w:r>
      <w:r>
        <w:rPr>
          <w:color w:val="202429"/>
          <w:spacing w:val="-58"/>
        </w:rPr>
        <w:t xml:space="preserve"> </w:t>
      </w:r>
      <w:r>
        <w:rPr>
          <w:color w:val="202429"/>
          <w:spacing w:val="-3"/>
          <w:w w:val="100"/>
        </w:rPr>
        <w:t xml:space="preserve">等五种请求方式，解决跨域可以在请求头中添加 </w:t>
      </w:r>
      <w:r>
        <w:rPr>
          <w:color w:val="202429"/>
          <w:spacing w:val="-1"/>
          <w:w w:val="133"/>
        </w:rPr>
        <w:t>A</w:t>
      </w:r>
      <w:r>
        <w:rPr>
          <w:color w:val="202429"/>
          <w:spacing w:val="-1"/>
          <w:w w:val="88"/>
        </w:rPr>
        <w:t>cce</w:t>
      </w:r>
      <w:r>
        <w:rPr>
          <w:color w:val="202429"/>
          <w:spacing w:val="-1"/>
          <w:w w:val="77"/>
        </w:rPr>
        <w:t>ss</w:t>
      </w:r>
      <w:r>
        <w:rPr>
          <w:color w:val="202429"/>
          <w:spacing w:val="-1"/>
          <w:w w:val="109"/>
        </w:rPr>
        <w:t>-</w:t>
      </w:r>
      <w:r>
        <w:rPr>
          <w:color w:val="202429"/>
          <w:spacing w:val="-1"/>
          <w:w w:val="122"/>
        </w:rPr>
        <w:t>C</w:t>
      </w:r>
      <w:r>
        <w:rPr>
          <w:color w:val="202429"/>
          <w:spacing w:val="-1"/>
          <w:w w:val="88"/>
        </w:rPr>
        <w:t>o</w:t>
      </w:r>
      <w:r>
        <w:rPr>
          <w:color w:val="202429"/>
          <w:spacing w:val="-1"/>
          <w:w w:val="100"/>
        </w:rPr>
        <w:t>n</w:t>
      </w:r>
      <w:r>
        <w:rPr>
          <w:color w:val="202429"/>
          <w:spacing w:val="-1"/>
          <w:w w:val="55"/>
        </w:rPr>
        <w:t>t</w:t>
      </w:r>
      <w:r>
        <w:rPr>
          <w:color w:val="202429"/>
          <w:spacing w:val="-1"/>
          <w:w w:val="66"/>
        </w:rPr>
        <w:t>r</w:t>
      </w:r>
      <w:r>
        <w:rPr>
          <w:color w:val="202429"/>
          <w:spacing w:val="-1"/>
          <w:w w:val="88"/>
        </w:rPr>
        <w:t>o</w:t>
      </w:r>
      <w:r>
        <w:rPr>
          <w:color w:val="202429"/>
          <w:spacing w:val="-1"/>
          <w:w w:val="55"/>
        </w:rPr>
        <w:t>l</w:t>
      </w:r>
      <w:r>
        <w:rPr>
          <w:color w:val="202429"/>
          <w:spacing w:val="-1"/>
          <w:w w:val="109"/>
        </w:rPr>
        <w:t>-</w:t>
      </w:r>
      <w:r>
        <w:rPr>
          <w:color w:val="202429"/>
          <w:spacing w:val="-1"/>
          <w:w w:val="133"/>
        </w:rPr>
        <w:t>A</w:t>
      </w:r>
      <w:r>
        <w:rPr>
          <w:color w:val="202429"/>
          <w:spacing w:val="-1"/>
          <w:w w:val="55"/>
        </w:rPr>
        <w:t>ll</w:t>
      </w:r>
      <w:r>
        <w:rPr>
          <w:color w:val="202429"/>
          <w:spacing w:val="-1"/>
          <w:w w:val="88"/>
        </w:rPr>
        <w:t>o</w:t>
      </w:r>
      <w:r>
        <w:rPr>
          <w:color w:val="202429"/>
          <w:spacing w:val="-1"/>
          <w:w w:val="122"/>
        </w:rPr>
        <w:t>w</w:t>
      </w:r>
      <w:r>
        <w:rPr>
          <w:color w:val="202429"/>
          <w:spacing w:val="-1"/>
          <w:w w:val="109"/>
        </w:rPr>
        <w:t>-</w:t>
      </w:r>
      <w:r>
        <w:rPr>
          <w:color w:val="202429"/>
          <w:spacing w:val="-1"/>
          <w:w w:val="133"/>
        </w:rPr>
        <w:t>O</w:t>
      </w:r>
      <w:r>
        <w:rPr>
          <w:color w:val="202429"/>
          <w:spacing w:val="-1"/>
          <w:w w:val="66"/>
        </w:rPr>
        <w:t>r</w:t>
      </w:r>
      <w:r>
        <w:rPr>
          <w:color w:val="202429"/>
          <w:spacing w:val="-1"/>
          <w:w w:val="55"/>
        </w:rPr>
        <w:t>i</w:t>
      </w:r>
      <w:r>
        <w:rPr>
          <w:color w:val="202429"/>
          <w:spacing w:val="-1"/>
          <w:w w:val="88"/>
        </w:rPr>
        <w:t>g</w:t>
      </w:r>
      <w:r>
        <w:rPr>
          <w:color w:val="202429"/>
          <w:spacing w:val="-1"/>
          <w:w w:val="55"/>
        </w:rPr>
        <w:t>i</w:t>
      </w:r>
      <w:r>
        <w:rPr>
          <w:color w:val="202429"/>
          <w:spacing w:val="-2"/>
          <w:w w:val="100"/>
        </w:rPr>
        <w:t>n，也可以在</w:t>
      </w:r>
      <w:r>
        <w:rPr>
          <w:color w:val="202429"/>
          <w:spacing w:val="-55"/>
        </w:rPr>
        <w:t xml:space="preserve"> </w:t>
      </w:r>
      <w:r>
        <w:rPr>
          <w:color w:val="202429"/>
          <w:spacing w:val="-1"/>
          <w:w w:val="55"/>
        </w:rPr>
        <w:t>i</w:t>
      </w:r>
      <w:r>
        <w:rPr>
          <w:color w:val="202429"/>
          <w:spacing w:val="-1"/>
          <w:w w:val="100"/>
        </w:rPr>
        <w:t>nd</w:t>
      </w:r>
      <w:r>
        <w:rPr>
          <w:color w:val="202429"/>
          <w:spacing w:val="-1"/>
          <w:w w:val="88"/>
        </w:rPr>
        <w:t>ex</w:t>
      </w:r>
      <w:r>
        <w:rPr>
          <w:color w:val="202429"/>
          <w:spacing w:val="-1"/>
          <w:w w:val="50"/>
        </w:rPr>
        <w:t>.</w:t>
      </w:r>
      <w:r>
        <w:rPr>
          <w:color w:val="202429"/>
          <w:spacing w:val="-1"/>
          <w:w w:val="55"/>
        </w:rPr>
        <w:t>j</w:t>
      </w:r>
      <w:r>
        <w:rPr>
          <w:color w:val="202429"/>
          <w:w w:val="77"/>
        </w:rPr>
        <w:t>s</w:t>
      </w:r>
      <w:r>
        <w:rPr>
          <w:color w:val="202429"/>
          <w:spacing w:val="-57"/>
        </w:rPr>
        <w:t xml:space="preserve"> </w:t>
      </w:r>
      <w:r>
        <w:rPr>
          <w:color w:val="202429"/>
          <w:spacing w:val="8"/>
          <w:w w:val="100"/>
        </w:rPr>
        <w:t>文件中更改</w:t>
      </w:r>
      <w:r>
        <w:rPr>
          <w:color w:val="202429"/>
          <w:spacing w:val="-1"/>
          <w:w w:val="100"/>
        </w:rPr>
        <w:t>p</w:t>
      </w:r>
      <w:r>
        <w:rPr>
          <w:color w:val="202429"/>
          <w:spacing w:val="-1"/>
          <w:w w:val="66"/>
        </w:rPr>
        <w:t>r</w:t>
      </w:r>
      <w:r>
        <w:rPr>
          <w:color w:val="202429"/>
          <w:spacing w:val="-1"/>
          <w:w w:val="88"/>
        </w:rPr>
        <w:t>oxy</w:t>
      </w:r>
      <w:r>
        <w:rPr>
          <w:color w:val="202429"/>
          <w:spacing w:val="-1"/>
          <w:w w:val="111"/>
        </w:rPr>
        <w:t>T</w:t>
      </w:r>
      <w:r>
        <w:rPr>
          <w:color w:val="202429"/>
          <w:spacing w:val="-1"/>
          <w:w w:val="88"/>
        </w:rPr>
        <w:t>a</w:t>
      </w:r>
      <w:r>
        <w:rPr>
          <w:color w:val="202429"/>
          <w:spacing w:val="-1"/>
          <w:w w:val="100"/>
        </w:rPr>
        <w:t>b</w:t>
      </w:r>
      <w:r>
        <w:rPr>
          <w:color w:val="202429"/>
          <w:spacing w:val="-1"/>
          <w:w w:val="55"/>
        </w:rPr>
        <w:t>l</w:t>
      </w:r>
      <w:r>
        <w:rPr>
          <w:color w:val="202429"/>
          <w:w w:val="88"/>
        </w:rPr>
        <w:t>e</w:t>
      </w:r>
      <w:r>
        <w:rPr>
          <w:color w:val="202429"/>
          <w:spacing w:val="-54"/>
        </w:rPr>
        <w:t xml:space="preserve"> </w:t>
      </w:r>
      <w:r>
        <w:rPr>
          <w:color w:val="202429"/>
          <w:spacing w:val="-3"/>
          <w:w w:val="100"/>
        </w:rPr>
        <w:t>配置等解决跨域</w:t>
      </w:r>
      <w:r>
        <w:rPr>
          <w:color w:val="202429"/>
          <w:spacing w:val="-2"/>
        </w:rPr>
        <w:t>问题。</w:t>
      </w:r>
    </w:p>
    <w:p>
      <w:pPr>
        <w:pStyle w:val="7"/>
        <w:ind w:left="0"/>
      </w:pPr>
    </w:p>
    <w:p>
      <w:pPr>
        <w:pStyle w:val="7"/>
        <w:spacing w:before="11"/>
        <w:ind w:left="0"/>
        <w:rPr>
          <w:sz w:val="15"/>
        </w:rPr>
      </w:pPr>
    </w:p>
    <w:p>
      <w:pPr>
        <w:pStyle w:val="4"/>
        <w:numPr>
          <w:ilvl w:val="1"/>
          <w:numId w:val="69"/>
        </w:numPr>
        <w:tabs>
          <w:tab w:val="left" w:pos="879"/>
          <w:tab w:val="left" w:pos="880"/>
        </w:tabs>
        <w:spacing w:before="0" w:after="0" w:line="240" w:lineRule="auto"/>
        <w:ind w:left="880" w:right="0" w:hanging="360"/>
        <w:jc w:val="left"/>
      </w:pPr>
      <w:r>
        <w:rPr>
          <w:color w:val="484848"/>
          <w:spacing w:val="-13"/>
        </w:rPr>
        <w:t xml:space="preserve">在 </w:t>
      </w:r>
      <w:r>
        <w:rPr>
          <w:color w:val="484848"/>
        </w:rPr>
        <w:t>vue</w:t>
      </w:r>
      <w:r>
        <w:rPr>
          <w:color w:val="484848"/>
          <w:spacing w:val="-7"/>
        </w:rPr>
        <w:t xml:space="preserve"> 项目中如何引入第三方库</w:t>
      </w:r>
      <w:r>
        <w:rPr>
          <w:color w:val="484848"/>
        </w:rPr>
        <w:t>（</w:t>
      </w:r>
      <w:r>
        <w:rPr>
          <w:color w:val="484848"/>
          <w:spacing w:val="-9"/>
        </w:rPr>
        <w:t xml:space="preserve">比如 </w:t>
      </w:r>
      <w:r>
        <w:rPr>
          <w:color w:val="484848"/>
          <w:spacing w:val="-3"/>
        </w:rPr>
        <w:t>jQuery）</w:t>
      </w:r>
      <w:r>
        <w:rPr>
          <w:color w:val="484848"/>
          <w:spacing w:val="-2"/>
        </w:rPr>
        <w:t>？有哪些方法可以做到？</w:t>
      </w:r>
    </w:p>
    <w:p>
      <w:pPr>
        <w:pStyle w:val="6"/>
      </w:pPr>
      <w:r>
        <w:rPr>
          <w:color w:val="484848"/>
        </w:rPr>
        <w:t>参考回答：</w:t>
      </w:r>
    </w:p>
    <w:p>
      <w:pPr>
        <w:pStyle w:val="7"/>
        <w:spacing w:line="272" w:lineRule="exact"/>
      </w:pPr>
      <w:r>
        <w:t>1、绝对路径直接引入</w:t>
      </w:r>
    </w:p>
    <w:p>
      <w:pPr>
        <w:pStyle w:val="7"/>
        <w:spacing w:before="30"/>
      </w:pPr>
      <w:r>
        <w:rPr>
          <w:spacing w:val="55"/>
          <w:w w:val="100"/>
        </w:rPr>
        <w:t>在</w:t>
      </w:r>
      <w:r>
        <w:rPr>
          <w:spacing w:val="-1"/>
          <w:w w:val="55"/>
        </w:rPr>
        <w:t>i</w:t>
      </w:r>
      <w:r>
        <w:rPr>
          <w:spacing w:val="-1"/>
          <w:w w:val="100"/>
        </w:rPr>
        <w:t>nd</w:t>
      </w:r>
      <w:r>
        <w:rPr>
          <w:spacing w:val="-1"/>
          <w:w w:val="88"/>
        </w:rPr>
        <w:t>ex</w:t>
      </w:r>
      <w:r>
        <w:rPr>
          <w:spacing w:val="-1"/>
          <w:w w:val="50"/>
        </w:rPr>
        <w:t>.</w:t>
      </w:r>
      <w:r>
        <w:rPr>
          <w:spacing w:val="-1"/>
          <w:w w:val="100"/>
        </w:rPr>
        <w:t>h</w:t>
      </w:r>
      <w:r>
        <w:rPr>
          <w:spacing w:val="-1"/>
          <w:w w:val="55"/>
        </w:rPr>
        <w:t>t</w:t>
      </w:r>
      <w:r>
        <w:rPr>
          <w:spacing w:val="-1"/>
          <w:w w:val="144"/>
        </w:rPr>
        <w:t>m</w:t>
      </w:r>
      <w:r>
        <w:rPr>
          <w:w w:val="55"/>
        </w:rPr>
        <w:t>l</w:t>
      </w:r>
      <w:r>
        <w:rPr>
          <w:spacing w:val="-56"/>
        </w:rPr>
        <w:t xml:space="preserve"> </w:t>
      </w:r>
      <w:r>
        <w:rPr>
          <w:spacing w:val="25"/>
          <w:w w:val="100"/>
        </w:rPr>
        <w:t>中用</w:t>
      </w:r>
      <w:r>
        <w:rPr>
          <w:spacing w:val="-1"/>
          <w:w w:val="77"/>
        </w:rPr>
        <w:t>s</w:t>
      </w:r>
      <w:r>
        <w:rPr>
          <w:spacing w:val="-1"/>
          <w:w w:val="88"/>
        </w:rPr>
        <w:t>c</w:t>
      </w:r>
      <w:r>
        <w:rPr>
          <w:spacing w:val="-1"/>
          <w:w w:val="66"/>
        </w:rPr>
        <w:t>r</w:t>
      </w:r>
      <w:r>
        <w:rPr>
          <w:spacing w:val="-1"/>
          <w:w w:val="55"/>
        </w:rPr>
        <w:t>i</w:t>
      </w:r>
      <w:r>
        <w:rPr>
          <w:spacing w:val="-1"/>
          <w:w w:val="100"/>
        </w:rPr>
        <w:t>p</w:t>
      </w:r>
      <w:r>
        <w:rPr>
          <w:w w:val="55"/>
        </w:rPr>
        <w:t>t</w:t>
      </w:r>
      <w:r>
        <w:rPr>
          <w:spacing w:val="-55"/>
        </w:rPr>
        <w:t xml:space="preserve"> </w:t>
      </w:r>
      <w:r>
        <w:rPr>
          <w:spacing w:val="-1"/>
          <w:w w:val="100"/>
        </w:rPr>
        <w:t>引入</w:t>
      </w:r>
    </w:p>
    <w:p>
      <w:pPr>
        <w:spacing w:before="18"/>
        <w:ind w:left="160" w:right="0" w:firstLine="0"/>
        <w:jc w:val="left"/>
        <w:rPr>
          <w:sz w:val="24"/>
        </w:rPr>
      </w:pPr>
      <w:r>
        <w:rPr>
          <w:color w:val="E83D8B"/>
          <w:spacing w:val="-1"/>
          <w:w w:val="109"/>
          <w:sz w:val="24"/>
        </w:rPr>
        <w:t>&lt;</w:t>
      </w:r>
      <w:r>
        <w:rPr>
          <w:color w:val="E83D8B"/>
          <w:w w:val="77"/>
          <w:sz w:val="24"/>
        </w:rPr>
        <w:t>s</w:t>
      </w:r>
      <w:r>
        <w:rPr>
          <w:color w:val="E83D8B"/>
          <w:spacing w:val="-1"/>
          <w:w w:val="88"/>
          <w:sz w:val="24"/>
        </w:rPr>
        <w:t>c</w:t>
      </w:r>
      <w:r>
        <w:rPr>
          <w:color w:val="E83D8B"/>
          <w:w w:val="66"/>
          <w:sz w:val="24"/>
        </w:rPr>
        <w:t>r</w:t>
      </w:r>
      <w:r>
        <w:rPr>
          <w:color w:val="E83D8B"/>
          <w:spacing w:val="-1"/>
          <w:w w:val="55"/>
          <w:sz w:val="24"/>
        </w:rPr>
        <w:t>i</w:t>
      </w:r>
      <w:r>
        <w:rPr>
          <w:color w:val="E83D8B"/>
          <w:sz w:val="24"/>
        </w:rPr>
        <w:t>p</w:t>
      </w:r>
      <w:r>
        <w:rPr>
          <w:color w:val="E83D8B"/>
          <w:w w:val="55"/>
          <w:sz w:val="24"/>
        </w:rPr>
        <w:t>t</w:t>
      </w:r>
      <w:r>
        <w:rPr>
          <w:color w:val="E83D8B"/>
          <w:spacing w:val="-63"/>
          <w:sz w:val="24"/>
        </w:rPr>
        <w:t xml:space="preserve"> </w:t>
      </w:r>
      <w:r>
        <w:rPr>
          <w:color w:val="E83D8B"/>
          <w:w w:val="77"/>
          <w:sz w:val="24"/>
        </w:rPr>
        <w:t>s</w:t>
      </w:r>
      <w:r>
        <w:rPr>
          <w:color w:val="E83D8B"/>
          <w:w w:val="66"/>
          <w:sz w:val="24"/>
        </w:rPr>
        <w:t>r</w:t>
      </w:r>
      <w:r>
        <w:rPr>
          <w:color w:val="E83D8B"/>
          <w:spacing w:val="-1"/>
          <w:w w:val="88"/>
          <w:sz w:val="24"/>
        </w:rPr>
        <w:t>c</w:t>
      </w:r>
      <w:r>
        <w:rPr>
          <w:color w:val="E83D8B"/>
          <w:spacing w:val="-1"/>
          <w:w w:val="109"/>
          <w:sz w:val="24"/>
        </w:rPr>
        <w:t>=</w:t>
      </w:r>
      <w:r>
        <w:rPr>
          <w:color w:val="E83D8B"/>
          <w:w w:val="80"/>
          <w:sz w:val="24"/>
        </w:rPr>
        <w:t>"</w:t>
      </w:r>
      <w:r>
        <w:rPr>
          <w:color w:val="E83D8B"/>
          <w:w w:val="50"/>
          <w:sz w:val="24"/>
        </w:rPr>
        <w:t>.</w:t>
      </w:r>
      <w:r>
        <w:rPr>
          <w:color w:val="E83D8B"/>
          <w:spacing w:val="-1"/>
          <w:w w:val="55"/>
          <w:sz w:val="24"/>
        </w:rPr>
        <w:t>/</w:t>
      </w:r>
      <w:r>
        <w:rPr>
          <w:color w:val="E83D8B"/>
          <w:w w:val="77"/>
          <w:sz w:val="24"/>
        </w:rPr>
        <w:t>s</w:t>
      </w:r>
      <w:r>
        <w:rPr>
          <w:color w:val="E83D8B"/>
          <w:spacing w:val="-1"/>
          <w:w w:val="55"/>
          <w:sz w:val="24"/>
        </w:rPr>
        <w:t>t</w:t>
      </w:r>
      <w:r>
        <w:rPr>
          <w:color w:val="E83D8B"/>
          <w:spacing w:val="-1"/>
          <w:w w:val="88"/>
          <w:sz w:val="24"/>
        </w:rPr>
        <w:t>a</w:t>
      </w:r>
      <w:r>
        <w:rPr>
          <w:color w:val="E83D8B"/>
          <w:spacing w:val="-1"/>
          <w:w w:val="55"/>
          <w:sz w:val="24"/>
        </w:rPr>
        <w:t>ti</w:t>
      </w:r>
      <w:r>
        <w:rPr>
          <w:color w:val="E83D8B"/>
          <w:spacing w:val="-1"/>
          <w:w w:val="88"/>
          <w:sz w:val="24"/>
        </w:rPr>
        <w:t>c</w:t>
      </w:r>
      <w:r>
        <w:rPr>
          <w:color w:val="E83D8B"/>
          <w:spacing w:val="-1"/>
          <w:w w:val="55"/>
          <w:sz w:val="24"/>
        </w:rPr>
        <w:t>/j</w:t>
      </w:r>
      <w:r>
        <w:rPr>
          <w:color w:val="E83D8B"/>
          <w:sz w:val="24"/>
        </w:rPr>
        <w:t>qu</w:t>
      </w:r>
      <w:r>
        <w:rPr>
          <w:color w:val="E83D8B"/>
          <w:spacing w:val="-1"/>
          <w:w w:val="88"/>
          <w:sz w:val="24"/>
        </w:rPr>
        <w:t>e</w:t>
      </w:r>
      <w:r>
        <w:rPr>
          <w:color w:val="E83D8B"/>
          <w:w w:val="66"/>
          <w:sz w:val="24"/>
        </w:rPr>
        <w:t>r</w:t>
      </w:r>
      <w:r>
        <w:rPr>
          <w:color w:val="E83D8B"/>
          <w:spacing w:val="-1"/>
          <w:w w:val="88"/>
          <w:sz w:val="24"/>
        </w:rPr>
        <w:t>y</w:t>
      </w:r>
      <w:r>
        <w:rPr>
          <w:color w:val="E83D8B"/>
          <w:spacing w:val="-1"/>
          <w:w w:val="109"/>
          <w:sz w:val="24"/>
        </w:rPr>
        <w:t>-</w:t>
      </w:r>
      <w:r>
        <w:rPr>
          <w:color w:val="E83D8B"/>
          <w:sz w:val="24"/>
        </w:rPr>
        <w:t>1</w:t>
      </w:r>
      <w:r>
        <w:rPr>
          <w:color w:val="E83D8B"/>
          <w:w w:val="50"/>
          <w:sz w:val="24"/>
        </w:rPr>
        <w:t>.</w:t>
      </w:r>
      <w:r>
        <w:rPr>
          <w:color w:val="E83D8B"/>
          <w:sz w:val="24"/>
        </w:rPr>
        <w:t>12</w:t>
      </w:r>
      <w:r>
        <w:rPr>
          <w:color w:val="E83D8B"/>
          <w:w w:val="50"/>
          <w:sz w:val="24"/>
        </w:rPr>
        <w:t>.</w:t>
      </w:r>
      <w:r>
        <w:rPr>
          <w:color w:val="E83D8B"/>
          <w:sz w:val="24"/>
        </w:rPr>
        <w:t>4</w:t>
      </w:r>
      <w:r>
        <w:rPr>
          <w:color w:val="E83D8B"/>
          <w:w w:val="50"/>
          <w:sz w:val="24"/>
        </w:rPr>
        <w:t>.</w:t>
      </w:r>
      <w:r>
        <w:rPr>
          <w:color w:val="E83D8B"/>
          <w:spacing w:val="-1"/>
          <w:w w:val="55"/>
          <w:sz w:val="24"/>
        </w:rPr>
        <w:t>j</w:t>
      </w:r>
      <w:r>
        <w:rPr>
          <w:color w:val="E83D8B"/>
          <w:w w:val="77"/>
          <w:sz w:val="24"/>
        </w:rPr>
        <w:t>s</w:t>
      </w:r>
      <w:r>
        <w:rPr>
          <w:color w:val="E83D8B"/>
          <w:w w:val="80"/>
          <w:sz w:val="24"/>
        </w:rPr>
        <w:t>"</w:t>
      </w:r>
      <w:r>
        <w:rPr>
          <w:color w:val="E83D8B"/>
          <w:spacing w:val="-1"/>
          <w:w w:val="109"/>
          <w:sz w:val="24"/>
        </w:rPr>
        <w:t>&gt;&lt;</w:t>
      </w:r>
      <w:r>
        <w:rPr>
          <w:color w:val="E83D8B"/>
          <w:w w:val="55"/>
          <w:sz w:val="24"/>
        </w:rPr>
        <w:t>/</w:t>
      </w:r>
      <w:r>
        <w:rPr>
          <w:color w:val="E83D8B"/>
          <w:w w:val="77"/>
          <w:sz w:val="24"/>
        </w:rPr>
        <w:t>s</w:t>
      </w:r>
      <w:r>
        <w:rPr>
          <w:color w:val="E83D8B"/>
          <w:spacing w:val="-1"/>
          <w:w w:val="88"/>
          <w:sz w:val="24"/>
        </w:rPr>
        <w:t>c</w:t>
      </w:r>
      <w:r>
        <w:rPr>
          <w:color w:val="E83D8B"/>
          <w:w w:val="66"/>
          <w:sz w:val="24"/>
        </w:rPr>
        <w:t>r</w:t>
      </w:r>
      <w:r>
        <w:rPr>
          <w:color w:val="E83D8B"/>
          <w:spacing w:val="-1"/>
          <w:w w:val="55"/>
          <w:sz w:val="24"/>
        </w:rPr>
        <w:t>i</w:t>
      </w:r>
      <w:r>
        <w:rPr>
          <w:color w:val="E83D8B"/>
          <w:sz w:val="24"/>
        </w:rPr>
        <w:t>p</w:t>
      </w:r>
      <w:r>
        <w:rPr>
          <w:color w:val="E83D8B"/>
          <w:spacing w:val="-1"/>
          <w:w w:val="55"/>
          <w:sz w:val="24"/>
        </w:rPr>
        <w:t>t</w:t>
      </w:r>
      <w:r>
        <w:rPr>
          <w:color w:val="E83D8B"/>
          <w:w w:val="109"/>
          <w:sz w:val="24"/>
        </w:rPr>
        <w:t>&gt;</w:t>
      </w:r>
    </w:p>
    <w:p>
      <w:pPr>
        <w:spacing w:before="17" w:line="254" w:lineRule="auto"/>
        <w:ind w:left="160" w:right="5711" w:firstLine="0"/>
        <w:jc w:val="left"/>
        <w:rPr>
          <w:sz w:val="22"/>
        </w:rPr>
      </w:pPr>
      <w:r>
        <w:rPr>
          <w:spacing w:val="17"/>
          <w:w w:val="90"/>
          <w:sz w:val="22"/>
        </w:rPr>
        <w:t>然后在</w:t>
      </w:r>
      <w:r>
        <w:rPr>
          <w:w w:val="90"/>
          <w:sz w:val="22"/>
        </w:rPr>
        <w:t>webpack</w:t>
      </w:r>
      <w:r>
        <w:rPr>
          <w:spacing w:val="19"/>
          <w:w w:val="90"/>
          <w:sz w:val="22"/>
        </w:rPr>
        <w:t xml:space="preserve"> 中配置</w:t>
      </w:r>
      <w:r>
        <w:rPr>
          <w:w w:val="90"/>
          <w:sz w:val="22"/>
        </w:rPr>
        <w:t xml:space="preserve">external </w:t>
      </w:r>
      <w:r>
        <w:rPr>
          <w:color w:val="E83D8B"/>
          <w:spacing w:val="-1"/>
          <w:w w:val="88"/>
          <w:sz w:val="24"/>
        </w:rPr>
        <w:t>ex</w:t>
      </w:r>
      <w:r>
        <w:rPr>
          <w:color w:val="E83D8B"/>
          <w:spacing w:val="-1"/>
          <w:w w:val="55"/>
          <w:sz w:val="24"/>
        </w:rPr>
        <w:t>t</w:t>
      </w:r>
      <w:r>
        <w:rPr>
          <w:color w:val="E83D8B"/>
          <w:spacing w:val="-1"/>
          <w:w w:val="88"/>
          <w:sz w:val="24"/>
        </w:rPr>
        <w:t>e</w:t>
      </w:r>
      <w:r>
        <w:rPr>
          <w:color w:val="E83D8B"/>
          <w:w w:val="66"/>
          <w:sz w:val="24"/>
        </w:rPr>
        <w:t>r</w:t>
      </w:r>
      <w:r>
        <w:rPr>
          <w:color w:val="E83D8B"/>
          <w:sz w:val="24"/>
        </w:rPr>
        <w:t>n</w:t>
      </w:r>
      <w:r>
        <w:rPr>
          <w:color w:val="E83D8B"/>
          <w:spacing w:val="-1"/>
          <w:w w:val="88"/>
          <w:sz w:val="24"/>
        </w:rPr>
        <w:t>a</w:t>
      </w:r>
      <w:r>
        <w:rPr>
          <w:color w:val="E83D8B"/>
          <w:spacing w:val="-1"/>
          <w:w w:val="55"/>
          <w:sz w:val="24"/>
        </w:rPr>
        <w:t>l</w:t>
      </w:r>
      <w:r>
        <w:rPr>
          <w:color w:val="E83D8B"/>
          <w:w w:val="77"/>
          <w:sz w:val="24"/>
        </w:rPr>
        <w:t>s</w:t>
      </w:r>
      <w:r>
        <w:rPr>
          <w:color w:val="E83D8B"/>
          <w:w w:val="50"/>
          <w:sz w:val="24"/>
        </w:rPr>
        <w:t>:</w:t>
      </w:r>
      <w:r>
        <w:rPr>
          <w:color w:val="E83D8B"/>
          <w:spacing w:val="-62"/>
          <w:sz w:val="24"/>
        </w:rPr>
        <w:t xml:space="preserve"> </w:t>
      </w:r>
      <w:r>
        <w:rPr>
          <w:color w:val="E83D8B"/>
          <w:w w:val="66"/>
          <w:sz w:val="24"/>
        </w:rPr>
        <w:t>{</w:t>
      </w:r>
      <w:r>
        <w:rPr>
          <w:color w:val="E83D8B"/>
          <w:spacing w:val="-61"/>
          <w:sz w:val="24"/>
        </w:rPr>
        <w:t xml:space="preserve"> </w:t>
      </w:r>
      <w:r>
        <w:rPr>
          <w:color w:val="E83D8B"/>
          <w:spacing w:val="-1"/>
          <w:w w:val="43"/>
          <w:sz w:val="24"/>
        </w:rPr>
        <w:t>'</w:t>
      </w:r>
      <w:r>
        <w:rPr>
          <w:color w:val="E83D8B"/>
          <w:spacing w:val="-1"/>
          <w:w w:val="55"/>
          <w:sz w:val="24"/>
        </w:rPr>
        <w:t>j</w:t>
      </w:r>
      <w:r>
        <w:rPr>
          <w:color w:val="E83D8B"/>
          <w:sz w:val="24"/>
        </w:rPr>
        <w:t>qu</w:t>
      </w:r>
      <w:r>
        <w:rPr>
          <w:color w:val="E83D8B"/>
          <w:spacing w:val="-1"/>
          <w:w w:val="88"/>
          <w:sz w:val="24"/>
        </w:rPr>
        <w:t>e</w:t>
      </w:r>
      <w:r>
        <w:rPr>
          <w:color w:val="E83D8B"/>
          <w:w w:val="66"/>
          <w:sz w:val="24"/>
        </w:rPr>
        <w:t>r</w:t>
      </w:r>
      <w:r>
        <w:rPr>
          <w:color w:val="E83D8B"/>
          <w:spacing w:val="-1"/>
          <w:w w:val="88"/>
          <w:sz w:val="24"/>
        </w:rPr>
        <w:t>y</w:t>
      </w:r>
      <w:r>
        <w:rPr>
          <w:color w:val="E83D8B"/>
          <w:spacing w:val="-1"/>
          <w:w w:val="43"/>
          <w:sz w:val="24"/>
        </w:rPr>
        <w:t>'</w:t>
      </w:r>
      <w:r>
        <w:rPr>
          <w:color w:val="E83D8B"/>
          <w:w w:val="50"/>
          <w:sz w:val="24"/>
        </w:rPr>
        <w:t>:</w:t>
      </w:r>
      <w:r>
        <w:rPr>
          <w:color w:val="E83D8B"/>
          <w:spacing w:val="-63"/>
          <w:sz w:val="24"/>
        </w:rPr>
        <w:t xml:space="preserve"> </w:t>
      </w:r>
      <w:r>
        <w:rPr>
          <w:color w:val="E83D8B"/>
          <w:spacing w:val="-1"/>
          <w:w w:val="43"/>
          <w:sz w:val="24"/>
        </w:rPr>
        <w:t>'</w:t>
      </w:r>
      <w:r>
        <w:rPr>
          <w:color w:val="E83D8B"/>
          <w:spacing w:val="-1"/>
          <w:w w:val="55"/>
          <w:sz w:val="24"/>
        </w:rPr>
        <w:t>j</w:t>
      </w:r>
      <w:r>
        <w:rPr>
          <w:color w:val="E83D8B"/>
          <w:w w:val="132"/>
          <w:sz w:val="24"/>
        </w:rPr>
        <w:t>Q</w:t>
      </w:r>
      <w:r>
        <w:rPr>
          <w:color w:val="E83D8B"/>
          <w:sz w:val="24"/>
        </w:rPr>
        <w:t>u</w:t>
      </w:r>
      <w:r>
        <w:rPr>
          <w:color w:val="E83D8B"/>
          <w:spacing w:val="-1"/>
          <w:w w:val="88"/>
          <w:sz w:val="24"/>
        </w:rPr>
        <w:t>e</w:t>
      </w:r>
      <w:r>
        <w:rPr>
          <w:color w:val="E83D8B"/>
          <w:w w:val="66"/>
          <w:sz w:val="24"/>
        </w:rPr>
        <w:t>r</w:t>
      </w:r>
      <w:r>
        <w:rPr>
          <w:color w:val="E83D8B"/>
          <w:spacing w:val="-1"/>
          <w:w w:val="88"/>
          <w:sz w:val="24"/>
        </w:rPr>
        <w:t>y</w:t>
      </w:r>
      <w:r>
        <w:rPr>
          <w:color w:val="E83D8B"/>
          <w:w w:val="43"/>
          <w:sz w:val="24"/>
        </w:rPr>
        <w:t>'</w:t>
      </w:r>
      <w:r>
        <w:rPr>
          <w:color w:val="E83D8B"/>
          <w:spacing w:val="-61"/>
          <w:sz w:val="24"/>
        </w:rPr>
        <w:t xml:space="preserve"> </w:t>
      </w:r>
      <w:r>
        <w:rPr>
          <w:color w:val="E83D8B"/>
          <w:w w:val="66"/>
          <w:sz w:val="24"/>
        </w:rPr>
        <w:t>}</w:t>
      </w:r>
      <w:r>
        <w:rPr>
          <w:spacing w:val="-3"/>
          <w:w w:val="100"/>
          <w:sz w:val="22"/>
        </w:rPr>
        <w:t>在组件中使用时</w:t>
      </w:r>
      <w:r>
        <w:rPr>
          <w:spacing w:val="-55"/>
          <w:sz w:val="22"/>
        </w:rPr>
        <w:t xml:space="preserve"> </w:t>
      </w:r>
      <w:r>
        <w:rPr>
          <w:spacing w:val="-1"/>
          <w:w w:val="55"/>
          <w:sz w:val="22"/>
        </w:rPr>
        <w:t>i</w:t>
      </w:r>
      <w:r>
        <w:rPr>
          <w:spacing w:val="-1"/>
          <w:w w:val="144"/>
          <w:sz w:val="22"/>
        </w:rPr>
        <w:t>m</w:t>
      </w:r>
      <w:r>
        <w:rPr>
          <w:spacing w:val="-1"/>
          <w:w w:val="100"/>
          <w:sz w:val="22"/>
        </w:rPr>
        <w:t>p</w:t>
      </w:r>
      <w:r>
        <w:rPr>
          <w:spacing w:val="-1"/>
          <w:w w:val="88"/>
          <w:sz w:val="22"/>
        </w:rPr>
        <w:t>o</w:t>
      </w:r>
      <w:r>
        <w:rPr>
          <w:spacing w:val="-1"/>
          <w:w w:val="66"/>
          <w:sz w:val="22"/>
        </w:rPr>
        <w:t>r</w:t>
      </w:r>
      <w:r>
        <w:rPr>
          <w:w w:val="55"/>
          <w:sz w:val="22"/>
        </w:rPr>
        <w:t>t</w:t>
      </w:r>
    </w:p>
    <w:p>
      <w:pPr>
        <w:spacing w:before="0" w:line="307" w:lineRule="exact"/>
        <w:ind w:left="160" w:right="0" w:firstLine="0"/>
        <w:jc w:val="left"/>
        <w:rPr>
          <w:sz w:val="24"/>
        </w:rPr>
      </w:pPr>
      <w:r>
        <w:rPr>
          <w:color w:val="E83D8B"/>
          <w:spacing w:val="-1"/>
          <w:w w:val="55"/>
          <w:sz w:val="24"/>
        </w:rPr>
        <w:t>i</w:t>
      </w:r>
      <w:r>
        <w:rPr>
          <w:color w:val="E83D8B"/>
          <w:spacing w:val="-1"/>
          <w:w w:val="143"/>
          <w:sz w:val="24"/>
        </w:rPr>
        <w:t>m</w:t>
      </w:r>
      <w:r>
        <w:rPr>
          <w:color w:val="E83D8B"/>
          <w:sz w:val="24"/>
        </w:rPr>
        <w:t>p</w:t>
      </w:r>
      <w:r>
        <w:rPr>
          <w:color w:val="E83D8B"/>
          <w:spacing w:val="-1"/>
          <w:w w:val="88"/>
          <w:sz w:val="24"/>
        </w:rPr>
        <w:t>o</w:t>
      </w:r>
      <w:r>
        <w:rPr>
          <w:color w:val="E83D8B"/>
          <w:w w:val="66"/>
          <w:sz w:val="24"/>
        </w:rPr>
        <w:t>r</w:t>
      </w:r>
      <w:r>
        <w:rPr>
          <w:color w:val="E83D8B"/>
          <w:w w:val="55"/>
          <w:sz w:val="24"/>
        </w:rPr>
        <w:t>t</w:t>
      </w:r>
      <w:r>
        <w:rPr>
          <w:color w:val="E83D8B"/>
          <w:spacing w:val="-62"/>
          <w:sz w:val="24"/>
        </w:rPr>
        <w:t xml:space="preserve"> </w:t>
      </w:r>
      <w:r>
        <w:rPr>
          <w:color w:val="E83D8B"/>
          <w:sz w:val="24"/>
        </w:rPr>
        <w:t>$</w:t>
      </w:r>
      <w:r>
        <w:rPr>
          <w:color w:val="E83D8B"/>
          <w:spacing w:val="-60"/>
          <w:sz w:val="24"/>
        </w:rPr>
        <w:t xml:space="preserve"> </w:t>
      </w:r>
      <w:r>
        <w:rPr>
          <w:color w:val="E83D8B"/>
          <w:spacing w:val="-1"/>
          <w:w w:val="55"/>
          <w:sz w:val="24"/>
        </w:rPr>
        <w:t>f</w:t>
      </w:r>
      <w:r>
        <w:rPr>
          <w:color w:val="E83D8B"/>
          <w:w w:val="66"/>
          <w:sz w:val="24"/>
        </w:rPr>
        <w:t>r</w:t>
      </w:r>
      <w:r>
        <w:rPr>
          <w:color w:val="E83D8B"/>
          <w:spacing w:val="-1"/>
          <w:w w:val="88"/>
          <w:sz w:val="24"/>
        </w:rPr>
        <w:t>o</w:t>
      </w:r>
      <w:r>
        <w:rPr>
          <w:color w:val="E83D8B"/>
          <w:w w:val="143"/>
          <w:sz w:val="24"/>
        </w:rPr>
        <w:t>m</w:t>
      </w:r>
      <w:r>
        <w:rPr>
          <w:color w:val="E83D8B"/>
          <w:spacing w:val="-63"/>
          <w:sz w:val="24"/>
        </w:rPr>
        <w:t xml:space="preserve"> </w:t>
      </w:r>
      <w:r>
        <w:rPr>
          <w:color w:val="E83D8B"/>
          <w:spacing w:val="-1"/>
          <w:w w:val="43"/>
          <w:sz w:val="24"/>
        </w:rPr>
        <w:t>'</w:t>
      </w:r>
      <w:r>
        <w:rPr>
          <w:color w:val="E83D8B"/>
          <w:spacing w:val="-1"/>
          <w:w w:val="55"/>
          <w:sz w:val="24"/>
        </w:rPr>
        <w:t>j</w:t>
      </w:r>
      <w:r>
        <w:rPr>
          <w:color w:val="E83D8B"/>
          <w:sz w:val="24"/>
        </w:rPr>
        <w:t>qu</w:t>
      </w:r>
      <w:r>
        <w:rPr>
          <w:color w:val="E83D8B"/>
          <w:spacing w:val="-1"/>
          <w:w w:val="88"/>
          <w:sz w:val="24"/>
        </w:rPr>
        <w:t>e</w:t>
      </w:r>
      <w:r>
        <w:rPr>
          <w:color w:val="E83D8B"/>
          <w:w w:val="66"/>
          <w:sz w:val="24"/>
        </w:rPr>
        <w:t>r</w:t>
      </w:r>
      <w:r>
        <w:rPr>
          <w:color w:val="E83D8B"/>
          <w:spacing w:val="-1"/>
          <w:w w:val="88"/>
          <w:sz w:val="24"/>
        </w:rPr>
        <w:t>y</w:t>
      </w:r>
      <w:r>
        <w:rPr>
          <w:color w:val="E83D8B"/>
          <w:w w:val="43"/>
          <w:sz w:val="24"/>
        </w:rPr>
        <w:t>'</w:t>
      </w:r>
    </w:p>
    <w:p>
      <w:pPr>
        <w:pStyle w:val="7"/>
        <w:spacing w:before="17"/>
      </w:pPr>
      <w:r>
        <w:t>2 、在webpack 中配置alias</w:t>
      </w:r>
    </w:p>
    <w:p>
      <w:pPr>
        <w:spacing w:before="17" w:line="242" w:lineRule="auto"/>
        <w:ind w:left="160" w:right="1588" w:firstLine="0"/>
        <w:jc w:val="left"/>
        <w:rPr>
          <w:sz w:val="24"/>
        </w:rPr>
      </w:pPr>
      <w:r>
        <w:rPr>
          <w:color w:val="E83D8B"/>
          <w:w w:val="66"/>
          <w:sz w:val="24"/>
        </w:rPr>
        <w:t>r</w:t>
      </w:r>
      <w:r>
        <w:rPr>
          <w:color w:val="E83D8B"/>
          <w:spacing w:val="-1"/>
          <w:w w:val="88"/>
          <w:sz w:val="24"/>
        </w:rPr>
        <w:t>e</w:t>
      </w:r>
      <w:r>
        <w:rPr>
          <w:color w:val="E83D8B"/>
          <w:w w:val="77"/>
          <w:sz w:val="24"/>
        </w:rPr>
        <w:t>s</w:t>
      </w:r>
      <w:r>
        <w:rPr>
          <w:color w:val="E83D8B"/>
          <w:spacing w:val="-1"/>
          <w:w w:val="88"/>
          <w:sz w:val="24"/>
        </w:rPr>
        <w:t>o</w:t>
      </w:r>
      <w:r>
        <w:rPr>
          <w:color w:val="E83D8B"/>
          <w:spacing w:val="-1"/>
          <w:w w:val="55"/>
          <w:sz w:val="24"/>
        </w:rPr>
        <w:t>l</w:t>
      </w:r>
      <w:r>
        <w:rPr>
          <w:color w:val="E83D8B"/>
          <w:spacing w:val="-1"/>
          <w:w w:val="88"/>
          <w:sz w:val="24"/>
        </w:rPr>
        <w:t>ve</w:t>
      </w:r>
      <w:r>
        <w:rPr>
          <w:color w:val="E83D8B"/>
          <w:w w:val="50"/>
          <w:sz w:val="24"/>
        </w:rPr>
        <w:t>:</w:t>
      </w:r>
      <w:r>
        <w:rPr>
          <w:color w:val="E83D8B"/>
          <w:spacing w:val="-63"/>
          <w:sz w:val="24"/>
        </w:rPr>
        <w:t xml:space="preserve"> </w:t>
      </w:r>
      <w:r>
        <w:rPr>
          <w:color w:val="E83D8B"/>
          <w:w w:val="66"/>
          <w:sz w:val="24"/>
        </w:rPr>
        <w:t>{</w:t>
      </w:r>
      <w:r>
        <w:rPr>
          <w:color w:val="E83D8B"/>
          <w:spacing w:val="-61"/>
          <w:sz w:val="24"/>
        </w:rPr>
        <w:t xml:space="preserve"> </w:t>
      </w:r>
      <w:r>
        <w:rPr>
          <w:color w:val="E83D8B"/>
          <w:spacing w:val="-1"/>
          <w:w w:val="88"/>
          <w:sz w:val="24"/>
        </w:rPr>
        <w:t>ex</w:t>
      </w:r>
      <w:r>
        <w:rPr>
          <w:color w:val="E83D8B"/>
          <w:spacing w:val="-1"/>
          <w:w w:val="55"/>
          <w:sz w:val="24"/>
        </w:rPr>
        <w:t>t</w:t>
      </w:r>
      <w:r>
        <w:rPr>
          <w:color w:val="E83D8B"/>
          <w:spacing w:val="-1"/>
          <w:w w:val="88"/>
          <w:sz w:val="24"/>
        </w:rPr>
        <w:t>e</w:t>
      </w:r>
      <w:r>
        <w:rPr>
          <w:color w:val="E83D8B"/>
          <w:sz w:val="24"/>
        </w:rPr>
        <w:t>n</w:t>
      </w:r>
      <w:r>
        <w:rPr>
          <w:color w:val="E83D8B"/>
          <w:w w:val="77"/>
          <w:sz w:val="24"/>
        </w:rPr>
        <w:t>s</w:t>
      </w:r>
      <w:r>
        <w:rPr>
          <w:color w:val="E83D8B"/>
          <w:spacing w:val="-1"/>
          <w:w w:val="55"/>
          <w:sz w:val="24"/>
        </w:rPr>
        <w:t>i</w:t>
      </w:r>
      <w:r>
        <w:rPr>
          <w:color w:val="E83D8B"/>
          <w:spacing w:val="-1"/>
          <w:w w:val="88"/>
          <w:sz w:val="24"/>
        </w:rPr>
        <w:t>o</w:t>
      </w:r>
      <w:r>
        <w:rPr>
          <w:color w:val="E83D8B"/>
          <w:sz w:val="24"/>
        </w:rPr>
        <w:t>n</w:t>
      </w:r>
      <w:r>
        <w:rPr>
          <w:color w:val="E83D8B"/>
          <w:w w:val="77"/>
          <w:sz w:val="24"/>
        </w:rPr>
        <w:t>s</w:t>
      </w:r>
      <w:r>
        <w:rPr>
          <w:color w:val="E83D8B"/>
          <w:w w:val="50"/>
          <w:sz w:val="24"/>
        </w:rPr>
        <w:t>:</w:t>
      </w:r>
      <w:r>
        <w:rPr>
          <w:color w:val="E83D8B"/>
          <w:spacing w:val="-61"/>
          <w:sz w:val="24"/>
        </w:rPr>
        <w:t xml:space="preserve"> </w:t>
      </w:r>
      <w:r>
        <w:rPr>
          <w:color w:val="E83D8B"/>
          <w:spacing w:val="-1"/>
          <w:w w:val="55"/>
          <w:sz w:val="24"/>
        </w:rPr>
        <w:t>[</w:t>
      </w:r>
      <w:r>
        <w:rPr>
          <w:color w:val="E83D8B"/>
          <w:spacing w:val="-1"/>
          <w:w w:val="43"/>
          <w:sz w:val="24"/>
        </w:rPr>
        <w:t>'</w:t>
      </w:r>
      <w:r>
        <w:rPr>
          <w:color w:val="E83D8B"/>
          <w:w w:val="50"/>
          <w:sz w:val="24"/>
        </w:rPr>
        <w:t>.</w:t>
      </w:r>
      <w:r>
        <w:rPr>
          <w:color w:val="E83D8B"/>
          <w:spacing w:val="-1"/>
          <w:w w:val="55"/>
          <w:sz w:val="24"/>
        </w:rPr>
        <w:t>j</w:t>
      </w:r>
      <w:r>
        <w:rPr>
          <w:color w:val="E83D8B"/>
          <w:w w:val="77"/>
          <w:sz w:val="24"/>
        </w:rPr>
        <w:t>s</w:t>
      </w:r>
      <w:r>
        <w:rPr>
          <w:color w:val="E83D8B"/>
          <w:spacing w:val="-1"/>
          <w:w w:val="43"/>
          <w:sz w:val="24"/>
        </w:rPr>
        <w:t>'</w:t>
      </w:r>
      <w:r>
        <w:rPr>
          <w:color w:val="E83D8B"/>
          <w:w w:val="50"/>
          <w:sz w:val="24"/>
        </w:rPr>
        <w:t>,</w:t>
      </w:r>
      <w:r>
        <w:rPr>
          <w:color w:val="E83D8B"/>
          <w:spacing w:val="-60"/>
          <w:sz w:val="24"/>
        </w:rPr>
        <w:t xml:space="preserve"> </w:t>
      </w:r>
      <w:r>
        <w:rPr>
          <w:color w:val="E83D8B"/>
          <w:spacing w:val="-1"/>
          <w:w w:val="43"/>
          <w:sz w:val="24"/>
        </w:rPr>
        <w:t>'</w:t>
      </w:r>
      <w:r>
        <w:rPr>
          <w:color w:val="E83D8B"/>
          <w:w w:val="50"/>
          <w:sz w:val="24"/>
        </w:rPr>
        <w:t>.</w:t>
      </w:r>
      <w:r>
        <w:rPr>
          <w:color w:val="E83D8B"/>
          <w:spacing w:val="-1"/>
          <w:w w:val="88"/>
          <w:sz w:val="24"/>
        </w:rPr>
        <w:t>v</w:t>
      </w:r>
      <w:r>
        <w:rPr>
          <w:color w:val="E83D8B"/>
          <w:sz w:val="24"/>
        </w:rPr>
        <w:t>u</w:t>
      </w:r>
      <w:r>
        <w:rPr>
          <w:color w:val="E83D8B"/>
          <w:spacing w:val="-1"/>
          <w:w w:val="88"/>
          <w:sz w:val="24"/>
        </w:rPr>
        <w:t>e</w:t>
      </w:r>
      <w:r>
        <w:rPr>
          <w:color w:val="E83D8B"/>
          <w:spacing w:val="-1"/>
          <w:w w:val="43"/>
          <w:sz w:val="24"/>
        </w:rPr>
        <w:t>'</w:t>
      </w:r>
      <w:r>
        <w:rPr>
          <w:color w:val="E83D8B"/>
          <w:w w:val="50"/>
          <w:sz w:val="24"/>
        </w:rPr>
        <w:t>,</w:t>
      </w:r>
      <w:r>
        <w:rPr>
          <w:color w:val="E83D8B"/>
          <w:spacing w:val="-63"/>
          <w:sz w:val="24"/>
        </w:rPr>
        <w:t xml:space="preserve"> </w:t>
      </w:r>
      <w:r>
        <w:rPr>
          <w:color w:val="E83D8B"/>
          <w:spacing w:val="-1"/>
          <w:w w:val="43"/>
          <w:sz w:val="24"/>
        </w:rPr>
        <w:t>'</w:t>
      </w:r>
      <w:r>
        <w:rPr>
          <w:color w:val="E83D8B"/>
          <w:w w:val="50"/>
          <w:sz w:val="24"/>
        </w:rPr>
        <w:t>.</w:t>
      </w:r>
      <w:r>
        <w:rPr>
          <w:color w:val="E83D8B"/>
          <w:spacing w:val="-1"/>
          <w:w w:val="55"/>
          <w:sz w:val="24"/>
        </w:rPr>
        <w:t>j</w:t>
      </w:r>
      <w:r>
        <w:rPr>
          <w:color w:val="E83D8B"/>
          <w:w w:val="77"/>
          <w:sz w:val="24"/>
        </w:rPr>
        <w:t>s</w:t>
      </w:r>
      <w:r>
        <w:rPr>
          <w:color w:val="E83D8B"/>
          <w:spacing w:val="-1"/>
          <w:w w:val="88"/>
          <w:sz w:val="24"/>
        </w:rPr>
        <w:t>o</w:t>
      </w:r>
      <w:r>
        <w:rPr>
          <w:color w:val="E83D8B"/>
          <w:sz w:val="24"/>
        </w:rPr>
        <w:t>n</w:t>
      </w:r>
      <w:r>
        <w:rPr>
          <w:color w:val="E83D8B"/>
          <w:spacing w:val="-1"/>
          <w:w w:val="43"/>
          <w:sz w:val="24"/>
        </w:rPr>
        <w:t>'</w:t>
      </w:r>
      <w:r>
        <w:rPr>
          <w:color w:val="E83D8B"/>
          <w:spacing w:val="-1"/>
          <w:w w:val="55"/>
          <w:sz w:val="24"/>
        </w:rPr>
        <w:t>]</w:t>
      </w:r>
      <w:r>
        <w:rPr>
          <w:color w:val="E83D8B"/>
          <w:w w:val="50"/>
          <w:sz w:val="24"/>
        </w:rPr>
        <w:t>,</w:t>
      </w:r>
      <w:r>
        <w:rPr>
          <w:color w:val="E83D8B"/>
          <w:spacing w:val="-63"/>
          <w:sz w:val="24"/>
        </w:rPr>
        <w:t xml:space="preserve"> </w:t>
      </w:r>
      <w:r>
        <w:rPr>
          <w:color w:val="E83D8B"/>
          <w:spacing w:val="-1"/>
          <w:w w:val="88"/>
          <w:sz w:val="24"/>
        </w:rPr>
        <w:t>a</w:t>
      </w:r>
      <w:r>
        <w:rPr>
          <w:color w:val="E83D8B"/>
          <w:spacing w:val="-1"/>
          <w:w w:val="55"/>
          <w:sz w:val="24"/>
        </w:rPr>
        <w:t>li</w:t>
      </w:r>
      <w:r>
        <w:rPr>
          <w:color w:val="E83D8B"/>
          <w:spacing w:val="-1"/>
          <w:w w:val="88"/>
          <w:sz w:val="24"/>
        </w:rPr>
        <w:t>a</w:t>
      </w:r>
      <w:r>
        <w:rPr>
          <w:color w:val="E83D8B"/>
          <w:w w:val="77"/>
          <w:sz w:val="24"/>
        </w:rPr>
        <w:t>s</w:t>
      </w:r>
      <w:r>
        <w:rPr>
          <w:color w:val="E83D8B"/>
          <w:w w:val="50"/>
          <w:sz w:val="24"/>
        </w:rPr>
        <w:t>:</w:t>
      </w:r>
      <w:r>
        <w:rPr>
          <w:color w:val="E83D8B"/>
          <w:spacing w:val="-59"/>
          <w:sz w:val="24"/>
        </w:rPr>
        <w:t xml:space="preserve"> </w:t>
      </w:r>
      <w:r>
        <w:rPr>
          <w:color w:val="E83D8B"/>
          <w:w w:val="66"/>
          <w:sz w:val="24"/>
        </w:rPr>
        <w:t>{</w:t>
      </w:r>
      <w:r>
        <w:rPr>
          <w:color w:val="E83D8B"/>
          <w:spacing w:val="-63"/>
          <w:sz w:val="24"/>
        </w:rPr>
        <w:t xml:space="preserve"> </w:t>
      </w:r>
      <w:r>
        <w:rPr>
          <w:color w:val="E83D8B"/>
          <w:spacing w:val="-1"/>
          <w:w w:val="43"/>
          <w:sz w:val="24"/>
        </w:rPr>
        <w:t>'</w:t>
      </w:r>
      <w:r>
        <w:rPr>
          <w:color w:val="E83D8B"/>
          <w:w w:val="160"/>
          <w:sz w:val="24"/>
        </w:rPr>
        <w:t>@</w:t>
      </w:r>
      <w:r>
        <w:rPr>
          <w:color w:val="E83D8B"/>
          <w:spacing w:val="-1"/>
          <w:w w:val="43"/>
          <w:sz w:val="24"/>
        </w:rPr>
        <w:t>'</w:t>
      </w:r>
      <w:r>
        <w:rPr>
          <w:color w:val="E83D8B"/>
          <w:w w:val="50"/>
          <w:sz w:val="24"/>
        </w:rPr>
        <w:t>:</w:t>
      </w:r>
      <w:r>
        <w:rPr>
          <w:color w:val="E83D8B"/>
          <w:spacing w:val="-60"/>
          <w:sz w:val="24"/>
        </w:rPr>
        <w:t xml:space="preserve"> </w:t>
      </w:r>
      <w:r>
        <w:rPr>
          <w:color w:val="E83D8B"/>
          <w:w w:val="66"/>
          <w:sz w:val="24"/>
        </w:rPr>
        <w:t>r</w:t>
      </w:r>
      <w:r>
        <w:rPr>
          <w:color w:val="E83D8B"/>
          <w:spacing w:val="-1"/>
          <w:w w:val="88"/>
          <w:sz w:val="24"/>
        </w:rPr>
        <w:t>e</w:t>
      </w:r>
      <w:r>
        <w:rPr>
          <w:color w:val="E83D8B"/>
          <w:w w:val="77"/>
          <w:sz w:val="24"/>
        </w:rPr>
        <w:t>s</w:t>
      </w:r>
      <w:r>
        <w:rPr>
          <w:color w:val="E83D8B"/>
          <w:spacing w:val="-1"/>
          <w:w w:val="88"/>
          <w:sz w:val="24"/>
        </w:rPr>
        <w:t>o</w:t>
      </w:r>
      <w:r>
        <w:rPr>
          <w:color w:val="E83D8B"/>
          <w:spacing w:val="-1"/>
          <w:w w:val="55"/>
          <w:sz w:val="24"/>
        </w:rPr>
        <w:t>l</w:t>
      </w:r>
      <w:r>
        <w:rPr>
          <w:color w:val="E83D8B"/>
          <w:spacing w:val="-1"/>
          <w:w w:val="88"/>
          <w:sz w:val="24"/>
        </w:rPr>
        <w:t>ve</w:t>
      </w:r>
      <w:r>
        <w:rPr>
          <w:color w:val="E83D8B"/>
          <w:spacing w:val="-1"/>
          <w:w w:val="55"/>
          <w:sz w:val="24"/>
        </w:rPr>
        <w:t>(</w:t>
      </w:r>
      <w:r>
        <w:rPr>
          <w:color w:val="E83D8B"/>
          <w:spacing w:val="-1"/>
          <w:w w:val="43"/>
          <w:sz w:val="24"/>
        </w:rPr>
        <w:t>'</w:t>
      </w:r>
      <w:r>
        <w:rPr>
          <w:color w:val="E83D8B"/>
          <w:w w:val="77"/>
          <w:sz w:val="24"/>
        </w:rPr>
        <w:t>s</w:t>
      </w:r>
      <w:r>
        <w:rPr>
          <w:color w:val="E83D8B"/>
          <w:w w:val="66"/>
          <w:sz w:val="24"/>
        </w:rPr>
        <w:t>r</w:t>
      </w:r>
      <w:r>
        <w:rPr>
          <w:color w:val="E83D8B"/>
          <w:spacing w:val="-1"/>
          <w:w w:val="88"/>
          <w:sz w:val="24"/>
        </w:rPr>
        <w:t>c</w:t>
      </w:r>
      <w:r>
        <w:rPr>
          <w:color w:val="E83D8B"/>
          <w:spacing w:val="-1"/>
          <w:w w:val="43"/>
          <w:sz w:val="24"/>
        </w:rPr>
        <w:t>'</w:t>
      </w:r>
      <w:r>
        <w:rPr>
          <w:color w:val="E83D8B"/>
          <w:spacing w:val="-1"/>
          <w:w w:val="55"/>
          <w:sz w:val="24"/>
        </w:rPr>
        <w:t>)</w:t>
      </w:r>
      <w:r>
        <w:rPr>
          <w:color w:val="E83D8B"/>
          <w:w w:val="50"/>
          <w:sz w:val="24"/>
        </w:rPr>
        <w:t>,</w:t>
      </w:r>
      <w:r>
        <w:rPr>
          <w:color w:val="E83D8B"/>
          <w:spacing w:val="-61"/>
          <w:sz w:val="24"/>
        </w:rPr>
        <w:t xml:space="preserve"> </w:t>
      </w:r>
      <w:r>
        <w:rPr>
          <w:color w:val="E83D8B"/>
          <w:spacing w:val="-1"/>
          <w:w w:val="43"/>
          <w:sz w:val="24"/>
        </w:rPr>
        <w:t>'</w:t>
      </w:r>
      <w:r>
        <w:rPr>
          <w:color w:val="E83D8B"/>
          <w:spacing w:val="-1"/>
          <w:w w:val="55"/>
          <w:sz w:val="24"/>
        </w:rPr>
        <w:t>j</w:t>
      </w:r>
      <w:r>
        <w:rPr>
          <w:color w:val="E83D8B"/>
          <w:sz w:val="24"/>
        </w:rPr>
        <w:t>qu</w:t>
      </w:r>
      <w:r>
        <w:rPr>
          <w:color w:val="E83D8B"/>
          <w:spacing w:val="-1"/>
          <w:w w:val="88"/>
          <w:sz w:val="24"/>
        </w:rPr>
        <w:t>e</w:t>
      </w:r>
      <w:r>
        <w:rPr>
          <w:color w:val="E83D8B"/>
          <w:w w:val="66"/>
          <w:sz w:val="24"/>
        </w:rPr>
        <w:t>r</w:t>
      </w:r>
      <w:r>
        <w:rPr>
          <w:color w:val="E83D8B"/>
          <w:spacing w:val="-1"/>
          <w:w w:val="88"/>
          <w:sz w:val="24"/>
        </w:rPr>
        <w:t>y</w:t>
      </w:r>
      <w:r>
        <w:rPr>
          <w:color w:val="E83D8B"/>
          <w:spacing w:val="-1"/>
          <w:w w:val="43"/>
          <w:sz w:val="24"/>
        </w:rPr>
        <w:t>'</w:t>
      </w:r>
      <w:r>
        <w:rPr>
          <w:color w:val="E83D8B"/>
          <w:w w:val="50"/>
          <w:sz w:val="24"/>
        </w:rPr>
        <w:t xml:space="preserve">: </w:t>
      </w:r>
      <w:r>
        <w:rPr>
          <w:color w:val="E83D8B"/>
          <w:w w:val="66"/>
          <w:sz w:val="24"/>
        </w:rPr>
        <w:t>r</w:t>
      </w:r>
      <w:r>
        <w:rPr>
          <w:color w:val="E83D8B"/>
          <w:spacing w:val="-1"/>
          <w:w w:val="88"/>
          <w:sz w:val="24"/>
        </w:rPr>
        <w:t>e</w:t>
      </w:r>
      <w:r>
        <w:rPr>
          <w:color w:val="E83D8B"/>
          <w:w w:val="77"/>
          <w:sz w:val="24"/>
        </w:rPr>
        <w:t>s</w:t>
      </w:r>
      <w:r>
        <w:rPr>
          <w:color w:val="E83D8B"/>
          <w:spacing w:val="-1"/>
          <w:w w:val="88"/>
          <w:sz w:val="24"/>
        </w:rPr>
        <w:t>o</w:t>
      </w:r>
      <w:r>
        <w:rPr>
          <w:color w:val="E83D8B"/>
          <w:spacing w:val="-1"/>
          <w:w w:val="55"/>
          <w:sz w:val="24"/>
        </w:rPr>
        <w:t>l</w:t>
      </w:r>
      <w:r>
        <w:rPr>
          <w:color w:val="E83D8B"/>
          <w:spacing w:val="-1"/>
          <w:w w:val="88"/>
          <w:sz w:val="24"/>
        </w:rPr>
        <w:t>ve</w:t>
      </w:r>
      <w:r>
        <w:rPr>
          <w:color w:val="E83D8B"/>
          <w:spacing w:val="-1"/>
          <w:w w:val="55"/>
          <w:sz w:val="24"/>
        </w:rPr>
        <w:t>(</w:t>
      </w:r>
      <w:r>
        <w:rPr>
          <w:color w:val="E83D8B"/>
          <w:spacing w:val="-1"/>
          <w:w w:val="43"/>
          <w:sz w:val="24"/>
        </w:rPr>
        <w:t>'</w:t>
      </w:r>
      <w:r>
        <w:rPr>
          <w:color w:val="E83D8B"/>
          <w:w w:val="77"/>
          <w:sz w:val="24"/>
        </w:rPr>
        <w:t>s</w:t>
      </w:r>
      <w:r>
        <w:rPr>
          <w:color w:val="E83D8B"/>
          <w:spacing w:val="-1"/>
          <w:w w:val="55"/>
          <w:sz w:val="24"/>
        </w:rPr>
        <w:t>t</w:t>
      </w:r>
      <w:r>
        <w:rPr>
          <w:color w:val="E83D8B"/>
          <w:spacing w:val="-1"/>
          <w:w w:val="88"/>
          <w:sz w:val="24"/>
        </w:rPr>
        <w:t>a</w:t>
      </w:r>
      <w:r>
        <w:rPr>
          <w:color w:val="E83D8B"/>
          <w:spacing w:val="-1"/>
          <w:w w:val="55"/>
          <w:sz w:val="24"/>
        </w:rPr>
        <w:t>ti</w:t>
      </w:r>
      <w:r>
        <w:rPr>
          <w:color w:val="E83D8B"/>
          <w:spacing w:val="-1"/>
          <w:w w:val="88"/>
          <w:sz w:val="24"/>
        </w:rPr>
        <w:t>c</w:t>
      </w:r>
      <w:r>
        <w:rPr>
          <w:color w:val="E83D8B"/>
          <w:spacing w:val="-1"/>
          <w:w w:val="55"/>
          <w:sz w:val="24"/>
        </w:rPr>
        <w:t>/j</w:t>
      </w:r>
      <w:r>
        <w:rPr>
          <w:color w:val="E83D8B"/>
          <w:sz w:val="24"/>
        </w:rPr>
        <w:t>qu</w:t>
      </w:r>
      <w:r>
        <w:rPr>
          <w:color w:val="E83D8B"/>
          <w:spacing w:val="-1"/>
          <w:w w:val="88"/>
          <w:sz w:val="24"/>
        </w:rPr>
        <w:t>e</w:t>
      </w:r>
      <w:r>
        <w:rPr>
          <w:color w:val="E83D8B"/>
          <w:w w:val="66"/>
          <w:sz w:val="24"/>
        </w:rPr>
        <w:t>r</w:t>
      </w:r>
      <w:r>
        <w:rPr>
          <w:color w:val="E83D8B"/>
          <w:spacing w:val="-1"/>
          <w:w w:val="88"/>
          <w:sz w:val="24"/>
        </w:rPr>
        <w:t>y</w:t>
      </w:r>
      <w:r>
        <w:rPr>
          <w:color w:val="E83D8B"/>
          <w:spacing w:val="-1"/>
          <w:w w:val="109"/>
          <w:sz w:val="24"/>
        </w:rPr>
        <w:t>-</w:t>
      </w:r>
      <w:r>
        <w:rPr>
          <w:color w:val="E83D8B"/>
          <w:sz w:val="24"/>
        </w:rPr>
        <w:t>1</w:t>
      </w:r>
      <w:r>
        <w:rPr>
          <w:color w:val="E83D8B"/>
          <w:w w:val="50"/>
          <w:sz w:val="24"/>
        </w:rPr>
        <w:t>.</w:t>
      </w:r>
      <w:r>
        <w:rPr>
          <w:color w:val="E83D8B"/>
          <w:sz w:val="24"/>
        </w:rPr>
        <w:t>12</w:t>
      </w:r>
      <w:r>
        <w:rPr>
          <w:color w:val="E83D8B"/>
          <w:w w:val="50"/>
          <w:sz w:val="24"/>
        </w:rPr>
        <w:t>.</w:t>
      </w:r>
      <w:r>
        <w:rPr>
          <w:color w:val="E83D8B"/>
          <w:sz w:val="24"/>
        </w:rPr>
        <w:t>4</w:t>
      </w:r>
      <w:r>
        <w:rPr>
          <w:color w:val="E83D8B"/>
          <w:w w:val="50"/>
          <w:sz w:val="24"/>
        </w:rPr>
        <w:t>.</w:t>
      </w:r>
      <w:r>
        <w:rPr>
          <w:color w:val="E83D8B"/>
          <w:spacing w:val="-1"/>
          <w:w w:val="55"/>
          <w:sz w:val="24"/>
        </w:rPr>
        <w:t>j</w:t>
      </w:r>
      <w:r>
        <w:rPr>
          <w:color w:val="E83D8B"/>
          <w:w w:val="77"/>
          <w:sz w:val="24"/>
        </w:rPr>
        <w:t>s</w:t>
      </w:r>
      <w:r>
        <w:rPr>
          <w:color w:val="E83D8B"/>
          <w:spacing w:val="-1"/>
          <w:w w:val="43"/>
          <w:sz w:val="24"/>
        </w:rPr>
        <w:t>'</w:t>
      </w:r>
      <w:r>
        <w:rPr>
          <w:color w:val="E83D8B"/>
          <w:w w:val="55"/>
          <w:sz w:val="24"/>
        </w:rPr>
        <w:t>)</w:t>
      </w:r>
      <w:r>
        <w:rPr>
          <w:color w:val="E83D8B"/>
          <w:spacing w:val="-63"/>
          <w:sz w:val="24"/>
        </w:rPr>
        <w:t xml:space="preserve"> </w:t>
      </w:r>
      <w:r>
        <w:rPr>
          <w:color w:val="E83D8B"/>
          <w:w w:val="66"/>
          <w:sz w:val="24"/>
        </w:rPr>
        <w:t>}</w:t>
      </w:r>
      <w:r>
        <w:rPr>
          <w:color w:val="E83D8B"/>
          <w:spacing w:val="-61"/>
          <w:sz w:val="24"/>
        </w:rPr>
        <w:t xml:space="preserve"> </w:t>
      </w:r>
      <w:r>
        <w:rPr>
          <w:color w:val="E83D8B"/>
          <w:w w:val="66"/>
          <w:sz w:val="24"/>
        </w:rPr>
        <w:t>}</w:t>
      </w:r>
    </w:p>
    <w:p>
      <w:pPr>
        <w:pStyle w:val="7"/>
        <w:spacing w:before="16"/>
      </w:pPr>
      <w:r>
        <w:rPr>
          <w:spacing w:val="6"/>
          <w:w w:val="100"/>
        </w:rPr>
        <w:t>然后在组件中</w:t>
      </w:r>
      <w:r>
        <w:rPr>
          <w:spacing w:val="-1"/>
          <w:w w:val="55"/>
        </w:rPr>
        <w:t>i</w:t>
      </w:r>
      <w:r>
        <w:rPr>
          <w:spacing w:val="-1"/>
          <w:w w:val="144"/>
        </w:rPr>
        <w:t>m</w:t>
      </w:r>
      <w:r>
        <w:rPr>
          <w:spacing w:val="-1"/>
          <w:w w:val="100"/>
        </w:rPr>
        <w:t>p</w:t>
      </w:r>
      <w:r>
        <w:rPr>
          <w:spacing w:val="-1"/>
          <w:w w:val="88"/>
        </w:rPr>
        <w:t>o</w:t>
      </w:r>
      <w:r>
        <w:rPr>
          <w:spacing w:val="-1"/>
          <w:w w:val="66"/>
        </w:rPr>
        <w:t>r</w:t>
      </w:r>
      <w:r>
        <w:rPr>
          <w:w w:val="55"/>
        </w:rPr>
        <w:t>t</w:t>
      </w:r>
    </w:p>
    <w:p>
      <w:pPr>
        <w:pStyle w:val="7"/>
        <w:spacing w:before="30"/>
      </w:pPr>
      <w:r>
        <w:t>3、在webpack 中配置plugins</w:t>
      </w:r>
    </w:p>
    <w:p>
      <w:pPr>
        <w:spacing w:before="18"/>
        <w:ind w:left="160" w:right="0" w:firstLine="0"/>
        <w:jc w:val="left"/>
        <w:rPr>
          <w:sz w:val="24"/>
        </w:rPr>
      </w:pPr>
      <w:r>
        <w:rPr>
          <w:color w:val="E83D8B"/>
          <w:sz w:val="24"/>
        </w:rPr>
        <w:t>p</w:t>
      </w:r>
      <w:r>
        <w:rPr>
          <w:color w:val="E83D8B"/>
          <w:spacing w:val="-1"/>
          <w:w w:val="55"/>
          <w:sz w:val="24"/>
        </w:rPr>
        <w:t>l</w:t>
      </w:r>
      <w:r>
        <w:rPr>
          <w:color w:val="E83D8B"/>
          <w:sz w:val="24"/>
        </w:rPr>
        <w:t>u</w:t>
      </w:r>
      <w:r>
        <w:rPr>
          <w:color w:val="E83D8B"/>
          <w:spacing w:val="-1"/>
          <w:w w:val="88"/>
          <w:sz w:val="24"/>
        </w:rPr>
        <w:t>g</w:t>
      </w:r>
      <w:r>
        <w:rPr>
          <w:color w:val="E83D8B"/>
          <w:spacing w:val="-1"/>
          <w:w w:val="55"/>
          <w:sz w:val="24"/>
        </w:rPr>
        <w:t>i</w:t>
      </w:r>
      <w:r>
        <w:rPr>
          <w:color w:val="E83D8B"/>
          <w:sz w:val="24"/>
        </w:rPr>
        <w:t>n</w:t>
      </w:r>
      <w:r>
        <w:rPr>
          <w:color w:val="E83D8B"/>
          <w:w w:val="77"/>
          <w:sz w:val="24"/>
        </w:rPr>
        <w:t>s</w:t>
      </w:r>
      <w:r>
        <w:rPr>
          <w:color w:val="E83D8B"/>
          <w:w w:val="50"/>
          <w:sz w:val="24"/>
        </w:rPr>
        <w:t>:</w:t>
      </w:r>
      <w:r>
        <w:rPr>
          <w:color w:val="E83D8B"/>
          <w:spacing w:val="-63"/>
          <w:sz w:val="24"/>
        </w:rPr>
        <w:t xml:space="preserve"> </w:t>
      </w:r>
      <w:r>
        <w:rPr>
          <w:color w:val="E83D8B"/>
          <w:w w:val="55"/>
          <w:sz w:val="24"/>
        </w:rPr>
        <w:t>[</w:t>
      </w:r>
      <w:r>
        <w:rPr>
          <w:color w:val="E83D8B"/>
          <w:spacing w:val="-60"/>
          <w:sz w:val="24"/>
        </w:rPr>
        <w:t xml:space="preserve"> </w:t>
      </w:r>
      <w:r>
        <w:rPr>
          <w:color w:val="E83D8B"/>
          <w:sz w:val="24"/>
        </w:rPr>
        <w:t>n</w:t>
      </w:r>
      <w:r>
        <w:rPr>
          <w:color w:val="E83D8B"/>
          <w:spacing w:val="-1"/>
          <w:w w:val="88"/>
          <w:sz w:val="24"/>
        </w:rPr>
        <w:t>e</w:t>
      </w:r>
      <w:r>
        <w:rPr>
          <w:color w:val="E83D8B"/>
          <w:w w:val="121"/>
          <w:sz w:val="24"/>
        </w:rPr>
        <w:t>w</w:t>
      </w:r>
      <w:r>
        <w:rPr>
          <w:color w:val="E83D8B"/>
          <w:spacing w:val="-60"/>
          <w:sz w:val="24"/>
        </w:rPr>
        <w:t xml:space="preserve"> </w:t>
      </w:r>
      <w:r>
        <w:rPr>
          <w:color w:val="E83D8B"/>
          <w:w w:val="121"/>
          <w:sz w:val="24"/>
        </w:rPr>
        <w:t>w</w:t>
      </w:r>
      <w:r>
        <w:rPr>
          <w:color w:val="E83D8B"/>
          <w:spacing w:val="-1"/>
          <w:w w:val="88"/>
          <w:sz w:val="24"/>
        </w:rPr>
        <w:t>e</w:t>
      </w:r>
      <w:r>
        <w:rPr>
          <w:color w:val="E83D8B"/>
          <w:sz w:val="24"/>
        </w:rPr>
        <w:t>bp</w:t>
      </w:r>
      <w:r>
        <w:rPr>
          <w:color w:val="E83D8B"/>
          <w:spacing w:val="-1"/>
          <w:w w:val="88"/>
          <w:sz w:val="24"/>
        </w:rPr>
        <w:t>ac</w:t>
      </w:r>
      <w:r>
        <w:rPr>
          <w:color w:val="E83D8B"/>
          <w:sz w:val="24"/>
        </w:rPr>
        <w:t>k</w:t>
      </w:r>
      <w:r>
        <w:rPr>
          <w:color w:val="E83D8B"/>
          <w:w w:val="50"/>
          <w:sz w:val="24"/>
        </w:rPr>
        <w:t>.</w:t>
      </w:r>
      <w:r>
        <w:rPr>
          <w:color w:val="E83D8B"/>
          <w:spacing w:val="-1"/>
          <w:w w:val="111"/>
          <w:sz w:val="24"/>
        </w:rPr>
        <w:t>P</w:t>
      </w:r>
      <w:r>
        <w:rPr>
          <w:color w:val="E83D8B"/>
          <w:w w:val="66"/>
          <w:sz w:val="24"/>
        </w:rPr>
        <w:t>r</w:t>
      </w:r>
      <w:r>
        <w:rPr>
          <w:color w:val="E83D8B"/>
          <w:spacing w:val="-1"/>
          <w:w w:val="88"/>
          <w:sz w:val="24"/>
        </w:rPr>
        <w:t>ov</w:t>
      </w:r>
      <w:r>
        <w:rPr>
          <w:color w:val="E83D8B"/>
          <w:spacing w:val="-1"/>
          <w:w w:val="55"/>
          <w:sz w:val="24"/>
        </w:rPr>
        <w:t>i</w:t>
      </w:r>
      <w:r>
        <w:rPr>
          <w:color w:val="E83D8B"/>
          <w:sz w:val="24"/>
        </w:rPr>
        <w:t>d</w:t>
      </w:r>
      <w:r>
        <w:rPr>
          <w:color w:val="E83D8B"/>
          <w:spacing w:val="-1"/>
          <w:w w:val="88"/>
          <w:sz w:val="24"/>
        </w:rPr>
        <w:t>e</w:t>
      </w:r>
      <w:r>
        <w:rPr>
          <w:color w:val="E83D8B"/>
          <w:spacing w:val="-1"/>
          <w:w w:val="111"/>
          <w:sz w:val="24"/>
        </w:rPr>
        <w:t>P</w:t>
      </w:r>
      <w:r>
        <w:rPr>
          <w:color w:val="E83D8B"/>
          <w:spacing w:val="-1"/>
          <w:w w:val="55"/>
          <w:sz w:val="24"/>
        </w:rPr>
        <w:t>l</w:t>
      </w:r>
      <w:r>
        <w:rPr>
          <w:color w:val="E83D8B"/>
          <w:sz w:val="24"/>
        </w:rPr>
        <w:t>u</w:t>
      </w:r>
      <w:r>
        <w:rPr>
          <w:color w:val="E83D8B"/>
          <w:spacing w:val="-1"/>
          <w:w w:val="88"/>
          <w:sz w:val="24"/>
        </w:rPr>
        <w:t>g</w:t>
      </w:r>
      <w:r>
        <w:rPr>
          <w:color w:val="E83D8B"/>
          <w:spacing w:val="-1"/>
          <w:w w:val="55"/>
          <w:sz w:val="24"/>
        </w:rPr>
        <w:t>i</w:t>
      </w:r>
      <w:r>
        <w:rPr>
          <w:color w:val="E83D8B"/>
          <w:sz w:val="24"/>
        </w:rPr>
        <w:t>n</w:t>
      </w:r>
      <w:r>
        <w:rPr>
          <w:color w:val="E83D8B"/>
          <w:spacing w:val="-1"/>
          <w:w w:val="55"/>
          <w:sz w:val="24"/>
        </w:rPr>
        <w:t>(</w:t>
      </w:r>
      <w:r>
        <w:rPr>
          <w:color w:val="E83D8B"/>
          <w:w w:val="66"/>
          <w:sz w:val="24"/>
        </w:rPr>
        <w:t>{</w:t>
      </w:r>
      <w:r>
        <w:rPr>
          <w:color w:val="E83D8B"/>
          <w:spacing w:val="-62"/>
          <w:sz w:val="24"/>
        </w:rPr>
        <w:t xml:space="preserve"> </w:t>
      </w:r>
      <w:r>
        <w:rPr>
          <w:color w:val="E83D8B"/>
          <w:sz w:val="24"/>
        </w:rPr>
        <w:t>$</w:t>
      </w:r>
      <w:r>
        <w:rPr>
          <w:color w:val="E83D8B"/>
          <w:w w:val="50"/>
          <w:sz w:val="24"/>
        </w:rPr>
        <w:t>:</w:t>
      </w:r>
      <w:r>
        <w:rPr>
          <w:color w:val="E83D8B"/>
          <w:spacing w:val="-60"/>
          <w:sz w:val="24"/>
        </w:rPr>
        <w:t xml:space="preserve"> </w:t>
      </w:r>
      <w:r>
        <w:rPr>
          <w:color w:val="E83D8B"/>
          <w:spacing w:val="-1"/>
          <w:w w:val="43"/>
          <w:sz w:val="24"/>
        </w:rPr>
        <w:t>'</w:t>
      </w:r>
      <w:r>
        <w:rPr>
          <w:color w:val="E83D8B"/>
          <w:spacing w:val="-1"/>
          <w:w w:val="55"/>
          <w:sz w:val="24"/>
        </w:rPr>
        <w:t>j</w:t>
      </w:r>
      <w:r>
        <w:rPr>
          <w:color w:val="E83D8B"/>
          <w:sz w:val="24"/>
        </w:rPr>
        <w:t>qu</w:t>
      </w:r>
      <w:r>
        <w:rPr>
          <w:color w:val="E83D8B"/>
          <w:spacing w:val="-1"/>
          <w:w w:val="88"/>
          <w:sz w:val="24"/>
        </w:rPr>
        <w:t>e</w:t>
      </w:r>
      <w:r>
        <w:rPr>
          <w:color w:val="E83D8B"/>
          <w:w w:val="66"/>
          <w:sz w:val="24"/>
        </w:rPr>
        <w:t>r</w:t>
      </w:r>
      <w:r>
        <w:rPr>
          <w:color w:val="E83D8B"/>
          <w:spacing w:val="-1"/>
          <w:w w:val="88"/>
          <w:sz w:val="24"/>
        </w:rPr>
        <w:t>y</w:t>
      </w:r>
      <w:r>
        <w:rPr>
          <w:color w:val="E83D8B"/>
          <w:w w:val="43"/>
          <w:sz w:val="24"/>
        </w:rPr>
        <w:t>'</w:t>
      </w:r>
      <w:r>
        <w:rPr>
          <w:color w:val="E83D8B"/>
          <w:spacing w:val="-63"/>
          <w:sz w:val="24"/>
        </w:rPr>
        <w:t xml:space="preserve"> </w:t>
      </w:r>
      <w:r>
        <w:rPr>
          <w:color w:val="E83D8B"/>
          <w:w w:val="66"/>
          <w:sz w:val="24"/>
        </w:rPr>
        <w:t>}</w:t>
      </w:r>
      <w:r>
        <w:rPr>
          <w:color w:val="E83D8B"/>
          <w:w w:val="55"/>
          <w:sz w:val="24"/>
        </w:rPr>
        <w:t>)</w:t>
      </w:r>
      <w:r>
        <w:rPr>
          <w:color w:val="E83D8B"/>
          <w:spacing w:val="-60"/>
          <w:sz w:val="24"/>
        </w:rPr>
        <w:t xml:space="preserve"> </w:t>
      </w:r>
      <w:r>
        <w:rPr>
          <w:color w:val="E83D8B"/>
          <w:w w:val="55"/>
          <w:sz w:val="24"/>
        </w:rPr>
        <w:t>]</w:t>
      </w:r>
    </w:p>
    <w:p>
      <w:pPr>
        <w:pStyle w:val="7"/>
        <w:spacing w:before="17" w:line="266" w:lineRule="auto"/>
        <w:ind w:right="1289"/>
      </w:pPr>
      <w:r>
        <w:rPr>
          <w:spacing w:val="3"/>
        </w:rPr>
        <w:t>全局使用，但在使用</w:t>
      </w:r>
      <w:r>
        <w:t>eslint</w:t>
      </w:r>
      <w:r>
        <w:rPr>
          <w:spacing w:val="-15"/>
        </w:rPr>
        <w:t xml:space="preserve"> 情况下会报错，需要在使用了 </w:t>
      </w:r>
      <w:r>
        <w:t>$</w:t>
      </w:r>
      <w:r>
        <w:rPr>
          <w:spacing w:val="-18"/>
        </w:rPr>
        <w:t xml:space="preserve"> 的代码前添加 </w:t>
      </w:r>
      <w:r>
        <w:t xml:space="preserve">/* </w:t>
      </w:r>
      <w:r>
        <w:rPr>
          <w:spacing w:val="-1"/>
          <w:w w:val="88"/>
        </w:rPr>
        <w:t>e</w:t>
      </w:r>
      <w:r>
        <w:rPr>
          <w:spacing w:val="-1"/>
          <w:w w:val="77"/>
        </w:rPr>
        <w:t>s</w:t>
      </w:r>
      <w:r>
        <w:rPr>
          <w:spacing w:val="-1"/>
          <w:w w:val="55"/>
        </w:rPr>
        <w:t>li</w:t>
      </w:r>
      <w:r>
        <w:rPr>
          <w:spacing w:val="-1"/>
          <w:w w:val="100"/>
        </w:rPr>
        <w:t>n</w:t>
      </w:r>
      <w:r>
        <w:rPr>
          <w:spacing w:val="-1"/>
          <w:w w:val="55"/>
        </w:rPr>
        <w:t>t</w:t>
      </w:r>
      <w:r>
        <w:rPr>
          <w:spacing w:val="-1"/>
          <w:w w:val="109"/>
        </w:rPr>
        <w:t>-</w:t>
      </w:r>
      <w:r>
        <w:rPr>
          <w:spacing w:val="-1"/>
          <w:w w:val="100"/>
        </w:rPr>
        <w:t>d</w:t>
      </w:r>
      <w:r>
        <w:rPr>
          <w:spacing w:val="-1"/>
          <w:w w:val="55"/>
        </w:rPr>
        <w:t>i</w:t>
      </w:r>
      <w:r>
        <w:rPr>
          <w:spacing w:val="-1"/>
          <w:w w:val="77"/>
        </w:rPr>
        <w:t>s</w:t>
      </w:r>
      <w:r>
        <w:rPr>
          <w:spacing w:val="-1"/>
          <w:w w:val="88"/>
        </w:rPr>
        <w:t>a</w:t>
      </w:r>
      <w:r>
        <w:rPr>
          <w:spacing w:val="-1"/>
          <w:w w:val="100"/>
        </w:rPr>
        <w:t>b</w:t>
      </w:r>
      <w:r>
        <w:rPr>
          <w:spacing w:val="-1"/>
          <w:w w:val="55"/>
        </w:rPr>
        <w:t>l</w:t>
      </w:r>
      <w:r>
        <w:rPr>
          <w:spacing w:val="-1"/>
          <w:w w:val="88"/>
        </w:rPr>
        <w:t>e</w:t>
      </w:r>
      <w:r>
        <w:rPr>
          <w:spacing w:val="-1"/>
          <w:w w:val="100"/>
        </w:rPr>
        <w:t>*</w:t>
      </w:r>
      <w:r>
        <w:rPr>
          <w:w w:val="55"/>
        </w:rPr>
        <w:t>/</w:t>
      </w:r>
      <w:r>
        <w:t xml:space="preserve"> </w:t>
      </w:r>
      <w:r>
        <w:rPr>
          <w:spacing w:val="-2"/>
          <w:w w:val="100"/>
        </w:rPr>
        <w:t>来去掉</w:t>
      </w:r>
      <w:r>
        <w:rPr>
          <w:spacing w:val="-2"/>
        </w:rPr>
        <w:t xml:space="preserve"> </w:t>
      </w:r>
      <w:r>
        <w:rPr>
          <w:spacing w:val="-1"/>
          <w:w w:val="122"/>
        </w:rPr>
        <w:t>E</w:t>
      </w:r>
      <w:r>
        <w:rPr>
          <w:spacing w:val="-1"/>
          <w:w w:val="100"/>
        </w:rPr>
        <w:t>S</w:t>
      </w:r>
      <w:r>
        <w:rPr>
          <w:spacing w:val="-1"/>
          <w:w w:val="111"/>
        </w:rPr>
        <w:t>L</w:t>
      </w:r>
      <w:r>
        <w:rPr>
          <w:spacing w:val="-1"/>
          <w:w w:val="55"/>
        </w:rPr>
        <w:t>i</w:t>
      </w:r>
      <w:r>
        <w:rPr>
          <w:spacing w:val="-1"/>
          <w:w w:val="100"/>
        </w:rPr>
        <w:t>n</w:t>
      </w:r>
      <w:r>
        <w:rPr>
          <w:w w:val="55"/>
        </w:rPr>
        <w:t>t</w:t>
      </w:r>
      <w:r>
        <w:t xml:space="preserve"> </w:t>
      </w:r>
      <w:r>
        <w:rPr>
          <w:spacing w:val="-2"/>
          <w:w w:val="100"/>
        </w:rPr>
        <w:t>的检查。</w:t>
      </w:r>
    </w:p>
    <w:p>
      <w:pPr>
        <w:pStyle w:val="7"/>
        <w:ind w:left="0"/>
      </w:pPr>
    </w:p>
    <w:p>
      <w:pPr>
        <w:pStyle w:val="7"/>
        <w:spacing w:before="9"/>
        <w:ind w:left="0"/>
        <w:rPr>
          <w:sz w:val="16"/>
        </w:rPr>
      </w:pPr>
    </w:p>
    <w:p>
      <w:pPr>
        <w:pStyle w:val="4"/>
        <w:numPr>
          <w:ilvl w:val="0"/>
          <w:numId w:val="70"/>
        </w:numPr>
        <w:tabs>
          <w:tab w:val="left" w:pos="879"/>
          <w:tab w:val="left" w:pos="880"/>
        </w:tabs>
        <w:spacing w:before="1" w:after="0" w:line="240" w:lineRule="auto"/>
        <w:ind w:left="880" w:right="0" w:hanging="360"/>
        <w:jc w:val="left"/>
      </w:pPr>
      <w:r>
        <w:rPr>
          <w:color w:val="484848"/>
          <w:spacing w:val="-3"/>
        </w:rPr>
        <w:t xml:space="preserve">说说 </w:t>
      </w:r>
      <w:r>
        <w:rPr>
          <w:color w:val="484848"/>
        </w:rPr>
        <w:t>Vue</w:t>
      </w:r>
      <w:r>
        <w:rPr>
          <w:color w:val="484848"/>
          <w:spacing w:val="-8"/>
        </w:rPr>
        <w:t xml:space="preserve"> </w:t>
      </w:r>
      <w:r>
        <w:rPr>
          <w:color w:val="484848"/>
        </w:rPr>
        <w:t>React</w:t>
      </w:r>
      <w:r>
        <w:rPr>
          <w:color w:val="484848"/>
          <w:spacing w:val="-7"/>
        </w:rPr>
        <w:t xml:space="preserve"> </w:t>
      </w:r>
      <w:r>
        <w:rPr>
          <w:color w:val="484848"/>
        </w:rPr>
        <w:t>angularjs</w:t>
      </w:r>
      <w:r>
        <w:rPr>
          <w:color w:val="484848"/>
          <w:spacing w:val="-8"/>
        </w:rPr>
        <w:t xml:space="preserve"> </w:t>
      </w:r>
      <w:r>
        <w:rPr>
          <w:color w:val="484848"/>
        </w:rPr>
        <w:t>jquery</w:t>
      </w:r>
      <w:r>
        <w:rPr>
          <w:color w:val="484848"/>
          <w:spacing w:val="-3"/>
        </w:rPr>
        <w:t xml:space="preserve"> 的区别</w:t>
      </w:r>
    </w:p>
    <w:p>
      <w:pPr>
        <w:spacing w:after="0" w:line="240" w:lineRule="auto"/>
        <w:jc w:val="left"/>
        <w:sectPr>
          <w:pgSz w:w="11910" w:h="16840"/>
          <w:pgMar w:top="1380" w:right="1460" w:bottom="1560" w:left="1640" w:header="0" w:footer="963" w:gutter="0"/>
        </w:sectPr>
      </w:pPr>
    </w:p>
    <w:p>
      <w:pPr>
        <w:pStyle w:val="6"/>
        <w:spacing w:before="0" w:line="373" w:lineRule="exact"/>
      </w:pPr>
      <w:r>
        <w:rPr>
          <w:color w:val="484848"/>
        </w:rPr>
        <w:t>参考回答：</w:t>
      </w:r>
    </w:p>
    <w:p>
      <w:pPr>
        <w:pStyle w:val="7"/>
        <w:spacing w:line="266" w:lineRule="auto"/>
        <w:ind w:right="447"/>
      </w:pPr>
      <w:r>
        <w:rPr>
          <w:color w:val="484848"/>
        </w:rPr>
        <w:t>JQuery</w:t>
      </w:r>
      <w:r>
        <w:rPr>
          <w:color w:val="484848"/>
          <w:spacing w:val="-7"/>
        </w:rPr>
        <w:t xml:space="preserve"> 与另外几者最大的区别是，</w:t>
      </w:r>
      <w:r>
        <w:rPr>
          <w:color w:val="484848"/>
        </w:rPr>
        <w:t>JQuery</w:t>
      </w:r>
      <w:r>
        <w:rPr>
          <w:color w:val="484848"/>
          <w:spacing w:val="-7"/>
        </w:rPr>
        <w:t xml:space="preserve"> 是事件驱动，其他两者是数据驱动。JQuery</w:t>
      </w:r>
      <w:r>
        <w:rPr>
          <w:color w:val="484848"/>
          <w:spacing w:val="-4"/>
        </w:rPr>
        <w:t xml:space="preserve"> 业务逻辑和</w:t>
      </w:r>
      <w:r>
        <w:rPr>
          <w:color w:val="484848"/>
        </w:rPr>
        <w:t>UI</w:t>
      </w:r>
      <w:r>
        <w:rPr>
          <w:color w:val="484848"/>
          <w:spacing w:val="-11"/>
        </w:rPr>
        <w:t xml:space="preserve"> 更改该混在一起， </w:t>
      </w:r>
      <w:r>
        <w:rPr>
          <w:color w:val="484848"/>
        </w:rPr>
        <w:t>UI</w:t>
      </w:r>
      <w:r>
        <w:rPr>
          <w:color w:val="484848"/>
          <w:spacing w:val="-10"/>
        </w:rPr>
        <w:t xml:space="preserve"> 里面还参杂这交互逻辑，让本来混乱的逻</w:t>
      </w:r>
      <w:r>
        <w:rPr>
          <w:color w:val="484848"/>
          <w:spacing w:val="-4"/>
        </w:rPr>
        <w:t>辑更加混乱。</w:t>
      </w:r>
    </w:p>
    <w:p>
      <w:pPr>
        <w:pStyle w:val="7"/>
        <w:spacing w:line="266" w:lineRule="auto"/>
        <w:ind w:right="4731"/>
      </w:pPr>
      <w:r>
        <w:rPr>
          <w:color w:val="484848"/>
          <w:spacing w:val="-1"/>
          <w:w w:val="133"/>
        </w:rPr>
        <w:t>A</w:t>
      </w:r>
      <w:r>
        <w:rPr>
          <w:color w:val="484848"/>
          <w:spacing w:val="-1"/>
          <w:w w:val="100"/>
        </w:rPr>
        <w:t>n</w:t>
      </w:r>
      <w:r>
        <w:rPr>
          <w:color w:val="484848"/>
          <w:spacing w:val="-1"/>
          <w:w w:val="88"/>
        </w:rPr>
        <w:t>g</w:t>
      </w:r>
      <w:r>
        <w:rPr>
          <w:color w:val="484848"/>
          <w:spacing w:val="-1"/>
          <w:w w:val="100"/>
        </w:rPr>
        <w:t>u</w:t>
      </w:r>
      <w:r>
        <w:rPr>
          <w:color w:val="484848"/>
          <w:spacing w:val="-1"/>
          <w:w w:val="55"/>
        </w:rPr>
        <w:t>l</w:t>
      </w:r>
      <w:r>
        <w:rPr>
          <w:color w:val="484848"/>
          <w:spacing w:val="-1"/>
          <w:w w:val="88"/>
        </w:rPr>
        <w:t>a</w:t>
      </w:r>
      <w:r>
        <w:rPr>
          <w:color w:val="484848"/>
          <w:spacing w:val="-1"/>
          <w:w w:val="66"/>
        </w:rPr>
        <w:t>r</w:t>
      </w:r>
      <w:r>
        <w:rPr>
          <w:color w:val="484848"/>
          <w:spacing w:val="-1"/>
          <w:w w:val="100"/>
        </w:rPr>
        <w:t>，</w:t>
      </w:r>
      <w:r>
        <w:rPr>
          <w:color w:val="484848"/>
          <w:spacing w:val="-1"/>
          <w:w w:val="133"/>
        </w:rPr>
        <w:t>V</w:t>
      </w:r>
      <w:r>
        <w:rPr>
          <w:color w:val="484848"/>
          <w:spacing w:val="-1"/>
          <w:w w:val="100"/>
        </w:rPr>
        <w:t>u</w:t>
      </w:r>
      <w:r>
        <w:rPr>
          <w:color w:val="484848"/>
          <w:w w:val="88"/>
        </w:rPr>
        <w:t>e</w:t>
      </w:r>
      <w:r>
        <w:rPr>
          <w:color w:val="484848"/>
          <w:spacing w:val="-56"/>
        </w:rPr>
        <w:t xml:space="preserve"> </w:t>
      </w:r>
      <w:r>
        <w:rPr>
          <w:color w:val="484848"/>
          <w:spacing w:val="4"/>
          <w:w w:val="100"/>
        </w:rPr>
        <w:t>是双向绑定，而</w:t>
      </w:r>
      <w:r>
        <w:rPr>
          <w:color w:val="484848"/>
          <w:spacing w:val="-1"/>
          <w:w w:val="133"/>
        </w:rPr>
        <w:t>R</w:t>
      </w:r>
      <w:r>
        <w:rPr>
          <w:color w:val="484848"/>
          <w:spacing w:val="-1"/>
          <w:w w:val="88"/>
        </w:rPr>
        <w:t>eac</w:t>
      </w:r>
      <w:r>
        <w:rPr>
          <w:color w:val="484848"/>
          <w:w w:val="55"/>
        </w:rPr>
        <w:t>t</w:t>
      </w:r>
      <w:r>
        <w:rPr>
          <w:color w:val="484848"/>
          <w:spacing w:val="-54"/>
        </w:rPr>
        <w:t xml:space="preserve"> </w:t>
      </w:r>
      <w:r>
        <w:rPr>
          <w:color w:val="484848"/>
          <w:spacing w:val="-1"/>
          <w:w w:val="100"/>
        </w:rPr>
        <w:t>不是</w:t>
      </w:r>
      <w:r>
        <w:rPr>
          <w:color w:val="484848"/>
          <w:spacing w:val="-3"/>
        </w:rPr>
        <w:t>其他还有设计理念上的区别等</w:t>
      </w:r>
    </w:p>
    <w:p>
      <w:pPr>
        <w:pStyle w:val="7"/>
        <w:spacing w:before="10"/>
        <w:ind w:left="0"/>
        <w:rPr>
          <w:sz w:val="24"/>
        </w:rPr>
      </w:pPr>
    </w:p>
    <w:p>
      <w:pPr>
        <w:pStyle w:val="6"/>
        <w:numPr>
          <w:ilvl w:val="0"/>
          <w:numId w:val="70"/>
        </w:numPr>
        <w:tabs>
          <w:tab w:val="left" w:pos="879"/>
          <w:tab w:val="left" w:pos="880"/>
        </w:tabs>
        <w:spacing w:before="0" w:after="0" w:line="590" w:lineRule="atLeast"/>
        <w:ind w:left="160" w:right="2322" w:firstLine="360"/>
        <w:jc w:val="left"/>
      </w:pPr>
      <w:r>
        <w:rPr>
          <w:color w:val="484848"/>
          <w:w w:val="95"/>
        </w:rPr>
        <w:t>Vue3.0</w:t>
      </w:r>
      <w:r>
        <w:rPr>
          <w:color w:val="484848"/>
          <w:spacing w:val="-4"/>
          <w:w w:val="95"/>
        </w:rPr>
        <w:t xml:space="preserve"> 里为什么要用 </w:t>
      </w:r>
      <w:r>
        <w:rPr>
          <w:color w:val="484848"/>
          <w:w w:val="95"/>
        </w:rPr>
        <w:t>Proxy</w:t>
      </w:r>
      <w:r>
        <w:rPr>
          <w:color w:val="484848"/>
          <w:spacing w:val="-29"/>
          <w:w w:val="95"/>
        </w:rPr>
        <w:t xml:space="preserve"> </w:t>
      </w:r>
      <w:r>
        <w:rPr>
          <w:color w:val="484848"/>
          <w:w w:val="95"/>
        </w:rPr>
        <w:t>API</w:t>
      </w:r>
      <w:r>
        <w:rPr>
          <w:color w:val="484848"/>
          <w:spacing w:val="-3"/>
          <w:w w:val="95"/>
        </w:rPr>
        <w:t xml:space="preserve"> 替代 </w:t>
      </w:r>
      <w:r>
        <w:rPr>
          <w:color w:val="484848"/>
          <w:w w:val="95"/>
        </w:rPr>
        <w:t>defineProperty</w:t>
      </w:r>
      <w:r>
        <w:rPr>
          <w:color w:val="484848"/>
          <w:spacing w:val="-28"/>
          <w:w w:val="95"/>
        </w:rPr>
        <w:t xml:space="preserve"> </w:t>
      </w:r>
      <w:r>
        <w:rPr>
          <w:color w:val="484848"/>
          <w:w w:val="95"/>
        </w:rPr>
        <w:t xml:space="preserve">API？ </w:t>
      </w:r>
      <w:r>
        <w:rPr>
          <w:color w:val="484848"/>
          <w:spacing w:val="-1"/>
        </w:rPr>
        <w:t>参考回答：</w:t>
      </w:r>
    </w:p>
    <w:p>
      <w:pPr>
        <w:pStyle w:val="7"/>
        <w:spacing w:line="243" w:lineRule="exact"/>
      </w:pPr>
      <w:r>
        <w:rPr>
          <w:color w:val="484848"/>
        </w:rPr>
        <w:t>响应式优化。</w:t>
      </w:r>
    </w:p>
    <w:p>
      <w:pPr>
        <w:pStyle w:val="6"/>
        <w:numPr>
          <w:ilvl w:val="0"/>
          <w:numId w:val="71"/>
        </w:numPr>
        <w:tabs>
          <w:tab w:val="left" w:pos="367"/>
        </w:tabs>
        <w:spacing w:before="0" w:after="0" w:line="373" w:lineRule="exact"/>
        <w:ind w:left="366" w:right="0" w:hanging="207"/>
        <w:jc w:val="left"/>
        <w:rPr>
          <w:rFonts w:hint="eastAsia" w:ascii="宋体" w:eastAsia="宋体"/>
          <w:color w:val="484848"/>
        </w:rPr>
      </w:pPr>
      <w:r>
        <w:rPr>
          <w:color w:val="484848"/>
        </w:rPr>
        <w:t>defineProperty</w:t>
      </w:r>
      <w:r>
        <w:rPr>
          <w:color w:val="484848"/>
          <w:spacing w:val="-12"/>
        </w:rPr>
        <w:t xml:space="preserve"> </w:t>
      </w:r>
      <w:r>
        <w:rPr>
          <w:color w:val="484848"/>
        </w:rPr>
        <w:t>API</w:t>
      </w:r>
      <w:r>
        <w:rPr>
          <w:color w:val="484848"/>
          <w:spacing w:val="-3"/>
        </w:rPr>
        <w:t xml:space="preserve"> 的局限性最大原因是它只能针对单例属性做监听。</w:t>
      </w:r>
    </w:p>
    <w:p>
      <w:pPr>
        <w:pStyle w:val="7"/>
        <w:spacing w:line="266" w:lineRule="auto"/>
        <w:ind w:right="330"/>
        <w:jc w:val="both"/>
      </w:pPr>
      <w:r>
        <w:rPr>
          <w:color w:val="484848"/>
          <w:spacing w:val="-1"/>
          <w:w w:val="133"/>
        </w:rPr>
        <w:t>V</w:t>
      </w:r>
      <w:r>
        <w:rPr>
          <w:color w:val="484848"/>
          <w:spacing w:val="-1"/>
          <w:w w:val="100"/>
        </w:rPr>
        <w:t>u</w:t>
      </w:r>
      <w:r>
        <w:rPr>
          <w:color w:val="484848"/>
          <w:spacing w:val="-1"/>
          <w:w w:val="88"/>
        </w:rPr>
        <w:t>e</w:t>
      </w:r>
      <w:r>
        <w:rPr>
          <w:color w:val="484848"/>
          <w:spacing w:val="-1"/>
          <w:w w:val="100"/>
        </w:rPr>
        <w:t>2</w:t>
      </w:r>
      <w:r>
        <w:rPr>
          <w:color w:val="484848"/>
          <w:spacing w:val="-1"/>
          <w:w w:val="50"/>
        </w:rPr>
        <w:t>.</w:t>
      </w:r>
      <w:r>
        <w:rPr>
          <w:color w:val="484848"/>
          <w:w w:val="88"/>
        </w:rPr>
        <w:t>x</w:t>
      </w:r>
      <w:r>
        <w:rPr>
          <w:color w:val="484848"/>
          <w:spacing w:val="-56"/>
        </w:rPr>
        <w:t xml:space="preserve"> </w:t>
      </w:r>
      <w:r>
        <w:rPr>
          <w:color w:val="484848"/>
          <w:spacing w:val="-3"/>
          <w:w w:val="100"/>
        </w:rPr>
        <w:t>中的响应式实现正是基于</w:t>
      </w:r>
      <w:r>
        <w:rPr>
          <w:color w:val="484848"/>
          <w:spacing w:val="-55"/>
        </w:rPr>
        <w:t xml:space="preserve"> </w:t>
      </w:r>
      <w:r>
        <w:rPr>
          <w:color w:val="484848"/>
          <w:spacing w:val="-1"/>
          <w:w w:val="100"/>
        </w:rPr>
        <w:t>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spacing w:val="-1"/>
          <w:w w:val="111"/>
        </w:rPr>
        <w:t>P</w:t>
      </w:r>
      <w:r>
        <w:rPr>
          <w:color w:val="484848"/>
          <w:spacing w:val="-1"/>
          <w:w w:val="66"/>
        </w:rPr>
        <w:t>r</w:t>
      </w:r>
      <w:r>
        <w:rPr>
          <w:color w:val="484848"/>
          <w:spacing w:val="-1"/>
          <w:w w:val="88"/>
        </w:rPr>
        <w:t>o</w:t>
      </w:r>
      <w:r>
        <w:rPr>
          <w:color w:val="484848"/>
          <w:spacing w:val="-1"/>
          <w:w w:val="100"/>
        </w:rPr>
        <w:t>p</w:t>
      </w:r>
      <w:r>
        <w:rPr>
          <w:color w:val="484848"/>
          <w:spacing w:val="-1"/>
          <w:w w:val="88"/>
        </w:rPr>
        <w:t>e</w:t>
      </w:r>
      <w:r>
        <w:rPr>
          <w:color w:val="484848"/>
          <w:spacing w:val="-1"/>
          <w:w w:val="66"/>
        </w:rPr>
        <w:t>r</w:t>
      </w:r>
      <w:r>
        <w:rPr>
          <w:color w:val="484848"/>
          <w:spacing w:val="-1"/>
          <w:w w:val="55"/>
        </w:rPr>
        <w:t>t</w:t>
      </w:r>
      <w:r>
        <w:rPr>
          <w:color w:val="484848"/>
          <w:w w:val="88"/>
        </w:rPr>
        <w:t>y</w:t>
      </w:r>
      <w:r>
        <w:rPr>
          <w:color w:val="484848"/>
          <w:spacing w:val="-57"/>
        </w:rPr>
        <w:t xml:space="preserve"> </w:t>
      </w:r>
      <w:r>
        <w:rPr>
          <w:color w:val="484848"/>
          <w:spacing w:val="27"/>
          <w:w w:val="100"/>
        </w:rPr>
        <w:t>中的</w:t>
      </w:r>
      <w:r>
        <w:rPr>
          <w:color w:val="484848"/>
          <w:spacing w:val="-1"/>
          <w:w w:val="100"/>
        </w:rPr>
        <w:t>d</w:t>
      </w:r>
      <w:r>
        <w:rPr>
          <w:color w:val="484848"/>
          <w:spacing w:val="-1"/>
          <w:w w:val="88"/>
        </w:rPr>
        <w:t>e</w:t>
      </w:r>
      <w:r>
        <w:rPr>
          <w:color w:val="484848"/>
          <w:spacing w:val="-1"/>
          <w:w w:val="77"/>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spacing w:val="-1"/>
          <w:w w:val="55"/>
        </w:rPr>
        <w:t>t</w:t>
      </w:r>
      <w:r>
        <w:rPr>
          <w:color w:val="484848"/>
          <w:spacing w:val="-1"/>
          <w:w w:val="88"/>
        </w:rPr>
        <w:t>o</w:t>
      </w:r>
      <w:r>
        <w:rPr>
          <w:color w:val="484848"/>
          <w:spacing w:val="-1"/>
          <w:w w:val="66"/>
        </w:rPr>
        <w:t>r</w:t>
      </w:r>
      <w:r>
        <w:rPr>
          <w:color w:val="484848"/>
          <w:spacing w:val="-44"/>
          <w:w w:val="100"/>
        </w:rPr>
        <w:t>，对</w:t>
      </w:r>
      <w:r>
        <w:rPr>
          <w:color w:val="484848"/>
          <w:spacing w:val="-44"/>
        </w:rPr>
        <w:t xml:space="preserve"> </w:t>
      </w:r>
      <w:r>
        <w:rPr>
          <w:color w:val="484848"/>
          <w:spacing w:val="-1"/>
          <w:w w:val="100"/>
        </w:rPr>
        <w:t>d</w:t>
      </w:r>
      <w:r>
        <w:rPr>
          <w:color w:val="484848"/>
          <w:spacing w:val="-1"/>
          <w:w w:val="88"/>
        </w:rPr>
        <w:t>a</w:t>
      </w:r>
      <w:r>
        <w:rPr>
          <w:color w:val="484848"/>
          <w:spacing w:val="-1"/>
          <w:w w:val="55"/>
        </w:rPr>
        <w:t>t</w:t>
      </w:r>
      <w:r>
        <w:rPr>
          <w:color w:val="484848"/>
          <w:w w:val="88"/>
        </w:rPr>
        <w:t>a</w:t>
      </w:r>
      <w:r>
        <w:rPr>
          <w:color w:val="484848"/>
        </w:rPr>
        <w:t xml:space="preserve"> </w:t>
      </w:r>
      <w:r>
        <w:rPr>
          <w:color w:val="484848"/>
          <w:spacing w:val="-2"/>
          <w:w w:val="100"/>
        </w:rPr>
        <w:t>中的属性做了遍</w:t>
      </w:r>
      <w:r>
        <w:rPr>
          <w:color w:val="484848"/>
          <w:spacing w:val="-7"/>
        </w:rPr>
        <w:t xml:space="preserve">历 + 递归，为每个属性设置了 </w:t>
      </w:r>
      <w:r>
        <w:rPr>
          <w:color w:val="484848"/>
        </w:rPr>
        <w:t>getter、setter。</w:t>
      </w:r>
    </w:p>
    <w:p>
      <w:pPr>
        <w:pStyle w:val="7"/>
        <w:spacing w:line="266" w:lineRule="auto"/>
        <w:ind w:right="335"/>
        <w:jc w:val="both"/>
      </w:pPr>
      <w:r>
        <w:rPr>
          <w:color w:val="484848"/>
          <w:spacing w:val="1"/>
        </w:rPr>
        <w:t xml:space="preserve">这也就是为什么 </w:t>
      </w:r>
      <w:r>
        <w:rPr>
          <w:color w:val="484848"/>
        </w:rPr>
        <w:t>Vue</w:t>
      </w:r>
      <w:r>
        <w:rPr>
          <w:color w:val="484848"/>
          <w:spacing w:val="2"/>
        </w:rPr>
        <w:t xml:space="preserve"> 只能对 </w:t>
      </w:r>
      <w:r>
        <w:rPr>
          <w:color w:val="484848"/>
        </w:rPr>
        <w:t>data</w:t>
      </w:r>
      <w:r>
        <w:rPr>
          <w:color w:val="484848"/>
          <w:spacing w:val="-3"/>
        </w:rPr>
        <w:t xml:space="preserve"> 中预定义过的属性做出响应的原因，在 </w:t>
      </w:r>
      <w:r>
        <w:rPr>
          <w:color w:val="484848"/>
        </w:rPr>
        <w:t>Vue</w:t>
      </w:r>
      <w:r>
        <w:rPr>
          <w:color w:val="484848"/>
          <w:spacing w:val="-14"/>
        </w:rPr>
        <w:t xml:space="preserve"> 中使用</w:t>
      </w:r>
      <w:r>
        <w:rPr>
          <w:color w:val="484848"/>
          <w:spacing w:val="-11"/>
          <w:w w:val="95"/>
        </w:rPr>
        <w:t xml:space="preserve">下标的方式直接修改属性的值或者添加一个预先不存在的对象属性是无法做到 </w:t>
      </w:r>
      <w:r>
        <w:rPr>
          <w:color w:val="484848"/>
          <w:w w:val="95"/>
        </w:rPr>
        <w:t>setter</w:t>
      </w:r>
      <w:r>
        <w:rPr>
          <w:color w:val="484848"/>
          <w:spacing w:val="20"/>
          <w:w w:val="95"/>
        </w:rPr>
        <w:t xml:space="preserve"> 监</w:t>
      </w:r>
      <w:r>
        <w:rPr>
          <w:color w:val="484848"/>
          <w:spacing w:val="8"/>
          <w:w w:val="100"/>
        </w:rPr>
        <w:t>听的，这是</w:t>
      </w:r>
      <w:r>
        <w:rPr>
          <w:color w:val="484848"/>
          <w:spacing w:val="-1"/>
          <w:w w:val="100"/>
        </w:rPr>
        <w:t>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spacing w:val="-1"/>
          <w:w w:val="111"/>
        </w:rPr>
        <w:t>P</w:t>
      </w:r>
      <w:r>
        <w:rPr>
          <w:color w:val="484848"/>
          <w:spacing w:val="-1"/>
          <w:w w:val="66"/>
        </w:rPr>
        <w:t>r</w:t>
      </w:r>
      <w:r>
        <w:rPr>
          <w:color w:val="484848"/>
          <w:spacing w:val="-1"/>
          <w:w w:val="88"/>
        </w:rPr>
        <w:t>o</w:t>
      </w:r>
      <w:r>
        <w:rPr>
          <w:color w:val="484848"/>
          <w:spacing w:val="-1"/>
          <w:w w:val="100"/>
        </w:rPr>
        <w:t>p</w:t>
      </w:r>
      <w:r>
        <w:rPr>
          <w:color w:val="484848"/>
          <w:spacing w:val="-1"/>
          <w:w w:val="88"/>
        </w:rPr>
        <w:t>e</w:t>
      </w:r>
      <w:r>
        <w:rPr>
          <w:color w:val="484848"/>
          <w:spacing w:val="-1"/>
          <w:w w:val="66"/>
        </w:rPr>
        <w:t>r</w:t>
      </w:r>
      <w:r>
        <w:rPr>
          <w:color w:val="484848"/>
          <w:spacing w:val="-1"/>
          <w:w w:val="55"/>
        </w:rPr>
        <w:t>t</w:t>
      </w:r>
      <w:r>
        <w:rPr>
          <w:color w:val="484848"/>
          <w:w w:val="88"/>
        </w:rPr>
        <w:t>y</w:t>
      </w:r>
      <w:r>
        <w:rPr>
          <w:color w:val="484848"/>
          <w:spacing w:val="-55"/>
        </w:rPr>
        <w:t xml:space="preserve"> </w:t>
      </w:r>
      <w:r>
        <w:rPr>
          <w:color w:val="484848"/>
          <w:spacing w:val="-2"/>
          <w:w w:val="100"/>
        </w:rPr>
        <w:t>的局限性。</w:t>
      </w:r>
    </w:p>
    <w:p>
      <w:pPr>
        <w:pStyle w:val="6"/>
        <w:numPr>
          <w:ilvl w:val="0"/>
          <w:numId w:val="71"/>
        </w:numPr>
        <w:tabs>
          <w:tab w:val="left" w:pos="379"/>
        </w:tabs>
        <w:spacing w:before="0" w:after="0" w:line="184" w:lineRule="auto"/>
        <w:ind w:left="160" w:right="327" w:firstLine="0"/>
        <w:jc w:val="left"/>
        <w:rPr>
          <w:rFonts w:hint="eastAsia" w:ascii="宋体" w:eastAsia="宋体"/>
          <w:color w:val="484848"/>
        </w:rPr>
      </w:pPr>
      <w:r>
        <w:rPr>
          <w:color w:val="484848"/>
          <w:w w:val="95"/>
        </w:rPr>
        <w:t>Proxy</w:t>
      </w:r>
      <w:r>
        <w:rPr>
          <w:color w:val="484848"/>
          <w:spacing w:val="6"/>
          <w:w w:val="95"/>
        </w:rPr>
        <w:t xml:space="preserve"> </w:t>
      </w:r>
      <w:r>
        <w:rPr>
          <w:color w:val="484848"/>
          <w:w w:val="95"/>
        </w:rPr>
        <w:t>API</w:t>
      </w:r>
      <w:r>
        <w:rPr>
          <w:color w:val="484848"/>
          <w:spacing w:val="-9"/>
          <w:w w:val="95"/>
        </w:rPr>
        <w:t xml:space="preserve">  的监听是针对一个对象的，那么对这个对象的所有操作会进入监听操作，这</w:t>
      </w:r>
      <w:r>
        <w:rPr>
          <w:color w:val="484848"/>
          <w:spacing w:val="-5"/>
        </w:rPr>
        <w:t>就完全可以代理所有属性，将会带来很大的性能提升和更优的代码。</w:t>
      </w:r>
    </w:p>
    <w:p>
      <w:pPr>
        <w:pStyle w:val="7"/>
        <w:spacing w:line="266" w:lineRule="auto"/>
        <w:ind w:right="337"/>
        <w:jc w:val="both"/>
      </w:pPr>
      <w:r>
        <w:rPr>
          <w:color w:val="484848"/>
        </w:rPr>
        <w:t>Proxy</w:t>
      </w:r>
      <w:r>
        <w:rPr>
          <w:color w:val="484848"/>
          <w:spacing w:val="-8"/>
        </w:rPr>
        <w:t xml:space="preserve"> 可以理解成，在目标对象之前架设一层“拦截”，外界对该对象的访问，都必须</w:t>
      </w:r>
      <w:r>
        <w:rPr>
          <w:color w:val="484848"/>
          <w:spacing w:val="-3"/>
        </w:rPr>
        <w:t>先通过这层拦截，因此提供了一种机制，可以对外界的访问进行过滤和改写。</w:t>
      </w:r>
    </w:p>
    <w:p>
      <w:pPr>
        <w:pStyle w:val="6"/>
        <w:numPr>
          <w:ilvl w:val="0"/>
          <w:numId w:val="71"/>
        </w:numPr>
        <w:tabs>
          <w:tab w:val="left" w:pos="422"/>
        </w:tabs>
        <w:spacing w:before="0" w:after="0" w:line="320" w:lineRule="exact"/>
        <w:ind w:left="421" w:right="0" w:hanging="262"/>
        <w:jc w:val="left"/>
        <w:rPr>
          <w:color w:val="484848"/>
        </w:rPr>
      </w:pPr>
      <w:r>
        <w:rPr>
          <w:color w:val="484848"/>
          <w:spacing w:val="-1"/>
        </w:rPr>
        <w:t>响应式是惰性的</w:t>
      </w:r>
    </w:p>
    <w:p>
      <w:pPr>
        <w:spacing w:before="16" w:line="196" w:lineRule="auto"/>
        <w:ind w:left="160" w:right="327" w:firstLine="0"/>
        <w:jc w:val="both"/>
        <w:rPr>
          <w:sz w:val="22"/>
        </w:rPr>
      </w:pPr>
      <w:r>
        <w:rPr>
          <w:color w:val="484848"/>
          <w:w w:val="100"/>
          <w:sz w:val="22"/>
        </w:rPr>
        <w:t>在</w:t>
      </w:r>
      <w:r>
        <w:rPr>
          <w:color w:val="484848"/>
          <w:sz w:val="22"/>
        </w:rPr>
        <w:t xml:space="preserve"> </w:t>
      </w:r>
      <w:r>
        <w:rPr>
          <w:color w:val="484848"/>
          <w:spacing w:val="-1"/>
          <w:w w:val="133"/>
          <w:sz w:val="22"/>
        </w:rPr>
        <w:t>V</w:t>
      </w:r>
      <w:r>
        <w:rPr>
          <w:color w:val="484848"/>
          <w:spacing w:val="-1"/>
          <w:w w:val="100"/>
          <w:sz w:val="22"/>
        </w:rPr>
        <w:t>u</w:t>
      </w:r>
      <w:r>
        <w:rPr>
          <w:color w:val="484848"/>
          <w:spacing w:val="-1"/>
          <w:w w:val="88"/>
          <w:sz w:val="22"/>
        </w:rPr>
        <w:t>e</w:t>
      </w:r>
      <w:r>
        <w:rPr>
          <w:color w:val="484848"/>
          <w:spacing w:val="-1"/>
          <w:w w:val="50"/>
          <w:sz w:val="22"/>
        </w:rPr>
        <w:t>.</w:t>
      </w:r>
      <w:r>
        <w:rPr>
          <w:color w:val="484848"/>
          <w:spacing w:val="-1"/>
          <w:w w:val="55"/>
          <w:sz w:val="22"/>
        </w:rPr>
        <w:t>j</w:t>
      </w:r>
      <w:r>
        <w:rPr>
          <w:color w:val="484848"/>
          <w:w w:val="77"/>
          <w:sz w:val="22"/>
        </w:rPr>
        <w:t>s</w:t>
      </w:r>
      <w:r>
        <w:rPr>
          <w:color w:val="484848"/>
          <w:spacing w:val="-55"/>
          <w:sz w:val="22"/>
        </w:rPr>
        <w:t xml:space="preserve"> </w:t>
      </w:r>
      <w:r>
        <w:rPr>
          <w:color w:val="484848"/>
          <w:spacing w:val="-1"/>
          <w:w w:val="100"/>
          <w:sz w:val="22"/>
        </w:rPr>
        <w:t>2</w:t>
      </w:r>
      <w:r>
        <w:rPr>
          <w:color w:val="484848"/>
          <w:spacing w:val="-1"/>
          <w:w w:val="50"/>
          <w:sz w:val="22"/>
        </w:rPr>
        <w:t>.</w:t>
      </w:r>
      <w:r>
        <w:rPr>
          <w:color w:val="484848"/>
          <w:w w:val="88"/>
          <w:sz w:val="22"/>
        </w:rPr>
        <w:t>x</w:t>
      </w:r>
      <w:r>
        <w:rPr>
          <w:color w:val="484848"/>
          <w:sz w:val="22"/>
        </w:rPr>
        <w:t xml:space="preserve"> </w:t>
      </w:r>
      <w:r>
        <w:rPr>
          <w:color w:val="484848"/>
          <w:spacing w:val="-7"/>
          <w:w w:val="100"/>
          <w:sz w:val="22"/>
        </w:rPr>
        <w:t>中，对于一个深层属性嵌套的对象，要劫持它内部深层次的变化，就需要</w:t>
      </w:r>
      <w:r>
        <w:rPr>
          <w:color w:val="484848"/>
          <w:spacing w:val="-7"/>
          <w:w w:val="95"/>
          <w:sz w:val="22"/>
        </w:rPr>
        <w:t>递归遍历这个对象，</w:t>
      </w:r>
      <w:r>
        <w:rPr>
          <w:rFonts w:hint="eastAsia" w:ascii="Microsoft JhengHei" w:eastAsia="Microsoft JhengHei"/>
          <w:b/>
          <w:color w:val="484848"/>
          <w:spacing w:val="10"/>
          <w:w w:val="95"/>
          <w:sz w:val="22"/>
        </w:rPr>
        <w:t xml:space="preserve">执行 </w:t>
      </w:r>
      <w:r>
        <w:rPr>
          <w:rFonts w:hint="eastAsia" w:ascii="Microsoft JhengHei" w:eastAsia="Microsoft JhengHei"/>
          <w:b/>
          <w:color w:val="484848"/>
          <w:w w:val="95"/>
          <w:sz w:val="22"/>
        </w:rPr>
        <w:t>Object.defineProperty 把每一层对象数据都变成响应式的，这</w:t>
      </w:r>
      <w:r>
        <w:rPr>
          <w:rFonts w:hint="eastAsia" w:ascii="Microsoft JhengHei" w:eastAsia="Microsoft JhengHei"/>
          <w:b/>
          <w:color w:val="484848"/>
          <w:spacing w:val="-3"/>
          <w:sz w:val="22"/>
        </w:rPr>
        <w:t>无疑会有很大的性能消耗</w:t>
      </w:r>
      <w:r>
        <w:rPr>
          <w:color w:val="484848"/>
          <w:sz w:val="22"/>
        </w:rPr>
        <w:t>。</w:t>
      </w:r>
    </w:p>
    <w:p>
      <w:pPr>
        <w:spacing w:before="42" w:line="196" w:lineRule="auto"/>
        <w:ind w:left="160" w:right="330" w:firstLine="0"/>
        <w:jc w:val="both"/>
        <w:rPr>
          <w:rFonts w:hint="eastAsia" w:ascii="Microsoft JhengHei" w:eastAsia="Microsoft JhengHei"/>
          <w:b/>
          <w:sz w:val="22"/>
        </w:rPr>
      </w:pPr>
      <w:r>
        <w:rPr>
          <w:color w:val="484848"/>
          <w:w w:val="100"/>
          <w:sz w:val="22"/>
        </w:rPr>
        <w:t>在</w:t>
      </w:r>
      <w:r>
        <w:rPr>
          <w:color w:val="484848"/>
          <w:sz w:val="22"/>
        </w:rPr>
        <w:t xml:space="preserve"> </w:t>
      </w:r>
      <w:r>
        <w:rPr>
          <w:color w:val="484848"/>
          <w:spacing w:val="-1"/>
          <w:w w:val="133"/>
          <w:sz w:val="22"/>
        </w:rPr>
        <w:t>V</w:t>
      </w:r>
      <w:r>
        <w:rPr>
          <w:color w:val="484848"/>
          <w:spacing w:val="-1"/>
          <w:w w:val="100"/>
          <w:sz w:val="22"/>
        </w:rPr>
        <w:t>u</w:t>
      </w:r>
      <w:r>
        <w:rPr>
          <w:color w:val="484848"/>
          <w:spacing w:val="-1"/>
          <w:w w:val="88"/>
          <w:sz w:val="22"/>
        </w:rPr>
        <w:t>e</w:t>
      </w:r>
      <w:r>
        <w:rPr>
          <w:color w:val="484848"/>
          <w:spacing w:val="-1"/>
          <w:w w:val="50"/>
          <w:sz w:val="22"/>
        </w:rPr>
        <w:t>.</w:t>
      </w:r>
      <w:r>
        <w:rPr>
          <w:color w:val="484848"/>
          <w:spacing w:val="-1"/>
          <w:w w:val="55"/>
          <w:sz w:val="22"/>
        </w:rPr>
        <w:t>j</w:t>
      </w:r>
      <w:r>
        <w:rPr>
          <w:color w:val="484848"/>
          <w:w w:val="77"/>
          <w:sz w:val="22"/>
        </w:rPr>
        <w:t>s</w:t>
      </w:r>
      <w:r>
        <w:rPr>
          <w:color w:val="484848"/>
          <w:spacing w:val="-55"/>
          <w:sz w:val="22"/>
        </w:rPr>
        <w:t xml:space="preserve"> </w:t>
      </w:r>
      <w:r>
        <w:rPr>
          <w:color w:val="484848"/>
          <w:spacing w:val="-1"/>
          <w:w w:val="100"/>
          <w:sz w:val="22"/>
        </w:rPr>
        <w:t>3</w:t>
      </w:r>
      <w:r>
        <w:rPr>
          <w:color w:val="484848"/>
          <w:spacing w:val="-1"/>
          <w:w w:val="50"/>
          <w:sz w:val="22"/>
        </w:rPr>
        <w:t>.</w:t>
      </w:r>
      <w:r>
        <w:rPr>
          <w:color w:val="484848"/>
          <w:w w:val="100"/>
          <w:sz w:val="22"/>
        </w:rPr>
        <w:t>0</w:t>
      </w:r>
      <w:r>
        <w:rPr>
          <w:color w:val="484848"/>
          <w:sz w:val="22"/>
        </w:rPr>
        <w:t xml:space="preserve"> </w:t>
      </w:r>
      <w:r>
        <w:rPr>
          <w:color w:val="484848"/>
          <w:spacing w:val="-9"/>
          <w:w w:val="100"/>
          <w:sz w:val="22"/>
        </w:rPr>
        <w:t>中，使用</w:t>
      </w:r>
      <w:r>
        <w:rPr>
          <w:color w:val="484848"/>
          <w:spacing w:val="-9"/>
          <w:sz w:val="22"/>
        </w:rPr>
        <w:t xml:space="preserve"> </w:t>
      </w:r>
      <w:r>
        <w:rPr>
          <w:color w:val="484848"/>
          <w:spacing w:val="-1"/>
          <w:w w:val="111"/>
          <w:sz w:val="22"/>
        </w:rPr>
        <w:t>P</w:t>
      </w:r>
      <w:r>
        <w:rPr>
          <w:color w:val="484848"/>
          <w:spacing w:val="-1"/>
          <w:w w:val="66"/>
          <w:sz w:val="22"/>
        </w:rPr>
        <w:t>r</w:t>
      </w:r>
      <w:r>
        <w:rPr>
          <w:color w:val="484848"/>
          <w:spacing w:val="-1"/>
          <w:w w:val="88"/>
          <w:sz w:val="22"/>
        </w:rPr>
        <w:t>ox</w:t>
      </w:r>
      <w:r>
        <w:rPr>
          <w:color w:val="484848"/>
          <w:w w:val="88"/>
          <w:sz w:val="22"/>
        </w:rPr>
        <w:t>y</w:t>
      </w:r>
      <w:r>
        <w:rPr>
          <w:color w:val="484848"/>
          <w:spacing w:val="-57"/>
          <w:sz w:val="22"/>
        </w:rPr>
        <w:t xml:space="preserve"> </w:t>
      </w:r>
      <w:r>
        <w:rPr>
          <w:color w:val="484848"/>
          <w:spacing w:val="-1"/>
          <w:w w:val="133"/>
          <w:sz w:val="22"/>
        </w:rPr>
        <w:t>A</w:t>
      </w:r>
      <w:r>
        <w:rPr>
          <w:color w:val="484848"/>
          <w:spacing w:val="-1"/>
          <w:w w:val="111"/>
          <w:sz w:val="22"/>
        </w:rPr>
        <w:t>P</w:t>
      </w:r>
      <w:r>
        <w:rPr>
          <w:color w:val="484848"/>
          <w:w w:val="66"/>
          <w:sz w:val="22"/>
        </w:rPr>
        <w:t>I</w:t>
      </w:r>
      <w:r>
        <w:rPr>
          <w:color w:val="484848"/>
          <w:sz w:val="22"/>
        </w:rPr>
        <w:t xml:space="preserve"> </w:t>
      </w:r>
      <w:r>
        <w:rPr>
          <w:color w:val="484848"/>
          <w:spacing w:val="-5"/>
          <w:w w:val="100"/>
          <w:sz w:val="22"/>
        </w:rPr>
        <w:t>并不能监听到对象内部深层次的属性变化，因此它的</w:t>
      </w:r>
      <w:r>
        <w:rPr>
          <w:color w:val="484848"/>
          <w:spacing w:val="-14"/>
          <w:sz w:val="22"/>
        </w:rPr>
        <w:t xml:space="preserve">处理方式是在 </w:t>
      </w:r>
      <w:r>
        <w:rPr>
          <w:color w:val="484848"/>
          <w:sz w:val="22"/>
        </w:rPr>
        <w:t>getter</w:t>
      </w:r>
      <w:r>
        <w:rPr>
          <w:color w:val="484848"/>
          <w:spacing w:val="-16"/>
          <w:sz w:val="22"/>
        </w:rPr>
        <w:t xml:space="preserve"> 中去递归响应式，这样的好处是</w:t>
      </w:r>
      <w:r>
        <w:rPr>
          <w:rFonts w:hint="eastAsia" w:ascii="Microsoft JhengHei" w:eastAsia="Microsoft JhengHei"/>
          <w:b/>
          <w:color w:val="484848"/>
          <w:spacing w:val="-2"/>
          <w:sz w:val="22"/>
        </w:rPr>
        <w:t>真正访问到的内部属性才会变成响</w:t>
      </w:r>
      <w:r>
        <w:rPr>
          <w:rFonts w:hint="eastAsia" w:ascii="Microsoft JhengHei" w:eastAsia="Microsoft JhengHei"/>
          <w:b/>
          <w:color w:val="484848"/>
          <w:spacing w:val="-3"/>
          <w:sz w:val="22"/>
        </w:rPr>
        <w:t>应式，简单的可以说是按需实现响应式，减少性能消耗。</w:t>
      </w:r>
    </w:p>
    <w:p>
      <w:pPr>
        <w:pStyle w:val="7"/>
        <w:spacing w:before="2"/>
      </w:pPr>
      <w:r>
        <w:rPr>
          <w:color w:val="484848"/>
        </w:rPr>
        <w:t>基础用法：</w:t>
      </w:r>
    </w:p>
    <w:p>
      <w:pPr>
        <w:pStyle w:val="7"/>
        <w:ind w:left="0"/>
        <w:rPr>
          <w:sz w:val="24"/>
        </w:rPr>
      </w:pPr>
      <w:r>
        <w:drawing>
          <wp:anchor distT="0" distB="0" distL="0" distR="0" simplePos="0" relativeHeight="1024" behindDoc="0" locked="0" layoutInCell="1" allowOverlap="1">
            <wp:simplePos x="0" y="0"/>
            <wp:positionH relativeFrom="page">
              <wp:posOffset>1315720</wp:posOffset>
            </wp:positionH>
            <wp:positionV relativeFrom="paragraph">
              <wp:posOffset>220345</wp:posOffset>
            </wp:positionV>
            <wp:extent cx="4968240" cy="1897380"/>
            <wp:effectExtent l="0" t="0" r="0" b="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2.jpeg"/>
                    <pic:cNvPicPr>
                      <a:picLocks noChangeAspect="1"/>
                    </pic:cNvPicPr>
                  </pic:nvPicPr>
                  <pic:blipFill>
                    <a:blip r:embed="rId46" cstate="print"/>
                    <a:stretch>
                      <a:fillRect/>
                    </a:stretch>
                  </pic:blipFill>
                  <pic:spPr>
                    <a:xfrm>
                      <a:off x="0" y="0"/>
                      <a:ext cx="4968005" cy="1897665"/>
                    </a:xfrm>
                    <a:prstGeom prst="rect">
                      <a:avLst/>
                    </a:prstGeom>
                  </pic:spPr>
                </pic:pic>
              </a:graphicData>
            </a:graphic>
          </wp:anchor>
        </w:drawing>
      </w:r>
    </w:p>
    <w:p>
      <w:pPr>
        <w:pStyle w:val="6"/>
        <w:numPr>
          <w:ilvl w:val="1"/>
          <w:numId w:val="71"/>
        </w:numPr>
        <w:tabs>
          <w:tab w:val="left" w:pos="879"/>
          <w:tab w:val="left" w:pos="880"/>
        </w:tabs>
        <w:spacing w:before="120" w:after="0" w:line="590" w:lineRule="atLeast"/>
        <w:ind w:left="160" w:right="5202" w:firstLine="360"/>
        <w:jc w:val="left"/>
      </w:pPr>
      <w:r>
        <w:rPr>
          <w:color w:val="484848"/>
          <w:w w:val="95"/>
        </w:rPr>
        <w:t xml:space="preserve">Vue3.0 编译做了哪些优化？ </w:t>
      </w:r>
      <w:r>
        <w:rPr>
          <w:color w:val="484848"/>
          <w:spacing w:val="-1"/>
        </w:rPr>
        <w:t>参考回答：</w:t>
      </w:r>
    </w:p>
    <w:p>
      <w:pPr>
        <w:spacing w:after="0" w:line="590" w:lineRule="atLeast"/>
        <w:jc w:val="left"/>
        <w:sectPr>
          <w:pgSz w:w="11910" w:h="16840"/>
          <w:pgMar w:top="1380" w:right="1460" w:bottom="1440" w:left="1640" w:header="0" w:footer="963" w:gutter="0"/>
        </w:sectPr>
      </w:pPr>
    </w:p>
    <w:p>
      <w:pPr>
        <w:pStyle w:val="18"/>
        <w:numPr>
          <w:ilvl w:val="0"/>
          <w:numId w:val="72"/>
        </w:numPr>
        <w:tabs>
          <w:tab w:val="left" w:pos="422"/>
        </w:tabs>
        <w:spacing w:before="0" w:after="0" w:line="373" w:lineRule="exact"/>
        <w:ind w:left="421" w:right="0" w:hanging="262"/>
        <w:jc w:val="both"/>
        <w:rPr>
          <w:b/>
          <w:sz w:val="22"/>
        </w:rPr>
      </w:pPr>
      <w:r>
        <w:rPr>
          <w:b/>
          <w:color w:val="484848"/>
          <w:spacing w:val="-2"/>
          <w:sz w:val="22"/>
        </w:rPr>
        <w:t xml:space="preserve">生 成 </w:t>
      </w:r>
      <w:bookmarkStart w:id="99" w:name="_bookmark132"/>
      <w:bookmarkEnd w:id="99"/>
      <w:r>
        <w:rPr>
          <w:b/>
          <w:color w:val="484848"/>
          <w:sz w:val="22"/>
        </w:rPr>
        <w:t>Block tree</w:t>
      </w:r>
    </w:p>
    <w:p>
      <w:pPr>
        <w:spacing w:before="34" w:line="192" w:lineRule="auto"/>
        <w:ind w:left="160" w:right="330" w:firstLine="0"/>
        <w:jc w:val="left"/>
        <w:rPr>
          <w:rFonts w:hint="eastAsia" w:ascii="Microsoft JhengHei" w:eastAsia="Microsoft JhengHei"/>
          <w:b/>
          <w:sz w:val="22"/>
        </w:rPr>
      </w:pPr>
      <w:r>
        <w:rPr>
          <w:color w:val="484848"/>
          <w:spacing w:val="-1"/>
          <w:w w:val="133"/>
          <w:sz w:val="22"/>
        </w:rPr>
        <w:t>V</w:t>
      </w:r>
      <w:r>
        <w:rPr>
          <w:color w:val="484848"/>
          <w:spacing w:val="-1"/>
          <w:w w:val="100"/>
          <w:sz w:val="22"/>
        </w:rPr>
        <w:t>u</w:t>
      </w:r>
      <w:r>
        <w:rPr>
          <w:color w:val="484848"/>
          <w:spacing w:val="-1"/>
          <w:w w:val="88"/>
          <w:sz w:val="22"/>
        </w:rPr>
        <w:t>e</w:t>
      </w:r>
      <w:r>
        <w:rPr>
          <w:color w:val="484848"/>
          <w:spacing w:val="-1"/>
          <w:w w:val="50"/>
          <w:sz w:val="22"/>
        </w:rPr>
        <w:t>.</w:t>
      </w:r>
      <w:r>
        <w:rPr>
          <w:color w:val="484848"/>
          <w:spacing w:val="-1"/>
          <w:w w:val="55"/>
          <w:sz w:val="22"/>
        </w:rPr>
        <w:t>j</w:t>
      </w:r>
      <w:r>
        <w:rPr>
          <w:color w:val="484848"/>
          <w:w w:val="77"/>
          <w:sz w:val="22"/>
        </w:rPr>
        <w:t>s</w:t>
      </w:r>
      <w:r>
        <w:rPr>
          <w:color w:val="484848"/>
          <w:spacing w:val="-58"/>
          <w:sz w:val="22"/>
        </w:rPr>
        <w:t xml:space="preserve"> </w:t>
      </w:r>
      <w:r>
        <w:rPr>
          <w:color w:val="484848"/>
          <w:spacing w:val="-1"/>
          <w:w w:val="100"/>
          <w:sz w:val="22"/>
        </w:rPr>
        <w:t>2</w:t>
      </w:r>
      <w:r>
        <w:rPr>
          <w:color w:val="484848"/>
          <w:spacing w:val="-1"/>
          <w:w w:val="50"/>
          <w:sz w:val="22"/>
        </w:rPr>
        <w:t>.</w:t>
      </w:r>
      <w:r>
        <w:rPr>
          <w:color w:val="484848"/>
          <w:w w:val="88"/>
          <w:sz w:val="22"/>
        </w:rPr>
        <w:t>x</w:t>
      </w:r>
      <w:r>
        <w:rPr>
          <w:color w:val="484848"/>
          <w:sz w:val="22"/>
        </w:rPr>
        <w:t xml:space="preserve"> </w:t>
      </w:r>
      <w:r>
        <w:rPr>
          <w:color w:val="484848"/>
          <w:spacing w:val="-6"/>
          <w:w w:val="100"/>
          <w:sz w:val="22"/>
        </w:rPr>
        <w:t>的数据更新并触发重新渲染的粒度是组件级的，单个组件内部</w:t>
      </w:r>
      <w:r>
        <w:rPr>
          <w:color w:val="484848"/>
          <w:spacing w:val="-6"/>
          <w:sz w:val="22"/>
        </w:rPr>
        <w:t xml:space="preserve"> </w:t>
      </w:r>
      <w:r>
        <w:rPr>
          <w:color w:val="484848"/>
          <w:spacing w:val="-3"/>
          <w:w w:val="100"/>
          <w:sz w:val="22"/>
        </w:rPr>
        <w:t>需要遍历该组</w:t>
      </w:r>
      <w:r>
        <w:rPr>
          <w:color w:val="484848"/>
          <w:spacing w:val="-7"/>
          <w:sz w:val="22"/>
        </w:rPr>
        <w:t xml:space="preserve">件的整个 </w:t>
      </w:r>
      <w:r>
        <w:rPr>
          <w:color w:val="484848"/>
          <w:sz w:val="22"/>
        </w:rPr>
        <w:t>vnode</w:t>
      </w:r>
      <w:r>
        <w:rPr>
          <w:color w:val="484848"/>
          <w:spacing w:val="-15"/>
          <w:sz w:val="22"/>
        </w:rPr>
        <w:t xml:space="preserve"> 树。</w:t>
      </w:r>
      <w:r>
        <w:rPr>
          <w:rFonts w:hint="eastAsia" w:ascii="Microsoft JhengHei" w:eastAsia="Microsoft JhengHei"/>
          <w:b/>
          <w:color w:val="484848"/>
          <w:spacing w:val="-6"/>
          <w:sz w:val="22"/>
        </w:rPr>
        <w:t xml:space="preserve">在 </w:t>
      </w:r>
      <w:r>
        <w:rPr>
          <w:rFonts w:hint="eastAsia" w:ascii="Microsoft JhengHei" w:eastAsia="Microsoft JhengHei"/>
          <w:b/>
          <w:color w:val="484848"/>
          <w:sz w:val="22"/>
        </w:rPr>
        <w:t>2.0</w:t>
      </w:r>
      <w:r>
        <w:rPr>
          <w:rFonts w:hint="eastAsia" w:ascii="Microsoft JhengHei" w:eastAsia="Microsoft JhengHei"/>
          <w:b/>
          <w:color w:val="484848"/>
          <w:spacing w:val="-9"/>
          <w:sz w:val="22"/>
        </w:rPr>
        <w:t xml:space="preserve"> 里，渲染效率的快慢与组件大小成正相关：组件越大，渲染</w:t>
      </w:r>
      <w:r>
        <w:rPr>
          <w:rFonts w:hint="eastAsia" w:ascii="Microsoft JhengHei" w:eastAsia="Microsoft JhengHei"/>
          <w:b/>
          <w:color w:val="484848"/>
          <w:spacing w:val="-5"/>
          <w:sz w:val="22"/>
        </w:rPr>
        <w:t>效率越慢。并且，对于一些静态节点，又无数据更新，这些遍历都是性能浪费。</w:t>
      </w:r>
      <w:r>
        <w:rPr>
          <w:color w:val="484848"/>
          <w:spacing w:val="-1"/>
          <w:w w:val="133"/>
          <w:sz w:val="22"/>
        </w:rPr>
        <w:t>V</w:t>
      </w:r>
      <w:r>
        <w:rPr>
          <w:color w:val="484848"/>
          <w:spacing w:val="-1"/>
          <w:w w:val="100"/>
          <w:sz w:val="22"/>
        </w:rPr>
        <w:t>u</w:t>
      </w:r>
      <w:r>
        <w:rPr>
          <w:color w:val="484848"/>
          <w:spacing w:val="-1"/>
          <w:w w:val="88"/>
          <w:sz w:val="22"/>
        </w:rPr>
        <w:t>e</w:t>
      </w:r>
      <w:r>
        <w:rPr>
          <w:color w:val="484848"/>
          <w:spacing w:val="-1"/>
          <w:w w:val="50"/>
          <w:sz w:val="22"/>
        </w:rPr>
        <w:t>.</w:t>
      </w:r>
      <w:r>
        <w:rPr>
          <w:color w:val="484848"/>
          <w:spacing w:val="-1"/>
          <w:w w:val="55"/>
          <w:sz w:val="22"/>
        </w:rPr>
        <w:t>j</w:t>
      </w:r>
      <w:r>
        <w:rPr>
          <w:color w:val="484848"/>
          <w:w w:val="77"/>
          <w:sz w:val="22"/>
        </w:rPr>
        <w:t>s</w:t>
      </w:r>
      <w:r>
        <w:rPr>
          <w:color w:val="484848"/>
          <w:spacing w:val="-53"/>
          <w:sz w:val="22"/>
        </w:rPr>
        <w:t xml:space="preserve"> </w:t>
      </w:r>
      <w:r>
        <w:rPr>
          <w:color w:val="484848"/>
          <w:spacing w:val="-1"/>
          <w:w w:val="100"/>
          <w:sz w:val="22"/>
        </w:rPr>
        <w:t>3</w:t>
      </w:r>
      <w:r>
        <w:rPr>
          <w:color w:val="484848"/>
          <w:spacing w:val="-1"/>
          <w:w w:val="50"/>
          <w:sz w:val="22"/>
        </w:rPr>
        <w:t>.</w:t>
      </w:r>
      <w:r>
        <w:rPr>
          <w:color w:val="484848"/>
          <w:w w:val="100"/>
          <w:sz w:val="22"/>
        </w:rPr>
        <w:t>0</w:t>
      </w:r>
      <w:r>
        <w:rPr>
          <w:color w:val="484848"/>
          <w:sz w:val="22"/>
        </w:rPr>
        <w:t xml:space="preserve"> </w:t>
      </w:r>
      <w:r>
        <w:rPr>
          <w:color w:val="484848"/>
          <w:spacing w:val="1"/>
          <w:w w:val="100"/>
          <w:sz w:val="22"/>
        </w:rPr>
        <w:t>做到了通过编译阶段对静态模板的分析，编译生成了</w:t>
      </w:r>
      <w:r>
        <w:rPr>
          <w:color w:val="484848"/>
          <w:spacing w:val="1"/>
          <w:sz w:val="22"/>
        </w:rPr>
        <w:t xml:space="preserve"> </w:t>
      </w:r>
      <w:r>
        <w:rPr>
          <w:color w:val="484848"/>
          <w:spacing w:val="-1"/>
          <w:w w:val="122"/>
          <w:sz w:val="22"/>
        </w:rPr>
        <w:t>B</w:t>
      </w:r>
      <w:r>
        <w:rPr>
          <w:color w:val="484848"/>
          <w:spacing w:val="-1"/>
          <w:w w:val="55"/>
          <w:sz w:val="22"/>
        </w:rPr>
        <w:t>l</w:t>
      </w:r>
      <w:r>
        <w:rPr>
          <w:color w:val="484848"/>
          <w:spacing w:val="-1"/>
          <w:w w:val="88"/>
          <w:sz w:val="22"/>
        </w:rPr>
        <w:t>oc</w:t>
      </w:r>
      <w:r>
        <w:rPr>
          <w:color w:val="484848"/>
          <w:w w:val="100"/>
          <w:sz w:val="22"/>
        </w:rPr>
        <w:t>k</w:t>
      </w:r>
      <w:r>
        <w:rPr>
          <w:color w:val="484848"/>
          <w:spacing w:val="-53"/>
          <w:sz w:val="22"/>
        </w:rPr>
        <w:t xml:space="preserve"> </w:t>
      </w:r>
      <w:r>
        <w:rPr>
          <w:color w:val="484848"/>
          <w:spacing w:val="-1"/>
          <w:w w:val="55"/>
          <w:sz w:val="22"/>
        </w:rPr>
        <w:t>t</w:t>
      </w:r>
      <w:r>
        <w:rPr>
          <w:color w:val="484848"/>
          <w:spacing w:val="-1"/>
          <w:w w:val="66"/>
          <w:sz w:val="22"/>
        </w:rPr>
        <w:t>r</w:t>
      </w:r>
      <w:r>
        <w:rPr>
          <w:color w:val="484848"/>
          <w:spacing w:val="-1"/>
          <w:w w:val="88"/>
          <w:sz w:val="22"/>
        </w:rPr>
        <w:t>e</w:t>
      </w:r>
      <w:r>
        <w:rPr>
          <w:color w:val="484848"/>
          <w:spacing w:val="2"/>
          <w:w w:val="88"/>
          <w:sz w:val="22"/>
        </w:rPr>
        <w:t>e</w:t>
      </w:r>
      <w:r>
        <w:rPr>
          <w:color w:val="484848"/>
          <w:w w:val="100"/>
          <w:sz w:val="22"/>
        </w:rPr>
        <w:t>。</w:t>
      </w:r>
      <w:r>
        <w:rPr>
          <w:color w:val="484848"/>
          <w:spacing w:val="-51"/>
          <w:sz w:val="22"/>
        </w:rPr>
        <w:t xml:space="preserve"> </w:t>
      </w:r>
      <w:r>
        <w:rPr>
          <w:rFonts w:hint="eastAsia" w:ascii="Microsoft JhengHei" w:eastAsia="Microsoft JhengHei"/>
          <w:b/>
          <w:color w:val="484848"/>
          <w:spacing w:val="-1"/>
          <w:w w:val="94"/>
          <w:sz w:val="22"/>
        </w:rPr>
        <w:t>B</w:t>
      </w:r>
      <w:r>
        <w:rPr>
          <w:rFonts w:hint="eastAsia" w:ascii="Microsoft JhengHei" w:eastAsia="Microsoft JhengHei"/>
          <w:b/>
          <w:color w:val="484848"/>
          <w:spacing w:val="-1"/>
          <w:w w:val="101"/>
          <w:sz w:val="22"/>
        </w:rPr>
        <w:t>l</w:t>
      </w:r>
      <w:r>
        <w:rPr>
          <w:rFonts w:hint="eastAsia" w:ascii="Microsoft JhengHei" w:eastAsia="Microsoft JhengHei"/>
          <w:b/>
          <w:color w:val="484848"/>
          <w:spacing w:val="-1"/>
          <w:w w:val="68"/>
          <w:sz w:val="22"/>
        </w:rPr>
        <w:t>o</w:t>
      </w:r>
      <w:r>
        <w:rPr>
          <w:rFonts w:hint="eastAsia" w:ascii="Microsoft JhengHei" w:eastAsia="Microsoft JhengHei"/>
          <w:b/>
          <w:color w:val="484848"/>
          <w:spacing w:val="-1"/>
          <w:w w:val="87"/>
          <w:sz w:val="22"/>
        </w:rPr>
        <w:t>c</w:t>
      </w:r>
      <w:r>
        <w:rPr>
          <w:rFonts w:hint="eastAsia" w:ascii="Microsoft JhengHei" w:eastAsia="Microsoft JhengHei"/>
          <w:b/>
          <w:color w:val="484848"/>
          <w:w w:val="89"/>
          <w:sz w:val="22"/>
        </w:rPr>
        <w:t>k</w:t>
      </w:r>
      <w:r>
        <w:rPr>
          <w:rFonts w:hint="eastAsia" w:ascii="Microsoft JhengHei" w:eastAsia="Microsoft JhengHei"/>
          <w:b/>
          <w:color w:val="484848"/>
          <w:sz w:val="22"/>
        </w:rPr>
        <w:t xml:space="preserve"> </w:t>
      </w:r>
      <w:r>
        <w:rPr>
          <w:rFonts w:hint="eastAsia" w:ascii="Microsoft JhengHei" w:eastAsia="Microsoft JhengHei"/>
          <w:b/>
          <w:color w:val="484848"/>
          <w:spacing w:val="-1"/>
          <w:w w:val="72"/>
          <w:sz w:val="22"/>
        </w:rPr>
        <w:t>t</w:t>
      </w:r>
      <w:r>
        <w:rPr>
          <w:rFonts w:hint="eastAsia" w:ascii="Microsoft JhengHei" w:eastAsia="Microsoft JhengHei"/>
          <w:b/>
          <w:color w:val="484848"/>
          <w:spacing w:val="-1"/>
          <w:w w:val="84"/>
          <w:sz w:val="22"/>
        </w:rPr>
        <w:t>r</w:t>
      </w:r>
      <w:r>
        <w:rPr>
          <w:rFonts w:hint="eastAsia" w:ascii="Microsoft JhengHei" w:eastAsia="Microsoft JhengHei"/>
          <w:b/>
          <w:color w:val="484848"/>
          <w:spacing w:val="-2"/>
          <w:w w:val="77"/>
          <w:sz w:val="22"/>
        </w:rPr>
        <w:t>e</w:t>
      </w:r>
      <w:r>
        <w:rPr>
          <w:rFonts w:hint="eastAsia" w:ascii="Microsoft JhengHei" w:eastAsia="Microsoft JhengHei"/>
          <w:b/>
          <w:color w:val="484848"/>
          <w:w w:val="77"/>
          <w:sz w:val="22"/>
        </w:rPr>
        <w:t>e</w:t>
      </w:r>
    </w:p>
    <w:p>
      <w:pPr>
        <w:spacing w:before="2" w:line="184" w:lineRule="auto"/>
        <w:ind w:left="160" w:right="222" w:firstLine="0"/>
        <w:jc w:val="left"/>
        <w:rPr>
          <w:rFonts w:hint="eastAsia" w:ascii="Microsoft JhengHei" w:eastAsia="Microsoft JhengHei"/>
          <w:b/>
          <w:sz w:val="22"/>
        </w:rPr>
      </w:pPr>
      <w:r>
        <w:drawing>
          <wp:anchor distT="0" distB="0" distL="0" distR="0" simplePos="0" relativeHeight="1024" behindDoc="0" locked="0" layoutInCell="1" allowOverlap="1">
            <wp:simplePos x="0" y="0"/>
            <wp:positionH relativeFrom="page">
              <wp:posOffset>1143000</wp:posOffset>
            </wp:positionH>
            <wp:positionV relativeFrom="paragraph">
              <wp:posOffset>632460</wp:posOffset>
            </wp:positionV>
            <wp:extent cx="5297805" cy="2502535"/>
            <wp:effectExtent l="0" t="0" r="0" b="0"/>
            <wp:wrapTopAndBottom/>
            <wp:docPr id="8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3.jpeg"/>
                    <pic:cNvPicPr>
                      <a:picLocks noChangeAspect="1"/>
                    </pic:cNvPicPr>
                  </pic:nvPicPr>
                  <pic:blipFill>
                    <a:blip r:embed="rId47" cstate="print"/>
                    <a:stretch>
                      <a:fillRect/>
                    </a:stretch>
                  </pic:blipFill>
                  <pic:spPr>
                    <a:xfrm>
                      <a:off x="0" y="0"/>
                      <a:ext cx="5297548" cy="2502598"/>
                    </a:xfrm>
                    <a:prstGeom prst="rect">
                      <a:avLst/>
                    </a:prstGeom>
                  </pic:spPr>
                </pic:pic>
              </a:graphicData>
            </a:graphic>
          </wp:anchor>
        </w:drawing>
      </w:r>
      <w:r>
        <w:rPr>
          <w:rFonts w:hint="eastAsia" w:ascii="Microsoft JhengHei" w:eastAsia="Microsoft JhengHei"/>
          <w:b/>
          <w:color w:val="484848"/>
          <w:spacing w:val="-3"/>
          <w:sz w:val="22"/>
        </w:rPr>
        <w:t>是一个将模版基于动态节点指令切割的嵌套区块</w:t>
      </w:r>
      <w:r>
        <w:rPr>
          <w:color w:val="484848"/>
          <w:spacing w:val="-8"/>
          <w:sz w:val="22"/>
        </w:rPr>
        <w:t xml:space="preserve">，每个 区块内部的节点结构是固定的， </w:t>
      </w:r>
      <w:r>
        <w:rPr>
          <w:color w:val="484848"/>
          <w:spacing w:val="-3"/>
          <w:sz w:val="22"/>
        </w:rPr>
        <w:t>每个区块只需要追踪自身包含的动态节点。所以，</w:t>
      </w:r>
      <w:r>
        <w:rPr>
          <w:rFonts w:hint="eastAsia" w:ascii="Microsoft JhengHei" w:eastAsia="Microsoft JhengHei"/>
          <w:b/>
          <w:color w:val="484848"/>
          <w:spacing w:val="-5"/>
          <w:sz w:val="22"/>
        </w:rPr>
        <w:t xml:space="preserve">在 </w:t>
      </w:r>
      <w:r>
        <w:rPr>
          <w:rFonts w:hint="eastAsia" w:ascii="Microsoft JhengHei" w:eastAsia="Microsoft JhengHei"/>
          <w:b/>
          <w:color w:val="484848"/>
          <w:sz w:val="22"/>
        </w:rPr>
        <w:t>3.0</w:t>
      </w:r>
      <w:r>
        <w:rPr>
          <w:rFonts w:hint="eastAsia" w:ascii="Microsoft JhengHei" w:eastAsia="Microsoft JhengHei"/>
          <w:b/>
          <w:color w:val="484848"/>
          <w:spacing w:val="-3"/>
          <w:sz w:val="22"/>
        </w:rPr>
        <w:t xml:space="preserve"> 里，渲染效率不再与模板大小成正相关，而是与模板中动态节点的数量成正相关。</w:t>
      </w:r>
    </w:p>
    <w:p>
      <w:pPr>
        <w:pStyle w:val="6"/>
        <w:numPr>
          <w:ilvl w:val="0"/>
          <w:numId w:val="72"/>
        </w:numPr>
        <w:tabs>
          <w:tab w:val="left" w:pos="379"/>
        </w:tabs>
        <w:spacing w:before="0" w:after="0" w:line="354" w:lineRule="exact"/>
        <w:ind w:left="378" w:right="0" w:hanging="219"/>
        <w:jc w:val="both"/>
      </w:pPr>
      <w:r>
        <w:rPr>
          <w:color w:val="484848"/>
        </w:rPr>
        <w:t>slot</w:t>
      </w:r>
      <w:r>
        <w:rPr>
          <w:color w:val="484848"/>
          <w:spacing w:val="-1"/>
        </w:rPr>
        <w:t xml:space="preserve"> 编译优化</w:t>
      </w:r>
    </w:p>
    <w:p>
      <w:pPr>
        <w:pStyle w:val="7"/>
        <w:spacing w:line="266" w:lineRule="auto"/>
        <w:ind w:right="332"/>
        <w:jc w:val="both"/>
      </w:pPr>
      <w:r>
        <w:rPr>
          <w:color w:val="484848"/>
          <w:spacing w:val="-1"/>
          <w:w w:val="133"/>
        </w:rPr>
        <w:t>V</w:t>
      </w:r>
      <w:r>
        <w:rPr>
          <w:color w:val="484848"/>
          <w:spacing w:val="-1"/>
          <w:w w:val="100"/>
        </w:rPr>
        <w:t>u</w:t>
      </w:r>
      <w:r>
        <w:rPr>
          <w:color w:val="484848"/>
          <w:spacing w:val="-1"/>
          <w:w w:val="88"/>
        </w:rPr>
        <w:t>e</w:t>
      </w:r>
      <w:r>
        <w:rPr>
          <w:color w:val="484848"/>
          <w:spacing w:val="-1"/>
          <w:w w:val="50"/>
        </w:rPr>
        <w:t>.</w:t>
      </w:r>
      <w:r>
        <w:rPr>
          <w:color w:val="484848"/>
          <w:spacing w:val="-1"/>
          <w:w w:val="55"/>
        </w:rPr>
        <w:t>j</w:t>
      </w:r>
      <w:r>
        <w:rPr>
          <w:color w:val="484848"/>
          <w:w w:val="77"/>
        </w:rPr>
        <w:t>s</w:t>
      </w:r>
      <w:r>
        <w:rPr>
          <w:color w:val="484848"/>
          <w:spacing w:val="-58"/>
        </w:rPr>
        <w:t xml:space="preserve"> </w:t>
      </w:r>
      <w:r>
        <w:rPr>
          <w:color w:val="484848"/>
          <w:spacing w:val="-1"/>
          <w:w w:val="100"/>
        </w:rPr>
        <w:t>2</w:t>
      </w:r>
      <w:r>
        <w:rPr>
          <w:color w:val="484848"/>
          <w:spacing w:val="-1"/>
          <w:w w:val="50"/>
        </w:rPr>
        <w:t>.</w:t>
      </w:r>
      <w:r>
        <w:rPr>
          <w:color w:val="484848"/>
          <w:w w:val="88"/>
        </w:rPr>
        <w:t>x</w:t>
      </w:r>
      <w:r>
        <w:rPr>
          <w:color w:val="484848"/>
        </w:rPr>
        <w:t xml:space="preserve"> </w:t>
      </w:r>
      <w:r>
        <w:rPr>
          <w:color w:val="484848"/>
          <w:spacing w:val="-6"/>
          <w:w w:val="100"/>
        </w:rPr>
        <w:t>中，如果有一个组件传入了</w:t>
      </w:r>
      <w:r>
        <w:rPr>
          <w:color w:val="484848"/>
          <w:spacing w:val="-58"/>
        </w:rPr>
        <w:t xml:space="preserve"> </w:t>
      </w:r>
      <w:r>
        <w:rPr>
          <w:color w:val="484848"/>
          <w:spacing w:val="-1"/>
          <w:w w:val="77"/>
        </w:rPr>
        <w:t>s</w:t>
      </w:r>
      <w:r>
        <w:rPr>
          <w:color w:val="484848"/>
          <w:spacing w:val="-1"/>
          <w:w w:val="55"/>
        </w:rPr>
        <w:t>l</w:t>
      </w:r>
      <w:r>
        <w:rPr>
          <w:color w:val="484848"/>
          <w:spacing w:val="-1"/>
          <w:w w:val="88"/>
        </w:rPr>
        <w:t>o</w:t>
      </w:r>
      <w:r>
        <w:rPr>
          <w:color w:val="484848"/>
          <w:w w:val="55"/>
        </w:rPr>
        <w:t>t</w:t>
      </w:r>
      <w:r>
        <w:rPr>
          <w:color w:val="484848"/>
          <w:spacing w:val="-9"/>
          <w:w w:val="100"/>
        </w:rPr>
        <w:t>，那么每次父组件更新的时候，会强制使子组</w:t>
      </w:r>
      <w:r>
        <w:rPr>
          <w:color w:val="484848"/>
          <w:spacing w:val="55"/>
        </w:rPr>
        <w:t>件</w:t>
      </w:r>
      <w:r>
        <w:rPr>
          <w:color w:val="484848"/>
        </w:rPr>
        <w:t>update</w:t>
      </w:r>
      <w:r>
        <w:rPr>
          <w:color w:val="484848"/>
          <w:spacing w:val="-3"/>
        </w:rPr>
        <w:t>，造成性能的浪费。</w:t>
      </w:r>
    </w:p>
    <w:p>
      <w:pPr>
        <w:spacing w:before="28" w:line="196" w:lineRule="auto"/>
        <w:ind w:left="160" w:right="325" w:firstLine="0"/>
        <w:jc w:val="both"/>
        <w:rPr>
          <w:rFonts w:hint="eastAsia" w:ascii="Microsoft JhengHei" w:eastAsia="Microsoft JhengHei"/>
          <w:b/>
          <w:sz w:val="22"/>
        </w:rPr>
      </w:pPr>
      <w:r>
        <w:rPr>
          <w:color w:val="484848"/>
          <w:spacing w:val="-1"/>
          <w:w w:val="133"/>
          <w:sz w:val="22"/>
        </w:rPr>
        <w:t>V</w:t>
      </w:r>
      <w:r>
        <w:rPr>
          <w:color w:val="484848"/>
          <w:spacing w:val="-1"/>
          <w:w w:val="100"/>
          <w:sz w:val="22"/>
        </w:rPr>
        <w:t>u</w:t>
      </w:r>
      <w:r>
        <w:rPr>
          <w:color w:val="484848"/>
          <w:spacing w:val="-1"/>
          <w:w w:val="88"/>
          <w:sz w:val="22"/>
        </w:rPr>
        <w:t>e</w:t>
      </w:r>
      <w:r>
        <w:rPr>
          <w:color w:val="484848"/>
          <w:spacing w:val="-1"/>
          <w:w w:val="50"/>
          <w:sz w:val="22"/>
        </w:rPr>
        <w:t>.</w:t>
      </w:r>
      <w:r>
        <w:rPr>
          <w:color w:val="484848"/>
          <w:spacing w:val="-1"/>
          <w:w w:val="55"/>
          <w:sz w:val="22"/>
        </w:rPr>
        <w:t>j</w:t>
      </w:r>
      <w:r>
        <w:rPr>
          <w:color w:val="484848"/>
          <w:w w:val="77"/>
          <w:sz w:val="22"/>
        </w:rPr>
        <w:t>s</w:t>
      </w:r>
      <w:r>
        <w:rPr>
          <w:color w:val="484848"/>
          <w:spacing w:val="-53"/>
          <w:sz w:val="22"/>
        </w:rPr>
        <w:t xml:space="preserve"> </w:t>
      </w:r>
      <w:r>
        <w:rPr>
          <w:color w:val="484848"/>
          <w:spacing w:val="-1"/>
          <w:w w:val="100"/>
          <w:sz w:val="22"/>
        </w:rPr>
        <w:t>3</w:t>
      </w:r>
      <w:r>
        <w:rPr>
          <w:color w:val="484848"/>
          <w:spacing w:val="-1"/>
          <w:w w:val="50"/>
          <w:sz w:val="22"/>
        </w:rPr>
        <w:t>.</w:t>
      </w:r>
      <w:r>
        <w:rPr>
          <w:color w:val="484848"/>
          <w:w w:val="100"/>
          <w:sz w:val="22"/>
        </w:rPr>
        <w:t>0</w:t>
      </w:r>
      <w:r>
        <w:rPr>
          <w:color w:val="484848"/>
          <w:sz w:val="22"/>
        </w:rPr>
        <w:t xml:space="preserve"> </w:t>
      </w:r>
      <w:r>
        <w:rPr>
          <w:color w:val="484848"/>
          <w:spacing w:val="1"/>
          <w:w w:val="100"/>
          <w:sz w:val="22"/>
        </w:rPr>
        <w:t>优化了</w:t>
      </w:r>
      <w:r>
        <w:rPr>
          <w:color w:val="484848"/>
          <w:spacing w:val="-53"/>
          <w:sz w:val="22"/>
        </w:rPr>
        <w:t xml:space="preserve"> </w:t>
      </w:r>
      <w:r>
        <w:rPr>
          <w:color w:val="484848"/>
          <w:spacing w:val="-1"/>
          <w:w w:val="77"/>
          <w:sz w:val="22"/>
        </w:rPr>
        <w:t>s</w:t>
      </w:r>
      <w:r>
        <w:rPr>
          <w:color w:val="484848"/>
          <w:spacing w:val="-1"/>
          <w:w w:val="55"/>
          <w:sz w:val="22"/>
        </w:rPr>
        <w:t>l</w:t>
      </w:r>
      <w:r>
        <w:rPr>
          <w:color w:val="484848"/>
          <w:spacing w:val="-1"/>
          <w:w w:val="88"/>
          <w:sz w:val="22"/>
        </w:rPr>
        <w:t>o</w:t>
      </w:r>
      <w:r>
        <w:rPr>
          <w:color w:val="484848"/>
          <w:w w:val="55"/>
          <w:sz w:val="22"/>
        </w:rPr>
        <w:t>t</w:t>
      </w:r>
      <w:r>
        <w:rPr>
          <w:color w:val="484848"/>
          <w:spacing w:val="-52"/>
          <w:sz w:val="22"/>
        </w:rPr>
        <w:t xml:space="preserve"> </w:t>
      </w:r>
      <w:r>
        <w:rPr>
          <w:color w:val="484848"/>
          <w:spacing w:val="1"/>
          <w:w w:val="100"/>
          <w:sz w:val="22"/>
        </w:rPr>
        <w:t>的生成，使得非动态</w:t>
      </w:r>
      <w:r>
        <w:rPr>
          <w:color w:val="484848"/>
          <w:spacing w:val="-55"/>
          <w:sz w:val="22"/>
        </w:rPr>
        <w:t xml:space="preserve"> </w:t>
      </w:r>
      <w:r>
        <w:rPr>
          <w:color w:val="484848"/>
          <w:spacing w:val="-1"/>
          <w:w w:val="77"/>
          <w:sz w:val="22"/>
        </w:rPr>
        <w:t>s</w:t>
      </w:r>
      <w:r>
        <w:rPr>
          <w:color w:val="484848"/>
          <w:spacing w:val="-1"/>
          <w:w w:val="55"/>
          <w:sz w:val="22"/>
        </w:rPr>
        <w:t>l</w:t>
      </w:r>
      <w:r>
        <w:rPr>
          <w:color w:val="484848"/>
          <w:spacing w:val="-1"/>
          <w:w w:val="88"/>
          <w:sz w:val="22"/>
        </w:rPr>
        <w:t>o</w:t>
      </w:r>
      <w:r>
        <w:rPr>
          <w:color w:val="484848"/>
          <w:w w:val="55"/>
          <w:sz w:val="22"/>
        </w:rPr>
        <w:t>t</w:t>
      </w:r>
      <w:r>
        <w:rPr>
          <w:color w:val="484848"/>
          <w:sz w:val="22"/>
        </w:rPr>
        <w:t xml:space="preserve"> </w:t>
      </w:r>
      <w:r>
        <w:rPr>
          <w:color w:val="484848"/>
          <w:spacing w:val="1"/>
          <w:w w:val="100"/>
          <w:sz w:val="22"/>
        </w:rPr>
        <w:t>中属性的更新只会触发子组件的更新。</w:t>
      </w:r>
      <w:r>
        <w:rPr>
          <w:rFonts w:hint="eastAsia" w:ascii="Microsoft JhengHei" w:eastAsia="Microsoft JhengHei"/>
          <w:b/>
          <w:color w:val="484848"/>
          <w:spacing w:val="3"/>
          <w:w w:val="95"/>
          <w:sz w:val="22"/>
        </w:rPr>
        <w:t xml:space="preserve">动态 </w:t>
      </w:r>
      <w:r>
        <w:rPr>
          <w:rFonts w:hint="eastAsia" w:ascii="Microsoft JhengHei" w:eastAsia="Microsoft JhengHei"/>
          <w:b/>
          <w:color w:val="484848"/>
          <w:w w:val="95"/>
          <w:sz w:val="22"/>
        </w:rPr>
        <w:t>slot</w:t>
      </w:r>
      <w:r>
        <w:rPr>
          <w:rFonts w:hint="eastAsia" w:ascii="Microsoft JhengHei" w:eastAsia="Microsoft JhengHei"/>
          <w:b/>
          <w:color w:val="484848"/>
          <w:spacing w:val="1"/>
          <w:w w:val="95"/>
          <w:sz w:val="22"/>
        </w:rPr>
        <w:t xml:space="preserve"> 指的是在 </w:t>
      </w:r>
      <w:r>
        <w:rPr>
          <w:rFonts w:hint="eastAsia" w:ascii="Microsoft JhengHei" w:eastAsia="Microsoft JhengHei"/>
          <w:b/>
          <w:color w:val="484848"/>
          <w:w w:val="95"/>
          <w:sz w:val="22"/>
        </w:rPr>
        <w:t>slot</w:t>
      </w:r>
      <w:r>
        <w:rPr>
          <w:rFonts w:hint="eastAsia" w:ascii="Microsoft JhengHei" w:eastAsia="Microsoft JhengHei"/>
          <w:b/>
          <w:color w:val="484848"/>
          <w:spacing w:val="1"/>
          <w:w w:val="95"/>
          <w:sz w:val="22"/>
        </w:rPr>
        <w:t xml:space="preserve"> 上面使用 </w:t>
      </w:r>
      <w:r>
        <w:rPr>
          <w:rFonts w:hint="eastAsia" w:ascii="Microsoft JhengHei" w:eastAsia="Microsoft JhengHei"/>
          <w:b/>
          <w:color w:val="484848"/>
          <w:w w:val="95"/>
          <w:sz w:val="22"/>
        </w:rPr>
        <w:t>v-if，v-for</w:t>
      </w:r>
      <w:r>
        <w:rPr>
          <w:rFonts w:hint="eastAsia" w:ascii="Microsoft JhengHei" w:eastAsia="Microsoft JhengHei"/>
          <w:b/>
          <w:color w:val="484848"/>
          <w:spacing w:val="18"/>
          <w:w w:val="95"/>
          <w:sz w:val="22"/>
        </w:rPr>
        <w:t>，动态</w:t>
      </w:r>
      <w:r>
        <w:rPr>
          <w:rFonts w:hint="eastAsia" w:ascii="Microsoft JhengHei" w:eastAsia="Microsoft JhengHei"/>
          <w:b/>
          <w:color w:val="484848"/>
          <w:w w:val="95"/>
          <w:sz w:val="22"/>
        </w:rPr>
        <w:t>slot</w:t>
      </w:r>
      <w:r>
        <w:rPr>
          <w:rFonts w:hint="eastAsia" w:ascii="Microsoft JhengHei" w:eastAsia="Microsoft JhengHei"/>
          <w:b/>
          <w:color w:val="484848"/>
          <w:spacing w:val="1"/>
          <w:w w:val="95"/>
          <w:sz w:val="22"/>
        </w:rPr>
        <w:t xml:space="preserve"> 名字等会导致 </w:t>
      </w:r>
      <w:r>
        <w:rPr>
          <w:rFonts w:hint="eastAsia" w:ascii="Microsoft JhengHei" w:eastAsia="Microsoft JhengHei"/>
          <w:b/>
          <w:color w:val="484848"/>
          <w:w w:val="95"/>
          <w:sz w:val="22"/>
        </w:rPr>
        <w:t>slot 产生运行时动</w:t>
      </w:r>
      <w:r>
        <w:rPr>
          <w:rFonts w:hint="eastAsia" w:ascii="Microsoft JhengHei" w:eastAsia="Microsoft JhengHei"/>
          <w:b/>
          <w:color w:val="484848"/>
          <w:spacing w:val="-3"/>
          <w:sz w:val="22"/>
        </w:rPr>
        <w:t xml:space="preserve">态变化但是又无法被子组件 </w:t>
      </w:r>
      <w:r>
        <w:rPr>
          <w:rFonts w:hint="eastAsia" w:ascii="Microsoft JhengHei" w:eastAsia="Microsoft JhengHei"/>
          <w:b/>
          <w:color w:val="484848"/>
          <w:sz w:val="22"/>
        </w:rPr>
        <w:t>track</w:t>
      </w:r>
      <w:r>
        <w:rPr>
          <w:rFonts w:hint="eastAsia" w:ascii="Microsoft JhengHei" w:eastAsia="Microsoft JhengHei"/>
          <w:b/>
          <w:color w:val="484848"/>
          <w:spacing w:val="-2"/>
          <w:sz w:val="22"/>
        </w:rPr>
        <w:t xml:space="preserve"> 的操作。</w:t>
      </w:r>
    </w:p>
    <w:p>
      <w:pPr>
        <w:pStyle w:val="6"/>
        <w:numPr>
          <w:ilvl w:val="0"/>
          <w:numId w:val="72"/>
        </w:numPr>
        <w:tabs>
          <w:tab w:val="left" w:pos="367"/>
        </w:tabs>
        <w:spacing w:before="0" w:after="0" w:line="334" w:lineRule="exact"/>
        <w:ind w:left="366" w:right="0" w:hanging="207"/>
        <w:jc w:val="both"/>
      </w:pPr>
      <w:r>
        <w:rPr>
          <w:color w:val="484848"/>
        </w:rPr>
        <w:t>diff</w:t>
      </w:r>
      <w:r>
        <w:rPr>
          <w:color w:val="484848"/>
          <w:spacing w:val="-2"/>
        </w:rPr>
        <w:t xml:space="preserve"> 算法优化</w:t>
      </w:r>
    </w:p>
    <w:p>
      <w:pPr>
        <w:pStyle w:val="7"/>
        <w:spacing w:before="18"/>
        <w:ind w:left="0"/>
        <w:rPr>
          <w:rFonts w:ascii="Microsoft JhengHei"/>
          <w:b/>
          <w:sz w:val="16"/>
        </w:rPr>
      </w:pPr>
    </w:p>
    <w:p>
      <w:pPr>
        <w:pStyle w:val="18"/>
        <w:numPr>
          <w:ilvl w:val="1"/>
          <w:numId w:val="72"/>
        </w:numPr>
        <w:tabs>
          <w:tab w:val="left" w:pos="879"/>
          <w:tab w:val="left" w:pos="880"/>
        </w:tabs>
        <w:spacing w:before="0" w:after="0" w:line="590" w:lineRule="atLeast"/>
        <w:ind w:left="160" w:right="1436" w:firstLine="360"/>
        <w:jc w:val="left"/>
        <w:rPr>
          <w:b/>
          <w:sz w:val="22"/>
        </w:rPr>
      </w:pPr>
      <w:r>
        <w:rPr>
          <w:b/>
          <w:color w:val="484848"/>
          <w:w w:val="95"/>
          <w:sz w:val="22"/>
        </w:rPr>
        <w:t>Vue3.0</w:t>
      </w:r>
      <w:r>
        <w:rPr>
          <w:b/>
          <w:color w:val="484848"/>
          <w:spacing w:val="-8"/>
          <w:w w:val="95"/>
          <w:sz w:val="22"/>
        </w:rPr>
        <w:t xml:space="preserve"> 新特性 —— </w:t>
      </w:r>
      <w:r>
        <w:rPr>
          <w:b/>
          <w:color w:val="484848"/>
          <w:w w:val="95"/>
          <w:sz w:val="22"/>
        </w:rPr>
        <w:t>Composition</w:t>
      </w:r>
      <w:r>
        <w:rPr>
          <w:b/>
          <w:color w:val="484848"/>
          <w:spacing w:val="-25"/>
          <w:w w:val="95"/>
          <w:sz w:val="22"/>
        </w:rPr>
        <w:t xml:space="preserve"> </w:t>
      </w:r>
      <w:r>
        <w:rPr>
          <w:b/>
          <w:color w:val="484848"/>
          <w:w w:val="95"/>
          <w:sz w:val="22"/>
        </w:rPr>
        <w:t>API</w:t>
      </w:r>
      <w:r>
        <w:rPr>
          <w:b/>
          <w:color w:val="484848"/>
          <w:spacing w:val="1"/>
          <w:w w:val="95"/>
          <w:sz w:val="22"/>
        </w:rPr>
        <w:t xml:space="preserve"> 与 </w:t>
      </w:r>
      <w:r>
        <w:rPr>
          <w:b/>
          <w:color w:val="484848"/>
          <w:w w:val="95"/>
          <w:sz w:val="22"/>
        </w:rPr>
        <w:t>React.js</w:t>
      </w:r>
      <w:r>
        <w:rPr>
          <w:b/>
          <w:color w:val="484848"/>
          <w:spacing w:val="1"/>
          <w:w w:val="95"/>
          <w:sz w:val="22"/>
        </w:rPr>
        <w:t xml:space="preserve"> 中 </w:t>
      </w:r>
      <w:r>
        <w:rPr>
          <w:b/>
          <w:color w:val="484848"/>
          <w:w w:val="95"/>
          <w:sz w:val="22"/>
        </w:rPr>
        <w:t>Hooks</w:t>
      </w:r>
      <w:r>
        <w:rPr>
          <w:b/>
          <w:color w:val="484848"/>
          <w:spacing w:val="-7"/>
          <w:w w:val="95"/>
          <w:sz w:val="22"/>
        </w:rPr>
        <w:t xml:space="preserve"> 的异同点</w:t>
      </w:r>
      <w:r>
        <w:rPr>
          <w:b/>
          <w:color w:val="484848"/>
          <w:spacing w:val="-4"/>
          <w:sz w:val="22"/>
        </w:rPr>
        <w:t>参考回答：</w:t>
      </w:r>
    </w:p>
    <w:p>
      <w:pPr>
        <w:pStyle w:val="18"/>
        <w:numPr>
          <w:ilvl w:val="0"/>
          <w:numId w:val="73"/>
        </w:numPr>
        <w:tabs>
          <w:tab w:val="left" w:pos="367"/>
        </w:tabs>
        <w:spacing w:before="0" w:after="0" w:line="305" w:lineRule="exact"/>
        <w:ind w:left="366" w:right="0" w:hanging="207"/>
        <w:jc w:val="left"/>
        <w:rPr>
          <w:b/>
          <w:sz w:val="22"/>
        </w:rPr>
      </w:pPr>
      <w:r>
        <w:rPr>
          <w:b/>
          <w:color w:val="484848"/>
          <w:sz w:val="22"/>
        </w:rPr>
        <w:t>React.js</w:t>
      </w:r>
      <w:r>
        <w:rPr>
          <w:b/>
          <w:color w:val="484848"/>
          <w:spacing w:val="24"/>
          <w:sz w:val="22"/>
        </w:rPr>
        <w:t xml:space="preserve"> 中的 </w:t>
      </w:r>
      <w:r>
        <w:rPr>
          <w:b/>
          <w:color w:val="484848"/>
          <w:sz w:val="22"/>
        </w:rPr>
        <w:t>Hooks</w:t>
      </w:r>
      <w:r>
        <w:rPr>
          <w:b/>
          <w:color w:val="484848"/>
          <w:spacing w:val="8"/>
          <w:sz w:val="22"/>
        </w:rPr>
        <w:t xml:space="preserve"> 基本使用</w:t>
      </w:r>
    </w:p>
    <w:p>
      <w:pPr>
        <w:pStyle w:val="7"/>
        <w:spacing w:line="266" w:lineRule="auto"/>
        <w:ind w:right="335"/>
        <w:jc w:val="both"/>
      </w:pPr>
      <w:r>
        <w:rPr>
          <w:color w:val="484848"/>
          <w:spacing w:val="-1"/>
          <w:w w:val="133"/>
        </w:rPr>
        <w:t>R</w:t>
      </w:r>
      <w:r>
        <w:rPr>
          <w:color w:val="484848"/>
          <w:spacing w:val="-1"/>
          <w:w w:val="88"/>
        </w:rPr>
        <w:t>eac</w:t>
      </w:r>
      <w:r>
        <w:rPr>
          <w:color w:val="484848"/>
          <w:w w:val="55"/>
        </w:rPr>
        <w:t>t</w:t>
      </w:r>
      <w:r>
        <w:rPr>
          <w:color w:val="484848"/>
          <w:spacing w:val="-57"/>
        </w:rPr>
        <w:t xml:space="preserve"> </w:t>
      </w:r>
      <w:r>
        <w:rPr>
          <w:color w:val="484848"/>
          <w:spacing w:val="-1"/>
          <w:w w:val="144"/>
        </w:rPr>
        <w:t>H</w:t>
      </w:r>
      <w:r>
        <w:rPr>
          <w:color w:val="484848"/>
          <w:spacing w:val="-1"/>
          <w:w w:val="88"/>
        </w:rPr>
        <w:t>oo</w:t>
      </w:r>
      <w:r>
        <w:rPr>
          <w:color w:val="484848"/>
          <w:spacing w:val="-1"/>
          <w:w w:val="100"/>
        </w:rPr>
        <w:t>k</w:t>
      </w:r>
      <w:r>
        <w:rPr>
          <w:color w:val="484848"/>
          <w:w w:val="77"/>
        </w:rPr>
        <w:t>s</w:t>
      </w:r>
      <w:r>
        <w:rPr>
          <w:color w:val="484848"/>
        </w:rPr>
        <w:t xml:space="preserve"> </w:t>
      </w:r>
      <w:r>
        <w:rPr>
          <w:color w:val="484848"/>
          <w:w w:val="100"/>
        </w:rPr>
        <w:t>允许你</w:t>
      </w:r>
      <w:r>
        <w:rPr>
          <w:color w:val="484848"/>
        </w:rPr>
        <w:t xml:space="preserve"> </w:t>
      </w:r>
      <w:r>
        <w:rPr>
          <w:color w:val="484848"/>
          <w:spacing w:val="2"/>
          <w:w w:val="80"/>
        </w:rPr>
        <w:t>"</w:t>
      </w:r>
      <w:r>
        <w:rPr>
          <w:color w:val="484848"/>
          <w:spacing w:val="-1"/>
          <w:w w:val="100"/>
        </w:rPr>
        <w:t>勾入</w:t>
      </w:r>
      <w:r>
        <w:rPr>
          <w:color w:val="484848"/>
          <w:w w:val="80"/>
        </w:rPr>
        <w:t>"</w:t>
      </w:r>
      <w:r>
        <w:rPr>
          <w:color w:val="484848"/>
        </w:rPr>
        <w:t xml:space="preserve"> </w:t>
      </w:r>
      <w:r>
        <w:rPr>
          <w:color w:val="484848"/>
          <w:spacing w:val="-1"/>
          <w:w w:val="100"/>
        </w:rPr>
        <w:t>诸如组件状态和副作用处理等</w:t>
      </w:r>
      <w:r>
        <w:rPr>
          <w:color w:val="484848"/>
          <w:spacing w:val="-1"/>
        </w:rPr>
        <w:t xml:space="preserve"> </w:t>
      </w:r>
      <w:r>
        <w:rPr>
          <w:color w:val="484848"/>
          <w:spacing w:val="-1"/>
          <w:w w:val="133"/>
        </w:rPr>
        <w:t>R</w:t>
      </w:r>
      <w:r>
        <w:rPr>
          <w:color w:val="484848"/>
          <w:spacing w:val="-1"/>
          <w:w w:val="88"/>
        </w:rPr>
        <w:t>eac</w:t>
      </w:r>
      <w:r>
        <w:rPr>
          <w:color w:val="484848"/>
          <w:w w:val="55"/>
        </w:rPr>
        <w:t>t</w:t>
      </w:r>
      <w:r>
        <w:rPr>
          <w:color w:val="484848"/>
        </w:rPr>
        <w:t xml:space="preserve"> </w:t>
      </w:r>
      <w:r>
        <w:rPr>
          <w:color w:val="484848"/>
          <w:spacing w:val="-1"/>
          <w:w w:val="100"/>
        </w:rPr>
        <w:t>功能中。</w:t>
      </w:r>
      <w:r>
        <w:rPr>
          <w:color w:val="484848"/>
          <w:spacing w:val="-1"/>
          <w:w w:val="144"/>
        </w:rPr>
        <w:t>H</w:t>
      </w:r>
      <w:r>
        <w:rPr>
          <w:color w:val="484848"/>
          <w:spacing w:val="-1"/>
          <w:w w:val="88"/>
        </w:rPr>
        <w:t>oo</w:t>
      </w:r>
      <w:r>
        <w:rPr>
          <w:color w:val="484848"/>
          <w:spacing w:val="-1"/>
          <w:w w:val="100"/>
        </w:rPr>
        <w:t>k</w:t>
      </w:r>
      <w:r>
        <w:rPr>
          <w:color w:val="484848"/>
          <w:w w:val="77"/>
        </w:rPr>
        <w:t>s</w:t>
      </w:r>
      <w:r>
        <w:rPr>
          <w:color w:val="484848"/>
        </w:rPr>
        <w:t xml:space="preserve"> </w:t>
      </w:r>
      <w:r>
        <w:rPr>
          <w:color w:val="484848"/>
          <w:spacing w:val="-1"/>
          <w:w w:val="100"/>
        </w:rPr>
        <w:t>只能</w:t>
      </w:r>
      <w:r>
        <w:rPr>
          <w:color w:val="484848"/>
          <w:spacing w:val="-8"/>
        </w:rPr>
        <w:t>用在函数组件中，并允许我们在不需要创建类的情况下将状态、副作用处理和更多东西</w:t>
      </w:r>
      <w:r>
        <w:rPr>
          <w:color w:val="484848"/>
          <w:spacing w:val="-3"/>
        </w:rPr>
        <w:t>带入组件中。</w:t>
      </w:r>
    </w:p>
    <w:p>
      <w:pPr>
        <w:pStyle w:val="7"/>
        <w:spacing w:line="266" w:lineRule="auto"/>
        <w:ind w:right="335"/>
        <w:jc w:val="both"/>
      </w:pPr>
      <w:r>
        <w:rPr>
          <w:color w:val="484848"/>
          <w:spacing w:val="-1"/>
          <w:w w:val="133"/>
        </w:rPr>
        <w:t>R</w:t>
      </w:r>
      <w:r>
        <w:rPr>
          <w:color w:val="484848"/>
          <w:spacing w:val="-1"/>
          <w:w w:val="88"/>
        </w:rPr>
        <w:t>eac</w:t>
      </w:r>
      <w:r>
        <w:rPr>
          <w:color w:val="484848"/>
          <w:w w:val="55"/>
        </w:rPr>
        <w:t>t</w:t>
      </w:r>
      <w:r>
        <w:rPr>
          <w:color w:val="484848"/>
        </w:rPr>
        <w:t xml:space="preserve"> </w:t>
      </w:r>
      <w:r>
        <w:rPr>
          <w:color w:val="484848"/>
          <w:spacing w:val="-5"/>
          <w:w w:val="100"/>
        </w:rPr>
        <w:t>核心团队奉上的采纳策略是不反对类组件，所以你可以升级</w:t>
      </w:r>
      <w:r>
        <w:rPr>
          <w:color w:val="484848"/>
          <w:spacing w:val="-5"/>
        </w:rPr>
        <w:t xml:space="preserve"> </w:t>
      </w:r>
      <w:r>
        <w:rPr>
          <w:color w:val="484848"/>
          <w:spacing w:val="-1"/>
          <w:w w:val="133"/>
        </w:rPr>
        <w:t>R</w:t>
      </w:r>
      <w:r>
        <w:rPr>
          <w:color w:val="484848"/>
          <w:spacing w:val="-1"/>
          <w:w w:val="88"/>
        </w:rPr>
        <w:t>eac</w:t>
      </w:r>
      <w:r>
        <w:rPr>
          <w:color w:val="484848"/>
          <w:w w:val="55"/>
        </w:rPr>
        <w:t>t</w:t>
      </w:r>
      <w:r>
        <w:rPr>
          <w:color w:val="484848"/>
        </w:rPr>
        <w:t xml:space="preserve"> </w:t>
      </w:r>
      <w:r>
        <w:rPr>
          <w:color w:val="484848"/>
          <w:spacing w:val="-8"/>
          <w:w w:val="100"/>
        </w:rPr>
        <w:t>版本、在新组</w:t>
      </w:r>
      <w:r>
        <w:rPr>
          <w:color w:val="484848"/>
          <w:spacing w:val="-3"/>
        </w:rPr>
        <w:t xml:space="preserve">件中开始尝试 </w:t>
      </w:r>
      <w:r>
        <w:rPr>
          <w:color w:val="484848"/>
        </w:rPr>
        <w:t>Hooks</w:t>
      </w:r>
      <w:r>
        <w:rPr>
          <w:color w:val="484848"/>
          <w:spacing w:val="-3"/>
        </w:rPr>
        <w:t>，并保持既有组件不做任何更改。</w:t>
      </w:r>
    </w:p>
    <w:p>
      <w:pPr>
        <w:pStyle w:val="7"/>
        <w:spacing w:line="280" w:lineRule="exact"/>
      </w:pPr>
      <w:r>
        <w:rPr>
          <w:color w:val="484848"/>
        </w:rPr>
        <w:t>案例：</w:t>
      </w:r>
    </w:p>
    <w:p>
      <w:pPr>
        <w:spacing w:after="0" w:line="280" w:lineRule="exact"/>
        <w:sectPr>
          <w:pgSz w:w="11910" w:h="16840"/>
          <w:pgMar w:top="1380" w:right="1460" w:bottom="1720" w:left="1640" w:header="0" w:footer="963" w:gutter="0"/>
        </w:sectPr>
      </w:pPr>
    </w:p>
    <w:p>
      <w:pPr>
        <w:pStyle w:val="7"/>
        <w:spacing w:before="11"/>
        <w:ind w:left="0"/>
        <w:rPr>
          <w:sz w:val="24"/>
        </w:rPr>
      </w:pPr>
    </w:p>
    <w:p>
      <w:pPr>
        <w:pStyle w:val="7"/>
        <w:ind w:left="367"/>
        <w:rPr>
          <w:sz w:val="20"/>
        </w:rPr>
      </w:pPr>
      <w:r>
        <w:rPr>
          <w:sz w:val="20"/>
        </w:rPr>
        <w:drawing>
          <wp:inline distT="0" distB="0" distL="0" distR="0">
            <wp:extent cx="5037455" cy="4093210"/>
            <wp:effectExtent l="0" t="0" r="0" b="0"/>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4.jpeg"/>
                    <pic:cNvPicPr>
                      <a:picLocks noChangeAspect="1"/>
                    </pic:cNvPicPr>
                  </pic:nvPicPr>
                  <pic:blipFill>
                    <a:blip r:embed="rId48" cstate="print"/>
                    <a:stretch>
                      <a:fillRect/>
                    </a:stretch>
                  </pic:blipFill>
                  <pic:spPr>
                    <a:xfrm>
                      <a:off x="0" y="0"/>
                      <a:ext cx="5037550" cy="4093654"/>
                    </a:xfrm>
                    <a:prstGeom prst="rect">
                      <a:avLst/>
                    </a:prstGeom>
                  </pic:spPr>
                </pic:pic>
              </a:graphicData>
            </a:graphic>
          </wp:inline>
        </w:drawing>
      </w:r>
    </w:p>
    <w:p>
      <w:pPr>
        <w:pStyle w:val="7"/>
        <w:spacing w:before="6"/>
        <w:ind w:left="0"/>
        <w:rPr>
          <w:sz w:val="15"/>
        </w:rPr>
      </w:pPr>
    </w:p>
    <w:p>
      <w:pPr>
        <w:pStyle w:val="7"/>
        <w:spacing w:before="63" w:line="266" w:lineRule="auto"/>
        <w:ind w:right="330"/>
      </w:pPr>
      <w:r>
        <w:rPr>
          <w:color w:val="484848"/>
          <w:spacing w:val="-1"/>
          <w:w w:val="100"/>
        </w:rPr>
        <w:t>u</w:t>
      </w:r>
      <w:r>
        <w:rPr>
          <w:color w:val="484848"/>
          <w:spacing w:val="-1"/>
          <w:w w:val="77"/>
        </w:rPr>
        <w:t>s</w:t>
      </w:r>
      <w:r>
        <w:rPr>
          <w:color w:val="484848"/>
          <w:spacing w:val="-1"/>
          <w:w w:val="88"/>
        </w:rPr>
        <w:t>e</w:t>
      </w:r>
      <w:r>
        <w:rPr>
          <w:color w:val="484848"/>
          <w:spacing w:val="-1"/>
          <w:w w:val="100"/>
        </w:rPr>
        <w:t>S</w:t>
      </w:r>
      <w:r>
        <w:rPr>
          <w:color w:val="484848"/>
          <w:spacing w:val="-1"/>
          <w:w w:val="55"/>
        </w:rPr>
        <w:t>t</w:t>
      </w:r>
      <w:r>
        <w:rPr>
          <w:color w:val="484848"/>
          <w:spacing w:val="-1"/>
          <w:w w:val="88"/>
        </w:rPr>
        <w:t>a</w:t>
      </w:r>
      <w:r>
        <w:rPr>
          <w:color w:val="484848"/>
          <w:spacing w:val="-1"/>
          <w:w w:val="55"/>
        </w:rPr>
        <w:t>t</w:t>
      </w:r>
      <w:r>
        <w:rPr>
          <w:color w:val="484848"/>
          <w:w w:val="88"/>
        </w:rPr>
        <w:t>e</w:t>
      </w:r>
      <w:r>
        <w:rPr>
          <w:color w:val="484848"/>
        </w:rPr>
        <w:t xml:space="preserve"> </w:t>
      </w:r>
      <w:r>
        <w:rPr>
          <w:color w:val="484848"/>
          <w:w w:val="100"/>
        </w:rPr>
        <w:t>和</w:t>
      </w:r>
      <w:r>
        <w:rPr>
          <w:color w:val="484848"/>
        </w:rPr>
        <w:t xml:space="preserve"> </w:t>
      </w:r>
      <w:r>
        <w:rPr>
          <w:color w:val="484848"/>
          <w:spacing w:val="-1"/>
          <w:w w:val="100"/>
        </w:rPr>
        <w:t>u</w:t>
      </w:r>
      <w:r>
        <w:rPr>
          <w:color w:val="484848"/>
          <w:spacing w:val="-1"/>
          <w:w w:val="77"/>
        </w:rPr>
        <w:t>s</w:t>
      </w:r>
      <w:r>
        <w:rPr>
          <w:color w:val="484848"/>
          <w:spacing w:val="-1"/>
          <w:w w:val="88"/>
        </w:rPr>
        <w:t>e</w:t>
      </w:r>
      <w:r>
        <w:rPr>
          <w:color w:val="484848"/>
          <w:spacing w:val="-1"/>
          <w:w w:val="122"/>
        </w:rPr>
        <w:t>E</w:t>
      </w:r>
      <w:r>
        <w:rPr>
          <w:color w:val="484848"/>
          <w:spacing w:val="-1"/>
          <w:w w:val="55"/>
        </w:rPr>
        <w:t>ff</w:t>
      </w:r>
      <w:r>
        <w:rPr>
          <w:color w:val="484848"/>
          <w:spacing w:val="-1"/>
          <w:w w:val="88"/>
        </w:rPr>
        <w:t>ec</w:t>
      </w:r>
      <w:r>
        <w:rPr>
          <w:color w:val="484848"/>
          <w:w w:val="55"/>
        </w:rPr>
        <w:t>t</w:t>
      </w:r>
      <w:r>
        <w:rPr>
          <w:color w:val="484848"/>
        </w:rPr>
        <w:t xml:space="preserve"> </w:t>
      </w:r>
      <w:r>
        <w:rPr>
          <w:color w:val="484848"/>
          <w:w w:val="100"/>
        </w:rPr>
        <w:t>是</w:t>
      </w:r>
      <w:r>
        <w:rPr>
          <w:color w:val="484848"/>
        </w:rPr>
        <w:t xml:space="preserve"> </w:t>
      </w:r>
      <w:r>
        <w:rPr>
          <w:color w:val="484848"/>
          <w:spacing w:val="-1"/>
          <w:w w:val="133"/>
        </w:rPr>
        <w:t>R</w:t>
      </w:r>
      <w:r>
        <w:rPr>
          <w:color w:val="484848"/>
          <w:spacing w:val="-1"/>
          <w:w w:val="88"/>
        </w:rPr>
        <w:t>eac</w:t>
      </w:r>
      <w:r>
        <w:rPr>
          <w:color w:val="484848"/>
          <w:w w:val="55"/>
        </w:rPr>
        <w:t>t</w:t>
      </w:r>
      <w:r>
        <w:rPr>
          <w:color w:val="484848"/>
          <w:spacing w:val="-52"/>
        </w:rPr>
        <w:t xml:space="preserve"> </w:t>
      </w:r>
      <w:r>
        <w:rPr>
          <w:color w:val="484848"/>
          <w:spacing w:val="-1"/>
          <w:w w:val="144"/>
        </w:rPr>
        <w:t>H</w:t>
      </w:r>
      <w:r>
        <w:rPr>
          <w:color w:val="484848"/>
          <w:spacing w:val="-1"/>
          <w:w w:val="88"/>
        </w:rPr>
        <w:t>oo</w:t>
      </w:r>
      <w:r>
        <w:rPr>
          <w:color w:val="484848"/>
          <w:spacing w:val="-1"/>
          <w:w w:val="100"/>
        </w:rPr>
        <w:t>k</w:t>
      </w:r>
      <w:r>
        <w:rPr>
          <w:color w:val="484848"/>
          <w:w w:val="77"/>
        </w:rPr>
        <w:t>s</w:t>
      </w:r>
      <w:r>
        <w:rPr>
          <w:color w:val="484848"/>
        </w:rPr>
        <w:t xml:space="preserve"> </w:t>
      </w:r>
      <w:r>
        <w:rPr>
          <w:color w:val="484848"/>
          <w:w w:val="100"/>
        </w:rPr>
        <w:t>中的一些例子，使得函数组件中也能增加状态和</w:t>
      </w:r>
      <w:r>
        <w:rPr>
          <w:color w:val="484848"/>
          <w:spacing w:val="-3"/>
        </w:rPr>
        <w:t>运行副作用。</w:t>
      </w:r>
    </w:p>
    <w:p>
      <w:pPr>
        <w:pStyle w:val="7"/>
        <w:spacing w:line="259" w:lineRule="exact"/>
      </w:pPr>
      <w:r>
        <w:rPr>
          <w:color w:val="484848"/>
        </w:rPr>
        <w:t>我们也可以自定义一个 Hooks，它打开了代码复用性和扩展性的新大门。</w:t>
      </w:r>
    </w:p>
    <w:p>
      <w:pPr>
        <w:pStyle w:val="6"/>
        <w:numPr>
          <w:ilvl w:val="0"/>
          <w:numId w:val="73"/>
        </w:numPr>
        <w:tabs>
          <w:tab w:val="left" w:pos="379"/>
        </w:tabs>
        <w:spacing w:before="0" w:after="0" w:line="373" w:lineRule="exact"/>
        <w:ind w:left="378" w:right="0" w:hanging="219"/>
        <w:jc w:val="left"/>
      </w:pPr>
      <w:r>
        <w:rPr>
          <w:color w:val="484848"/>
        </w:rPr>
        <w:t>Vue</w:t>
      </w:r>
      <w:r>
        <w:rPr>
          <w:color w:val="484848"/>
          <w:spacing w:val="-3"/>
        </w:rPr>
        <w:t xml:space="preserve"> </w:t>
      </w:r>
      <w:r>
        <w:rPr>
          <w:color w:val="484848"/>
        </w:rPr>
        <w:t>Composition</w:t>
      </w:r>
      <w:r>
        <w:rPr>
          <w:color w:val="484848"/>
          <w:spacing w:val="-5"/>
        </w:rPr>
        <w:t xml:space="preserve"> </w:t>
      </w:r>
      <w:r>
        <w:rPr>
          <w:color w:val="484848"/>
        </w:rPr>
        <w:t>API</w:t>
      </w:r>
      <w:r>
        <w:rPr>
          <w:color w:val="484848"/>
          <w:spacing w:val="8"/>
        </w:rPr>
        <w:t xml:space="preserve"> 基本使用</w:t>
      </w:r>
    </w:p>
    <w:p>
      <w:pPr>
        <w:pStyle w:val="7"/>
        <w:spacing w:line="266" w:lineRule="auto"/>
        <w:ind w:right="330"/>
      </w:pPr>
      <w:r>
        <w:rPr>
          <w:color w:val="484848"/>
          <w:spacing w:val="-1"/>
          <w:w w:val="133"/>
        </w:rPr>
        <w:t>V</w:t>
      </w:r>
      <w:r>
        <w:rPr>
          <w:color w:val="484848"/>
          <w:spacing w:val="-1"/>
          <w:w w:val="100"/>
        </w:rPr>
        <w:t>u</w:t>
      </w:r>
      <w:r>
        <w:rPr>
          <w:color w:val="484848"/>
          <w:w w:val="88"/>
        </w:rPr>
        <w:t>e</w:t>
      </w:r>
      <w:r>
        <w:rPr>
          <w:color w:val="484848"/>
          <w:spacing w:val="-56"/>
        </w:rPr>
        <w:t xml:space="preserve"> </w:t>
      </w:r>
      <w:r>
        <w:rPr>
          <w:color w:val="484848"/>
          <w:spacing w:val="-1"/>
          <w:w w:val="122"/>
        </w:rPr>
        <w:t>C</w:t>
      </w:r>
      <w:r>
        <w:rPr>
          <w:color w:val="484848"/>
          <w:spacing w:val="-1"/>
          <w:w w:val="88"/>
        </w:rPr>
        <w:t>o</w:t>
      </w:r>
      <w:r>
        <w:rPr>
          <w:color w:val="484848"/>
          <w:spacing w:val="-1"/>
          <w:w w:val="144"/>
        </w:rPr>
        <w:t>m</w:t>
      </w:r>
      <w:r>
        <w:rPr>
          <w:color w:val="484848"/>
          <w:spacing w:val="-1"/>
          <w:w w:val="100"/>
        </w:rPr>
        <w:t>p</w:t>
      </w:r>
      <w:r>
        <w:rPr>
          <w:color w:val="484848"/>
          <w:spacing w:val="-1"/>
          <w:w w:val="88"/>
        </w:rPr>
        <w:t>o</w:t>
      </w:r>
      <w:r>
        <w:rPr>
          <w:color w:val="484848"/>
          <w:spacing w:val="-1"/>
          <w:w w:val="77"/>
        </w:rPr>
        <w:t>s</w:t>
      </w:r>
      <w:r>
        <w:rPr>
          <w:color w:val="484848"/>
          <w:spacing w:val="-1"/>
          <w:w w:val="55"/>
        </w:rPr>
        <w:t>iti</w:t>
      </w:r>
      <w:r>
        <w:rPr>
          <w:color w:val="484848"/>
          <w:spacing w:val="-1"/>
          <w:w w:val="88"/>
        </w:rPr>
        <w:t>o</w:t>
      </w:r>
      <w:r>
        <w:rPr>
          <w:color w:val="484848"/>
          <w:w w:val="100"/>
        </w:rPr>
        <w:t>n</w:t>
      </w:r>
      <w:r>
        <w:rPr>
          <w:color w:val="484848"/>
          <w:spacing w:val="-57"/>
        </w:rPr>
        <w:t xml:space="preserve"> </w:t>
      </w:r>
      <w:r>
        <w:rPr>
          <w:color w:val="484848"/>
          <w:spacing w:val="-1"/>
          <w:w w:val="133"/>
        </w:rPr>
        <w:t>A</w:t>
      </w:r>
      <w:r>
        <w:rPr>
          <w:color w:val="484848"/>
          <w:spacing w:val="-1"/>
          <w:w w:val="111"/>
        </w:rPr>
        <w:t>P</w:t>
      </w:r>
      <w:r>
        <w:rPr>
          <w:color w:val="484848"/>
          <w:w w:val="66"/>
        </w:rPr>
        <w:t>I</w:t>
      </w:r>
      <w:r>
        <w:rPr>
          <w:color w:val="484848"/>
          <w:spacing w:val="-1"/>
        </w:rPr>
        <w:t xml:space="preserve"> </w:t>
      </w:r>
      <w:r>
        <w:rPr>
          <w:color w:val="484848"/>
          <w:spacing w:val="-3"/>
          <w:w w:val="100"/>
        </w:rPr>
        <w:t>围绕一个新的组件选项</w:t>
      </w:r>
      <w:r>
        <w:rPr>
          <w:color w:val="484848"/>
        </w:rPr>
        <w:t xml:space="preserve"> </w:t>
      </w:r>
      <w:r>
        <w:rPr>
          <w:color w:val="484848"/>
          <w:spacing w:val="-1"/>
          <w:w w:val="77"/>
        </w:rPr>
        <w:t>s</w:t>
      </w:r>
      <w:r>
        <w:rPr>
          <w:color w:val="484848"/>
          <w:spacing w:val="-1"/>
          <w:w w:val="88"/>
        </w:rPr>
        <w:t>e</w:t>
      </w:r>
      <w:r>
        <w:rPr>
          <w:color w:val="484848"/>
          <w:spacing w:val="-1"/>
          <w:w w:val="55"/>
        </w:rPr>
        <w:t>t</w:t>
      </w:r>
      <w:r>
        <w:rPr>
          <w:color w:val="484848"/>
          <w:spacing w:val="-1"/>
          <w:w w:val="100"/>
        </w:rPr>
        <w:t>u</w:t>
      </w:r>
      <w:r>
        <w:rPr>
          <w:color w:val="484848"/>
          <w:w w:val="100"/>
        </w:rPr>
        <w:t>p</w:t>
      </w:r>
      <w:r>
        <w:rPr>
          <w:color w:val="484848"/>
        </w:rPr>
        <w:t xml:space="preserve"> </w:t>
      </w:r>
      <w:r>
        <w:rPr>
          <w:color w:val="484848"/>
          <w:spacing w:val="-9"/>
          <w:w w:val="100"/>
        </w:rPr>
        <w:t>而创建。</w:t>
      </w:r>
      <w:r>
        <w:rPr>
          <w:color w:val="484848"/>
          <w:spacing w:val="-1"/>
          <w:w w:val="77"/>
        </w:rPr>
        <w:t>s</w:t>
      </w:r>
      <w:r>
        <w:rPr>
          <w:color w:val="484848"/>
          <w:spacing w:val="-1"/>
          <w:w w:val="88"/>
        </w:rPr>
        <w:t>e</w:t>
      </w:r>
      <w:r>
        <w:rPr>
          <w:color w:val="484848"/>
          <w:spacing w:val="-1"/>
          <w:w w:val="55"/>
        </w:rPr>
        <w:t>t</w:t>
      </w:r>
      <w:r>
        <w:rPr>
          <w:color w:val="484848"/>
          <w:spacing w:val="-1"/>
          <w:w w:val="100"/>
        </w:rPr>
        <w:t>up</w:t>
      </w:r>
      <w:r>
        <w:rPr>
          <w:color w:val="484848"/>
          <w:spacing w:val="-1"/>
          <w:w w:val="55"/>
        </w:rPr>
        <w:t>()</w:t>
      </w:r>
      <w:r>
        <w:rPr>
          <w:color w:val="484848"/>
        </w:rPr>
        <w:t xml:space="preserve"> </w:t>
      </w:r>
      <w:r>
        <w:rPr>
          <w:color w:val="484848"/>
          <w:w w:val="100"/>
        </w:rPr>
        <w:t>为</w:t>
      </w:r>
      <w:r>
        <w:rPr>
          <w:color w:val="484848"/>
          <w:spacing w:val="-3"/>
        </w:rPr>
        <w:t xml:space="preserve"> </w:t>
      </w:r>
      <w:r>
        <w:rPr>
          <w:color w:val="484848"/>
          <w:spacing w:val="-1"/>
          <w:w w:val="133"/>
        </w:rPr>
        <w:t>V</w:t>
      </w:r>
      <w:r>
        <w:rPr>
          <w:color w:val="484848"/>
          <w:spacing w:val="-1"/>
          <w:w w:val="100"/>
        </w:rPr>
        <w:t>u</w:t>
      </w:r>
      <w:r>
        <w:rPr>
          <w:color w:val="484848"/>
          <w:w w:val="88"/>
        </w:rPr>
        <w:t>e</w:t>
      </w:r>
      <w:r>
        <w:rPr>
          <w:color w:val="484848"/>
          <w:spacing w:val="-1"/>
        </w:rPr>
        <w:t xml:space="preserve"> </w:t>
      </w:r>
      <w:r>
        <w:rPr>
          <w:color w:val="484848"/>
          <w:spacing w:val="-2"/>
          <w:w w:val="100"/>
        </w:rPr>
        <w:t>组件提供了</w:t>
      </w:r>
      <w:r>
        <w:rPr>
          <w:color w:val="484848"/>
          <w:spacing w:val="-3"/>
          <w:w w:val="100"/>
        </w:rPr>
        <w:t>状态、计算值、</w:t>
      </w:r>
      <w:r>
        <w:rPr>
          <w:color w:val="484848"/>
          <w:spacing w:val="-1"/>
          <w:w w:val="122"/>
        </w:rPr>
        <w:t>w</w:t>
      </w:r>
      <w:r>
        <w:rPr>
          <w:color w:val="484848"/>
          <w:spacing w:val="-1"/>
          <w:w w:val="88"/>
        </w:rPr>
        <w:t>a</w:t>
      </w:r>
      <w:r>
        <w:rPr>
          <w:color w:val="484848"/>
          <w:spacing w:val="-1"/>
          <w:w w:val="55"/>
        </w:rPr>
        <w:t>t</w:t>
      </w:r>
      <w:r>
        <w:rPr>
          <w:color w:val="484848"/>
          <w:spacing w:val="-1"/>
          <w:w w:val="88"/>
        </w:rPr>
        <w:t>c</w:t>
      </w:r>
      <w:r>
        <w:rPr>
          <w:color w:val="484848"/>
          <w:spacing w:val="-1"/>
          <w:w w:val="100"/>
        </w:rPr>
        <w:t>h</w:t>
      </w:r>
      <w:r>
        <w:rPr>
          <w:color w:val="484848"/>
          <w:spacing w:val="-1"/>
          <w:w w:val="88"/>
        </w:rPr>
        <w:t>e</w:t>
      </w:r>
      <w:r>
        <w:rPr>
          <w:color w:val="484848"/>
          <w:w w:val="66"/>
        </w:rPr>
        <w:t>r</w:t>
      </w:r>
      <w:r>
        <w:rPr>
          <w:color w:val="484848"/>
          <w:spacing w:val="-2"/>
        </w:rPr>
        <w:t xml:space="preserve"> </w:t>
      </w:r>
      <w:r>
        <w:rPr>
          <w:color w:val="484848"/>
          <w:spacing w:val="-3"/>
          <w:w w:val="100"/>
        </w:rPr>
        <w:t>和生命周期钩子。</w:t>
      </w:r>
    </w:p>
    <w:p>
      <w:pPr>
        <w:pStyle w:val="7"/>
        <w:spacing w:line="280" w:lineRule="exact"/>
      </w:pPr>
      <w:r>
        <w:rPr>
          <w:color w:val="484848"/>
          <w:spacing w:val="1"/>
          <w:w w:val="100"/>
        </w:rPr>
        <w:t>并没有让原来的</w:t>
      </w:r>
      <w:r>
        <w:rPr>
          <w:color w:val="484848"/>
          <w:spacing w:val="5"/>
        </w:rPr>
        <w:t xml:space="preserve"> </w:t>
      </w:r>
      <w:r>
        <w:rPr>
          <w:color w:val="484848"/>
          <w:spacing w:val="-1"/>
          <w:w w:val="133"/>
        </w:rPr>
        <w:t>A</w:t>
      </w:r>
      <w:r>
        <w:rPr>
          <w:color w:val="484848"/>
          <w:spacing w:val="-1"/>
          <w:w w:val="111"/>
        </w:rPr>
        <w:t>P</w:t>
      </w:r>
      <w:r>
        <w:rPr>
          <w:color w:val="484848"/>
          <w:spacing w:val="4"/>
          <w:w w:val="66"/>
        </w:rPr>
        <w:t>I</w:t>
      </w:r>
      <w:r>
        <w:rPr>
          <w:color w:val="484848"/>
          <w:spacing w:val="2"/>
          <w:w w:val="100"/>
        </w:rPr>
        <w:t>（</w:t>
      </w:r>
      <w:r>
        <w:rPr>
          <w:color w:val="484848"/>
          <w:spacing w:val="-1"/>
          <w:w w:val="133"/>
        </w:rPr>
        <w:t>O</w:t>
      </w:r>
      <w:r>
        <w:rPr>
          <w:color w:val="484848"/>
          <w:spacing w:val="-1"/>
          <w:w w:val="100"/>
        </w:rPr>
        <w:t>p</w:t>
      </w:r>
      <w:r>
        <w:rPr>
          <w:color w:val="484848"/>
          <w:spacing w:val="-1"/>
          <w:w w:val="55"/>
        </w:rPr>
        <w:t>ti</w:t>
      </w:r>
      <w:r>
        <w:rPr>
          <w:color w:val="484848"/>
          <w:spacing w:val="-1"/>
          <w:w w:val="88"/>
        </w:rPr>
        <w:t>o</w:t>
      </w:r>
      <w:r>
        <w:rPr>
          <w:color w:val="484848"/>
          <w:spacing w:val="-1"/>
          <w:w w:val="100"/>
        </w:rPr>
        <w:t>n</w:t>
      </w:r>
      <w:r>
        <w:rPr>
          <w:color w:val="484848"/>
          <w:spacing w:val="-1"/>
          <w:w w:val="77"/>
        </w:rPr>
        <w:t>s</w:t>
      </w:r>
      <w:r>
        <w:rPr>
          <w:color w:val="484848"/>
          <w:spacing w:val="-1"/>
          <w:w w:val="109"/>
        </w:rPr>
        <w:t>-</w:t>
      </w:r>
      <w:r>
        <w:rPr>
          <w:color w:val="484848"/>
          <w:spacing w:val="-1"/>
          <w:w w:val="100"/>
        </w:rPr>
        <w:t>b</w:t>
      </w:r>
      <w:r>
        <w:rPr>
          <w:color w:val="484848"/>
          <w:spacing w:val="-1"/>
          <w:w w:val="88"/>
        </w:rPr>
        <w:t>a</w:t>
      </w:r>
      <w:r>
        <w:rPr>
          <w:color w:val="484848"/>
          <w:spacing w:val="-1"/>
          <w:w w:val="77"/>
        </w:rPr>
        <w:t>s</w:t>
      </w:r>
      <w:r>
        <w:rPr>
          <w:color w:val="484848"/>
          <w:spacing w:val="-1"/>
          <w:w w:val="88"/>
        </w:rPr>
        <w:t>e</w:t>
      </w:r>
      <w:r>
        <w:rPr>
          <w:color w:val="484848"/>
          <w:w w:val="100"/>
        </w:rPr>
        <w:t>d</w:t>
      </w:r>
      <w:r>
        <w:rPr>
          <w:color w:val="484848"/>
          <w:spacing w:val="-54"/>
        </w:rPr>
        <w:t xml:space="preserve"> </w:t>
      </w:r>
      <w:r>
        <w:rPr>
          <w:color w:val="484848"/>
          <w:spacing w:val="-1"/>
          <w:w w:val="133"/>
        </w:rPr>
        <w:t>A</w:t>
      </w:r>
      <w:r>
        <w:rPr>
          <w:color w:val="484848"/>
          <w:spacing w:val="-1"/>
          <w:w w:val="111"/>
        </w:rPr>
        <w:t>P</w:t>
      </w:r>
      <w:r>
        <w:rPr>
          <w:color w:val="484848"/>
          <w:spacing w:val="4"/>
          <w:w w:val="66"/>
        </w:rPr>
        <w:t>I</w:t>
      </w:r>
      <w:r>
        <w:rPr>
          <w:color w:val="484848"/>
          <w:spacing w:val="2"/>
          <w:w w:val="100"/>
        </w:rPr>
        <w:t>）</w:t>
      </w:r>
      <w:r>
        <w:rPr>
          <w:color w:val="484848"/>
          <w:spacing w:val="1"/>
          <w:w w:val="100"/>
        </w:rPr>
        <w:t>消失。允许开发者</w:t>
      </w:r>
      <w:r>
        <w:rPr>
          <w:color w:val="484848"/>
          <w:spacing w:val="7"/>
        </w:rPr>
        <w:t xml:space="preserve"> </w:t>
      </w:r>
      <w:r>
        <w:rPr>
          <w:color w:val="484848"/>
          <w:spacing w:val="1"/>
          <w:w w:val="100"/>
        </w:rPr>
        <w:t>结合使用新旧两种</w:t>
      </w:r>
      <w:r>
        <w:rPr>
          <w:color w:val="484848"/>
          <w:spacing w:val="7"/>
        </w:rPr>
        <w:t xml:space="preserve"> </w:t>
      </w:r>
      <w:r>
        <w:rPr>
          <w:color w:val="484848"/>
          <w:spacing w:val="-1"/>
          <w:w w:val="133"/>
        </w:rPr>
        <w:t>A</w:t>
      </w:r>
      <w:r>
        <w:rPr>
          <w:color w:val="484848"/>
          <w:spacing w:val="-1"/>
          <w:w w:val="111"/>
        </w:rPr>
        <w:t>P</w:t>
      </w:r>
      <w:r>
        <w:rPr>
          <w:color w:val="484848"/>
          <w:w w:val="66"/>
        </w:rPr>
        <w:t>I</w:t>
      </w:r>
    </w:p>
    <w:p>
      <w:pPr>
        <w:pStyle w:val="7"/>
        <w:spacing w:before="20"/>
      </w:pPr>
      <w:r>
        <w:rPr>
          <w:color w:val="484848"/>
        </w:rPr>
        <w:t>（向下兼容）。</w:t>
      </w:r>
    </w:p>
    <w:p>
      <w:pPr>
        <w:spacing w:after="0"/>
        <w:sectPr>
          <w:pgSz w:w="11910" w:h="16840"/>
          <w:pgMar w:top="1580" w:right="1460" w:bottom="1720" w:left="1640" w:header="0" w:footer="963" w:gutter="0"/>
        </w:sectPr>
      </w:pPr>
    </w:p>
    <w:p>
      <w:pPr>
        <w:pStyle w:val="7"/>
        <w:spacing w:before="4" w:after="1"/>
        <w:ind w:left="0"/>
        <w:rPr>
          <w:sz w:val="20"/>
        </w:rPr>
      </w:pPr>
    </w:p>
    <w:p>
      <w:pPr>
        <w:pStyle w:val="7"/>
        <w:ind w:left="367"/>
        <w:rPr>
          <w:sz w:val="20"/>
        </w:rPr>
      </w:pPr>
      <w:r>
        <w:rPr>
          <w:sz w:val="20"/>
        </w:rPr>
        <w:drawing>
          <wp:inline distT="0" distB="0" distL="0" distR="0">
            <wp:extent cx="5037455" cy="4822825"/>
            <wp:effectExtent l="0" t="0" r="0" b="0"/>
            <wp:docPr id="9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5.jpeg"/>
                    <pic:cNvPicPr>
                      <a:picLocks noChangeAspect="1"/>
                    </pic:cNvPicPr>
                  </pic:nvPicPr>
                  <pic:blipFill>
                    <a:blip r:embed="rId49" cstate="print"/>
                    <a:stretch>
                      <a:fillRect/>
                    </a:stretch>
                  </pic:blipFill>
                  <pic:spPr>
                    <a:xfrm>
                      <a:off x="0" y="0"/>
                      <a:ext cx="5037705" cy="4822888"/>
                    </a:xfrm>
                    <a:prstGeom prst="rect">
                      <a:avLst/>
                    </a:prstGeom>
                  </pic:spPr>
                </pic:pic>
              </a:graphicData>
            </a:graphic>
          </wp:inline>
        </w:drawing>
      </w:r>
    </w:p>
    <w:p>
      <w:pPr>
        <w:pStyle w:val="6"/>
        <w:numPr>
          <w:ilvl w:val="0"/>
          <w:numId w:val="73"/>
        </w:numPr>
        <w:tabs>
          <w:tab w:val="left" w:pos="422"/>
        </w:tabs>
        <w:spacing w:before="33" w:after="0" w:line="395" w:lineRule="exact"/>
        <w:ind w:left="421" w:right="0" w:hanging="262"/>
        <w:jc w:val="left"/>
      </w:pPr>
      <w:r>
        <w:rPr>
          <w:color w:val="484848"/>
        </w:rPr>
        <w:t>原理</w:t>
      </w:r>
    </w:p>
    <w:p>
      <w:pPr>
        <w:pStyle w:val="7"/>
        <w:spacing w:line="266" w:lineRule="auto"/>
        <w:ind w:right="335"/>
        <w:jc w:val="both"/>
      </w:pPr>
      <w:r>
        <w:rPr>
          <w:color w:val="484848"/>
          <w:spacing w:val="-1"/>
          <w:w w:val="133"/>
        </w:rPr>
        <w:t>R</w:t>
      </w:r>
      <w:r>
        <w:rPr>
          <w:color w:val="484848"/>
          <w:spacing w:val="-1"/>
          <w:w w:val="88"/>
        </w:rPr>
        <w:t>eac</w:t>
      </w:r>
      <w:r>
        <w:rPr>
          <w:color w:val="484848"/>
          <w:w w:val="55"/>
        </w:rPr>
        <w:t>t</w:t>
      </w:r>
      <w:r>
        <w:rPr>
          <w:color w:val="484848"/>
          <w:spacing w:val="-57"/>
        </w:rPr>
        <w:t xml:space="preserve"> </w:t>
      </w:r>
      <w:r>
        <w:rPr>
          <w:color w:val="484848"/>
          <w:spacing w:val="-1"/>
          <w:w w:val="100"/>
        </w:rPr>
        <w:t>h</w:t>
      </w:r>
      <w:bookmarkStart w:id="100" w:name="_bookmark133"/>
      <w:bookmarkEnd w:id="100"/>
      <w:r>
        <w:rPr>
          <w:color w:val="484848"/>
          <w:spacing w:val="-1"/>
          <w:w w:val="88"/>
        </w:rPr>
        <w:t>oo</w:t>
      </w:r>
      <w:r>
        <w:rPr>
          <w:color w:val="484848"/>
          <w:w w:val="100"/>
        </w:rPr>
        <w:t>k</w:t>
      </w:r>
      <w:r>
        <w:rPr>
          <w:color w:val="484848"/>
        </w:rPr>
        <w:t xml:space="preserve"> </w:t>
      </w:r>
      <w:r>
        <w:rPr>
          <w:color w:val="484848"/>
          <w:spacing w:val="-7"/>
          <w:w w:val="100"/>
        </w:rPr>
        <w:t>底层是基于链表实现，调用的条件是每次组件被</w:t>
      </w:r>
      <w:r>
        <w:rPr>
          <w:color w:val="484848"/>
          <w:spacing w:val="-7"/>
        </w:rPr>
        <w:t xml:space="preserve"> </w:t>
      </w:r>
      <w:r>
        <w:rPr>
          <w:color w:val="484848"/>
          <w:spacing w:val="-1"/>
          <w:w w:val="66"/>
        </w:rPr>
        <w:t>r</w:t>
      </w:r>
      <w:r>
        <w:rPr>
          <w:color w:val="484848"/>
          <w:spacing w:val="-1"/>
          <w:w w:val="88"/>
        </w:rPr>
        <w:t>e</w:t>
      </w:r>
      <w:r>
        <w:rPr>
          <w:color w:val="484848"/>
          <w:spacing w:val="-1"/>
          <w:w w:val="100"/>
        </w:rPr>
        <w:t>nd</w:t>
      </w:r>
      <w:r>
        <w:rPr>
          <w:color w:val="484848"/>
          <w:spacing w:val="-1"/>
          <w:w w:val="88"/>
        </w:rPr>
        <w:t>e</w:t>
      </w:r>
      <w:r>
        <w:rPr>
          <w:color w:val="484848"/>
          <w:w w:val="66"/>
        </w:rPr>
        <w:t>r</w:t>
      </w:r>
      <w:r>
        <w:rPr>
          <w:color w:val="484848"/>
          <w:spacing w:val="-57"/>
        </w:rPr>
        <w:t xml:space="preserve"> </w:t>
      </w:r>
      <w:r>
        <w:rPr>
          <w:color w:val="484848"/>
          <w:spacing w:val="-3"/>
          <w:w w:val="100"/>
        </w:rPr>
        <w:t>的时候都会顺序执行</w:t>
      </w:r>
      <w:r>
        <w:rPr>
          <w:color w:val="484848"/>
          <w:spacing w:val="16"/>
        </w:rPr>
        <w:t>所有的</w:t>
      </w:r>
      <w:r>
        <w:rPr>
          <w:color w:val="484848"/>
        </w:rPr>
        <w:t>hooks。</w:t>
      </w:r>
    </w:p>
    <w:p>
      <w:pPr>
        <w:pStyle w:val="7"/>
        <w:spacing w:line="266" w:lineRule="auto"/>
        <w:ind w:right="330"/>
        <w:jc w:val="both"/>
      </w:pPr>
      <w:r>
        <w:rPr>
          <w:color w:val="484848"/>
        </w:rPr>
        <w:t>Vue hook 只会被注册调用一次，Vue 能避开这些麻烦的问题，原因在于它对数据的响</w:t>
      </w:r>
      <w:r>
        <w:rPr>
          <w:color w:val="484848"/>
          <w:spacing w:val="12"/>
          <w:w w:val="95"/>
        </w:rPr>
        <w:t>应是基于</w:t>
      </w:r>
      <w:r>
        <w:rPr>
          <w:color w:val="484848"/>
          <w:w w:val="95"/>
        </w:rPr>
        <w:t>proxy</w:t>
      </w:r>
      <w:r>
        <w:rPr>
          <w:color w:val="484848"/>
          <w:spacing w:val="-3"/>
          <w:w w:val="95"/>
        </w:rPr>
        <w:t xml:space="preserve"> 的，对数据直接代理观察。（</w:t>
      </w:r>
      <w:r>
        <w:rPr>
          <w:color w:val="484848"/>
          <w:spacing w:val="-1"/>
          <w:w w:val="95"/>
        </w:rPr>
        <w:t xml:space="preserve">这种场景下，只要任何一个更改 </w:t>
      </w:r>
      <w:r>
        <w:rPr>
          <w:color w:val="484848"/>
          <w:w w:val="95"/>
        </w:rPr>
        <w:t>data</w:t>
      </w:r>
      <w:r>
        <w:rPr>
          <w:color w:val="484848"/>
          <w:spacing w:val="8"/>
          <w:w w:val="95"/>
        </w:rPr>
        <w:t xml:space="preserve"> 的地</w:t>
      </w:r>
      <w:r>
        <w:rPr>
          <w:color w:val="484848"/>
          <w:spacing w:val="1"/>
          <w:w w:val="100"/>
        </w:rPr>
        <w:t>方，相关的</w:t>
      </w:r>
      <w:r>
        <w:rPr>
          <w:color w:val="484848"/>
          <w:spacing w:val="-53"/>
        </w:rPr>
        <w:t xml:space="preserve"> </w:t>
      </w:r>
      <w:r>
        <w:rPr>
          <w:color w:val="484848"/>
          <w:spacing w:val="-1"/>
          <w:w w:val="55"/>
        </w:rPr>
        <w:t>f</w:t>
      </w:r>
      <w:r>
        <w:rPr>
          <w:color w:val="484848"/>
          <w:spacing w:val="-1"/>
          <w:w w:val="100"/>
        </w:rPr>
        <w:t>un</w:t>
      </w:r>
      <w:r>
        <w:rPr>
          <w:color w:val="484848"/>
          <w:spacing w:val="-1"/>
          <w:w w:val="88"/>
        </w:rPr>
        <w:t>c</w:t>
      </w:r>
      <w:r>
        <w:rPr>
          <w:color w:val="484848"/>
          <w:spacing w:val="-1"/>
          <w:w w:val="55"/>
        </w:rPr>
        <w:t>ti</w:t>
      </w:r>
      <w:r>
        <w:rPr>
          <w:color w:val="484848"/>
          <w:spacing w:val="-1"/>
          <w:w w:val="88"/>
        </w:rPr>
        <w:t>o</w:t>
      </w:r>
      <w:r>
        <w:rPr>
          <w:color w:val="484848"/>
          <w:w w:val="100"/>
        </w:rPr>
        <w:t>n</w:t>
      </w:r>
      <w:r>
        <w:rPr>
          <w:color w:val="484848"/>
          <w:spacing w:val="-52"/>
        </w:rPr>
        <w:t xml:space="preserve"> </w:t>
      </w:r>
      <w:r>
        <w:rPr>
          <w:color w:val="484848"/>
          <w:spacing w:val="1"/>
          <w:w w:val="100"/>
        </w:rPr>
        <w:t>或者</w:t>
      </w:r>
      <w:r>
        <w:rPr>
          <w:color w:val="484848"/>
          <w:spacing w:val="-53"/>
        </w:rPr>
        <w:t xml:space="preserve"> </w:t>
      </w:r>
      <w:r>
        <w:rPr>
          <w:color w:val="484848"/>
          <w:spacing w:val="-1"/>
          <w:w w:val="55"/>
        </w:rPr>
        <w:t>t</w:t>
      </w:r>
      <w:r>
        <w:rPr>
          <w:color w:val="484848"/>
          <w:spacing w:val="-1"/>
          <w:w w:val="88"/>
        </w:rPr>
        <w:t>e</w:t>
      </w:r>
      <w:r>
        <w:rPr>
          <w:color w:val="484848"/>
          <w:spacing w:val="-1"/>
          <w:w w:val="144"/>
        </w:rPr>
        <w:t>m</w:t>
      </w:r>
      <w:r>
        <w:rPr>
          <w:color w:val="484848"/>
          <w:spacing w:val="-1"/>
          <w:w w:val="100"/>
        </w:rPr>
        <w:t>p</w:t>
      </w:r>
      <w:r>
        <w:rPr>
          <w:color w:val="484848"/>
          <w:spacing w:val="-1"/>
          <w:w w:val="55"/>
        </w:rPr>
        <w:t>l</w:t>
      </w:r>
      <w:r>
        <w:rPr>
          <w:color w:val="484848"/>
          <w:spacing w:val="-1"/>
          <w:w w:val="88"/>
        </w:rPr>
        <w:t>a</w:t>
      </w:r>
      <w:r>
        <w:rPr>
          <w:color w:val="484848"/>
          <w:spacing w:val="-1"/>
          <w:w w:val="55"/>
        </w:rPr>
        <w:t>t</w:t>
      </w:r>
      <w:r>
        <w:rPr>
          <w:color w:val="484848"/>
          <w:w w:val="88"/>
        </w:rPr>
        <w:t>e</w:t>
      </w:r>
      <w:r>
        <w:rPr>
          <w:color w:val="484848"/>
          <w:spacing w:val="-54"/>
        </w:rPr>
        <w:t xml:space="preserve"> </w:t>
      </w:r>
      <w:r>
        <w:rPr>
          <w:color w:val="484848"/>
          <w:spacing w:val="1"/>
          <w:w w:val="100"/>
        </w:rPr>
        <w:t>都会被重新计算，因此避开了</w:t>
      </w:r>
      <w:r>
        <w:rPr>
          <w:color w:val="484848"/>
          <w:spacing w:val="-53"/>
        </w:rPr>
        <w:t xml:space="preserve"> </w:t>
      </w:r>
      <w:r>
        <w:rPr>
          <w:color w:val="484848"/>
          <w:spacing w:val="-1"/>
          <w:w w:val="133"/>
        </w:rPr>
        <w:t>R</w:t>
      </w:r>
      <w:r>
        <w:rPr>
          <w:color w:val="484848"/>
          <w:spacing w:val="-1"/>
          <w:w w:val="88"/>
        </w:rPr>
        <w:t>eac</w:t>
      </w:r>
      <w:r>
        <w:rPr>
          <w:color w:val="484848"/>
          <w:w w:val="55"/>
        </w:rPr>
        <w:t>t</w:t>
      </w:r>
      <w:r>
        <w:rPr>
          <w:color w:val="484848"/>
          <w:spacing w:val="-52"/>
        </w:rPr>
        <w:t xml:space="preserve"> </w:t>
      </w:r>
      <w:r>
        <w:rPr>
          <w:color w:val="484848"/>
          <w:spacing w:val="1"/>
          <w:w w:val="100"/>
        </w:rPr>
        <w:t>可能遇到的性能</w:t>
      </w:r>
      <w:r>
        <w:rPr>
          <w:color w:val="484848"/>
          <w:spacing w:val="-1"/>
        </w:rPr>
        <w:t>上的问题</w:t>
      </w:r>
      <w:r>
        <w:rPr>
          <w:color w:val="484848"/>
          <w:spacing w:val="-3"/>
        </w:rPr>
        <w:t>）</w:t>
      </w:r>
      <w:r>
        <w:rPr>
          <w:color w:val="484848"/>
        </w:rPr>
        <w:t>。</w:t>
      </w:r>
    </w:p>
    <w:p>
      <w:pPr>
        <w:pStyle w:val="7"/>
        <w:spacing w:line="266" w:lineRule="auto"/>
        <w:ind w:right="335"/>
        <w:jc w:val="both"/>
      </w:pPr>
      <w:r>
        <w:rPr>
          <w:color w:val="484848"/>
          <w:spacing w:val="-1"/>
          <w:w w:val="133"/>
        </w:rPr>
        <w:t>R</w:t>
      </w:r>
      <w:r>
        <w:rPr>
          <w:color w:val="484848"/>
          <w:spacing w:val="-1"/>
          <w:w w:val="88"/>
        </w:rPr>
        <w:t>eac</w:t>
      </w:r>
      <w:r>
        <w:rPr>
          <w:color w:val="484848"/>
          <w:w w:val="55"/>
        </w:rPr>
        <w:t>t</w:t>
      </w:r>
      <w:r>
        <w:rPr>
          <w:color w:val="484848"/>
          <w:spacing w:val="3"/>
        </w:rPr>
        <w:t xml:space="preserve"> </w:t>
      </w:r>
      <w:r>
        <w:rPr>
          <w:color w:val="484848"/>
          <w:w w:val="100"/>
        </w:rPr>
        <w:t>中，数据更改的时候，会导致重新</w:t>
      </w:r>
      <w:r>
        <w:rPr>
          <w:color w:val="484848"/>
          <w:spacing w:val="-55"/>
        </w:rPr>
        <w:t xml:space="preserve"> </w:t>
      </w:r>
      <w:r>
        <w:rPr>
          <w:color w:val="484848"/>
          <w:spacing w:val="-1"/>
          <w:w w:val="66"/>
        </w:rPr>
        <w:t>r</w:t>
      </w:r>
      <w:r>
        <w:rPr>
          <w:color w:val="484848"/>
          <w:spacing w:val="-1"/>
          <w:w w:val="88"/>
        </w:rPr>
        <w:t>e</w:t>
      </w:r>
      <w:r>
        <w:rPr>
          <w:color w:val="484848"/>
          <w:spacing w:val="-1"/>
          <w:w w:val="100"/>
        </w:rPr>
        <w:t>nd</w:t>
      </w:r>
      <w:r>
        <w:rPr>
          <w:color w:val="484848"/>
          <w:spacing w:val="-1"/>
          <w:w w:val="88"/>
        </w:rPr>
        <w:t>e</w:t>
      </w:r>
      <w:r>
        <w:rPr>
          <w:color w:val="484848"/>
          <w:spacing w:val="3"/>
          <w:w w:val="66"/>
        </w:rPr>
        <w:t>r</w:t>
      </w:r>
      <w:r>
        <w:rPr>
          <w:color w:val="484848"/>
          <w:spacing w:val="1"/>
          <w:w w:val="100"/>
        </w:rPr>
        <w:t>，重新</w:t>
      </w:r>
      <w:r>
        <w:rPr>
          <w:color w:val="484848"/>
          <w:spacing w:val="-53"/>
        </w:rPr>
        <w:t xml:space="preserve"> </w:t>
      </w:r>
      <w:r>
        <w:rPr>
          <w:color w:val="484848"/>
          <w:spacing w:val="-1"/>
          <w:w w:val="66"/>
        </w:rPr>
        <w:t>r</w:t>
      </w:r>
      <w:r>
        <w:rPr>
          <w:color w:val="484848"/>
          <w:spacing w:val="-1"/>
          <w:w w:val="88"/>
        </w:rPr>
        <w:t>e</w:t>
      </w:r>
      <w:r>
        <w:rPr>
          <w:color w:val="484848"/>
          <w:spacing w:val="-1"/>
          <w:w w:val="100"/>
        </w:rPr>
        <w:t>nd</w:t>
      </w:r>
      <w:r>
        <w:rPr>
          <w:color w:val="484848"/>
          <w:spacing w:val="-1"/>
          <w:w w:val="88"/>
        </w:rPr>
        <w:t>e</w:t>
      </w:r>
      <w:r>
        <w:rPr>
          <w:color w:val="484848"/>
          <w:w w:val="66"/>
        </w:rPr>
        <w:t>r</w:t>
      </w:r>
      <w:r>
        <w:rPr>
          <w:color w:val="484848"/>
          <w:spacing w:val="-54"/>
        </w:rPr>
        <w:t xml:space="preserve"> </w:t>
      </w:r>
      <w:r>
        <w:rPr>
          <w:color w:val="484848"/>
          <w:spacing w:val="1"/>
          <w:w w:val="100"/>
        </w:rPr>
        <w:t>又会重新把</w:t>
      </w:r>
      <w:r>
        <w:rPr>
          <w:color w:val="484848"/>
          <w:spacing w:val="-53"/>
        </w:rPr>
        <w:t xml:space="preserve"> </w:t>
      </w:r>
      <w:r>
        <w:rPr>
          <w:color w:val="484848"/>
          <w:spacing w:val="-1"/>
          <w:w w:val="100"/>
        </w:rPr>
        <w:t>h</w:t>
      </w:r>
      <w:r>
        <w:rPr>
          <w:color w:val="484848"/>
          <w:spacing w:val="-1"/>
          <w:w w:val="88"/>
        </w:rPr>
        <w:t>oo</w:t>
      </w:r>
      <w:r>
        <w:rPr>
          <w:color w:val="484848"/>
          <w:spacing w:val="-1"/>
          <w:w w:val="100"/>
        </w:rPr>
        <w:t>k</w:t>
      </w:r>
      <w:r>
        <w:rPr>
          <w:color w:val="484848"/>
          <w:w w:val="77"/>
        </w:rPr>
        <w:t>s</w:t>
      </w:r>
      <w:r>
        <w:rPr>
          <w:color w:val="484848"/>
          <w:spacing w:val="-53"/>
        </w:rPr>
        <w:t xml:space="preserve"> </w:t>
      </w:r>
      <w:r>
        <w:rPr>
          <w:color w:val="484848"/>
          <w:spacing w:val="1"/>
          <w:w w:val="100"/>
        </w:rPr>
        <w:t>重新注</w:t>
      </w:r>
      <w:r>
        <w:rPr>
          <w:color w:val="484848"/>
          <w:spacing w:val="6"/>
          <w:w w:val="100"/>
        </w:rPr>
        <w:t>册一次，所以</w:t>
      </w:r>
      <w:r>
        <w:rPr>
          <w:color w:val="484848"/>
          <w:spacing w:val="-1"/>
          <w:w w:val="133"/>
        </w:rPr>
        <w:t>R</w:t>
      </w:r>
      <w:r>
        <w:rPr>
          <w:color w:val="484848"/>
          <w:spacing w:val="-1"/>
          <w:w w:val="88"/>
        </w:rPr>
        <w:t>eac</w:t>
      </w:r>
      <w:r>
        <w:rPr>
          <w:color w:val="484848"/>
          <w:w w:val="55"/>
        </w:rPr>
        <w:t>t</w:t>
      </w:r>
      <w:r>
        <w:rPr>
          <w:color w:val="484848"/>
          <w:spacing w:val="-57"/>
        </w:rPr>
        <w:t xml:space="preserve"> </w:t>
      </w:r>
      <w:r>
        <w:rPr>
          <w:color w:val="484848"/>
          <w:spacing w:val="-3"/>
          <w:w w:val="100"/>
        </w:rPr>
        <w:t>复杂程度会高一些。</w:t>
      </w:r>
    </w:p>
    <w:p>
      <w:pPr>
        <w:pStyle w:val="7"/>
        <w:ind w:left="0"/>
      </w:pPr>
    </w:p>
    <w:p>
      <w:pPr>
        <w:pStyle w:val="7"/>
        <w:spacing w:before="7"/>
        <w:ind w:left="0"/>
        <w:rPr>
          <w:sz w:val="15"/>
        </w:rPr>
      </w:pPr>
    </w:p>
    <w:p>
      <w:pPr>
        <w:pStyle w:val="4"/>
        <w:numPr>
          <w:ilvl w:val="1"/>
          <w:numId w:val="73"/>
        </w:numPr>
        <w:tabs>
          <w:tab w:val="left" w:pos="879"/>
          <w:tab w:val="left" w:pos="880"/>
        </w:tabs>
        <w:spacing w:before="0" w:after="0" w:line="240" w:lineRule="auto"/>
        <w:ind w:left="880" w:right="0" w:hanging="360"/>
        <w:jc w:val="left"/>
      </w:pPr>
      <w:r>
        <w:rPr>
          <w:color w:val="484848"/>
        </w:rPr>
        <w:t>Vue3.0</w:t>
      </w:r>
      <w:r>
        <w:rPr>
          <w:color w:val="484848"/>
          <w:spacing w:val="-1"/>
        </w:rPr>
        <w:t xml:space="preserve"> 是如何变得更快的</w:t>
      </w:r>
      <w:r>
        <w:rPr>
          <w:color w:val="484848"/>
        </w:rPr>
        <w:t>？（底层，源码）</w:t>
      </w:r>
    </w:p>
    <w:p>
      <w:pPr>
        <w:pStyle w:val="6"/>
        <w:spacing w:line="358" w:lineRule="exact"/>
      </w:pPr>
      <w:r>
        <w:rPr>
          <w:color w:val="484848"/>
        </w:rPr>
        <w:t>参考回答：</w:t>
      </w:r>
    </w:p>
    <w:p>
      <w:pPr>
        <w:pStyle w:val="18"/>
        <w:numPr>
          <w:ilvl w:val="0"/>
          <w:numId w:val="74"/>
        </w:numPr>
        <w:tabs>
          <w:tab w:val="left" w:pos="367"/>
        </w:tabs>
        <w:spacing w:before="0" w:after="0" w:line="348" w:lineRule="exact"/>
        <w:ind w:left="366" w:right="0" w:hanging="207"/>
        <w:jc w:val="left"/>
        <w:rPr>
          <w:b/>
          <w:sz w:val="22"/>
        </w:rPr>
      </w:pPr>
      <w:r>
        <w:rPr>
          <w:b/>
          <w:color w:val="484848"/>
          <w:sz w:val="22"/>
        </w:rPr>
        <w:t>diff</w:t>
      </w:r>
      <w:r>
        <w:rPr>
          <w:b/>
          <w:color w:val="484848"/>
          <w:spacing w:val="-2"/>
          <w:sz w:val="22"/>
        </w:rPr>
        <w:t xml:space="preserve"> 方法优化</w:t>
      </w:r>
    </w:p>
    <w:p>
      <w:pPr>
        <w:pStyle w:val="7"/>
        <w:spacing w:line="272" w:lineRule="exact"/>
        <w:jc w:val="both"/>
      </w:pPr>
      <w:r>
        <w:rPr>
          <w:color w:val="484848"/>
          <w:spacing w:val="-1"/>
          <w:w w:val="133"/>
        </w:rPr>
        <w:t>V</w:t>
      </w:r>
      <w:r>
        <w:rPr>
          <w:color w:val="484848"/>
          <w:spacing w:val="-1"/>
          <w:w w:val="100"/>
        </w:rPr>
        <w:t>u</w:t>
      </w:r>
      <w:r>
        <w:rPr>
          <w:color w:val="484848"/>
          <w:spacing w:val="-1"/>
          <w:w w:val="88"/>
        </w:rPr>
        <w:t>e</w:t>
      </w:r>
      <w:r>
        <w:rPr>
          <w:color w:val="484848"/>
          <w:spacing w:val="-1"/>
          <w:w w:val="100"/>
        </w:rPr>
        <w:t>2</w:t>
      </w:r>
      <w:r>
        <w:rPr>
          <w:color w:val="484848"/>
          <w:spacing w:val="-1"/>
          <w:w w:val="50"/>
        </w:rPr>
        <w:t>.</w:t>
      </w:r>
      <w:r>
        <w:rPr>
          <w:color w:val="484848"/>
          <w:w w:val="88"/>
        </w:rPr>
        <w:t>x</w:t>
      </w:r>
      <w:r>
        <w:rPr>
          <w:color w:val="484848"/>
          <w:spacing w:val="-1"/>
        </w:rPr>
        <w:t xml:space="preserve"> </w:t>
      </w:r>
      <w:r>
        <w:rPr>
          <w:color w:val="484848"/>
          <w:spacing w:val="12"/>
          <w:w w:val="100"/>
        </w:rPr>
        <w:t>中的虚拟</w:t>
      </w:r>
      <w:r>
        <w:rPr>
          <w:color w:val="484848"/>
          <w:spacing w:val="-1"/>
          <w:w w:val="100"/>
        </w:rPr>
        <w:t>d</w:t>
      </w:r>
      <w:r>
        <w:rPr>
          <w:color w:val="484848"/>
          <w:spacing w:val="-1"/>
          <w:w w:val="88"/>
        </w:rPr>
        <w:t>o</w:t>
      </w:r>
      <w:r>
        <w:rPr>
          <w:color w:val="484848"/>
          <w:w w:val="144"/>
        </w:rPr>
        <w:t>m</w:t>
      </w:r>
      <w:r>
        <w:rPr>
          <w:color w:val="484848"/>
          <w:spacing w:val="-56"/>
        </w:rPr>
        <w:t xml:space="preserve"> </w:t>
      </w:r>
      <w:r>
        <w:rPr>
          <w:color w:val="484848"/>
          <w:spacing w:val="-3"/>
          <w:w w:val="100"/>
        </w:rPr>
        <w:t>是进行全量的对比。</w:t>
      </w:r>
    </w:p>
    <w:p>
      <w:pPr>
        <w:pStyle w:val="7"/>
        <w:spacing w:before="30" w:line="266" w:lineRule="auto"/>
        <w:ind w:right="335"/>
        <w:jc w:val="both"/>
      </w:pPr>
      <w:r>
        <w:rPr>
          <w:color w:val="484848"/>
          <w:w w:val="133"/>
        </w:rPr>
        <w:t>V</w:t>
      </w:r>
      <w:r>
        <w:rPr>
          <w:color w:val="484848"/>
          <w:w w:val="100"/>
        </w:rPr>
        <w:t>u</w:t>
      </w:r>
      <w:r>
        <w:rPr>
          <w:color w:val="484848"/>
          <w:w w:val="88"/>
        </w:rPr>
        <w:t>e</w:t>
      </w:r>
      <w:r>
        <w:rPr>
          <w:color w:val="484848"/>
          <w:w w:val="100"/>
        </w:rPr>
        <w:t>3</w:t>
      </w:r>
      <w:r>
        <w:rPr>
          <w:color w:val="484848"/>
          <w:w w:val="50"/>
        </w:rPr>
        <w:t>.</w:t>
      </w:r>
      <w:r>
        <w:rPr>
          <w:color w:val="484848"/>
          <w:w w:val="100"/>
        </w:rPr>
        <w:t>0</w:t>
      </w:r>
      <w:r>
        <w:rPr>
          <w:color w:val="484848"/>
        </w:rPr>
        <w:t xml:space="preserve"> </w:t>
      </w:r>
      <w:r>
        <w:rPr>
          <w:color w:val="484848"/>
          <w:w w:val="100"/>
        </w:rPr>
        <w:t>中新增了静态标记（</w:t>
      </w:r>
      <w:r>
        <w:rPr>
          <w:color w:val="484848"/>
          <w:w w:val="111"/>
        </w:rPr>
        <w:t>P</w:t>
      </w:r>
      <w:r>
        <w:rPr>
          <w:color w:val="484848"/>
          <w:w w:val="88"/>
        </w:rPr>
        <w:t>a</w:t>
      </w:r>
      <w:r>
        <w:rPr>
          <w:color w:val="484848"/>
          <w:w w:val="55"/>
        </w:rPr>
        <w:t>t</w:t>
      </w:r>
      <w:r>
        <w:rPr>
          <w:color w:val="484848"/>
          <w:w w:val="88"/>
        </w:rPr>
        <w:t>c</w:t>
      </w:r>
      <w:r>
        <w:rPr>
          <w:color w:val="484848"/>
          <w:w w:val="100"/>
        </w:rPr>
        <w:t>h</w:t>
      </w:r>
      <w:r>
        <w:rPr>
          <w:color w:val="484848"/>
          <w:w w:val="111"/>
        </w:rPr>
        <w:t>F</w:t>
      </w:r>
      <w:r>
        <w:rPr>
          <w:color w:val="484848"/>
          <w:w w:val="55"/>
        </w:rPr>
        <w:t>l</w:t>
      </w:r>
      <w:r>
        <w:rPr>
          <w:color w:val="484848"/>
          <w:w w:val="88"/>
        </w:rPr>
        <w:t>ag</w:t>
      </w:r>
      <w:r>
        <w:rPr>
          <w:color w:val="484848"/>
          <w:w w:val="100"/>
        </w:rPr>
        <w:t>）：在与上次虚拟结点进行对比的时候，值对比</w:t>
      </w:r>
      <w:r>
        <w:rPr>
          <w:color w:val="484848"/>
          <w:w w:val="95"/>
        </w:rPr>
        <w:t>带有patch flag 的节点，并且可以通过 flag 的信息得知当前节点要对比的具体内容化。</w:t>
      </w:r>
    </w:p>
    <w:p>
      <w:pPr>
        <w:spacing w:after="0" w:line="266" w:lineRule="auto"/>
        <w:jc w:val="both"/>
        <w:sectPr>
          <w:pgSz w:w="11910" w:h="16840"/>
          <w:pgMar w:top="1580" w:right="1460" w:bottom="1680" w:left="1640" w:header="0" w:footer="963" w:gutter="0"/>
        </w:sectPr>
      </w:pPr>
    </w:p>
    <w:p>
      <w:pPr>
        <w:pStyle w:val="6"/>
        <w:numPr>
          <w:ilvl w:val="0"/>
          <w:numId w:val="74"/>
        </w:numPr>
        <w:tabs>
          <w:tab w:val="left" w:pos="379"/>
        </w:tabs>
        <w:spacing w:before="0" w:after="0" w:line="373" w:lineRule="exact"/>
        <w:ind w:left="378" w:right="0" w:hanging="219"/>
        <w:jc w:val="left"/>
      </w:pPr>
      <w:bookmarkStart w:id="101" w:name="_bookmark135"/>
      <w:bookmarkEnd w:id="101"/>
      <w:bookmarkStart w:id="102" w:name="_bookmark135"/>
      <w:bookmarkEnd w:id="102"/>
      <w:r>
        <w:rPr>
          <w:color w:val="484848"/>
        </w:rPr>
        <w:t>hoist</w:t>
      </w:r>
      <w:bookmarkStart w:id="103" w:name="_bookmark134"/>
      <w:bookmarkEnd w:id="103"/>
      <w:r>
        <w:rPr>
          <w:color w:val="484848"/>
        </w:rPr>
        <w:t>Static</w:t>
      </w:r>
      <w:r>
        <w:rPr>
          <w:color w:val="484848"/>
          <w:spacing w:val="9"/>
        </w:rPr>
        <w:t xml:space="preserve"> 静态提升</w:t>
      </w:r>
    </w:p>
    <w:p>
      <w:pPr>
        <w:pStyle w:val="7"/>
        <w:spacing w:line="272" w:lineRule="exact"/>
      </w:pPr>
      <w:r>
        <w:rPr>
          <w:color w:val="484848"/>
          <w:spacing w:val="-1"/>
          <w:w w:val="133"/>
        </w:rPr>
        <w:t>V</w:t>
      </w:r>
      <w:r>
        <w:rPr>
          <w:color w:val="484848"/>
          <w:spacing w:val="-1"/>
          <w:w w:val="100"/>
        </w:rPr>
        <w:t>u</w:t>
      </w:r>
      <w:r>
        <w:rPr>
          <w:color w:val="484848"/>
          <w:spacing w:val="-1"/>
          <w:w w:val="88"/>
        </w:rPr>
        <w:t>e</w:t>
      </w:r>
      <w:r>
        <w:rPr>
          <w:color w:val="484848"/>
          <w:spacing w:val="-1"/>
          <w:w w:val="100"/>
        </w:rPr>
        <w:t>2</w:t>
      </w:r>
      <w:r>
        <w:rPr>
          <w:color w:val="484848"/>
          <w:spacing w:val="-1"/>
          <w:w w:val="50"/>
        </w:rPr>
        <w:t>.</w:t>
      </w:r>
      <w:r>
        <w:rPr>
          <w:color w:val="484848"/>
          <w:w w:val="88"/>
        </w:rPr>
        <w:t>x</w:t>
      </w:r>
      <w:r>
        <w:rPr>
          <w:color w:val="484848"/>
          <w:spacing w:val="-56"/>
        </w:rPr>
        <w:t xml:space="preserve"> </w:t>
      </w:r>
      <w:r>
        <w:rPr>
          <w:color w:val="484848"/>
          <w:w w:val="50"/>
        </w:rPr>
        <w:t>:</w:t>
      </w:r>
      <w:r>
        <w:rPr>
          <w:color w:val="484848"/>
          <w:spacing w:val="-3"/>
        </w:rPr>
        <w:t xml:space="preserve"> </w:t>
      </w:r>
      <w:r>
        <w:rPr>
          <w:color w:val="484848"/>
          <w:spacing w:val="-3"/>
          <w:w w:val="100"/>
        </w:rPr>
        <w:t>无论元素是否参与更新，每次都会重新创建。</w:t>
      </w:r>
    </w:p>
    <w:p>
      <w:pPr>
        <w:pStyle w:val="7"/>
        <w:spacing w:before="30" w:line="261" w:lineRule="exact"/>
      </w:pPr>
      <w:r>
        <w:rPr>
          <w:color w:val="484848"/>
          <w:spacing w:val="-1"/>
          <w:w w:val="133"/>
        </w:rPr>
        <w:t>V</w:t>
      </w:r>
      <w:r>
        <w:rPr>
          <w:color w:val="484848"/>
          <w:spacing w:val="-1"/>
          <w:w w:val="100"/>
        </w:rPr>
        <w:t>u</w:t>
      </w:r>
      <w:r>
        <w:rPr>
          <w:color w:val="484848"/>
          <w:spacing w:val="-1"/>
          <w:w w:val="88"/>
        </w:rPr>
        <w:t>e</w:t>
      </w:r>
      <w:r>
        <w:rPr>
          <w:color w:val="484848"/>
          <w:spacing w:val="-1"/>
          <w:w w:val="100"/>
        </w:rPr>
        <w:t>3</w:t>
      </w:r>
      <w:r>
        <w:rPr>
          <w:color w:val="484848"/>
          <w:spacing w:val="-1"/>
          <w:w w:val="50"/>
        </w:rPr>
        <w:t>.</w:t>
      </w:r>
      <w:r>
        <w:rPr>
          <w:color w:val="484848"/>
          <w:w w:val="100"/>
        </w:rPr>
        <w:t>0</w:t>
      </w:r>
      <w:r>
        <w:rPr>
          <w:color w:val="484848"/>
          <w:spacing w:val="-57"/>
        </w:rPr>
        <w:t xml:space="preserve"> </w:t>
      </w:r>
      <w:r>
        <w:rPr>
          <w:color w:val="484848"/>
          <w:w w:val="50"/>
        </w:rPr>
        <w:t>:</w:t>
      </w:r>
      <w:r>
        <w:rPr>
          <w:color w:val="484848"/>
        </w:rPr>
        <w:t xml:space="preserve"> </w:t>
      </w:r>
      <w:r>
        <w:rPr>
          <w:color w:val="484848"/>
          <w:spacing w:val="-14"/>
          <w:w w:val="100"/>
        </w:rPr>
        <w:t>对不参与更新的元素，只会被创建一次，之后会在每次渲染时候被不停的复用。</w:t>
      </w:r>
    </w:p>
    <w:p>
      <w:pPr>
        <w:pStyle w:val="6"/>
        <w:numPr>
          <w:ilvl w:val="0"/>
          <w:numId w:val="74"/>
        </w:numPr>
        <w:tabs>
          <w:tab w:val="left" w:pos="367"/>
        </w:tabs>
        <w:spacing w:before="0" w:after="0" w:line="373" w:lineRule="exact"/>
        <w:ind w:left="366" w:right="0" w:hanging="207"/>
        <w:jc w:val="left"/>
      </w:pPr>
      <w:r>
        <w:rPr>
          <w:color w:val="484848"/>
        </w:rPr>
        <w:t>cacheHandlers</w:t>
      </w:r>
      <w:r>
        <w:rPr>
          <w:color w:val="484848"/>
          <w:spacing w:val="4"/>
        </w:rPr>
        <w:t xml:space="preserve"> 事件侦听器缓存</w:t>
      </w:r>
    </w:p>
    <w:p>
      <w:pPr>
        <w:pStyle w:val="7"/>
        <w:spacing w:line="266" w:lineRule="auto"/>
        <w:ind w:right="335"/>
      </w:pPr>
      <w:r>
        <w:rPr>
          <w:color w:val="484848"/>
          <w:spacing w:val="10"/>
          <w:w w:val="100"/>
        </w:rPr>
        <w:t>默认情况下</w:t>
      </w:r>
      <w:r>
        <w:rPr>
          <w:color w:val="484848"/>
          <w:spacing w:val="-1"/>
          <w:w w:val="88"/>
        </w:rPr>
        <w:t>o</w:t>
      </w:r>
      <w:r>
        <w:rPr>
          <w:color w:val="484848"/>
          <w:spacing w:val="-1"/>
          <w:w w:val="100"/>
        </w:rPr>
        <w:t>n</w:t>
      </w:r>
      <w:r>
        <w:rPr>
          <w:color w:val="484848"/>
          <w:spacing w:val="-1"/>
          <w:w w:val="122"/>
        </w:rPr>
        <w:t>C</w:t>
      </w:r>
      <w:r>
        <w:rPr>
          <w:color w:val="484848"/>
          <w:spacing w:val="-1"/>
          <w:w w:val="55"/>
        </w:rPr>
        <w:t>li</w:t>
      </w:r>
      <w:r>
        <w:rPr>
          <w:color w:val="484848"/>
          <w:spacing w:val="-1"/>
          <w:w w:val="88"/>
        </w:rPr>
        <w:t>c</w:t>
      </w:r>
      <w:r>
        <w:rPr>
          <w:color w:val="484848"/>
          <w:w w:val="100"/>
        </w:rPr>
        <w:t>k</w:t>
      </w:r>
      <w:r>
        <w:rPr>
          <w:color w:val="484848"/>
          <w:spacing w:val="-54"/>
        </w:rPr>
        <w:t xml:space="preserve"> </w:t>
      </w:r>
      <w:r>
        <w:rPr>
          <w:color w:val="484848"/>
          <w:spacing w:val="-1"/>
          <w:w w:val="100"/>
        </w:rPr>
        <w:t>会被视为动态绑定，所以每次都会去追踪它的变化但是因为是同一</w:t>
      </w:r>
      <w:r>
        <w:rPr>
          <w:color w:val="484848"/>
          <w:spacing w:val="-3"/>
        </w:rPr>
        <w:t>个函数，所以没有追踪变化，直接缓存起来复用即可。</w:t>
      </w:r>
    </w:p>
    <w:p>
      <w:pPr>
        <w:pStyle w:val="7"/>
        <w:spacing w:line="280" w:lineRule="exact"/>
      </w:pPr>
      <w:r>
        <w:rPr>
          <w:color w:val="999999"/>
        </w:rPr>
        <w:t>原作者姓名： 欧阳呀</w:t>
      </w:r>
    </w:p>
    <w:p>
      <w:pPr>
        <w:pStyle w:val="7"/>
        <w:ind w:left="0"/>
      </w:pPr>
    </w:p>
    <w:p>
      <w:pPr>
        <w:pStyle w:val="7"/>
        <w:spacing w:before="6"/>
        <w:ind w:left="0"/>
        <w:rPr>
          <w:sz w:val="18"/>
        </w:rPr>
      </w:pPr>
    </w:p>
    <w:p>
      <w:pPr>
        <w:pStyle w:val="4"/>
        <w:numPr>
          <w:ilvl w:val="1"/>
          <w:numId w:val="74"/>
        </w:numPr>
        <w:tabs>
          <w:tab w:val="left" w:pos="879"/>
          <w:tab w:val="left" w:pos="880"/>
        </w:tabs>
        <w:spacing w:before="0" w:after="0" w:line="240" w:lineRule="auto"/>
        <w:ind w:left="880" w:right="0" w:hanging="360"/>
        <w:jc w:val="left"/>
      </w:pPr>
      <w:r>
        <w:rPr>
          <w:color w:val="484848"/>
        </w:rPr>
        <w:t>vue</w:t>
      </w:r>
      <w:r>
        <w:rPr>
          <w:color w:val="484848"/>
          <w:spacing w:val="-2"/>
        </w:rPr>
        <w:t xml:space="preserve"> 要做权限管理该怎么做？如果控制到按钮级别的权限怎么做？</w:t>
      </w:r>
    </w:p>
    <w:p>
      <w:pPr>
        <w:pStyle w:val="6"/>
      </w:pPr>
      <w:r>
        <w:rPr>
          <w:color w:val="484848"/>
        </w:rPr>
        <w:t>参考回答：</w:t>
      </w:r>
    </w:p>
    <w:p>
      <w:pPr>
        <w:pStyle w:val="7"/>
        <w:spacing w:line="272" w:lineRule="exact"/>
      </w:pPr>
      <w:r>
        <w:rPr>
          <w:color w:val="202429"/>
        </w:rPr>
        <w:t>按钮级别的权限：</w:t>
      </w:r>
    </w:p>
    <w:p>
      <w:pPr>
        <w:pStyle w:val="7"/>
        <w:spacing w:before="30"/>
      </w:pPr>
      <w:r>
        <w:fldChar w:fldCharType="begin"/>
      </w:r>
      <w:r>
        <w:instrText xml:space="preserve"> HYPERLINK "https://panjiachen.github.io/vue-element-admin-site/zh/guide/essentials/permission.html" \h </w:instrText>
      </w:r>
      <w:r>
        <w:fldChar w:fldCharType="separate"/>
      </w:r>
      <w:r>
        <w:rPr>
          <w:color w:val="6FB0E7"/>
          <w:spacing w:val="-1"/>
          <w:w w:val="100"/>
          <w:u w:val="single" w:color="6FB0E7"/>
        </w:rPr>
        <w:t>h</w:t>
      </w:r>
      <w:r>
        <w:rPr>
          <w:color w:val="6FB0E7"/>
          <w:spacing w:val="-1"/>
          <w:w w:val="55"/>
          <w:u w:val="single" w:color="6FB0E7"/>
        </w:rPr>
        <w:t>tt</w:t>
      </w:r>
      <w:r>
        <w:rPr>
          <w:color w:val="6FB0E7"/>
          <w:spacing w:val="-1"/>
          <w:w w:val="100"/>
          <w:u w:val="single" w:color="6FB0E7"/>
        </w:rPr>
        <w:t>p</w:t>
      </w:r>
      <w:r>
        <w:rPr>
          <w:color w:val="6FB0E7"/>
          <w:spacing w:val="-1"/>
          <w:w w:val="77"/>
          <w:u w:val="single" w:color="6FB0E7"/>
        </w:rPr>
        <w:t>s</w:t>
      </w:r>
      <w:r>
        <w:rPr>
          <w:color w:val="6FB0E7"/>
          <w:spacing w:val="-1"/>
          <w:w w:val="50"/>
          <w:u w:val="single" w:color="6FB0E7"/>
        </w:rPr>
        <w:t>:</w:t>
      </w:r>
      <w:r>
        <w:rPr>
          <w:color w:val="6FB0E7"/>
          <w:spacing w:val="-1"/>
          <w:w w:val="55"/>
          <w:u w:val="single" w:color="6FB0E7"/>
        </w:rPr>
        <w:t>//</w:t>
      </w:r>
      <w:r>
        <w:rPr>
          <w:color w:val="6FB0E7"/>
          <w:spacing w:val="-1"/>
          <w:w w:val="100"/>
          <w:u w:val="single" w:color="6FB0E7"/>
        </w:rPr>
        <w:t>p</w:t>
      </w:r>
      <w:r>
        <w:rPr>
          <w:color w:val="6FB0E7"/>
          <w:spacing w:val="-1"/>
          <w:w w:val="88"/>
          <w:u w:val="single" w:color="6FB0E7"/>
        </w:rPr>
        <w:t>a</w:t>
      </w:r>
      <w:r>
        <w:rPr>
          <w:color w:val="6FB0E7"/>
          <w:spacing w:val="-1"/>
          <w:w w:val="100"/>
          <w:u w:val="single" w:color="6FB0E7"/>
        </w:rPr>
        <w:t>n</w:t>
      </w:r>
      <w:r>
        <w:rPr>
          <w:color w:val="6FB0E7"/>
          <w:spacing w:val="-1"/>
          <w:w w:val="55"/>
          <w:u w:val="single" w:color="6FB0E7"/>
        </w:rPr>
        <w:t>ji</w:t>
      </w:r>
      <w:r>
        <w:rPr>
          <w:color w:val="6FB0E7"/>
          <w:spacing w:val="-1"/>
          <w:w w:val="88"/>
          <w:u w:val="single" w:color="6FB0E7"/>
        </w:rPr>
        <w:t>ac</w:t>
      </w:r>
      <w:r>
        <w:rPr>
          <w:color w:val="6FB0E7"/>
          <w:spacing w:val="-1"/>
          <w:w w:val="100"/>
          <w:u w:val="single" w:color="6FB0E7"/>
        </w:rPr>
        <w:t>h</w:t>
      </w:r>
      <w:r>
        <w:rPr>
          <w:color w:val="6FB0E7"/>
          <w:spacing w:val="-1"/>
          <w:w w:val="88"/>
          <w:u w:val="single" w:color="6FB0E7"/>
        </w:rPr>
        <w:t>e</w:t>
      </w:r>
      <w:r>
        <w:rPr>
          <w:color w:val="6FB0E7"/>
          <w:spacing w:val="-1"/>
          <w:w w:val="100"/>
          <w:u w:val="single" w:color="6FB0E7"/>
        </w:rPr>
        <w:t>n</w:t>
      </w:r>
      <w:r>
        <w:rPr>
          <w:color w:val="6FB0E7"/>
          <w:spacing w:val="-1"/>
          <w:w w:val="50"/>
          <w:u w:val="single" w:color="6FB0E7"/>
        </w:rPr>
        <w:t>.</w:t>
      </w:r>
      <w:r>
        <w:rPr>
          <w:color w:val="6FB0E7"/>
          <w:spacing w:val="-1"/>
          <w:w w:val="88"/>
          <w:u w:val="single" w:color="6FB0E7"/>
        </w:rPr>
        <w:t>g</w:t>
      </w:r>
      <w:r>
        <w:rPr>
          <w:color w:val="6FB0E7"/>
          <w:spacing w:val="-1"/>
          <w:w w:val="55"/>
          <w:u w:val="single" w:color="6FB0E7"/>
        </w:rPr>
        <w:t>it</w:t>
      </w:r>
      <w:r>
        <w:rPr>
          <w:color w:val="6FB0E7"/>
          <w:spacing w:val="-1"/>
          <w:w w:val="100"/>
          <w:u w:val="single" w:color="6FB0E7"/>
        </w:rPr>
        <w:t>hub</w:t>
      </w:r>
      <w:r>
        <w:rPr>
          <w:color w:val="6FB0E7"/>
          <w:spacing w:val="-1"/>
          <w:w w:val="50"/>
          <w:u w:val="single" w:color="6FB0E7"/>
        </w:rPr>
        <w:t>.</w:t>
      </w:r>
      <w:r>
        <w:rPr>
          <w:color w:val="6FB0E7"/>
          <w:spacing w:val="-1"/>
          <w:w w:val="55"/>
          <w:u w:val="single" w:color="6FB0E7"/>
        </w:rPr>
        <w:t>i</w:t>
      </w:r>
      <w:r>
        <w:rPr>
          <w:color w:val="6FB0E7"/>
          <w:spacing w:val="-1"/>
          <w:w w:val="88"/>
          <w:u w:val="single" w:color="6FB0E7"/>
        </w:rPr>
        <w:t>o</w:t>
      </w:r>
      <w:r>
        <w:rPr>
          <w:color w:val="6FB0E7"/>
          <w:spacing w:val="-1"/>
          <w:w w:val="55"/>
          <w:u w:val="single" w:color="6FB0E7"/>
        </w:rPr>
        <w:t>/</w:t>
      </w:r>
      <w:r>
        <w:rPr>
          <w:color w:val="6FB0E7"/>
          <w:spacing w:val="-1"/>
          <w:w w:val="88"/>
          <w:u w:val="single" w:color="6FB0E7"/>
        </w:rPr>
        <w:t>v</w:t>
      </w:r>
      <w:r>
        <w:rPr>
          <w:color w:val="6FB0E7"/>
          <w:spacing w:val="-1"/>
          <w:w w:val="100"/>
          <w:u w:val="single" w:color="6FB0E7"/>
        </w:rPr>
        <w:t>u</w:t>
      </w:r>
      <w:r>
        <w:rPr>
          <w:color w:val="6FB0E7"/>
          <w:spacing w:val="-1"/>
          <w:w w:val="88"/>
          <w:u w:val="single" w:color="6FB0E7"/>
        </w:rPr>
        <w:t>e</w:t>
      </w:r>
      <w:r>
        <w:rPr>
          <w:color w:val="6FB0E7"/>
          <w:spacing w:val="-1"/>
          <w:w w:val="109"/>
          <w:u w:val="single" w:color="6FB0E7"/>
        </w:rPr>
        <w:t>-</w:t>
      </w:r>
      <w:r>
        <w:rPr>
          <w:color w:val="6FB0E7"/>
          <w:spacing w:val="-1"/>
          <w:w w:val="88"/>
          <w:u w:val="single" w:color="6FB0E7"/>
        </w:rPr>
        <w:t>e</w:t>
      </w:r>
      <w:r>
        <w:rPr>
          <w:color w:val="6FB0E7"/>
          <w:spacing w:val="-1"/>
          <w:w w:val="55"/>
          <w:u w:val="single" w:color="6FB0E7"/>
        </w:rPr>
        <w:t>l</w:t>
      </w:r>
      <w:r>
        <w:rPr>
          <w:color w:val="6FB0E7"/>
          <w:spacing w:val="-1"/>
          <w:w w:val="88"/>
          <w:u w:val="single" w:color="6FB0E7"/>
        </w:rPr>
        <w:t>e</w:t>
      </w:r>
      <w:r>
        <w:rPr>
          <w:color w:val="6FB0E7"/>
          <w:spacing w:val="-1"/>
          <w:w w:val="144"/>
          <w:u w:val="single" w:color="6FB0E7"/>
        </w:rPr>
        <w:t>m</w:t>
      </w:r>
      <w:r>
        <w:rPr>
          <w:color w:val="6FB0E7"/>
          <w:spacing w:val="-1"/>
          <w:w w:val="88"/>
          <w:u w:val="single" w:color="6FB0E7"/>
        </w:rPr>
        <w:t>e</w:t>
      </w:r>
      <w:r>
        <w:rPr>
          <w:color w:val="6FB0E7"/>
          <w:spacing w:val="-1"/>
          <w:w w:val="100"/>
          <w:u w:val="single" w:color="6FB0E7"/>
        </w:rPr>
        <w:t>n</w:t>
      </w:r>
      <w:r>
        <w:rPr>
          <w:color w:val="6FB0E7"/>
          <w:spacing w:val="-1"/>
          <w:w w:val="55"/>
          <w:u w:val="single" w:color="6FB0E7"/>
        </w:rPr>
        <w:t>t</w:t>
      </w:r>
      <w:r>
        <w:rPr>
          <w:color w:val="6FB0E7"/>
          <w:spacing w:val="-1"/>
          <w:w w:val="109"/>
          <w:u w:val="single" w:color="6FB0E7"/>
        </w:rPr>
        <w:t>-</w:t>
      </w:r>
      <w:r>
        <w:rPr>
          <w:color w:val="6FB0E7"/>
          <w:spacing w:val="-1"/>
          <w:w w:val="88"/>
          <w:u w:val="single" w:color="6FB0E7"/>
        </w:rPr>
        <w:t>a</w:t>
      </w:r>
      <w:r>
        <w:rPr>
          <w:color w:val="6FB0E7"/>
          <w:spacing w:val="-1"/>
          <w:w w:val="100"/>
          <w:u w:val="single" w:color="6FB0E7"/>
        </w:rPr>
        <w:t>d</w:t>
      </w:r>
      <w:r>
        <w:rPr>
          <w:color w:val="6FB0E7"/>
          <w:spacing w:val="-1"/>
          <w:w w:val="144"/>
          <w:u w:val="single" w:color="6FB0E7"/>
        </w:rPr>
        <w:t>m</w:t>
      </w:r>
      <w:r>
        <w:rPr>
          <w:color w:val="6FB0E7"/>
          <w:spacing w:val="-1"/>
          <w:w w:val="55"/>
          <w:u w:val="single" w:color="6FB0E7"/>
        </w:rPr>
        <w:t>i</w:t>
      </w:r>
      <w:r>
        <w:rPr>
          <w:color w:val="6FB0E7"/>
          <w:spacing w:val="-1"/>
          <w:w w:val="100"/>
          <w:u w:val="single" w:color="6FB0E7"/>
        </w:rPr>
        <w:t>n</w:t>
      </w:r>
      <w:r>
        <w:rPr>
          <w:color w:val="6FB0E7"/>
          <w:spacing w:val="-1"/>
          <w:w w:val="109"/>
          <w:u w:val="single" w:color="6FB0E7"/>
        </w:rPr>
        <w:t>-</w:t>
      </w:r>
      <w:r>
        <w:rPr>
          <w:color w:val="6FB0E7"/>
          <w:spacing w:val="-1"/>
          <w:w w:val="77"/>
          <w:u w:val="single" w:color="6FB0E7"/>
        </w:rPr>
        <w:t>s</w:t>
      </w:r>
      <w:r>
        <w:rPr>
          <w:color w:val="6FB0E7"/>
          <w:spacing w:val="-1"/>
          <w:w w:val="55"/>
          <w:u w:val="single" w:color="6FB0E7"/>
        </w:rPr>
        <w:t>it</w:t>
      </w:r>
      <w:r>
        <w:rPr>
          <w:color w:val="6FB0E7"/>
          <w:spacing w:val="-1"/>
          <w:w w:val="88"/>
          <w:u w:val="single" w:color="6FB0E7"/>
        </w:rPr>
        <w:t>e</w:t>
      </w:r>
      <w:r>
        <w:rPr>
          <w:color w:val="6FB0E7"/>
          <w:spacing w:val="-1"/>
          <w:w w:val="55"/>
          <w:u w:val="single" w:color="6FB0E7"/>
        </w:rPr>
        <w:t>/</w:t>
      </w:r>
      <w:r>
        <w:rPr>
          <w:color w:val="6FB0E7"/>
          <w:spacing w:val="-1"/>
          <w:w w:val="77"/>
          <w:u w:val="single" w:color="6FB0E7"/>
        </w:rPr>
        <w:t>z</w:t>
      </w:r>
      <w:r>
        <w:rPr>
          <w:color w:val="6FB0E7"/>
          <w:spacing w:val="-1"/>
          <w:w w:val="100"/>
          <w:u w:val="single" w:color="6FB0E7"/>
        </w:rPr>
        <w:t>h</w:t>
      </w:r>
      <w:r>
        <w:rPr>
          <w:color w:val="6FB0E7"/>
          <w:spacing w:val="-1"/>
          <w:w w:val="55"/>
          <w:u w:val="single" w:color="6FB0E7"/>
        </w:rPr>
        <w:t>/</w:t>
      </w:r>
      <w:r>
        <w:rPr>
          <w:color w:val="6FB0E7"/>
          <w:spacing w:val="-1"/>
          <w:w w:val="88"/>
          <w:u w:val="single" w:color="6FB0E7"/>
        </w:rPr>
        <w:t>g</w:t>
      </w:r>
      <w:r>
        <w:rPr>
          <w:color w:val="6FB0E7"/>
          <w:spacing w:val="-1"/>
          <w:w w:val="100"/>
          <w:u w:val="single" w:color="6FB0E7"/>
        </w:rPr>
        <w:t>u</w:t>
      </w:r>
      <w:r>
        <w:rPr>
          <w:color w:val="6FB0E7"/>
          <w:spacing w:val="-1"/>
          <w:w w:val="55"/>
          <w:u w:val="single" w:color="6FB0E7"/>
        </w:rPr>
        <w:t>i</w:t>
      </w:r>
      <w:r>
        <w:rPr>
          <w:color w:val="6FB0E7"/>
          <w:spacing w:val="-1"/>
          <w:w w:val="100"/>
          <w:u w:val="single" w:color="6FB0E7"/>
        </w:rPr>
        <w:t>d</w:t>
      </w:r>
      <w:r>
        <w:rPr>
          <w:color w:val="6FB0E7"/>
          <w:spacing w:val="-1"/>
          <w:w w:val="88"/>
          <w:u w:val="single" w:color="6FB0E7"/>
        </w:rPr>
        <w:t>e</w:t>
      </w:r>
      <w:r>
        <w:rPr>
          <w:color w:val="6FB0E7"/>
          <w:spacing w:val="-1"/>
          <w:w w:val="55"/>
          <w:u w:val="single" w:color="6FB0E7"/>
        </w:rPr>
        <w:t>/</w:t>
      </w:r>
      <w:r>
        <w:rPr>
          <w:color w:val="6FB0E7"/>
          <w:spacing w:val="-1"/>
          <w:w w:val="88"/>
          <w:u w:val="single" w:color="6FB0E7"/>
        </w:rPr>
        <w:t>e</w:t>
      </w:r>
      <w:r>
        <w:rPr>
          <w:color w:val="6FB0E7"/>
          <w:spacing w:val="-1"/>
          <w:w w:val="77"/>
          <w:u w:val="single" w:color="6FB0E7"/>
        </w:rPr>
        <w:t>ss</w:t>
      </w:r>
      <w:r>
        <w:rPr>
          <w:color w:val="6FB0E7"/>
          <w:spacing w:val="-1"/>
          <w:w w:val="88"/>
          <w:u w:val="single" w:color="6FB0E7"/>
        </w:rPr>
        <w:t>e</w:t>
      </w:r>
      <w:r>
        <w:rPr>
          <w:color w:val="6FB0E7"/>
          <w:spacing w:val="-1"/>
          <w:w w:val="100"/>
          <w:u w:val="single" w:color="6FB0E7"/>
        </w:rPr>
        <w:t>n</w:t>
      </w:r>
      <w:r>
        <w:rPr>
          <w:color w:val="6FB0E7"/>
          <w:spacing w:val="-1"/>
          <w:w w:val="55"/>
          <w:u w:val="single" w:color="6FB0E7"/>
        </w:rPr>
        <w:t>ti</w:t>
      </w:r>
      <w:r>
        <w:rPr>
          <w:color w:val="6FB0E7"/>
          <w:spacing w:val="-1"/>
          <w:w w:val="88"/>
          <w:u w:val="single" w:color="6FB0E7"/>
        </w:rPr>
        <w:t>a</w:t>
      </w:r>
      <w:r>
        <w:rPr>
          <w:color w:val="6FB0E7"/>
          <w:spacing w:val="-1"/>
          <w:w w:val="55"/>
          <w:u w:val="single" w:color="6FB0E7"/>
        </w:rPr>
        <w:t>l</w:t>
      </w:r>
      <w:r>
        <w:rPr>
          <w:color w:val="6FB0E7"/>
          <w:spacing w:val="-1"/>
          <w:w w:val="77"/>
          <w:u w:val="single" w:color="6FB0E7"/>
        </w:rPr>
        <w:t>s</w:t>
      </w:r>
      <w:r>
        <w:rPr>
          <w:color w:val="6FB0E7"/>
          <w:spacing w:val="-1"/>
          <w:w w:val="55"/>
          <w:u w:val="single" w:color="6FB0E7"/>
        </w:rPr>
        <w:t>/</w:t>
      </w:r>
      <w:r>
        <w:rPr>
          <w:color w:val="6FB0E7"/>
          <w:spacing w:val="-1"/>
          <w:w w:val="100"/>
          <w:u w:val="single" w:color="6FB0E7"/>
        </w:rPr>
        <w:t>p</w:t>
      </w:r>
      <w:r>
        <w:rPr>
          <w:color w:val="6FB0E7"/>
          <w:spacing w:val="-1"/>
          <w:w w:val="88"/>
          <w:u w:val="single" w:color="6FB0E7"/>
        </w:rPr>
        <w:t>e</w:t>
      </w:r>
      <w:r>
        <w:rPr>
          <w:color w:val="6FB0E7"/>
          <w:spacing w:val="-1"/>
          <w:w w:val="66"/>
          <w:u w:val="single" w:color="6FB0E7"/>
        </w:rPr>
        <w:t>r</w:t>
      </w:r>
      <w:r>
        <w:rPr>
          <w:color w:val="6FB0E7"/>
          <w:spacing w:val="-1"/>
          <w:w w:val="144"/>
          <w:u w:val="single" w:color="6FB0E7"/>
        </w:rPr>
        <w:t>m</w:t>
      </w:r>
      <w:r>
        <w:rPr>
          <w:color w:val="6FB0E7"/>
          <w:spacing w:val="-1"/>
          <w:w w:val="55"/>
          <w:u w:val="single" w:color="6FB0E7"/>
        </w:rPr>
        <w:t>i</w:t>
      </w:r>
      <w:r>
        <w:rPr>
          <w:color w:val="6FB0E7"/>
          <w:spacing w:val="-1"/>
          <w:w w:val="77"/>
          <w:u w:val="single" w:color="6FB0E7"/>
        </w:rPr>
        <w:t>ss</w:t>
      </w:r>
      <w:r>
        <w:rPr>
          <w:color w:val="6FB0E7"/>
          <w:spacing w:val="-1"/>
          <w:w w:val="55"/>
          <w:u w:val="single" w:color="6FB0E7"/>
        </w:rPr>
        <w:t>i</w:t>
      </w:r>
      <w:r>
        <w:rPr>
          <w:color w:val="6FB0E7"/>
          <w:spacing w:val="-1"/>
          <w:w w:val="88"/>
          <w:u w:val="single" w:color="6FB0E7"/>
        </w:rPr>
        <w:t>o</w:t>
      </w:r>
      <w:r>
        <w:rPr>
          <w:color w:val="6FB0E7"/>
          <w:spacing w:val="-1"/>
          <w:w w:val="100"/>
          <w:u w:val="single" w:color="6FB0E7"/>
        </w:rPr>
        <w:t>n</w:t>
      </w:r>
      <w:r>
        <w:rPr>
          <w:color w:val="6FB0E7"/>
          <w:spacing w:val="-1"/>
          <w:w w:val="50"/>
          <w:u w:val="single" w:color="6FB0E7"/>
        </w:rPr>
        <w:t>.</w:t>
      </w:r>
      <w:r>
        <w:rPr>
          <w:color w:val="6FB0E7"/>
          <w:spacing w:val="-1"/>
          <w:w w:val="100"/>
          <w:u w:val="single" w:color="6FB0E7"/>
        </w:rPr>
        <w:t>h</w:t>
      </w:r>
      <w:r>
        <w:rPr>
          <w:color w:val="6FB0E7"/>
          <w:spacing w:val="-1"/>
          <w:w w:val="55"/>
          <w:u w:val="single" w:color="6FB0E7"/>
        </w:rPr>
        <w:t>t</w:t>
      </w:r>
      <w:r>
        <w:rPr>
          <w:color w:val="6FB0E7"/>
          <w:spacing w:val="-1"/>
          <w:w w:val="144"/>
          <w:u w:val="single" w:color="6FB0E7"/>
        </w:rPr>
        <w:t>m</w:t>
      </w:r>
      <w:r>
        <w:rPr>
          <w:color w:val="6FB0E7"/>
          <w:spacing w:val="-1"/>
          <w:w w:val="55"/>
          <w:u w:val="single" w:color="6FB0E7"/>
        </w:rPr>
        <w:t>l</w:t>
      </w:r>
      <w:r>
        <w:rPr>
          <w:color w:val="6FB0E7"/>
          <w:spacing w:val="-1"/>
          <w:w w:val="100"/>
          <w:u w:val="single" w:color="6FB0E7"/>
        </w:rPr>
        <w:t>#</w:t>
      </w:r>
      <w:r>
        <w:rPr>
          <w:color w:val="6FB0E7"/>
          <w:spacing w:val="-1"/>
          <w:w w:val="150"/>
          <w:u w:val="single" w:color="6FB0E7"/>
        </w:rPr>
        <w:t>%</w:t>
      </w:r>
      <w:r>
        <w:rPr>
          <w:color w:val="6FB0E7"/>
          <w:spacing w:val="-1"/>
          <w:w w:val="122"/>
          <w:u w:val="single" w:color="6FB0E7"/>
        </w:rPr>
        <w:t>E</w:t>
      </w:r>
      <w:r>
        <w:rPr>
          <w:color w:val="6FB0E7"/>
          <w:w w:val="100"/>
          <w:u w:val="single" w:color="6FB0E7"/>
        </w:rPr>
        <w:t>6</w:t>
      </w:r>
      <w:r>
        <w:rPr>
          <w:color w:val="6FB0E7"/>
          <w:w w:val="100"/>
          <w:u w:val="single" w:color="6FB0E7"/>
        </w:rPr>
        <w:fldChar w:fldCharType="end"/>
      </w:r>
    </w:p>
    <w:p>
      <w:pPr>
        <w:pStyle w:val="7"/>
        <w:spacing w:before="30"/>
      </w:pPr>
      <w:r>
        <w:rPr>
          <w:color w:val="6FB0E7"/>
          <w:w w:val="125"/>
          <w:u w:val="single" w:color="6FB0E7"/>
        </w:rPr>
        <w:t>%8C%87%E4%BB%A4%E6%9D%83%E9%99%90</w:t>
      </w:r>
    </w:p>
    <w:p>
      <w:pPr>
        <w:pStyle w:val="7"/>
        <w:ind w:left="0"/>
        <w:rPr>
          <w:sz w:val="20"/>
        </w:rPr>
      </w:pPr>
    </w:p>
    <w:p>
      <w:pPr>
        <w:pStyle w:val="7"/>
        <w:spacing w:before="9"/>
        <w:ind w:left="0"/>
      </w:pPr>
    </w:p>
    <w:p>
      <w:pPr>
        <w:pStyle w:val="4"/>
        <w:numPr>
          <w:ilvl w:val="1"/>
          <w:numId w:val="74"/>
        </w:numPr>
        <w:tabs>
          <w:tab w:val="left" w:pos="879"/>
          <w:tab w:val="left" w:pos="880"/>
        </w:tabs>
        <w:spacing w:before="0" w:after="0" w:line="423" w:lineRule="exact"/>
        <w:ind w:left="880" w:right="0" w:hanging="360"/>
        <w:jc w:val="left"/>
      </w:pPr>
      <w:r>
        <w:rPr>
          <w:color w:val="484848"/>
        </w:rPr>
        <w:t>vue</w:t>
      </w:r>
      <w:r>
        <w:rPr>
          <w:color w:val="484848"/>
          <w:spacing w:val="-21"/>
        </w:rPr>
        <w:t xml:space="preserve"> 在 </w:t>
      </w:r>
      <w:r>
        <w:rPr>
          <w:color w:val="484848"/>
        </w:rPr>
        <w:t>created</w:t>
      </w:r>
      <w:r>
        <w:rPr>
          <w:color w:val="484848"/>
          <w:spacing w:val="-20"/>
        </w:rPr>
        <w:t xml:space="preserve"> 和 </w:t>
      </w:r>
      <w:r>
        <w:rPr>
          <w:color w:val="484848"/>
        </w:rPr>
        <w:t>mounted</w:t>
      </w:r>
      <w:r>
        <w:rPr>
          <w:color w:val="484848"/>
          <w:spacing w:val="-6"/>
        </w:rPr>
        <w:t xml:space="preserve"> 这两个生命周期中请求数据有什么区别呢？</w:t>
      </w:r>
    </w:p>
    <w:p>
      <w:pPr>
        <w:pStyle w:val="6"/>
      </w:pPr>
      <w:r>
        <w:rPr>
          <w:color w:val="484848"/>
        </w:rPr>
        <w:t>参考回答：</w:t>
      </w:r>
    </w:p>
    <w:p>
      <w:pPr>
        <w:pStyle w:val="7"/>
        <w:spacing w:line="266" w:lineRule="auto"/>
        <w:ind w:right="349"/>
      </w:pPr>
      <w:r>
        <w:rPr>
          <w:color w:val="484848"/>
          <w:spacing w:val="3"/>
          <w:w w:val="100"/>
        </w:rPr>
        <w:t>看实际情况，一般在</w:t>
      </w:r>
      <w:r>
        <w:rPr>
          <w:color w:val="484848"/>
          <w:spacing w:val="-1"/>
          <w:w w:val="88"/>
        </w:rPr>
        <w:t>c</w:t>
      </w:r>
      <w:r>
        <w:rPr>
          <w:color w:val="484848"/>
          <w:spacing w:val="-1"/>
          <w:w w:val="66"/>
        </w:rPr>
        <w:t>r</w:t>
      </w:r>
      <w:r>
        <w:rPr>
          <w:color w:val="484848"/>
          <w:spacing w:val="-1"/>
          <w:w w:val="88"/>
        </w:rPr>
        <w:t>ea</w:t>
      </w:r>
      <w:r>
        <w:rPr>
          <w:color w:val="484848"/>
          <w:spacing w:val="-1"/>
          <w:w w:val="55"/>
        </w:rPr>
        <w:t>t</w:t>
      </w:r>
      <w:r>
        <w:rPr>
          <w:color w:val="484848"/>
          <w:spacing w:val="-1"/>
          <w:w w:val="88"/>
        </w:rPr>
        <w:t>e</w:t>
      </w:r>
      <w:r>
        <w:rPr>
          <w:color w:val="484848"/>
          <w:spacing w:val="1"/>
          <w:w w:val="100"/>
        </w:rPr>
        <w:t>d</w:t>
      </w:r>
      <w:r>
        <w:rPr>
          <w:color w:val="484848"/>
          <w:spacing w:val="-1"/>
          <w:w w:val="100"/>
        </w:rPr>
        <w:t>（</w:t>
      </w:r>
      <w:r>
        <w:rPr>
          <w:color w:val="484848"/>
          <w:spacing w:val="52"/>
          <w:w w:val="100"/>
        </w:rPr>
        <w:t>或</w:t>
      </w:r>
      <w:r>
        <w:rPr>
          <w:color w:val="484848"/>
          <w:spacing w:val="-1"/>
          <w:w w:val="100"/>
        </w:rPr>
        <w:t>b</w:t>
      </w:r>
      <w:r>
        <w:rPr>
          <w:color w:val="484848"/>
          <w:spacing w:val="-1"/>
          <w:w w:val="88"/>
        </w:rPr>
        <w:t>e</w:t>
      </w:r>
      <w:r>
        <w:rPr>
          <w:color w:val="484848"/>
          <w:spacing w:val="-1"/>
          <w:w w:val="55"/>
        </w:rPr>
        <w:t>f</w:t>
      </w:r>
      <w:r>
        <w:rPr>
          <w:color w:val="484848"/>
          <w:spacing w:val="-1"/>
          <w:w w:val="88"/>
        </w:rPr>
        <w:t>o</w:t>
      </w:r>
      <w:r>
        <w:rPr>
          <w:color w:val="484848"/>
          <w:spacing w:val="-1"/>
          <w:w w:val="66"/>
        </w:rPr>
        <w:t>r</w:t>
      </w:r>
      <w:r>
        <w:rPr>
          <w:color w:val="484848"/>
          <w:spacing w:val="-1"/>
          <w:w w:val="88"/>
        </w:rPr>
        <w:t>e</w:t>
      </w:r>
      <w:r>
        <w:rPr>
          <w:color w:val="484848"/>
          <w:spacing w:val="-1"/>
          <w:w w:val="133"/>
        </w:rPr>
        <w:t>R</w:t>
      </w:r>
      <w:r>
        <w:rPr>
          <w:color w:val="484848"/>
          <w:spacing w:val="-1"/>
          <w:w w:val="88"/>
        </w:rPr>
        <w:t>o</w:t>
      </w:r>
      <w:r>
        <w:rPr>
          <w:color w:val="484848"/>
          <w:spacing w:val="-1"/>
          <w:w w:val="100"/>
        </w:rPr>
        <w:t>u</w:t>
      </w:r>
      <w:r>
        <w:rPr>
          <w:color w:val="484848"/>
          <w:spacing w:val="-1"/>
          <w:w w:val="55"/>
        </w:rPr>
        <w:t>t</w:t>
      </w:r>
      <w:r>
        <w:rPr>
          <w:color w:val="484848"/>
          <w:spacing w:val="-1"/>
          <w:w w:val="88"/>
        </w:rPr>
        <w:t>e</w:t>
      </w:r>
      <w:r>
        <w:rPr>
          <w:color w:val="484848"/>
          <w:spacing w:val="-2"/>
          <w:w w:val="66"/>
        </w:rPr>
        <w:t>r</w:t>
      </w:r>
      <w:r>
        <w:rPr>
          <w:color w:val="484848"/>
          <w:w w:val="100"/>
        </w:rPr>
        <w:t>）</w:t>
      </w:r>
      <w:r>
        <w:rPr>
          <w:color w:val="484848"/>
          <w:spacing w:val="-58"/>
        </w:rPr>
        <w:t xml:space="preserve"> </w:t>
      </w:r>
      <w:r>
        <w:rPr>
          <w:color w:val="484848"/>
          <w:spacing w:val="-3"/>
          <w:w w:val="100"/>
        </w:rPr>
        <w:t>里面就可以，如果涉及到需要页面加载</w:t>
      </w:r>
      <w:r>
        <w:rPr>
          <w:color w:val="484848"/>
          <w:spacing w:val="3"/>
          <w:w w:val="100"/>
        </w:rPr>
        <w:t>完成之后的话就用</w:t>
      </w:r>
      <w:r>
        <w:rPr>
          <w:color w:val="484848"/>
          <w:spacing w:val="-1"/>
          <w:w w:val="144"/>
        </w:rPr>
        <w:t>m</w:t>
      </w:r>
      <w:r>
        <w:rPr>
          <w:color w:val="484848"/>
          <w:spacing w:val="-1"/>
          <w:w w:val="88"/>
        </w:rPr>
        <w:t>o</w:t>
      </w:r>
      <w:r>
        <w:rPr>
          <w:color w:val="484848"/>
          <w:spacing w:val="-1"/>
          <w:w w:val="100"/>
        </w:rPr>
        <w:t>un</w:t>
      </w:r>
      <w:r>
        <w:rPr>
          <w:color w:val="484848"/>
          <w:spacing w:val="-1"/>
          <w:w w:val="55"/>
        </w:rPr>
        <w:t>t</w:t>
      </w:r>
      <w:r>
        <w:rPr>
          <w:color w:val="484848"/>
          <w:spacing w:val="-1"/>
          <w:w w:val="88"/>
        </w:rPr>
        <w:t>e</w:t>
      </w:r>
      <w:r>
        <w:rPr>
          <w:color w:val="484848"/>
          <w:spacing w:val="-3"/>
          <w:w w:val="100"/>
        </w:rPr>
        <w:t>d</w:t>
      </w:r>
      <w:r>
        <w:rPr>
          <w:color w:val="484848"/>
          <w:w w:val="100"/>
        </w:rPr>
        <w:t>。</w:t>
      </w:r>
    </w:p>
    <w:p>
      <w:pPr>
        <w:pStyle w:val="7"/>
        <w:spacing w:line="266" w:lineRule="auto"/>
        <w:ind w:right="337"/>
      </w:pPr>
      <w:r>
        <w:rPr>
          <w:color w:val="484848"/>
          <w:spacing w:val="50"/>
          <w:w w:val="100"/>
        </w:rPr>
        <w:t>在</w:t>
      </w:r>
      <w:r>
        <w:rPr>
          <w:color w:val="484848"/>
          <w:spacing w:val="-1"/>
          <w:w w:val="88"/>
        </w:rPr>
        <w:t>c</w:t>
      </w:r>
      <w:r>
        <w:rPr>
          <w:color w:val="484848"/>
          <w:spacing w:val="-1"/>
          <w:w w:val="66"/>
        </w:rPr>
        <w:t>r</w:t>
      </w:r>
      <w:r>
        <w:rPr>
          <w:color w:val="484848"/>
          <w:spacing w:val="-1"/>
          <w:w w:val="88"/>
        </w:rPr>
        <w:t>ea</w:t>
      </w:r>
      <w:r>
        <w:rPr>
          <w:color w:val="484848"/>
          <w:spacing w:val="-1"/>
          <w:w w:val="55"/>
        </w:rPr>
        <w:t>t</w:t>
      </w:r>
      <w:r>
        <w:rPr>
          <w:color w:val="484848"/>
          <w:w w:val="88"/>
        </w:rPr>
        <w:t>e</w:t>
      </w:r>
      <w:r>
        <w:rPr>
          <w:color w:val="484848"/>
          <w:w w:val="100"/>
        </w:rPr>
        <w:t>d</w:t>
      </w:r>
      <w:r>
        <w:rPr>
          <w:color w:val="484848"/>
          <w:spacing w:val="-58"/>
        </w:rPr>
        <w:t xml:space="preserve"> </w:t>
      </w:r>
      <w:r>
        <w:rPr>
          <w:color w:val="484848"/>
          <w:spacing w:val="-17"/>
          <w:w w:val="100"/>
        </w:rPr>
        <w:t>的时候，视图中的</w:t>
      </w:r>
      <w:r>
        <w:rPr>
          <w:color w:val="484848"/>
          <w:spacing w:val="-17"/>
        </w:rPr>
        <w:t xml:space="preserve"> </w:t>
      </w:r>
      <w:r>
        <w:rPr>
          <w:color w:val="484848"/>
          <w:spacing w:val="-1"/>
          <w:w w:val="100"/>
        </w:rPr>
        <w:t>h</w:t>
      </w:r>
      <w:r>
        <w:rPr>
          <w:color w:val="484848"/>
          <w:spacing w:val="-1"/>
          <w:w w:val="55"/>
        </w:rPr>
        <w:t>t</w:t>
      </w:r>
      <w:r>
        <w:rPr>
          <w:color w:val="484848"/>
          <w:spacing w:val="-2"/>
          <w:w w:val="144"/>
        </w:rPr>
        <w:t>m</w:t>
      </w:r>
      <w:r>
        <w:rPr>
          <w:color w:val="484848"/>
          <w:w w:val="55"/>
        </w:rPr>
        <w:t>l</w:t>
      </w:r>
      <w:r>
        <w:rPr>
          <w:color w:val="484848"/>
          <w:spacing w:val="-59"/>
        </w:rPr>
        <w:t xml:space="preserve"> </w:t>
      </w:r>
      <w:r>
        <w:rPr>
          <w:color w:val="484848"/>
          <w:spacing w:val="-13"/>
          <w:w w:val="100"/>
        </w:rPr>
        <w:t>并没有渲染出来，所以此时如果直接去操作</w:t>
      </w:r>
      <w:r>
        <w:rPr>
          <w:color w:val="484848"/>
          <w:spacing w:val="-13"/>
        </w:rPr>
        <w:t xml:space="preserve"> </w:t>
      </w:r>
      <w:r>
        <w:rPr>
          <w:color w:val="484848"/>
          <w:spacing w:val="-1"/>
          <w:w w:val="100"/>
        </w:rPr>
        <w:t>h</w:t>
      </w:r>
      <w:r>
        <w:rPr>
          <w:color w:val="484848"/>
          <w:spacing w:val="-1"/>
          <w:w w:val="55"/>
        </w:rPr>
        <w:t>t</w:t>
      </w:r>
      <w:r>
        <w:rPr>
          <w:color w:val="484848"/>
          <w:spacing w:val="-2"/>
          <w:w w:val="144"/>
        </w:rPr>
        <w:t>m</w:t>
      </w:r>
      <w:r>
        <w:rPr>
          <w:color w:val="484848"/>
          <w:w w:val="55"/>
        </w:rPr>
        <w:t>l</w:t>
      </w:r>
      <w:r>
        <w:rPr>
          <w:color w:val="484848"/>
          <w:spacing w:val="-57"/>
        </w:rPr>
        <w:t xml:space="preserve"> </w:t>
      </w:r>
      <w:r>
        <w:rPr>
          <w:color w:val="484848"/>
          <w:spacing w:val="50"/>
          <w:w w:val="100"/>
        </w:rPr>
        <w:t>的</w:t>
      </w:r>
      <w:r>
        <w:rPr>
          <w:color w:val="484848"/>
          <w:spacing w:val="-1"/>
          <w:w w:val="100"/>
        </w:rPr>
        <w:t>d</w:t>
      </w:r>
      <w:r>
        <w:rPr>
          <w:color w:val="484848"/>
          <w:spacing w:val="1"/>
          <w:w w:val="88"/>
        </w:rPr>
        <w:t>o</w:t>
      </w:r>
      <w:r>
        <w:rPr>
          <w:color w:val="484848"/>
          <w:w w:val="144"/>
        </w:rPr>
        <w:t>m</w:t>
      </w:r>
      <w:r>
        <w:rPr>
          <w:color w:val="484848"/>
          <w:spacing w:val="-3"/>
        </w:rPr>
        <w:t>节点，一定找不到相关的元素</w:t>
      </w:r>
    </w:p>
    <w:p>
      <w:pPr>
        <w:pStyle w:val="7"/>
        <w:spacing w:line="266" w:lineRule="auto"/>
        <w:ind w:right="433"/>
      </w:pPr>
      <w:r>
        <w:rPr>
          <w:color w:val="484848"/>
          <w:spacing w:val="25"/>
          <w:w w:val="100"/>
        </w:rPr>
        <w:t>而在</w:t>
      </w:r>
      <w:r>
        <w:rPr>
          <w:color w:val="484848"/>
          <w:spacing w:val="-1"/>
          <w:w w:val="144"/>
        </w:rPr>
        <w:t>m</w:t>
      </w:r>
      <w:r>
        <w:rPr>
          <w:color w:val="484848"/>
          <w:spacing w:val="-1"/>
          <w:w w:val="88"/>
        </w:rPr>
        <w:t>o</w:t>
      </w:r>
      <w:r>
        <w:rPr>
          <w:color w:val="484848"/>
          <w:spacing w:val="-1"/>
          <w:w w:val="100"/>
        </w:rPr>
        <w:t>un</w:t>
      </w:r>
      <w:r>
        <w:rPr>
          <w:color w:val="484848"/>
          <w:spacing w:val="-1"/>
          <w:w w:val="55"/>
        </w:rPr>
        <w:t>t</w:t>
      </w:r>
      <w:r>
        <w:rPr>
          <w:color w:val="484848"/>
          <w:spacing w:val="-1"/>
          <w:w w:val="88"/>
        </w:rPr>
        <w:t>e</w:t>
      </w:r>
      <w:r>
        <w:rPr>
          <w:color w:val="484848"/>
          <w:w w:val="100"/>
        </w:rPr>
        <w:t>d</w:t>
      </w:r>
      <w:r>
        <w:rPr>
          <w:color w:val="484848"/>
          <w:spacing w:val="-55"/>
        </w:rPr>
        <w:t xml:space="preserve"> </w:t>
      </w:r>
      <w:r>
        <w:rPr>
          <w:color w:val="484848"/>
          <w:spacing w:val="6"/>
          <w:w w:val="100"/>
        </w:rPr>
        <w:t>中，由于此时</w:t>
      </w:r>
      <w:r>
        <w:rPr>
          <w:color w:val="484848"/>
          <w:spacing w:val="-1"/>
          <w:w w:val="100"/>
        </w:rPr>
        <w:t>h</w:t>
      </w:r>
      <w:r>
        <w:rPr>
          <w:color w:val="484848"/>
          <w:spacing w:val="-1"/>
          <w:w w:val="55"/>
        </w:rPr>
        <w:t>t</w:t>
      </w:r>
      <w:r>
        <w:rPr>
          <w:color w:val="484848"/>
          <w:spacing w:val="-1"/>
          <w:w w:val="144"/>
        </w:rPr>
        <w:t>m</w:t>
      </w:r>
      <w:r>
        <w:rPr>
          <w:color w:val="484848"/>
          <w:w w:val="55"/>
        </w:rPr>
        <w:t>l</w:t>
      </w:r>
      <w:r>
        <w:rPr>
          <w:color w:val="484848"/>
          <w:spacing w:val="-57"/>
        </w:rPr>
        <w:t xml:space="preserve"> </w:t>
      </w:r>
      <w:r>
        <w:rPr>
          <w:color w:val="484848"/>
          <w:spacing w:val="-3"/>
          <w:w w:val="100"/>
        </w:rPr>
        <w:t>已经渲染出来了，所以可以直接操作</w:t>
      </w:r>
      <w:r>
        <w:rPr>
          <w:color w:val="484848"/>
          <w:spacing w:val="-55"/>
        </w:rPr>
        <w:t xml:space="preserve"> </w:t>
      </w:r>
      <w:r>
        <w:rPr>
          <w:color w:val="484848"/>
          <w:spacing w:val="-1"/>
          <w:w w:val="100"/>
        </w:rPr>
        <w:t>d</w:t>
      </w:r>
      <w:r>
        <w:rPr>
          <w:color w:val="484848"/>
          <w:spacing w:val="-1"/>
          <w:w w:val="88"/>
        </w:rPr>
        <w:t>o</w:t>
      </w:r>
      <w:r>
        <w:rPr>
          <w:color w:val="484848"/>
          <w:w w:val="144"/>
        </w:rPr>
        <w:t>m</w:t>
      </w:r>
      <w:r>
        <w:rPr>
          <w:color w:val="484848"/>
          <w:spacing w:val="-56"/>
        </w:rPr>
        <w:t xml:space="preserve"> </w:t>
      </w:r>
      <w:r>
        <w:rPr>
          <w:color w:val="484848"/>
          <w:spacing w:val="-2"/>
          <w:w w:val="100"/>
        </w:rPr>
        <w:t>节点</w:t>
      </w:r>
      <w:r>
        <w:rPr>
          <w:color w:val="484848"/>
          <w:spacing w:val="-1"/>
          <w:w w:val="100"/>
        </w:rPr>
        <w:t>，（</w:t>
      </w:r>
      <w:r>
        <w:rPr>
          <w:color w:val="484848"/>
          <w:w w:val="100"/>
        </w:rPr>
        <w:t>此</w:t>
      </w:r>
      <w:r>
        <w:rPr>
          <w:color w:val="484848"/>
          <w:spacing w:val="55"/>
          <w:w w:val="100"/>
        </w:rPr>
        <w:t>时</w:t>
      </w:r>
      <w:r>
        <w:rPr>
          <w:color w:val="484848"/>
          <w:spacing w:val="-1"/>
          <w:w w:val="100"/>
        </w:rPr>
        <w:t>d</w:t>
      </w:r>
      <w:r>
        <w:rPr>
          <w:color w:val="484848"/>
          <w:spacing w:val="-1"/>
          <w:w w:val="88"/>
        </w:rPr>
        <w:t>oc</w:t>
      </w:r>
      <w:r>
        <w:rPr>
          <w:color w:val="484848"/>
          <w:spacing w:val="-1"/>
          <w:w w:val="100"/>
        </w:rPr>
        <w:t>u</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spacing w:val="-1"/>
          <w:w w:val="50"/>
        </w:rPr>
        <w:t>.</w:t>
      </w:r>
      <w:r>
        <w:rPr>
          <w:color w:val="484848"/>
          <w:spacing w:val="-1"/>
          <w:w w:val="88"/>
        </w:rPr>
        <w:t>ge</w:t>
      </w:r>
      <w:r>
        <w:rPr>
          <w:color w:val="484848"/>
          <w:spacing w:val="-1"/>
          <w:w w:val="55"/>
        </w:rPr>
        <w:t>t</w:t>
      </w:r>
      <w:r>
        <w:rPr>
          <w:color w:val="484848"/>
          <w:spacing w:val="-1"/>
          <w:w w:val="88"/>
        </w:rPr>
        <w:t>e</w:t>
      </w:r>
      <w:r>
        <w:rPr>
          <w:color w:val="484848"/>
          <w:spacing w:val="-1"/>
          <w:w w:val="55"/>
        </w:rPr>
        <w:t>l</w:t>
      </w:r>
      <w:r>
        <w:rPr>
          <w:color w:val="484848"/>
          <w:spacing w:val="-1"/>
          <w:w w:val="88"/>
        </w:rPr>
        <w:t>e</w:t>
      </w:r>
      <w:r>
        <w:rPr>
          <w:color w:val="484848"/>
          <w:spacing w:val="-1"/>
          <w:w w:val="144"/>
        </w:rPr>
        <w:t>m</w:t>
      </w:r>
      <w:r>
        <w:rPr>
          <w:color w:val="484848"/>
          <w:spacing w:val="-1"/>
          <w:w w:val="88"/>
        </w:rPr>
        <w:t>e</w:t>
      </w:r>
      <w:r>
        <w:rPr>
          <w:color w:val="484848"/>
          <w:spacing w:val="-1"/>
          <w:w w:val="100"/>
        </w:rPr>
        <w:t>n</w:t>
      </w:r>
      <w:r>
        <w:rPr>
          <w:color w:val="484848"/>
          <w:spacing w:val="-1"/>
          <w:w w:val="55"/>
        </w:rPr>
        <w:t>t</w:t>
      </w:r>
      <w:r>
        <w:rPr>
          <w:color w:val="484848"/>
          <w:spacing w:val="-1"/>
          <w:w w:val="122"/>
        </w:rPr>
        <w:t>B</w:t>
      </w:r>
      <w:r>
        <w:rPr>
          <w:color w:val="484848"/>
          <w:spacing w:val="-1"/>
          <w:w w:val="88"/>
        </w:rPr>
        <w:t>y</w:t>
      </w:r>
      <w:r>
        <w:rPr>
          <w:color w:val="484848"/>
          <w:spacing w:val="-1"/>
          <w:w w:val="66"/>
        </w:rPr>
        <w:t>I</w:t>
      </w:r>
      <w:r>
        <w:rPr>
          <w:color w:val="484848"/>
          <w:w w:val="100"/>
        </w:rPr>
        <w:t>d</w:t>
      </w:r>
      <w:r>
        <w:rPr>
          <w:color w:val="484848"/>
          <w:spacing w:val="-2"/>
        </w:rPr>
        <w:t xml:space="preserve"> </w:t>
      </w:r>
      <w:r>
        <w:rPr>
          <w:color w:val="484848"/>
          <w:spacing w:val="-3"/>
          <w:w w:val="100"/>
        </w:rPr>
        <w:t>即可生效了</w:t>
      </w:r>
      <w:r>
        <w:rPr>
          <w:color w:val="484848"/>
          <w:spacing w:val="-1"/>
          <w:w w:val="100"/>
        </w:rPr>
        <w:t>）</w:t>
      </w:r>
      <w:r>
        <w:rPr>
          <w:color w:val="484848"/>
          <w:w w:val="100"/>
        </w:rPr>
        <w:t>。</w:t>
      </w:r>
    </w:p>
    <w:p>
      <w:pPr>
        <w:pStyle w:val="7"/>
        <w:ind w:left="0"/>
      </w:pPr>
    </w:p>
    <w:p>
      <w:pPr>
        <w:pStyle w:val="7"/>
        <w:spacing w:before="8"/>
        <w:ind w:left="0"/>
        <w:rPr>
          <w:sz w:val="15"/>
        </w:rPr>
      </w:pPr>
    </w:p>
    <w:p>
      <w:pPr>
        <w:pStyle w:val="4"/>
        <w:numPr>
          <w:ilvl w:val="1"/>
          <w:numId w:val="74"/>
        </w:numPr>
        <w:tabs>
          <w:tab w:val="left" w:pos="879"/>
          <w:tab w:val="left" w:pos="880"/>
        </w:tabs>
        <w:spacing w:before="1" w:after="0" w:line="240" w:lineRule="auto"/>
        <w:ind w:left="880" w:right="0" w:hanging="360"/>
        <w:jc w:val="left"/>
      </w:pPr>
      <w:r>
        <w:rPr>
          <w:color w:val="484848"/>
          <w:spacing w:val="-1"/>
        </w:rPr>
        <w:t xml:space="preserve">说说你对 </w:t>
      </w:r>
      <w:r>
        <w:rPr>
          <w:color w:val="484848"/>
        </w:rPr>
        <w:t>proxy</w:t>
      </w:r>
      <w:r>
        <w:rPr>
          <w:color w:val="484848"/>
          <w:spacing w:val="-1"/>
        </w:rPr>
        <w:t xml:space="preserve"> 的理解</w:t>
      </w:r>
    </w:p>
    <w:p>
      <w:pPr>
        <w:pStyle w:val="6"/>
        <w:spacing w:before="173"/>
      </w:pPr>
      <w:r>
        <w:rPr>
          <w:color w:val="484848"/>
        </w:rPr>
        <w:t>参考回答：</w:t>
      </w:r>
    </w:p>
    <w:p>
      <w:pPr>
        <w:pStyle w:val="7"/>
        <w:spacing w:line="272" w:lineRule="exact"/>
      </w:pPr>
      <w:r>
        <w:rPr>
          <w:color w:val="484848"/>
        </w:rPr>
        <w:t>vue 的数据劫持有两个缺点</w:t>
      </w:r>
      <w:r>
        <w:rPr>
          <w:color w:val="484848"/>
          <w:w w:val="90"/>
        </w:rPr>
        <w:t>:</w:t>
      </w:r>
    </w:p>
    <w:p>
      <w:pPr>
        <w:pStyle w:val="7"/>
        <w:spacing w:before="30"/>
      </w:pPr>
      <w:r>
        <w:rPr>
          <w:color w:val="484848"/>
        </w:rPr>
        <w:t>1、无法监听通过索引修改数组的值的变化</w:t>
      </w:r>
    </w:p>
    <w:p>
      <w:pPr>
        <w:pStyle w:val="7"/>
        <w:spacing w:before="30" w:line="266" w:lineRule="auto"/>
        <w:ind w:right="4602"/>
      </w:pPr>
      <w:r>
        <w:rPr>
          <w:color w:val="484848"/>
          <w:w w:val="95"/>
        </w:rPr>
        <w:t>2</w:t>
      </w:r>
      <w:r>
        <w:rPr>
          <w:color w:val="484848"/>
          <w:spacing w:val="8"/>
          <w:w w:val="95"/>
        </w:rPr>
        <w:t>、无法监听</w:t>
      </w:r>
      <w:r>
        <w:rPr>
          <w:color w:val="484848"/>
          <w:w w:val="95"/>
        </w:rPr>
        <w:t>object</w:t>
      </w:r>
      <w:r>
        <w:rPr>
          <w:color w:val="484848"/>
          <w:spacing w:val="-3"/>
          <w:w w:val="95"/>
        </w:rPr>
        <w:t xml:space="preserve"> 也就是对象的值的变化</w:t>
      </w:r>
      <w:r>
        <w:rPr>
          <w:color w:val="484848"/>
          <w:spacing w:val="25"/>
          <w:w w:val="100"/>
        </w:rPr>
        <w:t>所以</w:t>
      </w:r>
      <w:r>
        <w:rPr>
          <w:color w:val="484848"/>
          <w:spacing w:val="-1"/>
          <w:w w:val="88"/>
        </w:rPr>
        <w:t>v</w:t>
      </w:r>
      <w:r>
        <w:rPr>
          <w:color w:val="484848"/>
          <w:spacing w:val="-1"/>
          <w:w w:val="100"/>
        </w:rPr>
        <w:t>u</w:t>
      </w:r>
      <w:r>
        <w:rPr>
          <w:color w:val="484848"/>
          <w:spacing w:val="-1"/>
          <w:w w:val="88"/>
        </w:rPr>
        <w:t>e</w:t>
      </w:r>
      <w:r>
        <w:rPr>
          <w:color w:val="484848"/>
          <w:spacing w:val="-1"/>
          <w:w w:val="100"/>
        </w:rPr>
        <w:t>2</w:t>
      </w:r>
      <w:r>
        <w:rPr>
          <w:color w:val="484848"/>
          <w:spacing w:val="-1"/>
          <w:w w:val="50"/>
        </w:rPr>
        <w:t>.</w:t>
      </w:r>
      <w:r>
        <w:rPr>
          <w:color w:val="484848"/>
          <w:w w:val="88"/>
        </w:rPr>
        <w:t>x</w:t>
      </w:r>
      <w:r>
        <w:rPr>
          <w:color w:val="484848"/>
          <w:spacing w:val="-55"/>
        </w:rPr>
        <w:t xml:space="preserve"> </w:t>
      </w:r>
      <w:r>
        <w:rPr>
          <w:color w:val="484848"/>
          <w:spacing w:val="-2"/>
          <w:w w:val="100"/>
        </w:rPr>
        <w:t>中才会有</w:t>
      </w:r>
      <w:r>
        <w:rPr>
          <w:color w:val="484848"/>
          <w:spacing w:val="-1"/>
          <w:w w:val="100"/>
        </w:rPr>
        <w:t>$</w:t>
      </w:r>
      <w:r>
        <w:rPr>
          <w:color w:val="484848"/>
          <w:spacing w:val="-1"/>
          <w:w w:val="77"/>
        </w:rPr>
        <w:t>s</w:t>
      </w:r>
      <w:r>
        <w:rPr>
          <w:color w:val="484848"/>
          <w:spacing w:val="-1"/>
          <w:w w:val="88"/>
        </w:rPr>
        <w:t>e</w:t>
      </w:r>
      <w:r>
        <w:rPr>
          <w:color w:val="484848"/>
          <w:w w:val="55"/>
        </w:rPr>
        <w:t>t</w:t>
      </w:r>
      <w:r>
        <w:rPr>
          <w:color w:val="484848"/>
          <w:spacing w:val="-56"/>
        </w:rPr>
        <w:t xml:space="preserve"> </w:t>
      </w:r>
      <w:r>
        <w:rPr>
          <w:color w:val="484848"/>
          <w:spacing w:val="-2"/>
          <w:w w:val="100"/>
        </w:rPr>
        <w:t>属性的存在</w:t>
      </w:r>
    </w:p>
    <w:p>
      <w:pPr>
        <w:pStyle w:val="7"/>
        <w:spacing w:line="266" w:lineRule="auto"/>
        <w:ind w:right="630"/>
      </w:pPr>
      <w:r>
        <w:rPr>
          <w:color w:val="484848"/>
          <w:spacing w:val="-1"/>
          <w:w w:val="100"/>
        </w:rPr>
        <w:t>p</w:t>
      </w:r>
      <w:r>
        <w:rPr>
          <w:color w:val="484848"/>
          <w:spacing w:val="-1"/>
          <w:w w:val="66"/>
        </w:rPr>
        <w:t>r</w:t>
      </w:r>
      <w:r>
        <w:rPr>
          <w:color w:val="484848"/>
          <w:spacing w:val="-1"/>
          <w:w w:val="88"/>
        </w:rPr>
        <w:t>ox</w:t>
      </w:r>
      <w:r>
        <w:rPr>
          <w:color w:val="484848"/>
          <w:w w:val="88"/>
        </w:rPr>
        <w:t>y</w:t>
      </w:r>
      <w:r>
        <w:rPr>
          <w:color w:val="484848"/>
          <w:spacing w:val="-57"/>
        </w:rPr>
        <w:t xml:space="preserve"> </w:t>
      </w:r>
      <w:r>
        <w:rPr>
          <w:color w:val="484848"/>
          <w:spacing w:val="55"/>
          <w:w w:val="100"/>
        </w:rPr>
        <w:t>是</w:t>
      </w:r>
      <w:r>
        <w:rPr>
          <w:color w:val="484848"/>
          <w:spacing w:val="-1"/>
          <w:w w:val="88"/>
        </w:rPr>
        <w:t>e</w:t>
      </w:r>
      <w:r>
        <w:rPr>
          <w:color w:val="484848"/>
          <w:spacing w:val="-1"/>
          <w:w w:val="77"/>
        </w:rPr>
        <w:t>s</w:t>
      </w:r>
      <w:r>
        <w:rPr>
          <w:color w:val="484848"/>
          <w:w w:val="100"/>
        </w:rPr>
        <w:t>6</w:t>
      </w:r>
      <w:r>
        <w:rPr>
          <w:color w:val="484848"/>
          <w:spacing w:val="-55"/>
        </w:rPr>
        <w:t xml:space="preserve"> </w:t>
      </w:r>
      <w:r>
        <w:rPr>
          <w:color w:val="484848"/>
          <w:spacing w:val="8"/>
          <w:w w:val="100"/>
        </w:rPr>
        <w:t>中推出的新</w:t>
      </w:r>
      <w:r>
        <w:rPr>
          <w:color w:val="484848"/>
          <w:spacing w:val="-1"/>
          <w:w w:val="88"/>
        </w:rPr>
        <w:t>a</w:t>
      </w:r>
      <w:r>
        <w:rPr>
          <w:color w:val="484848"/>
          <w:spacing w:val="-1"/>
          <w:w w:val="100"/>
        </w:rPr>
        <w:t>p</w:t>
      </w:r>
      <w:r>
        <w:rPr>
          <w:color w:val="484848"/>
          <w:spacing w:val="-2"/>
          <w:w w:val="55"/>
        </w:rPr>
        <w:t>i</w:t>
      </w:r>
      <w:r>
        <w:rPr>
          <w:color w:val="484848"/>
          <w:spacing w:val="-3"/>
          <w:w w:val="100"/>
        </w:rPr>
        <w:t>，可以弥补以上两个缺点，所以</w:t>
      </w:r>
      <w:r>
        <w:rPr>
          <w:color w:val="484848"/>
          <w:spacing w:val="-55"/>
        </w:rPr>
        <w:t xml:space="preserve"> </w:t>
      </w:r>
      <w:r>
        <w:rPr>
          <w:color w:val="484848"/>
          <w:spacing w:val="-1"/>
          <w:w w:val="88"/>
        </w:rPr>
        <w:t>v</w:t>
      </w:r>
      <w:r>
        <w:rPr>
          <w:color w:val="484848"/>
          <w:spacing w:val="-1"/>
          <w:w w:val="100"/>
        </w:rPr>
        <w:t>u</w:t>
      </w:r>
      <w:r>
        <w:rPr>
          <w:color w:val="484848"/>
          <w:spacing w:val="-1"/>
          <w:w w:val="88"/>
        </w:rPr>
        <w:t>e</w:t>
      </w:r>
      <w:r>
        <w:rPr>
          <w:color w:val="484848"/>
          <w:spacing w:val="-1"/>
          <w:w w:val="100"/>
        </w:rPr>
        <w:t>3</w:t>
      </w:r>
      <w:r>
        <w:rPr>
          <w:color w:val="484848"/>
          <w:spacing w:val="-1"/>
          <w:w w:val="50"/>
        </w:rPr>
        <w:t>.</w:t>
      </w:r>
      <w:r>
        <w:rPr>
          <w:color w:val="484848"/>
          <w:w w:val="88"/>
        </w:rPr>
        <w:t>x</w:t>
      </w:r>
      <w:r>
        <w:rPr>
          <w:color w:val="484848"/>
          <w:spacing w:val="-58"/>
        </w:rPr>
        <w:t xml:space="preserve"> </w:t>
      </w:r>
      <w:r>
        <w:rPr>
          <w:color w:val="484848"/>
          <w:spacing w:val="17"/>
          <w:w w:val="100"/>
        </w:rPr>
        <w:t>版本用</w:t>
      </w:r>
      <w:r>
        <w:rPr>
          <w:color w:val="484848"/>
          <w:spacing w:val="-1"/>
          <w:w w:val="100"/>
        </w:rPr>
        <w:t>p</w:t>
      </w:r>
      <w:r>
        <w:rPr>
          <w:color w:val="484848"/>
          <w:spacing w:val="-1"/>
          <w:w w:val="66"/>
        </w:rPr>
        <w:t>r</w:t>
      </w:r>
      <w:r>
        <w:rPr>
          <w:color w:val="484848"/>
          <w:spacing w:val="-1"/>
          <w:w w:val="88"/>
        </w:rPr>
        <w:t>ox</w:t>
      </w:r>
      <w:r>
        <w:rPr>
          <w:color w:val="484848"/>
          <w:w w:val="88"/>
        </w:rPr>
        <w:t>y</w:t>
      </w:r>
      <w:r>
        <w:rPr>
          <w:color w:val="484848"/>
          <w:spacing w:val="-55"/>
        </w:rPr>
        <w:t xml:space="preserve"> </w:t>
      </w:r>
      <w:r>
        <w:rPr>
          <w:color w:val="484848"/>
          <w:spacing w:val="-2"/>
          <w:w w:val="100"/>
        </w:rPr>
        <w:t xml:space="preserve">替换 </w:t>
      </w:r>
      <w:r>
        <w:rPr>
          <w:color w:val="484848"/>
          <w:spacing w:val="-1"/>
          <w:w w:val="88"/>
        </w:rPr>
        <w:t>o</w:t>
      </w:r>
      <w:r>
        <w:rPr>
          <w:color w:val="484848"/>
          <w:spacing w:val="-1"/>
          <w:w w:val="100"/>
        </w:rPr>
        <w:t>b</w:t>
      </w:r>
      <w:r>
        <w:rPr>
          <w:color w:val="484848"/>
          <w:spacing w:val="-1"/>
          <w:w w:val="55"/>
        </w:rPr>
        <w:t>j</w:t>
      </w:r>
      <w:r>
        <w:rPr>
          <w:color w:val="484848"/>
          <w:spacing w:val="-1"/>
          <w:w w:val="88"/>
        </w:rPr>
        <w:t>ec</w:t>
      </w:r>
      <w:r>
        <w:rPr>
          <w:color w:val="484848"/>
          <w:spacing w:val="-1"/>
          <w:w w:val="55"/>
        </w:rPr>
        <w:t>t</w:t>
      </w:r>
      <w:r>
        <w:rPr>
          <w:color w:val="484848"/>
          <w:spacing w:val="-1"/>
          <w:w w:val="50"/>
        </w:rPr>
        <w:t>.</w:t>
      </w:r>
      <w:r>
        <w:rPr>
          <w:color w:val="484848"/>
          <w:spacing w:val="-1"/>
          <w:w w:val="100"/>
        </w:rPr>
        <w:t>d</w:t>
      </w:r>
      <w:r>
        <w:rPr>
          <w:color w:val="484848"/>
          <w:spacing w:val="-1"/>
          <w:w w:val="88"/>
        </w:rPr>
        <w:t>e</w:t>
      </w:r>
      <w:r>
        <w:rPr>
          <w:color w:val="484848"/>
          <w:spacing w:val="-1"/>
          <w:w w:val="55"/>
        </w:rPr>
        <w:t>fi</w:t>
      </w:r>
      <w:r>
        <w:rPr>
          <w:color w:val="484848"/>
          <w:spacing w:val="-1"/>
          <w:w w:val="100"/>
        </w:rPr>
        <w:t>n</w:t>
      </w:r>
      <w:r>
        <w:rPr>
          <w:color w:val="484848"/>
          <w:spacing w:val="-1"/>
          <w:w w:val="88"/>
        </w:rPr>
        <w:t>e</w:t>
      </w:r>
      <w:r>
        <w:rPr>
          <w:color w:val="484848"/>
          <w:spacing w:val="-1"/>
          <w:w w:val="100"/>
        </w:rPr>
        <w:t>p</w:t>
      </w:r>
      <w:r>
        <w:rPr>
          <w:color w:val="484848"/>
          <w:spacing w:val="-1"/>
          <w:w w:val="66"/>
        </w:rPr>
        <w:t>r</w:t>
      </w:r>
      <w:r>
        <w:rPr>
          <w:color w:val="484848"/>
          <w:spacing w:val="-1"/>
          <w:w w:val="88"/>
        </w:rPr>
        <w:t>o</w:t>
      </w:r>
      <w:r>
        <w:rPr>
          <w:color w:val="484848"/>
          <w:spacing w:val="-1"/>
          <w:w w:val="100"/>
        </w:rPr>
        <w:t>p</w:t>
      </w:r>
      <w:r>
        <w:rPr>
          <w:color w:val="484848"/>
          <w:spacing w:val="-1"/>
          <w:w w:val="88"/>
        </w:rPr>
        <w:t>e</w:t>
      </w:r>
      <w:r>
        <w:rPr>
          <w:color w:val="484848"/>
          <w:spacing w:val="-1"/>
          <w:w w:val="66"/>
        </w:rPr>
        <w:t>r</w:t>
      </w:r>
      <w:r>
        <w:rPr>
          <w:color w:val="484848"/>
          <w:spacing w:val="-1"/>
          <w:w w:val="55"/>
        </w:rPr>
        <w:t>t</w:t>
      </w:r>
      <w:r>
        <w:rPr>
          <w:color w:val="484848"/>
          <w:spacing w:val="-2"/>
          <w:w w:val="88"/>
        </w:rPr>
        <w:t>y</w:t>
      </w:r>
      <w:r>
        <w:rPr>
          <w:color w:val="484848"/>
          <w:w w:val="100"/>
        </w:rPr>
        <w:t>。</w:t>
      </w:r>
    </w:p>
    <w:p>
      <w:pPr>
        <w:pStyle w:val="7"/>
        <w:ind w:left="0"/>
      </w:pPr>
    </w:p>
    <w:p>
      <w:pPr>
        <w:pStyle w:val="7"/>
        <w:spacing w:before="4"/>
        <w:ind w:left="0"/>
        <w:rPr>
          <w:sz w:val="27"/>
        </w:rPr>
      </w:pPr>
    </w:p>
    <w:p>
      <w:pPr>
        <w:pStyle w:val="3"/>
        <w:numPr>
          <w:ilvl w:val="1"/>
          <w:numId w:val="66"/>
        </w:numPr>
        <w:tabs>
          <w:tab w:val="left" w:pos="549"/>
        </w:tabs>
        <w:spacing w:before="0" w:after="0" w:line="240" w:lineRule="auto"/>
        <w:ind w:left="548" w:right="0" w:hanging="389"/>
        <w:jc w:val="left"/>
      </w:pPr>
      <w:r>
        <w:rPr>
          <w:color w:val="000007"/>
        </w:rPr>
        <w:t>| React</w:t>
      </w:r>
      <w:r>
        <w:rPr>
          <w:color w:val="000007"/>
          <w:spacing w:val="-2"/>
        </w:rPr>
        <w:t xml:space="preserve"> 框 架</w:t>
      </w:r>
    </w:p>
    <w:p>
      <w:pPr>
        <w:pStyle w:val="7"/>
        <w:spacing w:before="11"/>
        <w:ind w:left="0"/>
        <w:rPr>
          <w:rFonts w:ascii="Microsoft JhengHei"/>
          <w:b/>
          <w:sz w:val="15"/>
        </w:rPr>
      </w:pPr>
    </w:p>
    <w:p>
      <w:pPr>
        <w:pStyle w:val="4"/>
        <w:numPr>
          <w:ilvl w:val="2"/>
          <w:numId w:val="66"/>
        </w:numPr>
        <w:tabs>
          <w:tab w:val="left" w:pos="879"/>
          <w:tab w:val="left" w:pos="880"/>
        </w:tabs>
        <w:spacing w:before="1" w:after="0" w:line="240" w:lineRule="auto"/>
        <w:ind w:left="880" w:right="0" w:hanging="360"/>
        <w:jc w:val="left"/>
      </w:pPr>
      <w:r>
        <w:rPr>
          <w:color w:val="484848"/>
        </w:rPr>
        <w:t>angularJs</w:t>
      </w:r>
      <w:r>
        <w:rPr>
          <w:color w:val="484848"/>
          <w:spacing w:val="-3"/>
        </w:rPr>
        <w:t xml:space="preserve"> 和 </w:t>
      </w:r>
      <w:r>
        <w:rPr>
          <w:color w:val="484848"/>
        </w:rPr>
        <w:t>React</w:t>
      </w:r>
      <w:r>
        <w:rPr>
          <w:color w:val="484848"/>
          <w:spacing w:val="-2"/>
        </w:rPr>
        <w:t xml:space="preserve"> 区别</w:t>
      </w:r>
    </w:p>
    <w:p>
      <w:pPr>
        <w:pStyle w:val="6"/>
        <w:spacing w:before="173" w:line="240" w:lineRule="auto"/>
      </w:pPr>
      <w:r>
        <w:rPr>
          <w:color w:val="484848"/>
        </w:rPr>
        <w:t>参考回答：</w:t>
      </w:r>
    </w:p>
    <w:p>
      <w:pPr>
        <w:spacing w:after="0" w:line="240" w:lineRule="auto"/>
        <w:sectPr>
          <w:pgSz w:w="11910" w:h="16840"/>
          <w:pgMar w:top="1380" w:right="1460" w:bottom="1600" w:left="1640" w:header="0" w:footer="963" w:gutter="0"/>
        </w:sectPr>
      </w:pPr>
    </w:p>
    <w:p>
      <w:pPr>
        <w:pStyle w:val="7"/>
        <w:spacing w:before="51" w:line="266" w:lineRule="auto"/>
        <w:ind w:right="337"/>
        <w:jc w:val="both"/>
      </w:pPr>
      <w:r>
        <w:rPr>
          <w:color w:val="484848"/>
          <w:spacing w:val="-1"/>
          <w:w w:val="133"/>
        </w:rPr>
        <w:t>R</w:t>
      </w:r>
      <w:r>
        <w:rPr>
          <w:color w:val="484848"/>
          <w:spacing w:val="-1"/>
          <w:w w:val="88"/>
        </w:rPr>
        <w:t>eac</w:t>
      </w:r>
      <w:r>
        <w:rPr>
          <w:color w:val="484848"/>
          <w:w w:val="55"/>
        </w:rPr>
        <w:t>t</w:t>
      </w:r>
      <w:r>
        <w:rPr>
          <w:color w:val="484848"/>
          <w:spacing w:val="-57"/>
        </w:rPr>
        <w:t xml:space="preserve"> </w:t>
      </w:r>
      <w:bookmarkStart w:id="104" w:name="_bookmark136"/>
      <w:bookmarkEnd w:id="104"/>
      <w:r>
        <w:rPr>
          <w:color w:val="484848"/>
          <w:spacing w:val="27"/>
          <w:w w:val="100"/>
        </w:rPr>
        <w:t>对比</w:t>
      </w:r>
      <w:r>
        <w:rPr>
          <w:color w:val="484848"/>
          <w:spacing w:val="-1"/>
          <w:w w:val="133"/>
        </w:rPr>
        <w:t>A</w:t>
      </w:r>
      <w:r>
        <w:rPr>
          <w:color w:val="484848"/>
          <w:spacing w:val="-1"/>
          <w:w w:val="100"/>
        </w:rPr>
        <w:t>n</w:t>
      </w:r>
      <w:r>
        <w:rPr>
          <w:color w:val="484848"/>
          <w:spacing w:val="-1"/>
          <w:w w:val="88"/>
        </w:rPr>
        <w:t>g</w:t>
      </w:r>
      <w:r>
        <w:rPr>
          <w:color w:val="484848"/>
          <w:spacing w:val="-1"/>
          <w:w w:val="100"/>
        </w:rPr>
        <w:t>u</w:t>
      </w:r>
      <w:r>
        <w:rPr>
          <w:color w:val="484848"/>
          <w:spacing w:val="-1"/>
          <w:w w:val="55"/>
        </w:rPr>
        <w:t>l</w:t>
      </w:r>
      <w:r>
        <w:rPr>
          <w:color w:val="484848"/>
          <w:spacing w:val="-1"/>
          <w:w w:val="88"/>
        </w:rPr>
        <w:t>a</w:t>
      </w:r>
      <w:r>
        <w:rPr>
          <w:color w:val="484848"/>
          <w:w w:val="66"/>
        </w:rPr>
        <w:t>r</w:t>
      </w:r>
      <w:r>
        <w:rPr>
          <w:color w:val="484848"/>
          <w:spacing w:val="-56"/>
        </w:rPr>
        <w:t xml:space="preserve"> </w:t>
      </w:r>
      <w:r>
        <w:rPr>
          <w:color w:val="484848"/>
          <w:spacing w:val="-10"/>
          <w:w w:val="100"/>
        </w:rPr>
        <w:t>是思想上的转变，它也并不是一个库，是一种开发理念，组件化，分</w:t>
      </w:r>
      <w:r>
        <w:rPr>
          <w:color w:val="484848"/>
          <w:spacing w:val="-8"/>
          <w:w w:val="100"/>
        </w:rPr>
        <w:t>治的管理，数据与</w:t>
      </w:r>
      <w:r>
        <w:rPr>
          <w:color w:val="484848"/>
          <w:spacing w:val="-55"/>
        </w:rPr>
        <w:t xml:space="preserve"> </w:t>
      </w:r>
      <w:r>
        <w:rPr>
          <w:color w:val="484848"/>
          <w:spacing w:val="-1"/>
          <w:w w:val="88"/>
        </w:rPr>
        <w:t>v</w:t>
      </w:r>
      <w:r>
        <w:rPr>
          <w:color w:val="484848"/>
          <w:spacing w:val="-1"/>
          <w:w w:val="55"/>
        </w:rPr>
        <w:t>i</w:t>
      </w:r>
      <w:r>
        <w:rPr>
          <w:color w:val="484848"/>
          <w:spacing w:val="-1"/>
          <w:w w:val="88"/>
        </w:rPr>
        <w:t>e</w:t>
      </w:r>
      <w:r>
        <w:rPr>
          <w:color w:val="484848"/>
          <w:w w:val="122"/>
        </w:rPr>
        <w:t>w</w:t>
      </w:r>
      <w:r>
        <w:rPr>
          <w:color w:val="484848"/>
          <w:spacing w:val="-56"/>
        </w:rPr>
        <w:t xml:space="preserve"> </w:t>
      </w:r>
      <w:r>
        <w:rPr>
          <w:color w:val="484848"/>
          <w:spacing w:val="-8"/>
          <w:w w:val="100"/>
        </w:rPr>
        <w:t>的一体化。它只有一个中心</w:t>
      </w:r>
      <w:r>
        <w:rPr>
          <w:color w:val="484848"/>
          <w:spacing w:val="-1"/>
          <w:w w:val="50"/>
        </w:rPr>
        <w:t>,</w:t>
      </w:r>
      <w:r>
        <w:rPr>
          <w:color w:val="484848"/>
          <w:spacing w:val="-8"/>
          <w:w w:val="100"/>
        </w:rPr>
        <w:t>发出状态，渲染</w:t>
      </w:r>
      <w:r>
        <w:rPr>
          <w:color w:val="484848"/>
          <w:spacing w:val="-58"/>
        </w:rPr>
        <w:t xml:space="preserve"> </w:t>
      </w:r>
      <w:r>
        <w:rPr>
          <w:color w:val="484848"/>
          <w:spacing w:val="-1"/>
          <w:w w:val="88"/>
        </w:rPr>
        <w:t>v</w:t>
      </w:r>
      <w:r>
        <w:rPr>
          <w:color w:val="484848"/>
          <w:spacing w:val="-1"/>
          <w:w w:val="55"/>
        </w:rPr>
        <w:t>i</w:t>
      </w:r>
      <w:r>
        <w:rPr>
          <w:color w:val="484848"/>
          <w:spacing w:val="-1"/>
          <w:w w:val="88"/>
        </w:rPr>
        <w:t>e</w:t>
      </w:r>
      <w:r>
        <w:rPr>
          <w:color w:val="484848"/>
          <w:spacing w:val="-1"/>
          <w:w w:val="122"/>
        </w:rPr>
        <w:t>w</w:t>
      </w:r>
      <w:r>
        <w:rPr>
          <w:color w:val="484848"/>
          <w:spacing w:val="-10"/>
          <w:w w:val="100"/>
        </w:rPr>
        <w:t>，对于虚拟</w:t>
      </w:r>
      <w:r>
        <w:rPr>
          <w:color w:val="484848"/>
          <w:spacing w:val="-58"/>
        </w:rPr>
        <w:t xml:space="preserve"> </w:t>
      </w:r>
      <w:r>
        <w:rPr>
          <w:color w:val="484848"/>
          <w:spacing w:val="-1"/>
          <w:w w:val="100"/>
        </w:rPr>
        <w:t>d</w:t>
      </w:r>
      <w:r>
        <w:rPr>
          <w:color w:val="484848"/>
          <w:spacing w:val="1"/>
          <w:w w:val="88"/>
        </w:rPr>
        <w:t>o</w:t>
      </w:r>
      <w:r>
        <w:rPr>
          <w:color w:val="484848"/>
          <w:w w:val="144"/>
        </w:rPr>
        <w:t>m</w:t>
      </w:r>
      <w:r>
        <w:rPr>
          <w:color w:val="484848"/>
          <w:spacing w:val="-7"/>
        </w:rPr>
        <w:t xml:space="preserve">它并没有提高渲染页面的性能，它提供更多的是利用 </w:t>
      </w:r>
      <w:r>
        <w:rPr>
          <w:color w:val="484848"/>
        </w:rPr>
        <w:t>jsx</w:t>
      </w:r>
      <w:r>
        <w:rPr>
          <w:color w:val="484848"/>
          <w:spacing w:val="-4"/>
        </w:rPr>
        <w:t xml:space="preserve"> 便捷生成</w:t>
      </w:r>
      <w:r>
        <w:rPr>
          <w:color w:val="484848"/>
        </w:rPr>
        <w:t>dom</w:t>
      </w:r>
      <w:r>
        <w:rPr>
          <w:color w:val="484848"/>
          <w:spacing w:val="-11"/>
        </w:rPr>
        <w:t xml:space="preserve"> 元素，利用组件</w:t>
      </w:r>
      <w:r>
        <w:rPr>
          <w:color w:val="484848"/>
          <w:spacing w:val="-5"/>
        </w:rPr>
        <w:t>概念进行分治管理页面每个部分</w:t>
      </w:r>
      <w:r>
        <w:rPr>
          <w:color w:val="484848"/>
          <w:w w:val="90"/>
        </w:rPr>
        <w:t>(</w:t>
      </w:r>
      <w:r>
        <w:rPr>
          <w:color w:val="484848"/>
          <w:spacing w:val="-11"/>
        </w:rPr>
        <w:t xml:space="preserve">例如 </w:t>
      </w:r>
      <w:r>
        <w:rPr>
          <w:color w:val="484848"/>
        </w:rPr>
        <w:t>header</w:t>
      </w:r>
      <w:r>
        <w:rPr>
          <w:color w:val="484848"/>
          <w:spacing w:val="-69"/>
        </w:rPr>
        <w:t xml:space="preserve"> </w:t>
      </w:r>
      <w:r>
        <w:rPr>
          <w:color w:val="484848"/>
        </w:rPr>
        <w:t>section</w:t>
      </w:r>
      <w:r>
        <w:rPr>
          <w:color w:val="484848"/>
          <w:spacing w:val="-72"/>
        </w:rPr>
        <w:t xml:space="preserve"> </w:t>
      </w:r>
      <w:r>
        <w:rPr>
          <w:color w:val="484848"/>
        </w:rPr>
        <w:t>footer</w:t>
      </w:r>
      <w:r>
        <w:rPr>
          <w:color w:val="484848"/>
          <w:spacing w:val="-71"/>
        </w:rPr>
        <w:t xml:space="preserve"> </w:t>
      </w:r>
      <w:r>
        <w:rPr>
          <w:color w:val="484848"/>
        </w:rPr>
        <w:t>slider)</w:t>
      </w:r>
    </w:p>
    <w:p>
      <w:pPr>
        <w:pStyle w:val="7"/>
        <w:ind w:left="0"/>
      </w:pPr>
    </w:p>
    <w:p>
      <w:pPr>
        <w:pStyle w:val="7"/>
        <w:spacing w:before="7"/>
        <w:ind w:left="0"/>
        <w:rPr>
          <w:sz w:val="16"/>
        </w:rPr>
      </w:pPr>
    </w:p>
    <w:p>
      <w:pPr>
        <w:pStyle w:val="4"/>
        <w:numPr>
          <w:ilvl w:val="2"/>
          <w:numId w:val="66"/>
        </w:numPr>
        <w:tabs>
          <w:tab w:val="left" w:pos="879"/>
          <w:tab w:val="left" w:pos="880"/>
        </w:tabs>
        <w:spacing w:before="1" w:after="0" w:line="240" w:lineRule="auto"/>
        <w:ind w:left="880" w:right="0" w:hanging="360"/>
        <w:jc w:val="left"/>
      </w:pPr>
      <w:r>
        <w:rPr>
          <w:color w:val="484848"/>
        </w:rPr>
        <w:t>redux</w:t>
      </w:r>
      <w:r>
        <w:rPr>
          <w:color w:val="484848"/>
          <w:spacing w:val="-1"/>
        </w:rPr>
        <w:t xml:space="preserve"> 中间件</w:t>
      </w:r>
    </w:p>
    <w:p>
      <w:pPr>
        <w:pStyle w:val="6"/>
      </w:pPr>
      <w:r>
        <w:rPr>
          <w:color w:val="484848"/>
        </w:rPr>
        <w:t>参考回答：</w:t>
      </w:r>
    </w:p>
    <w:p>
      <w:pPr>
        <w:pStyle w:val="7"/>
        <w:spacing w:line="266" w:lineRule="auto"/>
        <w:ind w:right="337"/>
      </w:pPr>
      <w:r>
        <w:rPr>
          <w:color w:val="484848"/>
          <w:spacing w:val="-6"/>
        </w:rPr>
        <w:t xml:space="preserve">中间件提供第三方插件的模式，自定义拦截 </w:t>
      </w:r>
      <w:r>
        <w:rPr>
          <w:color w:val="484848"/>
        </w:rPr>
        <w:t>action</w:t>
      </w:r>
      <w:r>
        <w:rPr>
          <w:color w:val="484848"/>
          <w:spacing w:val="-43"/>
        </w:rPr>
        <w:t xml:space="preserve"> -&gt; </w:t>
      </w:r>
      <w:r>
        <w:rPr>
          <w:color w:val="484848"/>
        </w:rPr>
        <w:t>reducer</w:t>
      </w:r>
      <w:r>
        <w:rPr>
          <w:color w:val="484848"/>
          <w:spacing w:val="-17"/>
        </w:rPr>
        <w:t xml:space="preserve"> 的过程。变为 </w:t>
      </w:r>
      <w:r>
        <w:rPr>
          <w:color w:val="484848"/>
        </w:rPr>
        <w:t>action</w:t>
      </w:r>
      <w:r>
        <w:rPr>
          <w:color w:val="484848"/>
          <w:spacing w:val="-28"/>
        </w:rPr>
        <w:t xml:space="preserve"> -&gt; </w:t>
      </w:r>
      <w:r>
        <w:rPr>
          <w:color w:val="484848"/>
          <w:spacing w:val="-1"/>
          <w:w w:val="144"/>
        </w:rPr>
        <w:t>m</w:t>
      </w:r>
      <w:r>
        <w:rPr>
          <w:color w:val="484848"/>
          <w:spacing w:val="-1"/>
          <w:w w:val="55"/>
        </w:rPr>
        <w:t>i</w:t>
      </w:r>
      <w:r>
        <w:rPr>
          <w:color w:val="484848"/>
          <w:spacing w:val="-1"/>
          <w:w w:val="100"/>
        </w:rPr>
        <w:t>dd</w:t>
      </w:r>
      <w:r>
        <w:rPr>
          <w:color w:val="484848"/>
          <w:spacing w:val="-1"/>
          <w:w w:val="55"/>
        </w:rPr>
        <w:t>l</w:t>
      </w:r>
      <w:r>
        <w:rPr>
          <w:color w:val="484848"/>
          <w:spacing w:val="-1"/>
          <w:w w:val="88"/>
        </w:rPr>
        <w:t>e</w:t>
      </w:r>
      <w:r>
        <w:rPr>
          <w:color w:val="484848"/>
          <w:spacing w:val="-1"/>
          <w:w w:val="122"/>
        </w:rPr>
        <w:t>w</w:t>
      </w:r>
      <w:r>
        <w:rPr>
          <w:color w:val="484848"/>
          <w:spacing w:val="-1"/>
          <w:w w:val="88"/>
        </w:rPr>
        <w:t>a</w:t>
      </w:r>
      <w:r>
        <w:rPr>
          <w:color w:val="484848"/>
          <w:spacing w:val="-1"/>
          <w:w w:val="66"/>
        </w:rPr>
        <w:t>r</w:t>
      </w:r>
      <w:r>
        <w:rPr>
          <w:color w:val="484848"/>
          <w:spacing w:val="-1"/>
          <w:w w:val="88"/>
        </w:rPr>
        <w:t>e</w:t>
      </w:r>
      <w:r>
        <w:rPr>
          <w:color w:val="484848"/>
          <w:w w:val="77"/>
        </w:rPr>
        <w:t>s</w:t>
      </w:r>
      <w:r>
        <w:rPr>
          <w:color w:val="484848"/>
          <w:spacing w:val="-57"/>
        </w:rPr>
        <w:t xml:space="preserve"> </w:t>
      </w:r>
      <w:r>
        <w:rPr>
          <w:color w:val="484848"/>
          <w:spacing w:val="-1"/>
          <w:w w:val="109"/>
        </w:rPr>
        <w:t>-&gt;</w:t>
      </w:r>
      <w:r>
        <w:rPr>
          <w:color w:val="484848"/>
          <w:spacing w:val="-57"/>
        </w:rPr>
        <w:t xml:space="preserve"> </w:t>
      </w:r>
      <w:r>
        <w:rPr>
          <w:color w:val="484848"/>
          <w:spacing w:val="-1"/>
          <w:w w:val="66"/>
        </w:rPr>
        <w:t>r</w:t>
      </w:r>
      <w:r>
        <w:rPr>
          <w:color w:val="484848"/>
          <w:spacing w:val="-1"/>
          <w:w w:val="88"/>
        </w:rPr>
        <w:t>e</w:t>
      </w:r>
      <w:r>
        <w:rPr>
          <w:color w:val="484848"/>
          <w:spacing w:val="-1"/>
          <w:w w:val="100"/>
        </w:rPr>
        <w:t>du</w:t>
      </w:r>
      <w:r>
        <w:rPr>
          <w:color w:val="484848"/>
          <w:spacing w:val="-1"/>
          <w:w w:val="88"/>
        </w:rPr>
        <w:t>ce</w:t>
      </w:r>
      <w:r>
        <w:rPr>
          <w:color w:val="484848"/>
          <w:w w:val="66"/>
        </w:rPr>
        <w:t>r</w:t>
      </w:r>
      <w:r>
        <w:rPr>
          <w:color w:val="484848"/>
        </w:rPr>
        <w:t xml:space="preserve"> </w:t>
      </w:r>
      <w:r>
        <w:rPr>
          <w:color w:val="484848"/>
          <w:spacing w:val="-19"/>
          <w:w w:val="100"/>
        </w:rPr>
        <w:t>。这种机制可以让我们改变数据流，实现如异步</w:t>
      </w:r>
      <w:r>
        <w:rPr>
          <w:color w:val="484848"/>
          <w:spacing w:val="-19"/>
        </w:rPr>
        <w:t xml:space="preserve"> </w:t>
      </w:r>
      <w:r>
        <w:rPr>
          <w:color w:val="484848"/>
          <w:spacing w:val="-1"/>
          <w:w w:val="88"/>
        </w:rPr>
        <w:t>ac</w:t>
      </w:r>
      <w:r>
        <w:rPr>
          <w:color w:val="484848"/>
          <w:spacing w:val="-1"/>
          <w:w w:val="55"/>
        </w:rPr>
        <w:t>ti</w:t>
      </w:r>
      <w:r>
        <w:rPr>
          <w:color w:val="484848"/>
          <w:spacing w:val="-1"/>
          <w:w w:val="88"/>
        </w:rPr>
        <w:t>o</w:t>
      </w:r>
      <w:r>
        <w:rPr>
          <w:color w:val="484848"/>
          <w:w w:val="100"/>
        </w:rPr>
        <w:t>n</w:t>
      </w:r>
      <w:r>
        <w:rPr>
          <w:color w:val="484848"/>
        </w:rPr>
        <w:t xml:space="preserve"> </w:t>
      </w:r>
      <w:r>
        <w:rPr>
          <w:color w:val="484848"/>
          <w:spacing w:val="-111"/>
          <w:w w:val="100"/>
        </w:rPr>
        <w:t>，</w:t>
      </w:r>
      <w:r>
        <w:rPr>
          <w:color w:val="484848"/>
          <w:spacing w:val="-1"/>
          <w:w w:val="88"/>
        </w:rPr>
        <w:t>ac</w:t>
      </w:r>
      <w:r>
        <w:rPr>
          <w:color w:val="484848"/>
          <w:spacing w:val="-1"/>
          <w:w w:val="55"/>
        </w:rPr>
        <w:t>ti</w:t>
      </w:r>
      <w:r>
        <w:rPr>
          <w:color w:val="484848"/>
          <w:spacing w:val="-1"/>
          <w:w w:val="88"/>
        </w:rPr>
        <w:t>o</w:t>
      </w:r>
      <w:r>
        <w:rPr>
          <w:color w:val="484848"/>
          <w:w w:val="100"/>
        </w:rPr>
        <w:t>n</w:t>
      </w:r>
      <w:r>
        <w:rPr>
          <w:color w:val="484848"/>
        </w:rPr>
        <w:t xml:space="preserve"> </w:t>
      </w:r>
      <w:r>
        <w:rPr>
          <w:color w:val="484848"/>
          <w:w w:val="100"/>
        </w:rPr>
        <w:t>过</w:t>
      </w:r>
      <w:r>
        <w:rPr>
          <w:color w:val="484848"/>
          <w:spacing w:val="-3"/>
        </w:rPr>
        <w:t>滤，日志输出，异常报告等功能。</w:t>
      </w:r>
    </w:p>
    <w:p>
      <w:pPr>
        <w:pStyle w:val="7"/>
        <w:spacing w:before="4"/>
        <w:ind w:left="0"/>
        <w:rPr>
          <w:sz w:val="23"/>
        </w:rPr>
      </w:pPr>
    </w:p>
    <w:p>
      <w:pPr>
        <w:pStyle w:val="7"/>
        <w:spacing w:line="266" w:lineRule="auto"/>
        <w:ind w:right="228"/>
      </w:pPr>
      <w:r>
        <w:rPr>
          <w:color w:val="484848"/>
          <w:spacing w:val="-2"/>
          <w:w w:val="100"/>
        </w:rPr>
        <w:t>常见的中间件：</w:t>
      </w:r>
      <w:r>
        <w:rPr>
          <w:color w:val="484848"/>
          <w:spacing w:val="-1"/>
          <w:w w:val="66"/>
        </w:rPr>
        <w:t>r</w:t>
      </w:r>
      <w:r>
        <w:rPr>
          <w:color w:val="484848"/>
          <w:spacing w:val="-1"/>
          <w:w w:val="88"/>
        </w:rPr>
        <w:t>e</w:t>
      </w:r>
      <w:r>
        <w:rPr>
          <w:color w:val="484848"/>
          <w:spacing w:val="-1"/>
          <w:w w:val="100"/>
        </w:rPr>
        <w:t>du</w:t>
      </w:r>
      <w:r>
        <w:rPr>
          <w:color w:val="484848"/>
          <w:spacing w:val="-1"/>
          <w:w w:val="88"/>
        </w:rPr>
        <w:t>x</w:t>
      </w:r>
      <w:r>
        <w:rPr>
          <w:color w:val="484848"/>
          <w:spacing w:val="-1"/>
          <w:w w:val="109"/>
        </w:rPr>
        <w:t>-</w:t>
      </w:r>
      <w:r>
        <w:rPr>
          <w:color w:val="484848"/>
          <w:spacing w:val="-1"/>
          <w:w w:val="55"/>
        </w:rPr>
        <w:t>l</w:t>
      </w:r>
      <w:r>
        <w:rPr>
          <w:color w:val="484848"/>
          <w:spacing w:val="-1"/>
          <w:w w:val="88"/>
        </w:rPr>
        <w:t>ogge</w:t>
      </w:r>
      <w:r>
        <w:rPr>
          <w:color w:val="484848"/>
          <w:w w:val="66"/>
        </w:rPr>
        <w:t>r</w:t>
      </w:r>
      <w:r>
        <w:rPr>
          <w:color w:val="484848"/>
          <w:spacing w:val="-28"/>
          <w:w w:val="100"/>
        </w:rPr>
        <w:t>：提供日志输出；</w:t>
      </w:r>
      <w:r>
        <w:rPr>
          <w:color w:val="484848"/>
          <w:spacing w:val="-1"/>
          <w:w w:val="66"/>
        </w:rPr>
        <w:t>r</w:t>
      </w:r>
      <w:r>
        <w:rPr>
          <w:color w:val="484848"/>
          <w:spacing w:val="-1"/>
          <w:w w:val="88"/>
        </w:rPr>
        <w:t>e</w:t>
      </w:r>
      <w:r>
        <w:rPr>
          <w:color w:val="484848"/>
          <w:spacing w:val="-1"/>
          <w:w w:val="100"/>
        </w:rPr>
        <w:t>du</w:t>
      </w:r>
      <w:r>
        <w:rPr>
          <w:color w:val="484848"/>
          <w:spacing w:val="-1"/>
          <w:w w:val="88"/>
        </w:rPr>
        <w:t>x</w:t>
      </w:r>
      <w:r>
        <w:rPr>
          <w:color w:val="484848"/>
          <w:spacing w:val="-1"/>
          <w:w w:val="109"/>
        </w:rPr>
        <w:t>-</w:t>
      </w:r>
      <w:r>
        <w:rPr>
          <w:color w:val="484848"/>
          <w:spacing w:val="-1"/>
          <w:w w:val="55"/>
        </w:rPr>
        <w:t>t</w:t>
      </w:r>
      <w:r>
        <w:rPr>
          <w:color w:val="484848"/>
          <w:spacing w:val="-1"/>
          <w:w w:val="100"/>
        </w:rPr>
        <w:t>hunk</w:t>
      </w:r>
      <w:r>
        <w:rPr>
          <w:color w:val="484848"/>
          <w:spacing w:val="-28"/>
          <w:w w:val="100"/>
        </w:rPr>
        <w:t>：处理异步操作；</w:t>
      </w:r>
      <w:r>
        <w:rPr>
          <w:color w:val="484848"/>
          <w:spacing w:val="-1"/>
          <w:w w:val="66"/>
        </w:rPr>
        <w:t>r</w:t>
      </w:r>
      <w:r>
        <w:rPr>
          <w:color w:val="484848"/>
          <w:spacing w:val="-1"/>
          <w:w w:val="88"/>
        </w:rPr>
        <w:t>e</w:t>
      </w:r>
      <w:r>
        <w:rPr>
          <w:color w:val="484848"/>
          <w:spacing w:val="-1"/>
          <w:w w:val="100"/>
        </w:rPr>
        <w:t>du</w:t>
      </w:r>
      <w:r>
        <w:rPr>
          <w:color w:val="484848"/>
          <w:spacing w:val="-1"/>
          <w:w w:val="88"/>
        </w:rPr>
        <w:t>x</w:t>
      </w:r>
      <w:r>
        <w:rPr>
          <w:color w:val="484848"/>
          <w:spacing w:val="-1"/>
          <w:w w:val="109"/>
        </w:rPr>
        <w:t>-</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spacing w:val="-1"/>
          <w:w w:val="88"/>
        </w:rPr>
        <w:t>e</w:t>
      </w:r>
      <w:r>
        <w:rPr>
          <w:color w:val="484848"/>
          <w:w w:val="100"/>
        </w:rPr>
        <w:t>：</w:t>
      </w:r>
      <w:r>
        <w:rPr>
          <w:color w:val="484848"/>
          <w:spacing w:val="-3"/>
          <w:w w:val="100"/>
        </w:rPr>
        <w:t>处理异步操作；</w:t>
      </w:r>
      <w:r>
        <w:rPr>
          <w:color w:val="484848"/>
          <w:spacing w:val="-1"/>
          <w:w w:val="88"/>
        </w:rPr>
        <w:t>ac</w:t>
      </w:r>
      <w:r>
        <w:rPr>
          <w:color w:val="484848"/>
          <w:spacing w:val="-1"/>
          <w:w w:val="55"/>
        </w:rPr>
        <w:t>ti</w:t>
      </w:r>
      <w:r>
        <w:rPr>
          <w:color w:val="484848"/>
          <w:spacing w:val="-1"/>
          <w:w w:val="88"/>
        </w:rPr>
        <w:t>o</w:t>
      </w:r>
      <w:r>
        <w:rPr>
          <w:color w:val="484848"/>
          <w:spacing w:val="-1"/>
          <w:w w:val="100"/>
        </w:rPr>
        <w:t>n</w:t>
      </w:r>
      <w:r>
        <w:rPr>
          <w:color w:val="484848"/>
          <w:spacing w:val="-1"/>
          <w:w w:val="122"/>
        </w:rPr>
        <w:t>C</w:t>
      </w:r>
      <w:r>
        <w:rPr>
          <w:color w:val="484848"/>
          <w:spacing w:val="-1"/>
          <w:w w:val="66"/>
        </w:rPr>
        <w:t>r</w:t>
      </w:r>
      <w:r>
        <w:rPr>
          <w:color w:val="484848"/>
          <w:spacing w:val="-1"/>
          <w:w w:val="88"/>
        </w:rPr>
        <w:t>ea</w:t>
      </w:r>
      <w:r>
        <w:rPr>
          <w:color w:val="484848"/>
          <w:spacing w:val="-1"/>
          <w:w w:val="55"/>
        </w:rPr>
        <w:t>t</w:t>
      </w:r>
      <w:r>
        <w:rPr>
          <w:color w:val="484848"/>
          <w:spacing w:val="-1"/>
          <w:w w:val="88"/>
        </w:rPr>
        <w:t>o</w:t>
      </w:r>
      <w:r>
        <w:rPr>
          <w:color w:val="484848"/>
          <w:w w:val="66"/>
        </w:rPr>
        <w:t>r</w:t>
      </w:r>
      <w:r>
        <w:rPr>
          <w:color w:val="484848"/>
          <w:spacing w:val="-56"/>
        </w:rPr>
        <w:t xml:space="preserve"> </w:t>
      </w:r>
      <w:r>
        <w:rPr>
          <w:color w:val="484848"/>
          <w:spacing w:val="8"/>
          <w:w w:val="100"/>
        </w:rPr>
        <w:t>的返回值是</w:t>
      </w:r>
      <w:r>
        <w:rPr>
          <w:color w:val="484848"/>
          <w:spacing w:val="-1"/>
          <w:w w:val="100"/>
        </w:rPr>
        <w:t>p</w:t>
      </w:r>
      <w:r>
        <w:rPr>
          <w:color w:val="484848"/>
          <w:spacing w:val="-1"/>
          <w:w w:val="66"/>
        </w:rPr>
        <w:t>r</w:t>
      </w:r>
      <w:r>
        <w:rPr>
          <w:color w:val="484848"/>
          <w:spacing w:val="-1"/>
          <w:w w:val="88"/>
        </w:rPr>
        <w:t>o</w:t>
      </w:r>
      <w:r>
        <w:rPr>
          <w:color w:val="484848"/>
          <w:spacing w:val="-1"/>
          <w:w w:val="144"/>
        </w:rPr>
        <w:t>m</w:t>
      </w:r>
      <w:r>
        <w:rPr>
          <w:color w:val="484848"/>
          <w:spacing w:val="-1"/>
          <w:w w:val="55"/>
        </w:rPr>
        <w:t>i</w:t>
      </w:r>
      <w:r>
        <w:rPr>
          <w:color w:val="484848"/>
          <w:spacing w:val="-1"/>
          <w:w w:val="77"/>
        </w:rPr>
        <w:t>s</w:t>
      </w:r>
      <w:r>
        <w:rPr>
          <w:color w:val="484848"/>
          <w:w w:val="88"/>
        </w:rPr>
        <w:t>e</w:t>
      </w:r>
    </w:p>
    <w:p>
      <w:pPr>
        <w:pStyle w:val="7"/>
        <w:ind w:left="0"/>
      </w:pPr>
    </w:p>
    <w:p>
      <w:pPr>
        <w:pStyle w:val="7"/>
        <w:spacing w:before="10"/>
        <w:ind w:left="0"/>
        <w:rPr>
          <w:sz w:val="16"/>
        </w:rPr>
      </w:pPr>
    </w:p>
    <w:p>
      <w:pPr>
        <w:pStyle w:val="4"/>
        <w:numPr>
          <w:ilvl w:val="2"/>
          <w:numId w:val="66"/>
        </w:numPr>
        <w:tabs>
          <w:tab w:val="left" w:pos="879"/>
          <w:tab w:val="left" w:pos="880"/>
        </w:tabs>
        <w:spacing w:before="0" w:after="0" w:line="240" w:lineRule="auto"/>
        <w:ind w:left="880" w:right="0" w:hanging="360"/>
        <w:jc w:val="left"/>
      </w:pPr>
      <w:r>
        <w:rPr>
          <w:color w:val="484848"/>
        </w:rPr>
        <w:t>redux</w:t>
      </w:r>
      <w:r>
        <w:rPr>
          <w:color w:val="484848"/>
          <w:spacing w:val="-1"/>
        </w:rPr>
        <w:t xml:space="preserve"> 有什么缺点</w:t>
      </w:r>
    </w:p>
    <w:p>
      <w:pPr>
        <w:pStyle w:val="6"/>
      </w:pPr>
      <w:r>
        <w:rPr>
          <w:color w:val="484848"/>
        </w:rPr>
        <w:t>参考回答：</w:t>
      </w:r>
    </w:p>
    <w:p>
      <w:pPr>
        <w:pStyle w:val="18"/>
        <w:numPr>
          <w:ilvl w:val="0"/>
          <w:numId w:val="75"/>
        </w:numPr>
        <w:tabs>
          <w:tab w:val="left" w:pos="327"/>
        </w:tabs>
        <w:spacing w:before="0" w:after="0" w:line="272" w:lineRule="exact"/>
        <w:ind w:left="326" w:right="0" w:hanging="167"/>
        <w:jc w:val="left"/>
        <w:rPr>
          <w:rFonts w:hint="eastAsia" w:ascii="宋体" w:eastAsia="宋体"/>
          <w:sz w:val="22"/>
        </w:rPr>
      </w:pPr>
      <w:r>
        <w:rPr>
          <w:rFonts w:hint="eastAsia" w:ascii="宋体" w:eastAsia="宋体"/>
          <w:color w:val="484848"/>
          <w:spacing w:val="-1"/>
          <w:sz w:val="22"/>
        </w:rPr>
        <w:t>一个组件所需要的数据，必须由父组件传过来，而不能像</w:t>
      </w:r>
      <w:r>
        <w:rPr>
          <w:rFonts w:hint="eastAsia" w:ascii="宋体" w:eastAsia="宋体"/>
          <w:color w:val="484848"/>
          <w:sz w:val="22"/>
        </w:rPr>
        <w:t>flux</w:t>
      </w:r>
      <w:r>
        <w:rPr>
          <w:rFonts w:hint="eastAsia" w:ascii="宋体" w:eastAsia="宋体"/>
          <w:color w:val="484848"/>
          <w:spacing w:val="-5"/>
          <w:sz w:val="22"/>
        </w:rPr>
        <w:t xml:space="preserve"> 中直接从</w:t>
      </w:r>
      <w:r>
        <w:rPr>
          <w:rFonts w:hint="eastAsia" w:ascii="宋体" w:eastAsia="宋体"/>
          <w:color w:val="484848"/>
          <w:sz w:val="22"/>
        </w:rPr>
        <w:t>store</w:t>
      </w:r>
      <w:r>
        <w:rPr>
          <w:rFonts w:hint="eastAsia" w:ascii="宋体" w:eastAsia="宋体"/>
          <w:color w:val="484848"/>
          <w:spacing w:val="-24"/>
          <w:sz w:val="22"/>
        </w:rPr>
        <w:t xml:space="preserve"> 取。</w:t>
      </w:r>
    </w:p>
    <w:p>
      <w:pPr>
        <w:pStyle w:val="7"/>
        <w:spacing w:before="9"/>
        <w:ind w:left="0"/>
        <w:rPr>
          <w:sz w:val="26"/>
        </w:rPr>
      </w:pPr>
    </w:p>
    <w:p>
      <w:pPr>
        <w:pStyle w:val="18"/>
        <w:numPr>
          <w:ilvl w:val="0"/>
          <w:numId w:val="75"/>
        </w:numPr>
        <w:tabs>
          <w:tab w:val="left" w:pos="327"/>
        </w:tabs>
        <w:spacing w:before="0" w:after="0" w:line="266" w:lineRule="auto"/>
        <w:ind w:left="160" w:right="558" w:firstLine="0"/>
        <w:jc w:val="left"/>
        <w:rPr>
          <w:rFonts w:hint="eastAsia" w:ascii="宋体" w:eastAsia="宋体"/>
          <w:sz w:val="22"/>
        </w:rPr>
      </w:pPr>
      <w:r>
        <w:rPr>
          <w:rFonts w:hint="eastAsia" w:ascii="宋体" w:eastAsia="宋体"/>
          <w:color w:val="484848"/>
          <w:spacing w:val="-3"/>
          <w:sz w:val="22"/>
        </w:rPr>
        <w:t>当一个组件相关数据更新时，即使父组件不需要用到这个组件，父组件还是会重新</w:t>
      </w:r>
      <w:r>
        <w:rPr>
          <w:rFonts w:hint="eastAsia" w:ascii="宋体" w:eastAsia="宋体"/>
          <w:color w:val="484848"/>
          <w:spacing w:val="-1"/>
          <w:w w:val="66"/>
          <w:sz w:val="22"/>
        </w:rPr>
        <w:t>r</w:t>
      </w:r>
      <w:r>
        <w:rPr>
          <w:rFonts w:hint="eastAsia" w:ascii="宋体" w:eastAsia="宋体"/>
          <w:color w:val="484848"/>
          <w:spacing w:val="-1"/>
          <w:w w:val="88"/>
          <w:sz w:val="22"/>
        </w:rPr>
        <w:t>e</w:t>
      </w:r>
      <w:r>
        <w:rPr>
          <w:rFonts w:hint="eastAsia" w:ascii="宋体" w:eastAsia="宋体"/>
          <w:color w:val="484848"/>
          <w:spacing w:val="-1"/>
          <w:w w:val="100"/>
          <w:sz w:val="22"/>
        </w:rPr>
        <w:t>nd</w:t>
      </w:r>
      <w:r>
        <w:rPr>
          <w:rFonts w:hint="eastAsia" w:ascii="宋体" w:eastAsia="宋体"/>
          <w:color w:val="484848"/>
          <w:spacing w:val="-1"/>
          <w:w w:val="88"/>
          <w:sz w:val="22"/>
        </w:rPr>
        <w:t>e</w:t>
      </w:r>
      <w:r>
        <w:rPr>
          <w:rFonts w:hint="eastAsia" w:ascii="宋体" w:eastAsia="宋体"/>
          <w:color w:val="484848"/>
          <w:spacing w:val="-2"/>
          <w:w w:val="66"/>
          <w:sz w:val="22"/>
        </w:rPr>
        <w:t>r</w:t>
      </w:r>
      <w:r>
        <w:rPr>
          <w:rFonts w:hint="eastAsia" w:ascii="宋体" w:eastAsia="宋体"/>
          <w:color w:val="484848"/>
          <w:spacing w:val="-3"/>
          <w:w w:val="100"/>
          <w:sz w:val="22"/>
        </w:rPr>
        <w:t>，可能会有效率影响，或者需要写复杂的</w:t>
      </w:r>
      <w:r>
        <w:rPr>
          <w:rFonts w:hint="eastAsia" w:ascii="宋体" w:eastAsia="宋体"/>
          <w:color w:val="484848"/>
          <w:spacing w:val="-55"/>
          <w:sz w:val="22"/>
        </w:rPr>
        <w:t xml:space="preserve"> </w:t>
      </w:r>
      <w:r>
        <w:rPr>
          <w:rFonts w:hint="eastAsia" w:ascii="宋体" w:eastAsia="宋体"/>
          <w:color w:val="484848"/>
          <w:spacing w:val="-1"/>
          <w:w w:val="77"/>
          <w:sz w:val="22"/>
        </w:rPr>
        <w:t>s</w:t>
      </w:r>
      <w:r>
        <w:rPr>
          <w:rFonts w:hint="eastAsia" w:ascii="宋体" w:eastAsia="宋体"/>
          <w:color w:val="484848"/>
          <w:spacing w:val="-1"/>
          <w:w w:val="100"/>
          <w:sz w:val="22"/>
        </w:rPr>
        <w:t>h</w:t>
      </w:r>
      <w:r>
        <w:rPr>
          <w:rFonts w:hint="eastAsia" w:ascii="宋体" w:eastAsia="宋体"/>
          <w:color w:val="484848"/>
          <w:spacing w:val="-1"/>
          <w:w w:val="88"/>
          <w:sz w:val="22"/>
        </w:rPr>
        <w:t>o</w:t>
      </w:r>
      <w:r>
        <w:rPr>
          <w:rFonts w:hint="eastAsia" w:ascii="宋体" w:eastAsia="宋体"/>
          <w:color w:val="484848"/>
          <w:spacing w:val="-1"/>
          <w:w w:val="100"/>
          <w:sz w:val="22"/>
        </w:rPr>
        <w:t>u</w:t>
      </w:r>
      <w:r>
        <w:rPr>
          <w:rFonts w:hint="eastAsia" w:ascii="宋体" w:eastAsia="宋体"/>
          <w:color w:val="484848"/>
          <w:spacing w:val="-1"/>
          <w:w w:val="55"/>
          <w:sz w:val="22"/>
        </w:rPr>
        <w:t>l</w:t>
      </w:r>
      <w:r>
        <w:rPr>
          <w:rFonts w:hint="eastAsia" w:ascii="宋体" w:eastAsia="宋体"/>
          <w:color w:val="484848"/>
          <w:spacing w:val="-1"/>
          <w:w w:val="100"/>
          <w:sz w:val="22"/>
        </w:rPr>
        <w:t>d</w:t>
      </w:r>
      <w:r>
        <w:rPr>
          <w:rFonts w:hint="eastAsia" w:ascii="宋体" w:eastAsia="宋体"/>
          <w:color w:val="484848"/>
          <w:spacing w:val="-1"/>
          <w:w w:val="122"/>
          <w:sz w:val="22"/>
        </w:rPr>
        <w:t>C</w:t>
      </w:r>
      <w:r>
        <w:rPr>
          <w:rFonts w:hint="eastAsia" w:ascii="宋体" w:eastAsia="宋体"/>
          <w:color w:val="484848"/>
          <w:spacing w:val="-1"/>
          <w:w w:val="88"/>
          <w:sz w:val="22"/>
        </w:rPr>
        <w:t>o</w:t>
      </w:r>
      <w:r>
        <w:rPr>
          <w:rFonts w:hint="eastAsia" w:ascii="宋体" w:eastAsia="宋体"/>
          <w:color w:val="484848"/>
          <w:spacing w:val="-1"/>
          <w:w w:val="144"/>
          <w:sz w:val="22"/>
        </w:rPr>
        <w:t>m</w:t>
      </w:r>
      <w:r>
        <w:rPr>
          <w:rFonts w:hint="eastAsia" w:ascii="宋体" w:eastAsia="宋体"/>
          <w:color w:val="484848"/>
          <w:spacing w:val="-1"/>
          <w:w w:val="100"/>
          <w:sz w:val="22"/>
        </w:rPr>
        <w:t>p</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1"/>
          <w:w w:val="133"/>
          <w:sz w:val="22"/>
        </w:rPr>
        <w:t>U</w:t>
      </w:r>
      <w:r>
        <w:rPr>
          <w:rFonts w:hint="eastAsia" w:ascii="宋体" w:eastAsia="宋体"/>
          <w:color w:val="484848"/>
          <w:spacing w:val="-1"/>
          <w:w w:val="100"/>
          <w:sz w:val="22"/>
        </w:rPr>
        <w:t>pd</w:t>
      </w:r>
      <w:r>
        <w:rPr>
          <w:rFonts w:hint="eastAsia" w:ascii="宋体" w:eastAsia="宋体"/>
          <w:color w:val="484848"/>
          <w:spacing w:val="-1"/>
          <w:w w:val="88"/>
          <w:sz w:val="22"/>
        </w:rPr>
        <w:t>a</w:t>
      </w:r>
      <w:r>
        <w:rPr>
          <w:rFonts w:hint="eastAsia" w:ascii="宋体" w:eastAsia="宋体"/>
          <w:color w:val="484848"/>
          <w:spacing w:val="-1"/>
          <w:w w:val="55"/>
          <w:sz w:val="22"/>
        </w:rPr>
        <w:t>t</w:t>
      </w:r>
      <w:r>
        <w:rPr>
          <w:rFonts w:hint="eastAsia" w:ascii="宋体" w:eastAsia="宋体"/>
          <w:color w:val="484848"/>
          <w:w w:val="88"/>
          <w:sz w:val="22"/>
        </w:rPr>
        <w:t>e</w:t>
      </w:r>
      <w:r>
        <w:rPr>
          <w:rFonts w:hint="eastAsia" w:ascii="宋体" w:eastAsia="宋体"/>
          <w:color w:val="484848"/>
          <w:spacing w:val="-57"/>
          <w:sz w:val="22"/>
        </w:rPr>
        <w:t xml:space="preserve"> </w:t>
      </w:r>
      <w:r>
        <w:rPr>
          <w:rFonts w:hint="eastAsia" w:ascii="宋体" w:eastAsia="宋体"/>
          <w:color w:val="484848"/>
          <w:spacing w:val="-2"/>
          <w:w w:val="100"/>
          <w:sz w:val="22"/>
        </w:rPr>
        <w:t>进行判断。</w:t>
      </w:r>
    </w:p>
    <w:p>
      <w:pPr>
        <w:pStyle w:val="7"/>
        <w:ind w:left="0"/>
      </w:pPr>
    </w:p>
    <w:p>
      <w:pPr>
        <w:pStyle w:val="7"/>
        <w:spacing w:before="9"/>
        <w:ind w:left="0"/>
        <w:rPr>
          <w:sz w:val="16"/>
        </w:rPr>
      </w:pPr>
    </w:p>
    <w:p>
      <w:pPr>
        <w:pStyle w:val="4"/>
        <w:numPr>
          <w:ilvl w:val="1"/>
          <w:numId w:val="75"/>
        </w:numPr>
        <w:tabs>
          <w:tab w:val="left" w:pos="879"/>
          <w:tab w:val="left" w:pos="880"/>
        </w:tabs>
        <w:spacing w:before="1" w:after="0" w:line="240" w:lineRule="auto"/>
        <w:ind w:left="880" w:right="0" w:hanging="360"/>
        <w:jc w:val="left"/>
      </w:pPr>
      <w:r>
        <w:rPr>
          <w:color w:val="484848"/>
        </w:rPr>
        <w:t>React</w:t>
      </w:r>
      <w:r>
        <w:rPr>
          <w:color w:val="484848"/>
          <w:spacing w:val="-1"/>
        </w:rPr>
        <w:t xml:space="preserve"> 组件的划分业务组件技术组件？</w:t>
      </w:r>
    </w:p>
    <w:p>
      <w:pPr>
        <w:pStyle w:val="6"/>
        <w:spacing w:before="173"/>
      </w:pPr>
      <w:r>
        <w:rPr>
          <w:color w:val="484848"/>
        </w:rPr>
        <w:t>参考回答：</w:t>
      </w:r>
    </w:p>
    <w:p>
      <w:pPr>
        <w:pStyle w:val="7"/>
        <w:spacing w:line="266" w:lineRule="auto"/>
        <w:ind w:right="337"/>
      </w:pPr>
      <w:r>
        <w:rPr>
          <w:color w:val="484848"/>
        </w:rPr>
        <w:t>根据组件的职责通常把组件分为UI</w:t>
      </w:r>
      <w:r>
        <w:rPr>
          <w:color w:val="484848"/>
          <w:spacing w:val="-11"/>
        </w:rPr>
        <w:t xml:space="preserve"> 组件和容器组件。</w:t>
      </w:r>
      <w:r>
        <w:rPr>
          <w:color w:val="484848"/>
        </w:rPr>
        <w:t>UI</w:t>
      </w:r>
      <w:r>
        <w:rPr>
          <w:color w:val="484848"/>
          <w:spacing w:val="-1"/>
        </w:rPr>
        <w:t xml:space="preserve"> 组件负责 </w:t>
      </w:r>
      <w:r>
        <w:rPr>
          <w:color w:val="484848"/>
        </w:rPr>
        <w:t>UI</w:t>
      </w:r>
      <w:r>
        <w:rPr>
          <w:color w:val="484848"/>
          <w:spacing w:val="-5"/>
        </w:rPr>
        <w:t xml:space="preserve"> 的呈现，容器组</w:t>
      </w:r>
      <w:r>
        <w:rPr>
          <w:color w:val="484848"/>
          <w:spacing w:val="-3"/>
          <w:w w:val="100"/>
        </w:rPr>
        <w:t>件负责管理数据和逻辑。两者通过</w:t>
      </w:r>
      <w:r>
        <w:rPr>
          <w:color w:val="484848"/>
          <w:spacing w:val="-55"/>
        </w:rPr>
        <w:t xml:space="preserve"> </w:t>
      </w:r>
      <w:r>
        <w:rPr>
          <w:color w:val="484848"/>
          <w:spacing w:val="-1"/>
          <w:w w:val="133"/>
        </w:rPr>
        <w:t>R</w:t>
      </w:r>
      <w:r>
        <w:rPr>
          <w:color w:val="484848"/>
          <w:spacing w:val="-1"/>
          <w:w w:val="88"/>
        </w:rPr>
        <w:t>eac</w:t>
      </w:r>
      <w:r>
        <w:rPr>
          <w:color w:val="484848"/>
          <w:spacing w:val="-1"/>
          <w:w w:val="55"/>
        </w:rPr>
        <w:t>t</w:t>
      </w:r>
      <w:r>
        <w:rPr>
          <w:color w:val="484848"/>
          <w:spacing w:val="-1"/>
          <w:w w:val="109"/>
        </w:rPr>
        <w:t>-</w:t>
      </w:r>
      <w:r>
        <w:rPr>
          <w:color w:val="484848"/>
          <w:spacing w:val="-1"/>
          <w:w w:val="133"/>
        </w:rPr>
        <w:t>R</w:t>
      </w:r>
      <w:r>
        <w:rPr>
          <w:color w:val="484848"/>
          <w:spacing w:val="-1"/>
          <w:w w:val="88"/>
        </w:rPr>
        <w:t>e</w:t>
      </w:r>
      <w:r>
        <w:rPr>
          <w:color w:val="484848"/>
          <w:spacing w:val="-1"/>
          <w:w w:val="100"/>
        </w:rPr>
        <w:t>du</w:t>
      </w:r>
      <w:r>
        <w:rPr>
          <w:color w:val="484848"/>
          <w:w w:val="88"/>
        </w:rPr>
        <w:t>x</w:t>
      </w:r>
      <w:r>
        <w:rPr>
          <w:color w:val="484848"/>
        </w:rPr>
        <w:t xml:space="preserve"> </w:t>
      </w:r>
      <w:r>
        <w:rPr>
          <w:color w:val="484848"/>
          <w:spacing w:val="25"/>
          <w:w w:val="100"/>
        </w:rPr>
        <w:t>提供</w:t>
      </w:r>
      <w:r>
        <w:rPr>
          <w:color w:val="484848"/>
          <w:spacing w:val="-1"/>
          <w:w w:val="88"/>
        </w:rPr>
        <w:t>co</w:t>
      </w:r>
      <w:r>
        <w:rPr>
          <w:color w:val="484848"/>
          <w:spacing w:val="-1"/>
          <w:w w:val="100"/>
        </w:rPr>
        <w:t>nn</w:t>
      </w:r>
      <w:r>
        <w:rPr>
          <w:color w:val="484848"/>
          <w:spacing w:val="-1"/>
          <w:w w:val="88"/>
        </w:rPr>
        <w:t>ec</w:t>
      </w:r>
      <w:r>
        <w:rPr>
          <w:color w:val="484848"/>
          <w:w w:val="55"/>
        </w:rPr>
        <w:t>t</w:t>
      </w:r>
      <w:r>
        <w:rPr>
          <w:color w:val="484848"/>
          <w:spacing w:val="-57"/>
        </w:rPr>
        <w:t xml:space="preserve"> </w:t>
      </w:r>
      <w:r>
        <w:rPr>
          <w:color w:val="484848"/>
          <w:spacing w:val="-3"/>
          <w:w w:val="100"/>
        </w:rPr>
        <w:t>方法联系起来。</w:t>
      </w:r>
    </w:p>
    <w:p>
      <w:pPr>
        <w:pStyle w:val="7"/>
        <w:ind w:left="0"/>
      </w:pPr>
    </w:p>
    <w:p>
      <w:pPr>
        <w:pStyle w:val="7"/>
        <w:spacing w:before="12"/>
        <w:ind w:left="0"/>
        <w:rPr>
          <w:sz w:val="15"/>
        </w:rPr>
      </w:pPr>
    </w:p>
    <w:p>
      <w:pPr>
        <w:pStyle w:val="4"/>
        <w:numPr>
          <w:ilvl w:val="1"/>
          <w:numId w:val="75"/>
        </w:numPr>
        <w:tabs>
          <w:tab w:val="left" w:pos="879"/>
          <w:tab w:val="left" w:pos="880"/>
        </w:tabs>
        <w:spacing w:before="1" w:after="0" w:line="240" w:lineRule="auto"/>
        <w:ind w:left="880" w:right="0" w:hanging="360"/>
        <w:jc w:val="left"/>
      </w:pPr>
      <w:r>
        <w:rPr>
          <w:color w:val="484848"/>
        </w:rPr>
        <w:t>React</w:t>
      </w:r>
      <w:r>
        <w:rPr>
          <w:color w:val="484848"/>
          <w:spacing w:val="-1"/>
        </w:rPr>
        <w:t xml:space="preserve"> 生命周期函数</w:t>
      </w:r>
    </w:p>
    <w:p>
      <w:pPr>
        <w:pStyle w:val="6"/>
        <w:spacing w:before="170"/>
      </w:pPr>
      <w:r>
        <w:rPr>
          <w:color w:val="484848"/>
        </w:rPr>
        <w:t>参考回答：</w:t>
      </w:r>
    </w:p>
    <w:p>
      <w:pPr>
        <w:pStyle w:val="7"/>
        <w:spacing w:line="272" w:lineRule="exact"/>
      </w:pPr>
      <w:r>
        <w:rPr>
          <w:color w:val="484848"/>
        </w:rPr>
        <w:t>一、初始化阶段：</w:t>
      </w:r>
    </w:p>
    <w:p>
      <w:pPr>
        <w:pStyle w:val="7"/>
        <w:spacing w:before="9"/>
        <w:ind w:left="0"/>
        <w:rPr>
          <w:sz w:val="26"/>
        </w:rPr>
      </w:pPr>
    </w:p>
    <w:p>
      <w:pPr>
        <w:pStyle w:val="7"/>
        <w:spacing w:line="530" w:lineRule="auto"/>
        <w:ind w:right="4743"/>
      </w:pPr>
      <w:r>
        <w:rPr>
          <w:color w:val="484848"/>
          <w:spacing w:val="-1"/>
          <w:w w:val="88"/>
        </w:rPr>
        <w:t>ge</w:t>
      </w:r>
      <w:r>
        <w:rPr>
          <w:color w:val="484848"/>
          <w:spacing w:val="-1"/>
          <w:w w:val="55"/>
        </w:rPr>
        <w:t>t</w:t>
      </w:r>
      <w:r>
        <w:rPr>
          <w:color w:val="484848"/>
          <w:spacing w:val="-1"/>
          <w:w w:val="133"/>
        </w:rPr>
        <w:t>D</w:t>
      </w:r>
      <w:r>
        <w:rPr>
          <w:color w:val="484848"/>
          <w:spacing w:val="-1"/>
          <w:w w:val="88"/>
        </w:rPr>
        <w:t>e</w:t>
      </w:r>
      <w:r>
        <w:rPr>
          <w:color w:val="484848"/>
          <w:spacing w:val="-1"/>
          <w:w w:val="55"/>
        </w:rPr>
        <w:t>f</w:t>
      </w:r>
      <w:r>
        <w:rPr>
          <w:color w:val="484848"/>
          <w:spacing w:val="-1"/>
          <w:w w:val="88"/>
        </w:rPr>
        <w:t>a</w:t>
      </w:r>
      <w:r>
        <w:rPr>
          <w:color w:val="484848"/>
          <w:spacing w:val="-1"/>
          <w:w w:val="100"/>
        </w:rPr>
        <w:t>u</w:t>
      </w:r>
      <w:r>
        <w:rPr>
          <w:color w:val="484848"/>
          <w:spacing w:val="-1"/>
          <w:w w:val="55"/>
        </w:rPr>
        <w:t>lt</w:t>
      </w:r>
      <w:r>
        <w:rPr>
          <w:color w:val="484848"/>
          <w:spacing w:val="-1"/>
          <w:w w:val="111"/>
        </w:rPr>
        <w:t>P</w:t>
      </w:r>
      <w:r>
        <w:rPr>
          <w:color w:val="484848"/>
          <w:spacing w:val="-1"/>
          <w:w w:val="66"/>
        </w:rPr>
        <w:t>r</w:t>
      </w:r>
      <w:r>
        <w:rPr>
          <w:color w:val="484848"/>
          <w:spacing w:val="-1"/>
          <w:w w:val="88"/>
        </w:rPr>
        <w:t>o</w:t>
      </w:r>
      <w:r>
        <w:rPr>
          <w:color w:val="484848"/>
          <w:spacing w:val="-1"/>
          <w:w w:val="100"/>
        </w:rPr>
        <w:t>p</w:t>
      </w:r>
      <w:r>
        <w:rPr>
          <w:color w:val="484848"/>
          <w:spacing w:val="-1"/>
          <w:w w:val="77"/>
        </w:rPr>
        <w:t>s</w:t>
      </w:r>
      <w:r>
        <w:rPr>
          <w:color w:val="484848"/>
          <w:w w:val="50"/>
        </w:rPr>
        <w:t>:</w:t>
      </w:r>
      <w:r>
        <w:rPr>
          <w:color w:val="484848"/>
          <w:spacing w:val="-3"/>
          <w:w w:val="100"/>
        </w:rPr>
        <w:t xml:space="preserve">获取实例的默认属性 </w:t>
      </w:r>
      <w:r>
        <w:rPr>
          <w:color w:val="484848"/>
          <w:spacing w:val="-1"/>
          <w:w w:val="88"/>
        </w:rPr>
        <w:t>ge</w:t>
      </w:r>
      <w:r>
        <w:rPr>
          <w:color w:val="484848"/>
          <w:spacing w:val="-1"/>
          <w:w w:val="55"/>
        </w:rPr>
        <w:t>t</w:t>
      </w:r>
      <w:r>
        <w:rPr>
          <w:color w:val="484848"/>
          <w:spacing w:val="-1"/>
          <w:w w:val="66"/>
        </w:rPr>
        <w:t>I</w:t>
      </w:r>
      <w:r>
        <w:rPr>
          <w:color w:val="484848"/>
          <w:spacing w:val="-1"/>
          <w:w w:val="100"/>
        </w:rPr>
        <w:t>n</w:t>
      </w:r>
      <w:r>
        <w:rPr>
          <w:color w:val="484848"/>
          <w:spacing w:val="-1"/>
          <w:w w:val="55"/>
        </w:rPr>
        <w:t>iti</w:t>
      </w:r>
      <w:r>
        <w:rPr>
          <w:color w:val="484848"/>
          <w:spacing w:val="-1"/>
          <w:w w:val="88"/>
        </w:rPr>
        <w:t>a</w:t>
      </w:r>
      <w:r>
        <w:rPr>
          <w:color w:val="484848"/>
          <w:spacing w:val="-1"/>
          <w:w w:val="55"/>
        </w:rPr>
        <w:t>l</w:t>
      </w:r>
      <w:r>
        <w:rPr>
          <w:color w:val="484848"/>
          <w:spacing w:val="-1"/>
          <w:w w:val="100"/>
        </w:rPr>
        <w:t>S</w:t>
      </w:r>
      <w:r>
        <w:rPr>
          <w:color w:val="484848"/>
          <w:spacing w:val="-1"/>
          <w:w w:val="55"/>
        </w:rPr>
        <w:t>t</w:t>
      </w:r>
      <w:r>
        <w:rPr>
          <w:color w:val="484848"/>
          <w:spacing w:val="-1"/>
          <w:w w:val="88"/>
        </w:rPr>
        <w:t>a</w:t>
      </w:r>
      <w:r>
        <w:rPr>
          <w:color w:val="484848"/>
          <w:spacing w:val="-1"/>
          <w:w w:val="55"/>
        </w:rPr>
        <w:t>t</w:t>
      </w:r>
      <w:r>
        <w:rPr>
          <w:color w:val="484848"/>
          <w:spacing w:val="-1"/>
          <w:w w:val="88"/>
        </w:rPr>
        <w:t>e</w:t>
      </w:r>
      <w:r>
        <w:rPr>
          <w:color w:val="484848"/>
          <w:w w:val="50"/>
        </w:rPr>
        <w:t>:</w:t>
      </w:r>
      <w:r>
        <w:rPr>
          <w:color w:val="484848"/>
          <w:spacing w:val="-3"/>
          <w:w w:val="100"/>
        </w:rPr>
        <w:t>获取每个实例的初始化状态</w:t>
      </w:r>
    </w:p>
    <w:p>
      <w:pPr>
        <w:pStyle w:val="7"/>
        <w:spacing w:before="2"/>
      </w:pPr>
      <w:r>
        <w:rPr>
          <w:color w:val="484848"/>
          <w:spacing w:val="-1"/>
          <w:w w:val="88"/>
        </w:rPr>
        <w:t>co</w:t>
      </w:r>
      <w:r>
        <w:rPr>
          <w:color w:val="484848"/>
          <w:spacing w:val="-1"/>
          <w:w w:val="144"/>
        </w:rPr>
        <w:t>m</w:t>
      </w:r>
      <w:r>
        <w:rPr>
          <w:color w:val="484848"/>
          <w:spacing w:val="-1"/>
          <w:w w:val="100"/>
        </w:rPr>
        <w:t>p</w:t>
      </w:r>
      <w:r>
        <w:rPr>
          <w:color w:val="484848"/>
          <w:spacing w:val="-1"/>
          <w:w w:val="88"/>
        </w:rPr>
        <w:t>o</w:t>
      </w:r>
      <w:r>
        <w:rPr>
          <w:color w:val="484848"/>
          <w:spacing w:val="-1"/>
          <w:w w:val="100"/>
        </w:rPr>
        <w:t>n</w:t>
      </w:r>
      <w:r>
        <w:rPr>
          <w:color w:val="484848"/>
          <w:spacing w:val="-1"/>
          <w:w w:val="88"/>
        </w:rPr>
        <w:t>e</w:t>
      </w:r>
      <w:r>
        <w:rPr>
          <w:color w:val="484848"/>
          <w:spacing w:val="-1"/>
          <w:w w:val="100"/>
        </w:rPr>
        <w:t>n</w:t>
      </w:r>
      <w:r>
        <w:rPr>
          <w:color w:val="484848"/>
          <w:spacing w:val="-1"/>
          <w:w w:val="55"/>
        </w:rPr>
        <w:t>t</w:t>
      </w:r>
      <w:r>
        <w:rPr>
          <w:color w:val="484848"/>
          <w:spacing w:val="-1"/>
          <w:w w:val="178"/>
        </w:rPr>
        <w:t>W</w:t>
      </w:r>
      <w:r>
        <w:rPr>
          <w:color w:val="484848"/>
          <w:spacing w:val="-1"/>
          <w:w w:val="55"/>
        </w:rPr>
        <w:t>ill</w:t>
      </w:r>
      <w:r>
        <w:rPr>
          <w:color w:val="484848"/>
          <w:spacing w:val="-1"/>
          <w:w w:val="156"/>
        </w:rPr>
        <w:t>M</w:t>
      </w:r>
      <w:r>
        <w:rPr>
          <w:color w:val="484848"/>
          <w:spacing w:val="-1"/>
          <w:w w:val="88"/>
        </w:rPr>
        <w:t>o</w:t>
      </w:r>
      <w:r>
        <w:rPr>
          <w:color w:val="484848"/>
          <w:spacing w:val="-1"/>
          <w:w w:val="100"/>
        </w:rPr>
        <w:t>un</w:t>
      </w:r>
      <w:r>
        <w:rPr>
          <w:color w:val="484848"/>
          <w:w w:val="55"/>
        </w:rPr>
        <w:t>t</w:t>
      </w:r>
      <w:r>
        <w:rPr>
          <w:color w:val="484848"/>
          <w:spacing w:val="-3"/>
          <w:w w:val="100"/>
        </w:rPr>
        <w:t>：组件即将被装载、渲染到页面上</w:t>
      </w:r>
    </w:p>
    <w:p>
      <w:pPr>
        <w:pStyle w:val="7"/>
        <w:spacing w:before="9"/>
        <w:ind w:left="0"/>
        <w:rPr>
          <w:sz w:val="26"/>
        </w:rPr>
      </w:pPr>
    </w:p>
    <w:p>
      <w:pPr>
        <w:pStyle w:val="7"/>
      </w:pPr>
      <w:r>
        <w:rPr>
          <w:color w:val="484848"/>
          <w:spacing w:val="-1"/>
          <w:w w:val="66"/>
        </w:rPr>
        <w:t>r</w:t>
      </w:r>
      <w:r>
        <w:rPr>
          <w:color w:val="484848"/>
          <w:spacing w:val="-1"/>
          <w:w w:val="88"/>
        </w:rPr>
        <w:t>e</w:t>
      </w:r>
      <w:r>
        <w:rPr>
          <w:color w:val="484848"/>
          <w:spacing w:val="-1"/>
          <w:w w:val="100"/>
        </w:rPr>
        <w:t>nd</w:t>
      </w:r>
      <w:r>
        <w:rPr>
          <w:color w:val="484848"/>
          <w:spacing w:val="-1"/>
          <w:w w:val="88"/>
        </w:rPr>
        <w:t>e</w:t>
      </w:r>
      <w:r>
        <w:rPr>
          <w:color w:val="484848"/>
          <w:spacing w:val="-1"/>
          <w:w w:val="66"/>
        </w:rPr>
        <w:t>r</w:t>
      </w:r>
      <w:r>
        <w:rPr>
          <w:color w:val="484848"/>
          <w:spacing w:val="-1"/>
          <w:w w:val="50"/>
        </w:rPr>
        <w:t>:</w:t>
      </w:r>
      <w:r>
        <w:rPr>
          <w:color w:val="484848"/>
          <w:spacing w:val="-3"/>
          <w:w w:val="100"/>
        </w:rPr>
        <w:t>组件在这里生成虚拟的</w:t>
      </w:r>
      <w:r>
        <w:rPr>
          <w:color w:val="484848"/>
          <w:spacing w:val="-55"/>
        </w:rPr>
        <w:t xml:space="preserve"> </w:t>
      </w:r>
      <w:r>
        <w:rPr>
          <w:color w:val="484848"/>
          <w:spacing w:val="-1"/>
          <w:w w:val="133"/>
        </w:rPr>
        <w:t>DO</w:t>
      </w:r>
      <w:r>
        <w:rPr>
          <w:color w:val="484848"/>
          <w:w w:val="156"/>
        </w:rPr>
        <w:t>M</w:t>
      </w:r>
      <w:r>
        <w:rPr>
          <w:color w:val="484848"/>
          <w:spacing w:val="-56"/>
        </w:rPr>
        <w:t xml:space="preserve"> </w:t>
      </w:r>
      <w:r>
        <w:rPr>
          <w:color w:val="484848"/>
          <w:spacing w:val="-1"/>
          <w:w w:val="100"/>
        </w:rPr>
        <w:t>节点</w:t>
      </w:r>
    </w:p>
    <w:p>
      <w:pPr>
        <w:spacing w:after="0"/>
        <w:sectPr>
          <w:pgSz w:w="11910" w:h="16840"/>
          <w:pgMar w:top="1380" w:right="1460" w:bottom="1560" w:left="1640" w:header="0" w:footer="963" w:gutter="0"/>
        </w:sectPr>
      </w:pPr>
    </w:p>
    <w:p>
      <w:pPr>
        <w:pStyle w:val="7"/>
        <w:spacing w:before="10"/>
        <w:ind w:left="0"/>
        <w:rPr>
          <w:sz w:val="7"/>
        </w:rPr>
      </w:pPr>
    </w:p>
    <w:p>
      <w:pPr>
        <w:pStyle w:val="7"/>
        <w:spacing w:before="63" w:line="530" w:lineRule="auto"/>
        <w:ind w:right="4539"/>
      </w:pPr>
      <w:r>
        <w:rPr>
          <w:color w:val="484848"/>
          <w:w w:val="88"/>
        </w:rPr>
        <w:t>co</w:t>
      </w:r>
      <w:r>
        <w:rPr>
          <w:color w:val="484848"/>
          <w:w w:val="144"/>
        </w:rPr>
        <w:t>m</w:t>
      </w:r>
      <w:r>
        <w:rPr>
          <w:color w:val="484848"/>
          <w:w w:val="100"/>
        </w:rPr>
        <w:t>p</w:t>
      </w:r>
      <w:r>
        <w:rPr>
          <w:color w:val="484848"/>
          <w:w w:val="88"/>
        </w:rPr>
        <w:t>o</w:t>
      </w:r>
      <w:r>
        <w:rPr>
          <w:color w:val="484848"/>
          <w:w w:val="100"/>
        </w:rPr>
        <w:t>n</w:t>
      </w:r>
      <w:bookmarkStart w:id="105" w:name="_bookmark137"/>
      <w:bookmarkEnd w:id="105"/>
      <w:r>
        <w:rPr>
          <w:color w:val="484848"/>
          <w:w w:val="88"/>
        </w:rPr>
        <w:t>e</w:t>
      </w:r>
      <w:r>
        <w:rPr>
          <w:color w:val="484848"/>
          <w:w w:val="100"/>
        </w:rPr>
        <w:t>n</w:t>
      </w:r>
      <w:r>
        <w:rPr>
          <w:color w:val="484848"/>
          <w:w w:val="55"/>
        </w:rPr>
        <w:t>t</w:t>
      </w:r>
      <w:r>
        <w:rPr>
          <w:color w:val="484848"/>
          <w:w w:val="133"/>
        </w:rPr>
        <w:t>D</w:t>
      </w:r>
      <w:r>
        <w:rPr>
          <w:color w:val="484848"/>
          <w:w w:val="55"/>
        </w:rPr>
        <w:t>i</w:t>
      </w:r>
      <w:r>
        <w:rPr>
          <w:color w:val="484848"/>
          <w:w w:val="100"/>
        </w:rPr>
        <w:t>d</w:t>
      </w:r>
      <w:r>
        <w:rPr>
          <w:color w:val="484848"/>
          <w:w w:val="156"/>
        </w:rPr>
        <w:t>M</w:t>
      </w:r>
      <w:r>
        <w:rPr>
          <w:color w:val="484848"/>
          <w:w w:val="88"/>
        </w:rPr>
        <w:t>o</w:t>
      </w:r>
      <w:r>
        <w:rPr>
          <w:color w:val="484848"/>
          <w:w w:val="100"/>
        </w:rPr>
        <w:t>un</w:t>
      </w:r>
      <w:r>
        <w:rPr>
          <w:color w:val="484848"/>
          <w:w w:val="55"/>
        </w:rPr>
        <w:t>t</w:t>
      </w:r>
      <w:r>
        <w:rPr>
          <w:color w:val="484848"/>
          <w:w w:val="50"/>
        </w:rPr>
        <w:t>:</w:t>
      </w:r>
      <w:r>
        <w:rPr>
          <w:color w:val="484848"/>
          <w:w w:val="100"/>
        </w:rPr>
        <w:t>组件真正在被装载之后</w:t>
      </w:r>
      <w:r>
        <w:rPr>
          <w:color w:val="484848"/>
        </w:rPr>
        <w:t>二、运行中状态：</w:t>
      </w:r>
    </w:p>
    <w:p>
      <w:pPr>
        <w:pStyle w:val="7"/>
        <w:spacing w:before="2"/>
      </w:pPr>
      <w:r>
        <w:rPr>
          <w:color w:val="484848"/>
          <w:spacing w:val="-1"/>
          <w:w w:val="88"/>
        </w:rPr>
        <w:t>co</w:t>
      </w:r>
      <w:r>
        <w:rPr>
          <w:color w:val="484848"/>
          <w:spacing w:val="-1"/>
          <w:w w:val="144"/>
        </w:rPr>
        <w:t>m</w:t>
      </w:r>
      <w:r>
        <w:rPr>
          <w:color w:val="484848"/>
          <w:spacing w:val="-1"/>
          <w:w w:val="100"/>
        </w:rPr>
        <w:t>p</w:t>
      </w:r>
      <w:r>
        <w:rPr>
          <w:color w:val="484848"/>
          <w:spacing w:val="-1"/>
          <w:w w:val="88"/>
        </w:rPr>
        <w:t>o</w:t>
      </w:r>
      <w:r>
        <w:rPr>
          <w:color w:val="484848"/>
          <w:spacing w:val="-1"/>
          <w:w w:val="100"/>
        </w:rPr>
        <w:t>n</w:t>
      </w:r>
      <w:r>
        <w:rPr>
          <w:color w:val="484848"/>
          <w:spacing w:val="-1"/>
          <w:w w:val="88"/>
        </w:rPr>
        <w:t>e</w:t>
      </w:r>
      <w:r>
        <w:rPr>
          <w:color w:val="484848"/>
          <w:spacing w:val="-1"/>
          <w:w w:val="100"/>
        </w:rPr>
        <w:t>n</w:t>
      </w:r>
      <w:r>
        <w:rPr>
          <w:color w:val="484848"/>
          <w:spacing w:val="-1"/>
          <w:w w:val="55"/>
        </w:rPr>
        <w:t>t</w:t>
      </w:r>
      <w:r>
        <w:rPr>
          <w:color w:val="484848"/>
          <w:spacing w:val="-1"/>
          <w:w w:val="178"/>
        </w:rPr>
        <w:t>W</w:t>
      </w:r>
      <w:r>
        <w:rPr>
          <w:color w:val="484848"/>
          <w:spacing w:val="-1"/>
          <w:w w:val="55"/>
        </w:rPr>
        <w:t>ill</w:t>
      </w:r>
      <w:r>
        <w:rPr>
          <w:color w:val="484848"/>
          <w:spacing w:val="-1"/>
          <w:w w:val="133"/>
        </w:rPr>
        <w:t>R</w:t>
      </w:r>
      <w:r>
        <w:rPr>
          <w:color w:val="484848"/>
          <w:spacing w:val="-1"/>
          <w:w w:val="88"/>
        </w:rPr>
        <w:t>ece</w:t>
      </w:r>
      <w:r>
        <w:rPr>
          <w:color w:val="484848"/>
          <w:spacing w:val="-1"/>
          <w:w w:val="55"/>
        </w:rPr>
        <w:t>i</w:t>
      </w:r>
      <w:r>
        <w:rPr>
          <w:color w:val="484848"/>
          <w:spacing w:val="-1"/>
          <w:w w:val="88"/>
        </w:rPr>
        <w:t>ve</w:t>
      </w:r>
      <w:r>
        <w:rPr>
          <w:color w:val="484848"/>
          <w:spacing w:val="-1"/>
          <w:w w:val="111"/>
        </w:rPr>
        <w:t>P</w:t>
      </w:r>
      <w:r>
        <w:rPr>
          <w:color w:val="484848"/>
          <w:spacing w:val="-1"/>
          <w:w w:val="66"/>
        </w:rPr>
        <w:t>r</w:t>
      </w:r>
      <w:r>
        <w:rPr>
          <w:color w:val="484848"/>
          <w:spacing w:val="-1"/>
          <w:w w:val="88"/>
        </w:rPr>
        <w:t>o</w:t>
      </w:r>
      <w:r>
        <w:rPr>
          <w:color w:val="484848"/>
          <w:spacing w:val="-1"/>
          <w:w w:val="100"/>
        </w:rPr>
        <w:t>p</w:t>
      </w:r>
      <w:r>
        <w:rPr>
          <w:color w:val="484848"/>
          <w:spacing w:val="-1"/>
          <w:w w:val="77"/>
        </w:rPr>
        <w:t>s</w:t>
      </w:r>
      <w:r>
        <w:rPr>
          <w:color w:val="484848"/>
          <w:spacing w:val="-1"/>
          <w:w w:val="50"/>
        </w:rPr>
        <w:t>:</w:t>
      </w:r>
      <w:r>
        <w:rPr>
          <w:color w:val="484848"/>
          <w:spacing w:val="-3"/>
          <w:w w:val="100"/>
        </w:rPr>
        <w:t>组件将要接收到属性的时候调用</w:t>
      </w:r>
    </w:p>
    <w:p>
      <w:pPr>
        <w:pStyle w:val="7"/>
        <w:spacing w:before="9"/>
        <w:ind w:left="0"/>
        <w:rPr>
          <w:sz w:val="26"/>
        </w:rPr>
      </w:pPr>
    </w:p>
    <w:p>
      <w:pPr>
        <w:pStyle w:val="7"/>
        <w:spacing w:line="266" w:lineRule="auto"/>
        <w:ind w:right="337"/>
      </w:pPr>
      <w:r>
        <w:rPr>
          <w:color w:val="484848"/>
          <w:spacing w:val="-1"/>
          <w:w w:val="77"/>
        </w:rPr>
        <w:t>s</w:t>
      </w:r>
      <w:r>
        <w:rPr>
          <w:color w:val="484848"/>
          <w:spacing w:val="-1"/>
          <w:w w:val="100"/>
        </w:rPr>
        <w:t>h</w:t>
      </w:r>
      <w:r>
        <w:rPr>
          <w:color w:val="484848"/>
          <w:spacing w:val="-1"/>
          <w:w w:val="88"/>
        </w:rPr>
        <w:t>o</w:t>
      </w:r>
      <w:r>
        <w:rPr>
          <w:color w:val="484848"/>
          <w:spacing w:val="-1"/>
          <w:w w:val="100"/>
        </w:rPr>
        <w:t>u</w:t>
      </w:r>
      <w:r>
        <w:rPr>
          <w:color w:val="484848"/>
          <w:spacing w:val="-1"/>
          <w:w w:val="55"/>
        </w:rPr>
        <w:t>l</w:t>
      </w:r>
      <w:r>
        <w:rPr>
          <w:color w:val="484848"/>
          <w:spacing w:val="-1"/>
          <w:w w:val="100"/>
        </w:rPr>
        <w:t>d</w:t>
      </w:r>
      <w:r>
        <w:rPr>
          <w:color w:val="484848"/>
          <w:spacing w:val="-1"/>
          <w:w w:val="122"/>
        </w:rPr>
        <w:t>C</w:t>
      </w:r>
      <w:r>
        <w:rPr>
          <w:color w:val="484848"/>
          <w:spacing w:val="-1"/>
          <w:w w:val="88"/>
        </w:rPr>
        <w:t>o</w:t>
      </w:r>
      <w:r>
        <w:rPr>
          <w:color w:val="484848"/>
          <w:spacing w:val="-1"/>
          <w:w w:val="144"/>
        </w:rPr>
        <w:t>m</w:t>
      </w:r>
      <w:r>
        <w:rPr>
          <w:color w:val="484848"/>
          <w:spacing w:val="-1"/>
          <w:w w:val="100"/>
        </w:rPr>
        <w:t>p</w:t>
      </w:r>
      <w:r>
        <w:rPr>
          <w:color w:val="484848"/>
          <w:spacing w:val="-1"/>
          <w:w w:val="88"/>
        </w:rPr>
        <w:t>o</w:t>
      </w:r>
      <w:r>
        <w:rPr>
          <w:color w:val="484848"/>
          <w:spacing w:val="-1"/>
          <w:w w:val="100"/>
        </w:rPr>
        <w:t>n</w:t>
      </w:r>
      <w:r>
        <w:rPr>
          <w:color w:val="484848"/>
          <w:spacing w:val="-1"/>
          <w:w w:val="88"/>
        </w:rPr>
        <w:t>e</w:t>
      </w:r>
      <w:r>
        <w:rPr>
          <w:color w:val="484848"/>
          <w:spacing w:val="-1"/>
          <w:w w:val="100"/>
        </w:rPr>
        <w:t>n</w:t>
      </w:r>
      <w:r>
        <w:rPr>
          <w:color w:val="484848"/>
          <w:spacing w:val="-1"/>
          <w:w w:val="55"/>
        </w:rPr>
        <w:t>t</w:t>
      </w:r>
      <w:r>
        <w:rPr>
          <w:color w:val="484848"/>
          <w:spacing w:val="-1"/>
          <w:w w:val="133"/>
        </w:rPr>
        <w:t>U</w:t>
      </w:r>
      <w:r>
        <w:rPr>
          <w:color w:val="484848"/>
          <w:spacing w:val="-1"/>
          <w:w w:val="100"/>
        </w:rPr>
        <w:t>pd</w:t>
      </w:r>
      <w:r>
        <w:rPr>
          <w:color w:val="484848"/>
          <w:spacing w:val="-1"/>
          <w:w w:val="88"/>
        </w:rPr>
        <w:t>a</w:t>
      </w:r>
      <w:r>
        <w:rPr>
          <w:color w:val="484848"/>
          <w:spacing w:val="-1"/>
          <w:w w:val="55"/>
        </w:rPr>
        <w:t>t</w:t>
      </w:r>
      <w:r>
        <w:rPr>
          <w:color w:val="484848"/>
          <w:spacing w:val="-1"/>
          <w:w w:val="88"/>
        </w:rPr>
        <w:t>e</w:t>
      </w:r>
      <w:r>
        <w:rPr>
          <w:color w:val="484848"/>
          <w:spacing w:val="-2"/>
          <w:w w:val="50"/>
        </w:rPr>
        <w:t>:</w:t>
      </w:r>
      <w:r>
        <w:rPr>
          <w:color w:val="484848"/>
          <w:spacing w:val="-6"/>
          <w:w w:val="100"/>
        </w:rPr>
        <w:t>组件接受到新属性或者新状态的时候</w:t>
      </w:r>
      <w:r>
        <w:rPr>
          <w:color w:val="484848"/>
          <w:spacing w:val="-3"/>
          <w:w w:val="100"/>
        </w:rPr>
        <w:t>（</w:t>
      </w:r>
      <w:r>
        <w:rPr>
          <w:color w:val="484848"/>
          <w:spacing w:val="-2"/>
          <w:w w:val="100"/>
        </w:rPr>
        <w:t>可以返回</w:t>
      </w:r>
      <w:r>
        <w:rPr>
          <w:color w:val="484848"/>
          <w:spacing w:val="-55"/>
        </w:rPr>
        <w:t xml:space="preserve"> </w:t>
      </w:r>
      <w:r>
        <w:rPr>
          <w:color w:val="484848"/>
          <w:spacing w:val="-1"/>
          <w:w w:val="55"/>
        </w:rPr>
        <w:t>f</w:t>
      </w:r>
      <w:r>
        <w:rPr>
          <w:color w:val="484848"/>
          <w:spacing w:val="-1"/>
          <w:w w:val="88"/>
        </w:rPr>
        <w:t>a</w:t>
      </w:r>
      <w:r>
        <w:rPr>
          <w:color w:val="484848"/>
          <w:spacing w:val="-1"/>
          <w:w w:val="55"/>
        </w:rPr>
        <w:t>l</w:t>
      </w:r>
      <w:r>
        <w:rPr>
          <w:color w:val="484848"/>
          <w:spacing w:val="-1"/>
          <w:w w:val="77"/>
        </w:rPr>
        <w:t>s</w:t>
      </w:r>
      <w:r>
        <w:rPr>
          <w:color w:val="484848"/>
          <w:spacing w:val="-1"/>
          <w:w w:val="88"/>
        </w:rPr>
        <w:t>e</w:t>
      </w:r>
      <w:r>
        <w:rPr>
          <w:color w:val="484848"/>
          <w:spacing w:val="-12"/>
          <w:w w:val="100"/>
        </w:rPr>
        <w:t>，接收数据</w:t>
      </w:r>
      <w:r>
        <w:rPr>
          <w:color w:val="484848"/>
          <w:spacing w:val="-12"/>
        </w:rPr>
        <w:t xml:space="preserve">后不更新，阻止 </w:t>
      </w:r>
      <w:r>
        <w:rPr>
          <w:color w:val="484848"/>
        </w:rPr>
        <w:t>render</w:t>
      </w:r>
      <w:r>
        <w:rPr>
          <w:color w:val="484848"/>
          <w:spacing w:val="-9"/>
        </w:rPr>
        <w:t xml:space="preserve"> 调用，后面的函数不会被继续执行了</w:t>
      </w:r>
      <w:r>
        <w:rPr>
          <w:color w:val="484848"/>
        </w:rPr>
        <w:t>）</w:t>
      </w:r>
    </w:p>
    <w:p>
      <w:pPr>
        <w:pStyle w:val="7"/>
        <w:spacing w:before="3"/>
        <w:ind w:left="0"/>
        <w:rPr>
          <w:sz w:val="24"/>
        </w:rPr>
      </w:pPr>
    </w:p>
    <w:p>
      <w:pPr>
        <w:pStyle w:val="7"/>
        <w:spacing w:line="530" w:lineRule="auto"/>
        <w:ind w:right="3351"/>
      </w:pPr>
      <w:r>
        <w:rPr>
          <w:color w:val="484848"/>
          <w:spacing w:val="-1"/>
          <w:w w:val="88"/>
        </w:rPr>
        <w:t>co</w:t>
      </w:r>
      <w:r>
        <w:rPr>
          <w:color w:val="484848"/>
          <w:spacing w:val="-1"/>
          <w:w w:val="144"/>
        </w:rPr>
        <w:t>m</w:t>
      </w:r>
      <w:r>
        <w:rPr>
          <w:color w:val="484848"/>
          <w:spacing w:val="-1"/>
          <w:w w:val="100"/>
        </w:rPr>
        <w:t>p</w:t>
      </w:r>
      <w:r>
        <w:rPr>
          <w:color w:val="484848"/>
          <w:spacing w:val="-1"/>
          <w:w w:val="88"/>
        </w:rPr>
        <w:t>o</w:t>
      </w:r>
      <w:r>
        <w:rPr>
          <w:color w:val="484848"/>
          <w:spacing w:val="-1"/>
          <w:w w:val="100"/>
        </w:rPr>
        <w:t>n</w:t>
      </w:r>
      <w:r>
        <w:rPr>
          <w:color w:val="484848"/>
          <w:spacing w:val="-1"/>
          <w:w w:val="88"/>
        </w:rPr>
        <w:t>e</w:t>
      </w:r>
      <w:r>
        <w:rPr>
          <w:color w:val="484848"/>
          <w:spacing w:val="-1"/>
          <w:w w:val="100"/>
        </w:rPr>
        <w:t>n</w:t>
      </w:r>
      <w:r>
        <w:rPr>
          <w:color w:val="484848"/>
          <w:spacing w:val="-1"/>
          <w:w w:val="55"/>
        </w:rPr>
        <w:t>t</w:t>
      </w:r>
      <w:r>
        <w:rPr>
          <w:color w:val="484848"/>
          <w:spacing w:val="-1"/>
          <w:w w:val="178"/>
        </w:rPr>
        <w:t>W</w:t>
      </w:r>
      <w:r>
        <w:rPr>
          <w:color w:val="484848"/>
          <w:spacing w:val="-1"/>
          <w:w w:val="55"/>
        </w:rPr>
        <w:t>ill</w:t>
      </w:r>
      <w:r>
        <w:rPr>
          <w:color w:val="484848"/>
          <w:spacing w:val="-1"/>
          <w:w w:val="133"/>
        </w:rPr>
        <w:t>U</w:t>
      </w:r>
      <w:r>
        <w:rPr>
          <w:color w:val="484848"/>
          <w:spacing w:val="-1"/>
          <w:w w:val="100"/>
        </w:rPr>
        <w:t>pd</w:t>
      </w:r>
      <w:r>
        <w:rPr>
          <w:color w:val="484848"/>
          <w:spacing w:val="-1"/>
          <w:w w:val="88"/>
        </w:rPr>
        <w:t>a</w:t>
      </w:r>
      <w:r>
        <w:rPr>
          <w:color w:val="484848"/>
          <w:spacing w:val="-1"/>
          <w:w w:val="55"/>
        </w:rPr>
        <w:t>t</w:t>
      </w:r>
      <w:r>
        <w:rPr>
          <w:color w:val="484848"/>
          <w:spacing w:val="-1"/>
          <w:w w:val="88"/>
        </w:rPr>
        <w:t>e</w:t>
      </w:r>
      <w:r>
        <w:rPr>
          <w:color w:val="484848"/>
          <w:w w:val="50"/>
        </w:rPr>
        <w:t>:</w:t>
      </w:r>
      <w:r>
        <w:rPr>
          <w:color w:val="484848"/>
          <w:spacing w:val="-3"/>
          <w:w w:val="100"/>
        </w:rPr>
        <w:t xml:space="preserve">组件即将更新不能修改属性和状态 </w:t>
      </w:r>
      <w:r>
        <w:rPr>
          <w:color w:val="484848"/>
          <w:spacing w:val="-1"/>
          <w:w w:val="66"/>
        </w:rPr>
        <w:t>r</w:t>
      </w:r>
      <w:r>
        <w:rPr>
          <w:color w:val="484848"/>
          <w:spacing w:val="-1"/>
          <w:w w:val="88"/>
        </w:rPr>
        <w:t>e</w:t>
      </w:r>
      <w:r>
        <w:rPr>
          <w:color w:val="484848"/>
          <w:spacing w:val="-1"/>
          <w:w w:val="100"/>
        </w:rPr>
        <w:t>nd</w:t>
      </w:r>
      <w:r>
        <w:rPr>
          <w:color w:val="484848"/>
          <w:spacing w:val="-1"/>
          <w:w w:val="88"/>
        </w:rPr>
        <w:t>e</w:t>
      </w:r>
      <w:r>
        <w:rPr>
          <w:color w:val="484848"/>
          <w:spacing w:val="-1"/>
          <w:w w:val="66"/>
        </w:rPr>
        <w:t>r</w:t>
      </w:r>
      <w:r>
        <w:rPr>
          <w:color w:val="484848"/>
          <w:spacing w:val="-1"/>
          <w:w w:val="50"/>
        </w:rPr>
        <w:t>:</w:t>
      </w:r>
      <w:r>
        <w:rPr>
          <w:color w:val="484848"/>
          <w:spacing w:val="-3"/>
          <w:w w:val="100"/>
        </w:rPr>
        <w:t>组件重新描绘</w:t>
      </w:r>
    </w:p>
    <w:p>
      <w:pPr>
        <w:pStyle w:val="7"/>
        <w:spacing w:before="2" w:line="530" w:lineRule="auto"/>
        <w:ind w:right="5161"/>
      </w:pPr>
      <w:r>
        <w:rPr>
          <w:color w:val="484848"/>
          <w:spacing w:val="-1"/>
          <w:w w:val="88"/>
        </w:rPr>
        <w:t>co</w:t>
      </w:r>
      <w:r>
        <w:rPr>
          <w:color w:val="484848"/>
          <w:spacing w:val="-1"/>
          <w:w w:val="144"/>
        </w:rPr>
        <w:t>m</w:t>
      </w:r>
      <w:r>
        <w:rPr>
          <w:color w:val="484848"/>
          <w:spacing w:val="-1"/>
          <w:w w:val="100"/>
        </w:rPr>
        <w:t>p</w:t>
      </w:r>
      <w:r>
        <w:rPr>
          <w:color w:val="484848"/>
          <w:spacing w:val="-1"/>
          <w:w w:val="88"/>
        </w:rPr>
        <w:t>o</w:t>
      </w:r>
      <w:r>
        <w:rPr>
          <w:color w:val="484848"/>
          <w:spacing w:val="-1"/>
          <w:w w:val="100"/>
        </w:rPr>
        <w:t>n</w:t>
      </w:r>
      <w:r>
        <w:rPr>
          <w:color w:val="484848"/>
          <w:spacing w:val="-1"/>
          <w:w w:val="88"/>
        </w:rPr>
        <w:t>e</w:t>
      </w:r>
      <w:r>
        <w:rPr>
          <w:color w:val="484848"/>
          <w:spacing w:val="-1"/>
          <w:w w:val="100"/>
        </w:rPr>
        <w:t>n</w:t>
      </w:r>
      <w:r>
        <w:rPr>
          <w:color w:val="484848"/>
          <w:spacing w:val="-1"/>
          <w:w w:val="55"/>
        </w:rPr>
        <w:t>t</w:t>
      </w:r>
      <w:r>
        <w:rPr>
          <w:color w:val="484848"/>
          <w:spacing w:val="-1"/>
          <w:w w:val="133"/>
        </w:rPr>
        <w:t>D</w:t>
      </w:r>
      <w:r>
        <w:rPr>
          <w:color w:val="484848"/>
          <w:spacing w:val="-1"/>
          <w:w w:val="55"/>
        </w:rPr>
        <w:t>i</w:t>
      </w:r>
      <w:r>
        <w:rPr>
          <w:color w:val="484848"/>
          <w:spacing w:val="-1"/>
          <w:w w:val="100"/>
        </w:rPr>
        <w:t>d</w:t>
      </w:r>
      <w:r>
        <w:rPr>
          <w:color w:val="484848"/>
          <w:spacing w:val="-1"/>
          <w:w w:val="133"/>
        </w:rPr>
        <w:t>U</w:t>
      </w:r>
      <w:r>
        <w:rPr>
          <w:color w:val="484848"/>
          <w:spacing w:val="-1"/>
          <w:w w:val="100"/>
        </w:rPr>
        <w:t>pd</w:t>
      </w:r>
      <w:r>
        <w:rPr>
          <w:color w:val="484848"/>
          <w:spacing w:val="-1"/>
          <w:w w:val="88"/>
        </w:rPr>
        <w:t>a</w:t>
      </w:r>
      <w:r>
        <w:rPr>
          <w:color w:val="484848"/>
          <w:spacing w:val="-1"/>
          <w:w w:val="55"/>
        </w:rPr>
        <w:t>t</w:t>
      </w:r>
      <w:r>
        <w:rPr>
          <w:color w:val="484848"/>
          <w:spacing w:val="-1"/>
          <w:w w:val="88"/>
        </w:rPr>
        <w:t>e</w:t>
      </w:r>
      <w:r>
        <w:rPr>
          <w:color w:val="484848"/>
          <w:spacing w:val="-1"/>
          <w:w w:val="50"/>
        </w:rPr>
        <w:t>:</w:t>
      </w:r>
      <w:r>
        <w:rPr>
          <w:color w:val="484848"/>
          <w:spacing w:val="-3"/>
          <w:w w:val="100"/>
        </w:rPr>
        <w:t>组件已经更新</w:t>
      </w:r>
      <w:r>
        <w:rPr>
          <w:color w:val="484848"/>
          <w:spacing w:val="-1"/>
          <w:w w:val="100"/>
        </w:rPr>
        <w:t xml:space="preserve"> </w:t>
      </w:r>
      <w:r>
        <w:rPr>
          <w:color w:val="484848"/>
          <w:spacing w:val="-3"/>
        </w:rPr>
        <w:t xml:space="preserve">三 、 销 毁 阶 段 ： </w:t>
      </w:r>
      <w:r>
        <w:rPr>
          <w:color w:val="484848"/>
          <w:spacing w:val="-1"/>
          <w:w w:val="88"/>
        </w:rPr>
        <w:t>co</w:t>
      </w:r>
      <w:r>
        <w:rPr>
          <w:color w:val="484848"/>
          <w:spacing w:val="-1"/>
          <w:w w:val="144"/>
        </w:rPr>
        <w:t>m</w:t>
      </w:r>
      <w:r>
        <w:rPr>
          <w:color w:val="484848"/>
          <w:spacing w:val="-1"/>
          <w:w w:val="100"/>
        </w:rPr>
        <w:t>p</w:t>
      </w:r>
      <w:r>
        <w:rPr>
          <w:color w:val="484848"/>
          <w:spacing w:val="-1"/>
          <w:w w:val="88"/>
        </w:rPr>
        <w:t>o</w:t>
      </w:r>
      <w:r>
        <w:rPr>
          <w:color w:val="484848"/>
          <w:spacing w:val="-1"/>
          <w:w w:val="100"/>
        </w:rPr>
        <w:t>n</w:t>
      </w:r>
      <w:r>
        <w:rPr>
          <w:color w:val="484848"/>
          <w:spacing w:val="-1"/>
          <w:w w:val="88"/>
        </w:rPr>
        <w:t>e</w:t>
      </w:r>
      <w:r>
        <w:rPr>
          <w:color w:val="484848"/>
          <w:spacing w:val="-1"/>
          <w:w w:val="100"/>
        </w:rPr>
        <w:t>n</w:t>
      </w:r>
      <w:r>
        <w:rPr>
          <w:color w:val="484848"/>
          <w:spacing w:val="-1"/>
          <w:w w:val="55"/>
        </w:rPr>
        <w:t>t</w:t>
      </w:r>
      <w:r>
        <w:rPr>
          <w:color w:val="484848"/>
          <w:spacing w:val="-1"/>
          <w:w w:val="178"/>
        </w:rPr>
        <w:t>W</w:t>
      </w:r>
      <w:r>
        <w:rPr>
          <w:color w:val="484848"/>
          <w:spacing w:val="-1"/>
          <w:w w:val="55"/>
        </w:rPr>
        <w:t>ill</w:t>
      </w:r>
      <w:r>
        <w:rPr>
          <w:color w:val="484848"/>
          <w:spacing w:val="-1"/>
          <w:w w:val="133"/>
        </w:rPr>
        <w:t>U</w:t>
      </w:r>
      <w:r>
        <w:rPr>
          <w:color w:val="484848"/>
          <w:spacing w:val="-1"/>
          <w:w w:val="100"/>
        </w:rPr>
        <w:t>n</w:t>
      </w:r>
      <w:r>
        <w:rPr>
          <w:color w:val="484848"/>
          <w:spacing w:val="-1"/>
          <w:w w:val="144"/>
        </w:rPr>
        <w:t>m</w:t>
      </w:r>
      <w:r>
        <w:rPr>
          <w:color w:val="484848"/>
          <w:spacing w:val="-1"/>
          <w:w w:val="88"/>
        </w:rPr>
        <w:t>o</w:t>
      </w:r>
      <w:r>
        <w:rPr>
          <w:color w:val="484848"/>
          <w:spacing w:val="-1"/>
          <w:w w:val="100"/>
        </w:rPr>
        <w:t>un</w:t>
      </w:r>
      <w:r>
        <w:rPr>
          <w:color w:val="484848"/>
          <w:spacing w:val="-1"/>
          <w:w w:val="55"/>
        </w:rPr>
        <w:t>t</w:t>
      </w:r>
      <w:r>
        <w:rPr>
          <w:color w:val="484848"/>
          <w:spacing w:val="-1"/>
          <w:w w:val="50"/>
        </w:rPr>
        <w:t>:</w:t>
      </w:r>
      <w:r>
        <w:rPr>
          <w:color w:val="484848"/>
          <w:spacing w:val="-3"/>
          <w:w w:val="100"/>
        </w:rPr>
        <w:t>组件即将销毁</w:t>
      </w:r>
    </w:p>
    <w:p>
      <w:pPr>
        <w:pStyle w:val="4"/>
        <w:numPr>
          <w:ilvl w:val="1"/>
          <w:numId w:val="75"/>
        </w:numPr>
        <w:tabs>
          <w:tab w:val="left" w:pos="879"/>
          <w:tab w:val="left" w:pos="880"/>
        </w:tabs>
        <w:spacing w:before="190" w:after="0" w:line="240" w:lineRule="auto"/>
        <w:ind w:left="880" w:right="0" w:hanging="360"/>
        <w:jc w:val="left"/>
      </w:pPr>
      <w:r>
        <w:rPr>
          <w:color w:val="484848"/>
        </w:rPr>
        <w:t>React</w:t>
      </w:r>
      <w:r>
        <w:rPr>
          <w:color w:val="484848"/>
          <w:spacing w:val="-1"/>
        </w:rPr>
        <w:t xml:space="preserve"> 性能优化是哪个周期函数？</w:t>
      </w:r>
    </w:p>
    <w:p>
      <w:pPr>
        <w:pStyle w:val="6"/>
        <w:spacing w:before="170"/>
      </w:pPr>
      <w:r>
        <w:rPr>
          <w:color w:val="484848"/>
        </w:rPr>
        <w:t>参考回答：</w:t>
      </w:r>
    </w:p>
    <w:p>
      <w:pPr>
        <w:pStyle w:val="7"/>
        <w:spacing w:line="266" w:lineRule="auto"/>
        <w:ind w:right="390"/>
        <w:jc w:val="both"/>
      </w:pPr>
      <w:r>
        <w:rPr>
          <w:color w:val="484848"/>
          <w:spacing w:val="-1"/>
          <w:w w:val="77"/>
        </w:rPr>
        <w:t>s</w:t>
      </w:r>
      <w:r>
        <w:rPr>
          <w:color w:val="484848"/>
          <w:spacing w:val="-1"/>
          <w:w w:val="100"/>
        </w:rPr>
        <w:t>h</w:t>
      </w:r>
      <w:r>
        <w:rPr>
          <w:color w:val="484848"/>
          <w:spacing w:val="-1"/>
          <w:w w:val="88"/>
        </w:rPr>
        <w:t>o</w:t>
      </w:r>
      <w:r>
        <w:rPr>
          <w:color w:val="484848"/>
          <w:spacing w:val="-1"/>
          <w:w w:val="100"/>
        </w:rPr>
        <w:t>u</w:t>
      </w:r>
      <w:r>
        <w:rPr>
          <w:color w:val="484848"/>
          <w:spacing w:val="-1"/>
          <w:w w:val="55"/>
        </w:rPr>
        <w:t>l</w:t>
      </w:r>
      <w:r>
        <w:rPr>
          <w:color w:val="484848"/>
          <w:spacing w:val="-1"/>
          <w:w w:val="100"/>
        </w:rPr>
        <w:t>d</w:t>
      </w:r>
      <w:r>
        <w:rPr>
          <w:color w:val="484848"/>
          <w:spacing w:val="-1"/>
          <w:w w:val="122"/>
        </w:rPr>
        <w:t>C</w:t>
      </w:r>
      <w:r>
        <w:rPr>
          <w:color w:val="484848"/>
          <w:spacing w:val="-1"/>
          <w:w w:val="88"/>
        </w:rPr>
        <w:t>o</w:t>
      </w:r>
      <w:r>
        <w:rPr>
          <w:color w:val="484848"/>
          <w:spacing w:val="-1"/>
          <w:w w:val="144"/>
        </w:rPr>
        <w:t>m</w:t>
      </w:r>
      <w:r>
        <w:rPr>
          <w:color w:val="484848"/>
          <w:spacing w:val="-1"/>
          <w:w w:val="100"/>
        </w:rPr>
        <w:t>p</w:t>
      </w:r>
      <w:r>
        <w:rPr>
          <w:color w:val="484848"/>
          <w:spacing w:val="-1"/>
          <w:w w:val="88"/>
        </w:rPr>
        <w:t>o</w:t>
      </w:r>
      <w:r>
        <w:rPr>
          <w:color w:val="484848"/>
          <w:spacing w:val="-1"/>
          <w:w w:val="100"/>
        </w:rPr>
        <w:t>n</w:t>
      </w:r>
      <w:r>
        <w:rPr>
          <w:color w:val="484848"/>
          <w:spacing w:val="-1"/>
          <w:w w:val="88"/>
        </w:rPr>
        <w:t>e</w:t>
      </w:r>
      <w:r>
        <w:rPr>
          <w:color w:val="484848"/>
          <w:spacing w:val="-1"/>
          <w:w w:val="100"/>
        </w:rPr>
        <w:t>n</w:t>
      </w:r>
      <w:r>
        <w:rPr>
          <w:color w:val="484848"/>
          <w:spacing w:val="-1"/>
          <w:w w:val="55"/>
        </w:rPr>
        <w:t>t</w:t>
      </w:r>
      <w:r>
        <w:rPr>
          <w:color w:val="484848"/>
          <w:spacing w:val="-1"/>
          <w:w w:val="133"/>
        </w:rPr>
        <w:t>U</w:t>
      </w:r>
      <w:r>
        <w:rPr>
          <w:color w:val="484848"/>
          <w:spacing w:val="-1"/>
          <w:w w:val="100"/>
        </w:rPr>
        <w:t>pd</w:t>
      </w:r>
      <w:r>
        <w:rPr>
          <w:color w:val="484848"/>
          <w:spacing w:val="-1"/>
          <w:w w:val="88"/>
        </w:rPr>
        <w:t>a</w:t>
      </w:r>
      <w:r>
        <w:rPr>
          <w:color w:val="484848"/>
          <w:spacing w:val="-1"/>
          <w:w w:val="55"/>
        </w:rPr>
        <w:t>t</w:t>
      </w:r>
      <w:r>
        <w:rPr>
          <w:color w:val="484848"/>
          <w:w w:val="88"/>
        </w:rPr>
        <w:t>e</w:t>
      </w:r>
      <w:r>
        <w:rPr>
          <w:color w:val="484848"/>
        </w:rPr>
        <w:t xml:space="preserve"> </w:t>
      </w:r>
      <w:r>
        <w:rPr>
          <w:color w:val="484848"/>
          <w:w w:val="100"/>
        </w:rPr>
        <w:t>这个方法用来判断是否需要调用</w:t>
      </w:r>
      <w:r>
        <w:rPr>
          <w:color w:val="484848"/>
          <w:spacing w:val="-1"/>
          <w:w w:val="66"/>
        </w:rPr>
        <w:t>r</w:t>
      </w:r>
      <w:r>
        <w:rPr>
          <w:color w:val="484848"/>
          <w:spacing w:val="-1"/>
          <w:w w:val="88"/>
        </w:rPr>
        <w:t>e</w:t>
      </w:r>
      <w:r>
        <w:rPr>
          <w:color w:val="484848"/>
          <w:spacing w:val="-1"/>
          <w:w w:val="100"/>
        </w:rPr>
        <w:t>nd</w:t>
      </w:r>
      <w:r>
        <w:rPr>
          <w:color w:val="484848"/>
          <w:spacing w:val="-1"/>
          <w:w w:val="88"/>
        </w:rPr>
        <w:t>e</w:t>
      </w:r>
      <w:r>
        <w:rPr>
          <w:color w:val="484848"/>
          <w:w w:val="66"/>
        </w:rPr>
        <w:t>r</w:t>
      </w:r>
      <w:r>
        <w:rPr>
          <w:color w:val="484848"/>
          <w:spacing w:val="-54"/>
        </w:rPr>
        <w:t xml:space="preserve"> </w:t>
      </w:r>
      <w:r>
        <w:rPr>
          <w:color w:val="484848"/>
          <w:spacing w:val="6"/>
          <w:w w:val="100"/>
        </w:rPr>
        <w:t>方法重新描绘</w:t>
      </w:r>
      <w:r>
        <w:rPr>
          <w:color w:val="484848"/>
          <w:spacing w:val="-1"/>
          <w:w w:val="100"/>
        </w:rPr>
        <w:t>d</w:t>
      </w:r>
      <w:r>
        <w:rPr>
          <w:color w:val="484848"/>
          <w:spacing w:val="-1"/>
          <w:w w:val="88"/>
        </w:rPr>
        <w:t>o</w:t>
      </w:r>
      <w:r>
        <w:rPr>
          <w:color w:val="484848"/>
          <w:spacing w:val="-2"/>
          <w:w w:val="144"/>
        </w:rPr>
        <w:t>m</w:t>
      </w:r>
      <w:r>
        <w:rPr>
          <w:color w:val="484848"/>
          <w:spacing w:val="-1"/>
          <w:w w:val="100"/>
        </w:rPr>
        <w:t>。因</w:t>
      </w:r>
      <w:r>
        <w:rPr>
          <w:color w:val="484848"/>
          <w:spacing w:val="55"/>
          <w:w w:val="100"/>
        </w:rPr>
        <w:t>为</w:t>
      </w:r>
      <w:r>
        <w:rPr>
          <w:color w:val="484848"/>
          <w:spacing w:val="-1"/>
          <w:w w:val="100"/>
        </w:rPr>
        <w:t>d</w:t>
      </w:r>
      <w:r>
        <w:rPr>
          <w:color w:val="484848"/>
          <w:spacing w:val="-1"/>
          <w:w w:val="88"/>
        </w:rPr>
        <w:t>o</w:t>
      </w:r>
      <w:r>
        <w:rPr>
          <w:color w:val="484848"/>
          <w:w w:val="144"/>
        </w:rPr>
        <w:t>m</w:t>
      </w:r>
      <w:r>
        <w:rPr>
          <w:color w:val="484848"/>
          <w:spacing w:val="-56"/>
        </w:rPr>
        <w:t xml:space="preserve"> </w:t>
      </w:r>
      <w:r>
        <w:rPr>
          <w:color w:val="484848"/>
          <w:w w:val="100"/>
        </w:rPr>
        <w:t>的描绘非常消耗性能，如果我们能在</w:t>
      </w:r>
      <w:r>
        <w:rPr>
          <w:color w:val="484848"/>
          <w:spacing w:val="-1"/>
          <w:w w:val="77"/>
        </w:rPr>
        <w:t>s</w:t>
      </w:r>
      <w:r>
        <w:rPr>
          <w:color w:val="484848"/>
          <w:spacing w:val="-1"/>
          <w:w w:val="100"/>
        </w:rPr>
        <w:t>h</w:t>
      </w:r>
      <w:r>
        <w:rPr>
          <w:color w:val="484848"/>
          <w:spacing w:val="-1"/>
          <w:w w:val="88"/>
        </w:rPr>
        <w:t>o</w:t>
      </w:r>
      <w:r>
        <w:rPr>
          <w:color w:val="484848"/>
          <w:spacing w:val="-1"/>
          <w:w w:val="100"/>
        </w:rPr>
        <w:t>u</w:t>
      </w:r>
      <w:r>
        <w:rPr>
          <w:color w:val="484848"/>
          <w:spacing w:val="-1"/>
          <w:w w:val="55"/>
        </w:rPr>
        <w:t>l</w:t>
      </w:r>
      <w:r>
        <w:rPr>
          <w:color w:val="484848"/>
          <w:spacing w:val="-1"/>
          <w:w w:val="100"/>
        </w:rPr>
        <w:t>d</w:t>
      </w:r>
      <w:r>
        <w:rPr>
          <w:color w:val="484848"/>
          <w:spacing w:val="-1"/>
          <w:w w:val="122"/>
        </w:rPr>
        <w:t>C</w:t>
      </w:r>
      <w:r>
        <w:rPr>
          <w:color w:val="484848"/>
          <w:spacing w:val="-1"/>
          <w:w w:val="88"/>
        </w:rPr>
        <w:t>o</w:t>
      </w:r>
      <w:r>
        <w:rPr>
          <w:color w:val="484848"/>
          <w:spacing w:val="-1"/>
          <w:w w:val="144"/>
        </w:rPr>
        <w:t>m</w:t>
      </w:r>
      <w:r>
        <w:rPr>
          <w:color w:val="484848"/>
          <w:spacing w:val="-1"/>
          <w:w w:val="100"/>
        </w:rPr>
        <w:t>p</w:t>
      </w:r>
      <w:r>
        <w:rPr>
          <w:color w:val="484848"/>
          <w:spacing w:val="-1"/>
          <w:w w:val="88"/>
        </w:rPr>
        <w:t>o</w:t>
      </w:r>
      <w:r>
        <w:rPr>
          <w:color w:val="484848"/>
          <w:spacing w:val="-1"/>
          <w:w w:val="100"/>
        </w:rPr>
        <w:t>n</w:t>
      </w:r>
      <w:r>
        <w:rPr>
          <w:color w:val="484848"/>
          <w:spacing w:val="-1"/>
          <w:w w:val="88"/>
        </w:rPr>
        <w:t>e</w:t>
      </w:r>
      <w:r>
        <w:rPr>
          <w:color w:val="484848"/>
          <w:spacing w:val="-1"/>
          <w:w w:val="100"/>
        </w:rPr>
        <w:t>n</w:t>
      </w:r>
      <w:r>
        <w:rPr>
          <w:color w:val="484848"/>
          <w:spacing w:val="-1"/>
          <w:w w:val="55"/>
        </w:rPr>
        <w:t>t</w:t>
      </w:r>
      <w:r>
        <w:rPr>
          <w:color w:val="484848"/>
          <w:spacing w:val="-1"/>
          <w:w w:val="133"/>
        </w:rPr>
        <w:t>U</w:t>
      </w:r>
      <w:r>
        <w:rPr>
          <w:color w:val="484848"/>
          <w:spacing w:val="-1"/>
          <w:w w:val="100"/>
        </w:rPr>
        <w:t>pd</w:t>
      </w:r>
      <w:r>
        <w:rPr>
          <w:color w:val="484848"/>
          <w:spacing w:val="-1"/>
          <w:w w:val="88"/>
        </w:rPr>
        <w:t>a</w:t>
      </w:r>
      <w:r>
        <w:rPr>
          <w:color w:val="484848"/>
          <w:spacing w:val="-1"/>
          <w:w w:val="55"/>
        </w:rPr>
        <w:t>t</w:t>
      </w:r>
      <w:r>
        <w:rPr>
          <w:color w:val="484848"/>
          <w:w w:val="88"/>
        </w:rPr>
        <w:t>e</w:t>
      </w:r>
      <w:r>
        <w:rPr>
          <w:color w:val="484848"/>
          <w:spacing w:val="-57"/>
        </w:rPr>
        <w:t xml:space="preserve"> </w:t>
      </w:r>
      <w:r>
        <w:rPr>
          <w:color w:val="484848"/>
          <w:spacing w:val="-3"/>
          <w:w w:val="100"/>
        </w:rPr>
        <w:t>方法中能够写出更</w:t>
      </w:r>
      <w:r>
        <w:rPr>
          <w:color w:val="484848"/>
          <w:spacing w:val="16"/>
        </w:rPr>
        <w:t>优化的</w:t>
      </w:r>
      <w:r>
        <w:rPr>
          <w:color w:val="484848"/>
        </w:rPr>
        <w:t>dom</w:t>
      </w:r>
      <w:r>
        <w:rPr>
          <w:color w:val="484848"/>
          <w:spacing w:val="-61"/>
        </w:rPr>
        <w:t xml:space="preserve"> </w:t>
      </w:r>
      <w:r>
        <w:rPr>
          <w:color w:val="484848"/>
        </w:rPr>
        <w:t>diff</w:t>
      </w:r>
      <w:r>
        <w:rPr>
          <w:color w:val="484848"/>
          <w:spacing w:val="-9"/>
        </w:rPr>
        <w:t xml:space="preserve"> 算法，可以极大的提高性能。</w:t>
      </w:r>
    </w:p>
    <w:p>
      <w:pPr>
        <w:pStyle w:val="7"/>
        <w:ind w:left="0"/>
      </w:pPr>
    </w:p>
    <w:p>
      <w:pPr>
        <w:pStyle w:val="7"/>
        <w:spacing w:before="12"/>
        <w:ind w:left="0"/>
        <w:rPr>
          <w:sz w:val="15"/>
        </w:rPr>
      </w:pPr>
    </w:p>
    <w:p>
      <w:pPr>
        <w:pStyle w:val="4"/>
        <w:numPr>
          <w:ilvl w:val="1"/>
          <w:numId w:val="75"/>
        </w:numPr>
        <w:tabs>
          <w:tab w:val="left" w:pos="879"/>
          <w:tab w:val="left" w:pos="880"/>
        </w:tabs>
        <w:spacing w:before="0" w:after="0" w:line="240" w:lineRule="auto"/>
        <w:ind w:left="880" w:right="0" w:hanging="360"/>
        <w:jc w:val="left"/>
      </w:pPr>
      <w:r>
        <w:rPr>
          <w:color w:val="484848"/>
          <w:spacing w:val="-1"/>
        </w:rPr>
        <w:t xml:space="preserve">为什么虚拟 </w:t>
      </w:r>
      <w:r>
        <w:rPr>
          <w:color w:val="484848"/>
        </w:rPr>
        <w:t>dom</w:t>
      </w:r>
      <w:r>
        <w:rPr>
          <w:color w:val="484848"/>
          <w:spacing w:val="-1"/>
        </w:rPr>
        <w:t xml:space="preserve"> 会提高性能?</w:t>
      </w:r>
    </w:p>
    <w:p>
      <w:pPr>
        <w:pStyle w:val="6"/>
      </w:pPr>
      <w:r>
        <w:rPr>
          <w:color w:val="484848"/>
        </w:rPr>
        <w:t>参考回答：</w:t>
      </w:r>
    </w:p>
    <w:p>
      <w:pPr>
        <w:pStyle w:val="7"/>
        <w:spacing w:line="266" w:lineRule="auto"/>
        <w:ind w:right="337"/>
        <w:jc w:val="both"/>
      </w:pPr>
      <w:r>
        <w:rPr>
          <w:color w:val="484848"/>
          <w:spacing w:val="26"/>
        </w:rPr>
        <w:t>虚拟</w:t>
      </w:r>
      <w:r>
        <w:rPr>
          <w:color w:val="484848"/>
        </w:rPr>
        <w:t>dom</w:t>
      </w:r>
      <w:r>
        <w:rPr>
          <w:color w:val="484848"/>
          <w:spacing w:val="-4"/>
        </w:rPr>
        <w:t xml:space="preserve"> 相当于在</w:t>
      </w:r>
      <w:r>
        <w:rPr>
          <w:color w:val="484848"/>
          <w:w w:val="95"/>
        </w:rPr>
        <w:t>js</w:t>
      </w:r>
      <w:r>
        <w:rPr>
          <w:color w:val="484848"/>
          <w:spacing w:val="-60"/>
          <w:w w:val="95"/>
        </w:rPr>
        <w:t xml:space="preserve"> </w:t>
      </w:r>
      <w:r>
        <w:rPr>
          <w:color w:val="484848"/>
          <w:spacing w:val="16"/>
        </w:rPr>
        <w:t>和真实</w:t>
      </w:r>
      <w:r>
        <w:rPr>
          <w:color w:val="484848"/>
        </w:rPr>
        <w:t>dom</w:t>
      </w:r>
      <w:r>
        <w:rPr>
          <w:color w:val="484848"/>
          <w:spacing w:val="-22"/>
        </w:rPr>
        <w:t xml:space="preserve"> 中间加了一个缓存，利用 </w:t>
      </w:r>
      <w:r>
        <w:rPr>
          <w:color w:val="484848"/>
        </w:rPr>
        <w:t>dom</w:t>
      </w:r>
      <w:r>
        <w:rPr>
          <w:color w:val="484848"/>
          <w:spacing w:val="-67"/>
        </w:rPr>
        <w:t xml:space="preserve"> </w:t>
      </w:r>
      <w:r>
        <w:rPr>
          <w:color w:val="484848"/>
          <w:w w:val="95"/>
        </w:rPr>
        <w:t>diff</w:t>
      </w:r>
      <w:r>
        <w:rPr>
          <w:color w:val="484848"/>
          <w:spacing w:val="-62"/>
          <w:w w:val="95"/>
        </w:rPr>
        <w:t xml:space="preserve"> </w:t>
      </w:r>
      <w:r>
        <w:rPr>
          <w:color w:val="484848"/>
          <w:spacing w:val="-3"/>
        </w:rPr>
        <w:t>算法避免了没有必要</w:t>
      </w:r>
      <w:r>
        <w:rPr>
          <w:color w:val="484848"/>
          <w:spacing w:val="55"/>
        </w:rPr>
        <w:t>的</w:t>
      </w:r>
      <w:r>
        <w:rPr>
          <w:color w:val="484848"/>
        </w:rPr>
        <w:t>dom</w:t>
      </w:r>
      <w:r>
        <w:rPr>
          <w:color w:val="484848"/>
          <w:spacing w:val="-9"/>
        </w:rPr>
        <w:t xml:space="preserve"> 操作，从而提高性能。</w:t>
      </w:r>
    </w:p>
    <w:p>
      <w:pPr>
        <w:pStyle w:val="7"/>
        <w:spacing w:before="5"/>
        <w:ind w:left="0"/>
        <w:rPr>
          <w:sz w:val="23"/>
        </w:rPr>
      </w:pPr>
    </w:p>
    <w:p>
      <w:pPr>
        <w:pStyle w:val="7"/>
        <w:spacing w:before="1"/>
      </w:pPr>
      <w:r>
        <w:rPr>
          <w:color w:val="484848"/>
        </w:rPr>
        <w:t>具体实现步骤如下：</w:t>
      </w:r>
    </w:p>
    <w:p>
      <w:pPr>
        <w:pStyle w:val="7"/>
        <w:spacing w:before="8"/>
        <w:ind w:left="0"/>
        <w:rPr>
          <w:sz w:val="26"/>
        </w:rPr>
      </w:pPr>
    </w:p>
    <w:p>
      <w:pPr>
        <w:pStyle w:val="18"/>
        <w:numPr>
          <w:ilvl w:val="0"/>
          <w:numId w:val="76"/>
        </w:numPr>
        <w:tabs>
          <w:tab w:val="left" w:pos="327"/>
        </w:tabs>
        <w:spacing w:before="1" w:after="0" w:line="266" w:lineRule="auto"/>
        <w:ind w:left="160" w:right="116" w:firstLine="0"/>
        <w:jc w:val="left"/>
        <w:rPr>
          <w:rFonts w:hint="eastAsia" w:ascii="宋体" w:eastAsia="宋体"/>
          <w:sz w:val="22"/>
        </w:rPr>
      </w:pPr>
      <w:r>
        <w:rPr>
          <w:rFonts w:hint="eastAsia" w:ascii="宋体" w:eastAsia="宋体"/>
          <w:color w:val="484848"/>
          <w:spacing w:val="-7"/>
          <w:sz w:val="22"/>
        </w:rPr>
        <w:t xml:space="preserve">用 </w:t>
      </w:r>
      <w:r>
        <w:rPr>
          <w:rFonts w:hint="eastAsia" w:ascii="宋体" w:eastAsia="宋体"/>
          <w:color w:val="484848"/>
          <w:sz w:val="22"/>
        </w:rPr>
        <w:t>JavaScript</w:t>
      </w:r>
      <w:r>
        <w:rPr>
          <w:rFonts w:hint="eastAsia" w:ascii="宋体" w:eastAsia="宋体"/>
          <w:color w:val="484848"/>
          <w:spacing w:val="-5"/>
          <w:sz w:val="22"/>
        </w:rPr>
        <w:t xml:space="preserve"> 对象结构表示 </w:t>
      </w:r>
      <w:r>
        <w:rPr>
          <w:rFonts w:hint="eastAsia" w:ascii="宋体" w:eastAsia="宋体"/>
          <w:color w:val="484848"/>
          <w:w w:val="120"/>
          <w:sz w:val="22"/>
        </w:rPr>
        <w:t>DOM</w:t>
      </w:r>
      <w:r>
        <w:rPr>
          <w:rFonts w:hint="eastAsia" w:ascii="宋体" w:eastAsia="宋体"/>
          <w:color w:val="484848"/>
          <w:spacing w:val="-34"/>
          <w:w w:val="120"/>
          <w:sz w:val="22"/>
        </w:rPr>
        <w:t xml:space="preserve"> </w:t>
      </w:r>
      <w:r>
        <w:rPr>
          <w:rFonts w:hint="eastAsia" w:ascii="宋体" w:eastAsia="宋体"/>
          <w:color w:val="484848"/>
          <w:spacing w:val="-10"/>
          <w:sz w:val="22"/>
        </w:rPr>
        <w:t xml:space="preserve">树的结构；然后用这个树构建一个真正的 </w:t>
      </w:r>
      <w:r>
        <w:rPr>
          <w:rFonts w:hint="eastAsia" w:ascii="宋体" w:eastAsia="宋体"/>
          <w:color w:val="484848"/>
          <w:w w:val="120"/>
          <w:sz w:val="22"/>
        </w:rPr>
        <w:t>DOM</w:t>
      </w:r>
      <w:r>
        <w:rPr>
          <w:rFonts w:hint="eastAsia" w:ascii="宋体" w:eastAsia="宋体"/>
          <w:color w:val="484848"/>
          <w:spacing w:val="-34"/>
          <w:w w:val="120"/>
          <w:sz w:val="22"/>
        </w:rPr>
        <w:t xml:space="preserve"> </w:t>
      </w:r>
      <w:r>
        <w:rPr>
          <w:rFonts w:hint="eastAsia" w:ascii="宋体" w:eastAsia="宋体"/>
          <w:color w:val="484848"/>
          <w:sz w:val="22"/>
        </w:rPr>
        <w:t xml:space="preserve">树， </w:t>
      </w:r>
      <w:r>
        <w:rPr>
          <w:rFonts w:hint="eastAsia" w:ascii="宋体" w:eastAsia="宋体"/>
          <w:color w:val="484848"/>
          <w:spacing w:val="-3"/>
          <w:sz w:val="22"/>
        </w:rPr>
        <w:t>插到文档当中；</w:t>
      </w:r>
    </w:p>
    <w:p>
      <w:pPr>
        <w:pStyle w:val="7"/>
        <w:spacing w:before="2"/>
        <w:ind w:left="0"/>
        <w:rPr>
          <w:sz w:val="24"/>
        </w:rPr>
      </w:pPr>
    </w:p>
    <w:p>
      <w:pPr>
        <w:pStyle w:val="18"/>
        <w:numPr>
          <w:ilvl w:val="0"/>
          <w:numId w:val="76"/>
        </w:numPr>
        <w:tabs>
          <w:tab w:val="left" w:pos="327"/>
        </w:tabs>
        <w:spacing w:before="0" w:after="0" w:line="266" w:lineRule="auto"/>
        <w:ind w:left="160" w:right="337" w:firstLine="0"/>
        <w:jc w:val="left"/>
        <w:rPr>
          <w:rFonts w:hint="eastAsia" w:ascii="宋体" w:eastAsia="宋体"/>
          <w:sz w:val="22"/>
        </w:rPr>
      </w:pPr>
      <w:r>
        <w:rPr>
          <w:rFonts w:hint="eastAsia" w:ascii="宋体" w:eastAsia="宋体"/>
          <w:color w:val="484848"/>
          <w:spacing w:val="-3"/>
          <w:sz w:val="22"/>
        </w:rPr>
        <w:t>当状态变更的时候，重新构造一棵新的对象树。然后用新的树和旧的树进行比较，记录两棵树差异；</w:t>
      </w:r>
    </w:p>
    <w:p>
      <w:pPr>
        <w:pStyle w:val="7"/>
        <w:spacing w:before="3"/>
        <w:ind w:left="0"/>
        <w:rPr>
          <w:sz w:val="24"/>
        </w:rPr>
      </w:pPr>
    </w:p>
    <w:p>
      <w:pPr>
        <w:pStyle w:val="7"/>
      </w:pPr>
      <w:r>
        <w:rPr>
          <w:color w:val="484848"/>
          <w:spacing w:val="-27"/>
        </w:rPr>
        <w:t xml:space="preserve">把 </w:t>
      </w:r>
      <w:r>
        <w:rPr>
          <w:color w:val="484848"/>
        </w:rPr>
        <w:t>2</w:t>
      </w:r>
      <w:r>
        <w:rPr>
          <w:color w:val="484848"/>
          <w:spacing w:val="-13"/>
        </w:rPr>
        <w:t xml:space="preserve"> 所记录的差异应用到步骤 </w:t>
      </w:r>
      <w:r>
        <w:rPr>
          <w:color w:val="484848"/>
        </w:rPr>
        <w:t>1</w:t>
      </w:r>
      <w:r>
        <w:rPr>
          <w:color w:val="484848"/>
          <w:spacing w:val="-14"/>
        </w:rPr>
        <w:t xml:space="preserve"> 所构建的真正的 </w:t>
      </w:r>
      <w:r>
        <w:rPr>
          <w:color w:val="484848"/>
          <w:w w:val="125"/>
        </w:rPr>
        <w:t>DOM</w:t>
      </w:r>
      <w:r>
        <w:rPr>
          <w:color w:val="484848"/>
          <w:spacing w:val="-81"/>
          <w:w w:val="125"/>
        </w:rPr>
        <w:t xml:space="preserve"> </w:t>
      </w:r>
      <w:r>
        <w:rPr>
          <w:color w:val="484848"/>
          <w:spacing w:val="-3"/>
        </w:rPr>
        <w:t>树上，视图就更新了。</w:t>
      </w:r>
    </w:p>
    <w:p>
      <w:pPr>
        <w:spacing w:after="0"/>
        <w:sectPr>
          <w:pgSz w:w="11910" w:h="16840"/>
          <w:pgMar w:top="1580" w:right="1460" w:bottom="1720" w:left="1640" w:header="0" w:footer="963" w:gutter="0"/>
        </w:sectPr>
      </w:pPr>
    </w:p>
    <w:p>
      <w:pPr>
        <w:pStyle w:val="4"/>
        <w:numPr>
          <w:ilvl w:val="1"/>
          <w:numId w:val="76"/>
        </w:numPr>
        <w:tabs>
          <w:tab w:val="left" w:pos="879"/>
          <w:tab w:val="left" w:pos="880"/>
        </w:tabs>
        <w:spacing w:before="0" w:after="0" w:line="398" w:lineRule="exact"/>
        <w:ind w:left="880" w:right="0" w:hanging="360"/>
        <w:jc w:val="left"/>
      </w:pPr>
      <w:bookmarkStart w:id="106" w:name="_bookmark138"/>
      <w:bookmarkEnd w:id="106"/>
      <w:bookmarkStart w:id="107" w:name="_bookmark138"/>
      <w:bookmarkEnd w:id="107"/>
      <w:r>
        <w:rPr>
          <w:color w:val="484848"/>
        </w:rPr>
        <w:t>diff</w:t>
      </w:r>
      <w:r>
        <w:rPr>
          <w:color w:val="484848"/>
          <w:spacing w:val="-1"/>
        </w:rPr>
        <w:t xml:space="preserve"> 算法?</w:t>
      </w:r>
    </w:p>
    <w:p>
      <w:pPr>
        <w:pStyle w:val="6"/>
      </w:pPr>
      <w:r>
        <w:rPr>
          <w:color w:val="484848"/>
        </w:rPr>
        <w:t>参考回答：</w:t>
      </w:r>
    </w:p>
    <w:p>
      <w:pPr>
        <w:pStyle w:val="18"/>
        <w:numPr>
          <w:ilvl w:val="0"/>
          <w:numId w:val="77"/>
        </w:numPr>
        <w:tabs>
          <w:tab w:val="left" w:pos="327"/>
        </w:tabs>
        <w:spacing w:before="0" w:after="0" w:line="272" w:lineRule="exact"/>
        <w:ind w:left="326" w:right="0" w:hanging="167"/>
        <w:jc w:val="left"/>
        <w:rPr>
          <w:rFonts w:hint="eastAsia" w:ascii="宋体" w:eastAsia="宋体"/>
          <w:sz w:val="22"/>
        </w:rPr>
      </w:pPr>
      <w:r>
        <w:rPr>
          <w:rFonts w:hint="eastAsia" w:ascii="宋体" w:eastAsia="宋体"/>
          <w:color w:val="484848"/>
          <w:spacing w:val="-3"/>
          <w:sz w:val="22"/>
        </w:rPr>
        <w:t>把树形结构按照层级分解，只比较同级元素。</w:t>
      </w:r>
    </w:p>
    <w:p>
      <w:pPr>
        <w:pStyle w:val="7"/>
        <w:spacing w:before="8"/>
        <w:ind w:left="0"/>
        <w:rPr>
          <w:sz w:val="26"/>
        </w:rPr>
      </w:pPr>
    </w:p>
    <w:p>
      <w:pPr>
        <w:pStyle w:val="18"/>
        <w:numPr>
          <w:ilvl w:val="0"/>
          <w:numId w:val="77"/>
        </w:numPr>
        <w:tabs>
          <w:tab w:val="left" w:pos="327"/>
        </w:tabs>
        <w:spacing w:before="1" w:after="0" w:line="240" w:lineRule="auto"/>
        <w:ind w:left="326" w:right="0" w:hanging="167"/>
        <w:jc w:val="left"/>
        <w:rPr>
          <w:rFonts w:hint="eastAsia" w:ascii="宋体" w:eastAsia="宋体"/>
          <w:sz w:val="22"/>
        </w:rPr>
      </w:pPr>
      <w:r>
        <w:rPr>
          <w:rFonts w:hint="eastAsia" w:ascii="宋体" w:eastAsia="宋体"/>
          <w:color w:val="484848"/>
          <w:spacing w:val="-7"/>
          <w:sz w:val="22"/>
        </w:rPr>
        <w:t xml:space="preserve">给列表结构的每个单元添加唯一的 </w:t>
      </w:r>
      <w:r>
        <w:rPr>
          <w:rFonts w:hint="eastAsia" w:ascii="宋体" w:eastAsia="宋体"/>
          <w:color w:val="484848"/>
          <w:sz w:val="22"/>
        </w:rPr>
        <w:t>key</w:t>
      </w:r>
      <w:r>
        <w:rPr>
          <w:rFonts w:hint="eastAsia" w:ascii="宋体" w:eastAsia="宋体"/>
          <w:color w:val="484848"/>
          <w:spacing w:val="-9"/>
          <w:sz w:val="22"/>
        </w:rPr>
        <w:t xml:space="preserve"> 属性，方便比较。</w:t>
      </w:r>
    </w:p>
    <w:p>
      <w:pPr>
        <w:pStyle w:val="7"/>
        <w:spacing w:before="8"/>
        <w:ind w:left="0"/>
        <w:rPr>
          <w:sz w:val="26"/>
        </w:rPr>
      </w:pPr>
    </w:p>
    <w:p>
      <w:pPr>
        <w:pStyle w:val="18"/>
        <w:numPr>
          <w:ilvl w:val="0"/>
          <w:numId w:val="77"/>
        </w:numPr>
        <w:tabs>
          <w:tab w:val="left" w:pos="327"/>
        </w:tabs>
        <w:spacing w:before="1" w:after="0" w:line="240" w:lineRule="auto"/>
        <w:ind w:left="326" w:right="0" w:hanging="167"/>
        <w:jc w:val="left"/>
        <w:rPr>
          <w:rFonts w:hint="eastAsia" w:ascii="宋体" w:eastAsia="宋体"/>
          <w:sz w:val="22"/>
        </w:rPr>
      </w:pPr>
      <w:r>
        <w:rPr>
          <w:rFonts w:hint="eastAsia" w:ascii="宋体" w:eastAsia="宋体"/>
          <w:color w:val="484848"/>
          <w:spacing w:val="-1"/>
          <w:w w:val="133"/>
          <w:sz w:val="22"/>
        </w:rPr>
        <w:t>R</w:t>
      </w:r>
      <w:r>
        <w:rPr>
          <w:rFonts w:hint="eastAsia" w:ascii="宋体" w:eastAsia="宋体"/>
          <w:color w:val="484848"/>
          <w:spacing w:val="-1"/>
          <w:w w:val="88"/>
          <w:sz w:val="22"/>
        </w:rPr>
        <w:t>eac</w:t>
      </w:r>
      <w:r>
        <w:rPr>
          <w:rFonts w:hint="eastAsia" w:ascii="宋体" w:eastAsia="宋体"/>
          <w:color w:val="484848"/>
          <w:w w:val="55"/>
          <w:sz w:val="22"/>
        </w:rPr>
        <w:t>t</w:t>
      </w:r>
      <w:r>
        <w:rPr>
          <w:rFonts w:hint="eastAsia" w:ascii="宋体" w:eastAsia="宋体"/>
          <w:color w:val="484848"/>
          <w:spacing w:val="-1"/>
          <w:sz w:val="22"/>
        </w:rPr>
        <w:t xml:space="preserve"> </w:t>
      </w:r>
      <w:r>
        <w:rPr>
          <w:rFonts w:hint="eastAsia" w:ascii="宋体" w:eastAsia="宋体"/>
          <w:color w:val="484848"/>
          <w:spacing w:val="-3"/>
          <w:w w:val="100"/>
          <w:sz w:val="22"/>
        </w:rPr>
        <w:t>只会匹配相同</w:t>
      </w:r>
      <w:r>
        <w:rPr>
          <w:rFonts w:hint="eastAsia" w:ascii="宋体" w:eastAsia="宋体"/>
          <w:color w:val="484848"/>
          <w:sz w:val="22"/>
        </w:rPr>
        <w:t xml:space="preserve"> </w:t>
      </w:r>
      <w:r>
        <w:rPr>
          <w:rFonts w:hint="eastAsia" w:ascii="宋体" w:eastAsia="宋体"/>
          <w:color w:val="484848"/>
          <w:spacing w:val="-1"/>
          <w:w w:val="88"/>
          <w:sz w:val="22"/>
        </w:rPr>
        <w:t>c</w:t>
      </w:r>
      <w:r>
        <w:rPr>
          <w:rFonts w:hint="eastAsia" w:ascii="宋体" w:eastAsia="宋体"/>
          <w:color w:val="484848"/>
          <w:spacing w:val="-1"/>
          <w:w w:val="55"/>
          <w:sz w:val="22"/>
        </w:rPr>
        <w:t>l</w:t>
      </w:r>
      <w:r>
        <w:rPr>
          <w:rFonts w:hint="eastAsia" w:ascii="宋体" w:eastAsia="宋体"/>
          <w:color w:val="484848"/>
          <w:spacing w:val="-1"/>
          <w:w w:val="88"/>
          <w:sz w:val="22"/>
        </w:rPr>
        <w:t>a</w:t>
      </w:r>
      <w:r>
        <w:rPr>
          <w:rFonts w:hint="eastAsia" w:ascii="宋体" w:eastAsia="宋体"/>
          <w:color w:val="484848"/>
          <w:spacing w:val="-1"/>
          <w:w w:val="77"/>
          <w:sz w:val="22"/>
        </w:rPr>
        <w:t>s</w:t>
      </w:r>
      <w:r>
        <w:rPr>
          <w:rFonts w:hint="eastAsia" w:ascii="宋体" w:eastAsia="宋体"/>
          <w:color w:val="484848"/>
          <w:w w:val="77"/>
          <w:sz w:val="22"/>
        </w:rPr>
        <w:t>s</w:t>
      </w:r>
      <w:r>
        <w:rPr>
          <w:rFonts w:hint="eastAsia" w:ascii="宋体" w:eastAsia="宋体"/>
          <w:color w:val="484848"/>
          <w:spacing w:val="-1"/>
          <w:sz w:val="22"/>
        </w:rPr>
        <w:t xml:space="preserve"> </w:t>
      </w:r>
      <w:r>
        <w:rPr>
          <w:rFonts w:hint="eastAsia" w:ascii="宋体" w:eastAsia="宋体"/>
          <w:color w:val="484848"/>
          <w:w w:val="100"/>
          <w:sz w:val="22"/>
        </w:rPr>
        <w:t>的</w:t>
      </w:r>
      <w:r>
        <w:rPr>
          <w:rFonts w:hint="eastAsia" w:ascii="宋体" w:eastAsia="宋体"/>
          <w:color w:val="484848"/>
          <w:spacing w:val="-3"/>
          <w:sz w:val="22"/>
        </w:rPr>
        <w:t xml:space="preserve"> </w:t>
      </w:r>
      <w:r>
        <w:rPr>
          <w:rFonts w:hint="eastAsia" w:ascii="宋体" w:eastAsia="宋体"/>
          <w:color w:val="484848"/>
          <w:spacing w:val="-1"/>
          <w:w w:val="88"/>
          <w:sz w:val="22"/>
        </w:rPr>
        <w:t>co</w:t>
      </w:r>
      <w:r>
        <w:rPr>
          <w:rFonts w:hint="eastAsia" w:ascii="宋体" w:eastAsia="宋体"/>
          <w:color w:val="484848"/>
          <w:spacing w:val="-1"/>
          <w:w w:val="144"/>
          <w:sz w:val="22"/>
        </w:rPr>
        <w:t>m</w:t>
      </w:r>
      <w:r>
        <w:rPr>
          <w:rFonts w:hint="eastAsia" w:ascii="宋体" w:eastAsia="宋体"/>
          <w:color w:val="484848"/>
          <w:spacing w:val="-1"/>
          <w:w w:val="100"/>
          <w:sz w:val="22"/>
        </w:rPr>
        <w:t>p</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w w:val="55"/>
          <w:sz w:val="22"/>
        </w:rPr>
        <w:t>t</w:t>
      </w:r>
      <w:r>
        <w:rPr>
          <w:rFonts w:hint="eastAsia" w:ascii="宋体" w:eastAsia="宋体"/>
          <w:color w:val="484848"/>
          <w:spacing w:val="-1"/>
          <w:w w:val="100"/>
          <w:sz w:val="22"/>
        </w:rPr>
        <w:t>（</w:t>
      </w:r>
      <w:r>
        <w:rPr>
          <w:rFonts w:hint="eastAsia" w:ascii="宋体" w:eastAsia="宋体"/>
          <w:color w:val="484848"/>
          <w:spacing w:val="11"/>
          <w:w w:val="100"/>
          <w:sz w:val="22"/>
        </w:rPr>
        <w:t>这里面的</w:t>
      </w:r>
      <w:r>
        <w:rPr>
          <w:rFonts w:hint="eastAsia" w:ascii="宋体" w:eastAsia="宋体"/>
          <w:color w:val="484848"/>
          <w:spacing w:val="-1"/>
          <w:w w:val="88"/>
          <w:sz w:val="22"/>
        </w:rPr>
        <w:t>c</w:t>
      </w:r>
      <w:r>
        <w:rPr>
          <w:rFonts w:hint="eastAsia" w:ascii="宋体" w:eastAsia="宋体"/>
          <w:color w:val="484848"/>
          <w:spacing w:val="-1"/>
          <w:w w:val="55"/>
          <w:sz w:val="22"/>
        </w:rPr>
        <w:t>l</w:t>
      </w:r>
      <w:r>
        <w:rPr>
          <w:rFonts w:hint="eastAsia" w:ascii="宋体" w:eastAsia="宋体"/>
          <w:color w:val="484848"/>
          <w:spacing w:val="-1"/>
          <w:w w:val="88"/>
          <w:sz w:val="22"/>
        </w:rPr>
        <w:t>a</w:t>
      </w:r>
      <w:r>
        <w:rPr>
          <w:rFonts w:hint="eastAsia" w:ascii="宋体" w:eastAsia="宋体"/>
          <w:color w:val="484848"/>
          <w:spacing w:val="-1"/>
          <w:w w:val="77"/>
          <w:sz w:val="22"/>
        </w:rPr>
        <w:t>s</w:t>
      </w:r>
      <w:r>
        <w:rPr>
          <w:rFonts w:hint="eastAsia" w:ascii="宋体" w:eastAsia="宋体"/>
          <w:color w:val="484848"/>
          <w:w w:val="77"/>
          <w:sz w:val="22"/>
        </w:rPr>
        <w:t>s</w:t>
      </w:r>
      <w:r>
        <w:rPr>
          <w:rFonts w:hint="eastAsia" w:ascii="宋体" w:eastAsia="宋体"/>
          <w:color w:val="484848"/>
          <w:spacing w:val="-56"/>
          <w:sz w:val="22"/>
        </w:rPr>
        <w:t xml:space="preserve"> </w:t>
      </w:r>
      <w:r>
        <w:rPr>
          <w:rFonts w:hint="eastAsia" w:ascii="宋体" w:eastAsia="宋体"/>
          <w:color w:val="484848"/>
          <w:spacing w:val="-3"/>
          <w:w w:val="100"/>
          <w:sz w:val="22"/>
        </w:rPr>
        <w:t>指的是组件的名字</w:t>
      </w:r>
      <w:r>
        <w:rPr>
          <w:rFonts w:hint="eastAsia" w:ascii="宋体" w:eastAsia="宋体"/>
          <w:color w:val="484848"/>
          <w:w w:val="100"/>
          <w:sz w:val="22"/>
        </w:rPr>
        <w:t>）</w:t>
      </w:r>
    </w:p>
    <w:p>
      <w:pPr>
        <w:pStyle w:val="7"/>
        <w:spacing w:before="8"/>
        <w:ind w:left="0"/>
        <w:rPr>
          <w:sz w:val="26"/>
        </w:rPr>
      </w:pPr>
    </w:p>
    <w:p>
      <w:pPr>
        <w:pStyle w:val="18"/>
        <w:numPr>
          <w:ilvl w:val="0"/>
          <w:numId w:val="77"/>
        </w:numPr>
        <w:tabs>
          <w:tab w:val="left" w:pos="327"/>
        </w:tabs>
        <w:spacing w:before="1" w:after="0" w:line="266" w:lineRule="auto"/>
        <w:ind w:left="160" w:right="337" w:firstLine="0"/>
        <w:jc w:val="left"/>
        <w:rPr>
          <w:rFonts w:hint="eastAsia" w:ascii="宋体" w:eastAsia="宋体"/>
          <w:sz w:val="22"/>
        </w:rPr>
      </w:pPr>
      <w:r>
        <w:rPr>
          <w:rFonts w:hint="eastAsia" w:ascii="宋体" w:eastAsia="宋体"/>
          <w:color w:val="484848"/>
          <w:spacing w:val="-7"/>
          <w:w w:val="100"/>
          <w:sz w:val="22"/>
        </w:rPr>
        <w:t>合并操作，调用</w:t>
      </w:r>
      <w:r>
        <w:rPr>
          <w:rFonts w:hint="eastAsia" w:ascii="宋体" w:eastAsia="宋体"/>
          <w:color w:val="484848"/>
          <w:spacing w:val="-3"/>
          <w:sz w:val="22"/>
        </w:rPr>
        <w:t xml:space="preserve"> </w:t>
      </w:r>
      <w:r>
        <w:rPr>
          <w:rFonts w:hint="eastAsia" w:ascii="宋体" w:eastAsia="宋体"/>
          <w:color w:val="484848"/>
          <w:spacing w:val="-1"/>
          <w:w w:val="88"/>
          <w:sz w:val="22"/>
        </w:rPr>
        <w:t>co</w:t>
      </w:r>
      <w:r>
        <w:rPr>
          <w:rFonts w:hint="eastAsia" w:ascii="宋体" w:eastAsia="宋体"/>
          <w:color w:val="484848"/>
          <w:spacing w:val="-1"/>
          <w:w w:val="144"/>
          <w:sz w:val="22"/>
        </w:rPr>
        <w:t>m</w:t>
      </w:r>
      <w:r>
        <w:rPr>
          <w:rFonts w:hint="eastAsia" w:ascii="宋体" w:eastAsia="宋体"/>
          <w:color w:val="484848"/>
          <w:spacing w:val="-1"/>
          <w:w w:val="100"/>
          <w:sz w:val="22"/>
        </w:rPr>
        <w:t>p</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w w:val="55"/>
          <w:sz w:val="22"/>
        </w:rPr>
        <w:t>t</w:t>
      </w:r>
      <w:r>
        <w:rPr>
          <w:rFonts w:hint="eastAsia" w:ascii="宋体" w:eastAsia="宋体"/>
          <w:color w:val="484848"/>
          <w:spacing w:val="-2"/>
          <w:sz w:val="22"/>
        </w:rPr>
        <w:t xml:space="preserve"> </w:t>
      </w:r>
      <w:r>
        <w:rPr>
          <w:rFonts w:hint="eastAsia" w:ascii="宋体" w:eastAsia="宋体"/>
          <w:color w:val="484848"/>
          <w:w w:val="100"/>
          <w:sz w:val="22"/>
        </w:rPr>
        <w:t>的</w:t>
      </w:r>
      <w:r>
        <w:rPr>
          <w:rFonts w:hint="eastAsia" w:ascii="宋体" w:eastAsia="宋体"/>
          <w:color w:val="484848"/>
          <w:spacing w:val="-3"/>
          <w:sz w:val="22"/>
        </w:rPr>
        <w:t xml:space="preserve"> </w:t>
      </w:r>
      <w:r>
        <w:rPr>
          <w:rFonts w:hint="eastAsia" w:ascii="宋体" w:eastAsia="宋体"/>
          <w:color w:val="484848"/>
          <w:spacing w:val="-1"/>
          <w:w w:val="77"/>
          <w:sz w:val="22"/>
        </w:rPr>
        <w:t>s</w:t>
      </w:r>
      <w:r>
        <w:rPr>
          <w:rFonts w:hint="eastAsia" w:ascii="宋体" w:eastAsia="宋体"/>
          <w:color w:val="484848"/>
          <w:spacing w:val="-1"/>
          <w:w w:val="88"/>
          <w:sz w:val="22"/>
        </w:rPr>
        <w:t>e</w:t>
      </w:r>
      <w:r>
        <w:rPr>
          <w:rFonts w:hint="eastAsia" w:ascii="宋体" w:eastAsia="宋体"/>
          <w:color w:val="484848"/>
          <w:spacing w:val="-1"/>
          <w:w w:val="55"/>
          <w:sz w:val="22"/>
        </w:rPr>
        <w:t>t</w:t>
      </w:r>
      <w:r>
        <w:rPr>
          <w:rFonts w:hint="eastAsia" w:ascii="宋体" w:eastAsia="宋体"/>
          <w:color w:val="484848"/>
          <w:spacing w:val="-1"/>
          <w:w w:val="100"/>
          <w:sz w:val="22"/>
        </w:rPr>
        <w:t>S</w:t>
      </w:r>
      <w:r>
        <w:rPr>
          <w:rFonts w:hint="eastAsia" w:ascii="宋体" w:eastAsia="宋体"/>
          <w:color w:val="484848"/>
          <w:spacing w:val="-1"/>
          <w:w w:val="55"/>
          <w:sz w:val="22"/>
        </w:rPr>
        <w:t>t</w:t>
      </w:r>
      <w:r>
        <w:rPr>
          <w:rFonts w:hint="eastAsia" w:ascii="宋体" w:eastAsia="宋体"/>
          <w:color w:val="484848"/>
          <w:spacing w:val="-1"/>
          <w:w w:val="88"/>
          <w:sz w:val="22"/>
        </w:rPr>
        <w:t>a</w:t>
      </w:r>
      <w:r>
        <w:rPr>
          <w:rFonts w:hint="eastAsia" w:ascii="宋体" w:eastAsia="宋体"/>
          <w:color w:val="484848"/>
          <w:spacing w:val="-1"/>
          <w:w w:val="55"/>
          <w:sz w:val="22"/>
        </w:rPr>
        <w:t>t</w:t>
      </w:r>
      <w:r>
        <w:rPr>
          <w:rFonts w:hint="eastAsia" w:ascii="宋体" w:eastAsia="宋体"/>
          <w:color w:val="484848"/>
          <w:w w:val="88"/>
          <w:sz w:val="22"/>
        </w:rPr>
        <w:t>e</w:t>
      </w:r>
      <w:r>
        <w:rPr>
          <w:rFonts w:hint="eastAsia" w:ascii="宋体" w:eastAsia="宋体"/>
          <w:color w:val="484848"/>
          <w:sz w:val="22"/>
        </w:rPr>
        <w:t xml:space="preserve"> </w:t>
      </w:r>
      <w:r>
        <w:rPr>
          <w:rFonts w:hint="eastAsia" w:ascii="宋体" w:eastAsia="宋体"/>
          <w:color w:val="484848"/>
          <w:spacing w:val="-3"/>
          <w:w w:val="100"/>
          <w:sz w:val="22"/>
        </w:rPr>
        <w:t>方法的时候</w:t>
      </w:r>
      <w:r>
        <w:rPr>
          <w:rFonts w:hint="eastAsia" w:ascii="宋体" w:eastAsia="宋体"/>
          <w:color w:val="484848"/>
          <w:w w:val="50"/>
          <w:sz w:val="22"/>
        </w:rPr>
        <w:t>,</w:t>
      </w:r>
      <w:r>
        <w:rPr>
          <w:rFonts w:hint="eastAsia" w:ascii="宋体" w:eastAsia="宋体"/>
          <w:color w:val="484848"/>
          <w:spacing w:val="-55"/>
          <w:sz w:val="22"/>
        </w:rPr>
        <w:t xml:space="preserve"> </w:t>
      </w:r>
      <w:r>
        <w:rPr>
          <w:rFonts w:hint="eastAsia" w:ascii="宋体" w:eastAsia="宋体"/>
          <w:color w:val="484848"/>
          <w:spacing w:val="-1"/>
          <w:w w:val="133"/>
          <w:sz w:val="22"/>
        </w:rPr>
        <w:t>R</w:t>
      </w:r>
      <w:r>
        <w:rPr>
          <w:rFonts w:hint="eastAsia" w:ascii="宋体" w:eastAsia="宋体"/>
          <w:color w:val="484848"/>
          <w:spacing w:val="-1"/>
          <w:w w:val="88"/>
          <w:sz w:val="22"/>
        </w:rPr>
        <w:t>eac</w:t>
      </w:r>
      <w:r>
        <w:rPr>
          <w:rFonts w:hint="eastAsia" w:ascii="宋体" w:eastAsia="宋体"/>
          <w:color w:val="484848"/>
          <w:w w:val="55"/>
          <w:sz w:val="22"/>
        </w:rPr>
        <w:t>t</w:t>
      </w:r>
      <w:r>
        <w:rPr>
          <w:rFonts w:hint="eastAsia" w:ascii="宋体" w:eastAsia="宋体"/>
          <w:color w:val="484848"/>
          <w:spacing w:val="1"/>
          <w:sz w:val="22"/>
        </w:rPr>
        <w:t xml:space="preserve"> </w:t>
      </w:r>
      <w:r>
        <w:rPr>
          <w:rFonts w:hint="eastAsia" w:ascii="宋体" w:eastAsia="宋体"/>
          <w:color w:val="484848"/>
          <w:spacing w:val="-2"/>
          <w:w w:val="100"/>
          <w:sz w:val="22"/>
        </w:rPr>
        <w:t>将其标记为</w:t>
      </w:r>
      <w:r>
        <w:rPr>
          <w:rFonts w:hint="eastAsia" w:ascii="宋体" w:eastAsia="宋体"/>
          <w:color w:val="484848"/>
          <w:spacing w:val="-3"/>
          <w:sz w:val="22"/>
        </w:rPr>
        <w:t xml:space="preserve"> </w:t>
      </w:r>
      <w:r>
        <w:rPr>
          <w:rFonts w:hint="eastAsia" w:ascii="宋体" w:eastAsia="宋体"/>
          <w:color w:val="484848"/>
          <w:spacing w:val="-1"/>
          <w:w w:val="100"/>
          <w:sz w:val="22"/>
        </w:rPr>
        <w:t>d</w:t>
      </w:r>
      <w:r>
        <w:rPr>
          <w:rFonts w:hint="eastAsia" w:ascii="宋体" w:eastAsia="宋体"/>
          <w:color w:val="484848"/>
          <w:spacing w:val="-1"/>
          <w:w w:val="55"/>
          <w:sz w:val="22"/>
        </w:rPr>
        <w:t>i</w:t>
      </w:r>
      <w:r>
        <w:rPr>
          <w:rFonts w:hint="eastAsia" w:ascii="宋体" w:eastAsia="宋体"/>
          <w:color w:val="484848"/>
          <w:spacing w:val="-1"/>
          <w:w w:val="66"/>
          <w:sz w:val="22"/>
        </w:rPr>
        <w:t>r</w:t>
      </w:r>
      <w:r>
        <w:rPr>
          <w:rFonts w:hint="eastAsia" w:ascii="宋体" w:eastAsia="宋体"/>
          <w:color w:val="484848"/>
          <w:spacing w:val="-1"/>
          <w:w w:val="55"/>
          <w:sz w:val="22"/>
        </w:rPr>
        <w:t>t</w:t>
      </w:r>
      <w:r>
        <w:rPr>
          <w:rFonts w:hint="eastAsia" w:ascii="宋体" w:eastAsia="宋体"/>
          <w:color w:val="484848"/>
          <w:spacing w:val="-1"/>
          <w:w w:val="88"/>
          <w:sz w:val="22"/>
        </w:rPr>
        <w:t>y</w:t>
      </w:r>
      <w:r>
        <w:rPr>
          <w:rFonts w:hint="eastAsia" w:ascii="宋体" w:eastAsia="宋体"/>
          <w:color w:val="484848"/>
          <w:spacing w:val="-2"/>
          <w:w w:val="50"/>
          <w:sz w:val="22"/>
        </w:rPr>
        <w:t>.</w:t>
      </w:r>
      <w:r>
        <w:rPr>
          <w:rFonts w:hint="eastAsia" w:ascii="宋体" w:eastAsia="宋体"/>
          <w:color w:val="484848"/>
          <w:spacing w:val="-2"/>
          <w:w w:val="100"/>
          <w:sz w:val="22"/>
        </w:rPr>
        <w:t>到每一个</w:t>
      </w:r>
      <w:r>
        <w:rPr>
          <w:rFonts w:hint="eastAsia" w:ascii="宋体" w:eastAsia="宋体"/>
          <w:color w:val="484848"/>
          <w:spacing w:val="-3"/>
          <w:w w:val="100"/>
          <w:sz w:val="22"/>
        </w:rPr>
        <w:t>事件循环结束</w:t>
      </w:r>
      <w:r>
        <w:rPr>
          <w:rFonts w:hint="eastAsia" w:ascii="宋体" w:eastAsia="宋体"/>
          <w:color w:val="484848"/>
          <w:w w:val="50"/>
          <w:sz w:val="22"/>
        </w:rPr>
        <w:t>,</w:t>
      </w:r>
      <w:r>
        <w:rPr>
          <w:rFonts w:hint="eastAsia" w:ascii="宋体" w:eastAsia="宋体"/>
          <w:color w:val="484848"/>
          <w:spacing w:val="-58"/>
          <w:sz w:val="22"/>
        </w:rPr>
        <w:t xml:space="preserve"> </w:t>
      </w:r>
      <w:r>
        <w:rPr>
          <w:rFonts w:hint="eastAsia" w:ascii="宋体" w:eastAsia="宋体"/>
          <w:color w:val="484848"/>
          <w:spacing w:val="-1"/>
          <w:w w:val="133"/>
          <w:sz w:val="22"/>
        </w:rPr>
        <w:t>R</w:t>
      </w:r>
      <w:r>
        <w:rPr>
          <w:rFonts w:hint="eastAsia" w:ascii="宋体" w:eastAsia="宋体"/>
          <w:color w:val="484848"/>
          <w:spacing w:val="-1"/>
          <w:w w:val="88"/>
          <w:sz w:val="22"/>
        </w:rPr>
        <w:t>eac</w:t>
      </w:r>
      <w:r>
        <w:rPr>
          <w:rFonts w:hint="eastAsia" w:ascii="宋体" w:eastAsia="宋体"/>
          <w:color w:val="484848"/>
          <w:w w:val="55"/>
          <w:sz w:val="22"/>
        </w:rPr>
        <w:t>t</w:t>
      </w:r>
      <w:r>
        <w:rPr>
          <w:rFonts w:hint="eastAsia" w:ascii="宋体" w:eastAsia="宋体"/>
          <w:color w:val="484848"/>
          <w:spacing w:val="1"/>
          <w:sz w:val="22"/>
        </w:rPr>
        <w:t xml:space="preserve"> </w:t>
      </w:r>
      <w:r>
        <w:rPr>
          <w:rFonts w:hint="eastAsia" w:ascii="宋体" w:eastAsia="宋体"/>
          <w:color w:val="484848"/>
          <w:spacing w:val="-3"/>
          <w:w w:val="100"/>
          <w:sz w:val="22"/>
        </w:rPr>
        <w:t>检查所有标记</w:t>
      </w:r>
      <w:r>
        <w:rPr>
          <w:rFonts w:hint="eastAsia" w:ascii="宋体" w:eastAsia="宋体"/>
          <w:color w:val="484848"/>
          <w:sz w:val="22"/>
        </w:rPr>
        <w:t xml:space="preserve"> </w:t>
      </w:r>
      <w:r>
        <w:rPr>
          <w:rFonts w:hint="eastAsia" w:ascii="宋体" w:eastAsia="宋体"/>
          <w:color w:val="484848"/>
          <w:spacing w:val="-1"/>
          <w:w w:val="100"/>
          <w:sz w:val="22"/>
        </w:rPr>
        <w:t>d</w:t>
      </w:r>
      <w:r>
        <w:rPr>
          <w:rFonts w:hint="eastAsia" w:ascii="宋体" w:eastAsia="宋体"/>
          <w:color w:val="484848"/>
          <w:spacing w:val="-1"/>
          <w:w w:val="55"/>
          <w:sz w:val="22"/>
        </w:rPr>
        <w:t>i</w:t>
      </w:r>
      <w:r>
        <w:rPr>
          <w:rFonts w:hint="eastAsia" w:ascii="宋体" w:eastAsia="宋体"/>
          <w:color w:val="484848"/>
          <w:spacing w:val="-1"/>
          <w:w w:val="66"/>
          <w:sz w:val="22"/>
        </w:rPr>
        <w:t>r</w:t>
      </w:r>
      <w:r>
        <w:rPr>
          <w:rFonts w:hint="eastAsia" w:ascii="宋体" w:eastAsia="宋体"/>
          <w:color w:val="484848"/>
          <w:spacing w:val="-1"/>
          <w:w w:val="55"/>
          <w:sz w:val="22"/>
        </w:rPr>
        <w:t>t</w:t>
      </w:r>
      <w:r>
        <w:rPr>
          <w:rFonts w:hint="eastAsia" w:ascii="宋体" w:eastAsia="宋体"/>
          <w:color w:val="484848"/>
          <w:w w:val="88"/>
          <w:sz w:val="22"/>
        </w:rPr>
        <w:t>y</w:t>
      </w:r>
      <w:r>
        <w:rPr>
          <w:rFonts w:hint="eastAsia" w:ascii="宋体" w:eastAsia="宋体"/>
          <w:color w:val="484848"/>
          <w:spacing w:val="-2"/>
          <w:sz w:val="22"/>
        </w:rPr>
        <w:t xml:space="preserve"> </w:t>
      </w:r>
      <w:r>
        <w:rPr>
          <w:rFonts w:hint="eastAsia" w:ascii="宋体" w:eastAsia="宋体"/>
          <w:color w:val="484848"/>
          <w:w w:val="100"/>
          <w:sz w:val="22"/>
        </w:rPr>
        <w:t>的</w:t>
      </w:r>
      <w:r>
        <w:rPr>
          <w:rFonts w:hint="eastAsia" w:ascii="宋体" w:eastAsia="宋体"/>
          <w:color w:val="484848"/>
          <w:spacing w:val="-3"/>
          <w:sz w:val="22"/>
        </w:rPr>
        <w:t xml:space="preserve"> </w:t>
      </w:r>
      <w:r>
        <w:rPr>
          <w:rFonts w:hint="eastAsia" w:ascii="宋体" w:eastAsia="宋体"/>
          <w:color w:val="484848"/>
          <w:spacing w:val="-1"/>
          <w:w w:val="88"/>
          <w:sz w:val="22"/>
        </w:rPr>
        <w:t>co</w:t>
      </w:r>
      <w:r>
        <w:rPr>
          <w:rFonts w:hint="eastAsia" w:ascii="宋体" w:eastAsia="宋体"/>
          <w:color w:val="484848"/>
          <w:spacing w:val="-1"/>
          <w:w w:val="144"/>
          <w:sz w:val="22"/>
        </w:rPr>
        <w:t>m</w:t>
      </w:r>
      <w:r>
        <w:rPr>
          <w:rFonts w:hint="eastAsia" w:ascii="宋体" w:eastAsia="宋体"/>
          <w:color w:val="484848"/>
          <w:spacing w:val="-1"/>
          <w:w w:val="100"/>
          <w:sz w:val="22"/>
        </w:rPr>
        <w:t>p</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w w:val="55"/>
          <w:sz w:val="22"/>
        </w:rPr>
        <w:t>t</w:t>
      </w:r>
      <w:r>
        <w:rPr>
          <w:rFonts w:hint="eastAsia" w:ascii="宋体" w:eastAsia="宋体"/>
          <w:color w:val="484848"/>
          <w:spacing w:val="1"/>
          <w:sz w:val="22"/>
        </w:rPr>
        <w:t xml:space="preserve"> </w:t>
      </w:r>
      <w:r>
        <w:rPr>
          <w:rFonts w:hint="eastAsia" w:ascii="宋体" w:eastAsia="宋体"/>
          <w:color w:val="484848"/>
          <w:spacing w:val="-3"/>
          <w:w w:val="100"/>
          <w:sz w:val="22"/>
        </w:rPr>
        <w:t>重新绘制</w:t>
      </w:r>
      <w:r>
        <w:rPr>
          <w:rFonts w:hint="eastAsia" w:ascii="宋体" w:eastAsia="宋体"/>
          <w:color w:val="484848"/>
          <w:w w:val="50"/>
          <w:sz w:val="22"/>
        </w:rPr>
        <w:t>.</w:t>
      </w:r>
    </w:p>
    <w:p>
      <w:pPr>
        <w:pStyle w:val="7"/>
        <w:spacing w:before="2"/>
        <w:ind w:left="0"/>
        <w:rPr>
          <w:sz w:val="24"/>
        </w:rPr>
      </w:pPr>
    </w:p>
    <w:p>
      <w:pPr>
        <w:pStyle w:val="18"/>
        <w:numPr>
          <w:ilvl w:val="0"/>
          <w:numId w:val="78"/>
        </w:numPr>
        <w:tabs>
          <w:tab w:val="left" w:pos="493"/>
        </w:tabs>
        <w:spacing w:before="0" w:after="0" w:line="240" w:lineRule="auto"/>
        <w:ind w:left="492" w:right="0" w:hanging="333"/>
        <w:jc w:val="left"/>
        <w:rPr>
          <w:rFonts w:hint="eastAsia" w:ascii="宋体" w:eastAsia="宋体"/>
          <w:sz w:val="22"/>
        </w:rPr>
      </w:pPr>
      <w:r>
        <w:rPr>
          <w:rFonts w:hint="eastAsia" w:ascii="宋体" w:eastAsia="宋体"/>
          <w:color w:val="484848"/>
          <w:w w:val="100"/>
          <w:sz w:val="22"/>
        </w:rPr>
        <w:t>选择性子树渲染。开发人员可以重写</w:t>
      </w:r>
      <w:r>
        <w:rPr>
          <w:rFonts w:hint="eastAsia" w:ascii="宋体" w:eastAsia="宋体"/>
          <w:color w:val="484848"/>
          <w:spacing w:val="-1"/>
          <w:w w:val="77"/>
          <w:sz w:val="22"/>
        </w:rPr>
        <w:t>s</w:t>
      </w:r>
      <w:r>
        <w:rPr>
          <w:rFonts w:hint="eastAsia" w:ascii="宋体" w:eastAsia="宋体"/>
          <w:color w:val="484848"/>
          <w:spacing w:val="-1"/>
          <w:w w:val="100"/>
          <w:sz w:val="22"/>
        </w:rPr>
        <w:t>h</w:t>
      </w:r>
      <w:r>
        <w:rPr>
          <w:rFonts w:hint="eastAsia" w:ascii="宋体" w:eastAsia="宋体"/>
          <w:color w:val="484848"/>
          <w:spacing w:val="-1"/>
          <w:w w:val="88"/>
          <w:sz w:val="22"/>
        </w:rPr>
        <w:t>o</w:t>
      </w:r>
      <w:r>
        <w:rPr>
          <w:rFonts w:hint="eastAsia" w:ascii="宋体" w:eastAsia="宋体"/>
          <w:color w:val="484848"/>
          <w:spacing w:val="-1"/>
          <w:w w:val="100"/>
          <w:sz w:val="22"/>
        </w:rPr>
        <w:t>u</w:t>
      </w:r>
      <w:r>
        <w:rPr>
          <w:rFonts w:hint="eastAsia" w:ascii="宋体" w:eastAsia="宋体"/>
          <w:color w:val="484848"/>
          <w:spacing w:val="-1"/>
          <w:w w:val="55"/>
          <w:sz w:val="22"/>
        </w:rPr>
        <w:t>l</w:t>
      </w:r>
      <w:r>
        <w:rPr>
          <w:rFonts w:hint="eastAsia" w:ascii="宋体" w:eastAsia="宋体"/>
          <w:color w:val="484848"/>
          <w:spacing w:val="-1"/>
          <w:w w:val="100"/>
          <w:sz w:val="22"/>
        </w:rPr>
        <w:t>d</w:t>
      </w:r>
      <w:r>
        <w:rPr>
          <w:rFonts w:hint="eastAsia" w:ascii="宋体" w:eastAsia="宋体"/>
          <w:color w:val="484848"/>
          <w:spacing w:val="-1"/>
          <w:w w:val="122"/>
          <w:sz w:val="22"/>
        </w:rPr>
        <w:t>C</w:t>
      </w:r>
      <w:r>
        <w:rPr>
          <w:rFonts w:hint="eastAsia" w:ascii="宋体" w:eastAsia="宋体"/>
          <w:color w:val="484848"/>
          <w:spacing w:val="-1"/>
          <w:w w:val="88"/>
          <w:sz w:val="22"/>
        </w:rPr>
        <w:t>o</w:t>
      </w:r>
      <w:r>
        <w:rPr>
          <w:rFonts w:hint="eastAsia" w:ascii="宋体" w:eastAsia="宋体"/>
          <w:color w:val="484848"/>
          <w:spacing w:val="-1"/>
          <w:w w:val="144"/>
          <w:sz w:val="22"/>
        </w:rPr>
        <w:t>m</w:t>
      </w:r>
      <w:r>
        <w:rPr>
          <w:rFonts w:hint="eastAsia" w:ascii="宋体" w:eastAsia="宋体"/>
          <w:color w:val="484848"/>
          <w:spacing w:val="-1"/>
          <w:w w:val="100"/>
          <w:sz w:val="22"/>
        </w:rPr>
        <w:t>p</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1"/>
          <w:w w:val="133"/>
          <w:sz w:val="22"/>
        </w:rPr>
        <w:t>U</w:t>
      </w:r>
      <w:r>
        <w:rPr>
          <w:rFonts w:hint="eastAsia" w:ascii="宋体" w:eastAsia="宋体"/>
          <w:color w:val="484848"/>
          <w:spacing w:val="-1"/>
          <w:w w:val="100"/>
          <w:sz w:val="22"/>
        </w:rPr>
        <w:t>pd</w:t>
      </w:r>
      <w:r>
        <w:rPr>
          <w:rFonts w:hint="eastAsia" w:ascii="宋体" w:eastAsia="宋体"/>
          <w:color w:val="484848"/>
          <w:spacing w:val="-1"/>
          <w:w w:val="88"/>
          <w:sz w:val="22"/>
        </w:rPr>
        <w:t>a</w:t>
      </w:r>
      <w:r>
        <w:rPr>
          <w:rFonts w:hint="eastAsia" w:ascii="宋体" w:eastAsia="宋体"/>
          <w:color w:val="484848"/>
          <w:spacing w:val="-1"/>
          <w:w w:val="55"/>
          <w:sz w:val="22"/>
        </w:rPr>
        <w:t>t</w:t>
      </w:r>
      <w:r>
        <w:rPr>
          <w:rFonts w:hint="eastAsia" w:ascii="宋体" w:eastAsia="宋体"/>
          <w:color w:val="484848"/>
          <w:w w:val="88"/>
          <w:sz w:val="22"/>
        </w:rPr>
        <w:t>e</w:t>
      </w:r>
      <w:r>
        <w:rPr>
          <w:rFonts w:hint="eastAsia" w:ascii="宋体" w:eastAsia="宋体"/>
          <w:color w:val="484848"/>
          <w:spacing w:val="-57"/>
          <w:sz w:val="22"/>
        </w:rPr>
        <w:t xml:space="preserve"> </w:t>
      </w:r>
      <w:r>
        <w:rPr>
          <w:rFonts w:hint="eastAsia" w:ascii="宋体" w:eastAsia="宋体"/>
          <w:color w:val="484848"/>
          <w:spacing w:val="27"/>
          <w:w w:val="100"/>
          <w:sz w:val="22"/>
        </w:rPr>
        <w:t>提高</w:t>
      </w:r>
      <w:r>
        <w:rPr>
          <w:rFonts w:hint="eastAsia" w:ascii="宋体" w:eastAsia="宋体"/>
          <w:color w:val="484848"/>
          <w:spacing w:val="-1"/>
          <w:w w:val="100"/>
          <w:sz w:val="22"/>
        </w:rPr>
        <w:t>d</w:t>
      </w:r>
      <w:r>
        <w:rPr>
          <w:rFonts w:hint="eastAsia" w:ascii="宋体" w:eastAsia="宋体"/>
          <w:color w:val="484848"/>
          <w:spacing w:val="-1"/>
          <w:w w:val="55"/>
          <w:sz w:val="22"/>
        </w:rPr>
        <w:t>if</w:t>
      </w:r>
      <w:r>
        <w:rPr>
          <w:rFonts w:hint="eastAsia" w:ascii="宋体" w:eastAsia="宋体"/>
          <w:color w:val="484848"/>
          <w:w w:val="55"/>
          <w:sz w:val="22"/>
        </w:rPr>
        <w:t>f</w:t>
      </w:r>
      <w:r>
        <w:rPr>
          <w:rFonts w:hint="eastAsia" w:ascii="宋体" w:eastAsia="宋体"/>
          <w:color w:val="484848"/>
          <w:spacing w:val="-56"/>
          <w:sz w:val="22"/>
        </w:rPr>
        <w:t xml:space="preserve"> </w:t>
      </w:r>
      <w:r>
        <w:rPr>
          <w:rFonts w:hint="eastAsia" w:ascii="宋体" w:eastAsia="宋体"/>
          <w:color w:val="484848"/>
          <w:spacing w:val="-2"/>
          <w:w w:val="100"/>
          <w:sz w:val="22"/>
        </w:rPr>
        <w:t>的性能。</w:t>
      </w:r>
    </w:p>
    <w:p>
      <w:pPr>
        <w:pStyle w:val="7"/>
        <w:ind w:left="0"/>
      </w:pPr>
    </w:p>
    <w:p>
      <w:pPr>
        <w:pStyle w:val="7"/>
        <w:spacing w:before="3"/>
        <w:ind w:left="0"/>
        <w:rPr>
          <w:sz w:val="19"/>
        </w:rPr>
      </w:pPr>
    </w:p>
    <w:p>
      <w:pPr>
        <w:pStyle w:val="4"/>
        <w:numPr>
          <w:ilvl w:val="1"/>
          <w:numId w:val="78"/>
        </w:numPr>
        <w:tabs>
          <w:tab w:val="left" w:pos="879"/>
          <w:tab w:val="left" w:pos="880"/>
        </w:tabs>
        <w:spacing w:before="1" w:after="0" w:line="240" w:lineRule="auto"/>
        <w:ind w:left="880" w:right="0" w:hanging="360"/>
        <w:jc w:val="left"/>
      </w:pPr>
      <w:r>
        <w:rPr>
          <w:color w:val="484848"/>
        </w:rPr>
        <w:t>React</w:t>
      </w:r>
      <w:r>
        <w:rPr>
          <w:color w:val="484848"/>
          <w:spacing w:val="-1"/>
        </w:rPr>
        <w:t xml:space="preserve"> 性能优化方案</w:t>
      </w:r>
    </w:p>
    <w:p>
      <w:pPr>
        <w:pStyle w:val="6"/>
        <w:spacing w:before="173"/>
      </w:pPr>
      <w:r>
        <w:rPr>
          <w:color w:val="484848"/>
        </w:rPr>
        <w:t>参考回答：</w:t>
      </w:r>
    </w:p>
    <w:p>
      <w:pPr>
        <w:pStyle w:val="7"/>
        <w:spacing w:line="530" w:lineRule="auto"/>
        <w:ind w:right="2919"/>
      </w:pPr>
      <w:r>
        <w:rPr>
          <w:color w:val="484848"/>
          <w:spacing w:val="-1"/>
          <w:w w:val="100"/>
        </w:rPr>
        <w:t>1）</w:t>
      </w:r>
      <w:r>
        <w:rPr>
          <w:color w:val="484848"/>
          <w:spacing w:val="26"/>
          <w:w w:val="100"/>
        </w:rPr>
        <w:t>重写</w:t>
      </w:r>
      <w:r>
        <w:rPr>
          <w:color w:val="484848"/>
          <w:spacing w:val="-1"/>
          <w:w w:val="77"/>
        </w:rPr>
        <w:t>s</w:t>
      </w:r>
      <w:r>
        <w:rPr>
          <w:color w:val="484848"/>
          <w:spacing w:val="-1"/>
          <w:w w:val="100"/>
        </w:rPr>
        <w:t>h</w:t>
      </w:r>
      <w:r>
        <w:rPr>
          <w:color w:val="484848"/>
          <w:spacing w:val="-1"/>
          <w:w w:val="88"/>
        </w:rPr>
        <w:t>o</w:t>
      </w:r>
      <w:r>
        <w:rPr>
          <w:color w:val="484848"/>
          <w:spacing w:val="-1"/>
          <w:w w:val="100"/>
        </w:rPr>
        <w:t>u</w:t>
      </w:r>
      <w:r>
        <w:rPr>
          <w:color w:val="484848"/>
          <w:spacing w:val="-1"/>
          <w:w w:val="55"/>
        </w:rPr>
        <w:t>l</w:t>
      </w:r>
      <w:r>
        <w:rPr>
          <w:color w:val="484848"/>
          <w:spacing w:val="-1"/>
          <w:w w:val="100"/>
        </w:rPr>
        <w:t>d</w:t>
      </w:r>
      <w:r>
        <w:rPr>
          <w:color w:val="484848"/>
          <w:spacing w:val="-1"/>
          <w:w w:val="122"/>
        </w:rPr>
        <w:t>C</w:t>
      </w:r>
      <w:r>
        <w:rPr>
          <w:color w:val="484848"/>
          <w:spacing w:val="-1"/>
          <w:w w:val="88"/>
        </w:rPr>
        <w:t>o</w:t>
      </w:r>
      <w:r>
        <w:rPr>
          <w:color w:val="484848"/>
          <w:spacing w:val="-1"/>
          <w:w w:val="144"/>
        </w:rPr>
        <w:t>m</w:t>
      </w:r>
      <w:r>
        <w:rPr>
          <w:color w:val="484848"/>
          <w:spacing w:val="-1"/>
          <w:w w:val="100"/>
        </w:rPr>
        <w:t>p</w:t>
      </w:r>
      <w:r>
        <w:rPr>
          <w:color w:val="484848"/>
          <w:spacing w:val="-1"/>
          <w:w w:val="88"/>
        </w:rPr>
        <w:t>o</w:t>
      </w:r>
      <w:r>
        <w:rPr>
          <w:color w:val="484848"/>
          <w:spacing w:val="-1"/>
          <w:w w:val="100"/>
        </w:rPr>
        <w:t>n</w:t>
      </w:r>
      <w:r>
        <w:rPr>
          <w:color w:val="484848"/>
          <w:spacing w:val="-1"/>
          <w:w w:val="88"/>
        </w:rPr>
        <w:t>e</w:t>
      </w:r>
      <w:r>
        <w:rPr>
          <w:color w:val="484848"/>
          <w:spacing w:val="-1"/>
          <w:w w:val="100"/>
        </w:rPr>
        <w:t>n</w:t>
      </w:r>
      <w:r>
        <w:rPr>
          <w:color w:val="484848"/>
          <w:spacing w:val="-1"/>
          <w:w w:val="55"/>
        </w:rPr>
        <w:t>t</w:t>
      </w:r>
      <w:r>
        <w:rPr>
          <w:color w:val="484848"/>
          <w:spacing w:val="-1"/>
          <w:w w:val="133"/>
        </w:rPr>
        <w:t>U</w:t>
      </w:r>
      <w:r>
        <w:rPr>
          <w:color w:val="484848"/>
          <w:spacing w:val="-1"/>
          <w:w w:val="100"/>
        </w:rPr>
        <w:t>pd</w:t>
      </w:r>
      <w:r>
        <w:rPr>
          <w:color w:val="484848"/>
          <w:spacing w:val="-1"/>
          <w:w w:val="88"/>
        </w:rPr>
        <w:t>a</w:t>
      </w:r>
      <w:r>
        <w:rPr>
          <w:color w:val="484848"/>
          <w:spacing w:val="-1"/>
          <w:w w:val="55"/>
        </w:rPr>
        <w:t>t</w:t>
      </w:r>
      <w:r>
        <w:rPr>
          <w:color w:val="484848"/>
          <w:w w:val="88"/>
        </w:rPr>
        <w:t>e</w:t>
      </w:r>
      <w:r>
        <w:rPr>
          <w:color w:val="484848"/>
          <w:spacing w:val="-57"/>
        </w:rPr>
        <w:t xml:space="preserve"> </w:t>
      </w:r>
      <w:r>
        <w:rPr>
          <w:color w:val="484848"/>
          <w:spacing w:val="-3"/>
          <w:w w:val="100"/>
        </w:rPr>
        <w:t>来避免不必要的</w:t>
      </w:r>
      <w:r>
        <w:rPr>
          <w:color w:val="484848"/>
          <w:spacing w:val="-55"/>
        </w:rPr>
        <w:t xml:space="preserve"> </w:t>
      </w:r>
      <w:r>
        <w:rPr>
          <w:color w:val="484848"/>
          <w:spacing w:val="-1"/>
          <w:w w:val="100"/>
        </w:rPr>
        <w:t>d</w:t>
      </w:r>
      <w:r>
        <w:rPr>
          <w:color w:val="484848"/>
          <w:spacing w:val="-1"/>
          <w:w w:val="88"/>
        </w:rPr>
        <w:t>o</w:t>
      </w:r>
      <w:r>
        <w:rPr>
          <w:color w:val="484848"/>
          <w:w w:val="144"/>
        </w:rPr>
        <w:t>m</w:t>
      </w:r>
      <w:r>
        <w:rPr>
          <w:color w:val="484848"/>
          <w:spacing w:val="-56"/>
        </w:rPr>
        <w:t xml:space="preserve"> </w:t>
      </w:r>
      <w:r>
        <w:rPr>
          <w:color w:val="484848"/>
          <w:spacing w:val="-2"/>
          <w:w w:val="100"/>
        </w:rPr>
        <w:t xml:space="preserve">操作。 </w:t>
      </w:r>
      <w:r>
        <w:rPr>
          <w:color w:val="484848"/>
          <w:spacing w:val="-1"/>
          <w:w w:val="100"/>
        </w:rPr>
        <w:t>2）</w:t>
      </w:r>
      <w:r>
        <w:rPr>
          <w:color w:val="484848"/>
          <w:spacing w:val="-2"/>
          <w:w w:val="100"/>
        </w:rPr>
        <w:t>使用</w:t>
      </w:r>
      <w:r>
        <w:rPr>
          <w:color w:val="484848"/>
        </w:rPr>
        <w:t xml:space="preserve"> </w:t>
      </w:r>
      <w:r>
        <w:rPr>
          <w:color w:val="484848"/>
          <w:spacing w:val="-1"/>
          <w:w w:val="100"/>
        </w:rPr>
        <w:t>p</w:t>
      </w:r>
      <w:r>
        <w:rPr>
          <w:color w:val="484848"/>
          <w:spacing w:val="-1"/>
          <w:w w:val="66"/>
        </w:rPr>
        <w:t>r</w:t>
      </w:r>
      <w:r>
        <w:rPr>
          <w:color w:val="484848"/>
          <w:spacing w:val="-1"/>
          <w:w w:val="88"/>
        </w:rPr>
        <w:t>o</w:t>
      </w:r>
      <w:r>
        <w:rPr>
          <w:color w:val="484848"/>
          <w:spacing w:val="-1"/>
          <w:w w:val="100"/>
        </w:rPr>
        <w:t>du</w:t>
      </w:r>
      <w:r>
        <w:rPr>
          <w:color w:val="484848"/>
          <w:spacing w:val="-1"/>
          <w:w w:val="88"/>
        </w:rPr>
        <w:t>c</w:t>
      </w:r>
      <w:r>
        <w:rPr>
          <w:color w:val="484848"/>
          <w:spacing w:val="-1"/>
          <w:w w:val="55"/>
        </w:rPr>
        <w:t>ti</w:t>
      </w:r>
      <w:r>
        <w:rPr>
          <w:color w:val="484848"/>
          <w:spacing w:val="-1"/>
          <w:w w:val="88"/>
        </w:rPr>
        <w:t>o</w:t>
      </w:r>
      <w:r>
        <w:rPr>
          <w:color w:val="484848"/>
          <w:w w:val="100"/>
        </w:rPr>
        <w:t>n</w:t>
      </w:r>
      <w:r>
        <w:rPr>
          <w:color w:val="484848"/>
          <w:spacing w:val="-3"/>
        </w:rPr>
        <w:t xml:space="preserve"> </w:t>
      </w:r>
      <w:r>
        <w:rPr>
          <w:color w:val="484848"/>
          <w:spacing w:val="-2"/>
          <w:w w:val="100"/>
        </w:rPr>
        <w:t>版本的</w:t>
      </w:r>
      <w:r>
        <w:rPr>
          <w:color w:val="484848"/>
          <w:spacing w:val="-55"/>
        </w:rPr>
        <w:t xml:space="preserve"> </w:t>
      </w:r>
      <w:r>
        <w:rPr>
          <w:color w:val="484848"/>
          <w:spacing w:val="-1"/>
          <w:w w:val="133"/>
        </w:rPr>
        <w:t>R</w:t>
      </w:r>
      <w:r>
        <w:rPr>
          <w:color w:val="484848"/>
          <w:spacing w:val="-1"/>
          <w:w w:val="88"/>
        </w:rPr>
        <w:t>eac</w:t>
      </w:r>
      <w:r>
        <w:rPr>
          <w:color w:val="484848"/>
          <w:spacing w:val="-1"/>
          <w:w w:val="55"/>
        </w:rPr>
        <w:t>t</w:t>
      </w:r>
      <w:r>
        <w:rPr>
          <w:color w:val="484848"/>
          <w:spacing w:val="-1"/>
          <w:w w:val="50"/>
        </w:rPr>
        <w:t>.</w:t>
      </w:r>
      <w:r>
        <w:rPr>
          <w:color w:val="484848"/>
          <w:spacing w:val="-1"/>
          <w:w w:val="55"/>
        </w:rPr>
        <w:t>j</w:t>
      </w:r>
      <w:r>
        <w:rPr>
          <w:color w:val="484848"/>
          <w:spacing w:val="-2"/>
          <w:w w:val="77"/>
        </w:rPr>
        <w:t>s</w:t>
      </w:r>
      <w:r>
        <w:rPr>
          <w:color w:val="484848"/>
          <w:w w:val="100"/>
        </w:rPr>
        <w:t>。</w:t>
      </w:r>
    </w:p>
    <w:p>
      <w:pPr>
        <w:pStyle w:val="18"/>
        <w:numPr>
          <w:ilvl w:val="0"/>
          <w:numId w:val="79"/>
        </w:numPr>
        <w:tabs>
          <w:tab w:val="left" w:pos="493"/>
        </w:tabs>
        <w:spacing w:before="0" w:after="0" w:line="240" w:lineRule="auto"/>
        <w:ind w:left="492" w:right="0" w:hanging="333"/>
        <w:jc w:val="left"/>
        <w:rPr>
          <w:rFonts w:hint="eastAsia" w:ascii="宋体" w:eastAsia="宋体"/>
          <w:sz w:val="22"/>
        </w:rPr>
      </w:pPr>
      <w:r>
        <w:rPr>
          <w:rFonts w:hint="eastAsia" w:ascii="宋体" w:eastAsia="宋体"/>
          <w:color w:val="484848"/>
          <w:spacing w:val="26"/>
          <w:w w:val="100"/>
          <w:sz w:val="22"/>
        </w:rPr>
        <w:t>使用</w:t>
      </w:r>
      <w:r>
        <w:rPr>
          <w:rFonts w:hint="eastAsia" w:ascii="宋体" w:eastAsia="宋体"/>
          <w:color w:val="484848"/>
          <w:spacing w:val="-1"/>
          <w:w w:val="100"/>
          <w:sz w:val="22"/>
        </w:rPr>
        <w:t>k</w:t>
      </w:r>
      <w:r>
        <w:rPr>
          <w:rFonts w:hint="eastAsia" w:ascii="宋体" w:eastAsia="宋体"/>
          <w:color w:val="484848"/>
          <w:spacing w:val="-1"/>
          <w:w w:val="88"/>
          <w:sz w:val="22"/>
        </w:rPr>
        <w:t>e</w:t>
      </w:r>
      <w:r>
        <w:rPr>
          <w:rFonts w:hint="eastAsia" w:ascii="宋体" w:eastAsia="宋体"/>
          <w:color w:val="484848"/>
          <w:w w:val="88"/>
          <w:sz w:val="22"/>
        </w:rPr>
        <w:t>y</w:t>
      </w:r>
      <w:r>
        <w:rPr>
          <w:rFonts w:hint="eastAsia" w:ascii="宋体" w:eastAsia="宋体"/>
          <w:color w:val="484848"/>
          <w:spacing w:val="-57"/>
          <w:sz w:val="22"/>
        </w:rPr>
        <w:t xml:space="preserve"> </w:t>
      </w:r>
      <w:r>
        <w:rPr>
          <w:rFonts w:hint="eastAsia" w:ascii="宋体" w:eastAsia="宋体"/>
          <w:color w:val="484848"/>
          <w:spacing w:val="-2"/>
          <w:w w:val="100"/>
          <w:sz w:val="22"/>
        </w:rPr>
        <w:t>来帮助</w:t>
      </w:r>
      <w:r>
        <w:rPr>
          <w:rFonts w:hint="eastAsia" w:ascii="宋体" w:eastAsia="宋体"/>
          <w:color w:val="484848"/>
          <w:spacing w:val="-55"/>
          <w:sz w:val="22"/>
        </w:rPr>
        <w:t xml:space="preserve"> </w:t>
      </w:r>
      <w:r>
        <w:rPr>
          <w:rFonts w:hint="eastAsia" w:ascii="宋体" w:eastAsia="宋体"/>
          <w:color w:val="484848"/>
          <w:spacing w:val="-1"/>
          <w:w w:val="133"/>
          <w:sz w:val="22"/>
        </w:rPr>
        <w:t>R</w:t>
      </w:r>
      <w:r>
        <w:rPr>
          <w:rFonts w:hint="eastAsia" w:ascii="宋体" w:eastAsia="宋体"/>
          <w:color w:val="484848"/>
          <w:spacing w:val="-1"/>
          <w:w w:val="88"/>
          <w:sz w:val="22"/>
        </w:rPr>
        <w:t>eac</w:t>
      </w:r>
      <w:r>
        <w:rPr>
          <w:rFonts w:hint="eastAsia" w:ascii="宋体" w:eastAsia="宋体"/>
          <w:color w:val="484848"/>
          <w:w w:val="55"/>
          <w:sz w:val="22"/>
        </w:rPr>
        <w:t>t</w:t>
      </w:r>
      <w:r>
        <w:rPr>
          <w:rFonts w:hint="eastAsia" w:ascii="宋体" w:eastAsia="宋体"/>
          <w:color w:val="484848"/>
          <w:spacing w:val="-54"/>
          <w:sz w:val="22"/>
        </w:rPr>
        <w:t xml:space="preserve"> </w:t>
      </w:r>
      <w:r>
        <w:rPr>
          <w:rFonts w:hint="eastAsia" w:ascii="宋体" w:eastAsia="宋体"/>
          <w:color w:val="484848"/>
          <w:spacing w:val="-3"/>
          <w:w w:val="100"/>
          <w:sz w:val="22"/>
        </w:rPr>
        <w:t>识别列表中所有子组件的最小变化</w:t>
      </w:r>
    </w:p>
    <w:p>
      <w:pPr>
        <w:pStyle w:val="7"/>
        <w:ind w:left="0"/>
      </w:pPr>
    </w:p>
    <w:p>
      <w:pPr>
        <w:pStyle w:val="7"/>
        <w:spacing w:before="8"/>
        <w:ind w:left="0"/>
        <w:rPr>
          <w:sz w:val="18"/>
        </w:rPr>
      </w:pPr>
    </w:p>
    <w:p>
      <w:pPr>
        <w:pStyle w:val="4"/>
        <w:numPr>
          <w:ilvl w:val="1"/>
          <w:numId w:val="79"/>
        </w:numPr>
        <w:tabs>
          <w:tab w:val="left" w:pos="879"/>
          <w:tab w:val="left" w:pos="880"/>
        </w:tabs>
        <w:spacing w:before="0" w:after="0" w:line="240" w:lineRule="auto"/>
        <w:ind w:left="880" w:right="0" w:hanging="360"/>
        <w:jc w:val="left"/>
      </w:pPr>
      <w:r>
        <w:rPr>
          <w:color w:val="484848"/>
          <w:spacing w:val="-1"/>
        </w:rPr>
        <w:t xml:space="preserve">简述 </w:t>
      </w:r>
      <w:r>
        <w:rPr>
          <w:color w:val="484848"/>
        </w:rPr>
        <w:t>flux</w:t>
      </w:r>
      <w:r>
        <w:rPr>
          <w:color w:val="484848"/>
          <w:spacing w:val="19"/>
        </w:rPr>
        <w:t xml:space="preserve"> 思想</w:t>
      </w:r>
    </w:p>
    <w:p>
      <w:pPr>
        <w:pStyle w:val="6"/>
      </w:pPr>
      <w:r>
        <w:rPr>
          <w:color w:val="484848"/>
        </w:rPr>
        <w:t>参考回答：</w:t>
      </w:r>
    </w:p>
    <w:p>
      <w:pPr>
        <w:pStyle w:val="7"/>
        <w:spacing w:line="530" w:lineRule="auto"/>
        <w:ind w:right="4446"/>
      </w:pPr>
      <w:r>
        <w:rPr>
          <w:color w:val="484848"/>
          <w:spacing w:val="-1"/>
          <w:w w:val="111"/>
        </w:rPr>
        <w:t>F</w:t>
      </w:r>
      <w:r>
        <w:rPr>
          <w:color w:val="484848"/>
          <w:spacing w:val="-1"/>
          <w:w w:val="55"/>
        </w:rPr>
        <w:t>l</w:t>
      </w:r>
      <w:r>
        <w:rPr>
          <w:color w:val="484848"/>
          <w:spacing w:val="-1"/>
          <w:w w:val="100"/>
        </w:rPr>
        <w:t>u</w:t>
      </w:r>
      <w:r>
        <w:rPr>
          <w:color w:val="484848"/>
          <w:w w:val="88"/>
        </w:rPr>
        <w:t>x</w:t>
      </w:r>
      <w:r>
        <w:rPr>
          <w:color w:val="484848"/>
          <w:spacing w:val="-2"/>
        </w:rPr>
        <w:t xml:space="preserve"> </w:t>
      </w:r>
      <w:r>
        <w:rPr>
          <w:color w:val="484848"/>
          <w:spacing w:val="-3"/>
          <w:w w:val="100"/>
        </w:rPr>
        <w:t>的最大特点，就是数据的</w:t>
      </w:r>
      <w:r>
        <w:rPr>
          <w:color w:val="484848"/>
          <w:spacing w:val="-3"/>
          <w:w w:val="80"/>
        </w:rPr>
        <w:t>"</w:t>
      </w:r>
      <w:r>
        <w:rPr>
          <w:color w:val="484848"/>
          <w:spacing w:val="-2"/>
          <w:w w:val="100"/>
        </w:rPr>
        <w:t>单向流动</w:t>
      </w:r>
      <w:r>
        <w:rPr>
          <w:color w:val="484848"/>
          <w:w w:val="80"/>
        </w:rPr>
        <w:t>"</w:t>
      </w:r>
      <w:r>
        <w:rPr>
          <w:color w:val="484848"/>
          <w:w w:val="100"/>
        </w:rPr>
        <w:t xml:space="preserve">。 </w:t>
      </w:r>
      <w:r>
        <w:rPr>
          <w:color w:val="484848"/>
          <w:spacing w:val="-1"/>
          <w:w w:val="100"/>
        </w:rPr>
        <w:t>1</w:t>
      </w:r>
      <w:r>
        <w:rPr>
          <w:color w:val="484848"/>
          <w:w w:val="50"/>
        </w:rPr>
        <w:t>.</w:t>
      </w:r>
      <w:r>
        <w:rPr>
          <w:color w:val="484848"/>
          <w:spacing w:val="-2"/>
          <w:w w:val="100"/>
        </w:rPr>
        <w:t>用户访问</w:t>
      </w:r>
      <w:r>
        <w:rPr>
          <w:color w:val="484848"/>
          <w:spacing w:val="-3"/>
        </w:rPr>
        <w:t xml:space="preserve"> </w:t>
      </w:r>
      <w:r>
        <w:rPr>
          <w:color w:val="484848"/>
          <w:spacing w:val="-1"/>
          <w:w w:val="133"/>
        </w:rPr>
        <w:t>V</w:t>
      </w:r>
      <w:r>
        <w:rPr>
          <w:color w:val="484848"/>
          <w:spacing w:val="-1"/>
          <w:w w:val="55"/>
        </w:rPr>
        <w:t>i</w:t>
      </w:r>
      <w:r>
        <w:rPr>
          <w:color w:val="484848"/>
          <w:spacing w:val="-1"/>
          <w:w w:val="88"/>
        </w:rPr>
        <w:t>e</w:t>
      </w:r>
      <w:r>
        <w:rPr>
          <w:color w:val="484848"/>
          <w:w w:val="122"/>
        </w:rPr>
        <w:t>w</w:t>
      </w:r>
    </w:p>
    <w:p>
      <w:pPr>
        <w:pStyle w:val="18"/>
        <w:numPr>
          <w:ilvl w:val="0"/>
          <w:numId w:val="80"/>
        </w:numPr>
        <w:tabs>
          <w:tab w:val="left" w:pos="327"/>
        </w:tabs>
        <w:spacing w:before="0" w:after="0" w:line="240" w:lineRule="auto"/>
        <w:ind w:left="326" w:right="0" w:hanging="167"/>
        <w:jc w:val="left"/>
        <w:rPr>
          <w:rFonts w:hint="eastAsia" w:ascii="宋体" w:eastAsia="宋体"/>
          <w:sz w:val="22"/>
        </w:rPr>
      </w:pPr>
      <w:r>
        <w:rPr>
          <w:rFonts w:hint="eastAsia" w:ascii="宋体" w:eastAsia="宋体"/>
          <w:color w:val="484848"/>
          <w:spacing w:val="-1"/>
          <w:w w:val="133"/>
          <w:sz w:val="22"/>
        </w:rPr>
        <w:t>V</w:t>
      </w:r>
      <w:r>
        <w:rPr>
          <w:rFonts w:hint="eastAsia" w:ascii="宋体" w:eastAsia="宋体"/>
          <w:color w:val="484848"/>
          <w:spacing w:val="-1"/>
          <w:w w:val="55"/>
          <w:sz w:val="22"/>
        </w:rPr>
        <w:t>i</w:t>
      </w:r>
      <w:r>
        <w:rPr>
          <w:rFonts w:hint="eastAsia" w:ascii="宋体" w:eastAsia="宋体"/>
          <w:color w:val="484848"/>
          <w:spacing w:val="-1"/>
          <w:w w:val="88"/>
          <w:sz w:val="22"/>
        </w:rPr>
        <w:t>e</w:t>
      </w:r>
      <w:r>
        <w:rPr>
          <w:rFonts w:hint="eastAsia" w:ascii="宋体" w:eastAsia="宋体"/>
          <w:color w:val="484848"/>
          <w:w w:val="122"/>
          <w:sz w:val="22"/>
        </w:rPr>
        <w:t>w</w:t>
      </w:r>
      <w:r>
        <w:rPr>
          <w:rFonts w:hint="eastAsia" w:ascii="宋体" w:eastAsia="宋体"/>
          <w:color w:val="484848"/>
          <w:spacing w:val="-1"/>
          <w:sz w:val="22"/>
        </w:rPr>
        <w:t xml:space="preserve"> </w:t>
      </w:r>
      <w:r>
        <w:rPr>
          <w:rFonts w:hint="eastAsia" w:ascii="宋体" w:eastAsia="宋体"/>
          <w:color w:val="484848"/>
          <w:spacing w:val="-2"/>
          <w:w w:val="100"/>
          <w:sz w:val="22"/>
        </w:rPr>
        <w:t>发出用户的</w:t>
      </w:r>
      <w:r>
        <w:rPr>
          <w:rFonts w:hint="eastAsia" w:ascii="宋体" w:eastAsia="宋体"/>
          <w:color w:val="484848"/>
          <w:spacing w:val="-3"/>
          <w:sz w:val="22"/>
        </w:rPr>
        <w:t xml:space="preserve"> </w:t>
      </w:r>
      <w:r>
        <w:rPr>
          <w:rFonts w:hint="eastAsia" w:ascii="宋体" w:eastAsia="宋体"/>
          <w:color w:val="484848"/>
          <w:spacing w:val="-1"/>
          <w:w w:val="133"/>
          <w:sz w:val="22"/>
        </w:rPr>
        <w:t>A</w:t>
      </w:r>
      <w:r>
        <w:rPr>
          <w:rFonts w:hint="eastAsia" w:ascii="宋体" w:eastAsia="宋体"/>
          <w:color w:val="484848"/>
          <w:spacing w:val="-1"/>
          <w:w w:val="88"/>
          <w:sz w:val="22"/>
        </w:rPr>
        <w:t>c</w:t>
      </w:r>
      <w:r>
        <w:rPr>
          <w:rFonts w:hint="eastAsia" w:ascii="宋体" w:eastAsia="宋体"/>
          <w:color w:val="484848"/>
          <w:spacing w:val="-1"/>
          <w:w w:val="55"/>
          <w:sz w:val="22"/>
        </w:rPr>
        <w:t>ti</w:t>
      </w:r>
      <w:r>
        <w:rPr>
          <w:rFonts w:hint="eastAsia" w:ascii="宋体" w:eastAsia="宋体"/>
          <w:color w:val="484848"/>
          <w:spacing w:val="-1"/>
          <w:w w:val="88"/>
          <w:sz w:val="22"/>
        </w:rPr>
        <w:t>o</w:t>
      </w:r>
      <w:r>
        <w:rPr>
          <w:rFonts w:hint="eastAsia" w:ascii="宋体" w:eastAsia="宋体"/>
          <w:color w:val="484848"/>
          <w:w w:val="100"/>
          <w:sz w:val="22"/>
        </w:rPr>
        <w:t>n</w:t>
      </w:r>
    </w:p>
    <w:p>
      <w:pPr>
        <w:pStyle w:val="7"/>
        <w:spacing w:before="1"/>
        <w:ind w:left="0"/>
        <w:rPr>
          <w:sz w:val="26"/>
        </w:rPr>
      </w:pPr>
    </w:p>
    <w:p>
      <w:pPr>
        <w:pStyle w:val="18"/>
        <w:numPr>
          <w:ilvl w:val="0"/>
          <w:numId w:val="80"/>
        </w:numPr>
        <w:tabs>
          <w:tab w:val="left" w:pos="327"/>
        </w:tabs>
        <w:spacing w:before="0" w:after="0" w:line="530" w:lineRule="auto"/>
        <w:ind w:left="160" w:right="3450" w:firstLine="0"/>
        <w:jc w:val="left"/>
        <w:rPr>
          <w:rFonts w:hint="eastAsia" w:ascii="宋体" w:eastAsia="宋体"/>
          <w:sz w:val="22"/>
        </w:rPr>
      </w:pPr>
      <w:r>
        <w:rPr>
          <w:rFonts w:hint="eastAsia" w:ascii="宋体" w:eastAsia="宋体"/>
          <w:color w:val="484848"/>
          <w:spacing w:val="-1"/>
          <w:w w:val="133"/>
          <w:sz w:val="22"/>
        </w:rPr>
        <w:t>D</w:t>
      </w:r>
      <w:r>
        <w:rPr>
          <w:rFonts w:hint="eastAsia" w:ascii="宋体" w:eastAsia="宋体"/>
          <w:color w:val="484848"/>
          <w:spacing w:val="-1"/>
          <w:w w:val="55"/>
          <w:sz w:val="22"/>
        </w:rPr>
        <w:t>i</w:t>
      </w:r>
      <w:r>
        <w:rPr>
          <w:rFonts w:hint="eastAsia" w:ascii="宋体" w:eastAsia="宋体"/>
          <w:color w:val="484848"/>
          <w:spacing w:val="-1"/>
          <w:w w:val="77"/>
          <w:sz w:val="22"/>
        </w:rPr>
        <w:t>s</w:t>
      </w:r>
      <w:r>
        <w:rPr>
          <w:rFonts w:hint="eastAsia" w:ascii="宋体" w:eastAsia="宋体"/>
          <w:color w:val="484848"/>
          <w:spacing w:val="-1"/>
          <w:w w:val="100"/>
          <w:sz w:val="22"/>
        </w:rPr>
        <w:t>p</w:t>
      </w:r>
      <w:r>
        <w:rPr>
          <w:rFonts w:hint="eastAsia" w:ascii="宋体" w:eastAsia="宋体"/>
          <w:color w:val="484848"/>
          <w:spacing w:val="-1"/>
          <w:w w:val="88"/>
          <w:sz w:val="22"/>
        </w:rPr>
        <w:t>a</w:t>
      </w:r>
      <w:r>
        <w:rPr>
          <w:rFonts w:hint="eastAsia" w:ascii="宋体" w:eastAsia="宋体"/>
          <w:color w:val="484848"/>
          <w:spacing w:val="-1"/>
          <w:w w:val="55"/>
          <w:sz w:val="22"/>
        </w:rPr>
        <w:t>t</w:t>
      </w:r>
      <w:r>
        <w:rPr>
          <w:rFonts w:hint="eastAsia" w:ascii="宋体" w:eastAsia="宋体"/>
          <w:color w:val="484848"/>
          <w:spacing w:val="-1"/>
          <w:w w:val="88"/>
          <w:sz w:val="22"/>
        </w:rPr>
        <w:t>c</w:t>
      </w:r>
      <w:r>
        <w:rPr>
          <w:rFonts w:hint="eastAsia" w:ascii="宋体" w:eastAsia="宋体"/>
          <w:color w:val="484848"/>
          <w:spacing w:val="-1"/>
          <w:w w:val="100"/>
          <w:sz w:val="22"/>
        </w:rPr>
        <w:t>h</w:t>
      </w:r>
      <w:r>
        <w:rPr>
          <w:rFonts w:hint="eastAsia" w:ascii="宋体" w:eastAsia="宋体"/>
          <w:color w:val="484848"/>
          <w:spacing w:val="-1"/>
          <w:w w:val="88"/>
          <w:sz w:val="22"/>
        </w:rPr>
        <w:t>e</w:t>
      </w:r>
      <w:r>
        <w:rPr>
          <w:rFonts w:hint="eastAsia" w:ascii="宋体" w:eastAsia="宋体"/>
          <w:color w:val="484848"/>
          <w:w w:val="66"/>
          <w:sz w:val="22"/>
        </w:rPr>
        <w:t>r</w:t>
      </w:r>
      <w:r>
        <w:rPr>
          <w:rFonts w:hint="eastAsia" w:ascii="宋体" w:eastAsia="宋体"/>
          <w:color w:val="484848"/>
          <w:spacing w:val="-1"/>
          <w:sz w:val="22"/>
        </w:rPr>
        <w:t xml:space="preserve"> </w:t>
      </w:r>
      <w:r>
        <w:rPr>
          <w:rFonts w:hint="eastAsia" w:ascii="宋体" w:eastAsia="宋体"/>
          <w:color w:val="484848"/>
          <w:spacing w:val="-1"/>
          <w:w w:val="100"/>
          <w:sz w:val="22"/>
        </w:rPr>
        <w:t>收到</w:t>
      </w:r>
      <w:r>
        <w:rPr>
          <w:rFonts w:hint="eastAsia" w:ascii="宋体" w:eastAsia="宋体"/>
          <w:color w:val="484848"/>
          <w:spacing w:val="-3"/>
          <w:sz w:val="22"/>
        </w:rPr>
        <w:t xml:space="preserve"> </w:t>
      </w:r>
      <w:r>
        <w:rPr>
          <w:rFonts w:hint="eastAsia" w:ascii="宋体" w:eastAsia="宋体"/>
          <w:color w:val="484848"/>
          <w:spacing w:val="-1"/>
          <w:w w:val="133"/>
          <w:sz w:val="22"/>
        </w:rPr>
        <w:t>A</w:t>
      </w:r>
      <w:r>
        <w:rPr>
          <w:rFonts w:hint="eastAsia" w:ascii="宋体" w:eastAsia="宋体"/>
          <w:color w:val="484848"/>
          <w:spacing w:val="-1"/>
          <w:w w:val="88"/>
          <w:sz w:val="22"/>
        </w:rPr>
        <w:t>c</w:t>
      </w:r>
      <w:r>
        <w:rPr>
          <w:rFonts w:hint="eastAsia" w:ascii="宋体" w:eastAsia="宋体"/>
          <w:color w:val="484848"/>
          <w:spacing w:val="-1"/>
          <w:w w:val="55"/>
          <w:sz w:val="22"/>
        </w:rPr>
        <w:t>ti</w:t>
      </w:r>
      <w:r>
        <w:rPr>
          <w:rFonts w:hint="eastAsia" w:ascii="宋体" w:eastAsia="宋体"/>
          <w:color w:val="484848"/>
          <w:spacing w:val="-1"/>
          <w:w w:val="88"/>
          <w:sz w:val="22"/>
        </w:rPr>
        <w:t>o</w:t>
      </w:r>
      <w:r>
        <w:rPr>
          <w:rFonts w:hint="eastAsia" w:ascii="宋体" w:eastAsia="宋体"/>
          <w:color w:val="484848"/>
          <w:spacing w:val="-2"/>
          <w:w w:val="100"/>
          <w:sz w:val="22"/>
        </w:rPr>
        <w:t>n，要求</w:t>
      </w:r>
      <w:r>
        <w:rPr>
          <w:rFonts w:hint="eastAsia" w:ascii="宋体" w:eastAsia="宋体"/>
          <w:color w:val="484848"/>
          <w:sz w:val="22"/>
        </w:rPr>
        <w:t xml:space="preserve"> </w:t>
      </w:r>
      <w:r>
        <w:rPr>
          <w:rFonts w:hint="eastAsia" w:ascii="宋体" w:eastAsia="宋体"/>
          <w:color w:val="484848"/>
          <w:spacing w:val="-1"/>
          <w:w w:val="100"/>
          <w:sz w:val="22"/>
        </w:rPr>
        <w:t>S</w:t>
      </w:r>
      <w:r>
        <w:rPr>
          <w:rFonts w:hint="eastAsia" w:ascii="宋体" w:eastAsia="宋体"/>
          <w:color w:val="484848"/>
          <w:spacing w:val="-1"/>
          <w:w w:val="55"/>
          <w:sz w:val="22"/>
        </w:rPr>
        <w:t>t</w:t>
      </w:r>
      <w:r>
        <w:rPr>
          <w:rFonts w:hint="eastAsia" w:ascii="宋体" w:eastAsia="宋体"/>
          <w:color w:val="484848"/>
          <w:spacing w:val="-1"/>
          <w:w w:val="88"/>
          <w:sz w:val="22"/>
        </w:rPr>
        <w:t>o</w:t>
      </w:r>
      <w:r>
        <w:rPr>
          <w:rFonts w:hint="eastAsia" w:ascii="宋体" w:eastAsia="宋体"/>
          <w:color w:val="484848"/>
          <w:spacing w:val="-1"/>
          <w:w w:val="66"/>
          <w:sz w:val="22"/>
        </w:rPr>
        <w:t>r</w:t>
      </w:r>
      <w:r>
        <w:rPr>
          <w:rFonts w:hint="eastAsia" w:ascii="宋体" w:eastAsia="宋体"/>
          <w:color w:val="484848"/>
          <w:w w:val="88"/>
          <w:sz w:val="22"/>
        </w:rPr>
        <w:t>e</w:t>
      </w:r>
      <w:r>
        <w:rPr>
          <w:rFonts w:hint="eastAsia" w:ascii="宋体" w:eastAsia="宋体"/>
          <w:color w:val="484848"/>
          <w:spacing w:val="1"/>
          <w:sz w:val="22"/>
        </w:rPr>
        <w:t xml:space="preserve"> </w:t>
      </w:r>
      <w:r>
        <w:rPr>
          <w:rFonts w:hint="eastAsia" w:ascii="宋体" w:eastAsia="宋体"/>
          <w:color w:val="484848"/>
          <w:spacing w:val="-3"/>
          <w:w w:val="100"/>
          <w:sz w:val="22"/>
        </w:rPr>
        <w:t xml:space="preserve">进行相应的更新 </w:t>
      </w:r>
      <w:r>
        <w:rPr>
          <w:rFonts w:hint="eastAsia" w:ascii="宋体" w:eastAsia="宋体"/>
          <w:color w:val="484848"/>
          <w:spacing w:val="-1"/>
          <w:w w:val="100"/>
          <w:sz w:val="22"/>
        </w:rPr>
        <w:t>4</w:t>
      </w:r>
      <w:r>
        <w:rPr>
          <w:rFonts w:hint="eastAsia" w:ascii="宋体" w:eastAsia="宋体"/>
          <w:color w:val="484848"/>
          <w:spacing w:val="-1"/>
          <w:w w:val="50"/>
          <w:sz w:val="22"/>
        </w:rPr>
        <w:t>.</w:t>
      </w:r>
      <w:r>
        <w:rPr>
          <w:rFonts w:hint="eastAsia" w:ascii="宋体" w:eastAsia="宋体"/>
          <w:color w:val="484848"/>
          <w:spacing w:val="-1"/>
          <w:w w:val="100"/>
          <w:sz w:val="22"/>
        </w:rPr>
        <w:t>S</w:t>
      </w:r>
      <w:r>
        <w:rPr>
          <w:rFonts w:hint="eastAsia" w:ascii="宋体" w:eastAsia="宋体"/>
          <w:color w:val="484848"/>
          <w:spacing w:val="-1"/>
          <w:w w:val="55"/>
          <w:sz w:val="22"/>
        </w:rPr>
        <w:t>t</w:t>
      </w:r>
      <w:r>
        <w:rPr>
          <w:rFonts w:hint="eastAsia" w:ascii="宋体" w:eastAsia="宋体"/>
          <w:color w:val="484848"/>
          <w:spacing w:val="-1"/>
          <w:w w:val="88"/>
          <w:sz w:val="22"/>
        </w:rPr>
        <w:t>o</w:t>
      </w:r>
      <w:r>
        <w:rPr>
          <w:rFonts w:hint="eastAsia" w:ascii="宋体" w:eastAsia="宋体"/>
          <w:color w:val="484848"/>
          <w:spacing w:val="-1"/>
          <w:w w:val="66"/>
          <w:sz w:val="22"/>
        </w:rPr>
        <w:t>r</w:t>
      </w:r>
      <w:r>
        <w:rPr>
          <w:rFonts w:hint="eastAsia" w:ascii="宋体" w:eastAsia="宋体"/>
          <w:color w:val="484848"/>
          <w:w w:val="88"/>
          <w:sz w:val="22"/>
        </w:rPr>
        <w:t>e</w:t>
      </w:r>
      <w:r>
        <w:rPr>
          <w:rFonts w:hint="eastAsia" w:ascii="宋体" w:eastAsia="宋体"/>
          <w:color w:val="484848"/>
          <w:spacing w:val="-1"/>
          <w:sz w:val="22"/>
        </w:rPr>
        <w:t xml:space="preserve"> </w:t>
      </w:r>
      <w:r>
        <w:rPr>
          <w:rFonts w:hint="eastAsia" w:ascii="宋体" w:eastAsia="宋体"/>
          <w:color w:val="484848"/>
          <w:spacing w:val="-3"/>
          <w:w w:val="100"/>
          <w:sz w:val="22"/>
        </w:rPr>
        <w:t>更新后，发出一个</w:t>
      </w:r>
      <w:r>
        <w:rPr>
          <w:rFonts w:hint="eastAsia" w:ascii="宋体" w:eastAsia="宋体"/>
          <w:color w:val="484848"/>
          <w:spacing w:val="-1"/>
          <w:w w:val="80"/>
          <w:sz w:val="22"/>
        </w:rPr>
        <w:t>"</w:t>
      </w:r>
      <w:r>
        <w:rPr>
          <w:rFonts w:hint="eastAsia" w:ascii="宋体" w:eastAsia="宋体"/>
          <w:color w:val="484848"/>
          <w:spacing w:val="-1"/>
          <w:w w:val="88"/>
          <w:sz w:val="22"/>
        </w:rPr>
        <w:t>c</w:t>
      </w:r>
      <w:r>
        <w:rPr>
          <w:rFonts w:hint="eastAsia" w:ascii="宋体" w:eastAsia="宋体"/>
          <w:color w:val="484848"/>
          <w:spacing w:val="-1"/>
          <w:w w:val="100"/>
          <w:sz w:val="22"/>
        </w:rPr>
        <w:t>h</w:t>
      </w:r>
      <w:r>
        <w:rPr>
          <w:rFonts w:hint="eastAsia" w:ascii="宋体" w:eastAsia="宋体"/>
          <w:color w:val="484848"/>
          <w:spacing w:val="-1"/>
          <w:w w:val="88"/>
          <w:sz w:val="22"/>
        </w:rPr>
        <w:t>a</w:t>
      </w:r>
      <w:r>
        <w:rPr>
          <w:rFonts w:hint="eastAsia" w:ascii="宋体" w:eastAsia="宋体"/>
          <w:color w:val="484848"/>
          <w:spacing w:val="-1"/>
          <w:w w:val="100"/>
          <w:sz w:val="22"/>
        </w:rPr>
        <w:t>n</w:t>
      </w:r>
      <w:r>
        <w:rPr>
          <w:rFonts w:hint="eastAsia" w:ascii="宋体" w:eastAsia="宋体"/>
          <w:color w:val="484848"/>
          <w:spacing w:val="-1"/>
          <w:w w:val="88"/>
          <w:sz w:val="22"/>
        </w:rPr>
        <w:t>ge</w:t>
      </w:r>
      <w:r>
        <w:rPr>
          <w:rFonts w:hint="eastAsia" w:ascii="宋体" w:eastAsia="宋体"/>
          <w:color w:val="484848"/>
          <w:w w:val="80"/>
          <w:sz w:val="22"/>
        </w:rPr>
        <w:t>"</w:t>
      </w:r>
      <w:r>
        <w:rPr>
          <w:rFonts w:hint="eastAsia" w:ascii="宋体" w:eastAsia="宋体"/>
          <w:color w:val="484848"/>
          <w:spacing w:val="-1"/>
          <w:w w:val="100"/>
          <w:sz w:val="22"/>
        </w:rPr>
        <w:t>事件</w:t>
      </w:r>
    </w:p>
    <w:p>
      <w:pPr>
        <w:pStyle w:val="18"/>
        <w:numPr>
          <w:ilvl w:val="0"/>
          <w:numId w:val="81"/>
        </w:numPr>
        <w:tabs>
          <w:tab w:val="left" w:pos="327"/>
        </w:tabs>
        <w:spacing w:before="2" w:after="0" w:line="240" w:lineRule="auto"/>
        <w:ind w:left="326" w:right="0" w:hanging="167"/>
        <w:jc w:val="left"/>
        <w:rPr>
          <w:rFonts w:hint="eastAsia" w:ascii="宋体" w:eastAsia="宋体"/>
          <w:sz w:val="22"/>
        </w:rPr>
      </w:pPr>
      <w:r>
        <w:rPr>
          <w:rFonts w:hint="eastAsia" w:ascii="宋体" w:eastAsia="宋体"/>
          <w:color w:val="484848"/>
          <w:spacing w:val="-1"/>
          <w:w w:val="133"/>
          <w:sz w:val="22"/>
        </w:rPr>
        <w:t>V</w:t>
      </w:r>
      <w:r>
        <w:rPr>
          <w:rFonts w:hint="eastAsia" w:ascii="宋体" w:eastAsia="宋体"/>
          <w:color w:val="484848"/>
          <w:spacing w:val="-1"/>
          <w:w w:val="55"/>
          <w:sz w:val="22"/>
        </w:rPr>
        <w:t>i</w:t>
      </w:r>
      <w:r>
        <w:rPr>
          <w:rFonts w:hint="eastAsia" w:ascii="宋体" w:eastAsia="宋体"/>
          <w:color w:val="484848"/>
          <w:spacing w:val="-1"/>
          <w:w w:val="88"/>
          <w:sz w:val="22"/>
        </w:rPr>
        <w:t>e</w:t>
      </w:r>
      <w:r>
        <w:rPr>
          <w:rFonts w:hint="eastAsia" w:ascii="宋体" w:eastAsia="宋体"/>
          <w:color w:val="484848"/>
          <w:w w:val="122"/>
          <w:sz w:val="22"/>
        </w:rPr>
        <w:t>w</w:t>
      </w:r>
      <w:r>
        <w:rPr>
          <w:rFonts w:hint="eastAsia" w:ascii="宋体" w:eastAsia="宋体"/>
          <w:color w:val="484848"/>
          <w:spacing w:val="-1"/>
          <w:sz w:val="22"/>
        </w:rPr>
        <w:t xml:space="preserve"> </w:t>
      </w:r>
      <w:r>
        <w:rPr>
          <w:rFonts w:hint="eastAsia" w:ascii="宋体" w:eastAsia="宋体"/>
          <w:color w:val="484848"/>
          <w:spacing w:val="-2"/>
          <w:w w:val="100"/>
          <w:sz w:val="22"/>
        </w:rPr>
        <w:t>收到</w:t>
      </w:r>
      <w:r>
        <w:rPr>
          <w:rFonts w:hint="eastAsia" w:ascii="宋体" w:eastAsia="宋体"/>
          <w:color w:val="484848"/>
          <w:spacing w:val="-1"/>
          <w:w w:val="80"/>
          <w:sz w:val="22"/>
        </w:rPr>
        <w:t>"</w:t>
      </w:r>
      <w:r>
        <w:rPr>
          <w:rFonts w:hint="eastAsia" w:ascii="宋体" w:eastAsia="宋体"/>
          <w:color w:val="484848"/>
          <w:spacing w:val="-1"/>
          <w:w w:val="88"/>
          <w:sz w:val="22"/>
        </w:rPr>
        <w:t>c</w:t>
      </w:r>
      <w:r>
        <w:rPr>
          <w:rFonts w:hint="eastAsia" w:ascii="宋体" w:eastAsia="宋体"/>
          <w:color w:val="484848"/>
          <w:spacing w:val="-1"/>
          <w:w w:val="100"/>
          <w:sz w:val="22"/>
        </w:rPr>
        <w:t>h</w:t>
      </w:r>
      <w:r>
        <w:rPr>
          <w:rFonts w:hint="eastAsia" w:ascii="宋体" w:eastAsia="宋体"/>
          <w:color w:val="484848"/>
          <w:spacing w:val="-1"/>
          <w:w w:val="88"/>
          <w:sz w:val="22"/>
        </w:rPr>
        <w:t>a</w:t>
      </w:r>
      <w:r>
        <w:rPr>
          <w:rFonts w:hint="eastAsia" w:ascii="宋体" w:eastAsia="宋体"/>
          <w:color w:val="484848"/>
          <w:spacing w:val="-1"/>
          <w:w w:val="100"/>
          <w:sz w:val="22"/>
        </w:rPr>
        <w:t>n</w:t>
      </w:r>
      <w:r>
        <w:rPr>
          <w:rFonts w:hint="eastAsia" w:ascii="宋体" w:eastAsia="宋体"/>
          <w:color w:val="484848"/>
          <w:spacing w:val="-1"/>
          <w:w w:val="88"/>
          <w:sz w:val="22"/>
        </w:rPr>
        <w:t>ge</w:t>
      </w:r>
      <w:r>
        <w:rPr>
          <w:rFonts w:hint="eastAsia" w:ascii="宋体" w:eastAsia="宋体"/>
          <w:color w:val="484848"/>
          <w:w w:val="80"/>
          <w:sz w:val="22"/>
        </w:rPr>
        <w:t>"</w:t>
      </w:r>
      <w:r>
        <w:rPr>
          <w:rFonts w:hint="eastAsia" w:ascii="宋体" w:eastAsia="宋体"/>
          <w:color w:val="484848"/>
          <w:spacing w:val="-3"/>
          <w:w w:val="100"/>
          <w:sz w:val="22"/>
        </w:rPr>
        <w:t>事件后，更新页面</w:t>
      </w:r>
    </w:p>
    <w:p>
      <w:pPr>
        <w:pStyle w:val="7"/>
        <w:ind w:left="0"/>
      </w:pPr>
    </w:p>
    <w:p>
      <w:pPr>
        <w:pStyle w:val="7"/>
        <w:spacing w:before="3"/>
        <w:ind w:left="0"/>
        <w:rPr>
          <w:sz w:val="19"/>
        </w:rPr>
      </w:pPr>
    </w:p>
    <w:p>
      <w:pPr>
        <w:pStyle w:val="4"/>
        <w:numPr>
          <w:ilvl w:val="1"/>
          <w:numId w:val="81"/>
        </w:numPr>
        <w:tabs>
          <w:tab w:val="left" w:pos="879"/>
          <w:tab w:val="left" w:pos="880"/>
        </w:tabs>
        <w:spacing w:before="0" w:after="0" w:line="240" w:lineRule="auto"/>
        <w:ind w:left="880" w:right="0" w:hanging="360"/>
        <w:jc w:val="left"/>
      </w:pPr>
      <w:r>
        <w:rPr>
          <w:color w:val="484848"/>
        </w:rPr>
        <w:t>React</w:t>
      </w:r>
      <w:r>
        <w:rPr>
          <w:color w:val="484848"/>
          <w:spacing w:val="-3"/>
        </w:rPr>
        <w:t xml:space="preserve"> 项目用过什么脚手架？</w:t>
      </w:r>
      <w:r>
        <w:rPr>
          <w:color w:val="484848"/>
        </w:rPr>
        <w:t>Mern</w:t>
      </w:r>
      <w:r>
        <w:rPr>
          <w:color w:val="484848"/>
          <w:spacing w:val="-4"/>
        </w:rPr>
        <w:t xml:space="preserve">? </w:t>
      </w:r>
      <w:r>
        <w:rPr>
          <w:color w:val="484848"/>
        </w:rPr>
        <w:t>Yeoman?</w:t>
      </w:r>
    </w:p>
    <w:p>
      <w:pPr>
        <w:pStyle w:val="6"/>
        <w:spacing w:line="240" w:lineRule="auto"/>
      </w:pPr>
      <w:r>
        <w:rPr>
          <w:color w:val="484848"/>
        </w:rPr>
        <w:t>参考回答：</w:t>
      </w:r>
    </w:p>
    <w:p>
      <w:pPr>
        <w:spacing w:after="0" w:line="240" w:lineRule="auto"/>
        <w:sectPr>
          <w:pgSz w:w="11910" w:h="16840"/>
          <w:pgMar w:top="1380" w:right="1460" w:bottom="1720" w:left="1640" w:header="0" w:footer="963" w:gutter="0"/>
        </w:sectPr>
      </w:pPr>
    </w:p>
    <w:p>
      <w:pPr>
        <w:pStyle w:val="7"/>
        <w:spacing w:before="51" w:line="266" w:lineRule="auto"/>
        <w:ind w:right="228"/>
      </w:pPr>
      <w:r>
        <w:rPr>
          <w:color w:val="484848"/>
          <w:spacing w:val="-1"/>
          <w:w w:val="156"/>
        </w:rPr>
        <w:t>M</w:t>
      </w:r>
      <w:r>
        <w:rPr>
          <w:color w:val="484848"/>
          <w:spacing w:val="-1"/>
          <w:w w:val="88"/>
        </w:rPr>
        <w:t>e</w:t>
      </w:r>
      <w:r>
        <w:rPr>
          <w:color w:val="484848"/>
          <w:spacing w:val="-1"/>
          <w:w w:val="66"/>
        </w:rPr>
        <w:t>r</w:t>
      </w:r>
      <w:r>
        <w:rPr>
          <w:color w:val="484848"/>
          <w:spacing w:val="-1"/>
          <w:w w:val="100"/>
        </w:rPr>
        <w:t>n：</w:t>
      </w:r>
      <w:bookmarkStart w:id="108" w:name="_bookmark139"/>
      <w:bookmarkEnd w:id="108"/>
      <w:r>
        <w:rPr>
          <w:color w:val="484848"/>
          <w:spacing w:val="-1"/>
          <w:w w:val="156"/>
        </w:rPr>
        <w:t>M</w:t>
      </w:r>
      <w:r>
        <w:rPr>
          <w:color w:val="484848"/>
          <w:spacing w:val="-1"/>
          <w:w w:val="122"/>
        </w:rPr>
        <w:t>E</w:t>
      </w:r>
      <w:r>
        <w:rPr>
          <w:color w:val="484848"/>
          <w:spacing w:val="-1"/>
          <w:w w:val="133"/>
        </w:rPr>
        <w:t>R</w:t>
      </w:r>
      <w:r>
        <w:rPr>
          <w:color w:val="484848"/>
          <w:w w:val="133"/>
        </w:rPr>
        <w:t>N</w:t>
      </w:r>
      <w:r>
        <w:rPr>
          <w:color w:val="484848"/>
          <w:spacing w:val="-58"/>
        </w:rPr>
        <w:t xml:space="preserve"> </w:t>
      </w:r>
      <w:r>
        <w:rPr>
          <w:color w:val="484848"/>
          <w:w w:val="100"/>
        </w:rPr>
        <w:t>是脚手架的工具，它可以很容易地使用</w:t>
      </w:r>
      <w:r>
        <w:rPr>
          <w:color w:val="484848"/>
          <w:spacing w:val="-1"/>
          <w:w w:val="156"/>
        </w:rPr>
        <w:t>M</w:t>
      </w:r>
      <w:r>
        <w:rPr>
          <w:color w:val="484848"/>
          <w:spacing w:val="-1"/>
          <w:w w:val="88"/>
        </w:rPr>
        <w:t>o</w:t>
      </w:r>
      <w:r>
        <w:rPr>
          <w:color w:val="484848"/>
          <w:spacing w:val="-1"/>
          <w:w w:val="100"/>
        </w:rPr>
        <w:t>n</w:t>
      </w:r>
      <w:r>
        <w:rPr>
          <w:color w:val="484848"/>
          <w:spacing w:val="-1"/>
          <w:w w:val="88"/>
        </w:rPr>
        <w:t>go</w:t>
      </w:r>
      <w:r>
        <w:rPr>
          <w:color w:val="484848"/>
          <w:w w:val="50"/>
        </w:rPr>
        <w:t>,</w:t>
      </w:r>
      <w:r>
        <w:rPr>
          <w:color w:val="484848"/>
          <w:spacing w:val="-56"/>
        </w:rPr>
        <w:t xml:space="preserve"> </w:t>
      </w:r>
      <w:r>
        <w:rPr>
          <w:color w:val="484848"/>
          <w:spacing w:val="-1"/>
          <w:w w:val="122"/>
        </w:rPr>
        <w:t>E</w:t>
      </w:r>
      <w:r>
        <w:rPr>
          <w:color w:val="484848"/>
          <w:spacing w:val="-1"/>
          <w:w w:val="88"/>
        </w:rPr>
        <w:t>x</w:t>
      </w:r>
      <w:r>
        <w:rPr>
          <w:color w:val="484848"/>
          <w:spacing w:val="-1"/>
          <w:w w:val="100"/>
        </w:rPr>
        <w:t>p</w:t>
      </w:r>
      <w:r>
        <w:rPr>
          <w:color w:val="484848"/>
          <w:spacing w:val="-1"/>
          <w:w w:val="66"/>
        </w:rPr>
        <w:t>r</w:t>
      </w:r>
      <w:r>
        <w:rPr>
          <w:color w:val="484848"/>
          <w:spacing w:val="-1"/>
          <w:w w:val="88"/>
        </w:rPr>
        <w:t>e</w:t>
      </w:r>
      <w:r>
        <w:rPr>
          <w:color w:val="484848"/>
          <w:spacing w:val="-1"/>
          <w:w w:val="77"/>
        </w:rPr>
        <w:t>ss</w:t>
      </w:r>
      <w:r>
        <w:rPr>
          <w:color w:val="484848"/>
          <w:w w:val="50"/>
        </w:rPr>
        <w:t>,</w:t>
      </w:r>
      <w:r>
        <w:rPr>
          <w:color w:val="484848"/>
          <w:spacing w:val="-57"/>
        </w:rPr>
        <w:t xml:space="preserve"> </w:t>
      </w:r>
      <w:r>
        <w:rPr>
          <w:color w:val="484848"/>
          <w:spacing w:val="-1"/>
          <w:w w:val="133"/>
        </w:rPr>
        <w:t>R</w:t>
      </w:r>
      <w:r>
        <w:rPr>
          <w:color w:val="484848"/>
          <w:spacing w:val="-1"/>
          <w:w w:val="88"/>
        </w:rPr>
        <w:t>eac</w:t>
      </w:r>
      <w:r>
        <w:rPr>
          <w:color w:val="484848"/>
          <w:w w:val="55"/>
        </w:rPr>
        <w:t>t</w:t>
      </w:r>
      <w:r>
        <w:rPr>
          <w:color w:val="484848"/>
          <w:spacing w:val="-57"/>
        </w:rPr>
        <w:t xml:space="preserve"> </w:t>
      </w:r>
      <w:r>
        <w:rPr>
          <w:color w:val="484848"/>
          <w:spacing w:val="-1"/>
          <w:w w:val="88"/>
        </w:rPr>
        <w:t>a</w:t>
      </w:r>
      <w:r>
        <w:rPr>
          <w:color w:val="484848"/>
          <w:spacing w:val="-1"/>
          <w:w w:val="100"/>
        </w:rPr>
        <w:t>n</w:t>
      </w:r>
      <w:r>
        <w:rPr>
          <w:color w:val="484848"/>
          <w:w w:val="100"/>
        </w:rPr>
        <w:t>d</w:t>
      </w:r>
      <w:r>
        <w:rPr>
          <w:color w:val="484848"/>
          <w:spacing w:val="-56"/>
        </w:rPr>
        <w:t xml:space="preserve"> </w:t>
      </w:r>
      <w:r>
        <w:rPr>
          <w:color w:val="484848"/>
          <w:spacing w:val="-1"/>
          <w:w w:val="133"/>
        </w:rPr>
        <w:t>N</w:t>
      </w:r>
      <w:r>
        <w:rPr>
          <w:color w:val="484848"/>
          <w:spacing w:val="-1"/>
          <w:w w:val="88"/>
        </w:rPr>
        <w:t>o</w:t>
      </w:r>
      <w:r>
        <w:rPr>
          <w:color w:val="484848"/>
          <w:spacing w:val="-1"/>
          <w:w w:val="100"/>
        </w:rPr>
        <w:t>d</w:t>
      </w:r>
      <w:r>
        <w:rPr>
          <w:color w:val="484848"/>
          <w:spacing w:val="-1"/>
          <w:w w:val="88"/>
        </w:rPr>
        <w:t>e</w:t>
      </w:r>
      <w:r>
        <w:rPr>
          <w:color w:val="484848"/>
          <w:spacing w:val="-1"/>
          <w:w w:val="77"/>
        </w:rPr>
        <w:t>J</w:t>
      </w:r>
      <w:r>
        <w:rPr>
          <w:color w:val="484848"/>
          <w:w w:val="100"/>
        </w:rPr>
        <w:t>S</w:t>
      </w:r>
      <w:r>
        <w:rPr>
          <w:color w:val="484848"/>
          <w:spacing w:val="-1"/>
          <w:w w:val="100"/>
        </w:rPr>
        <w:t xml:space="preserve"> </w:t>
      </w:r>
      <w:r>
        <w:rPr>
          <w:color w:val="484848"/>
          <w:spacing w:val="12"/>
        </w:rPr>
        <w:t>生成同构</w:t>
      </w:r>
      <w:r>
        <w:rPr>
          <w:color w:val="484848"/>
        </w:rPr>
        <w:t>JS</w:t>
      </w:r>
      <w:r>
        <w:rPr>
          <w:color w:val="484848"/>
          <w:spacing w:val="-11"/>
        </w:rPr>
        <w:t xml:space="preserve"> 应用。它最大限度地减少安装时间，并得到您使用的成熟技术来加速开发。</w:t>
      </w:r>
    </w:p>
    <w:p>
      <w:pPr>
        <w:pStyle w:val="7"/>
        <w:ind w:left="0"/>
      </w:pPr>
    </w:p>
    <w:p>
      <w:pPr>
        <w:pStyle w:val="7"/>
        <w:spacing w:before="9"/>
        <w:ind w:left="0"/>
        <w:rPr>
          <w:sz w:val="16"/>
        </w:rPr>
      </w:pPr>
    </w:p>
    <w:p>
      <w:pPr>
        <w:pStyle w:val="4"/>
        <w:numPr>
          <w:ilvl w:val="1"/>
          <w:numId w:val="81"/>
        </w:numPr>
        <w:tabs>
          <w:tab w:val="left" w:pos="879"/>
          <w:tab w:val="left" w:pos="880"/>
        </w:tabs>
        <w:spacing w:before="0" w:after="0" w:line="240" w:lineRule="auto"/>
        <w:ind w:left="880" w:right="0" w:hanging="360"/>
        <w:jc w:val="left"/>
      </w:pPr>
      <w:r>
        <w:rPr>
          <w:color w:val="484848"/>
          <w:spacing w:val="-1"/>
        </w:rPr>
        <w:t xml:space="preserve">你了解 </w:t>
      </w:r>
      <w:r>
        <w:rPr>
          <w:color w:val="484848"/>
        </w:rPr>
        <w:t>React</w:t>
      </w:r>
      <w:r>
        <w:rPr>
          <w:color w:val="484848"/>
          <w:spacing w:val="-1"/>
        </w:rPr>
        <w:t xml:space="preserve"> 吗？</w:t>
      </w:r>
    </w:p>
    <w:p>
      <w:pPr>
        <w:pStyle w:val="6"/>
      </w:pPr>
      <w:r>
        <w:rPr>
          <w:color w:val="484848"/>
        </w:rPr>
        <w:t>参考回答：</w:t>
      </w:r>
    </w:p>
    <w:p>
      <w:pPr>
        <w:pStyle w:val="7"/>
        <w:spacing w:line="266" w:lineRule="auto"/>
        <w:ind w:right="395"/>
      </w:pPr>
      <w:r>
        <w:rPr>
          <w:color w:val="484848"/>
          <w:spacing w:val="-2"/>
          <w:w w:val="100"/>
        </w:rPr>
        <w:t>了解，</w:t>
      </w:r>
      <w:r>
        <w:rPr>
          <w:color w:val="484848"/>
          <w:spacing w:val="-1"/>
          <w:w w:val="133"/>
        </w:rPr>
        <w:t>R</w:t>
      </w:r>
      <w:r>
        <w:rPr>
          <w:color w:val="484848"/>
          <w:spacing w:val="-1"/>
          <w:w w:val="88"/>
        </w:rPr>
        <w:t>eac</w:t>
      </w:r>
      <w:r>
        <w:rPr>
          <w:color w:val="484848"/>
          <w:w w:val="55"/>
        </w:rPr>
        <w:t>t</w:t>
      </w:r>
      <w:r>
        <w:rPr>
          <w:color w:val="484848"/>
          <w:spacing w:val="-57"/>
        </w:rPr>
        <w:t xml:space="preserve"> </w:t>
      </w:r>
      <w:r>
        <w:rPr>
          <w:color w:val="484848"/>
          <w:spacing w:val="55"/>
          <w:w w:val="100"/>
        </w:rPr>
        <w:t>是</w:t>
      </w:r>
      <w:r>
        <w:rPr>
          <w:color w:val="484848"/>
          <w:spacing w:val="-1"/>
          <w:w w:val="55"/>
        </w:rPr>
        <w:t>f</w:t>
      </w:r>
      <w:r>
        <w:rPr>
          <w:color w:val="484848"/>
          <w:spacing w:val="-1"/>
          <w:w w:val="88"/>
        </w:rPr>
        <w:t>ace</w:t>
      </w:r>
      <w:r>
        <w:rPr>
          <w:color w:val="484848"/>
          <w:spacing w:val="-1"/>
          <w:w w:val="100"/>
        </w:rPr>
        <w:t>b</w:t>
      </w:r>
      <w:r>
        <w:rPr>
          <w:color w:val="484848"/>
          <w:spacing w:val="-1"/>
          <w:w w:val="88"/>
        </w:rPr>
        <w:t>oo</w:t>
      </w:r>
      <w:r>
        <w:rPr>
          <w:color w:val="484848"/>
          <w:w w:val="100"/>
        </w:rPr>
        <w:t>k</w:t>
      </w:r>
      <w:r>
        <w:rPr>
          <w:color w:val="484848"/>
          <w:spacing w:val="-56"/>
        </w:rPr>
        <w:t xml:space="preserve"> </w:t>
      </w:r>
      <w:r>
        <w:rPr>
          <w:color w:val="484848"/>
          <w:spacing w:val="-3"/>
          <w:w w:val="100"/>
        </w:rPr>
        <w:t>搞出来的一个轻量级的组件库，用于解决前端视图层的一些问</w:t>
      </w:r>
      <w:r>
        <w:rPr>
          <w:color w:val="484848"/>
          <w:spacing w:val="12"/>
          <w:w w:val="100"/>
        </w:rPr>
        <w:t>题，就是</w:t>
      </w:r>
      <w:r>
        <w:rPr>
          <w:color w:val="484848"/>
          <w:spacing w:val="-1"/>
          <w:w w:val="156"/>
        </w:rPr>
        <w:t>M</w:t>
      </w:r>
      <w:r>
        <w:rPr>
          <w:color w:val="484848"/>
          <w:spacing w:val="-1"/>
          <w:w w:val="133"/>
        </w:rPr>
        <w:t>V</w:t>
      </w:r>
      <w:r>
        <w:rPr>
          <w:color w:val="484848"/>
          <w:w w:val="122"/>
        </w:rPr>
        <w:t>C</w:t>
      </w:r>
      <w:r>
        <w:rPr>
          <w:color w:val="484848"/>
          <w:spacing w:val="-58"/>
        </w:rPr>
        <w:t xml:space="preserve"> </w:t>
      </w:r>
      <w:r>
        <w:rPr>
          <w:color w:val="484848"/>
          <w:spacing w:val="55"/>
          <w:w w:val="100"/>
        </w:rPr>
        <w:t>中</w:t>
      </w:r>
      <w:r>
        <w:rPr>
          <w:color w:val="484848"/>
          <w:w w:val="133"/>
        </w:rPr>
        <w:t>V</w:t>
      </w:r>
      <w:r>
        <w:rPr>
          <w:color w:val="484848"/>
          <w:spacing w:val="-56"/>
        </w:rPr>
        <w:t xml:space="preserve"> </w:t>
      </w:r>
      <w:r>
        <w:rPr>
          <w:color w:val="484848"/>
          <w:spacing w:val="-3"/>
          <w:w w:val="100"/>
        </w:rPr>
        <w:t>层的问题，它内部的</w:t>
      </w:r>
      <w:r>
        <w:rPr>
          <w:color w:val="484848"/>
          <w:spacing w:val="-55"/>
        </w:rPr>
        <w:t xml:space="preserve"> </w:t>
      </w:r>
      <w:r>
        <w:rPr>
          <w:color w:val="484848"/>
          <w:spacing w:val="-1"/>
          <w:w w:val="66"/>
        </w:rPr>
        <w:t>I</w:t>
      </w:r>
      <w:r>
        <w:rPr>
          <w:color w:val="484848"/>
          <w:spacing w:val="-1"/>
          <w:w w:val="100"/>
        </w:rPr>
        <w:t>n</w:t>
      </w:r>
      <w:r>
        <w:rPr>
          <w:color w:val="484848"/>
          <w:spacing w:val="-1"/>
          <w:w w:val="77"/>
        </w:rPr>
        <w:t>s</w:t>
      </w:r>
      <w:r>
        <w:rPr>
          <w:color w:val="484848"/>
          <w:spacing w:val="-1"/>
          <w:w w:val="55"/>
        </w:rPr>
        <w:t>t</w:t>
      </w:r>
      <w:r>
        <w:rPr>
          <w:color w:val="484848"/>
          <w:spacing w:val="-1"/>
          <w:w w:val="88"/>
        </w:rPr>
        <w:t>ag</w:t>
      </w:r>
      <w:r>
        <w:rPr>
          <w:color w:val="484848"/>
          <w:spacing w:val="-1"/>
          <w:w w:val="66"/>
        </w:rPr>
        <w:t>r</w:t>
      </w:r>
      <w:r>
        <w:rPr>
          <w:color w:val="484848"/>
          <w:spacing w:val="-1"/>
          <w:w w:val="88"/>
        </w:rPr>
        <w:t>a</w:t>
      </w:r>
      <w:r>
        <w:rPr>
          <w:color w:val="484848"/>
          <w:w w:val="144"/>
        </w:rPr>
        <w:t>m</w:t>
      </w:r>
      <w:r>
        <w:rPr>
          <w:color w:val="484848"/>
          <w:spacing w:val="-58"/>
        </w:rPr>
        <w:t xml:space="preserve"> </w:t>
      </w:r>
      <w:r>
        <w:rPr>
          <w:color w:val="484848"/>
          <w:spacing w:val="8"/>
          <w:w w:val="100"/>
        </w:rPr>
        <w:t>网站就是用</w:t>
      </w:r>
      <w:r>
        <w:rPr>
          <w:color w:val="484848"/>
          <w:spacing w:val="-1"/>
          <w:w w:val="133"/>
        </w:rPr>
        <w:t>R</w:t>
      </w:r>
      <w:r>
        <w:rPr>
          <w:color w:val="484848"/>
          <w:spacing w:val="-1"/>
          <w:w w:val="88"/>
        </w:rPr>
        <w:t>eac</w:t>
      </w:r>
      <w:r>
        <w:rPr>
          <w:color w:val="484848"/>
          <w:w w:val="55"/>
        </w:rPr>
        <w:t>t</w:t>
      </w:r>
      <w:r>
        <w:rPr>
          <w:color w:val="484848"/>
          <w:spacing w:val="-54"/>
        </w:rPr>
        <w:t xml:space="preserve"> </w:t>
      </w:r>
      <w:r>
        <w:rPr>
          <w:color w:val="484848"/>
          <w:spacing w:val="-2"/>
          <w:w w:val="100"/>
        </w:rPr>
        <w:t>搭建的。</w:t>
      </w:r>
    </w:p>
    <w:p>
      <w:pPr>
        <w:pStyle w:val="7"/>
        <w:ind w:left="0"/>
      </w:pPr>
    </w:p>
    <w:p>
      <w:pPr>
        <w:pStyle w:val="7"/>
        <w:ind w:left="0"/>
        <w:rPr>
          <w:sz w:val="16"/>
        </w:rPr>
      </w:pPr>
    </w:p>
    <w:p>
      <w:pPr>
        <w:pStyle w:val="4"/>
        <w:numPr>
          <w:ilvl w:val="1"/>
          <w:numId w:val="81"/>
        </w:numPr>
        <w:tabs>
          <w:tab w:val="left" w:pos="879"/>
          <w:tab w:val="left" w:pos="880"/>
        </w:tabs>
        <w:spacing w:before="0" w:after="0" w:line="240" w:lineRule="auto"/>
        <w:ind w:left="880" w:right="0" w:hanging="360"/>
        <w:jc w:val="left"/>
      </w:pPr>
      <w:r>
        <w:rPr>
          <w:color w:val="484848"/>
        </w:rPr>
        <w:t>React</w:t>
      </w:r>
      <w:r>
        <w:rPr>
          <w:color w:val="484848"/>
          <w:spacing w:val="-1"/>
        </w:rPr>
        <w:t xml:space="preserve"> 解决了什么问题？</w:t>
      </w:r>
    </w:p>
    <w:p>
      <w:pPr>
        <w:pStyle w:val="6"/>
      </w:pPr>
      <w:r>
        <w:rPr>
          <w:color w:val="484848"/>
        </w:rPr>
        <w:t>参考回答：</w:t>
      </w:r>
    </w:p>
    <w:p>
      <w:pPr>
        <w:pStyle w:val="7"/>
        <w:spacing w:line="272" w:lineRule="exact"/>
      </w:pPr>
      <w:r>
        <w:rPr>
          <w:color w:val="484848"/>
          <w:spacing w:val="-3"/>
          <w:w w:val="100"/>
        </w:rPr>
        <w:t>解决了三个问题：</w:t>
      </w:r>
      <w:r>
        <w:rPr>
          <w:color w:val="484848"/>
          <w:spacing w:val="-3"/>
        </w:rPr>
        <w:t xml:space="preserve"> </w:t>
      </w:r>
      <w:r>
        <w:rPr>
          <w:color w:val="484848"/>
          <w:spacing w:val="-1"/>
          <w:w w:val="100"/>
        </w:rPr>
        <w:t>1</w:t>
      </w:r>
      <w:r>
        <w:rPr>
          <w:color w:val="484848"/>
          <w:w w:val="50"/>
        </w:rPr>
        <w:t>.</w:t>
      </w:r>
      <w:r>
        <w:rPr>
          <w:color w:val="484848"/>
          <w:spacing w:val="-3"/>
          <w:w w:val="100"/>
        </w:rPr>
        <w:t>组件复用问题，</w:t>
      </w:r>
      <w:r>
        <w:rPr>
          <w:color w:val="484848"/>
          <w:spacing w:val="-3"/>
        </w:rPr>
        <w:t xml:space="preserve"> </w:t>
      </w:r>
      <w:r>
        <w:rPr>
          <w:color w:val="484848"/>
          <w:spacing w:val="-1"/>
          <w:w w:val="100"/>
        </w:rPr>
        <w:t>2</w:t>
      </w:r>
      <w:r>
        <w:rPr>
          <w:color w:val="484848"/>
          <w:w w:val="50"/>
        </w:rPr>
        <w:t>.</w:t>
      </w:r>
      <w:r>
        <w:rPr>
          <w:color w:val="484848"/>
          <w:spacing w:val="-3"/>
          <w:w w:val="100"/>
        </w:rPr>
        <w:t>性能问题，</w:t>
      </w:r>
      <w:r>
        <w:rPr>
          <w:color w:val="484848"/>
          <w:spacing w:val="-1"/>
          <w:w w:val="100"/>
        </w:rPr>
        <w:t>3</w:t>
      </w:r>
      <w:r>
        <w:rPr>
          <w:color w:val="484848"/>
          <w:w w:val="50"/>
        </w:rPr>
        <w:t>.</w:t>
      </w:r>
      <w:r>
        <w:rPr>
          <w:color w:val="484848"/>
          <w:spacing w:val="-3"/>
          <w:w w:val="100"/>
        </w:rPr>
        <w:t>兼容性问题：</w:t>
      </w:r>
    </w:p>
    <w:p>
      <w:pPr>
        <w:pStyle w:val="7"/>
        <w:ind w:left="0"/>
      </w:pPr>
    </w:p>
    <w:p>
      <w:pPr>
        <w:pStyle w:val="7"/>
        <w:spacing w:before="3"/>
        <w:ind w:left="0"/>
        <w:rPr>
          <w:sz w:val="19"/>
        </w:rPr>
      </w:pPr>
    </w:p>
    <w:p>
      <w:pPr>
        <w:pStyle w:val="4"/>
        <w:numPr>
          <w:ilvl w:val="1"/>
          <w:numId w:val="81"/>
        </w:numPr>
        <w:tabs>
          <w:tab w:val="left" w:pos="879"/>
          <w:tab w:val="left" w:pos="880"/>
        </w:tabs>
        <w:spacing w:before="0" w:after="0" w:line="240" w:lineRule="auto"/>
        <w:ind w:left="880" w:right="0" w:hanging="360"/>
        <w:jc w:val="left"/>
      </w:pPr>
      <w:r>
        <w:rPr>
          <w:color w:val="484848"/>
        </w:rPr>
        <w:t>React</w:t>
      </w:r>
      <w:r>
        <w:rPr>
          <w:color w:val="484848"/>
          <w:spacing w:val="-1"/>
        </w:rPr>
        <w:t xml:space="preserve"> 的协议？</w:t>
      </w:r>
    </w:p>
    <w:p>
      <w:pPr>
        <w:pStyle w:val="6"/>
        <w:spacing w:before="173"/>
      </w:pPr>
      <w:r>
        <w:rPr>
          <w:color w:val="484848"/>
        </w:rPr>
        <w:t>参考回答：</w:t>
      </w:r>
    </w:p>
    <w:p>
      <w:pPr>
        <w:pStyle w:val="7"/>
        <w:spacing w:line="266" w:lineRule="auto"/>
        <w:ind w:right="337"/>
        <w:jc w:val="both"/>
      </w:pPr>
      <w:r>
        <w:rPr>
          <w:color w:val="484848"/>
          <w:spacing w:val="-1"/>
          <w:w w:val="133"/>
        </w:rPr>
        <w:t>R</w:t>
      </w:r>
      <w:r>
        <w:rPr>
          <w:color w:val="484848"/>
          <w:spacing w:val="-1"/>
          <w:w w:val="88"/>
        </w:rPr>
        <w:t>eac</w:t>
      </w:r>
      <w:r>
        <w:rPr>
          <w:color w:val="484848"/>
          <w:w w:val="55"/>
        </w:rPr>
        <w:t>t</w:t>
      </w:r>
      <w:r>
        <w:rPr>
          <w:color w:val="484848"/>
          <w:spacing w:val="-57"/>
        </w:rPr>
        <w:t xml:space="preserve"> </w:t>
      </w:r>
      <w:r>
        <w:rPr>
          <w:color w:val="484848"/>
          <w:spacing w:val="-3"/>
          <w:w w:val="100"/>
        </w:rPr>
        <w:t>遵循的协议是“</w:t>
      </w:r>
      <w:r>
        <w:rPr>
          <w:color w:val="484848"/>
          <w:spacing w:val="-1"/>
          <w:w w:val="122"/>
        </w:rPr>
        <w:t>B</w:t>
      </w:r>
      <w:r>
        <w:rPr>
          <w:color w:val="484848"/>
          <w:spacing w:val="-1"/>
          <w:w w:val="100"/>
        </w:rPr>
        <w:t>S</w:t>
      </w:r>
      <w:r>
        <w:rPr>
          <w:color w:val="484848"/>
          <w:w w:val="133"/>
        </w:rPr>
        <w:t>D</w:t>
      </w:r>
      <w:r>
        <w:rPr>
          <w:color w:val="484848"/>
          <w:spacing w:val="-57"/>
        </w:rPr>
        <w:t xml:space="preserve"> </w:t>
      </w:r>
      <w:r>
        <w:rPr>
          <w:color w:val="484848"/>
          <w:spacing w:val="-2"/>
          <w:w w:val="100"/>
        </w:rPr>
        <w:t>许可证</w:t>
      </w:r>
      <w:r>
        <w:rPr>
          <w:color w:val="484848"/>
          <w:spacing w:val="-2"/>
        </w:rPr>
        <w:t xml:space="preserve"> </w:t>
      </w:r>
      <w:r>
        <w:rPr>
          <w:color w:val="484848"/>
          <w:w w:val="109"/>
        </w:rPr>
        <w:t>+</w:t>
      </w:r>
      <w:r>
        <w:rPr>
          <w:color w:val="484848"/>
        </w:rPr>
        <w:t xml:space="preserve"> </w:t>
      </w:r>
      <w:r>
        <w:rPr>
          <w:color w:val="484848"/>
          <w:spacing w:val="-10"/>
          <w:w w:val="100"/>
        </w:rPr>
        <w:t>专利开源协议”，这个协议比较奇葩，如果你的产</w:t>
      </w:r>
      <w:r>
        <w:rPr>
          <w:color w:val="484848"/>
          <w:spacing w:val="25"/>
          <w:w w:val="100"/>
        </w:rPr>
        <w:t>品跟</w:t>
      </w:r>
      <w:r>
        <w:rPr>
          <w:color w:val="484848"/>
          <w:spacing w:val="-1"/>
          <w:w w:val="55"/>
        </w:rPr>
        <w:t>f</w:t>
      </w:r>
      <w:r>
        <w:rPr>
          <w:color w:val="484848"/>
          <w:spacing w:val="-1"/>
          <w:w w:val="88"/>
        </w:rPr>
        <w:t>ace</w:t>
      </w:r>
      <w:r>
        <w:rPr>
          <w:color w:val="484848"/>
          <w:spacing w:val="-1"/>
          <w:w w:val="100"/>
        </w:rPr>
        <w:t>b</w:t>
      </w:r>
      <w:r>
        <w:rPr>
          <w:color w:val="484848"/>
          <w:spacing w:val="-1"/>
          <w:w w:val="88"/>
        </w:rPr>
        <w:t>oo</w:t>
      </w:r>
      <w:r>
        <w:rPr>
          <w:color w:val="484848"/>
          <w:w w:val="100"/>
        </w:rPr>
        <w:t>k</w:t>
      </w:r>
      <w:r>
        <w:rPr>
          <w:color w:val="484848"/>
          <w:spacing w:val="-56"/>
        </w:rPr>
        <w:t xml:space="preserve"> </w:t>
      </w:r>
      <w:r>
        <w:rPr>
          <w:color w:val="484848"/>
          <w:spacing w:val="-12"/>
          <w:w w:val="100"/>
        </w:rPr>
        <w:t>没有竞争关系，你可以自由的使用</w:t>
      </w:r>
      <w:r>
        <w:rPr>
          <w:color w:val="484848"/>
          <w:spacing w:val="-12"/>
        </w:rPr>
        <w:t xml:space="preserve"> </w:t>
      </w:r>
      <w:r>
        <w:rPr>
          <w:color w:val="484848"/>
          <w:spacing w:val="-1"/>
          <w:w w:val="133"/>
        </w:rPr>
        <w:t>R</w:t>
      </w:r>
      <w:r>
        <w:rPr>
          <w:color w:val="484848"/>
          <w:spacing w:val="-1"/>
          <w:w w:val="88"/>
        </w:rPr>
        <w:t>eac</w:t>
      </w:r>
      <w:r>
        <w:rPr>
          <w:color w:val="484848"/>
          <w:w w:val="55"/>
        </w:rPr>
        <w:t>t</w:t>
      </w:r>
      <w:r>
        <w:rPr>
          <w:color w:val="484848"/>
          <w:spacing w:val="-19"/>
          <w:w w:val="100"/>
        </w:rPr>
        <w:t>，但是如果有竞争关系，你的</w:t>
      </w:r>
      <w:r>
        <w:rPr>
          <w:color w:val="484848"/>
          <w:spacing w:val="-19"/>
        </w:rPr>
        <w:t xml:space="preserve"> </w:t>
      </w:r>
      <w:r>
        <w:rPr>
          <w:color w:val="484848"/>
          <w:spacing w:val="-1"/>
          <w:w w:val="133"/>
        </w:rPr>
        <w:t>R</w:t>
      </w:r>
      <w:r>
        <w:rPr>
          <w:color w:val="484848"/>
          <w:spacing w:val="-1"/>
          <w:w w:val="88"/>
        </w:rPr>
        <w:t>eac</w:t>
      </w:r>
      <w:r>
        <w:rPr>
          <w:color w:val="484848"/>
          <w:w w:val="55"/>
        </w:rPr>
        <w:t>t</w:t>
      </w:r>
      <w:r>
        <w:rPr>
          <w:color w:val="484848"/>
          <w:spacing w:val="-3"/>
        </w:rPr>
        <w:t>的使用许可将会被取消</w:t>
      </w:r>
    </w:p>
    <w:p>
      <w:pPr>
        <w:pStyle w:val="7"/>
        <w:ind w:left="0"/>
      </w:pPr>
    </w:p>
    <w:p>
      <w:pPr>
        <w:pStyle w:val="7"/>
        <w:spacing w:before="12"/>
        <w:ind w:left="0"/>
        <w:rPr>
          <w:sz w:val="15"/>
        </w:rPr>
      </w:pPr>
    </w:p>
    <w:p>
      <w:pPr>
        <w:pStyle w:val="4"/>
        <w:numPr>
          <w:ilvl w:val="1"/>
          <w:numId w:val="81"/>
        </w:numPr>
        <w:tabs>
          <w:tab w:val="left" w:pos="879"/>
          <w:tab w:val="left" w:pos="880"/>
        </w:tabs>
        <w:spacing w:before="0" w:after="0" w:line="240" w:lineRule="auto"/>
        <w:ind w:left="880" w:right="0" w:hanging="360"/>
        <w:jc w:val="left"/>
      </w:pPr>
      <w:r>
        <w:rPr>
          <w:color w:val="484848"/>
          <w:spacing w:val="-4"/>
        </w:rPr>
        <w:t xml:space="preserve">了解 </w:t>
      </w:r>
      <w:r>
        <w:rPr>
          <w:color w:val="484848"/>
        </w:rPr>
        <w:t>shouldComponentUpdate</w:t>
      </w:r>
      <w:r>
        <w:rPr>
          <w:color w:val="484848"/>
          <w:spacing w:val="-4"/>
        </w:rPr>
        <w:t xml:space="preserve"> 吗？</w:t>
      </w:r>
    </w:p>
    <w:p>
      <w:pPr>
        <w:pStyle w:val="6"/>
      </w:pPr>
      <w:r>
        <w:rPr>
          <w:color w:val="484848"/>
        </w:rPr>
        <w:t>参考回答：</w:t>
      </w:r>
    </w:p>
    <w:p>
      <w:pPr>
        <w:pStyle w:val="7"/>
        <w:spacing w:line="266" w:lineRule="auto"/>
        <w:ind w:right="288"/>
        <w:jc w:val="both"/>
      </w:pPr>
      <w:r>
        <w:rPr>
          <w:color w:val="484848"/>
          <w:spacing w:val="-1"/>
          <w:w w:val="133"/>
        </w:rPr>
        <w:t>R</w:t>
      </w:r>
      <w:r>
        <w:rPr>
          <w:color w:val="484848"/>
          <w:spacing w:val="-1"/>
          <w:w w:val="88"/>
        </w:rPr>
        <w:t>eac</w:t>
      </w:r>
      <w:r>
        <w:rPr>
          <w:color w:val="484848"/>
          <w:w w:val="55"/>
        </w:rPr>
        <w:t>t</w:t>
      </w:r>
      <w:r>
        <w:rPr>
          <w:color w:val="484848"/>
          <w:spacing w:val="-57"/>
        </w:rPr>
        <w:t xml:space="preserve"> </w:t>
      </w:r>
      <w:r>
        <w:rPr>
          <w:color w:val="484848"/>
          <w:spacing w:val="27"/>
          <w:w w:val="100"/>
        </w:rPr>
        <w:t>虚拟</w:t>
      </w:r>
      <w:r>
        <w:rPr>
          <w:color w:val="484848"/>
          <w:spacing w:val="-1"/>
          <w:w w:val="100"/>
        </w:rPr>
        <w:t>d</w:t>
      </w:r>
      <w:r>
        <w:rPr>
          <w:color w:val="484848"/>
          <w:spacing w:val="-1"/>
          <w:w w:val="88"/>
        </w:rPr>
        <w:t>o</w:t>
      </w:r>
      <w:r>
        <w:rPr>
          <w:color w:val="484848"/>
          <w:w w:val="144"/>
        </w:rPr>
        <w:t>m</w:t>
      </w:r>
      <w:r>
        <w:rPr>
          <w:color w:val="484848"/>
          <w:spacing w:val="-56"/>
        </w:rPr>
        <w:t xml:space="preserve"> </w:t>
      </w:r>
      <w:r>
        <w:rPr>
          <w:color w:val="484848"/>
          <w:spacing w:val="3"/>
          <w:w w:val="100"/>
        </w:rPr>
        <w:t>技术要求不断的将</w:t>
      </w:r>
      <w:r>
        <w:rPr>
          <w:color w:val="484848"/>
          <w:spacing w:val="-1"/>
          <w:w w:val="100"/>
        </w:rPr>
        <w:t>d</w:t>
      </w:r>
      <w:r>
        <w:rPr>
          <w:color w:val="484848"/>
          <w:spacing w:val="-1"/>
          <w:w w:val="88"/>
        </w:rPr>
        <w:t>o</w:t>
      </w:r>
      <w:r>
        <w:rPr>
          <w:color w:val="484848"/>
          <w:w w:val="144"/>
        </w:rPr>
        <w:t>m</w:t>
      </w:r>
      <w:r>
        <w:rPr>
          <w:color w:val="484848"/>
          <w:spacing w:val="-56"/>
        </w:rPr>
        <w:t xml:space="preserve"> </w:t>
      </w:r>
      <w:r>
        <w:rPr>
          <w:color w:val="484848"/>
          <w:spacing w:val="-2"/>
          <w:w w:val="100"/>
        </w:rPr>
        <w:t>和虚拟</w:t>
      </w:r>
      <w:r>
        <w:rPr>
          <w:color w:val="484848"/>
          <w:spacing w:val="-55"/>
        </w:rPr>
        <w:t xml:space="preserve"> </w:t>
      </w:r>
      <w:r>
        <w:rPr>
          <w:color w:val="484848"/>
          <w:spacing w:val="-1"/>
          <w:w w:val="100"/>
        </w:rPr>
        <w:t>d</w:t>
      </w:r>
      <w:r>
        <w:rPr>
          <w:color w:val="484848"/>
          <w:spacing w:val="-1"/>
          <w:w w:val="88"/>
        </w:rPr>
        <w:t>o</w:t>
      </w:r>
      <w:r>
        <w:rPr>
          <w:color w:val="484848"/>
          <w:w w:val="144"/>
        </w:rPr>
        <w:t>m</w:t>
      </w:r>
      <w:r>
        <w:rPr>
          <w:color w:val="484848"/>
          <w:spacing w:val="-56"/>
        </w:rPr>
        <w:t xml:space="preserve"> </w:t>
      </w:r>
      <w:r>
        <w:rPr>
          <w:color w:val="484848"/>
          <w:spacing w:val="25"/>
          <w:w w:val="100"/>
        </w:rPr>
        <w:t>进行</w:t>
      </w:r>
      <w:r>
        <w:rPr>
          <w:color w:val="484848"/>
          <w:spacing w:val="-1"/>
          <w:w w:val="100"/>
        </w:rPr>
        <w:t>d</w:t>
      </w:r>
      <w:r>
        <w:rPr>
          <w:color w:val="484848"/>
          <w:spacing w:val="-1"/>
          <w:w w:val="55"/>
        </w:rPr>
        <w:t>if</w:t>
      </w:r>
      <w:r>
        <w:rPr>
          <w:color w:val="484848"/>
          <w:w w:val="55"/>
        </w:rPr>
        <w:t>f</w:t>
      </w:r>
      <w:r>
        <w:rPr>
          <w:color w:val="484848"/>
          <w:spacing w:val="-56"/>
        </w:rPr>
        <w:t xml:space="preserve"> </w:t>
      </w:r>
      <w:r>
        <w:rPr>
          <w:color w:val="484848"/>
          <w:spacing w:val="8"/>
          <w:w w:val="100"/>
        </w:rPr>
        <w:t>比较，如果</w:t>
      </w:r>
      <w:r>
        <w:rPr>
          <w:color w:val="484848"/>
          <w:spacing w:val="-1"/>
          <w:w w:val="100"/>
        </w:rPr>
        <w:t>d</w:t>
      </w:r>
      <w:r>
        <w:rPr>
          <w:color w:val="484848"/>
          <w:spacing w:val="-1"/>
          <w:w w:val="88"/>
        </w:rPr>
        <w:t>o</w:t>
      </w:r>
      <w:r>
        <w:rPr>
          <w:color w:val="484848"/>
          <w:w w:val="144"/>
        </w:rPr>
        <w:t>m</w:t>
      </w:r>
      <w:r>
        <w:rPr>
          <w:color w:val="484848"/>
          <w:spacing w:val="-56"/>
        </w:rPr>
        <w:t xml:space="preserve"> </w:t>
      </w:r>
      <w:r>
        <w:rPr>
          <w:color w:val="484848"/>
          <w:spacing w:val="-2"/>
          <w:w w:val="100"/>
        </w:rPr>
        <w:t>树比价大，</w:t>
      </w:r>
      <w:r>
        <w:rPr>
          <w:color w:val="484848"/>
          <w:spacing w:val="-7"/>
          <w:w w:val="100"/>
        </w:rPr>
        <w:t>这种比较操作会比较耗时，因此</w:t>
      </w:r>
      <w:r>
        <w:rPr>
          <w:color w:val="484848"/>
          <w:spacing w:val="-58"/>
        </w:rPr>
        <w:t xml:space="preserve"> </w:t>
      </w:r>
      <w:r>
        <w:rPr>
          <w:color w:val="484848"/>
          <w:spacing w:val="-1"/>
          <w:w w:val="133"/>
        </w:rPr>
        <w:t>R</w:t>
      </w:r>
      <w:r>
        <w:rPr>
          <w:color w:val="484848"/>
          <w:spacing w:val="-1"/>
          <w:w w:val="88"/>
        </w:rPr>
        <w:t>eac</w:t>
      </w:r>
      <w:r>
        <w:rPr>
          <w:color w:val="484848"/>
          <w:w w:val="55"/>
        </w:rPr>
        <w:t>t</w:t>
      </w:r>
      <w:r>
        <w:rPr>
          <w:color w:val="484848"/>
          <w:spacing w:val="-54"/>
        </w:rPr>
        <w:t xml:space="preserve"> </w:t>
      </w:r>
      <w:r>
        <w:rPr>
          <w:color w:val="484848"/>
          <w:spacing w:val="16"/>
          <w:w w:val="100"/>
        </w:rPr>
        <w:t>提供了</w:t>
      </w:r>
      <w:r>
        <w:rPr>
          <w:color w:val="484848"/>
          <w:spacing w:val="-1"/>
          <w:w w:val="77"/>
        </w:rPr>
        <w:t>s</w:t>
      </w:r>
      <w:r>
        <w:rPr>
          <w:color w:val="484848"/>
          <w:spacing w:val="-1"/>
          <w:w w:val="100"/>
        </w:rPr>
        <w:t>h</w:t>
      </w:r>
      <w:r>
        <w:rPr>
          <w:color w:val="484848"/>
          <w:spacing w:val="-1"/>
          <w:w w:val="88"/>
        </w:rPr>
        <w:t>o</w:t>
      </w:r>
      <w:r>
        <w:rPr>
          <w:color w:val="484848"/>
          <w:spacing w:val="-1"/>
          <w:w w:val="100"/>
        </w:rPr>
        <w:t>u</w:t>
      </w:r>
      <w:r>
        <w:rPr>
          <w:color w:val="484848"/>
          <w:spacing w:val="-1"/>
          <w:w w:val="55"/>
        </w:rPr>
        <w:t>l</w:t>
      </w:r>
      <w:r>
        <w:rPr>
          <w:color w:val="484848"/>
          <w:spacing w:val="-1"/>
          <w:w w:val="100"/>
        </w:rPr>
        <w:t>d</w:t>
      </w:r>
      <w:r>
        <w:rPr>
          <w:color w:val="484848"/>
          <w:spacing w:val="-1"/>
          <w:w w:val="122"/>
        </w:rPr>
        <w:t>C</w:t>
      </w:r>
      <w:r>
        <w:rPr>
          <w:color w:val="484848"/>
          <w:spacing w:val="-1"/>
          <w:w w:val="88"/>
        </w:rPr>
        <w:t>o</w:t>
      </w:r>
      <w:r>
        <w:rPr>
          <w:color w:val="484848"/>
          <w:spacing w:val="-1"/>
          <w:w w:val="144"/>
        </w:rPr>
        <w:t>m</w:t>
      </w:r>
      <w:r>
        <w:rPr>
          <w:color w:val="484848"/>
          <w:spacing w:val="-1"/>
          <w:w w:val="100"/>
        </w:rPr>
        <w:t>p</w:t>
      </w:r>
      <w:r>
        <w:rPr>
          <w:color w:val="484848"/>
          <w:spacing w:val="-1"/>
          <w:w w:val="88"/>
        </w:rPr>
        <w:t>o</w:t>
      </w:r>
      <w:r>
        <w:rPr>
          <w:color w:val="484848"/>
          <w:spacing w:val="-1"/>
          <w:w w:val="100"/>
        </w:rPr>
        <w:t>n</w:t>
      </w:r>
      <w:r>
        <w:rPr>
          <w:color w:val="484848"/>
          <w:spacing w:val="-1"/>
          <w:w w:val="88"/>
        </w:rPr>
        <w:t>e</w:t>
      </w:r>
      <w:r>
        <w:rPr>
          <w:color w:val="484848"/>
          <w:spacing w:val="-1"/>
          <w:w w:val="100"/>
        </w:rPr>
        <w:t>n</w:t>
      </w:r>
      <w:r>
        <w:rPr>
          <w:color w:val="484848"/>
          <w:spacing w:val="-1"/>
          <w:w w:val="55"/>
        </w:rPr>
        <w:t>t</w:t>
      </w:r>
      <w:r>
        <w:rPr>
          <w:color w:val="484848"/>
          <w:spacing w:val="-1"/>
          <w:w w:val="133"/>
        </w:rPr>
        <w:t>U</w:t>
      </w:r>
      <w:r>
        <w:rPr>
          <w:color w:val="484848"/>
          <w:spacing w:val="-1"/>
          <w:w w:val="100"/>
        </w:rPr>
        <w:t>pd</w:t>
      </w:r>
      <w:r>
        <w:rPr>
          <w:color w:val="484848"/>
          <w:spacing w:val="-1"/>
          <w:w w:val="88"/>
        </w:rPr>
        <w:t>a</w:t>
      </w:r>
      <w:r>
        <w:rPr>
          <w:color w:val="484848"/>
          <w:spacing w:val="-1"/>
          <w:w w:val="55"/>
        </w:rPr>
        <w:t>t</w:t>
      </w:r>
      <w:r>
        <w:rPr>
          <w:color w:val="484848"/>
          <w:w w:val="88"/>
        </w:rPr>
        <w:t>e</w:t>
      </w:r>
      <w:r>
        <w:rPr>
          <w:color w:val="484848"/>
          <w:spacing w:val="-54"/>
        </w:rPr>
        <w:t xml:space="preserve"> </w:t>
      </w:r>
      <w:r>
        <w:rPr>
          <w:color w:val="484848"/>
          <w:spacing w:val="-8"/>
          <w:w w:val="100"/>
        </w:rPr>
        <w:t>这种补丁函数，如</w:t>
      </w:r>
      <w:r>
        <w:rPr>
          <w:color w:val="484848"/>
          <w:spacing w:val="-8"/>
        </w:rPr>
        <w:t>果对于一些变化，如果我们不希望某个组件刷新，或者刷新后跟原来其实一样，就可以</w:t>
      </w:r>
      <w:r>
        <w:rPr>
          <w:color w:val="484848"/>
          <w:spacing w:val="-3"/>
          <w:w w:val="100"/>
        </w:rPr>
        <w:t>使用这个函数直接告诉</w:t>
      </w:r>
      <w:r>
        <w:rPr>
          <w:color w:val="484848"/>
          <w:spacing w:val="-55"/>
        </w:rPr>
        <w:t xml:space="preserve"> </w:t>
      </w:r>
      <w:r>
        <w:rPr>
          <w:color w:val="484848"/>
          <w:spacing w:val="-1"/>
          <w:w w:val="133"/>
        </w:rPr>
        <w:t>R</w:t>
      </w:r>
      <w:r>
        <w:rPr>
          <w:color w:val="484848"/>
          <w:spacing w:val="-1"/>
          <w:w w:val="88"/>
        </w:rPr>
        <w:t>eac</w:t>
      </w:r>
      <w:r>
        <w:rPr>
          <w:color w:val="484848"/>
          <w:spacing w:val="-2"/>
          <w:w w:val="55"/>
        </w:rPr>
        <w:t>t</w:t>
      </w:r>
      <w:r>
        <w:rPr>
          <w:color w:val="484848"/>
          <w:spacing w:val="17"/>
          <w:w w:val="100"/>
        </w:rPr>
        <w:t>，省去</w:t>
      </w:r>
      <w:r>
        <w:rPr>
          <w:color w:val="484848"/>
          <w:spacing w:val="-1"/>
          <w:w w:val="100"/>
        </w:rPr>
        <w:t>d</w:t>
      </w:r>
      <w:r>
        <w:rPr>
          <w:color w:val="484848"/>
          <w:spacing w:val="-1"/>
          <w:w w:val="55"/>
        </w:rPr>
        <w:t>if</w:t>
      </w:r>
      <w:r>
        <w:rPr>
          <w:color w:val="484848"/>
          <w:w w:val="55"/>
        </w:rPr>
        <w:t>f</w:t>
      </w:r>
      <w:r>
        <w:rPr>
          <w:color w:val="484848"/>
          <w:spacing w:val="-56"/>
        </w:rPr>
        <w:t xml:space="preserve"> </w:t>
      </w:r>
      <w:r>
        <w:rPr>
          <w:color w:val="484848"/>
          <w:spacing w:val="-3"/>
          <w:w w:val="100"/>
        </w:rPr>
        <w:t>操作，进一步的提高了效率。</w:t>
      </w:r>
    </w:p>
    <w:p>
      <w:pPr>
        <w:pStyle w:val="7"/>
        <w:ind w:left="0"/>
      </w:pPr>
    </w:p>
    <w:p>
      <w:pPr>
        <w:pStyle w:val="7"/>
        <w:spacing w:before="11"/>
        <w:ind w:left="0"/>
        <w:rPr>
          <w:sz w:val="15"/>
        </w:rPr>
      </w:pPr>
    </w:p>
    <w:p>
      <w:pPr>
        <w:pStyle w:val="4"/>
        <w:numPr>
          <w:ilvl w:val="1"/>
          <w:numId w:val="81"/>
        </w:numPr>
        <w:tabs>
          <w:tab w:val="left" w:pos="879"/>
          <w:tab w:val="left" w:pos="880"/>
        </w:tabs>
        <w:spacing w:before="0" w:after="0" w:line="240" w:lineRule="auto"/>
        <w:ind w:left="880" w:right="0" w:hanging="360"/>
        <w:jc w:val="left"/>
      </w:pPr>
      <w:r>
        <w:rPr>
          <w:color w:val="484848"/>
        </w:rPr>
        <w:t>React</w:t>
      </w:r>
      <w:r>
        <w:rPr>
          <w:color w:val="484848"/>
          <w:spacing w:val="6"/>
        </w:rPr>
        <w:t xml:space="preserve"> 的工作原理？</w:t>
      </w:r>
    </w:p>
    <w:p>
      <w:pPr>
        <w:pStyle w:val="6"/>
      </w:pPr>
      <w:r>
        <w:rPr>
          <w:color w:val="484848"/>
        </w:rPr>
        <w:t>参考回答：</w:t>
      </w:r>
    </w:p>
    <w:p>
      <w:pPr>
        <w:pStyle w:val="7"/>
        <w:spacing w:line="266" w:lineRule="auto"/>
        <w:ind w:right="337"/>
        <w:jc w:val="both"/>
      </w:pPr>
      <w:r>
        <w:rPr>
          <w:color w:val="484848"/>
          <w:spacing w:val="-1"/>
          <w:w w:val="133"/>
        </w:rPr>
        <w:t>R</w:t>
      </w:r>
      <w:r>
        <w:rPr>
          <w:color w:val="484848"/>
          <w:spacing w:val="-1"/>
          <w:w w:val="88"/>
        </w:rPr>
        <w:t>eac</w:t>
      </w:r>
      <w:r>
        <w:rPr>
          <w:color w:val="484848"/>
          <w:w w:val="55"/>
        </w:rPr>
        <w:t>t</w:t>
      </w:r>
      <w:r>
        <w:rPr>
          <w:color w:val="484848"/>
        </w:rPr>
        <w:t xml:space="preserve"> </w:t>
      </w:r>
      <w:r>
        <w:rPr>
          <w:color w:val="484848"/>
          <w:spacing w:val="-3"/>
          <w:w w:val="100"/>
        </w:rPr>
        <w:t>会创建一个虚拟</w:t>
      </w:r>
      <w:r>
        <w:rPr>
          <w:color w:val="484848"/>
          <w:spacing w:val="-3"/>
        </w:rPr>
        <w:t xml:space="preserve"> </w:t>
      </w:r>
      <w:r>
        <w:rPr>
          <w:color w:val="484848"/>
          <w:spacing w:val="-1"/>
          <w:w w:val="133"/>
        </w:rPr>
        <w:t>DO</w:t>
      </w:r>
      <w:r>
        <w:rPr>
          <w:color w:val="484848"/>
          <w:spacing w:val="-1"/>
          <w:w w:val="156"/>
        </w:rPr>
        <w:t>M</w:t>
      </w:r>
      <w:r>
        <w:rPr>
          <w:color w:val="484848"/>
          <w:spacing w:val="-1"/>
          <w:w w:val="55"/>
        </w:rPr>
        <w:t>(</w:t>
      </w:r>
      <w:r>
        <w:rPr>
          <w:color w:val="484848"/>
          <w:spacing w:val="-1"/>
          <w:w w:val="88"/>
        </w:rPr>
        <w:t>v</w:t>
      </w:r>
      <w:r>
        <w:rPr>
          <w:color w:val="484848"/>
          <w:spacing w:val="-1"/>
          <w:w w:val="55"/>
        </w:rPr>
        <w:t>i</w:t>
      </w:r>
      <w:r>
        <w:rPr>
          <w:color w:val="484848"/>
          <w:spacing w:val="-1"/>
          <w:w w:val="66"/>
        </w:rPr>
        <w:t>r</w:t>
      </w:r>
      <w:r>
        <w:rPr>
          <w:color w:val="484848"/>
          <w:spacing w:val="-1"/>
          <w:w w:val="55"/>
        </w:rPr>
        <w:t>t</w:t>
      </w:r>
      <w:r>
        <w:rPr>
          <w:color w:val="484848"/>
          <w:spacing w:val="-1"/>
          <w:w w:val="100"/>
        </w:rPr>
        <w:t>u</w:t>
      </w:r>
      <w:r>
        <w:rPr>
          <w:color w:val="484848"/>
          <w:spacing w:val="-1"/>
          <w:w w:val="88"/>
        </w:rPr>
        <w:t>a</w:t>
      </w:r>
      <w:r>
        <w:rPr>
          <w:color w:val="484848"/>
          <w:w w:val="55"/>
        </w:rPr>
        <w:t>l</w:t>
      </w:r>
      <w:r>
        <w:rPr>
          <w:color w:val="484848"/>
          <w:spacing w:val="-57"/>
        </w:rPr>
        <w:t xml:space="preserve"> </w:t>
      </w:r>
      <w:r>
        <w:rPr>
          <w:color w:val="484848"/>
          <w:spacing w:val="-1"/>
          <w:w w:val="133"/>
        </w:rPr>
        <w:t>DO</w:t>
      </w:r>
      <w:r>
        <w:rPr>
          <w:color w:val="484848"/>
          <w:spacing w:val="-1"/>
          <w:w w:val="156"/>
        </w:rPr>
        <w:t>M</w:t>
      </w:r>
      <w:r>
        <w:rPr>
          <w:color w:val="484848"/>
          <w:spacing w:val="-2"/>
          <w:w w:val="55"/>
        </w:rPr>
        <w:t>)</w:t>
      </w:r>
      <w:r>
        <w:rPr>
          <w:color w:val="484848"/>
          <w:spacing w:val="-3"/>
          <w:w w:val="100"/>
        </w:rPr>
        <w:t>。当一个组件中的状态改变时，</w:t>
      </w:r>
      <w:r>
        <w:rPr>
          <w:color w:val="484848"/>
          <w:spacing w:val="-1"/>
          <w:w w:val="133"/>
        </w:rPr>
        <w:t>R</w:t>
      </w:r>
      <w:r>
        <w:rPr>
          <w:color w:val="484848"/>
          <w:spacing w:val="-1"/>
          <w:w w:val="88"/>
        </w:rPr>
        <w:t>eac</w:t>
      </w:r>
      <w:r>
        <w:rPr>
          <w:color w:val="484848"/>
          <w:w w:val="55"/>
        </w:rPr>
        <w:t>t</w:t>
      </w:r>
      <w:r>
        <w:rPr>
          <w:color w:val="484848"/>
        </w:rPr>
        <w:t xml:space="preserve"> </w:t>
      </w:r>
      <w:r>
        <w:rPr>
          <w:color w:val="484848"/>
          <w:spacing w:val="-2"/>
          <w:w w:val="100"/>
        </w:rPr>
        <w:t>首先会</w:t>
      </w:r>
      <w:r>
        <w:rPr>
          <w:color w:val="484848"/>
          <w:spacing w:val="-18"/>
          <w:w w:val="95"/>
        </w:rPr>
        <w:t>通过 "</w:t>
      </w:r>
      <w:r>
        <w:rPr>
          <w:color w:val="484848"/>
          <w:w w:val="95"/>
        </w:rPr>
        <w:t>diffing</w:t>
      </w:r>
      <w:r>
        <w:rPr>
          <w:color w:val="484848"/>
          <w:spacing w:val="-15"/>
          <w:w w:val="95"/>
        </w:rPr>
        <w:t xml:space="preserve">" 算法来标记虚拟 </w:t>
      </w:r>
      <w:r>
        <w:rPr>
          <w:color w:val="484848"/>
          <w:w w:val="115"/>
        </w:rPr>
        <w:t>DOM</w:t>
      </w:r>
      <w:r>
        <w:rPr>
          <w:color w:val="484848"/>
          <w:spacing w:val="-83"/>
          <w:w w:val="115"/>
        </w:rPr>
        <w:t xml:space="preserve"> </w:t>
      </w:r>
      <w:r>
        <w:rPr>
          <w:color w:val="484848"/>
          <w:spacing w:val="-8"/>
          <w:w w:val="95"/>
        </w:rPr>
        <w:t>中的改变，第二步是调节(</w:t>
      </w:r>
      <w:r>
        <w:rPr>
          <w:color w:val="484848"/>
          <w:spacing w:val="-4"/>
          <w:w w:val="95"/>
        </w:rPr>
        <w:t>reconciliation</w:t>
      </w:r>
      <w:r>
        <w:rPr>
          <w:color w:val="484848"/>
          <w:spacing w:val="-15"/>
          <w:w w:val="95"/>
        </w:rPr>
        <w:t xml:space="preserve">)，会用 </w:t>
      </w:r>
      <w:r>
        <w:rPr>
          <w:color w:val="484848"/>
          <w:w w:val="95"/>
        </w:rPr>
        <w:t xml:space="preserve">diff </w:t>
      </w:r>
      <w:r>
        <w:rPr>
          <w:color w:val="484848"/>
          <w:spacing w:val="-2"/>
          <w:w w:val="95"/>
        </w:rPr>
        <w:t xml:space="preserve">的结果来更新 </w:t>
      </w:r>
      <w:r>
        <w:rPr>
          <w:color w:val="484848"/>
          <w:w w:val="115"/>
        </w:rPr>
        <w:t>DOM</w:t>
      </w:r>
      <w:r>
        <w:rPr>
          <w:color w:val="484848"/>
          <w:w w:val="95"/>
        </w:rPr>
        <w:t>。</w:t>
      </w:r>
    </w:p>
    <w:p>
      <w:pPr>
        <w:pStyle w:val="7"/>
        <w:ind w:left="0"/>
      </w:pPr>
    </w:p>
    <w:p>
      <w:pPr>
        <w:pStyle w:val="7"/>
        <w:spacing w:before="11"/>
        <w:ind w:left="0"/>
        <w:rPr>
          <w:sz w:val="15"/>
        </w:rPr>
      </w:pPr>
    </w:p>
    <w:p>
      <w:pPr>
        <w:pStyle w:val="4"/>
        <w:numPr>
          <w:ilvl w:val="1"/>
          <w:numId w:val="81"/>
        </w:numPr>
        <w:tabs>
          <w:tab w:val="left" w:pos="879"/>
          <w:tab w:val="left" w:pos="880"/>
        </w:tabs>
        <w:spacing w:before="0" w:after="0" w:line="240" w:lineRule="auto"/>
        <w:ind w:left="880" w:right="0" w:hanging="360"/>
        <w:jc w:val="left"/>
      </w:pPr>
      <w:r>
        <w:rPr>
          <w:color w:val="484848"/>
          <w:spacing w:val="19"/>
        </w:rPr>
        <w:t xml:space="preserve">使用 </w:t>
      </w:r>
      <w:r>
        <w:rPr>
          <w:color w:val="484848"/>
        </w:rPr>
        <w:t>React</w:t>
      </w:r>
      <w:r>
        <w:rPr>
          <w:color w:val="484848"/>
          <w:spacing w:val="9"/>
        </w:rPr>
        <w:t xml:space="preserve"> 有何优点？</w:t>
      </w:r>
    </w:p>
    <w:p>
      <w:pPr>
        <w:pStyle w:val="6"/>
        <w:spacing w:before="174"/>
      </w:pPr>
      <w:r>
        <w:rPr>
          <w:color w:val="484848"/>
        </w:rPr>
        <w:t>参考回答：</w:t>
      </w:r>
    </w:p>
    <w:p>
      <w:pPr>
        <w:pStyle w:val="18"/>
        <w:numPr>
          <w:ilvl w:val="0"/>
          <w:numId w:val="82"/>
        </w:numPr>
        <w:tabs>
          <w:tab w:val="left" w:pos="327"/>
        </w:tabs>
        <w:spacing w:before="0" w:after="0" w:line="272" w:lineRule="exact"/>
        <w:ind w:left="326" w:right="0" w:hanging="167"/>
        <w:jc w:val="both"/>
        <w:rPr>
          <w:rFonts w:hint="eastAsia" w:ascii="宋体" w:eastAsia="宋体"/>
          <w:sz w:val="22"/>
        </w:rPr>
      </w:pPr>
      <w:r>
        <w:rPr>
          <w:rFonts w:hint="eastAsia" w:ascii="宋体" w:eastAsia="宋体"/>
          <w:color w:val="484848"/>
          <w:spacing w:val="-3"/>
          <w:sz w:val="22"/>
        </w:rPr>
        <w:t xml:space="preserve">只需查看 </w:t>
      </w:r>
      <w:r>
        <w:rPr>
          <w:rFonts w:hint="eastAsia" w:ascii="宋体" w:eastAsia="宋体"/>
          <w:color w:val="484848"/>
          <w:sz w:val="22"/>
        </w:rPr>
        <w:t>render</w:t>
      </w:r>
      <w:r>
        <w:rPr>
          <w:rFonts w:hint="eastAsia" w:ascii="宋体" w:eastAsia="宋体"/>
          <w:color w:val="484848"/>
          <w:spacing w:val="-3"/>
          <w:sz w:val="22"/>
        </w:rPr>
        <w:t xml:space="preserve"> 函数就会很容易知道一个组件是如何被渲染的</w:t>
      </w:r>
    </w:p>
    <w:p>
      <w:pPr>
        <w:spacing w:after="0" w:line="272" w:lineRule="exact"/>
        <w:jc w:val="both"/>
        <w:rPr>
          <w:rFonts w:hint="eastAsia" w:ascii="宋体" w:eastAsia="宋体"/>
          <w:sz w:val="22"/>
        </w:rPr>
        <w:sectPr>
          <w:pgSz w:w="11910" w:h="16840"/>
          <w:pgMar w:top="1380" w:right="1460" w:bottom="1380" w:left="1640" w:header="0" w:footer="963" w:gutter="0"/>
        </w:sectPr>
      </w:pPr>
    </w:p>
    <w:p>
      <w:pPr>
        <w:pStyle w:val="7"/>
        <w:spacing w:before="10"/>
        <w:ind w:left="0"/>
        <w:rPr>
          <w:sz w:val="7"/>
        </w:rPr>
      </w:pPr>
    </w:p>
    <w:p>
      <w:pPr>
        <w:pStyle w:val="18"/>
        <w:numPr>
          <w:ilvl w:val="0"/>
          <w:numId w:val="82"/>
        </w:numPr>
        <w:tabs>
          <w:tab w:val="left" w:pos="327"/>
        </w:tabs>
        <w:spacing w:before="63" w:after="0" w:line="266" w:lineRule="auto"/>
        <w:ind w:left="160" w:right="337" w:firstLine="0"/>
        <w:jc w:val="both"/>
        <w:rPr>
          <w:rFonts w:hint="eastAsia" w:ascii="宋体" w:eastAsia="宋体"/>
          <w:sz w:val="22"/>
        </w:rPr>
      </w:pPr>
      <w:r>
        <w:rPr>
          <w:rFonts w:hint="eastAsia" w:ascii="宋体" w:eastAsia="宋体"/>
          <w:color w:val="484848"/>
          <w:sz w:val="22"/>
        </w:rPr>
        <w:t>JSX</w:t>
      </w:r>
      <w:r>
        <w:rPr>
          <w:rFonts w:hint="eastAsia" w:ascii="宋体" w:eastAsia="宋体"/>
          <w:color w:val="484848"/>
          <w:spacing w:val="-5"/>
          <w:sz w:val="22"/>
        </w:rPr>
        <w:t xml:space="preserve"> 的引入，使得组件的代码更加可读，也更容易看懂组件的布局，或者组件之间是</w:t>
      </w:r>
      <w:r>
        <w:rPr>
          <w:rFonts w:hint="eastAsia" w:ascii="宋体" w:eastAsia="宋体"/>
          <w:color w:val="484848"/>
          <w:spacing w:val="-3"/>
          <w:sz w:val="22"/>
        </w:rPr>
        <w:t>如何互相引用的</w:t>
      </w:r>
    </w:p>
    <w:p>
      <w:pPr>
        <w:pStyle w:val="7"/>
        <w:spacing w:before="3"/>
        <w:ind w:left="0"/>
        <w:rPr>
          <w:sz w:val="24"/>
        </w:rPr>
      </w:pPr>
    </w:p>
    <w:p>
      <w:pPr>
        <w:pStyle w:val="18"/>
        <w:numPr>
          <w:ilvl w:val="0"/>
          <w:numId w:val="82"/>
        </w:numPr>
        <w:tabs>
          <w:tab w:val="left" w:pos="327"/>
        </w:tabs>
        <w:spacing w:before="0" w:after="0" w:line="240" w:lineRule="auto"/>
        <w:ind w:left="326" w:right="0" w:hanging="167"/>
        <w:jc w:val="left"/>
        <w:rPr>
          <w:rFonts w:hint="eastAsia" w:ascii="宋体" w:eastAsia="宋体"/>
          <w:sz w:val="22"/>
        </w:rPr>
      </w:pPr>
      <w:r>
        <w:rPr>
          <w:rFonts w:hint="eastAsia" w:ascii="宋体" w:eastAsia="宋体"/>
          <w:color w:val="484848"/>
          <w:spacing w:val="-3"/>
          <w:sz w:val="22"/>
        </w:rPr>
        <w:t xml:space="preserve">支持服务端渲染，这可以改进 </w:t>
      </w:r>
      <w:r>
        <w:rPr>
          <w:rFonts w:hint="eastAsia" w:ascii="宋体" w:eastAsia="宋体"/>
          <w:color w:val="484848"/>
          <w:sz w:val="22"/>
        </w:rPr>
        <w:t>SEO</w:t>
      </w:r>
      <w:r>
        <w:rPr>
          <w:rFonts w:hint="eastAsia" w:ascii="宋体" w:eastAsia="宋体"/>
          <w:color w:val="484848"/>
          <w:spacing w:val="-1"/>
          <w:sz w:val="22"/>
        </w:rPr>
        <w:t xml:space="preserve"> 和性能</w:t>
      </w:r>
    </w:p>
    <w:p>
      <w:pPr>
        <w:pStyle w:val="7"/>
        <w:spacing w:before="9"/>
        <w:ind w:left="0"/>
        <w:rPr>
          <w:sz w:val="26"/>
        </w:rPr>
      </w:pPr>
    </w:p>
    <w:p>
      <w:pPr>
        <w:pStyle w:val="18"/>
        <w:numPr>
          <w:ilvl w:val="0"/>
          <w:numId w:val="82"/>
        </w:numPr>
        <w:tabs>
          <w:tab w:val="left" w:pos="327"/>
        </w:tabs>
        <w:spacing w:before="0" w:after="0" w:line="240" w:lineRule="auto"/>
        <w:ind w:left="326" w:right="0" w:hanging="167"/>
        <w:jc w:val="left"/>
        <w:rPr>
          <w:rFonts w:hint="eastAsia" w:ascii="宋体" w:eastAsia="宋体"/>
          <w:sz w:val="22"/>
        </w:rPr>
      </w:pPr>
      <w:r>
        <w:rPr>
          <w:rFonts w:hint="eastAsia" w:ascii="宋体" w:eastAsia="宋体"/>
          <w:color w:val="484848"/>
          <w:spacing w:val="-2"/>
          <w:sz w:val="22"/>
        </w:rPr>
        <w:t>易于测试</w:t>
      </w:r>
    </w:p>
    <w:p>
      <w:pPr>
        <w:pStyle w:val="7"/>
        <w:spacing w:before="9"/>
        <w:ind w:left="0"/>
        <w:rPr>
          <w:sz w:val="26"/>
        </w:rPr>
      </w:pPr>
    </w:p>
    <w:p>
      <w:pPr>
        <w:pStyle w:val="18"/>
        <w:numPr>
          <w:ilvl w:val="0"/>
          <w:numId w:val="82"/>
        </w:numPr>
        <w:tabs>
          <w:tab w:val="left" w:pos="327"/>
        </w:tabs>
        <w:spacing w:before="0" w:after="0" w:line="240" w:lineRule="auto"/>
        <w:ind w:left="326" w:right="0" w:hanging="167"/>
        <w:jc w:val="left"/>
        <w:rPr>
          <w:rFonts w:hint="eastAsia" w:ascii="宋体" w:eastAsia="宋体"/>
          <w:sz w:val="22"/>
        </w:rPr>
      </w:pPr>
      <w:r>
        <w:rPr>
          <w:rFonts w:hint="eastAsia" w:ascii="宋体" w:eastAsia="宋体"/>
          <w:color w:val="484848"/>
          <w:spacing w:val="-1"/>
          <w:w w:val="133"/>
          <w:sz w:val="22"/>
        </w:rPr>
        <w:t>R</w:t>
      </w:r>
      <w:r>
        <w:rPr>
          <w:rFonts w:hint="eastAsia" w:ascii="宋体" w:eastAsia="宋体"/>
          <w:color w:val="484848"/>
          <w:spacing w:val="-1"/>
          <w:w w:val="88"/>
          <w:sz w:val="22"/>
        </w:rPr>
        <w:t>eac</w:t>
      </w:r>
      <w:r>
        <w:rPr>
          <w:rFonts w:hint="eastAsia" w:ascii="宋体" w:eastAsia="宋体"/>
          <w:color w:val="484848"/>
          <w:w w:val="55"/>
          <w:sz w:val="22"/>
        </w:rPr>
        <w:t>t</w:t>
      </w:r>
      <w:r>
        <w:rPr>
          <w:rFonts w:hint="eastAsia" w:ascii="宋体" w:eastAsia="宋体"/>
          <w:color w:val="484848"/>
          <w:spacing w:val="-1"/>
          <w:sz w:val="22"/>
        </w:rPr>
        <w:t xml:space="preserve"> </w:t>
      </w:r>
      <w:r>
        <w:rPr>
          <w:rFonts w:hint="eastAsia" w:ascii="宋体" w:eastAsia="宋体"/>
          <w:color w:val="484848"/>
          <w:spacing w:val="-2"/>
          <w:w w:val="100"/>
          <w:sz w:val="22"/>
        </w:rPr>
        <w:t>只关注</w:t>
      </w:r>
      <w:r>
        <w:rPr>
          <w:rFonts w:hint="eastAsia" w:ascii="宋体" w:eastAsia="宋体"/>
          <w:color w:val="484848"/>
          <w:sz w:val="22"/>
        </w:rPr>
        <w:t xml:space="preserve"> </w:t>
      </w:r>
      <w:r>
        <w:rPr>
          <w:rFonts w:hint="eastAsia" w:ascii="宋体" w:eastAsia="宋体"/>
          <w:color w:val="484848"/>
          <w:spacing w:val="-1"/>
          <w:w w:val="133"/>
          <w:sz w:val="22"/>
        </w:rPr>
        <w:t>V</w:t>
      </w:r>
      <w:r>
        <w:rPr>
          <w:rFonts w:hint="eastAsia" w:ascii="宋体" w:eastAsia="宋体"/>
          <w:color w:val="484848"/>
          <w:spacing w:val="-1"/>
          <w:w w:val="55"/>
          <w:sz w:val="22"/>
        </w:rPr>
        <w:t>i</w:t>
      </w:r>
      <w:r>
        <w:rPr>
          <w:rFonts w:hint="eastAsia" w:ascii="宋体" w:eastAsia="宋体"/>
          <w:color w:val="484848"/>
          <w:spacing w:val="-1"/>
          <w:w w:val="88"/>
          <w:sz w:val="22"/>
        </w:rPr>
        <w:t>e</w:t>
      </w:r>
      <w:r>
        <w:rPr>
          <w:rFonts w:hint="eastAsia" w:ascii="宋体" w:eastAsia="宋体"/>
          <w:color w:val="484848"/>
          <w:w w:val="122"/>
          <w:sz w:val="22"/>
        </w:rPr>
        <w:t>w</w:t>
      </w:r>
      <w:r>
        <w:rPr>
          <w:rFonts w:hint="eastAsia" w:ascii="宋体" w:eastAsia="宋体"/>
          <w:color w:val="484848"/>
          <w:spacing w:val="-2"/>
          <w:sz w:val="22"/>
        </w:rPr>
        <w:t xml:space="preserve"> </w:t>
      </w:r>
      <w:r>
        <w:rPr>
          <w:rFonts w:hint="eastAsia" w:ascii="宋体" w:eastAsia="宋体"/>
          <w:color w:val="484848"/>
          <w:spacing w:val="-3"/>
          <w:w w:val="100"/>
          <w:sz w:val="22"/>
        </w:rPr>
        <w:t>层，所以可以和其它任何框架</w:t>
      </w:r>
      <w:r>
        <w:rPr>
          <w:rFonts w:hint="eastAsia" w:ascii="宋体" w:eastAsia="宋体"/>
          <w:color w:val="484848"/>
          <w:spacing w:val="-2"/>
          <w:w w:val="55"/>
          <w:sz w:val="22"/>
        </w:rPr>
        <w:t>(</w:t>
      </w:r>
      <w:r>
        <w:rPr>
          <w:rFonts w:hint="eastAsia" w:ascii="宋体" w:eastAsia="宋体"/>
          <w:color w:val="484848"/>
          <w:spacing w:val="55"/>
          <w:w w:val="100"/>
          <w:sz w:val="22"/>
        </w:rPr>
        <w:t>如</w:t>
      </w:r>
      <w:r>
        <w:rPr>
          <w:rFonts w:hint="eastAsia" w:ascii="宋体" w:eastAsia="宋体"/>
          <w:color w:val="484848"/>
          <w:spacing w:val="-1"/>
          <w:w w:val="122"/>
          <w:sz w:val="22"/>
        </w:rPr>
        <w:t>B</w:t>
      </w:r>
      <w:r>
        <w:rPr>
          <w:rFonts w:hint="eastAsia" w:ascii="宋体" w:eastAsia="宋体"/>
          <w:color w:val="484848"/>
          <w:spacing w:val="-1"/>
          <w:w w:val="88"/>
          <w:sz w:val="22"/>
        </w:rPr>
        <w:t>ac</w:t>
      </w:r>
      <w:r>
        <w:rPr>
          <w:rFonts w:hint="eastAsia" w:ascii="宋体" w:eastAsia="宋体"/>
          <w:color w:val="484848"/>
          <w:spacing w:val="-1"/>
          <w:w w:val="100"/>
          <w:sz w:val="22"/>
        </w:rPr>
        <w:t>kb</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50"/>
          <w:sz w:val="22"/>
        </w:rPr>
        <w:t>.</w:t>
      </w:r>
      <w:r>
        <w:rPr>
          <w:rFonts w:hint="eastAsia" w:ascii="宋体" w:eastAsia="宋体"/>
          <w:color w:val="484848"/>
          <w:spacing w:val="-1"/>
          <w:w w:val="55"/>
          <w:sz w:val="22"/>
        </w:rPr>
        <w:t>j</w:t>
      </w:r>
      <w:r>
        <w:rPr>
          <w:rFonts w:hint="eastAsia" w:ascii="宋体" w:eastAsia="宋体"/>
          <w:color w:val="484848"/>
          <w:spacing w:val="-1"/>
          <w:w w:val="77"/>
          <w:sz w:val="22"/>
        </w:rPr>
        <w:t>s</w:t>
      </w:r>
      <w:r>
        <w:rPr>
          <w:rFonts w:hint="eastAsia" w:ascii="宋体" w:eastAsia="宋体"/>
          <w:color w:val="484848"/>
          <w:w w:val="50"/>
          <w:sz w:val="22"/>
        </w:rPr>
        <w:t>,</w:t>
      </w:r>
      <w:r>
        <w:rPr>
          <w:rFonts w:hint="eastAsia" w:ascii="宋体" w:eastAsia="宋体"/>
          <w:color w:val="484848"/>
          <w:spacing w:val="-57"/>
          <w:sz w:val="22"/>
        </w:rPr>
        <w:t xml:space="preserve"> </w:t>
      </w:r>
      <w:r>
        <w:rPr>
          <w:rFonts w:hint="eastAsia" w:ascii="宋体" w:eastAsia="宋体"/>
          <w:color w:val="484848"/>
          <w:spacing w:val="-1"/>
          <w:w w:val="133"/>
          <w:sz w:val="22"/>
        </w:rPr>
        <w:t>A</w:t>
      </w:r>
      <w:r>
        <w:rPr>
          <w:rFonts w:hint="eastAsia" w:ascii="宋体" w:eastAsia="宋体"/>
          <w:color w:val="484848"/>
          <w:spacing w:val="-1"/>
          <w:w w:val="100"/>
          <w:sz w:val="22"/>
        </w:rPr>
        <w:t>n</w:t>
      </w:r>
      <w:r>
        <w:rPr>
          <w:rFonts w:hint="eastAsia" w:ascii="宋体" w:eastAsia="宋体"/>
          <w:color w:val="484848"/>
          <w:spacing w:val="-1"/>
          <w:w w:val="88"/>
          <w:sz w:val="22"/>
        </w:rPr>
        <w:t>g</w:t>
      </w:r>
      <w:r>
        <w:rPr>
          <w:rFonts w:hint="eastAsia" w:ascii="宋体" w:eastAsia="宋体"/>
          <w:color w:val="484848"/>
          <w:spacing w:val="-1"/>
          <w:w w:val="100"/>
          <w:sz w:val="22"/>
        </w:rPr>
        <w:t>u</w:t>
      </w:r>
      <w:r>
        <w:rPr>
          <w:rFonts w:hint="eastAsia" w:ascii="宋体" w:eastAsia="宋体"/>
          <w:color w:val="484848"/>
          <w:spacing w:val="-1"/>
          <w:w w:val="55"/>
          <w:sz w:val="22"/>
        </w:rPr>
        <w:t>l</w:t>
      </w:r>
      <w:r>
        <w:rPr>
          <w:rFonts w:hint="eastAsia" w:ascii="宋体" w:eastAsia="宋体"/>
          <w:color w:val="484848"/>
          <w:spacing w:val="-1"/>
          <w:w w:val="88"/>
          <w:sz w:val="22"/>
        </w:rPr>
        <w:t>a</w:t>
      </w:r>
      <w:r>
        <w:rPr>
          <w:rFonts w:hint="eastAsia" w:ascii="宋体" w:eastAsia="宋体"/>
          <w:color w:val="484848"/>
          <w:spacing w:val="-1"/>
          <w:w w:val="66"/>
          <w:sz w:val="22"/>
        </w:rPr>
        <w:t>r</w:t>
      </w:r>
      <w:r>
        <w:rPr>
          <w:rFonts w:hint="eastAsia" w:ascii="宋体" w:eastAsia="宋体"/>
          <w:color w:val="484848"/>
          <w:spacing w:val="-1"/>
          <w:w w:val="50"/>
          <w:sz w:val="22"/>
        </w:rPr>
        <w:t>.</w:t>
      </w:r>
      <w:r>
        <w:rPr>
          <w:rFonts w:hint="eastAsia" w:ascii="宋体" w:eastAsia="宋体"/>
          <w:color w:val="484848"/>
          <w:spacing w:val="-1"/>
          <w:w w:val="55"/>
          <w:sz w:val="22"/>
        </w:rPr>
        <w:t>j</w:t>
      </w:r>
      <w:r>
        <w:rPr>
          <w:rFonts w:hint="eastAsia" w:ascii="宋体" w:eastAsia="宋体"/>
          <w:color w:val="484848"/>
          <w:spacing w:val="-1"/>
          <w:w w:val="77"/>
          <w:sz w:val="22"/>
        </w:rPr>
        <w:t>s</w:t>
      </w:r>
      <w:r>
        <w:rPr>
          <w:rFonts w:hint="eastAsia" w:ascii="宋体" w:eastAsia="宋体"/>
          <w:color w:val="484848"/>
          <w:spacing w:val="-2"/>
          <w:w w:val="55"/>
          <w:sz w:val="22"/>
        </w:rPr>
        <w:t>)</w:t>
      </w:r>
      <w:r>
        <w:rPr>
          <w:rFonts w:hint="eastAsia" w:ascii="宋体" w:eastAsia="宋体"/>
          <w:color w:val="484848"/>
          <w:spacing w:val="-2"/>
          <w:w w:val="100"/>
          <w:sz w:val="22"/>
        </w:rPr>
        <w:t>一起使用</w:t>
      </w:r>
    </w:p>
    <w:p>
      <w:pPr>
        <w:pStyle w:val="7"/>
        <w:ind w:left="0"/>
      </w:pPr>
    </w:p>
    <w:p>
      <w:pPr>
        <w:pStyle w:val="7"/>
        <w:spacing w:before="6"/>
        <w:ind w:left="0"/>
        <w:rPr>
          <w:sz w:val="26"/>
        </w:rPr>
      </w:pPr>
    </w:p>
    <w:p>
      <w:pPr>
        <w:pStyle w:val="4"/>
        <w:numPr>
          <w:ilvl w:val="1"/>
          <w:numId w:val="82"/>
        </w:numPr>
        <w:tabs>
          <w:tab w:val="left" w:pos="879"/>
          <w:tab w:val="left" w:pos="880"/>
        </w:tabs>
        <w:spacing w:before="0" w:after="0" w:line="170" w:lineRule="auto"/>
        <w:ind w:left="880" w:right="344" w:hanging="360"/>
        <w:jc w:val="left"/>
      </w:pPr>
      <w:r>
        <w:rPr>
          <w:color w:val="484848"/>
          <w:w w:val="85"/>
        </w:rPr>
        <w:t>展示组件(Presentational</w:t>
      </w:r>
      <w:r>
        <w:rPr>
          <w:color w:val="484848"/>
          <w:spacing w:val="25"/>
          <w:w w:val="85"/>
        </w:rPr>
        <w:t xml:space="preserve"> </w:t>
      </w:r>
      <w:r>
        <w:rPr>
          <w:color w:val="484848"/>
          <w:w w:val="85"/>
        </w:rPr>
        <w:t>component)和容器组件(Container</w:t>
      </w:r>
      <w:r>
        <w:rPr>
          <w:color w:val="484848"/>
          <w:spacing w:val="24"/>
          <w:w w:val="85"/>
        </w:rPr>
        <w:t xml:space="preserve"> </w:t>
      </w:r>
      <w:r>
        <w:rPr>
          <w:color w:val="484848"/>
          <w:w w:val="85"/>
        </w:rPr>
        <w:t>component)之间有</w:t>
      </w:r>
      <w:r>
        <w:rPr>
          <w:color w:val="484848"/>
        </w:rPr>
        <w:t>何不同？</w:t>
      </w:r>
    </w:p>
    <w:p>
      <w:pPr>
        <w:pStyle w:val="6"/>
        <w:spacing w:before="205"/>
      </w:pPr>
      <w:r>
        <w:rPr>
          <w:color w:val="484848"/>
        </w:rPr>
        <w:t>参考回答：</w:t>
      </w:r>
    </w:p>
    <w:p>
      <w:pPr>
        <w:pStyle w:val="18"/>
        <w:numPr>
          <w:ilvl w:val="0"/>
          <w:numId w:val="83"/>
        </w:numPr>
        <w:tabs>
          <w:tab w:val="left" w:pos="327"/>
        </w:tabs>
        <w:spacing w:before="0" w:after="0" w:line="266" w:lineRule="auto"/>
        <w:ind w:left="160" w:right="337" w:firstLine="0"/>
        <w:jc w:val="both"/>
        <w:rPr>
          <w:rFonts w:hint="eastAsia" w:ascii="宋体" w:eastAsia="宋体"/>
          <w:sz w:val="22"/>
        </w:rPr>
      </w:pPr>
      <w:r>
        <w:rPr>
          <w:rFonts w:hint="eastAsia" w:ascii="宋体" w:eastAsia="宋体"/>
          <w:color w:val="484848"/>
          <w:spacing w:val="-7"/>
          <w:sz w:val="22"/>
        </w:rPr>
        <w:t xml:space="preserve">展示组件关心组件看起来是什么。展示专门通过 </w:t>
      </w:r>
      <w:r>
        <w:rPr>
          <w:rFonts w:hint="eastAsia" w:ascii="宋体" w:eastAsia="宋体"/>
          <w:color w:val="484848"/>
          <w:sz w:val="22"/>
        </w:rPr>
        <w:t>props</w:t>
      </w:r>
      <w:r>
        <w:rPr>
          <w:rFonts w:hint="eastAsia" w:ascii="宋体" w:eastAsia="宋体"/>
          <w:color w:val="484848"/>
          <w:spacing w:val="-9"/>
          <w:sz w:val="22"/>
        </w:rPr>
        <w:t xml:space="preserve"> 接受数据和回调，并且几乎不</w:t>
      </w:r>
      <w:r>
        <w:rPr>
          <w:rFonts w:hint="eastAsia" w:ascii="宋体" w:eastAsia="宋体"/>
          <w:color w:val="484848"/>
          <w:spacing w:val="-8"/>
          <w:sz w:val="22"/>
        </w:rPr>
        <w:t xml:space="preserve">会有自身的状态，但当展示组件拥有自身的状态时，通常也只关心 </w:t>
      </w:r>
      <w:r>
        <w:rPr>
          <w:rFonts w:hint="eastAsia" w:ascii="宋体" w:eastAsia="宋体"/>
          <w:color w:val="484848"/>
          <w:sz w:val="22"/>
        </w:rPr>
        <w:t>UI</w:t>
      </w:r>
      <w:r>
        <w:rPr>
          <w:rFonts w:hint="eastAsia" w:ascii="宋体" w:eastAsia="宋体"/>
          <w:color w:val="484848"/>
          <w:spacing w:val="-1"/>
          <w:sz w:val="22"/>
        </w:rPr>
        <w:t xml:space="preserve"> 状态而不是数据</w:t>
      </w:r>
      <w:r>
        <w:rPr>
          <w:rFonts w:hint="eastAsia" w:ascii="宋体" w:eastAsia="宋体"/>
          <w:color w:val="484848"/>
          <w:spacing w:val="-2"/>
          <w:sz w:val="22"/>
        </w:rPr>
        <w:t>的状态。</w:t>
      </w:r>
    </w:p>
    <w:p>
      <w:pPr>
        <w:pStyle w:val="7"/>
        <w:spacing w:before="4"/>
        <w:ind w:left="0"/>
        <w:rPr>
          <w:sz w:val="23"/>
        </w:rPr>
      </w:pPr>
    </w:p>
    <w:p>
      <w:pPr>
        <w:pStyle w:val="18"/>
        <w:numPr>
          <w:ilvl w:val="0"/>
          <w:numId w:val="83"/>
        </w:numPr>
        <w:tabs>
          <w:tab w:val="left" w:pos="327"/>
        </w:tabs>
        <w:spacing w:before="0" w:after="0" w:line="266" w:lineRule="auto"/>
        <w:ind w:left="160" w:right="337" w:firstLine="0"/>
        <w:jc w:val="both"/>
        <w:rPr>
          <w:rFonts w:hint="eastAsia" w:ascii="宋体" w:eastAsia="宋体"/>
          <w:sz w:val="22"/>
        </w:rPr>
      </w:pPr>
      <w:r>
        <w:rPr>
          <w:rFonts w:hint="eastAsia" w:ascii="宋体" w:eastAsia="宋体"/>
          <w:color w:val="484848"/>
          <w:spacing w:val="-3"/>
          <w:w w:val="95"/>
          <w:sz w:val="22"/>
        </w:rPr>
        <w:t>容器组件则更关心组件是如何运作的。容器组件会为展示组件或者其它容器组件提供</w:t>
      </w:r>
      <w:r>
        <w:rPr>
          <w:rFonts w:hint="eastAsia" w:ascii="宋体" w:eastAsia="宋体"/>
          <w:color w:val="484848"/>
          <w:spacing w:val="-2"/>
          <w:w w:val="100"/>
          <w:sz w:val="22"/>
        </w:rPr>
        <w:t>数据和行为</w:t>
      </w:r>
      <w:r>
        <w:rPr>
          <w:rFonts w:hint="eastAsia" w:ascii="宋体" w:eastAsia="宋体"/>
          <w:color w:val="484848"/>
          <w:spacing w:val="-1"/>
          <w:w w:val="55"/>
          <w:sz w:val="22"/>
        </w:rPr>
        <w:t>(</w:t>
      </w:r>
      <w:r>
        <w:rPr>
          <w:rFonts w:hint="eastAsia" w:ascii="宋体" w:eastAsia="宋体"/>
          <w:color w:val="484848"/>
          <w:spacing w:val="-1"/>
          <w:w w:val="100"/>
          <w:sz w:val="22"/>
        </w:rPr>
        <w:t>b</w:t>
      </w:r>
      <w:r>
        <w:rPr>
          <w:rFonts w:hint="eastAsia" w:ascii="宋体" w:eastAsia="宋体"/>
          <w:color w:val="484848"/>
          <w:spacing w:val="-1"/>
          <w:w w:val="88"/>
          <w:sz w:val="22"/>
        </w:rPr>
        <w:t>e</w:t>
      </w:r>
      <w:r>
        <w:rPr>
          <w:rFonts w:hint="eastAsia" w:ascii="宋体" w:eastAsia="宋体"/>
          <w:color w:val="484848"/>
          <w:spacing w:val="-1"/>
          <w:w w:val="100"/>
          <w:sz w:val="22"/>
        </w:rPr>
        <w:t>h</w:t>
      </w:r>
      <w:r>
        <w:rPr>
          <w:rFonts w:hint="eastAsia" w:ascii="宋体" w:eastAsia="宋体"/>
          <w:color w:val="484848"/>
          <w:spacing w:val="-1"/>
          <w:w w:val="88"/>
          <w:sz w:val="22"/>
        </w:rPr>
        <w:t>av</w:t>
      </w:r>
      <w:r>
        <w:rPr>
          <w:rFonts w:hint="eastAsia" w:ascii="宋体" w:eastAsia="宋体"/>
          <w:color w:val="484848"/>
          <w:spacing w:val="-1"/>
          <w:w w:val="55"/>
          <w:sz w:val="22"/>
        </w:rPr>
        <w:t>i</w:t>
      </w:r>
      <w:r>
        <w:rPr>
          <w:rFonts w:hint="eastAsia" w:ascii="宋体" w:eastAsia="宋体"/>
          <w:color w:val="484848"/>
          <w:spacing w:val="-1"/>
          <w:w w:val="88"/>
          <w:sz w:val="22"/>
        </w:rPr>
        <w:t>o</w:t>
      </w:r>
      <w:r>
        <w:rPr>
          <w:rFonts w:hint="eastAsia" w:ascii="宋体" w:eastAsia="宋体"/>
          <w:color w:val="484848"/>
          <w:spacing w:val="-1"/>
          <w:w w:val="66"/>
          <w:sz w:val="22"/>
        </w:rPr>
        <w:t>r</w:t>
      </w:r>
      <w:r>
        <w:rPr>
          <w:rFonts w:hint="eastAsia" w:ascii="宋体" w:eastAsia="宋体"/>
          <w:color w:val="484848"/>
          <w:spacing w:val="-1"/>
          <w:w w:val="55"/>
          <w:sz w:val="22"/>
        </w:rPr>
        <w:t>)</w:t>
      </w:r>
      <w:r>
        <w:rPr>
          <w:rFonts w:hint="eastAsia" w:ascii="宋体" w:eastAsia="宋体"/>
          <w:color w:val="484848"/>
          <w:spacing w:val="-8"/>
          <w:w w:val="100"/>
          <w:sz w:val="22"/>
        </w:rPr>
        <w:t>，它们会调用</w:t>
      </w:r>
      <w:r>
        <w:rPr>
          <w:rFonts w:hint="eastAsia" w:ascii="宋体" w:eastAsia="宋体"/>
          <w:color w:val="484848"/>
          <w:spacing w:val="-3"/>
          <w:sz w:val="22"/>
        </w:rPr>
        <w:t xml:space="preserve"> </w:t>
      </w:r>
      <w:r>
        <w:rPr>
          <w:rFonts w:hint="eastAsia" w:ascii="宋体" w:eastAsia="宋体"/>
          <w:color w:val="484848"/>
          <w:spacing w:val="-1"/>
          <w:w w:val="111"/>
          <w:sz w:val="22"/>
        </w:rPr>
        <w:t>F</w:t>
      </w:r>
      <w:r>
        <w:rPr>
          <w:rFonts w:hint="eastAsia" w:ascii="宋体" w:eastAsia="宋体"/>
          <w:color w:val="484848"/>
          <w:spacing w:val="-1"/>
          <w:w w:val="55"/>
          <w:sz w:val="22"/>
        </w:rPr>
        <w:t>l</w:t>
      </w:r>
      <w:r>
        <w:rPr>
          <w:rFonts w:hint="eastAsia" w:ascii="宋体" w:eastAsia="宋体"/>
          <w:color w:val="484848"/>
          <w:spacing w:val="-1"/>
          <w:w w:val="100"/>
          <w:sz w:val="22"/>
        </w:rPr>
        <w:t>u</w:t>
      </w:r>
      <w:r>
        <w:rPr>
          <w:rFonts w:hint="eastAsia" w:ascii="宋体" w:eastAsia="宋体"/>
          <w:color w:val="484848"/>
          <w:w w:val="88"/>
          <w:sz w:val="22"/>
        </w:rPr>
        <w:t>x</w:t>
      </w:r>
      <w:r>
        <w:rPr>
          <w:rFonts w:hint="eastAsia" w:ascii="宋体" w:eastAsia="宋体"/>
          <w:color w:val="484848"/>
          <w:spacing w:val="-57"/>
          <w:sz w:val="22"/>
        </w:rPr>
        <w:t xml:space="preserve"> </w:t>
      </w:r>
      <w:r>
        <w:rPr>
          <w:rFonts w:hint="eastAsia" w:ascii="宋体" w:eastAsia="宋体"/>
          <w:color w:val="484848"/>
          <w:spacing w:val="-1"/>
          <w:w w:val="88"/>
          <w:sz w:val="22"/>
        </w:rPr>
        <w:t>ac</w:t>
      </w:r>
      <w:r>
        <w:rPr>
          <w:rFonts w:hint="eastAsia" w:ascii="宋体" w:eastAsia="宋体"/>
          <w:color w:val="484848"/>
          <w:spacing w:val="-1"/>
          <w:w w:val="55"/>
          <w:sz w:val="22"/>
        </w:rPr>
        <w:t>ti</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2"/>
          <w:w w:val="77"/>
          <w:sz w:val="22"/>
        </w:rPr>
        <w:t>s</w:t>
      </w:r>
      <w:r>
        <w:rPr>
          <w:rFonts w:hint="eastAsia" w:ascii="宋体" w:eastAsia="宋体"/>
          <w:color w:val="484848"/>
          <w:spacing w:val="-9"/>
          <w:w w:val="100"/>
          <w:sz w:val="22"/>
        </w:rPr>
        <w:t>，并将其作为回调提供给展示组件。容器</w:t>
      </w:r>
      <w:r>
        <w:rPr>
          <w:rFonts w:hint="eastAsia" w:ascii="宋体" w:eastAsia="宋体"/>
          <w:color w:val="484848"/>
          <w:spacing w:val="-2"/>
          <w:w w:val="95"/>
          <w:sz w:val="22"/>
        </w:rPr>
        <w:t>组件</w:t>
      </w:r>
      <w:r>
        <w:rPr>
          <w:rFonts w:hint="eastAsia" w:ascii="宋体" w:eastAsia="宋体"/>
          <w:color w:val="484848"/>
          <w:spacing w:val="-3"/>
          <w:w w:val="95"/>
          <w:sz w:val="22"/>
        </w:rPr>
        <w:t>经常是有状态的，因为它们是(其它组件的)数据源</w:t>
      </w:r>
    </w:p>
    <w:p>
      <w:pPr>
        <w:pStyle w:val="7"/>
        <w:ind w:left="0"/>
      </w:pPr>
    </w:p>
    <w:p>
      <w:pPr>
        <w:pStyle w:val="7"/>
        <w:spacing w:before="12"/>
        <w:ind w:left="0"/>
        <w:rPr>
          <w:sz w:val="23"/>
        </w:rPr>
      </w:pPr>
    </w:p>
    <w:p>
      <w:pPr>
        <w:pStyle w:val="4"/>
        <w:numPr>
          <w:ilvl w:val="1"/>
          <w:numId w:val="83"/>
        </w:numPr>
        <w:tabs>
          <w:tab w:val="left" w:pos="879"/>
          <w:tab w:val="left" w:pos="880"/>
        </w:tabs>
        <w:spacing w:before="0" w:after="0" w:line="170" w:lineRule="auto"/>
        <w:ind w:left="880" w:right="608" w:hanging="360"/>
        <w:jc w:val="left"/>
      </w:pPr>
      <w:r>
        <w:rPr>
          <w:color w:val="484848"/>
          <w:w w:val="85"/>
        </w:rPr>
        <w:t>类组件(Class</w:t>
      </w:r>
      <w:r>
        <w:rPr>
          <w:color w:val="484848"/>
          <w:spacing w:val="8"/>
          <w:w w:val="85"/>
        </w:rPr>
        <w:t xml:space="preserve"> </w:t>
      </w:r>
      <w:r>
        <w:rPr>
          <w:color w:val="484848"/>
          <w:w w:val="85"/>
        </w:rPr>
        <w:t>component)和函数式组件(Functional</w:t>
      </w:r>
      <w:r>
        <w:rPr>
          <w:color w:val="484848"/>
          <w:spacing w:val="2"/>
          <w:w w:val="85"/>
        </w:rPr>
        <w:t xml:space="preserve">  </w:t>
      </w:r>
      <w:r>
        <w:rPr>
          <w:color w:val="484848"/>
          <w:w w:val="85"/>
        </w:rPr>
        <w:t>component)之间有何不</w:t>
      </w:r>
      <w:r>
        <w:rPr>
          <w:color w:val="484848"/>
        </w:rPr>
        <w:t>同？</w:t>
      </w:r>
    </w:p>
    <w:p>
      <w:pPr>
        <w:pStyle w:val="6"/>
        <w:spacing w:before="205"/>
      </w:pPr>
      <w:r>
        <w:rPr>
          <w:color w:val="484848"/>
        </w:rPr>
        <w:t>参考回答：</w:t>
      </w:r>
    </w:p>
    <w:p>
      <w:pPr>
        <w:pStyle w:val="18"/>
        <w:numPr>
          <w:ilvl w:val="0"/>
          <w:numId w:val="84"/>
        </w:numPr>
        <w:tabs>
          <w:tab w:val="left" w:pos="327"/>
        </w:tabs>
        <w:spacing w:before="0" w:after="0" w:line="266" w:lineRule="auto"/>
        <w:ind w:left="160" w:right="337" w:firstLine="0"/>
        <w:jc w:val="both"/>
        <w:rPr>
          <w:rFonts w:hint="eastAsia" w:ascii="宋体" w:eastAsia="宋体"/>
          <w:sz w:val="22"/>
        </w:rPr>
      </w:pPr>
      <w:r>
        <w:rPr>
          <w:rFonts w:hint="eastAsia" w:ascii="宋体" w:eastAsia="宋体"/>
          <w:color w:val="484848"/>
          <w:spacing w:val="-3"/>
          <w:sz w:val="22"/>
        </w:rPr>
        <w:t xml:space="preserve">类组件不仅允许你使用更多额外的功能，如组件自身的状态和生命周期钩子，也能使组件直接访问 </w:t>
      </w:r>
      <w:r>
        <w:rPr>
          <w:rFonts w:hint="eastAsia" w:ascii="宋体" w:eastAsia="宋体"/>
          <w:color w:val="484848"/>
          <w:sz w:val="22"/>
        </w:rPr>
        <w:t>store</w:t>
      </w:r>
      <w:r>
        <w:rPr>
          <w:rFonts w:hint="eastAsia" w:ascii="宋体" w:eastAsia="宋体"/>
          <w:color w:val="484848"/>
          <w:spacing w:val="-3"/>
          <w:sz w:val="22"/>
        </w:rPr>
        <w:t xml:space="preserve"> 并维持状态</w:t>
      </w:r>
    </w:p>
    <w:p>
      <w:pPr>
        <w:pStyle w:val="7"/>
        <w:spacing w:before="6"/>
        <w:ind w:left="0"/>
        <w:rPr>
          <w:sz w:val="23"/>
        </w:rPr>
      </w:pPr>
    </w:p>
    <w:p>
      <w:pPr>
        <w:pStyle w:val="18"/>
        <w:numPr>
          <w:ilvl w:val="0"/>
          <w:numId w:val="84"/>
        </w:numPr>
        <w:tabs>
          <w:tab w:val="left" w:pos="327"/>
        </w:tabs>
        <w:spacing w:before="0" w:after="0" w:line="266" w:lineRule="auto"/>
        <w:ind w:left="160" w:right="373" w:firstLine="0"/>
        <w:jc w:val="left"/>
        <w:rPr>
          <w:rFonts w:hint="eastAsia" w:ascii="宋体" w:eastAsia="宋体"/>
          <w:sz w:val="22"/>
        </w:rPr>
      </w:pPr>
      <w:r>
        <w:rPr>
          <w:rFonts w:hint="eastAsia" w:ascii="宋体" w:eastAsia="宋体"/>
          <w:color w:val="484848"/>
          <w:spacing w:val="-8"/>
          <w:sz w:val="22"/>
        </w:rPr>
        <w:t xml:space="preserve">当组件仅是接收 </w:t>
      </w:r>
      <w:r>
        <w:rPr>
          <w:rFonts w:hint="eastAsia" w:ascii="宋体" w:eastAsia="宋体"/>
          <w:color w:val="484848"/>
          <w:sz w:val="22"/>
        </w:rPr>
        <w:t>props</w:t>
      </w:r>
      <w:r>
        <w:rPr>
          <w:rFonts w:hint="eastAsia" w:ascii="宋体" w:eastAsia="宋体"/>
          <w:color w:val="484848"/>
          <w:spacing w:val="-5"/>
          <w:sz w:val="22"/>
        </w:rPr>
        <w:t xml:space="preserve">，并将组件自身渲染到页面时，该组件就是一个 </w:t>
      </w:r>
      <w:r>
        <w:rPr>
          <w:rFonts w:hint="eastAsia" w:ascii="宋体" w:eastAsia="宋体"/>
          <w:color w:val="484848"/>
          <w:w w:val="85"/>
          <w:sz w:val="22"/>
        </w:rPr>
        <w:t>'</w:t>
      </w:r>
      <w:r>
        <w:rPr>
          <w:rFonts w:hint="eastAsia" w:ascii="宋体" w:eastAsia="宋体"/>
          <w:color w:val="484848"/>
          <w:spacing w:val="-2"/>
          <w:sz w:val="22"/>
        </w:rPr>
        <w:t>无状态组件</w:t>
      </w:r>
      <w:r>
        <w:rPr>
          <w:rFonts w:hint="eastAsia" w:ascii="宋体" w:eastAsia="宋体"/>
          <w:color w:val="484848"/>
          <w:spacing w:val="-1"/>
          <w:w w:val="55"/>
          <w:sz w:val="22"/>
        </w:rPr>
        <w:t>(</w:t>
      </w:r>
      <w:r>
        <w:rPr>
          <w:rFonts w:hint="eastAsia" w:ascii="宋体" w:eastAsia="宋体"/>
          <w:color w:val="484848"/>
          <w:spacing w:val="-1"/>
          <w:w w:val="77"/>
          <w:sz w:val="22"/>
        </w:rPr>
        <w:t>s</w:t>
      </w:r>
      <w:r>
        <w:rPr>
          <w:rFonts w:hint="eastAsia" w:ascii="宋体" w:eastAsia="宋体"/>
          <w:color w:val="484848"/>
          <w:spacing w:val="-1"/>
          <w:w w:val="55"/>
          <w:sz w:val="22"/>
        </w:rPr>
        <w:t>t</w:t>
      </w:r>
      <w:r>
        <w:rPr>
          <w:rFonts w:hint="eastAsia" w:ascii="宋体" w:eastAsia="宋体"/>
          <w:color w:val="484848"/>
          <w:spacing w:val="-1"/>
          <w:w w:val="88"/>
          <w:sz w:val="22"/>
        </w:rPr>
        <w:t>a</w:t>
      </w:r>
      <w:r>
        <w:rPr>
          <w:rFonts w:hint="eastAsia" w:ascii="宋体" w:eastAsia="宋体"/>
          <w:color w:val="484848"/>
          <w:spacing w:val="-1"/>
          <w:w w:val="55"/>
          <w:sz w:val="22"/>
        </w:rPr>
        <w:t>t</w:t>
      </w:r>
      <w:r>
        <w:rPr>
          <w:rFonts w:hint="eastAsia" w:ascii="宋体" w:eastAsia="宋体"/>
          <w:color w:val="484848"/>
          <w:spacing w:val="-1"/>
          <w:w w:val="88"/>
          <w:sz w:val="22"/>
        </w:rPr>
        <w:t>e</w:t>
      </w:r>
      <w:r>
        <w:rPr>
          <w:rFonts w:hint="eastAsia" w:ascii="宋体" w:eastAsia="宋体"/>
          <w:color w:val="484848"/>
          <w:spacing w:val="-1"/>
          <w:w w:val="55"/>
          <w:sz w:val="22"/>
        </w:rPr>
        <w:t>l</w:t>
      </w:r>
      <w:r>
        <w:rPr>
          <w:rFonts w:hint="eastAsia" w:ascii="宋体" w:eastAsia="宋体"/>
          <w:color w:val="484848"/>
          <w:spacing w:val="-1"/>
          <w:w w:val="88"/>
          <w:sz w:val="22"/>
        </w:rPr>
        <w:t>e</w:t>
      </w:r>
      <w:r>
        <w:rPr>
          <w:rFonts w:hint="eastAsia" w:ascii="宋体" w:eastAsia="宋体"/>
          <w:color w:val="484848"/>
          <w:spacing w:val="-1"/>
          <w:w w:val="77"/>
          <w:sz w:val="22"/>
        </w:rPr>
        <w:t>s</w:t>
      </w:r>
      <w:r>
        <w:rPr>
          <w:rFonts w:hint="eastAsia" w:ascii="宋体" w:eastAsia="宋体"/>
          <w:color w:val="484848"/>
          <w:w w:val="77"/>
          <w:sz w:val="22"/>
        </w:rPr>
        <w:t>s</w:t>
      </w:r>
      <w:r>
        <w:rPr>
          <w:rFonts w:hint="eastAsia" w:ascii="宋体" w:eastAsia="宋体"/>
          <w:color w:val="484848"/>
          <w:spacing w:val="-56"/>
          <w:sz w:val="22"/>
        </w:rPr>
        <w:t xml:space="preserve"> </w:t>
      </w:r>
      <w:r>
        <w:rPr>
          <w:rFonts w:hint="eastAsia" w:ascii="宋体" w:eastAsia="宋体"/>
          <w:color w:val="484848"/>
          <w:spacing w:val="-1"/>
          <w:w w:val="88"/>
          <w:sz w:val="22"/>
        </w:rPr>
        <w:t>co</w:t>
      </w:r>
      <w:r>
        <w:rPr>
          <w:rFonts w:hint="eastAsia" w:ascii="宋体" w:eastAsia="宋体"/>
          <w:color w:val="484848"/>
          <w:spacing w:val="-1"/>
          <w:w w:val="144"/>
          <w:sz w:val="22"/>
        </w:rPr>
        <w:t>m</w:t>
      </w:r>
      <w:r>
        <w:rPr>
          <w:rFonts w:hint="eastAsia" w:ascii="宋体" w:eastAsia="宋体"/>
          <w:color w:val="484848"/>
          <w:spacing w:val="-1"/>
          <w:w w:val="100"/>
          <w:sz w:val="22"/>
        </w:rPr>
        <w:t>p</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3"/>
          <w:w w:val="43"/>
          <w:sz w:val="22"/>
        </w:rPr>
        <w:t>'</w:t>
      </w:r>
      <w:r>
        <w:rPr>
          <w:rFonts w:hint="eastAsia" w:ascii="宋体" w:eastAsia="宋体"/>
          <w:color w:val="484848"/>
          <w:spacing w:val="-3"/>
          <w:w w:val="100"/>
          <w:sz w:val="22"/>
        </w:rPr>
        <w:t>，可以使用一个纯函数来创建这样的组件。这种组件也被称为哑组</w:t>
      </w:r>
      <w:r>
        <w:rPr>
          <w:rFonts w:hint="eastAsia" w:ascii="宋体" w:eastAsia="宋体"/>
          <w:color w:val="484848"/>
          <w:spacing w:val="-1"/>
          <w:w w:val="100"/>
          <w:sz w:val="22"/>
        </w:rPr>
        <w:t>件</w:t>
      </w:r>
      <w:r>
        <w:rPr>
          <w:rFonts w:hint="eastAsia" w:ascii="宋体" w:eastAsia="宋体"/>
          <w:color w:val="484848"/>
          <w:spacing w:val="-1"/>
          <w:w w:val="55"/>
          <w:sz w:val="22"/>
        </w:rPr>
        <w:t>(</w:t>
      </w:r>
      <w:r>
        <w:rPr>
          <w:rFonts w:hint="eastAsia" w:ascii="宋体" w:eastAsia="宋体"/>
          <w:color w:val="484848"/>
          <w:spacing w:val="-1"/>
          <w:w w:val="100"/>
          <w:sz w:val="22"/>
        </w:rPr>
        <w:t>du</w:t>
      </w:r>
      <w:r>
        <w:rPr>
          <w:rFonts w:hint="eastAsia" w:ascii="宋体" w:eastAsia="宋体"/>
          <w:color w:val="484848"/>
          <w:spacing w:val="-1"/>
          <w:w w:val="144"/>
          <w:sz w:val="22"/>
        </w:rPr>
        <w:t>m</w:t>
      </w:r>
      <w:r>
        <w:rPr>
          <w:rFonts w:hint="eastAsia" w:ascii="宋体" w:eastAsia="宋体"/>
          <w:color w:val="484848"/>
          <w:w w:val="100"/>
          <w:sz w:val="22"/>
        </w:rPr>
        <w:t>b</w:t>
      </w:r>
      <w:r>
        <w:rPr>
          <w:rFonts w:hint="eastAsia" w:ascii="宋体" w:eastAsia="宋体"/>
          <w:color w:val="484848"/>
          <w:spacing w:val="-58"/>
          <w:sz w:val="22"/>
        </w:rPr>
        <w:t xml:space="preserve"> </w:t>
      </w:r>
      <w:r>
        <w:rPr>
          <w:rFonts w:hint="eastAsia" w:ascii="宋体" w:eastAsia="宋体"/>
          <w:color w:val="484848"/>
          <w:spacing w:val="-1"/>
          <w:w w:val="88"/>
          <w:sz w:val="22"/>
        </w:rPr>
        <w:t>co</w:t>
      </w:r>
      <w:r>
        <w:rPr>
          <w:rFonts w:hint="eastAsia" w:ascii="宋体" w:eastAsia="宋体"/>
          <w:color w:val="484848"/>
          <w:spacing w:val="-1"/>
          <w:w w:val="144"/>
          <w:sz w:val="22"/>
        </w:rPr>
        <w:t>m</w:t>
      </w:r>
      <w:r>
        <w:rPr>
          <w:rFonts w:hint="eastAsia" w:ascii="宋体" w:eastAsia="宋体"/>
          <w:color w:val="484848"/>
          <w:spacing w:val="-1"/>
          <w:w w:val="100"/>
          <w:sz w:val="22"/>
        </w:rPr>
        <w:t>p</w:t>
      </w:r>
      <w:r>
        <w:rPr>
          <w:rFonts w:hint="eastAsia" w:ascii="宋体" w:eastAsia="宋体"/>
          <w:color w:val="484848"/>
          <w:spacing w:val="-1"/>
          <w:w w:val="88"/>
          <w:sz w:val="22"/>
        </w:rPr>
        <w:t>o</w:t>
      </w:r>
      <w:r>
        <w:rPr>
          <w:rFonts w:hint="eastAsia" w:ascii="宋体" w:eastAsia="宋体"/>
          <w:color w:val="484848"/>
          <w:spacing w:val="-1"/>
          <w:w w:val="100"/>
          <w:sz w:val="22"/>
        </w:rPr>
        <w:t>n</w:t>
      </w:r>
      <w:r>
        <w:rPr>
          <w:rFonts w:hint="eastAsia" w:ascii="宋体" w:eastAsia="宋体"/>
          <w:color w:val="484848"/>
          <w:spacing w:val="-1"/>
          <w:w w:val="88"/>
          <w:sz w:val="22"/>
        </w:rPr>
        <w:t>e</w:t>
      </w:r>
      <w:r>
        <w:rPr>
          <w:rFonts w:hint="eastAsia" w:ascii="宋体" w:eastAsia="宋体"/>
          <w:color w:val="484848"/>
          <w:spacing w:val="-1"/>
          <w:w w:val="100"/>
          <w:sz w:val="22"/>
        </w:rPr>
        <w:t>n</w:t>
      </w:r>
      <w:r>
        <w:rPr>
          <w:rFonts w:hint="eastAsia" w:ascii="宋体" w:eastAsia="宋体"/>
          <w:color w:val="484848"/>
          <w:spacing w:val="-1"/>
          <w:w w:val="55"/>
          <w:sz w:val="22"/>
        </w:rPr>
        <w:t>t</w:t>
      </w:r>
      <w:r>
        <w:rPr>
          <w:rFonts w:hint="eastAsia" w:ascii="宋体" w:eastAsia="宋体"/>
          <w:color w:val="484848"/>
          <w:spacing w:val="-1"/>
          <w:w w:val="77"/>
          <w:sz w:val="22"/>
        </w:rPr>
        <w:t>s</w:t>
      </w:r>
      <w:r>
        <w:rPr>
          <w:rFonts w:hint="eastAsia" w:ascii="宋体" w:eastAsia="宋体"/>
          <w:color w:val="484848"/>
          <w:spacing w:val="-2"/>
          <w:w w:val="55"/>
          <w:sz w:val="22"/>
        </w:rPr>
        <w:t>)</w:t>
      </w:r>
      <w:r>
        <w:rPr>
          <w:rFonts w:hint="eastAsia" w:ascii="宋体" w:eastAsia="宋体"/>
          <w:color w:val="484848"/>
          <w:spacing w:val="-2"/>
          <w:w w:val="100"/>
          <w:sz w:val="22"/>
        </w:rPr>
        <w:t>或展示组件</w:t>
      </w:r>
    </w:p>
    <w:p>
      <w:pPr>
        <w:pStyle w:val="7"/>
        <w:ind w:left="0"/>
      </w:pPr>
    </w:p>
    <w:p>
      <w:pPr>
        <w:pStyle w:val="7"/>
        <w:spacing w:before="8"/>
        <w:ind w:left="0"/>
        <w:rPr>
          <w:sz w:val="16"/>
        </w:rPr>
      </w:pPr>
    </w:p>
    <w:p>
      <w:pPr>
        <w:pStyle w:val="4"/>
        <w:numPr>
          <w:ilvl w:val="1"/>
          <w:numId w:val="84"/>
        </w:numPr>
        <w:tabs>
          <w:tab w:val="left" w:pos="879"/>
          <w:tab w:val="left" w:pos="880"/>
        </w:tabs>
        <w:spacing w:before="1" w:after="0" w:line="240" w:lineRule="auto"/>
        <w:ind w:left="880" w:right="0" w:hanging="360"/>
        <w:jc w:val="left"/>
      </w:pPr>
      <w:r>
        <w:rPr>
          <w:color w:val="484848"/>
        </w:rPr>
        <w:t>(组件的)状态(state)和属性(props)之间有何不同？</w:t>
      </w:r>
    </w:p>
    <w:p>
      <w:pPr>
        <w:pStyle w:val="6"/>
        <w:spacing w:before="173"/>
      </w:pPr>
      <w:r>
        <w:rPr>
          <w:color w:val="484848"/>
        </w:rPr>
        <w:t>参考回答：</w:t>
      </w:r>
    </w:p>
    <w:p>
      <w:pPr>
        <w:pStyle w:val="18"/>
        <w:numPr>
          <w:ilvl w:val="0"/>
          <w:numId w:val="85"/>
        </w:numPr>
        <w:tabs>
          <w:tab w:val="left" w:pos="379"/>
        </w:tabs>
        <w:spacing w:before="0" w:after="0" w:line="266" w:lineRule="auto"/>
        <w:ind w:left="160" w:right="337" w:firstLine="0"/>
        <w:jc w:val="left"/>
        <w:rPr>
          <w:rFonts w:hint="eastAsia" w:ascii="宋体" w:eastAsia="宋体"/>
          <w:sz w:val="22"/>
        </w:rPr>
      </w:pPr>
      <w:r>
        <w:rPr>
          <w:rFonts w:hint="eastAsia" w:ascii="宋体" w:eastAsia="宋体"/>
          <w:color w:val="484848"/>
          <w:w w:val="95"/>
          <w:sz w:val="22"/>
        </w:rPr>
        <w:t>State</w:t>
      </w:r>
      <w:r>
        <w:rPr>
          <w:rFonts w:hint="eastAsia" w:ascii="宋体" w:eastAsia="宋体"/>
          <w:color w:val="484848"/>
          <w:spacing w:val="-4"/>
          <w:w w:val="95"/>
          <w:sz w:val="22"/>
        </w:rPr>
        <w:t xml:space="preserve"> 是一种数据结构，用于组件挂载时所需数据的默认值。</w:t>
      </w:r>
      <w:r>
        <w:rPr>
          <w:rFonts w:hint="eastAsia" w:ascii="宋体" w:eastAsia="宋体"/>
          <w:color w:val="484848"/>
          <w:w w:val="95"/>
          <w:sz w:val="22"/>
        </w:rPr>
        <w:t>State</w:t>
      </w:r>
      <w:r>
        <w:rPr>
          <w:rFonts w:hint="eastAsia" w:ascii="宋体" w:eastAsia="宋体"/>
          <w:color w:val="484848"/>
          <w:spacing w:val="6"/>
          <w:w w:val="95"/>
          <w:sz w:val="22"/>
        </w:rPr>
        <w:t xml:space="preserve"> 可能会随着时间的</w:t>
      </w:r>
      <w:r>
        <w:rPr>
          <w:rFonts w:hint="eastAsia" w:ascii="宋体" w:eastAsia="宋体"/>
          <w:color w:val="484848"/>
          <w:spacing w:val="-3"/>
          <w:sz w:val="22"/>
        </w:rPr>
        <w:t>推移而发生突变，但多数时候是作为用户事件行为的结果。</w:t>
      </w:r>
    </w:p>
    <w:p>
      <w:pPr>
        <w:pStyle w:val="7"/>
        <w:spacing w:before="5"/>
        <w:ind w:left="0"/>
        <w:rPr>
          <w:sz w:val="23"/>
        </w:rPr>
      </w:pPr>
    </w:p>
    <w:p>
      <w:pPr>
        <w:pStyle w:val="18"/>
        <w:numPr>
          <w:ilvl w:val="0"/>
          <w:numId w:val="85"/>
        </w:numPr>
        <w:tabs>
          <w:tab w:val="left" w:pos="379"/>
        </w:tabs>
        <w:spacing w:before="0" w:after="0" w:line="266" w:lineRule="auto"/>
        <w:ind w:left="160" w:right="337" w:firstLine="0"/>
        <w:jc w:val="left"/>
        <w:rPr>
          <w:rFonts w:hint="eastAsia" w:ascii="宋体" w:eastAsia="宋体"/>
          <w:sz w:val="22"/>
        </w:rPr>
      </w:pPr>
      <w:r>
        <w:rPr>
          <w:rFonts w:hint="eastAsia" w:ascii="宋体" w:eastAsia="宋体"/>
          <w:color w:val="484848"/>
          <w:spacing w:val="-1"/>
          <w:w w:val="111"/>
          <w:sz w:val="22"/>
        </w:rPr>
        <w:t>P</w:t>
      </w:r>
      <w:r>
        <w:rPr>
          <w:rFonts w:hint="eastAsia" w:ascii="宋体" w:eastAsia="宋体"/>
          <w:color w:val="484848"/>
          <w:spacing w:val="-1"/>
          <w:w w:val="66"/>
          <w:sz w:val="22"/>
        </w:rPr>
        <w:t>r</w:t>
      </w:r>
      <w:r>
        <w:rPr>
          <w:rFonts w:hint="eastAsia" w:ascii="宋体" w:eastAsia="宋体"/>
          <w:color w:val="484848"/>
          <w:spacing w:val="-1"/>
          <w:w w:val="88"/>
          <w:sz w:val="22"/>
        </w:rPr>
        <w:t>o</w:t>
      </w:r>
      <w:r>
        <w:rPr>
          <w:rFonts w:hint="eastAsia" w:ascii="宋体" w:eastAsia="宋体"/>
          <w:color w:val="484848"/>
          <w:spacing w:val="-1"/>
          <w:w w:val="100"/>
          <w:sz w:val="22"/>
        </w:rPr>
        <w:t>p</w:t>
      </w:r>
      <w:r>
        <w:rPr>
          <w:rFonts w:hint="eastAsia" w:ascii="宋体" w:eastAsia="宋体"/>
          <w:color w:val="484848"/>
          <w:spacing w:val="-1"/>
          <w:w w:val="77"/>
          <w:sz w:val="22"/>
        </w:rPr>
        <w:t>s</w:t>
      </w:r>
      <w:r>
        <w:rPr>
          <w:rFonts w:hint="eastAsia" w:ascii="宋体" w:eastAsia="宋体"/>
          <w:color w:val="484848"/>
          <w:spacing w:val="-1"/>
          <w:w w:val="55"/>
          <w:sz w:val="22"/>
        </w:rPr>
        <w:t>(</w:t>
      </w:r>
      <w:r>
        <w:rPr>
          <w:rFonts w:hint="eastAsia" w:ascii="宋体" w:eastAsia="宋体"/>
          <w:color w:val="484848"/>
          <w:spacing w:val="-1"/>
          <w:w w:val="100"/>
          <w:sz w:val="22"/>
        </w:rPr>
        <w:t>p</w:t>
      </w:r>
      <w:r>
        <w:rPr>
          <w:rFonts w:hint="eastAsia" w:ascii="宋体" w:eastAsia="宋体"/>
          <w:color w:val="484848"/>
          <w:spacing w:val="-1"/>
          <w:w w:val="66"/>
          <w:sz w:val="22"/>
        </w:rPr>
        <w:t>r</w:t>
      </w:r>
      <w:r>
        <w:rPr>
          <w:rFonts w:hint="eastAsia" w:ascii="宋体" w:eastAsia="宋体"/>
          <w:color w:val="484848"/>
          <w:spacing w:val="-1"/>
          <w:w w:val="88"/>
          <w:sz w:val="22"/>
        </w:rPr>
        <w:t>o</w:t>
      </w:r>
      <w:r>
        <w:rPr>
          <w:rFonts w:hint="eastAsia" w:ascii="宋体" w:eastAsia="宋体"/>
          <w:color w:val="484848"/>
          <w:spacing w:val="-1"/>
          <w:w w:val="100"/>
          <w:sz w:val="22"/>
        </w:rPr>
        <w:t>p</w:t>
      </w:r>
      <w:r>
        <w:rPr>
          <w:rFonts w:hint="eastAsia" w:ascii="宋体" w:eastAsia="宋体"/>
          <w:color w:val="484848"/>
          <w:spacing w:val="-1"/>
          <w:w w:val="88"/>
          <w:sz w:val="22"/>
        </w:rPr>
        <w:t>e</w:t>
      </w:r>
      <w:r>
        <w:rPr>
          <w:rFonts w:hint="eastAsia" w:ascii="宋体" w:eastAsia="宋体"/>
          <w:color w:val="484848"/>
          <w:spacing w:val="-1"/>
          <w:w w:val="66"/>
          <w:sz w:val="22"/>
        </w:rPr>
        <w:t>r</w:t>
      </w:r>
      <w:r>
        <w:rPr>
          <w:rFonts w:hint="eastAsia" w:ascii="宋体" w:eastAsia="宋体"/>
          <w:color w:val="484848"/>
          <w:spacing w:val="-1"/>
          <w:w w:val="55"/>
          <w:sz w:val="22"/>
        </w:rPr>
        <w:t>ti</w:t>
      </w:r>
      <w:r>
        <w:rPr>
          <w:rFonts w:hint="eastAsia" w:ascii="宋体" w:eastAsia="宋体"/>
          <w:color w:val="484848"/>
          <w:spacing w:val="-1"/>
          <w:w w:val="88"/>
          <w:sz w:val="22"/>
        </w:rPr>
        <w:t>e</w:t>
      </w:r>
      <w:r>
        <w:rPr>
          <w:rFonts w:hint="eastAsia" w:ascii="宋体" w:eastAsia="宋体"/>
          <w:color w:val="484848"/>
          <w:w w:val="77"/>
          <w:sz w:val="22"/>
        </w:rPr>
        <w:t>s</w:t>
      </w:r>
      <w:r>
        <w:rPr>
          <w:rFonts w:hint="eastAsia" w:ascii="宋体" w:eastAsia="宋体"/>
          <w:color w:val="484848"/>
          <w:spacing w:val="-2"/>
          <w:sz w:val="22"/>
        </w:rPr>
        <w:t xml:space="preserve"> </w:t>
      </w:r>
      <w:r>
        <w:rPr>
          <w:rFonts w:hint="eastAsia" w:ascii="宋体" w:eastAsia="宋体"/>
          <w:color w:val="484848"/>
          <w:spacing w:val="-2"/>
          <w:w w:val="100"/>
          <w:sz w:val="22"/>
        </w:rPr>
        <w:t>的简写</w:t>
      </w:r>
      <w:r>
        <w:rPr>
          <w:rFonts w:hint="eastAsia" w:ascii="宋体" w:eastAsia="宋体"/>
          <w:color w:val="484848"/>
          <w:spacing w:val="1"/>
          <w:w w:val="55"/>
          <w:sz w:val="22"/>
        </w:rPr>
        <w:t>)</w:t>
      </w:r>
      <w:r>
        <w:rPr>
          <w:rFonts w:hint="eastAsia" w:ascii="宋体" w:eastAsia="宋体"/>
          <w:color w:val="484848"/>
          <w:spacing w:val="-4"/>
          <w:w w:val="100"/>
          <w:sz w:val="22"/>
        </w:rPr>
        <w:t>则是组件的配置。</w:t>
      </w:r>
      <w:r>
        <w:rPr>
          <w:rFonts w:hint="eastAsia" w:ascii="宋体" w:eastAsia="宋体"/>
          <w:color w:val="484848"/>
          <w:spacing w:val="-1"/>
          <w:w w:val="100"/>
          <w:sz w:val="22"/>
        </w:rPr>
        <w:t>p</w:t>
      </w:r>
      <w:r>
        <w:rPr>
          <w:rFonts w:hint="eastAsia" w:ascii="宋体" w:eastAsia="宋体"/>
          <w:color w:val="484848"/>
          <w:spacing w:val="-1"/>
          <w:w w:val="66"/>
          <w:sz w:val="22"/>
        </w:rPr>
        <w:t>r</w:t>
      </w:r>
      <w:r>
        <w:rPr>
          <w:rFonts w:hint="eastAsia" w:ascii="宋体" w:eastAsia="宋体"/>
          <w:color w:val="484848"/>
          <w:spacing w:val="-1"/>
          <w:w w:val="88"/>
          <w:sz w:val="22"/>
        </w:rPr>
        <w:t>o</w:t>
      </w:r>
      <w:r>
        <w:rPr>
          <w:rFonts w:hint="eastAsia" w:ascii="宋体" w:eastAsia="宋体"/>
          <w:color w:val="484848"/>
          <w:spacing w:val="-1"/>
          <w:w w:val="100"/>
          <w:sz w:val="22"/>
        </w:rPr>
        <w:t>p</w:t>
      </w:r>
      <w:r>
        <w:rPr>
          <w:rFonts w:hint="eastAsia" w:ascii="宋体" w:eastAsia="宋体"/>
          <w:color w:val="484848"/>
          <w:w w:val="77"/>
          <w:sz w:val="22"/>
        </w:rPr>
        <w:t>s</w:t>
      </w:r>
      <w:r>
        <w:rPr>
          <w:rFonts w:hint="eastAsia" w:ascii="宋体" w:eastAsia="宋体"/>
          <w:color w:val="484848"/>
          <w:spacing w:val="-3"/>
          <w:sz w:val="22"/>
        </w:rPr>
        <w:t xml:space="preserve"> </w:t>
      </w:r>
      <w:r>
        <w:rPr>
          <w:rFonts w:hint="eastAsia" w:ascii="宋体" w:eastAsia="宋体"/>
          <w:color w:val="484848"/>
          <w:spacing w:val="-4"/>
          <w:w w:val="100"/>
          <w:sz w:val="22"/>
        </w:rPr>
        <w:t>由父组件传递给子组件，并且就子组</w:t>
      </w:r>
      <w:r>
        <w:rPr>
          <w:rFonts w:hint="eastAsia" w:ascii="宋体" w:eastAsia="宋体"/>
          <w:color w:val="484848"/>
          <w:spacing w:val="-7"/>
          <w:w w:val="100"/>
          <w:sz w:val="22"/>
        </w:rPr>
        <w:t>件而言，</w:t>
      </w:r>
      <w:r>
        <w:rPr>
          <w:rFonts w:hint="eastAsia" w:ascii="宋体" w:eastAsia="宋体"/>
          <w:color w:val="484848"/>
          <w:spacing w:val="-1"/>
          <w:w w:val="100"/>
          <w:sz w:val="22"/>
        </w:rPr>
        <w:t>p</w:t>
      </w:r>
      <w:r>
        <w:rPr>
          <w:rFonts w:hint="eastAsia" w:ascii="宋体" w:eastAsia="宋体"/>
          <w:color w:val="484848"/>
          <w:spacing w:val="-1"/>
          <w:w w:val="66"/>
          <w:sz w:val="22"/>
        </w:rPr>
        <w:t>r</w:t>
      </w:r>
      <w:r>
        <w:rPr>
          <w:rFonts w:hint="eastAsia" w:ascii="宋体" w:eastAsia="宋体"/>
          <w:color w:val="484848"/>
          <w:spacing w:val="-1"/>
          <w:w w:val="88"/>
          <w:sz w:val="22"/>
        </w:rPr>
        <w:t>o</w:t>
      </w:r>
      <w:r>
        <w:rPr>
          <w:rFonts w:hint="eastAsia" w:ascii="宋体" w:eastAsia="宋体"/>
          <w:color w:val="484848"/>
          <w:spacing w:val="-1"/>
          <w:w w:val="100"/>
          <w:sz w:val="22"/>
        </w:rPr>
        <w:t>p</w:t>
      </w:r>
      <w:r>
        <w:rPr>
          <w:rFonts w:hint="eastAsia" w:ascii="宋体" w:eastAsia="宋体"/>
          <w:color w:val="484848"/>
          <w:w w:val="77"/>
          <w:sz w:val="22"/>
        </w:rPr>
        <w:t>s</w:t>
      </w:r>
      <w:r>
        <w:rPr>
          <w:rFonts w:hint="eastAsia" w:ascii="宋体" w:eastAsia="宋体"/>
          <w:color w:val="484848"/>
          <w:sz w:val="22"/>
        </w:rPr>
        <w:t xml:space="preserve"> </w:t>
      </w:r>
      <w:r>
        <w:rPr>
          <w:rFonts w:hint="eastAsia" w:ascii="宋体" w:eastAsia="宋体"/>
          <w:color w:val="484848"/>
          <w:spacing w:val="-3"/>
          <w:w w:val="100"/>
          <w:sz w:val="22"/>
        </w:rPr>
        <w:t>是不可变的</w:t>
      </w:r>
      <w:r>
        <w:rPr>
          <w:rFonts w:hint="eastAsia" w:ascii="宋体" w:eastAsia="宋体"/>
          <w:color w:val="484848"/>
          <w:spacing w:val="-1"/>
          <w:w w:val="55"/>
          <w:sz w:val="22"/>
        </w:rPr>
        <w:t>(i</w:t>
      </w:r>
      <w:r>
        <w:rPr>
          <w:rFonts w:hint="eastAsia" w:ascii="宋体" w:eastAsia="宋体"/>
          <w:color w:val="484848"/>
          <w:spacing w:val="-1"/>
          <w:w w:val="144"/>
          <w:sz w:val="22"/>
        </w:rPr>
        <w:t>mm</w:t>
      </w:r>
      <w:r>
        <w:rPr>
          <w:rFonts w:hint="eastAsia" w:ascii="宋体" w:eastAsia="宋体"/>
          <w:color w:val="484848"/>
          <w:spacing w:val="-1"/>
          <w:w w:val="100"/>
          <w:sz w:val="22"/>
        </w:rPr>
        <w:t>u</w:t>
      </w:r>
      <w:r>
        <w:rPr>
          <w:rFonts w:hint="eastAsia" w:ascii="宋体" w:eastAsia="宋体"/>
          <w:color w:val="484848"/>
          <w:spacing w:val="-1"/>
          <w:w w:val="55"/>
          <w:sz w:val="22"/>
        </w:rPr>
        <w:t>t</w:t>
      </w:r>
      <w:r>
        <w:rPr>
          <w:rFonts w:hint="eastAsia" w:ascii="宋体" w:eastAsia="宋体"/>
          <w:color w:val="484848"/>
          <w:spacing w:val="-1"/>
          <w:w w:val="88"/>
          <w:sz w:val="22"/>
        </w:rPr>
        <w:t>a</w:t>
      </w:r>
      <w:r>
        <w:rPr>
          <w:rFonts w:hint="eastAsia" w:ascii="宋体" w:eastAsia="宋体"/>
          <w:color w:val="484848"/>
          <w:spacing w:val="-1"/>
          <w:w w:val="100"/>
          <w:sz w:val="22"/>
        </w:rPr>
        <w:t>b</w:t>
      </w:r>
      <w:r>
        <w:rPr>
          <w:rFonts w:hint="eastAsia" w:ascii="宋体" w:eastAsia="宋体"/>
          <w:color w:val="484848"/>
          <w:spacing w:val="-1"/>
          <w:w w:val="55"/>
          <w:sz w:val="22"/>
        </w:rPr>
        <w:t>l</w:t>
      </w:r>
      <w:r>
        <w:rPr>
          <w:rFonts w:hint="eastAsia" w:ascii="宋体" w:eastAsia="宋体"/>
          <w:color w:val="484848"/>
          <w:spacing w:val="-1"/>
          <w:w w:val="88"/>
          <w:sz w:val="22"/>
        </w:rPr>
        <w:t>e</w:t>
      </w:r>
      <w:r>
        <w:rPr>
          <w:rFonts w:hint="eastAsia" w:ascii="宋体" w:eastAsia="宋体"/>
          <w:color w:val="484848"/>
          <w:spacing w:val="1"/>
          <w:w w:val="55"/>
          <w:sz w:val="22"/>
        </w:rPr>
        <w:t>)</w:t>
      </w:r>
      <w:r>
        <w:rPr>
          <w:rFonts w:hint="eastAsia" w:ascii="宋体" w:eastAsia="宋体"/>
          <w:color w:val="484848"/>
          <w:spacing w:val="-6"/>
          <w:w w:val="100"/>
          <w:sz w:val="22"/>
        </w:rPr>
        <w:t>。组件不能改变自身的</w:t>
      </w:r>
      <w:r>
        <w:rPr>
          <w:rFonts w:hint="eastAsia" w:ascii="宋体" w:eastAsia="宋体"/>
          <w:color w:val="484848"/>
          <w:sz w:val="22"/>
        </w:rPr>
        <w:t xml:space="preserve"> </w:t>
      </w:r>
      <w:r>
        <w:rPr>
          <w:rFonts w:hint="eastAsia" w:ascii="宋体" w:eastAsia="宋体"/>
          <w:color w:val="484848"/>
          <w:spacing w:val="-1"/>
          <w:w w:val="100"/>
          <w:sz w:val="22"/>
        </w:rPr>
        <w:t>p</w:t>
      </w:r>
      <w:r>
        <w:rPr>
          <w:rFonts w:hint="eastAsia" w:ascii="宋体" w:eastAsia="宋体"/>
          <w:color w:val="484848"/>
          <w:spacing w:val="-1"/>
          <w:w w:val="66"/>
          <w:sz w:val="22"/>
        </w:rPr>
        <w:t>r</w:t>
      </w:r>
      <w:r>
        <w:rPr>
          <w:rFonts w:hint="eastAsia" w:ascii="宋体" w:eastAsia="宋体"/>
          <w:color w:val="484848"/>
          <w:spacing w:val="-1"/>
          <w:w w:val="88"/>
          <w:sz w:val="22"/>
        </w:rPr>
        <w:t>o</w:t>
      </w:r>
      <w:r>
        <w:rPr>
          <w:rFonts w:hint="eastAsia" w:ascii="宋体" w:eastAsia="宋体"/>
          <w:color w:val="484848"/>
          <w:spacing w:val="-1"/>
          <w:w w:val="100"/>
          <w:sz w:val="22"/>
        </w:rPr>
        <w:t>p</w:t>
      </w:r>
      <w:r>
        <w:rPr>
          <w:rFonts w:hint="eastAsia" w:ascii="宋体" w:eastAsia="宋体"/>
          <w:color w:val="484848"/>
          <w:spacing w:val="-1"/>
          <w:w w:val="77"/>
          <w:sz w:val="22"/>
        </w:rPr>
        <w:t>s</w:t>
      </w:r>
      <w:r>
        <w:rPr>
          <w:rFonts w:hint="eastAsia" w:ascii="宋体" w:eastAsia="宋体"/>
          <w:color w:val="484848"/>
          <w:spacing w:val="-6"/>
          <w:w w:val="100"/>
          <w:sz w:val="22"/>
        </w:rPr>
        <w:t>，但是可以把其子组</w:t>
      </w:r>
    </w:p>
    <w:p>
      <w:pPr>
        <w:spacing w:after="0" w:line="266" w:lineRule="auto"/>
        <w:jc w:val="left"/>
        <w:rPr>
          <w:rFonts w:hint="eastAsia" w:ascii="宋体" w:eastAsia="宋体"/>
          <w:sz w:val="22"/>
        </w:rPr>
        <w:sectPr>
          <w:pgSz w:w="11910" w:h="16840"/>
          <w:pgMar w:top="1580" w:right="1460" w:bottom="1720" w:left="1640" w:header="0" w:footer="963" w:gutter="0"/>
        </w:sectPr>
      </w:pPr>
    </w:p>
    <w:p>
      <w:pPr>
        <w:pStyle w:val="7"/>
        <w:spacing w:before="51" w:line="266" w:lineRule="auto"/>
        <w:ind w:right="464"/>
      </w:pPr>
      <w:r>
        <w:rPr>
          <w:color w:val="484848"/>
          <w:spacing w:val="-23"/>
        </w:rPr>
        <w:t xml:space="preserve">件的 </w:t>
      </w:r>
      <w:r>
        <w:rPr>
          <w:color w:val="484848"/>
        </w:rPr>
        <w:t>p</w:t>
      </w:r>
      <w:bookmarkStart w:id="109" w:name="_bookmark141"/>
      <w:bookmarkEnd w:id="109"/>
      <w:r>
        <w:rPr>
          <w:color w:val="484848"/>
        </w:rPr>
        <w:t>rops</w:t>
      </w:r>
      <w:r>
        <w:rPr>
          <w:color w:val="484848"/>
          <w:spacing w:val="-15"/>
        </w:rPr>
        <w:t xml:space="preserve"> 放在一起</w:t>
      </w:r>
      <w:r>
        <w:rPr>
          <w:color w:val="484848"/>
          <w:w w:val="95"/>
        </w:rPr>
        <w:t>(</w:t>
      </w:r>
      <w:r>
        <w:rPr>
          <w:color w:val="484848"/>
          <w:spacing w:val="-2"/>
        </w:rPr>
        <w:t>统一管理</w:t>
      </w:r>
      <w:r>
        <w:rPr>
          <w:color w:val="484848"/>
          <w:w w:val="95"/>
        </w:rPr>
        <w:t>)</w:t>
      </w:r>
      <w:r>
        <w:rPr>
          <w:color w:val="484848"/>
        </w:rPr>
        <w:t>。Props</w:t>
      </w:r>
      <w:r>
        <w:rPr>
          <w:color w:val="484848"/>
          <w:spacing w:val="-12"/>
        </w:rPr>
        <w:t xml:space="preserve"> 也不仅仅是数据--回调函数也可以通过 </w:t>
      </w:r>
      <w:r>
        <w:rPr>
          <w:color w:val="484848"/>
        </w:rPr>
        <w:t xml:space="preserve">props </w:t>
      </w:r>
      <w:r>
        <w:rPr>
          <w:color w:val="484848"/>
          <w:spacing w:val="-2"/>
        </w:rPr>
        <w:t>传递。</w:t>
      </w:r>
    </w:p>
    <w:p>
      <w:pPr>
        <w:pStyle w:val="7"/>
        <w:ind w:left="0"/>
      </w:pPr>
    </w:p>
    <w:p>
      <w:pPr>
        <w:pStyle w:val="7"/>
        <w:spacing w:before="9"/>
        <w:ind w:left="0"/>
        <w:rPr>
          <w:sz w:val="16"/>
        </w:rPr>
      </w:pPr>
    </w:p>
    <w:p>
      <w:pPr>
        <w:pStyle w:val="4"/>
        <w:numPr>
          <w:ilvl w:val="1"/>
          <w:numId w:val="85"/>
        </w:numPr>
        <w:tabs>
          <w:tab w:val="left" w:pos="879"/>
          <w:tab w:val="left" w:pos="880"/>
        </w:tabs>
        <w:spacing w:before="0" w:after="0" w:line="240" w:lineRule="auto"/>
        <w:ind w:left="880" w:right="0" w:hanging="360"/>
        <w:jc w:val="left"/>
      </w:pPr>
      <w:r>
        <w:rPr>
          <w:color w:val="484848"/>
          <w:spacing w:val="13"/>
        </w:rPr>
        <w:t xml:space="preserve">应该在 </w:t>
      </w:r>
      <w:r>
        <w:rPr>
          <w:color w:val="484848"/>
        </w:rPr>
        <w:t>React</w:t>
      </w:r>
      <w:r>
        <w:rPr>
          <w:color w:val="484848"/>
          <w:spacing w:val="10"/>
        </w:rPr>
        <w:t xml:space="preserve"> 组件的何处发起 </w:t>
      </w:r>
      <w:r>
        <w:rPr>
          <w:color w:val="484848"/>
        </w:rPr>
        <w:t>Ajax</w:t>
      </w:r>
      <w:r>
        <w:rPr>
          <w:color w:val="484848"/>
          <w:spacing w:val="13"/>
        </w:rPr>
        <w:t xml:space="preserve"> 请求？</w:t>
      </w:r>
    </w:p>
    <w:p>
      <w:pPr>
        <w:pStyle w:val="6"/>
      </w:pPr>
      <w:r>
        <w:rPr>
          <w:color w:val="484848"/>
        </w:rPr>
        <w:t>参考回答：</w:t>
      </w:r>
    </w:p>
    <w:p>
      <w:pPr>
        <w:pStyle w:val="7"/>
        <w:spacing w:line="266" w:lineRule="auto"/>
        <w:ind w:right="228"/>
      </w:pPr>
      <w:r>
        <w:rPr>
          <w:color w:val="484848"/>
          <w:w w:val="100"/>
        </w:rPr>
        <w:t>在</w:t>
      </w:r>
      <w:r>
        <w:rPr>
          <w:color w:val="484848"/>
        </w:rPr>
        <w:t xml:space="preserve"> </w:t>
      </w:r>
      <w:r>
        <w:rPr>
          <w:color w:val="484848"/>
          <w:spacing w:val="-1"/>
          <w:w w:val="133"/>
        </w:rPr>
        <w:t>R</w:t>
      </w:r>
      <w:r>
        <w:rPr>
          <w:color w:val="484848"/>
          <w:spacing w:val="-1"/>
          <w:w w:val="88"/>
        </w:rPr>
        <w:t>eac</w:t>
      </w:r>
      <w:r>
        <w:rPr>
          <w:color w:val="484848"/>
          <w:w w:val="55"/>
        </w:rPr>
        <w:t>t</w:t>
      </w:r>
      <w:r>
        <w:rPr>
          <w:color w:val="484848"/>
        </w:rPr>
        <w:t xml:space="preserve"> </w:t>
      </w:r>
      <w:r>
        <w:rPr>
          <w:color w:val="484848"/>
          <w:spacing w:val="-3"/>
          <w:w w:val="100"/>
        </w:rPr>
        <w:t>组件中，应该在</w:t>
      </w:r>
      <w:r>
        <w:rPr>
          <w:color w:val="484848"/>
          <w:spacing w:val="-3"/>
        </w:rPr>
        <w:t xml:space="preserve"> </w:t>
      </w:r>
      <w:r>
        <w:rPr>
          <w:color w:val="484848"/>
          <w:spacing w:val="-1"/>
          <w:w w:val="88"/>
        </w:rPr>
        <w:t>co</w:t>
      </w:r>
      <w:r>
        <w:rPr>
          <w:color w:val="484848"/>
          <w:spacing w:val="-1"/>
          <w:w w:val="144"/>
        </w:rPr>
        <w:t>m</w:t>
      </w:r>
      <w:r>
        <w:rPr>
          <w:color w:val="484848"/>
          <w:spacing w:val="-1"/>
          <w:w w:val="100"/>
        </w:rPr>
        <w:t>p</w:t>
      </w:r>
      <w:r>
        <w:rPr>
          <w:color w:val="484848"/>
          <w:spacing w:val="-1"/>
          <w:w w:val="88"/>
        </w:rPr>
        <w:t>o</w:t>
      </w:r>
      <w:r>
        <w:rPr>
          <w:color w:val="484848"/>
          <w:spacing w:val="-1"/>
          <w:w w:val="100"/>
        </w:rPr>
        <w:t>n</w:t>
      </w:r>
      <w:r>
        <w:rPr>
          <w:color w:val="484848"/>
          <w:spacing w:val="-1"/>
          <w:w w:val="88"/>
        </w:rPr>
        <w:t>e</w:t>
      </w:r>
      <w:r>
        <w:rPr>
          <w:color w:val="484848"/>
          <w:spacing w:val="-1"/>
          <w:w w:val="100"/>
        </w:rPr>
        <w:t>n</w:t>
      </w:r>
      <w:r>
        <w:rPr>
          <w:color w:val="484848"/>
          <w:spacing w:val="-1"/>
          <w:w w:val="55"/>
        </w:rPr>
        <w:t>t</w:t>
      </w:r>
      <w:r>
        <w:rPr>
          <w:color w:val="484848"/>
          <w:spacing w:val="-1"/>
          <w:w w:val="133"/>
        </w:rPr>
        <w:t>D</w:t>
      </w:r>
      <w:r>
        <w:rPr>
          <w:color w:val="484848"/>
          <w:spacing w:val="-1"/>
          <w:w w:val="55"/>
        </w:rPr>
        <w:t>i</w:t>
      </w:r>
      <w:r>
        <w:rPr>
          <w:color w:val="484848"/>
          <w:spacing w:val="-1"/>
          <w:w w:val="100"/>
        </w:rPr>
        <w:t>d</w:t>
      </w:r>
      <w:r>
        <w:rPr>
          <w:color w:val="484848"/>
          <w:spacing w:val="-1"/>
          <w:w w:val="156"/>
        </w:rPr>
        <w:t>M</w:t>
      </w:r>
      <w:r>
        <w:rPr>
          <w:color w:val="484848"/>
          <w:spacing w:val="-1"/>
          <w:w w:val="88"/>
        </w:rPr>
        <w:t>o</w:t>
      </w:r>
      <w:r>
        <w:rPr>
          <w:color w:val="484848"/>
          <w:spacing w:val="-1"/>
          <w:w w:val="100"/>
        </w:rPr>
        <w:t>un</w:t>
      </w:r>
      <w:r>
        <w:rPr>
          <w:color w:val="484848"/>
          <w:w w:val="55"/>
        </w:rPr>
        <w:t>t</w:t>
      </w:r>
      <w:r>
        <w:rPr>
          <w:color w:val="484848"/>
        </w:rPr>
        <w:t xml:space="preserve"> </w:t>
      </w:r>
      <w:r>
        <w:rPr>
          <w:color w:val="484848"/>
          <w:spacing w:val="-3"/>
          <w:w w:val="100"/>
        </w:rPr>
        <w:t>中发起网络请求。这个方法会在组件第一次“挂载”</w:t>
      </w:r>
      <w:r>
        <w:rPr>
          <w:color w:val="484848"/>
          <w:spacing w:val="-2"/>
          <w:w w:val="55"/>
        </w:rPr>
        <w:t>(</w:t>
      </w:r>
      <w:r>
        <w:rPr>
          <w:color w:val="484848"/>
          <w:spacing w:val="-2"/>
          <w:w w:val="100"/>
        </w:rPr>
        <w:t>被添加到</w:t>
      </w:r>
      <w:r>
        <w:rPr>
          <w:color w:val="484848"/>
          <w:spacing w:val="-2"/>
        </w:rPr>
        <w:t xml:space="preserve"> </w:t>
      </w:r>
      <w:r>
        <w:rPr>
          <w:color w:val="484848"/>
          <w:spacing w:val="-1"/>
          <w:w w:val="133"/>
        </w:rPr>
        <w:t>DO</w:t>
      </w:r>
      <w:r>
        <w:rPr>
          <w:color w:val="484848"/>
          <w:spacing w:val="-1"/>
          <w:w w:val="156"/>
        </w:rPr>
        <w:t>M</w:t>
      </w:r>
      <w:r>
        <w:rPr>
          <w:color w:val="484848"/>
          <w:spacing w:val="1"/>
          <w:w w:val="55"/>
        </w:rPr>
        <w:t>)</w:t>
      </w:r>
      <w:r>
        <w:rPr>
          <w:color w:val="484848"/>
          <w:spacing w:val="-17"/>
          <w:w w:val="100"/>
        </w:rPr>
        <w:t>时执行，在组件的生命周期中仅会执行一次。更重要的是，</w:t>
      </w:r>
      <w:r>
        <w:rPr>
          <w:color w:val="484848"/>
          <w:spacing w:val="-3"/>
          <w:w w:val="100"/>
        </w:rPr>
        <w:t>你不能保证在组件挂载之前</w:t>
      </w:r>
      <w:r>
        <w:rPr>
          <w:color w:val="484848"/>
          <w:spacing w:val="-3"/>
        </w:rPr>
        <w:t xml:space="preserve"> </w:t>
      </w:r>
      <w:r>
        <w:rPr>
          <w:color w:val="484848"/>
          <w:spacing w:val="-1"/>
          <w:w w:val="133"/>
        </w:rPr>
        <w:t>A</w:t>
      </w:r>
      <w:r>
        <w:rPr>
          <w:color w:val="484848"/>
          <w:spacing w:val="-1"/>
          <w:w w:val="55"/>
        </w:rPr>
        <w:t>j</w:t>
      </w:r>
      <w:r>
        <w:rPr>
          <w:color w:val="484848"/>
          <w:spacing w:val="-1"/>
          <w:w w:val="88"/>
        </w:rPr>
        <w:t>a</w:t>
      </w:r>
      <w:r>
        <w:rPr>
          <w:color w:val="484848"/>
          <w:w w:val="88"/>
        </w:rPr>
        <w:t>x</w:t>
      </w:r>
      <w:r>
        <w:rPr>
          <w:color w:val="484848"/>
        </w:rPr>
        <w:t xml:space="preserve"> </w:t>
      </w:r>
      <w:r>
        <w:rPr>
          <w:color w:val="484848"/>
          <w:spacing w:val="-5"/>
          <w:w w:val="100"/>
        </w:rPr>
        <w:t>请求已经完成，如果是这样，也就意味着你将尝试在</w:t>
      </w:r>
      <w:r>
        <w:rPr>
          <w:color w:val="484848"/>
          <w:spacing w:val="-3"/>
          <w:w w:val="100"/>
        </w:rPr>
        <w:t>一个未挂载的组件上调用</w:t>
      </w:r>
      <w:r>
        <w:rPr>
          <w:color w:val="484848"/>
          <w:spacing w:val="-3"/>
        </w:rPr>
        <w:t xml:space="preserve"> </w:t>
      </w:r>
      <w:r>
        <w:rPr>
          <w:color w:val="484848"/>
          <w:spacing w:val="-1"/>
          <w:w w:val="77"/>
        </w:rPr>
        <w:t>s</w:t>
      </w:r>
      <w:r>
        <w:rPr>
          <w:color w:val="484848"/>
          <w:spacing w:val="-1"/>
          <w:w w:val="88"/>
        </w:rPr>
        <w:t>e</w:t>
      </w:r>
      <w:r>
        <w:rPr>
          <w:color w:val="484848"/>
          <w:spacing w:val="-1"/>
          <w:w w:val="55"/>
        </w:rPr>
        <w:t>t</w:t>
      </w:r>
      <w:r>
        <w:rPr>
          <w:color w:val="484848"/>
          <w:spacing w:val="-1"/>
          <w:w w:val="100"/>
        </w:rPr>
        <w:t>S</w:t>
      </w:r>
      <w:r>
        <w:rPr>
          <w:color w:val="484848"/>
          <w:spacing w:val="-1"/>
          <w:w w:val="55"/>
        </w:rPr>
        <w:t>t</w:t>
      </w:r>
      <w:r>
        <w:rPr>
          <w:color w:val="484848"/>
          <w:spacing w:val="-1"/>
          <w:w w:val="88"/>
        </w:rPr>
        <w:t>a</w:t>
      </w:r>
      <w:r>
        <w:rPr>
          <w:color w:val="484848"/>
          <w:spacing w:val="-1"/>
          <w:w w:val="55"/>
        </w:rPr>
        <w:t>t</w:t>
      </w:r>
      <w:r>
        <w:rPr>
          <w:color w:val="484848"/>
          <w:w w:val="88"/>
        </w:rPr>
        <w:t>e</w:t>
      </w:r>
      <w:r>
        <w:rPr>
          <w:color w:val="484848"/>
          <w:spacing w:val="-3"/>
          <w:w w:val="100"/>
        </w:rPr>
        <w:t>，这将不起作用。在</w:t>
      </w:r>
      <w:r>
        <w:rPr>
          <w:color w:val="484848"/>
          <w:spacing w:val="-3"/>
        </w:rPr>
        <w:t xml:space="preserve"> </w:t>
      </w:r>
      <w:r>
        <w:rPr>
          <w:color w:val="484848"/>
          <w:spacing w:val="-1"/>
          <w:w w:val="88"/>
        </w:rPr>
        <w:t>co</w:t>
      </w:r>
      <w:r>
        <w:rPr>
          <w:color w:val="484848"/>
          <w:spacing w:val="-1"/>
          <w:w w:val="144"/>
        </w:rPr>
        <w:t>m</w:t>
      </w:r>
      <w:r>
        <w:rPr>
          <w:color w:val="484848"/>
          <w:spacing w:val="-1"/>
          <w:w w:val="100"/>
        </w:rPr>
        <w:t>p</w:t>
      </w:r>
      <w:r>
        <w:rPr>
          <w:color w:val="484848"/>
          <w:spacing w:val="-1"/>
          <w:w w:val="88"/>
        </w:rPr>
        <w:t>o</w:t>
      </w:r>
      <w:r>
        <w:rPr>
          <w:color w:val="484848"/>
          <w:spacing w:val="-1"/>
          <w:w w:val="100"/>
        </w:rPr>
        <w:t>n</w:t>
      </w:r>
      <w:r>
        <w:rPr>
          <w:color w:val="484848"/>
          <w:spacing w:val="-1"/>
          <w:w w:val="88"/>
        </w:rPr>
        <w:t>e</w:t>
      </w:r>
      <w:r>
        <w:rPr>
          <w:color w:val="484848"/>
          <w:spacing w:val="-1"/>
          <w:w w:val="100"/>
        </w:rPr>
        <w:t>n</w:t>
      </w:r>
      <w:r>
        <w:rPr>
          <w:color w:val="484848"/>
          <w:spacing w:val="-1"/>
          <w:w w:val="55"/>
        </w:rPr>
        <w:t>t</w:t>
      </w:r>
      <w:r>
        <w:rPr>
          <w:color w:val="484848"/>
          <w:spacing w:val="-1"/>
          <w:w w:val="133"/>
        </w:rPr>
        <w:t>D</w:t>
      </w:r>
      <w:r>
        <w:rPr>
          <w:color w:val="484848"/>
          <w:spacing w:val="-1"/>
          <w:w w:val="55"/>
        </w:rPr>
        <w:t>i</w:t>
      </w:r>
      <w:r>
        <w:rPr>
          <w:color w:val="484848"/>
          <w:spacing w:val="-1"/>
          <w:w w:val="100"/>
        </w:rPr>
        <w:t>d</w:t>
      </w:r>
      <w:r>
        <w:rPr>
          <w:color w:val="484848"/>
          <w:spacing w:val="-1"/>
          <w:w w:val="156"/>
        </w:rPr>
        <w:t>M</w:t>
      </w:r>
      <w:r>
        <w:rPr>
          <w:color w:val="484848"/>
          <w:spacing w:val="-1"/>
          <w:w w:val="88"/>
        </w:rPr>
        <w:t>o</w:t>
      </w:r>
      <w:r>
        <w:rPr>
          <w:color w:val="484848"/>
          <w:spacing w:val="-1"/>
          <w:w w:val="100"/>
        </w:rPr>
        <w:t>un</w:t>
      </w:r>
      <w:r>
        <w:rPr>
          <w:color w:val="484848"/>
          <w:w w:val="55"/>
        </w:rPr>
        <w:t>t</w:t>
      </w:r>
      <w:r>
        <w:rPr>
          <w:color w:val="484848"/>
        </w:rPr>
        <w:t xml:space="preserve"> </w:t>
      </w:r>
      <w:r>
        <w:rPr>
          <w:color w:val="484848"/>
          <w:spacing w:val="-2"/>
          <w:w w:val="100"/>
        </w:rPr>
        <w:t>中发起网络</w:t>
      </w:r>
      <w:r>
        <w:rPr>
          <w:color w:val="484848"/>
          <w:spacing w:val="-3"/>
        </w:rPr>
        <w:t>请求将保证这有一个组件可以更新了。</w:t>
      </w:r>
    </w:p>
    <w:p>
      <w:pPr>
        <w:pStyle w:val="7"/>
        <w:ind w:left="0"/>
      </w:pPr>
    </w:p>
    <w:p>
      <w:pPr>
        <w:pStyle w:val="7"/>
        <w:spacing w:before="10"/>
        <w:ind w:left="0"/>
        <w:rPr>
          <w:sz w:val="15"/>
        </w:rPr>
      </w:pPr>
    </w:p>
    <w:p>
      <w:pPr>
        <w:pStyle w:val="4"/>
        <w:numPr>
          <w:ilvl w:val="1"/>
          <w:numId w:val="85"/>
        </w:numPr>
        <w:tabs>
          <w:tab w:val="left" w:pos="879"/>
          <w:tab w:val="left" w:pos="880"/>
        </w:tabs>
        <w:spacing w:before="0" w:after="0" w:line="240" w:lineRule="auto"/>
        <w:ind w:left="880" w:right="0" w:hanging="360"/>
        <w:jc w:val="left"/>
      </w:pPr>
      <w:r>
        <w:rPr>
          <w:color w:val="484848"/>
          <w:spacing w:val="27"/>
        </w:rPr>
        <w:t xml:space="preserve">在 </w:t>
      </w:r>
      <w:r>
        <w:rPr>
          <w:color w:val="484848"/>
        </w:rPr>
        <w:t>React</w:t>
      </w:r>
      <w:r>
        <w:rPr>
          <w:color w:val="484848"/>
          <w:spacing w:val="18"/>
        </w:rPr>
        <w:t xml:space="preserve"> 中，</w:t>
      </w:r>
      <w:r>
        <w:rPr>
          <w:color w:val="484848"/>
        </w:rPr>
        <w:t>refs</w:t>
      </w:r>
      <w:r>
        <w:rPr>
          <w:color w:val="484848"/>
          <w:spacing w:val="5"/>
        </w:rPr>
        <w:t xml:space="preserve"> 的作用是什么？</w:t>
      </w:r>
    </w:p>
    <w:p>
      <w:pPr>
        <w:pStyle w:val="6"/>
      </w:pPr>
      <w:r>
        <w:rPr>
          <w:color w:val="484848"/>
        </w:rPr>
        <w:t>参考回答：</w:t>
      </w:r>
    </w:p>
    <w:p>
      <w:pPr>
        <w:pStyle w:val="7"/>
        <w:spacing w:line="266" w:lineRule="auto"/>
        <w:ind w:right="337"/>
      </w:pPr>
      <w:r>
        <w:rPr>
          <w:color w:val="484848"/>
          <w:spacing w:val="-1"/>
          <w:w w:val="133"/>
        </w:rPr>
        <w:t>R</w:t>
      </w:r>
      <w:r>
        <w:rPr>
          <w:color w:val="484848"/>
          <w:spacing w:val="-1"/>
          <w:w w:val="88"/>
        </w:rPr>
        <w:t>e</w:t>
      </w:r>
      <w:r>
        <w:rPr>
          <w:color w:val="484848"/>
          <w:spacing w:val="-1"/>
          <w:w w:val="55"/>
        </w:rPr>
        <w:t>f</w:t>
      </w:r>
      <w:r>
        <w:rPr>
          <w:color w:val="484848"/>
          <w:w w:val="77"/>
        </w:rPr>
        <w:t>s</w:t>
      </w:r>
      <w:r>
        <w:rPr>
          <w:color w:val="484848"/>
        </w:rPr>
        <w:t xml:space="preserve"> </w:t>
      </w:r>
      <w:r>
        <w:rPr>
          <w:color w:val="484848"/>
          <w:spacing w:val="-3"/>
          <w:w w:val="100"/>
        </w:rPr>
        <w:t>可以用于获取一个</w:t>
      </w:r>
      <w:r>
        <w:rPr>
          <w:color w:val="484848"/>
          <w:spacing w:val="-3"/>
        </w:rPr>
        <w:t xml:space="preserve"> </w:t>
      </w:r>
      <w:r>
        <w:rPr>
          <w:color w:val="484848"/>
          <w:spacing w:val="-1"/>
          <w:w w:val="133"/>
        </w:rPr>
        <w:t>DO</w:t>
      </w:r>
      <w:r>
        <w:rPr>
          <w:color w:val="484848"/>
          <w:w w:val="156"/>
        </w:rPr>
        <w:t>M</w:t>
      </w:r>
      <w:r>
        <w:rPr>
          <w:color w:val="484848"/>
        </w:rPr>
        <w:t xml:space="preserve"> </w:t>
      </w:r>
      <w:r>
        <w:rPr>
          <w:color w:val="484848"/>
          <w:spacing w:val="-2"/>
          <w:w w:val="100"/>
        </w:rPr>
        <w:t>节点或者</w:t>
      </w:r>
      <w:r>
        <w:rPr>
          <w:color w:val="484848"/>
          <w:spacing w:val="-2"/>
        </w:rPr>
        <w:t xml:space="preserve"> </w:t>
      </w:r>
      <w:r>
        <w:rPr>
          <w:color w:val="484848"/>
          <w:spacing w:val="-1"/>
          <w:w w:val="133"/>
        </w:rPr>
        <w:t>R</w:t>
      </w:r>
      <w:r>
        <w:rPr>
          <w:color w:val="484848"/>
          <w:spacing w:val="-1"/>
          <w:w w:val="88"/>
        </w:rPr>
        <w:t>eac</w:t>
      </w:r>
      <w:r>
        <w:rPr>
          <w:color w:val="484848"/>
          <w:w w:val="55"/>
        </w:rPr>
        <w:t>t</w:t>
      </w:r>
      <w:r>
        <w:rPr>
          <w:color w:val="484848"/>
        </w:rPr>
        <w:t xml:space="preserve"> </w:t>
      </w:r>
      <w:r>
        <w:rPr>
          <w:color w:val="484848"/>
          <w:spacing w:val="-10"/>
          <w:w w:val="100"/>
        </w:rPr>
        <w:t>组件的引用。何时使用</w:t>
      </w:r>
      <w:r>
        <w:rPr>
          <w:color w:val="484848"/>
          <w:spacing w:val="-10"/>
        </w:rPr>
        <w:t xml:space="preserve"> </w:t>
      </w:r>
      <w:r>
        <w:rPr>
          <w:color w:val="484848"/>
          <w:spacing w:val="-1"/>
          <w:w w:val="66"/>
        </w:rPr>
        <w:t>r</w:t>
      </w:r>
      <w:r>
        <w:rPr>
          <w:color w:val="484848"/>
          <w:spacing w:val="-1"/>
          <w:w w:val="88"/>
        </w:rPr>
        <w:t>e</w:t>
      </w:r>
      <w:r>
        <w:rPr>
          <w:color w:val="484848"/>
          <w:spacing w:val="-1"/>
          <w:w w:val="55"/>
        </w:rPr>
        <w:t>f</w:t>
      </w:r>
      <w:r>
        <w:rPr>
          <w:color w:val="484848"/>
          <w:w w:val="77"/>
        </w:rPr>
        <w:t>s</w:t>
      </w:r>
      <w:r>
        <w:rPr>
          <w:color w:val="484848"/>
        </w:rPr>
        <w:t xml:space="preserve"> </w:t>
      </w:r>
      <w:r>
        <w:rPr>
          <w:color w:val="484848"/>
          <w:spacing w:val="-2"/>
          <w:w w:val="100"/>
        </w:rPr>
        <w:t>的好的示例</w:t>
      </w:r>
      <w:r>
        <w:rPr>
          <w:color w:val="484848"/>
          <w:spacing w:val="-3"/>
          <w:w w:val="95"/>
        </w:rPr>
        <w:t>有管理焦点</w:t>
      </w:r>
      <w:r>
        <w:rPr>
          <w:color w:val="484848"/>
          <w:w w:val="90"/>
        </w:rPr>
        <w:t>/</w:t>
      </w:r>
      <w:r>
        <w:rPr>
          <w:color w:val="484848"/>
          <w:spacing w:val="-1"/>
          <w:w w:val="95"/>
        </w:rPr>
        <w:t xml:space="preserve">文本选择，触发命令动画，或者和第三方 </w:t>
      </w:r>
      <w:r>
        <w:rPr>
          <w:color w:val="484848"/>
          <w:w w:val="120"/>
        </w:rPr>
        <w:t>DOM</w:t>
      </w:r>
      <w:r>
        <w:rPr>
          <w:color w:val="484848"/>
          <w:spacing w:val="114"/>
          <w:w w:val="120"/>
        </w:rPr>
        <w:t xml:space="preserve"> </w:t>
      </w:r>
      <w:r>
        <w:rPr>
          <w:color w:val="484848"/>
          <w:spacing w:val="-3"/>
          <w:w w:val="95"/>
        </w:rPr>
        <w:t>库集成。你应该避免使用</w:t>
      </w:r>
      <w:r>
        <w:rPr>
          <w:color w:val="484848"/>
          <w:spacing w:val="-1"/>
          <w:w w:val="100"/>
        </w:rPr>
        <w:t>S</w:t>
      </w:r>
      <w:r>
        <w:rPr>
          <w:color w:val="484848"/>
          <w:spacing w:val="-1"/>
          <w:w w:val="55"/>
        </w:rPr>
        <w:t>t</w:t>
      </w:r>
      <w:r>
        <w:rPr>
          <w:color w:val="484848"/>
          <w:spacing w:val="-1"/>
          <w:w w:val="66"/>
        </w:rPr>
        <w:t>r</w:t>
      </w:r>
      <w:r>
        <w:rPr>
          <w:color w:val="484848"/>
          <w:spacing w:val="-1"/>
          <w:w w:val="55"/>
        </w:rPr>
        <w:t>i</w:t>
      </w:r>
      <w:r>
        <w:rPr>
          <w:color w:val="484848"/>
          <w:spacing w:val="-1"/>
          <w:w w:val="100"/>
        </w:rPr>
        <w:t>n</w:t>
      </w:r>
      <w:r>
        <w:rPr>
          <w:color w:val="484848"/>
          <w:w w:val="88"/>
        </w:rPr>
        <w:t>g</w:t>
      </w:r>
      <w:r>
        <w:rPr>
          <w:color w:val="484848"/>
        </w:rPr>
        <w:t xml:space="preserve"> </w:t>
      </w:r>
      <w:r>
        <w:rPr>
          <w:color w:val="484848"/>
          <w:spacing w:val="-2"/>
          <w:w w:val="100"/>
        </w:rPr>
        <w:t>类型的</w:t>
      </w:r>
      <w:r>
        <w:rPr>
          <w:color w:val="484848"/>
          <w:spacing w:val="-2"/>
        </w:rPr>
        <w:t xml:space="preserve"> </w:t>
      </w:r>
      <w:r>
        <w:rPr>
          <w:color w:val="484848"/>
          <w:spacing w:val="-1"/>
          <w:w w:val="133"/>
        </w:rPr>
        <w:t>R</w:t>
      </w:r>
      <w:r>
        <w:rPr>
          <w:color w:val="484848"/>
          <w:spacing w:val="-1"/>
          <w:w w:val="88"/>
        </w:rPr>
        <w:t>e</w:t>
      </w:r>
      <w:r>
        <w:rPr>
          <w:color w:val="484848"/>
          <w:spacing w:val="-1"/>
          <w:w w:val="55"/>
        </w:rPr>
        <w:t>f</w:t>
      </w:r>
      <w:r>
        <w:rPr>
          <w:color w:val="484848"/>
          <w:w w:val="77"/>
        </w:rPr>
        <w:t>s</w:t>
      </w:r>
      <w:r>
        <w:rPr>
          <w:color w:val="484848"/>
        </w:rPr>
        <w:t xml:space="preserve"> </w:t>
      </w:r>
      <w:r>
        <w:rPr>
          <w:color w:val="484848"/>
          <w:spacing w:val="-2"/>
          <w:w w:val="100"/>
        </w:rPr>
        <w:t>和内联的</w:t>
      </w:r>
      <w:r>
        <w:rPr>
          <w:color w:val="484848"/>
          <w:spacing w:val="-2"/>
        </w:rPr>
        <w:t xml:space="preserve"> </w:t>
      </w:r>
      <w:r>
        <w:rPr>
          <w:color w:val="484848"/>
          <w:spacing w:val="-1"/>
          <w:w w:val="66"/>
        </w:rPr>
        <w:t>r</w:t>
      </w:r>
      <w:r>
        <w:rPr>
          <w:color w:val="484848"/>
          <w:spacing w:val="-1"/>
          <w:w w:val="88"/>
        </w:rPr>
        <w:t>e</w:t>
      </w:r>
      <w:r>
        <w:rPr>
          <w:color w:val="484848"/>
          <w:w w:val="55"/>
        </w:rPr>
        <w:t>f</w:t>
      </w:r>
      <w:r>
        <w:rPr>
          <w:color w:val="484848"/>
        </w:rPr>
        <w:t xml:space="preserve"> </w:t>
      </w:r>
      <w:r>
        <w:rPr>
          <w:color w:val="484848"/>
          <w:spacing w:val="-2"/>
          <w:w w:val="100"/>
        </w:rPr>
        <w:t>回调。</w:t>
      </w:r>
      <w:r>
        <w:rPr>
          <w:color w:val="484848"/>
          <w:spacing w:val="-1"/>
          <w:w w:val="133"/>
        </w:rPr>
        <w:t>R</w:t>
      </w:r>
      <w:r>
        <w:rPr>
          <w:color w:val="484848"/>
          <w:spacing w:val="-1"/>
          <w:w w:val="88"/>
        </w:rPr>
        <w:t>e</w:t>
      </w:r>
      <w:r>
        <w:rPr>
          <w:color w:val="484848"/>
          <w:spacing w:val="-1"/>
          <w:w w:val="55"/>
        </w:rPr>
        <w:t>f</w:t>
      </w:r>
      <w:r>
        <w:rPr>
          <w:color w:val="484848"/>
          <w:w w:val="77"/>
        </w:rPr>
        <w:t>s</w:t>
      </w:r>
      <w:r>
        <w:rPr>
          <w:color w:val="484848"/>
        </w:rPr>
        <w:t xml:space="preserve"> </w:t>
      </w:r>
      <w:r>
        <w:rPr>
          <w:color w:val="484848"/>
          <w:spacing w:val="-2"/>
          <w:w w:val="100"/>
        </w:rPr>
        <w:t>回调是</w:t>
      </w:r>
      <w:r>
        <w:rPr>
          <w:color w:val="484848"/>
          <w:spacing w:val="-2"/>
        </w:rPr>
        <w:t xml:space="preserve"> </w:t>
      </w:r>
      <w:r>
        <w:rPr>
          <w:color w:val="484848"/>
          <w:spacing w:val="-1"/>
          <w:w w:val="133"/>
        </w:rPr>
        <w:t>R</w:t>
      </w:r>
      <w:r>
        <w:rPr>
          <w:color w:val="484848"/>
          <w:spacing w:val="-1"/>
          <w:w w:val="88"/>
        </w:rPr>
        <w:t>eac</w:t>
      </w:r>
      <w:r>
        <w:rPr>
          <w:color w:val="484848"/>
          <w:w w:val="55"/>
        </w:rPr>
        <w:t>t</w:t>
      </w:r>
      <w:r>
        <w:rPr>
          <w:color w:val="484848"/>
        </w:rPr>
        <w:t xml:space="preserve"> </w:t>
      </w:r>
      <w:r>
        <w:rPr>
          <w:color w:val="484848"/>
          <w:spacing w:val="-2"/>
          <w:w w:val="100"/>
        </w:rPr>
        <w:t>所推荐的。</w:t>
      </w:r>
    </w:p>
    <w:p>
      <w:pPr>
        <w:pStyle w:val="7"/>
        <w:ind w:left="0"/>
      </w:pPr>
    </w:p>
    <w:p>
      <w:pPr>
        <w:pStyle w:val="7"/>
        <w:spacing w:before="12"/>
        <w:ind w:left="0"/>
        <w:rPr>
          <w:sz w:val="15"/>
        </w:rPr>
      </w:pPr>
    </w:p>
    <w:p>
      <w:pPr>
        <w:pStyle w:val="4"/>
        <w:numPr>
          <w:ilvl w:val="1"/>
          <w:numId w:val="85"/>
        </w:numPr>
        <w:tabs>
          <w:tab w:val="left" w:pos="879"/>
          <w:tab w:val="left" w:pos="880"/>
        </w:tabs>
        <w:spacing w:before="0" w:after="0" w:line="240" w:lineRule="auto"/>
        <w:ind w:left="880" w:right="0" w:hanging="360"/>
        <w:jc w:val="left"/>
      </w:pPr>
      <w:r>
        <w:rPr>
          <w:color w:val="484848"/>
        </w:rPr>
        <w:t>何为高阶组件(higher</w:t>
      </w:r>
      <w:r>
        <w:rPr>
          <w:color w:val="484848"/>
          <w:spacing w:val="-11"/>
        </w:rPr>
        <w:t xml:space="preserve"> </w:t>
      </w:r>
      <w:r>
        <w:rPr>
          <w:color w:val="484848"/>
        </w:rPr>
        <w:t>order</w:t>
      </w:r>
      <w:r>
        <w:rPr>
          <w:color w:val="484848"/>
          <w:spacing w:val="-10"/>
        </w:rPr>
        <w:t xml:space="preserve"> </w:t>
      </w:r>
      <w:r>
        <w:rPr>
          <w:color w:val="484848"/>
        </w:rPr>
        <w:t>component)？</w:t>
      </w:r>
    </w:p>
    <w:p>
      <w:pPr>
        <w:pStyle w:val="6"/>
        <w:spacing w:before="173"/>
      </w:pPr>
      <w:r>
        <w:rPr>
          <w:color w:val="484848"/>
        </w:rPr>
        <w:t>参考回答：</w:t>
      </w:r>
    </w:p>
    <w:p>
      <w:pPr>
        <w:pStyle w:val="7"/>
        <w:spacing w:line="266" w:lineRule="auto"/>
        <w:ind w:right="373"/>
        <w:jc w:val="both"/>
      </w:pPr>
      <w:r>
        <w:rPr>
          <w:color w:val="484848"/>
          <w:spacing w:val="-3"/>
        </w:rPr>
        <w:t>高阶组件是一个以组件为参数并返回一个新组件的函数。</w:t>
      </w:r>
      <w:r>
        <w:rPr>
          <w:color w:val="484848"/>
          <w:w w:val="110"/>
        </w:rPr>
        <w:t xml:space="preserve">HOC </w:t>
      </w:r>
      <w:r>
        <w:rPr>
          <w:color w:val="484848"/>
          <w:spacing w:val="-3"/>
        </w:rPr>
        <w:t>运行你重用代码、逻辑</w:t>
      </w:r>
      <w:r>
        <w:rPr>
          <w:color w:val="484848"/>
          <w:spacing w:val="-5"/>
        </w:rPr>
        <w:t xml:space="preserve">和引导抽象。最常见的可能是 </w:t>
      </w:r>
      <w:r>
        <w:rPr>
          <w:color w:val="484848"/>
        </w:rPr>
        <w:t>Redux</w:t>
      </w:r>
      <w:r>
        <w:rPr>
          <w:color w:val="484848"/>
          <w:spacing w:val="-14"/>
        </w:rPr>
        <w:t xml:space="preserve"> 的 </w:t>
      </w:r>
      <w:r>
        <w:rPr>
          <w:color w:val="484848"/>
        </w:rPr>
        <w:t>connect</w:t>
      </w:r>
      <w:r>
        <w:rPr>
          <w:color w:val="484848"/>
          <w:spacing w:val="-5"/>
        </w:rPr>
        <w:t xml:space="preserve"> 函数。除了简单分享工具库和简单的</w:t>
      </w:r>
      <w:r>
        <w:rPr>
          <w:color w:val="484848"/>
          <w:spacing w:val="-2"/>
          <w:w w:val="100"/>
        </w:rPr>
        <w:t>组合，</w:t>
      </w:r>
      <w:r>
        <w:rPr>
          <w:color w:val="484848"/>
          <w:spacing w:val="-1"/>
          <w:w w:val="144"/>
        </w:rPr>
        <w:t>H</w:t>
      </w:r>
      <w:r>
        <w:rPr>
          <w:color w:val="484848"/>
          <w:spacing w:val="-1"/>
          <w:w w:val="133"/>
        </w:rPr>
        <w:t>O</w:t>
      </w:r>
      <w:r>
        <w:rPr>
          <w:color w:val="484848"/>
          <w:w w:val="122"/>
        </w:rPr>
        <w:t>C</w:t>
      </w:r>
      <w:r>
        <w:rPr>
          <w:color w:val="484848"/>
          <w:spacing w:val="-57"/>
        </w:rPr>
        <w:t xml:space="preserve"> </w:t>
      </w:r>
      <w:r>
        <w:rPr>
          <w:color w:val="484848"/>
          <w:spacing w:val="-3"/>
          <w:w w:val="100"/>
        </w:rPr>
        <w:t>最好的方式是共享</w:t>
      </w:r>
      <w:r>
        <w:rPr>
          <w:color w:val="484848"/>
          <w:spacing w:val="-3"/>
        </w:rPr>
        <w:t xml:space="preserve"> </w:t>
      </w:r>
      <w:r>
        <w:rPr>
          <w:color w:val="484848"/>
          <w:spacing w:val="-1"/>
          <w:w w:val="133"/>
        </w:rPr>
        <w:t>R</w:t>
      </w:r>
      <w:r>
        <w:rPr>
          <w:color w:val="484848"/>
          <w:spacing w:val="-1"/>
          <w:w w:val="88"/>
        </w:rPr>
        <w:t>eac</w:t>
      </w:r>
      <w:r>
        <w:rPr>
          <w:color w:val="484848"/>
          <w:w w:val="55"/>
        </w:rPr>
        <w:t>t</w:t>
      </w:r>
      <w:r>
        <w:rPr>
          <w:color w:val="484848"/>
        </w:rPr>
        <w:t xml:space="preserve"> </w:t>
      </w:r>
      <w:r>
        <w:rPr>
          <w:color w:val="484848"/>
          <w:spacing w:val="-3"/>
          <w:w w:val="100"/>
        </w:rPr>
        <w:t>组件之间的行为。如果你发现你在不同的地方写</w:t>
      </w:r>
      <w:r>
        <w:rPr>
          <w:color w:val="484848"/>
          <w:spacing w:val="-3"/>
        </w:rPr>
        <w:t xml:space="preserve">了大量代码来做同一件事时，就应该考虑将代码重构为可重用的 </w:t>
      </w:r>
      <w:r>
        <w:rPr>
          <w:color w:val="484848"/>
          <w:w w:val="110"/>
        </w:rPr>
        <w:t>HOC</w:t>
      </w:r>
      <w:r>
        <w:rPr>
          <w:color w:val="484848"/>
        </w:rPr>
        <w:t>。</w:t>
      </w:r>
    </w:p>
    <w:p>
      <w:pPr>
        <w:pStyle w:val="7"/>
        <w:ind w:left="0"/>
      </w:pPr>
    </w:p>
    <w:p>
      <w:pPr>
        <w:pStyle w:val="7"/>
        <w:spacing w:before="11"/>
        <w:ind w:left="0"/>
        <w:rPr>
          <w:sz w:val="15"/>
        </w:rPr>
      </w:pPr>
    </w:p>
    <w:p>
      <w:pPr>
        <w:pStyle w:val="4"/>
        <w:numPr>
          <w:ilvl w:val="1"/>
          <w:numId w:val="85"/>
        </w:numPr>
        <w:tabs>
          <w:tab w:val="left" w:pos="879"/>
          <w:tab w:val="left" w:pos="880"/>
        </w:tabs>
        <w:spacing w:before="0" w:after="0" w:line="240" w:lineRule="auto"/>
        <w:ind w:left="880" w:right="0" w:hanging="360"/>
        <w:jc w:val="left"/>
      </w:pPr>
      <w:r>
        <w:rPr>
          <w:color w:val="484848"/>
        </w:rPr>
        <w:t>使用箭头函数(arrow</w:t>
      </w:r>
      <w:r>
        <w:rPr>
          <w:color w:val="484848"/>
          <w:spacing w:val="-8"/>
        </w:rPr>
        <w:t xml:space="preserve"> </w:t>
      </w:r>
      <w:r>
        <w:rPr>
          <w:color w:val="484848"/>
        </w:rPr>
        <w:t>functions)的优点是什么？</w:t>
      </w:r>
    </w:p>
    <w:p>
      <w:pPr>
        <w:pStyle w:val="6"/>
      </w:pPr>
      <w:r>
        <w:rPr>
          <w:color w:val="484848"/>
        </w:rPr>
        <w:t>参考回答：</w:t>
      </w:r>
    </w:p>
    <w:p>
      <w:pPr>
        <w:pStyle w:val="18"/>
        <w:numPr>
          <w:ilvl w:val="0"/>
          <w:numId w:val="86"/>
        </w:numPr>
        <w:tabs>
          <w:tab w:val="left" w:pos="436"/>
        </w:tabs>
        <w:spacing w:before="0" w:after="0" w:line="266" w:lineRule="auto"/>
        <w:ind w:left="160" w:right="337" w:firstLine="0"/>
        <w:jc w:val="both"/>
        <w:rPr>
          <w:rFonts w:hint="eastAsia" w:ascii="宋体" w:hAnsi="宋体" w:eastAsia="宋体"/>
          <w:sz w:val="22"/>
        </w:rPr>
      </w:pPr>
      <w:r>
        <w:rPr>
          <w:rFonts w:hint="eastAsia" w:ascii="宋体" w:hAnsi="宋体" w:eastAsia="宋体"/>
          <w:color w:val="484848"/>
          <w:spacing w:val="-10"/>
          <w:sz w:val="22"/>
        </w:rPr>
        <w:t xml:space="preserve">作用域安全：在箭头函数之前，每一个新创建的函数都有定义自身的 </w:t>
      </w:r>
      <w:r>
        <w:rPr>
          <w:rFonts w:hint="eastAsia" w:ascii="宋体" w:hAnsi="宋体" w:eastAsia="宋体"/>
          <w:color w:val="484848"/>
          <w:w w:val="95"/>
          <w:sz w:val="22"/>
        </w:rPr>
        <w:t>this</w:t>
      </w:r>
      <w:r>
        <w:rPr>
          <w:rFonts w:hint="eastAsia" w:ascii="宋体" w:hAnsi="宋体" w:eastAsia="宋体"/>
          <w:color w:val="484848"/>
          <w:spacing w:val="-52"/>
          <w:w w:val="95"/>
          <w:sz w:val="22"/>
        </w:rPr>
        <w:t xml:space="preserve"> </w:t>
      </w:r>
      <w:r>
        <w:rPr>
          <w:rFonts w:hint="eastAsia" w:ascii="宋体" w:hAnsi="宋体" w:eastAsia="宋体"/>
          <w:color w:val="484848"/>
          <w:spacing w:val="-3"/>
          <w:sz w:val="22"/>
        </w:rPr>
        <w:t>值</w:t>
      </w:r>
      <w:r>
        <w:rPr>
          <w:rFonts w:hint="eastAsia" w:ascii="宋体" w:hAnsi="宋体" w:eastAsia="宋体"/>
          <w:color w:val="484848"/>
          <w:w w:val="95"/>
          <w:sz w:val="22"/>
        </w:rPr>
        <w:t>(</w:t>
      </w:r>
      <w:r>
        <w:rPr>
          <w:rFonts w:hint="eastAsia" w:ascii="宋体" w:hAnsi="宋体" w:eastAsia="宋体"/>
          <w:color w:val="484848"/>
          <w:spacing w:val="-2"/>
          <w:sz w:val="22"/>
        </w:rPr>
        <w:t>在构造</w:t>
      </w:r>
      <w:r>
        <w:rPr>
          <w:rFonts w:hint="eastAsia" w:ascii="宋体" w:hAnsi="宋体" w:eastAsia="宋体"/>
          <w:color w:val="484848"/>
          <w:spacing w:val="-14"/>
          <w:sz w:val="22"/>
        </w:rPr>
        <w:t xml:space="preserve">函数中是新对象；在严格模式下，函数调用中的 </w:t>
      </w:r>
      <w:r>
        <w:rPr>
          <w:rFonts w:hint="eastAsia" w:ascii="宋体" w:hAnsi="宋体" w:eastAsia="宋体"/>
          <w:color w:val="484848"/>
          <w:w w:val="95"/>
          <w:sz w:val="22"/>
        </w:rPr>
        <w:t>this</w:t>
      </w:r>
      <w:r>
        <w:rPr>
          <w:rFonts w:hint="eastAsia" w:ascii="宋体" w:hAnsi="宋体" w:eastAsia="宋体"/>
          <w:color w:val="484848"/>
          <w:spacing w:val="-33"/>
          <w:w w:val="95"/>
          <w:sz w:val="22"/>
        </w:rPr>
        <w:t xml:space="preserve"> </w:t>
      </w:r>
      <w:r>
        <w:rPr>
          <w:rFonts w:hint="eastAsia" w:ascii="宋体" w:hAnsi="宋体" w:eastAsia="宋体"/>
          <w:color w:val="484848"/>
          <w:spacing w:val="-9"/>
          <w:sz w:val="22"/>
        </w:rPr>
        <w:t>是未定义的；如果函数被称为“对</w:t>
      </w:r>
      <w:r>
        <w:rPr>
          <w:rFonts w:hint="eastAsia" w:ascii="宋体" w:hAnsi="宋体" w:eastAsia="宋体"/>
          <w:color w:val="484848"/>
          <w:spacing w:val="-5"/>
          <w:sz w:val="22"/>
        </w:rPr>
        <w:t xml:space="preserve">象方法”，则为基础对象等)，但箭头函数不会，它会使用封闭执行上下文的 </w:t>
      </w:r>
      <w:r>
        <w:rPr>
          <w:rFonts w:hint="eastAsia" w:ascii="宋体" w:hAnsi="宋体" w:eastAsia="宋体"/>
          <w:color w:val="484848"/>
          <w:w w:val="95"/>
          <w:sz w:val="22"/>
        </w:rPr>
        <w:t>this</w:t>
      </w:r>
      <w:r>
        <w:rPr>
          <w:rFonts w:hint="eastAsia" w:ascii="宋体" w:hAnsi="宋体" w:eastAsia="宋体"/>
          <w:color w:val="484848"/>
          <w:spacing w:val="-55"/>
          <w:w w:val="95"/>
          <w:sz w:val="22"/>
        </w:rPr>
        <w:t xml:space="preserve"> </w:t>
      </w:r>
      <w:r>
        <w:rPr>
          <w:rFonts w:hint="eastAsia" w:ascii="宋体" w:hAnsi="宋体" w:eastAsia="宋体"/>
          <w:color w:val="484848"/>
          <w:sz w:val="22"/>
        </w:rPr>
        <w:t>值。</w:t>
      </w:r>
    </w:p>
    <w:p>
      <w:pPr>
        <w:pStyle w:val="7"/>
        <w:spacing w:before="4"/>
        <w:ind w:left="0"/>
        <w:rPr>
          <w:sz w:val="23"/>
        </w:rPr>
      </w:pPr>
    </w:p>
    <w:p>
      <w:pPr>
        <w:pStyle w:val="18"/>
        <w:numPr>
          <w:ilvl w:val="0"/>
          <w:numId w:val="86"/>
        </w:numPr>
        <w:tabs>
          <w:tab w:val="left" w:pos="436"/>
        </w:tabs>
        <w:spacing w:before="0" w:after="0" w:line="240" w:lineRule="auto"/>
        <w:ind w:left="436" w:right="0" w:hanging="276"/>
        <w:jc w:val="both"/>
        <w:rPr>
          <w:rFonts w:hint="eastAsia" w:ascii="宋体" w:eastAsia="宋体"/>
          <w:sz w:val="22"/>
        </w:rPr>
      </w:pPr>
      <w:r>
        <w:rPr>
          <w:rFonts w:hint="eastAsia" w:ascii="宋体" w:eastAsia="宋体"/>
          <w:color w:val="484848"/>
          <w:spacing w:val="-3"/>
          <w:sz w:val="22"/>
        </w:rPr>
        <w:t>简单：箭头函数易于阅读和书写</w:t>
      </w:r>
    </w:p>
    <w:p>
      <w:pPr>
        <w:pStyle w:val="7"/>
        <w:spacing w:before="9"/>
        <w:ind w:left="0"/>
        <w:rPr>
          <w:sz w:val="26"/>
        </w:rPr>
      </w:pPr>
    </w:p>
    <w:p>
      <w:pPr>
        <w:pStyle w:val="18"/>
        <w:numPr>
          <w:ilvl w:val="0"/>
          <w:numId w:val="86"/>
        </w:numPr>
        <w:tabs>
          <w:tab w:val="left" w:pos="436"/>
        </w:tabs>
        <w:spacing w:before="0" w:after="0" w:line="266" w:lineRule="auto"/>
        <w:ind w:left="160" w:right="337" w:firstLine="0"/>
        <w:jc w:val="both"/>
        <w:rPr>
          <w:rFonts w:hint="eastAsia" w:ascii="宋体" w:eastAsia="宋体"/>
          <w:sz w:val="22"/>
        </w:rPr>
      </w:pPr>
      <w:r>
        <w:rPr>
          <w:rFonts w:hint="eastAsia" w:ascii="宋体" w:eastAsia="宋体"/>
          <w:color w:val="484848"/>
          <w:spacing w:val="-11"/>
          <w:sz w:val="22"/>
        </w:rPr>
        <w:t>清晰：当一切都是一个箭头函数，任何常规函数都可以立即用于定义作用域。开发者</w:t>
      </w:r>
      <w:r>
        <w:rPr>
          <w:rFonts w:hint="eastAsia" w:ascii="宋体" w:eastAsia="宋体"/>
          <w:color w:val="484848"/>
          <w:spacing w:val="-6"/>
          <w:sz w:val="22"/>
        </w:rPr>
        <w:t xml:space="preserve">总是可以查找 </w:t>
      </w:r>
      <w:r>
        <w:rPr>
          <w:rFonts w:hint="eastAsia" w:ascii="宋体" w:eastAsia="宋体"/>
          <w:color w:val="484848"/>
          <w:sz w:val="22"/>
        </w:rPr>
        <w:t>next-higher</w:t>
      </w:r>
      <w:r>
        <w:rPr>
          <w:rFonts w:hint="eastAsia" w:ascii="宋体" w:eastAsia="宋体"/>
          <w:color w:val="484848"/>
          <w:spacing w:val="-5"/>
          <w:sz w:val="22"/>
        </w:rPr>
        <w:t xml:space="preserve"> 函数语句，以查看 </w:t>
      </w:r>
      <w:r>
        <w:rPr>
          <w:rFonts w:hint="eastAsia" w:ascii="宋体" w:eastAsia="宋体"/>
          <w:color w:val="484848"/>
          <w:sz w:val="22"/>
        </w:rPr>
        <w:t>this</w:t>
      </w:r>
      <w:r>
        <w:rPr>
          <w:rFonts w:hint="eastAsia" w:ascii="宋体" w:eastAsia="宋体"/>
          <w:color w:val="484848"/>
          <w:spacing w:val="-4"/>
          <w:sz w:val="22"/>
        </w:rPr>
        <w:t xml:space="preserve"> 的值</w:t>
      </w:r>
    </w:p>
    <w:p>
      <w:pPr>
        <w:pStyle w:val="7"/>
        <w:ind w:left="0"/>
      </w:pPr>
    </w:p>
    <w:p>
      <w:pPr>
        <w:pStyle w:val="7"/>
        <w:spacing w:before="10"/>
        <w:ind w:left="0"/>
        <w:rPr>
          <w:sz w:val="16"/>
        </w:rPr>
      </w:pPr>
    </w:p>
    <w:p>
      <w:pPr>
        <w:pStyle w:val="4"/>
        <w:numPr>
          <w:ilvl w:val="1"/>
          <w:numId w:val="86"/>
        </w:numPr>
        <w:tabs>
          <w:tab w:val="left" w:pos="879"/>
          <w:tab w:val="left" w:pos="880"/>
        </w:tabs>
        <w:spacing w:before="0" w:after="0" w:line="240" w:lineRule="auto"/>
        <w:ind w:left="880" w:right="0" w:hanging="360"/>
        <w:jc w:val="left"/>
      </w:pPr>
      <w:r>
        <w:rPr>
          <w:color w:val="484848"/>
          <w:spacing w:val="2"/>
        </w:rPr>
        <w:t xml:space="preserve">为什么建议传递给 </w:t>
      </w:r>
      <w:r>
        <w:rPr>
          <w:color w:val="484848"/>
        </w:rPr>
        <w:t>setState</w:t>
      </w:r>
      <w:r>
        <w:rPr>
          <w:color w:val="484848"/>
          <w:spacing w:val="4"/>
        </w:rPr>
        <w:t xml:space="preserve"> 的参数是一个 </w:t>
      </w:r>
      <w:r>
        <w:rPr>
          <w:color w:val="484848"/>
        </w:rPr>
        <w:t>callback 而不是一个对象？</w:t>
      </w:r>
    </w:p>
    <w:p>
      <w:pPr>
        <w:spacing w:after="0" w:line="240" w:lineRule="auto"/>
        <w:jc w:val="left"/>
        <w:sectPr>
          <w:pgSz w:w="11910" w:h="16840"/>
          <w:pgMar w:top="1380" w:right="1460" w:bottom="1600" w:left="1640" w:header="0" w:footer="963" w:gutter="0"/>
        </w:sectPr>
      </w:pPr>
    </w:p>
    <w:p>
      <w:pPr>
        <w:pStyle w:val="6"/>
        <w:spacing w:before="0" w:line="373" w:lineRule="exact"/>
      </w:pPr>
      <w:r>
        <w:rPr>
          <w:color w:val="484848"/>
        </w:rPr>
        <w:t>参考回答：</w:t>
      </w:r>
    </w:p>
    <w:p>
      <w:pPr>
        <w:pStyle w:val="7"/>
        <w:spacing w:line="266" w:lineRule="auto"/>
        <w:ind w:right="589"/>
      </w:pPr>
      <w:r>
        <w:rPr>
          <w:color w:val="484848"/>
          <w:w w:val="100"/>
        </w:rPr>
        <w:t>因为</w:t>
      </w:r>
      <w:r>
        <w:rPr>
          <w:color w:val="484848"/>
        </w:rPr>
        <w:t xml:space="preserve"> </w:t>
      </w:r>
      <w:r>
        <w:rPr>
          <w:color w:val="484848"/>
          <w:w w:val="55"/>
        </w:rPr>
        <w:t>t</w:t>
      </w:r>
      <w:r>
        <w:rPr>
          <w:color w:val="484848"/>
          <w:w w:val="100"/>
        </w:rPr>
        <w:t>h</w:t>
      </w:r>
      <w:r>
        <w:rPr>
          <w:color w:val="484848"/>
          <w:w w:val="55"/>
        </w:rPr>
        <w:t>i</w:t>
      </w:r>
      <w:r>
        <w:rPr>
          <w:color w:val="484848"/>
          <w:w w:val="77"/>
        </w:rPr>
        <w:t>s</w:t>
      </w:r>
      <w:r>
        <w:rPr>
          <w:color w:val="484848"/>
          <w:w w:val="50"/>
        </w:rPr>
        <w:t>.</w:t>
      </w:r>
      <w:r>
        <w:rPr>
          <w:color w:val="484848"/>
          <w:w w:val="100"/>
        </w:rPr>
        <w:t>p</w:t>
      </w:r>
      <w:r>
        <w:rPr>
          <w:color w:val="484848"/>
          <w:w w:val="66"/>
        </w:rPr>
        <w:t>r</w:t>
      </w:r>
      <w:r>
        <w:rPr>
          <w:color w:val="484848"/>
          <w:w w:val="88"/>
        </w:rPr>
        <w:t>o</w:t>
      </w:r>
      <w:r>
        <w:rPr>
          <w:color w:val="484848"/>
          <w:w w:val="100"/>
        </w:rPr>
        <w:t>p</w:t>
      </w:r>
      <w:r>
        <w:rPr>
          <w:color w:val="484848"/>
          <w:w w:val="77"/>
        </w:rPr>
        <w:t>s</w:t>
      </w:r>
      <w:r>
        <w:rPr>
          <w:color w:val="484848"/>
        </w:rPr>
        <w:t xml:space="preserve"> </w:t>
      </w:r>
      <w:r>
        <w:rPr>
          <w:color w:val="484848"/>
          <w:w w:val="100"/>
        </w:rPr>
        <w:t>和</w:t>
      </w:r>
      <w:r>
        <w:rPr>
          <w:color w:val="484848"/>
        </w:rPr>
        <w:t xml:space="preserve"> </w:t>
      </w:r>
      <w:r>
        <w:rPr>
          <w:color w:val="484848"/>
          <w:w w:val="55"/>
        </w:rPr>
        <w:t>t</w:t>
      </w:r>
      <w:r>
        <w:rPr>
          <w:color w:val="484848"/>
          <w:w w:val="100"/>
        </w:rPr>
        <w:t>h</w:t>
      </w:r>
      <w:r>
        <w:rPr>
          <w:color w:val="484848"/>
          <w:w w:val="55"/>
        </w:rPr>
        <w:t>i</w:t>
      </w:r>
      <w:r>
        <w:rPr>
          <w:color w:val="484848"/>
          <w:w w:val="77"/>
        </w:rPr>
        <w:t>s</w:t>
      </w:r>
      <w:r>
        <w:rPr>
          <w:color w:val="484848"/>
          <w:w w:val="50"/>
        </w:rPr>
        <w:t>.</w:t>
      </w:r>
      <w:r>
        <w:rPr>
          <w:color w:val="484848"/>
          <w:w w:val="77"/>
        </w:rPr>
        <w:t>s</w:t>
      </w:r>
      <w:r>
        <w:rPr>
          <w:color w:val="484848"/>
          <w:w w:val="55"/>
        </w:rPr>
        <w:t>t</w:t>
      </w:r>
      <w:r>
        <w:rPr>
          <w:color w:val="484848"/>
          <w:w w:val="88"/>
        </w:rPr>
        <w:t>a</w:t>
      </w:r>
      <w:r>
        <w:rPr>
          <w:color w:val="484848"/>
          <w:w w:val="55"/>
        </w:rPr>
        <w:t>t</w:t>
      </w:r>
      <w:r>
        <w:rPr>
          <w:color w:val="484848"/>
          <w:w w:val="88"/>
        </w:rPr>
        <w:t>e</w:t>
      </w:r>
      <w:r>
        <w:rPr>
          <w:color w:val="484848"/>
        </w:rPr>
        <w:t xml:space="preserve"> </w:t>
      </w:r>
      <w:r>
        <w:rPr>
          <w:color w:val="484848"/>
          <w:w w:val="100"/>
        </w:rPr>
        <w:t xml:space="preserve">的更新可能是异步的，不能依赖它们的值去计算下一个 </w:t>
      </w:r>
      <w:r>
        <w:rPr>
          <w:color w:val="484848"/>
        </w:rPr>
        <w:t>state。</w:t>
      </w:r>
    </w:p>
    <w:p>
      <w:pPr>
        <w:pStyle w:val="7"/>
        <w:ind w:left="0"/>
      </w:pPr>
    </w:p>
    <w:p>
      <w:pPr>
        <w:pStyle w:val="7"/>
        <w:spacing w:before="12"/>
        <w:ind w:left="0"/>
        <w:rPr>
          <w:sz w:val="15"/>
        </w:rPr>
      </w:pPr>
    </w:p>
    <w:p>
      <w:pPr>
        <w:pStyle w:val="4"/>
        <w:numPr>
          <w:ilvl w:val="1"/>
          <w:numId w:val="86"/>
        </w:numPr>
        <w:tabs>
          <w:tab w:val="left" w:pos="879"/>
          <w:tab w:val="left" w:pos="880"/>
        </w:tabs>
        <w:spacing w:before="0" w:after="0" w:line="240" w:lineRule="auto"/>
        <w:ind w:left="880" w:right="0" w:hanging="360"/>
        <w:jc w:val="left"/>
      </w:pPr>
      <w:r>
        <w:rPr>
          <w:color w:val="484848"/>
          <w:spacing w:val="5"/>
        </w:rPr>
        <w:t xml:space="preserve">除了在构造函数中绑定 </w:t>
      </w:r>
      <w:r>
        <w:rPr>
          <w:color w:val="484848"/>
        </w:rPr>
        <w:t>this，还有其它方式吗？</w:t>
      </w:r>
    </w:p>
    <w:p>
      <w:pPr>
        <w:pStyle w:val="6"/>
      </w:pPr>
      <w:r>
        <w:rPr>
          <w:color w:val="484848"/>
        </w:rPr>
        <w:t>参考回答：</w:t>
      </w:r>
    </w:p>
    <w:p>
      <w:pPr>
        <w:pStyle w:val="7"/>
        <w:spacing w:line="266" w:lineRule="auto"/>
        <w:ind w:right="337"/>
        <w:jc w:val="both"/>
      </w:pPr>
      <w:r>
        <w:rPr>
          <w:color w:val="484848"/>
          <w:spacing w:val="-3"/>
          <w:w w:val="100"/>
        </w:rPr>
        <w:t>可以使用属性初始值设定项</w:t>
      </w:r>
      <w:r>
        <w:rPr>
          <w:color w:val="484848"/>
          <w:spacing w:val="-1"/>
          <w:w w:val="55"/>
        </w:rPr>
        <w:t>(</w:t>
      </w:r>
      <w:r>
        <w:rPr>
          <w:color w:val="484848"/>
          <w:spacing w:val="-1"/>
          <w:w w:val="100"/>
        </w:rPr>
        <w:t>p</w:t>
      </w:r>
      <w:r>
        <w:rPr>
          <w:color w:val="484848"/>
          <w:spacing w:val="-1"/>
          <w:w w:val="66"/>
        </w:rPr>
        <w:t>r</w:t>
      </w:r>
      <w:r>
        <w:rPr>
          <w:color w:val="484848"/>
          <w:spacing w:val="-1"/>
          <w:w w:val="88"/>
        </w:rPr>
        <w:t>o</w:t>
      </w:r>
      <w:r>
        <w:rPr>
          <w:color w:val="484848"/>
          <w:spacing w:val="-1"/>
          <w:w w:val="100"/>
        </w:rPr>
        <w:t>p</w:t>
      </w:r>
      <w:r>
        <w:rPr>
          <w:color w:val="484848"/>
          <w:spacing w:val="-1"/>
          <w:w w:val="88"/>
        </w:rPr>
        <w:t>e</w:t>
      </w:r>
      <w:r>
        <w:rPr>
          <w:color w:val="484848"/>
          <w:spacing w:val="-1"/>
          <w:w w:val="66"/>
        </w:rPr>
        <w:t>r</w:t>
      </w:r>
      <w:r>
        <w:rPr>
          <w:color w:val="484848"/>
          <w:spacing w:val="-1"/>
          <w:w w:val="55"/>
        </w:rPr>
        <w:t>t</w:t>
      </w:r>
      <w:r>
        <w:rPr>
          <w:color w:val="484848"/>
          <w:w w:val="88"/>
        </w:rPr>
        <w:t>y</w:t>
      </w:r>
      <w:r>
        <w:rPr>
          <w:color w:val="484848"/>
          <w:spacing w:val="-57"/>
        </w:rPr>
        <w:t xml:space="preserve"> </w:t>
      </w:r>
      <w:r>
        <w:rPr>
          <w:color w:val="484848"/>
          <w:spacing w:val="-1"/>
          <w:w w:val="55"/>
        </w:rPr>
        <w:t>i</w:t>
      </w:r>
      <w:r>
        <w:rPr>
          <w:color w:val="484848"/>
          <w:spacing w:val="-1"/>
          <w:w w:val="100"/>
        </w:rPr>
        <w:t>n</w:t>
      </w:r>
      <w:r>
        <w:rPr>
          <w:color w:val="484848"/>
          <w:spacing w:val="-1"/>
          <w:w w:val="55"/>
        </w:rPr>
        <w:t>iti</w:t>
      </w:r>
      <w:r>
        <w:rPr>
          <w:color w:val="484848"/>
          <w:spacing w:val="-1"/>
          <w:w w:val="88"/>
        </w:rPr>
        <w:t>a</w:t>
      </w:r>
      <w:r>
        <w:rPr>
          <w:color w:val="484848"/>
          <w:spacing w:val="-1"/>
          <w:w w:val="55"/>
        </w:rPr>
        <w:t>li</w:t>
      </w:r>
      <w:r>
        <w:rPr>
          <w:color w:val="484848"/>
          <w:spacing w:val="-1"/>
          <w:w w:val="77"/>
        </w:rPr>
        <w:t>z</w:t>
      </w:r>
      <w:r>
        <w:rPr>
          <w:color w:val="484848"/>
          <w:spacing w:val="-1"/>
          <w:w w:val="88"/>
        </w:rPr>
        <w:t>e</w:t>
      </w:r>
      <w:r>
        <w:rPr>
          <w:color w:val="484848"/>
          <w:spacing w:val="-1"/>
          <w:w w:val="66"/>
        </w:rPr>
        <w:t>r</w:t>
      </w:r>
      <w:r>
        <w:rPr>
          <w:color w:val="484848"/>
          <w:spacing w:val="-1"/>
          <w:w w:val="77"/>
        </w:rPr>
        <w:t>s</w:t>
      </w:r>
      <w:r>
        <w:rPr>
          <w:color w:val="484848"/>
          <w:w w:val="55"/>
        </w:rPr>
        <w:t>)</w:t>
      </w:r>
      <w:r>
        <w:rPr>
          <w:color w:val="484848"/>
          <w:spacing w:val="-7"/>
          <w:w w:val="100"/>
        </w:rPr>
        <w:t>来正确绑定回调，</w:t>
      </w:r>
      <w:r>
        <w:rPr>
          <w:color w:val="484848"/>
          <w:spacing w:val="-1"/>
          <w:w w:val="88"/>
        </w:rPr>
        <w:t>c</w:t>
      </w:r>
      <w:r>
        <w:rPr>
          <w:color w:val="484848"/>
          <w:spacing w:val="-1"/>
          <w:w w:val="66"/>
        </w:rPr>
        <w:t>r</w:t>
      </w:r>
      <w:r>
        <w:rPr>
          <w:color w:val="484848"/>
          <w:spacing w:val="-1"/>
          <w:w w:val="88"/>
        </w:rPr>
        <w:t>ea</w:t>
      </w:r>
      <w:r>
        <w:rPr>
          <w:color w:val="484848"/>
          <w:spacing w:val="-1"/>
          <w:w w:val="55"/>
        </w:rPr>
        <w:t>t</w:t>
      </w:r>
      <w:r>
        <w:rPr>
          <w:color w:val="484848"/>
          <w:spacing w:val="-1"/>
          <w:w w:val="88"/>
        </w:rPr>
        <w:t>e</w:t>
      </w:r>
      <w:r>
        <w:rPr>
          <w:color w:val="484848"/>
          <w:spacing w:val="-1"/>
          <w:w w:val="109"/>
        </w:rPr>
        <w:t>-</w:t>
      </w:r>
      <w:r>
        <w:rPr>
          <w:color w:val="484848"/>
          <w:spacing w:val="-1"/>
          <w:w w:val="133"/>
        </w:rPr>
        <w:t>R</w:t>
      </w:r>
      <w:r>
        <w:rPr>
          <w:color w:val="484848"/>
          <w:spacing w:val="-1"/>
          <w:w w:val="88"/>
        </w:rPr>
        <w:t>eac</w:t>
      </w:r>
      <w:r>
        <w:rPr>
          <w:color w:val="484848"/>
          <w:spacing w:val="-1"/>
          <w:w w:val="55"/>
        </w:rPr>
        <w:t>t</w:t>
      </w:r>
      <w:r>
        <w:rPr>
          <w:color w:val="484848"/>
          <w:spacing w:val="-1"/>
          <w:w w:val="109"/>
        </w:rPr>
        <w:t>-</w:t>
      </w:r>
      <w:r>
        <w:rPr>
          <w:color w:val="484848"/>
          <w:spacing w:val="-1"/>
          <w:w w:val="88"/>
        </w:rPr>
        <w:t>a</w:t>
      </w:r>
      <w:r>
        <w:rPr>
          <w:color w:val="484848"/>
          <w:spacing w:val="-1"/>
          <w:w w:val="100"/>
        </w:rPr>
        <w:t>p</w:t>
      </w:r>
      <w:r>
        <w:rPr>
          <w:color w:val="484848"/>
          <w:w w:val="100"/>
        </w:rPr>
        <w:t>p</w:t>
      </w:r>
      <w:r>
        <w:rPr>
          <w:color w:val="484848"/>
        </w:rPr>
        <w:t xml:space="preserve"> </w:t>
      </w:r>
      <w:r>
        <w:rPr>
          <w:color w:val="484848"/>
          <w:spacing w:val="-1"/>
          <w:w w:val="100"/>
        </w:rPr>
        <w:t>也是</w:t>
      </w:r>
      <w:r>
        <w:rPr>
          <w:color w:val="484848"/>
          <w:spacing w:val="-8"/>
        </w:rPr>
        <w:t>默认支持的。在回调中你可以使用箭头函数，但问题是每次组件渲染时都会创建一个新</w:t>
      </w:r>
      <w:r>
        <w:rPr>
          <w:color w:val="484848"/>
          <w:spacing w:val="-3"/>
        </w:rPr>
        <w:t>的回调。</w:t>
      </w:r>
    </w:p>
    <w:p>
      <w:pPr>
        <w:pStyle w:val="7"/>
        <w:ind w:left="0"/>
      </w:pPr>
    </w:p>
    <w:p>
      <w:pPr>
        <w:pStyle w:val="7"/>
        <w:spacing w:before="12"/>
        <w:ind w:left="0"/>
        <w:rPr>
          <w:sz w:val="15"/>
        </w:rPr>
      </w:pPr>
    </w:p>
    <w:p>
      <w:pPr>
        <w:pStyle w:val="4"/>
        <w:numPr>
          <w:ilvl w:val="1"/>
          <w:numId w:val="86"/>
        </w:numPr>
        <w:tabs>
          <w:tab w:val="left" w:pos="879"/>
          <w:tab w:val="left" w:pos="880"/>
        </w:tabs>
        <w:spacing w:before="0" w:after="0" w:line="240" w:lineRule="auto"/>
        <w:ind w:left="880" w:right="0" w:hanging="360"/>
        <w:jc w:val="left"/>
      </w:pPr>
      <w:r>
        <w:rPr>
          <w:color w:val="484848"/>
        </w:rPr>
        <w:t>怎么阻止组件的渲染？</w:t>
      </w:r>
    </w:p>
    <w:p>
      <w:pPr>
        <w:pStyle w:val="6"/>
      </w:pPr>
      <w:r>
        <w:rPr>
          <w:color w:val="484848"/>
        </w:rPr>
        <w:t>参考回答：</w:t>
      </w:r>
    </w:p>
    <w:p>
      <w:pPr>
        <w:pStyle w:val="7"/>
        <w:spacing w:line="272" w:lineRule="exact"/>
        <w:jc w:val="both"/>
      </w:pPr>
      <w:r>
        <w:rPr>
          <w:color w:val="484848"/>
        </w:rPr>
        <w:t>在组件的 render 方法中返回 null 并不会影响触发组件的生命周期方法</w:t>
      </w:r>
    </w:p>
    <w:p>
      <w:pPr>
        <w:pStyle w:val="7"/>
        <w:ind w:left="0"/>
      </w:pPr>
    </w:p>
    <w:p>
      <w:pPr>
        <w:pStyle w:val="7"/>
        <w:spacing w:before="3"/>
        <w:ind w:left="0"/>
        <w:rPr>
          <w:sz w:val="19"/>
        </w:rPr>
      </w:pPr>
    </w:p>
    <w:p>
      <w:pPr>
        <w:pStyle w:val="4"/>
        <w:numPr>
          <w:ilvl w:val="1"/>
          <w:numId w:val="86"/>
        </w:numPr>
        <w:tabs>
          <w:tab w:val="left" w:pos="879"/>
          <w:tab w:val="left" w:pos="880"/>
        </w:tabs>
        <w:spacing w:before="0" w:after="0" w:line="240" w:lineRule="auto"/>
        <w:ind w:left="880" w:right="0" w:hanging="360"/>
        <w:jc w:val="left"/>
      </w:pPr>
      <w:r>
        <w:rPr>
          <w:color w:val="484848"/>
          <w:spacing w:val="4"/>
        </w:rPr>
        <w:t xml:space="preserve">当渲染一个列表时，何为 </w:t>
      </w:r>
      <w:r>
        <w:rPr>
          <w:color w:val="484848"/>
        </w:rPr>
        <w:t>key</w:t>
      </w:r>
      <w:r>
        <w:rPr>
          <w:color w:val="484848"/>
          <w:spacing w:val="13"/>
        </w:rPr>
        <w:t xml:space="preserve">？设置 </w:t>
      </w:r>
      <w:r>
        <w:rPr>
          <w:color w:val="484848"/>
        </w:rPr>
        <w:t>key</w:t>
      </w:r>
      <w:r>
        <w:rPr>
          <w:color w:val="484848"/>
          <w:spacing w:val="5"/>
        </w:rPr>
        <w:t xml:space="preserve"> 的目的是什么？</w:t>
      </w:r>
    </w:p>
    <w:p>
      <w:pPr>
        <w:pStyle w:val="6"/>
        <w:spacing w:before="173"/>
      </w:pPr>
      <w:r>
        <w:rPr>
          <w:color w:val="484848"/>
        </w:rPr>
        <w:t>参考回答：</w:t>
      </w:r>
    </w:p>
    <w:p>
      <w:pPr>
        <w:pStyle w:val="7"/>
        <w:spacing w:line="266" w:lineRule="auto"/>
        <w:ind w:right="337"/>
      </w:pPr>
      <w:r>
        <w:rPr>
          <w:color w:val="484848"/>
          <w:spacing w:val="-1"/>
          <w:w w:val="133"/>
        </w:rPr>
        <w:t>K</w:t>
      </w:r>
      <w:r>
        <w:rPr>
          <w:color w:val="484848"/>
          <w:spacing w:val="-1"/>
          <w:w w:val="88"/>
        </w:rPr>
        <w:t>ey</w:t>
      </w:r>
      <w:r>
        <w:rPr>
          <w:color w:val="484848"/>
          <w:w w:val="77"/>
        </w:rPr>
        <w:t>s</w:t>
      </w:r>
      <w:r>
        <w:rPr>
          <w:color w:val="484848"/>
        </w:rPr>
        <w:t xml:space="preserve"> </w:t>
      </w:r>
      <w:r>
        <w:rPr>
          <w:color w:val="484848"/>
          <w:spacing w:val="-2"/>
          <w:w w:val="100"/>
        </w:rPr>
        <w:t>会有助于</w:t>
      </w:r>
      <w:r>
        <w:rPr>
          <w:color w:val="484848"/>
          <w:spacing w:val="-2"/>
        </w:rPr>
        <w:t xml:space="preserve"> </w:t>
      </w:r>
      <w:r>
        <w:rPr>
          <w:color w:val="484848"/>
          <w:spacing w:val="-1"/>
          <w:w w:val="133"/>
        </w:rPr>
        <w:t>R</w:t>
      </w:r>
      <w:r>
        <w:rPr>
          <w:color w:val="484848"/>
          <w:spacing w:val="-1"/>
          <w:w w:val="88"/>
        </w:rPr>
        <w:t>eac</w:t>
      </w:r>
      <w:r>
        <w:rPr>
          <w:color w:val="484848"/>
          <w:w w:val="55"/>
        </w:rPr>
        <w:t>t</w:t>
      </w:r>
      <w:r>
        <w:rPr>
          <w:color w:val="484848"/>
        </w:rPr>
        <w:t xml:space="preserve"> </w:t>
      </w:r>
      <w:r>
        <w:rPr>
          <w:color w:val="484848"/>
          <w:spacing w:val="-2"/>
          <w:w w:val="100"/>
        </w:rPr>
        <w:t>识别哪些</w:t>
      </w:r>
      <w:r>
        <w:rPr>
          <w:color w:val="484848"/>
          <w:spacing w:val="-2"/>
        </w:rPr>
        <w:t xml:space="preserve"> </w:t>
      </w:r>
      <w:r>
        <w:rPr>
          <w:color w:val="484848"/>
          <w:spacing w:val="-1"/>
          <w:w w:val="55"/>
        </w:rPr>
        <w:t>it</w:t>
      </w:r>
      <w:r>
        <w:rPr>
          <w:color w:val="484848"/>
          <w:spacing w:val="-1"/>
          <w:w w:val="88"/>
        </w:rPr>
        <w:t>e</w:t>
      </w:r>
      <w:r>
        <w:rPr>
          <w:color w:val="484848"/>
          <w:spacing w:val="-1"/>
          <w:w w:val="144"/>
        </w:rPr>
        <w:t>m</w:t>
      </w:r>
      <w:r>
        <w:rPr>
          <w:color w:val="484848"/>
          <w:w w:val="77"/>
        </w:rPr>
        <w:t>s</w:t>
      </w:r>
      <w:r>
        <w:rPr>
          <w:color w:val="484848"/>
        </w:rPr>
        <w:t xml:space="preserve"> </w:t>
      </w:r>
      <w:r>
        <w:rPr>
          <w:color w:val="484848"/>
          <w:spacing w:val="-13"/>
          <w:w w:val="100"/>
        </w:rPr>
        <w:t>改变了，被添加了或者被移除了。</w:t>
      </w:r>
      <w:r>
        <w:rPr>
          <w:color w:val="484848"/>
          <w:spacing w:val="-1"/>
          <w:w w:val="133"/>
        </w:rPr>
        <w:t>K</w:t>
      </w:r>
      <w:r>
        <w:rPr>
          <w:color w:val="484848"/>
          <w:spacing w:val="-1"/>
          <w:w w:val="88"/>
        </w:rPr>
        <w:t>ey</w:t>
      </w:r>
      <w:r>
        <w:rPr>
          <w:color w:val="484848"/>
          <w:w w:val="77"/>
        </w:rPr>
        <w:t>s</w:t>
      </w:r>
      <w:r>
        <w:rPr>
          <w:color w:val="484848"/>
        </w:rPr>
        <w:t xml:space="preserve"> </w:t>
      </w:r>
      <w:r>
        <w:rPr>
          <w:color w:val="484848"/>
          <w:spacing w:val="-2"/>
          <w:w w:val="100"/>
        </w:rPr>
        <w:t>应该被赋</w:t>
      </w:r>
      <w:r>
        <w:rPr>
          <w:color w:val="484848"/>
          <w:spacing w:val="-3"/>
          <w:w w:val="100"/>
        </w:rPr>
        <w:t>予数组内的元素以赋予</w:t>
      </w:r>
      <w:r>
        <w:rPr>
          <w:color w:val="484848"/>
          <w:spacing w:val="-1"/>
          <w:w w:val="55"/>
        </w:rPr>
        <w:t>(</w:t>
      </w:r>
      <w:r>
        <w:rPr>
          <w:color w:val="484848"/>
          <w:spacing w:val="-1"/>
          <w:w w:val="133"/>
        </w:rPr>
        <w:t>DO</w:t>
      </w:r>
      <w:r>
        <w:rPr>
          <w:color w:val="484848"/>
          <w:spacing w:val="-1"/>
          <w:w w:val="156"/>
        </w:rPr>
        <w:t>M</w:t>
      </w:r>
      <w:r>
        <w:rPr>
          <w:color w:val="484848"/>
          <w:spacing w:val="-3"/>
          <w:w w:val="55"/>
        </w:rPr>
        <w:t>)</w:t>
      </w:r>
      <w:r>
        <w:rPr>
          <w:color w:val="484848"/>
          <w:spacing w:val="-10"/>
          <w:w w:val="100"/>
        </w:rPr>
        <w:t>元素一个稳定的标识，选择一个</w:t>
      </w:r>
      <w:r>
        <w:rPr>
          <w:color w:val="484848"/>
          <w:spacing w:val="-10"/>
        </w:rPr>
        <w:t xml:space="preserve"> </w:t>
      </w:r>
      <w:r>
        <w:rPr>
          <w:color w:val="484848"/>
          <w:spacing w:val="-1"/>
          <w:w w:val="100"/>
        </w:rPr>
        <w:t>k</w:t>
      </w:r>
      <w:r>
        <w:rPr>
          <w:color w:val="484848"/>
          <w:spacing w:val="-1"/>
          <w:w w:val="88"/>
        </w:rPr>
        <w:t>e</w:t>
      </w:r>
      <w:r>
        <w:rPr>
          <w:color w:val="484848"/>
          <w:w w:val="88"/>
        </w:rPr>
        <w:t>y</w:t>
      </w:r>
      <w:r>
        <w:rPr>
          <w:color w:val="484848"/>
        </w:rPr>
        <w:t xml:space="preserve"> </w:t>
      </w:r>
      <w:r>
        <w:rPr>
          <w:color w:val="484848"/>
          <w:spacing w:val="-3"/>
          <w:w w:val="100"/>
        </w:rPr>
        <w:t>的最佳方法是使用一</w:t>
      </w:r>
      <w:r>
        <w:rPr>
          <w:color w:val="484848"/>
          <w:spacing w:val="-4"/>
        </w:rPr>
        <w:t xml:space="preserve">个字符串，该字符串能惟一地标识一个列表项。很多时候你会使用数据中的 </w:t>
      </w:r>
      <w:r>
        <w:rPr>
          <w:color w:val="484848"/>
        </w:rPr>
        <w:t>IDs</w:t>
      </w:r>
      <w:r>
        <w:rPr>
          <w:color w:val="484848"/>
          <w:spacing w:val="-2"/>
        </w:rPr>
        <w:t xml:space="preserve"> 作为</w:t>
      </w:r>
      <w:r>
        <w:rPr>
          <w:color w:val="484848"/>
          <w:spacing w:val="-1"/>
          <w:w w:val="100"/>
        </w:rPr>
        <w:t>k</w:t>
      </w:r>
      <w:r>
        <w:rPr>
          <w:color w:val="484848"/>
          <w:spacing w:val="-1"/>
          <w:w w:val="88"/>
        </w:rPr>
        <w:t>ey</w:t>
      </w:r>
      <w:r>
        <w:rPr>
          <w:color w:val="484848"/>
          <w:spacing w:val="-1"/>
          <w:w w:val="77"/>
        </w:rPr>
        <w:t>s</w:t>
      </w:r>
      <w:r>
        <w:rPr>
          <w:color w:val="484848"/>
          <w:spacing w:val="-3"/>
          <w:w w:val="100"/>
        </w:rPr>
        <w:t>，当你没有稳定的</w:t>
      </w:r>
      <w:r>
        <w:rPr>
          <w:color w:val="484848"/>
          <w:spacing w:val="-3"/>
        </w:rPr>
        <w:t xml:space="preserve"> </w:t>
      </w:r>
      <w:r>
        <w:rPr>
          <w:color w:val="484848"/>
          <w:spacing w:val="-1"/>
          <w:w w:val="66"/>
        </w:rPr>
        <w:t>I</w:t>
      </w:r>
      <w:r>
        <w:rPr>
          <w:color w:val="484848"/>
          <w:spacing w:val="-1"/>
          <w:w w:val="133"/>
        </w:rPr>
        <w:t>D</w:t>
      </w:r>
      <w:r>
        <w:rPr>
          <w:color w:val="484848"/>
          <w:w w:val="77"/>
        </w:rPr>
        <w:t>s</w:t>
      </w:r>
      <w:r>
        <w:rPr>
          <w:color w:val="484848"/>
        </w:rPr>
        <w:t xml:space="preserve"> </w:t>
      </w:r>
      <w:r>
        <w:rPr>
          <w:color w:val="484848"/>
          <w:spacing w:val="-3"/>
          <w:w w:val="100"/>
        </w:rPr>
        <w:t>用于被渲染的</w:t>
      </w:r>
      <w:r>
        <w:rPr>
          <w:color w:val="484848"/>
          <w:spacing w:val="-3"/>
        </w:rPr>
        <w:t xml:space="preserve"> </w:t>
      </w:r>
      <w:r>
        <w:rPr>
          <w:color w:val="484848"/>
          <w:spacing w:val="-1"/>
          <w:w w:val="55"/>
        </w:rPr>
        <w:t>it</w:t>
      </w:r>
      <w:r>
        <w:rPr>
          <w:color w:val="484848"/>
          <w:spacing w:val="-1"/>
          <w:w w:val="88"/>
        </w:rPr>
        <w:t>e</w:t>
      </w:r>
      <w:r>
        <w:rPr>
          <w:color w:val="484848"/>
          <w:spacing w:val="-1"/>
          <w:w w:val="144"/>
        </w:rPr>
        <w:t>m</w:t>
      </w:r>
      <w:r>
        <w:rPr>
          <w:color w:val="484848"/>
          <w:w w:val="77"/>
        </w:rPr>
        <w:t>s</w:t>
      </w:r>
      <w:r>
        <w:rPr>
          <w:color w:val="484848"/>
        </w:rPr>
        <w:t xml:space="preserve"> </w:t>
      </w:r>
      <w:r>
        <w:rPr>
          <w:color w:val="484848"/>
          <w:spacing w:val="-3"/>
          <w:w w:val="100"/>
        </w:rPr>
        <w:t xml:space="preserve">时，可以使用项目索引作为渲染项的 </w:t>
      </w:r>
      <w:r>
        <w:rPr>
          <w:color w:val="484848"/>
          <w:spacing w:val="-1"/>
          <w:w w:val="100"/>
        </w:rPr>
        <w:t>k</w:t>
      </w:r>
      <w:r>
        <w:rPr>
          <w:color w:val="484848"/>
          <w:spacing w:val="-1"/>
          <w:w w:val="88"/>
        </w:rPr>
        <w:t>e</w:t>
      </w:r>
      <w:r>
        <w:rPr>
          <w:color w:val="484848"/>
          <w:w w:val="88"/>
        </w:rPr>
        <w:t>y</w:t>
      </w:r>
      <w:r>
        <w:rPr>
          <w:color w:val="484848"/>
          <w:spacing w:val="-3"/>
          <w:w w:val="100"/>
        </w:rPr>
        <w:t>，但这种方式并不推荐，如果</w:t>
      </w:r>
      <w:r>
        <w:rPr>
          <w:color w:val="484848"/>
          <w:spacing w:val="-3"/>
        </w:rPr>
        <w:t xml:space="preserve"> </w:t>
      </w:r>
      <w:r>
        <w:rPr>
          <w:color w:val="484848"/>
          <w:spacing w:val="-1"/>
          <w:w w:val="55"/>
        </w:rPr>
        <w:t>it</w:t>
      </w:r>
      <w:r>
        <w:rPr>
          <w:color w:val="484848"/>
          <w:spacing w:val="-1"/>
          <w:w w:val="88"/>
        </w:rPr>
        <w:t>e</w:t>
      </w:r>
      <w:r>
        <w:rPr>
          <w:color w:val="484848"/>
          <w:spacing w:val="-1"/>
          <w:w w:val="144"/>
        </w:rPr>
        <w:t>m</w:t>
      </w:r>
      <w:r>
        <w:rPr>
          <w:color w:val="484848"/>
          <w:w w:val="77"/>
        </w:rPr>
        <w:t>s</w:t>
      </w:r>
      <w:r>
        <w:rPr>
          <w:color w:val="484848"/>
        </w:rPr>
        <w:t xml:space="preserve"> </w:t>
      </w:r>
      <w:r>
        <w:rPr>
          <w:color w:val="484848"/>
          <w:spacing w:val="-3"/>
          <w:w w:val="100"/>
        </w:rPr>
        <w:t>可以重新排序，就会导致</w:t>
      </w:r>
      <w:r>
        <w:rPr>
          <w:color w:val="484848"/>
          <w:spacing w:val="-3"/>
        </w:rPr>
        <w:t xml:space="preserve"> </w:t>
      </w:r>
      <w:r>
        <w:rPr>
          <w:color w:val="484848"/>
          <w:spacing w:val="-1"/>
          <w:w w:val="66"/>
        </w:rPr>
        <w:t>r</w:t>
      </w:r>
      <w:r>
        <w:rPr>
          <w:color w:val="484848"/>
          <w:spacing w:val="-1"/>
          <w:w w:val="88"/>
        </w:rPr>
        <w:t>e</w:t>
      </w:r>
      <w:r>
        <w:rPr>
          <w:color w:val="484848"/>
          <w:spacing w:val="-1"/>
          <w:w w:val="109"/>
        </w:rPr>
        <w:t>-</w:t>
      </w:r>
      <w:r>
        <w:rPr>
          <w:color w:val="484848"/>
          <w:spacing w:val="-1"/>
          <w:w w:val="66"/>
        </w:rPr>
        <w:t>r</w:t>
      </w:r>
      <w:r>
        <w:rPr>
          <w:color w:val="484848"/>
          <w:spacing w:val="-1"/>
          <w:w w:val="88"/>
        </w:rPr>
        <w:t>e</w:t>
      </w:r>
      <w:r>
        <w:rPr>
          <w:color w:val="484848"/>
          <w:spacing w:val="-1"/>
          <w:w w:val="100"/>
        </w:rPr>
        <w:t>nd</w:t>
      </w:r>
      <w:r>
        <w:rPr>
          <w:color w:val="484848"/>
          <w:spacing w:val="-1"/>
          <w:w w:val="88"/>
        </w:rPr>
        <w:t>e</w:t>
      </w:r>
      <w:r>
        <w:rPr>
          <w:color w:val="484848"/>
          <w:w w:val="66"/>
        </w:rPr>
        <w:t>r</w:t>
      </w:r>
      <w:r>
        <w:rPr>
          <w:color w:val="484848"/>
        </w:rPr>
        <w:t xml:space="preserve"> </w:t>
      </w:r>
      <w:r>
        <w:rPr>
          <w:color w:val="484848"/>
          <w:spacing w:val="-1"/>
          <w:w w:val="100"/>
        </w:rPr>
        <w:t>变慢</w:t>
      </w:r>
    </w:p>
    <w:p>
      <w:pPr>
        <w:pStyle w:val="7"/>
        <w:spacing w:before="4"/>
        <w:ind w:left="0"/>
        <w:rPr>
          <w:sz w:val="25"/>
        </w:rPr>
      </w:pPr>
    </w:p>
    <w:p>
      <w:pPr>
        <w:pStyle w:val="18"/>
        <w:numPr>
          <w:ilvl w:val="1"/>
          <w:numId w:val="86"/>
        </w:numPr>
        <w:tabs>
          <w:tab w:val="left" w:pos="880"/>
        </w:tabs>
        <w:spacing w:before="0" w:after="0" w:line="211" w:lineRule="auto"/>
        <w:ind w:left="160" w:right="3210" w:firstLine="360"/>
        <w:jc w:val="both"/>
        <w:rPr>
          <w:b/>
          <w:sz w:val="22"/>
        </w:rPr>
      </w:pPr>
      <w:r>
        <w:rPr>
          <w:rFonts w:hint="eastAsia" w:ascii="宋体" w:hAnsi="宋体" w:eastAsia="宋体"/>
          <w:color w:val="484848"/>
          <w:spacing w:val="-6"/>
          <w:w w:val="95"/>
          <w:sz w:val="22"/>
        </w:rPr>
        <w:t xml:space="preserve">(在构造函数中)调用 </w:t>
      </w:r>
      <w:r>
        <w:rPr>
          <w:rFonts w:hint="eastAsia" w:ascii="宋体" w:hAnsi="宋体" w:eastAsia="宋体"/>
          <w:color w:val="484848"/>
          <w:w w:val="95"/>
          <w:sz w:val="22"/>
        </w:rPr>
        <w:t>super(props</w:t>
      </w:r>
      <w:r>
        <w:rPr>
          <w:rFonts w:hint="eastAsia" w:ascii="宋体" w:hAnsi="宋体" w:eastAsia="宋体"/>
          <w:color w:val="484848"/>
          <w:spacing w:val="-8"/>
          <w:w w:val="95"/>
          <w:sz w:val="22"/>
        </w:rPr>
        <w:t xml:space="preserve">) 的目的是什么？ </w:t>
      </w:r>
      <w:r>
        <w:rPr>
          <w:b/>
          <w:color w:val="484848"/>
          <w:spacing w:val="-5"/>
          <w:w w:val="95"/>
          <w:sz w:val="22"/>
        </w:rPr>
        <w:t>参考回答：</w:t>
      </w:r>
    </w:p>
    <w:p>
      <w:pPr>
        <w:pStyle w:val="7"/>
        <w:spacing w:line="266" w:lineRule="auto"/>
        <w:ind w:right="337"/>
        <w:jc w:val="both"/>
      </w:pPr>
      <w:r>
        <w:rPr>
          <w:color w:val="484848"/>
          <w:spacing w:val="-37"/>
        </w:rPr>
        <w:t xml:space="preserve">在 </w:t>
      </w:r>
      <w:r>
        <w:rPr>
          <w:color w:val="484848"/>
        </w:rPr>
        <w:t>super</w:t>
      </w:r>
      <w:r>
        <w:rPr>
          <w:color w:val="484848"/>
          <w:spacing w:val="-19"/>
        </w:rPr>
        <w:t xml:space="preserve">() 被调用之前，子类是不能使用 </w:t>
      </w:r>
      <w:r>
        <w:rPr>
          <w:color w:val="484848"/>
        </w:rPr>
        <w:t>this</w:t>
      </w:r>
      <w:r>
        <w:rPr>
          <w:color w:val="484848"/>
          <w:spacing w:val="-51"/>
        </w:rPr>
        <w:t xml:space="preserve"> 的，在 </w:t>
      </w:r>
      <w:r>
        <w:rPr>
          <w:color w:val="484848"/>
        </w:rPr>
        <w:t>ES2015</w:t>
      </w:r>
      <w:r>
        <w:rPr>
          <w:color w:val="484848"/>
          <w:spacing w:val="-30"/>
        </w:rPr>
        <w:t xml:space="preserve"> 中，子类必须在 </w:t>
      </w:r>
      <w:r>
        <w:rPr>
          <w:color w:val="484848"/>
        </w:rPr>
        <w:t xml:space="preserve">constructor </w:t>
      </w:r>
      <w:r>
        <w:rPr>
          <w:color w:val="484848"/>
          <w:spacing w:val="-13"/>
          <w:w w:val="95"/>
        </w:rPr>
        <w:t xml:space="preserve">中调用 </w:t>
      </w:r>
      <w:r>
        <w:rPr>
          <w:color w:val="484848"/>
          <w:w w:val="95"/>
        </w:rPr>
        <w:t>super</w:t>
      </w:r>
      <w:r>
        <w:rPr>
          <w:color w:val="484848"/>
          <w:spacing w:val="-18"/>
          <w:w w:val="95"/>
        </w:rPr>
        <w:t xml:space="preserve">()。传递 </w:t>
      </w:r>
      <w:r>
        <w:rPr>
          <w:color w:val="484848"/>
          <w:w w:val="95"/>
        </w:rPr>
        <w:t>props</w:t>
      </w:r>
      <w:r>
        <w:rPr>
          <w:color w:val="484848"/>
          <w:spacing w:val="-30"/>
          <w:w w:val="95"/>
        </w:rPr>
        <w:t xml:space="preserve"> 给 </w:t>
      </w:r>
      <w:r>
        <w:rPr>
          <w:color w:val="484848"/>
          <w:w w:val="95"/>
        </w:rPr>
        <w:t>super</w:t>
      </w:r>
      <w:r>
        <w:rPr>
          <w:color w:val="484848"/>
          <w:spacing w:val="-10"/>
          <w:w w:val="95"/>
        </w:rPr>
        <w:t xml:space="preserve">() 的原因则是便于(在子类中)能在 </w:t>
      </w:r>
      <w:r>
        <w:rPr>
          <w:color w:val="484848"/>
          <w:w w:val="95"/>
        </w:rPr>
        <w:t>constructor</w:t>
      </w:r>
      <w:r>
        <w:rPr>
          <w:color w:val="484848"/>
          <w:spacing w:val="-15"/>
          <w:w w:val="95"/>
        </w:rPr>
        <w:t xml:space="preserve"> 访问</w:t>
      </w:r>
      <w:r>
        <w:rPr>
          <w:color w:val="484848"/>
          <w:spacing w:val="-1"/>
          <w:w w:val="55"/>
        </w:rPr>
        <w:t>t</w:t>
      </w:r>
      <w:r>
        <w:rPr>
          <w:color w:val="484848"/>
          <w:spacing w:val="-1"/>
          <w:w w:val="100"/>
        </w:rPr>
        <w:t>h</w:t>
      </w:r>
      <w:r>
        <w:rPr>
          <w:color w:val="484848"/>
          <w:spacing w:val="-1"/>
          <w:w w:val="55"/>
        </w:rPr>
        <w:t>i</w:t>
      </w:r>
      <w:r>
        <w:rPr>
          <w:color w:val="484848"/>
          <w:spacing w:val="-1"/>
          <w:w w:val="77"/>
        </w:rPr>
        <w:t>s</w:t>
      </w:r>
      <w:r>
        <w:rPr>
          <w:color w:val="484848"/>
          <w:spacing w:val="-1"/>
          <w:w w:val="50"/>
        </w:rPr>
        <w:t>.</w:t>
      </w:r>
      <w:r>
        <w:rPr>
          <w:color w:val="484848"/>
          <w:spacing w:val="-1"/>
          <w:w w:val="100"/>
        </w:rPr>
        <w:t>p</w:t>
      </w:r>
      <w:r>
        <w:rPr>
          <w:color w:val="484848"/>
          <w:spacing w:val="-1"/>
          <w:w w:val="66"/>
        </w:rPr>
        <w:t>r</w:t>
      </w:r>
      <w:r>
        <w:rPr>
          <w:color w:val="484848"/>
          <w:spacing w:val="-1"/>
          <w:w w:val="88"/>
        </w:rPr>
        <w:t>o</w:t>
      </w:r>
      <w:r>
        <w:rPr>
          <w:color w:val="484848"/>
          <w:spacing w:val="-1"/>
          <w:w w:val="100"/>
        </w:rPr>
        <w:t>p</w:t>
      </w:r>
      <w:r>
        <w:rPr>
          <w:color w:val="484848"/>
          <w:spacing w:val="-1"/>
          <w:w w:val="77"/>
        </w:rPr>
        <w:t>s</w:t>
      </w:r>
      <w:r>
        <w:rPr>
          <w:color w:val="484848"/>
          <w:w w:val="100"/>
        </w:rPr>
        <w:t>。</w:t>
      </w:r>
    </w:p>
    <w:p>
      <w:pPr>
        <w:pStyle w:val="7"/>
        <w:ind w:left="0"/>
      </w:pPr>
    </w:p>
    <w:p>
      <w:pPr>
        <w:pStyle w:val="7"/>
        <w:spacing w:before="2"/>
        <w:ind w:left="0"/>
        <w:rPr>
          <w:sz w:val="16"/>
        </w:rPr>
      </w:pPr>
    </w:p>
    <w:p>
      <w:pPr>
        <w:pStyle w:val="4"/>
        <w:numPr>
          <w:ilvl w:val="1"/>
          <w:numId w:val="86"/>
        </w:numPr>
        <w:tabs>
          <w:tab w:val="left" w:pos="879"/>
          <w:tab w:val="left" w:pos="880"/>
        </w:tabs>
        <w:spacing w:before="0" w:after="0" w:line="240" w:lineRule="auto"/>
        <w:ind w:left="880" w:right="0" w:hanging="360"/>
        <w:jc w:val="left"/>
      </w:pPr>
      <w:r>
        <w:rPr>
          <w:color w:val="484848"/>
        </w:rPr>
        <w:t>何 为 JSX ？</w:t>
      </w:r>
    </w:p>
    <w:p>
      <w:pPr>
        <w:pStyle w:val="6"/>
      </w:pPr>
      <w:r>
        <w:rPr>
          <w:color w:val="484848"/>
        </w:rPr>
        <w:t>参考回答：</w:t>
      </w:r>
    </w:p>
    <w:p>
      <w:pPr>
        <w:pStyle w:val="7"/>
        <w:spacing w:line="266" w:lineRule="auto"/>
        <w:ind w:right="337"/>
      </w:pPr>
      <w:r>
        <w:rPr>
          <w:color w:val="484848"/>
        </w:rPr>
        <w:t>JSX</w:t>
      </w:r>
      <w:r>
        <w:rPr>
          <w:color w:val="484848"/>
          <w:spacing w:val="-30"/>
        </w:rPr>
        <w:t xml:space="preserve"> 是 </w:t>
      </w:r>
      <w:r>
        <w:rPr>
          <w:color w:val="484848"/>
        </w:rPr>
        <w:t>JavaScript</w:t>
      </w:r>
      <w:r>
        <w:rPr>
          <w:color w:val="484848"/>
          <w:spacing w:val="-10"/>
        </w:rPr>
        <w:t xml:space="preserve"> 语法的一种语法扩展，并拥有 </w:t>
      </w:r>
      <w:r>
        <w:rPr>
          <w:color w:val="484848"/>
        </w:rPr>
        <w:t>JavaScript</w:t>
      </w:r>
      <w:r>
        <w:rPr>
          <w:color w:val="484848"/>
          <w:spacing w:val="-8"/>
        </w:rPr>
        <w:t xml:space="preserve"> 的全部功能。</w:t>
      </w:r>
      <w:r>
        <w:rPr>
          <w:color w:val="484848"/>
        </w:rPr>
        <w:t>JSX</w:t>
      </w:r>
      <w:r>
        <w:rPr>
          <w:color w:val="484848"/>
          <w:spacing w:val="-16"/>
        </w:rPr>
        <w:t xml:space="preserve"> 生产</w:t>
      </w:r>
      <w:r>
        <w:rPr>
          <w:color w:val="484848"/>
          <w:spacing w:val="-1"/>
          <w:w w:val="133"/>
        </w:rPr>
        <w:t>R</w:t>
      </w:r>
      <w:r>
        <w:rPr>
          <w:color w:val="484848"/>
          <w:spacing w:val="-1"/>
          <w:w w:val="88"/>
        </w:rPr>
        <w:t>eac</w:t>
      </w:r>
      <w:r>
        <w:rPr>
          <w:color w:val="484848"/>
          <w:w w:val="55"/>
        </w:rPr>
        <w:t>t</w:t>
      </w:r>
      <w:r>
        <w:rPr>
          <w:color w:val="484848"/>
          <w:spacing w:val="-57"/>
        </w:rPr>
        <w:t xml:space="preserve"> </w:t>
      </w:r>
      <w:r>
        <w:rPr>
          <w:color w:val="484848"/>
          <w:w w:val="80"/>
        </w:rPr>
        <w:t>"</w:t>
      </w:r>
      <w:r>
        <w:rPr>
          <w:color w:val="484848"/>
          <w:spacing w:val="-2"/>
          <w:w w:val="100"/>
        </w:rPr>
        <w:t>元素</w:t>
      </w:r>
      <w:r>
        <w:rPr>
          <w:color w:val="484848"/>
          <w:w w:val="80"/>
        </w:rPr>
        <w:t>"</w:t>
      </w:r>
      <w:r>
        <w:rPr>
          <w:color w:val="484848"/>
          <w:spacing w:val="-12"/>
          <w:w w:val="100"/>
        </w:rPr>
        <w:t>，你可以将任何的</w:t>
      </w:r>
      <w:r>
        <w:rPr>
          <w:color w:val="484848"/>
          <w:spacing w:val="-12"/>
        </w:rPr>
        <w:t xml:space="preserve"> </w:t>
      </w:r>
      <w:r>
        <w:rPr>
          <w:color w:val="484848"/>
          <w:spacing w:val="-1"/>
          <w:w w:val="77"/>
        </w:rPr>
        <w:t>J</w:t>
      </w:r>
      <w:r>
        <w:rPr>
          <w:color w:val="484848"/>
          <w:spacing w:val="-1"/>
          <w:w w:val="88"/>
        </w:rPr>
        <w:t>ava</w:t>
      </w:r>
      <w:r>
        <w:rPr>
          <w:color w:val="484848"/>
          <w:spacing w:val="-1"/>
          <w:w w:val="100"/>
        </w:rPr>
        <w:t>S</w:t>
      </w:r>
      <w:r>
        <w:rPr>
          <w:color w:val="484848"/>
          <w:spacing w:val="-1"/>
          <w:w w:val="88"/>
        </w:rPr>
        <w:t>c</w:t>
      </w:r>
      <w:r>
        <w:rPr>
          <w:color w:val="484848"/>
          <w:spacing w:val="-1"/>
          <w:w w:val="66"/>
        </w:rPr>
        <w:t>r</w:t>
      </w:r>
      <w:r>
        <w:rPr>
          <w:color w:val="484848"/>
          <w:spacing w:val="-1"/>
          <w:w w:val="55"/>
        </w:rPr>
        <w:t>i</w:t>
      </w:r>
      <w:r>
        <w:rPr>
          <w:color w:val="484848"/>
          <w:spacing w:val="-1"/>
          <w:w w:val="100"/>
        </w:rPr>
        <w:t>p</w:t>
      </w:r>
      <w:r>
        <w:rPr>
          <w:color w:val="484848"/>
          <w:w w:val="55"/>
        </w:rPr>
        <w:t>t</w:t>
      </w:r>
      <w:r>
        <w:rPr>
          <w:color w:val="484848"/>
        </w:rPr>
        <w:t xml:space="preserve"> </w:t>
      </w:r>
      <w:r>
        <w:rPr>
          <w:color w:val="484848"/>
          <w:spacing w:val="-10"/>
          <w:w w:val="100"/>
        </w:rPr>
        <w:t>表达式封装在花括号里，然后将其嵌入到</w:t>
      </w:r>
      <w:r>
        <w:rPr>
          <w:color w:val="484848"/>
          <w:spacing w:val="-10"/>
        </w:rPr>
        <w:t xml:space="preserve"> </w:t>
      </w:r>
      <w:r>
        <w:rPr>
          <w:color w:val="484848"/>
          <w:spacing w:val="-1"/>
          <w:w w:val="77"/>
        </w:rPr>
        <w:t>J</w:t>
      </w:r>
      <w:r>
        <w:rPr>
          <w:color w:val="484848"/>
          <w:spacing w:val="-1"/>
          <w:w w:val="100"/>
        </w:rPr>
        <w:t>S</w:t>
      </w:r>
      <w:r>
        <w:rPr>
          <w:color w:val="484848"/>
          <w:w w:val="133"/>
        </w:rPr>
        <w:t>X</w:t>
      </w:r>
      <w:r>
        <w:rPr>
          <w:color w:val="484848"/>
          <w:spacing w:val="-8"/>
        </w:rPr>
        <w:t>中。在编译完成之后，JSX</w:t>
      </w:r>
      <w:r>
        <w:rPr>
          <w:color w:val="484848"/>
          <w:spacing w:val="-14"/>
        </w:rPr>
        <w:t xml:space="preserve"> 表达式就变成了常规的 </w:t>
      </w:r>
      <w:r>
        <w:rPr>
          <w:color w:val="484848"/>
        </w:rPr>
        <w:t>JavaScript</w:t>
      </w:r>
      <w:r>
        <w:rPr>
          <w:color w:val="484848"/>
          <w:spacing w:val="-10"/>
        </w:rPr>
        <w:t xml:space="preserve"> 对象，这意味着你可以在</w:t>
      </w:r>
      <w:r>
        <w:rPr>
          <w:color w:val="484848"/>
          <w:spacing w:val="-10"/>
          <w:w w:val="90"/>
        </w:rPr>
        <w:t xml:space="preserve">if </w:t>
      </w:r>
      <w:r>
        <w:rPr>
          <w:color w:val="484848"/>
          <w:spacing w:val="-9"/>
        </w:rPr>
        <w:t xml:space="preserve">语句和 </w:t>
      </w:r>
      <w:r>
        <w:rPr>
          <w:color w:val="484848"/>
          <w:w w:val="90"/>
        </w:rPr>
        <w:t xml:space="preserve">for </w:t>
      </w:r>
      <w:r>
        <w:rPr>
          <w:color w:val="484848"/>
          <w:spacing w:val="-7"/>
        </w:rPr>
        <w:t xml:space="preserve">循环内部使用 </w:t>
      </w:r>
      <w:r>
        <w:rPr>
          <w:color w:val="484848"/>
          <w:spacing w:val="-9"/>
        </w:rPr>
        <w:t>JSX，将它赋值给变量，接受它作为参数，并从函数中返回它。</w:t>
      </w:r>
    </w:p>
    <w:p>
      <w:pPr>
        <w:spacing w:after="0" w:line="266" w:lineRule="auto"/>
        <w:sectPr>
          <w:pgSz w:w="11910" w:h="16840"/>
          <w:pgMar w:top="1380" w:right="1460" w:bottom="1720" w:left="1640" w:header="0" w:footer="963" w:gutter="0"/>
        </w:sectPr>
      </w:pPr>
    </w:p>
    <w:p>
      <w:pPr>
        <w:pStyle w:val="3"/>
        <w:numPr>
          <w:ilvl w:val="1"/>
          <w:numId w:val="66"/>
        </w:numPr>
        <w:tabs>
          <w:tab w:val="left" w:pos="549"/>
        </w:tabs>
        <w:spacing w:before="0" w:after="0" w:line="431" w:lineRule="exact"/>
        <w:ind w:left="548" w:right="0" w:hanging="389"/>
        <w:jc w:val="left"/>
      </w:pPr>
      <w:bookmarkStart w:id="110" w:name="_bookmark143"/>
      <w:bookmarkEnd w:id="110"/>
      <w:bookmarkStart w:id="111" w:name="_bookmark143"/>
      <w:bookmarkEnd w:id="111"/>
      <w:r>
        <w:rPr>
          <w:color w:val="000007"/>
        </w:rPr>
        <w:t>| A</w:t>
      </w:r>
      <w:bookmarkStart w:id="112" w:name="_bookmark144"/>
      <w:bookmarkEnd w:id="112"/>
      <w:r>
        <w:rPr>
          <w:color w:val="000007"/>
        </w:rPr>
        <w:t>ngular</w:t>
      </w:r>
      <w:r>
        <w:rPr>
          <w:color w:val="000007"/>
          <w:spacing w:val="-2"/>
        </w:rPr>
        <w:t xml:space="preserve"> 框 架</w:t>
      </w:r>
    </w:p>
    <w:p>
      <w:pPr>
        <w:pStyle w:val="7"/>
        <w:spacing w:before="14"/>
        <w:ind w:left="0"/>
        <w:rPr>
          <w:rFonts w:ascii="Microsoft JhengHei"/>
          <w:b/>
          <w:sz w:val="15"/>
        </w:rPr>
      </w:pPr>
    </w:p>
    <w:p>
      <w:pPr>
        <w:pStyle w:val="18"/>
        <w:numPr>
          <w:ilvl w:val="2"/>
          <w:numId w:val="66"/>
        </w:numPr>
        <w:tabs>
          <w:tab w:val="left" w:pos="879"/>
          <w:tab w:val="left" w:pos="880"/>
        </w:tabs>
        <w:spacing w:before="0" w:after="0" w:line="240" w:lineRule="auto"/>
        <w:ind w:left="880" w:right="0" w:hanging="360"/>
        <w:jc w:val="left"/>
        <w:rPr>
          <w:b/>
          <w:sz w:val="24"/>
        </w:rPr>
      </w:pPr>
      <w:r>
        <w:rPr>
          <w:b/>
          <w:sz w:val="24"/>
        </w:rPr>
        <w:t>Angular</w:t>
      </w:r>
      <w:r>
        <w:rPr>
          <w:b/>
          <w:spacing w:val="-2"/>
          <w:sz w:val="24"/>
        </w:rPr>
        <w:t xml:space="preserve"> 中组件之间通信的方式</w:t>
      </w:r>
    </w:p>
    <w:p>
      <w:pPr>
        <w:spacing w:before="188" w:line="225" w:lineRule="auto"/>
        <w:ind w:left="160" w:right="7542" w:firstLine="0"/>
        <w:jc w:val="left"/>
        <w:rPr>
          <w:sz w:val="22"/>
        </w:rPr>
      </w:pPr>
      <w:r>
        <w:rPr>
          <w:rFonts w:hint="eastAsia" w:ascii="Microsoft JhengHei" w:eastAsia="Microsoft JhengHei"/>
          <w:b/>
          <w:color w:val="484848"/>
          <w:spacing w:val="-4"/>
          <w:sz w:val="22"/>
        </w:rPr>
        <w:t xml:space="preserve">参考回答： </w:t>
      </w:r>
      <w:r>
        <w:rPr>
          <w:sz w:val="22"/>
        </w:rPr>
        <w:t>Props</w:t>
      </w:r>
      <w:r>
        <w:rPr>
          <w:spacing w:val="-75"/>
          <w:sz w:val="22"/>
        </w:rPr>
        <w:t xml:space="preserve"> </w:t>
      </w:r>
      <w:r>
        <w:rPr>
          <w:sz w:val="22"/>
        </w:rPr>
        <w:t>down</w:t>
      </w:r>
    </w:p>
    <w:p>
      <w:pPr>
        <w:pStyle w:val="18"/>
        <w:numPr>
          <w:ilvl w:val="0"/>
          <w:numId w:val="87"/>
        </w:numPr>
        <w:tabs>
          <w:tab w:val="left" w:pos="327"/>
        </w:tabs>
        <w:spacing w:before="34" w:after="0" w:line="240" w:lineRule="auto"/>
        <w:ind w:left="326" w:right="0" w:hanging="167"/>
        <w:jc w:val="left"/>
        <w:rPr>
          <w:rFonts w:hint="eastAsia" w:ascii="宋体" w:eastAsia="宋体"/>
          <w:sz w:val="22"/>
        </w:rPr>
      </w:pPr>
      <w:r>
        <w:rPr>
          <w:rFonts w:hint="eastAsia" w:ascii="宋体" w:eastAsia="宋体"/>
          <w:spacing w:val="-3"/>
          <w:sz w:val="22"/>
        </w:rPr>
        <w:t>调用子组件</w:t>
      </w:r>
      <w:r>
        <w:rPr>
          <w:rFonts w:hint="eastAsia" w:ascii="宋体" w:eastAsia="宋体"/>
          <w:w w:val="80"/>
          <w:sz w:val="22"/>
        </w:rPr>
        <w:t>,</w:t>
      </w:r>
      <w:r>
        <w:rPr>
          <w:rFonts w:hint="eastAsia" w:ascii="宋体" w:eastAsia="宋体"/>
          <w:spacing w:val="-3"/>
          <w:sz w:val="22"/>
        </w:rPr>
        <w:t>通过自定义属性传值</w:t>
      </w:r>
    </w:p>
    <w:p>
      <w:pPr>
        <w:pStyle w:val="18"/>
        <w:numPr>
          <w:ilvl w:val="0"/>
          <w:numId w:val="87"/>
        </w:numPr>
        <w:tabs>
          <w:tab w:val="left" w:pos="327"/>
        </w:tabs>
        <w:spacing w:before="30" w:after="0" w:line="240" w:lineRule="auto"/>
        <w:ind w:left="326" w:right="0" w:hanging="167"/>
        <w:jc w:val="left"/>
        <w:rPr>
          <w:rFonts w:hint="eastAsia" w:ascii="宋体" w:eastAsia="宋体"/>
          <w:sz w:val="22"/>
        </w:rPr>
      </w:pPr>
      <w:r>
        <w:rPr>
          <w:rFonts w:hint="eastAsia" w:ascii="宋体" w:eastAsia="宋体"/>
          <w:spacing w:val="4"/>
          <w:sz w:val="22"/>
        </w:rPr>
        <w:t>子组件内部通过</w:t>
      </w:r>
      <w:r>
        <w:rPr>
          <w:rFonts w:hint="eastAsia" w:ascii="宋体" w:eastAsia="宋体"/>
          <w:sz w:val="22"/>
        </w:rPr>
        <w:t>Input</w:t>
      </w:r>
      <w:r>
        <w:rPr>
          <w:rFonts w:hint="eastAsia" w:ascii="宋体" w:eastAsia="宋体"/>
          <w:spacing w:val="-10"/>
          <w:sz w:val="22"/>
        </w:rPr>
        <w:t xml:space="preserve"> 来接收属性的值</w:t>
      </w:r>
    </w:p>
    <w:p>
      <w:pPr>
        <w:pStyle w:val="7"/>
        <w:spacing w:before="9"/>
        <w:ind w:left="0"/>
        <w:rPr>
          <w:sz w:val="26"/>
        </w:rPr>
      </w:pPr>
    </w:p>
    <w:p>
      <w:pPr>
        <w:pStyle w:val="7"/>
      </w:pPr>
      <w:r>
        <w:rPr>
          <w:spacing w:val="-1"/>
          <w:w w:val="122"/>
        </w:rPr>
        <w:t>E</w:t>
      </w:r>
      <w:r>
        <w:rPr>
          <w:spacing w:val="-1"/>
          <w:w w:val="88"/>
        </w:rPr>
        <w:t>ve</w:t>
      </w:r>
      <w:r>
        <w:rPr>
          <w:spacing w:val="-1"/>
          <w:w w:val="100"/>
        </w:rPr>
        <w:t>n</w:t>
      </w:r>
      <w:r>
        <w:rPr>
          <w:spacing w:val="-1"/>
          <w:w w:val="55"/>
        </w:rPr>
        <w:t>t</w:t>
      </w:r>
      <w:r>
        <w:rPr>
          <w:w w:val="77"/>
        </w:rPr>
        <w:t>s</w:t>
      </w:r>
      <w:r>
        <w:rPr>
          <w:spacing w:val="54"/>
        </w:rPr>
        <w:t xml:space="preserve"> </w:t>
      </w:r>
      <w:r>
        <w:rPr>
          <w:spacing w:val="-1"/>
          <w:w w:val="100"/>
        </w:rPr>
        <w:t>u</w:t>
      </w:r>
      <w:r>
        <w:rPr>
          <w:w w:val="100"/>
        </w:rPr>
        <w:t>p</w:t>
      </w:r>
    </w:p>
    <w:p>
      <w:pPr>
        <w:pStyle w:val="18"/>
        <w:numPr>
          <w:ilvl w:val="0"/>
          <w:numId w:val="88"/>
        </w:numPr>
        <w:tabs>
          <w:tab w:val="left" w:pos="327"/>
        </w:tabs>
        <w:spacing w:before="30" w:after="0" w:line="240" w:lineRule="auto"/>
        <w:ind w:left="326" w:right="0" w:hanging="167"/>
        <w:jc w:val="left"/>
        <w:rPr>
          <w:rFonts w:hint="eastAsia" w:ascii="宋体" w:eastAsia="宋体"/>
          <w:sz w:val="22"/>
        </w:rPr>
      </w:pPr>
      <w:r>
        <w:rPr>
          <w:rFonts w:hint="eastAsia" w:ascii="宋体" w:eastAsia="宋体"/>
          <w:spacing w:val="-3"/>
          <w:sz w:val="22"/>
        </w:rPr>
        <w:t>在父组件中定义一个有参数的方法</w:t>
      </w:r>
    </w:p>
    <w:p>
      <w:pPr>
        <w:pStyle w:val="18"/>
        <w:numPr>
          <w:ilvl w:val="0"/>
          <w:numId w:val="88"/>
        </w:numPr>
        <w:tabs>
          <w:tab w:val="left" w:pos="327"/>
        </w:tabs>
        <w:spacing w:before="31" w:after="0" w:line="240" w:lineRule="auto"/>
        <w:ind w:left="326" w:right="0" w:hanging="167"/>
        <w:jc w:val="left"/>
        <w:rPr>
          <w:rFonts w:hint="eastAsia" w:ascii="宋体" w:eastAsia="宋体"/>
          <w:sz w:val="22"/>
        </w:rPr>
      </w:pPr>
      <w:r>
        <w:rPr>
          <w:rFonts w:hint="eastAsia" w:ascii="宋体" w:eastAsia="宋体"/>
          <w:spacing w:val="-3"/>
          <w:sz w:val="22"/>
        </w:rPr>
        <w:t>调用子组件时</w:t>
      </w:r>
      <w:r>
        <w:rPr>
          <w:rFonts w:hint="eastAsia" w:ascii="宋体" w:eastAsia="宋体"/>
          <w:w w:val="80"/>
          <w:sz w:val="22"/>
        </w:rPr>
        <w:t>,</w:t>
      </w:r>
      <w:r>
        <w:rPr>
          <w:rFonts w:hint="eastAsia" w:ascii="宋体" w:eastAsia="宋体"/>
          <w:spacing w:val="-3"/>
          <w:sz w:val="22"/>
        </w:rPr>
        <w:t>绑定自定义事件和上一步方法</w:t>
      </w:r>
    </w:p>
    <w:p>
      <w:pPr>
        <w:pStyle w:val="18"/>
        <w:numPr>
          <w:ilvl w:val="0"/>
          <w:numId w:val="88"/>
        </w:numPr>
        <w:tabs>
          <w:tab w:val="left" w:pos="327"/>
        </w:tabs>
        <w:spacing w:before="30" w:after="0" w:line="240" w:lineRule="auto"/>
        <w:ind w:left="326" w:right="0" w:hanging="167"/>
        <w:jc w:val="left"/>
        <w:rPr>
          <w:rFonts w:hint="eastAsia" w:ascii="宋体" w:eastAsia="宋体"/>
          <w:sz w:val="22"/>
        </w:rPr>
      </w:pPr>
      <w:r>
        <w:rPr>
          <w:rFonts w:hint="eastAsia" w:ascii="宋体" w:eastAsia="宋体"/>
          <w:spacing w:val="4"/>
          <w:w w:val="100"/>
          <w:sz w:val="22"/>
        </w:rPr>
        <w:t>子组件内部通过</w:t>
      </w:r>
      <w:r>
        <w:rPr>
          <w:rFonts w:hint="eastAsia" w:ascii="宋体" w:eastAsia="宋体"/>
          <w:spacing w:val="-1"/>
          <w:w w:val="133"/>
          <w:sz w:val="22"/>
        </w:rPr>
        <w:t>O</w:t>
      </w:r>
      <w:r>
        <w:rPr>
          <w:rFonts w:hint="eastAsia" w:ascii="宋体" w:eastAsia="宋体"/>
          <w:spacing w:val="-1"/>
          <w:w w:val="100"/>
          <w:sz w:val="22"/>
        </w:rPr>
        <w:t>u</w:t>
      </w:r>
      <w:r>
        <w:rPr>
          <w:rFonts w:hint="eastAsia" w:ascii="宋体" w:eastAsia="宋体"/>
          <w:spacing w:val="-1"/>
          <w:w w:val="55"/>
          <w:sz w:val="22"/>
        </w:rPr>
        <w:t>t</w:t>
      </w:r>
      <w:r>
        <w:rPr>
          <w:rFonts w:hint="eastAsia" w:ascii="宋体" w:eastAsia="宋体"/>
          <w:spacing w:val="-1"/>
          <w:w w:val="100"/>
          <w:sz w:val="22"/>
        </w:rPr>
        <w:t>pu</w:t>
      </w:r>
      <w:r>
        <w:rPr>
          <w:rFonts w:hint="eastAsia" w:ascii="宋体" w:eastAsia="宋体"/>
          <w:w w:val="55"/>
          <w:sz w:val="22"/>
        </w:rPr>
        <w:t>t</w:t>
      </w:r>
      <w:r>
        <w:rPr>
          <w:rFonts w:hint="eastAsia" w:ascii="宋体" w:eastAsia="宋体"/>
          <w:spacing w:val="-56"/>
          <w:sz w:val="22"/>
        </w:rPr>
        <w:t xml:space="preserve"> </w:t>
      </w:r>
      <w:r>
        <w:rPr>
          <w:rFonts w:hint="eastAsia" w:ascii="宋体" w:eastAsia="宋体"/>
          <w:spacing w:val="55"/>
          <w:w w:val="100"/>
          <w:sz w:val="22"/>
        </w:rPr>
        <w:t>和</w:t>
      </w:r>
      <w:r>
        <w:rPr>
          <w:rFonts w:hint="eastAsia" w:ascii="宋体" w:eastAsia="宋体"/>
          <w:spacing w:val="-1"/>
          <w:w w:val="122"/>
          <w:sz w:val="22"/>
        </w:rPr>
        <w:t>E</w:t>
      </w:r>
      <w:r>
        <w:rPr>
          <w:rFonts w:hint="eastAsia" w:ascii="宋体" w:eastAsia="宋体"/>
          <w:spacing w:val="-1"/>
          <w:w w:val="88"/>
          <w:sz w:val="22"/>
        </w:rPr>
        <w:t>ve</w:t>
      </w:r>
      <w:r>
        <w:rPr>
          <w:rFonts w:hint="eastAsia" w:ascii="宋体" w:eastAsia="宋体"/>
          <w:spacing w:val="-1"/>
          <w:w w:val="100"/>
          <w:sz w:val="22"/>
        </w:rPr>
        <w:t>n</w:t>
      </w:r>
      <w:r>
        <w:rPr>
          <w:rFonts w:hint="eastAsia" w:ascii="宋体" w:eastAsia="宋体"/>
          <w:spacing w:val="-1"/>
          <w:w w:val="55"/>
          <w:sz w:val="22"/>
        </w:rPr>
        <w:t>t</w:t>
      </w:r>
      <w:r>
        <w:rPr>
          <w:rFonts w:hint="eastAsia" w:ascii="宋体" w:eastAsia="宋体"/>
          <w:spacing w:val="-1"/>
          <w:w w:val="122"/>
          <w:sz w:val="22"/>
        </w:rPr>
        <w:t>E</w:t>
      </w:r>
      <w:r>
        <w:rPr>
          <w:rFonts w:hint="eastAsia" w:ascii="宋体" w:eastAsia="宋体"/>
          <w:spacing w:val="-1"/>
          <w:w w:val="144"/>
          <w:sz w:val="22"/>
        </w:rPr>
        <w:t>m</w:t>
      </w:r>
      <w:r>
        <w:rPr>
          <w:rFonts w:hint="eastAsia" w:ascii="宋体" w:eastAsia="宋体"/>
          <w:spacing w:val="-1"/>
          <w:w w:val="55"/>
          <w:sz w:val="22"/>
        </w:rPr>
        <w:t>itt</w:t>
      </w:r>
      <w:r>
        <w:rPr>
          <w:rFonts w:hint="eastAsia" w:ascii="宋体" w:eastAsia="宋体"/>
          <w:spacing w:val="-1"/>
          <w:w w:val="88"/>
          <w:sz w:val="22"/>
        </w:rPr>
        <w:t>e</w:t>
      </w:r>
      <w:r>
        <w:rPr>
          <w:rFonts w:hint="eastAsia" w:ascii="宋体" w:eastAsia="宋体"/>
          <w:w w:val="66"/>
          <w:sz w:val="22"/>
        </w:rPr>
        <w:t>r</w:t>
      </w:r>
      <w:r>
        <w:rPr>
          <w:rFonts w:hint="eastAsia" w:ascii="宋体" w:eastAsia="宋体"/>
          <w:spacing w:val="-57"/>
          <w:sz w:val="22"/>
        </w:rPr>
        <w:t xml:space="preserve"> </w:t>
      </w:r>
      <w:r>
        <w:rPr>
          <w:rFonts w:hint="eastAsia" w:ascii="宋体" w:eastAsia="宋体"/>
          <w:spacing w:val="-3"/>
          <w:w w:val="100"/>
          <w:sz w:val="22"/>
        </w:rPr>
        <w:t>来触发事件并传值</w:t>
      </w:r>
      <w:r>
        <w:rPr>
          <w:rFonts w:hint="eastAsia" w:ascii="宋体" w:eastAsia="宋体"/>
          <w:w w:val="50"/>
          <w:sz w:val="22"/>
        </w:rPr>
        <w:t>.</w:t>
      </w:r>
    </w:p>
    <w:p>
      <w:pPr>
        <w:pStyle w:val="7"/>
        <w:ind w:left="0"/>
      </w:pPr>
    </w:p>
    <w:p>
      <w:pPr>
        <w:pStyle w:val="7"/>
        <w:spacing w:before="3"/>
        <w:ind w:left="0"/>
        <w:rPr>
          <w:sz w:val="19"/>
        </w:rPr>
      </w:pPr>
    </w:p>
    <w:p>
      <w:pPr>
        <w:pStyle w:val="18"/>
        <w:numPr>
          <w:ilvl w:val="1"/>
          <w:numId w:val="88"/>
        </w:numPr>
        <w:tabs>
          <w:tab w:val="left" w:pos="879"/>
          <w:tab w:val="left" w:pos="880"/>
        </w:tabs>
        <w:spacing w:before="0" w:after="0" w:line="240" w:lineRule="auto"/>
        <w:ind w:left="880" w:right="0" w:hanging="360"/>
        <w:jc w:val="left"/>
        <w:rPr>
          <w:b/>
          <w:sz w:val="24"/>
        </w:rPr>
      </w:pPr>
      <w:r>
        <w:rPr>
          <w:b/>
          <w:sz w:val="24"/>
        </w:rPr>
        <w:t>Angualr</w:t>
      </w:r>
      <w:r>
        <w:rPr>
          <w:b/>
          <w:spacing w:val="-2"/>
          <w:sz w:val="24"/>
        </w:rPr>
        <w:t xml:space="preserve"> 的八大组成部分并简单描述</w:t>
      </w:r>
    </w:p>
    <w:p>
      <w:pPr>
        <w:pStyle w:val="6"/>
      </w:pPr>
      <w:r>
        <w:rPr>
          <w:color w:val="484848"/>
        </w:rPr>
        <w:t>参考回答：</w:t>
      </w:r>
    </w:p>
    <w:p>
      <w:pPr>
        <w:pStyle w:val="7"/>
        <w:spacing w:line="266" w:lineRule="auto"/>
        <w:ind w:right="1211"/>
      </w:pPr>
      <w:r>
        <w:rPr>
          <w:spacing w:val="-1"/>
          <w:w w:val="144"/>
        </w:rPr>
        <w:t>m</w:t>
      </w:r>
      <w:r>
        <w:rPr>
          <w:spacing w:val="-1"/>
          <w:w w:val="88"/>
        </w:rPr>
        <w:t>o</w:t>
      </w:r>
      <w:r>
        <w:rPr>
          <w:spacing w:val="-1"/>
          <w:w w:val="100"/>
        </w:rPr>
        <w:t>d</w:t>
      </w:r>
      <w:r>
        <w:rPr>
          <w:spacing w:val="-1"/>
          <w:w w:val="88"/>
        </w:rPr>
        <w:t>e</w:t>
      </w:r>
      <w:r>
        <w:rPr>
          <w:w w:val="55"/>
        </w:rPr>
        <w:t>l</w:t>
      </w:r>
      <w:r>
        <w:rPr>
          <w:spacing w:val="-56"/>
        </w:rPr>
        <w:t xml:space="preserve"> </w:t>
      </w:r>
      <w:r>
        <w:rPr>
          <w:spacing w:val="52"/>
          <w:w w:val="100"/>
        </w:rPr>
        <w:t>是</w:t>
      </w:r>
      <w:r>
        <w:rPr>
          <w:spacing w:val="-1"/>
          <w:w w:val="133"/>
        </w:rPr>
        <w:t>A</w:t>
      </w:r>
      <w:r>
        <w:rPr>
          <w:spacing w:val="-1"/>
          <w:w w:val="100"/>
        </w:rPr>
        <w:t>n</w:t>
      </w:r>
      <w:r>
        <w:rPr>
          <w:spacing w:val="-1"/>
          <w:w w:val="88"/>
        </w:rPr>
        <w:t>g</w:t>
      </w:r>
      <w:r>
        <w:rPr>
          <w:spacing w:val="-1"/>
          <w:w w:val="100"/>
        </w:rPr>
        <w:t>u</w:t>
      </w:r>
      <w:r>
        <w:rPr>
          <w:spacing w:val="-1"/>
          <w:w w:val="55"/>
        </w:rPr>
        <w:t>l</w:t>
      </w:r>
      <w:r>
        <w:rPr>
          <w:spacing w:val="-1"/>
          <w:w w:val="88"/>
        </w:rPr>
        <w:t>a</w:t>
      </w:r>
      <w:r>
        <w:rPr>
          <w:w w:val="66"/>
        </w:rPr>
        <w:t>r</w:t>
      </w:r>
      <w:r>
        <w:rPr>
          <w:spacing w:val="-56"/>
        </w:rPr>
        <w:t xml:space="preserve"> </w:t>
      </w:r>
      <w:r>
        <w:rPr>
          <w:spacing w:val="-3"/>
          <w:w w:val="100"/>
        </w:rPr>
        <w:t>开发中的基本单位</w:t>
      </w:r>
      <w:r>
        <w:rPr>
          <w:spacing w:val="-1"/>
          <w:w w:val="50"/>
        </w:rPr>
        <w:t>,</w:t>
      </w:r>
      <w:r>
        <w:rPr>
          <w:spacing w:val="-3"/>
          <w:w w:val="100"/>
        </w:rPr>
        <w:t>是一个容器</w:t>
      </w:r>
      <w:r>
        <w:rPr>
          <w:spacing w:val="-1"/>
          <w:w w:val="50"/>
        </w:rPr>
        <w:t>,</w:t>
      </w:r>
      <w:r>
        <w:rPr>
          <w:spacing w:val="-3"/>
          <w:w w:val="100"/>
        </w:rPr>
        <w:t xml:space="preserve">可以包含组件、指令、管道等 </w:t>
      </w:r>
      <w:r>
        <w:rPr>
          <w:spacing w:val="-1"/>
          <w:w w:val="122"/>
        </w:rPr>
        <w:t>C</w:t>
      </w:r>
      <w:r>
        <w:rPr>
          <w:spacing w:val="-1"/>
          <w:w w:val="88"/>
        </w:rPr>
        <w:t>o</w:t>
      </w:r>
      <w:r>
        <w:rPr>
          <w:spacing w:val="-1"/>
          <w:w w:val="144"/>
        </w:rPr>
        <w:t>m</w:t>
      </w:r>
      <w:r>
        <w:rPr>
          <w:spacing w:val="-1"/>
          <w:w w:val="100"/>
        </w:rPr>
        <w:t>p</w:t>
      </w:r>
      <w:r>
        <w:rPr>
          <w:spacing w:val="-1"/>
          <w:w w:val="88"/>
        </w:rPr>
        <w:t>o</w:t>
      </w:r>
      <w:r>
        <w:rPr>
          <w:spacing w:val="-1"/>
          <w:w w:val="100"/>
        </w:rPr>
        <w:t>n</w:t>
      </w:r>
      <w:r>
        <w:rPr>
          <w:spacing w:val="-1"/>
          <w:w w:val="88"/>
        </w:rPr>
        <w:t>e</w:t>
      </w:r>
      <w:r>
        <w:rPr>
          <w:spacing w:val="-1"/>
          <w:w w:val="100"/>
        </w:rPr>
        <w:t>n</w:t>
      </w:r>
      <w:r>
        <w:rPr>
          <w:spacing w:val="-1"/>
          <w:w w:val="55"/>
        </w:rPr>
        <w:t>t</w:t>
      </w:r>
      <w:r>
        <w:rPr>
          <w:w w:val="77"/>
        </w:rPr>
        <w:t>s</w:t>
      </w:r>
      <w:r>
        <w:rPr>
          <w:spacing w:val="-57"/>
        </w:rPr>
        <w:t xml:space="preserve"> </w:t>
      </w:r>
      <w:r>
        <w:rPr>
          <w:spacing w:val="-3"/>
          <w:w w:val="100"/>
        </w:rPr>
        <w:t>是可被反复使用的带有特定功能的视图</w:t>
      </w:r>
    </w:p>
    <w:p>
      <w:pPr>
        <w:pStyle w:val="7"/>
        <w:spacing w:line="280" w:lineRule="exact"/>
      </w:pPr>
      <w:r>
        <w:rPr>
          <w:spacing w:val="-1"/>
          <w:w w:val="111"/>
        </w:rPr>
        <w:t>T</w:t>
      </w:r>
      <w:r>
        <w:rPr>
          <w:spacing w:val="-1"/>
          <w:w w:val="88"/>
        </w:rPr>
        <w:t>e</w:t>
      </w:r>
      <w:r>
        <w:rPr>
          <w:spacing w:val="-1"/>
          <w:w w:val="144"/>
        </w:rPr>
        <w:t>m</w:t>
      </w:r>
      <w:r>
        <w:rPr>
          <w:spacing w:val="-1"/>
          <w:w w:val="100"/>
        </w:rPr>
        <w:t>p</w:t>
      </w:r>
      <w:r>
        <w:rPr>
          <w:spacing w:val="-1"/>
          <w:w w:val="55"/>
        </w:rPr>
        <w:t>l</w:t>
      </w:r>
      <w:r>
        <w:rPr>
          <w:spacing w:val="-1"/>
          <w:w w:val="88"/>
        </w:rPr>
        <w:t>a</w:t>
      </w:r>
      <w:r>
        <w:rPr>
          <w:spacing w:val="-1"/>
          <w:w w:val="55"/>
        </w:rPr>
        <w:t>t</w:t>
      </w:r>
      <w:r>
        <w:rPr>
          <w:spacing w:val="-1"/>
          <w:w w:val="88"/>
        </w:rPr>
        <w:t>e</w:t>
      </w:r>
      <w:r>
        <w:rPr>
          <w:w w:val="77"/>
        </w:rPr>
        <w:t>s</w:t>
      </w:r>
      <w:r>
        <w:rPr>
          <w:spacing w:val="52"/>
        </w:rPr>
        <w:t xml:space="preserve"> </w:t>
      </w:r>
      <w:r>
        <w:rPr>
          <w:spacing w:val="-3"/>
          <w:w w:val="100"/>
        </w:rPr>
        <w:t>是经过指令和管道、组件等增强过的</w:t>
      </w:r>
      <w:r>
        <w:rPr>
          <w:spacing w:val="-55"/>
        </w:rPr>
        <w:t xml:space="preserve"> </w:t>
      </w:r>
      <w:r>
        <w:rPr>
          <w:spacing w:val="-1"/>
          <w:w w:val="100"/>
        </w:rPr>
        <w:t>h</w:t>
      </w:r>
      <w:r>
        <w:rPr>
          <w:spacing w:val="-1"/>
          <w:w w:val="55"/>
        </w:rPr>
        <w:t>t</w:t>
      </w:r>
      <w:r>
        <w:rPr>
          <w:spacing w:val="-1"/>
          <w:w w:val="144"/>
        </w:rPr>
        <w:t>m</w:t>
      </w:r>
      <w:r>
        <w:rPr>
          <w:w w:val="55"/>
        </w:rPr>
        <w:t>l</w:t>
      </w:r>
    </w:p>
    <w:p>
      <w:pPr>
        <w:pStyle w:val="7"/>
        <w:tabs>
          <w:tab w:val="left" w:pos="1309"/>
          <w:tab w:val="left" w:pos="3068"/>
        </w:tabs>
        <w:spacing w:before="20" w:line="266" w:lineRule="auto"/>
        <w:ind w:right="1278"/>
      </w:pPr>
      <w:r>
        <w:rPr>
          <w:spacing w:val="-1"/>
          <w:w w:val="122"/>
        </w:rPr>
        <w:t>B</w:t>
      </w:r>
      <w:r>
        <w:rPr>
          <w:spacing w:val="-1"/>
          <w:w w:val="55"/>
        </w:rPr>
        <w:t>i</w:t>
      </w:r>
      <w:r>
        <w:rPr>
          <w:spacing w:val="-1"/>
          <w:w w:val="100"/>
        </w:rPr>
        <w:t>nd</w:t>
      </w:r>
      <w:r>
        <w:rPr>
          <w:spacing w:val="-1"/>
          <w:w w:val="55"/>
        </w:rPr>
        <w:t>i</w:t>
      </w:r>
      <w:r>
        <w:rPr>
          <w:spacing w:val="-1"/>
          <w:w w:val="100"/>
        </w:rPr>
        <w:t>n</w:t>
      </w:r>
      <w:r>
        <w:rPr>
          <w:spacing w:val="-1"/>
          <w:w w:val="88"/>
        </w:rPr>
        <w:t>g</w:t>
      </w:r>
      <w:r>
        <w:rPr>
          <w:w w:val="77"/>
        </w:rPr>
        <w:t>s</w:t>
      </w:r>
      <w:r>
        <w:tab/>
      </w:r>
      <w:r>
        <w:rPr>
          <w:spacing w:val="-1"/>
          <w:w w:val="100"/>
        </w:rPr>
        <w:t>结</w:t>
      </w:r>
      <w:r>
        <w:rPr>
          <w:spacing w:val="-3"/>
          <w:w w:val="100"/>
        </w:rPr>
        <w:t>合</w:t>
      </w:r>
      <w:r>
        <w:rPr>
          <w:spacing w:val="-1"/>
          <w:w w:val="100"/>
        </w:rPr>
        <w:t>着事</w:t>
      </w:r>
      <w:r>
        <w:rPr>
          <w:spacing w:val="-3"/>
          <w:w w:val="100"/>
        </w:rPr>
        <w:t>件</w:t>
      </w:r>
      <w:r>
        <w:rPr>
          <w:spacing w:val="-1"/>
          <w:w w:val="100"/>
        </w:rPr>
        <w:t>绑</w:t>
      </w:r>
      <w:r>
        <w:rPr>
          <w:w w:val="100"/>
        </w:rPr>
        <w:t>定</w:t>
      </w:r>
      <w:r>
        <w:tab/>
      </w:r>
      <w:r>
        <w:rPr>
          <w:spacing w:val="-1"/>
          <w:w w:val="100"/>
        </w:rPr>
        <w:t>属</w:t>
      </w:r>
      <w:r>
        <w:rPr>
          <w:spacing w:val="-3"/>
          <w:w w:val="100"/>
        </w:rPr>
        <w:t>性</w:t>
      </w:r>
      <w:r>
        <w:rPr>
          <w:spacing w:val="-1"/>
          <w:w w:val="100"/>
        </w:rPr>
        <w:t>绑</w:t>
      </w:r>
      <w:r>
        <w:rPr>
          <w:w w:val="100"/>
        </w:rPr>
        <w:t>定</w:t>
      </w:r>
      <w:r>
        <w:rPr>
          <w:spacing w:val="53"/>
        </w:rPr>
        <w:t xml:space="preserve"> </w:t>
      </w:r>
      <w:r>
        <w:rPr>
          <w:spacing w:val="-1"/>
          <w:w w:val="100"/>
        </w:rPr>
        <w:t>双</w:t>
      </w:r>
      <w:r>
        <w:rPr>
          <w:spacing w:val="-3"/>
          <w:w w:val="100"/>
        </w:rPr>
        <w:t>向</w:t>
      </w:r>
      <w:r>
        <w:rPr>
          <w:spacing w:val="-1"/>
          <w:w w:val="100"/>
        </w:rPr>
        <w:t>数据</w:t>
      </w:r>
      <w:r>
        <w:rPr>
          <w:spacing w:val="-3"/>
          <w:w w:val="100"/>
        </w:rPr>
        <w:t>绑</w:t>
      </w:r>
      <w:r>
        <w:rPr>
          <w:spacing w:val="-1"/>
          <w:w w:val="100"/>
        </w:rPr>
        <w:t>定等</w:t>
      </w:r>
      <w:r>
        <w:rPr>
          <w:spacing w:val="-3"/>
          <w:w w:val="100"/>
        </w:rPr>
        <w:t>扩</w:t>
      </w:r>
      <w:r>
        <w:rPr>
          <w:w w:val="100"/>
        </w:rPr>
        <w:t>展</w:t>
      </w:r>
      <w:r>
        <w:rPr>
          <w:spacing w:val="-55"/>
        </w:rPr>
        <w:t xml:space="preserve"> </w:t>
      </w:r>
      <w:r>
        <w:rPr>
          <w:spacing w:val="-1"/>
          <w:w w:val="100"/>
        </w:rPr>
        <w:t>h</w:t>
      </w:r>
      <w:r>
        <w:rPr>
          <w:spacing w:val="-1"/>
          <w:w w:val="55"/>
        </w:rPr>
        <w:t>t</w:t>
      </w:r>
      <w:r>
        <w:rPr>
          <w:spacing w:val="-1"/>
          <w:w w:val="144"/>
        </w:rPr>
        <w:t>m</w:t>
      </w:r>
      <w:r>
        <w:rPr>
          <w:w w:val="55"/>
        </w:rPr>
        <w:t>l</w:t>
      </w:r>
      <w:r>
        <w:rPr>
          <w:spacing w:val="-57"/>
        </w:rPr>
        <w:t xml:space="preserve"> </w:t>
      </w:r>
      <w:r>
        <w:rPr>
          <w:spacing w:val="-1"/>
          <w:w w:val="100"/>
        </w:rPr>
        <w:t>的</w:t>
      </w:r>
      <w:r>
        <w:rPr>
          <w:spacing w:val="-3"/>
          <w:w w:val="100"/>
        </w:rPr>
        <w:t>功</w:t>
      </w:r>
      <w:r>
        <w:rPr>
          <w:w w:val="100"/>
        </w:rPr>
        <w:t xml:space="preserve">能 </w:t>
      </w:r>
      <w:r>
        <w:rPr>
          <w:spacing w:val="-1"/>
          <w:w w:val="133"/>
        </w:rPr>
        <w:t>D</w:t>
      </w:r>
      <w:r>
        <w:rPr>
          <w:spacing w:val="-1"/>
          <w:w w:val="55"/>
        </w:rPr>
        <w:t>i</w:t>
      </w:r>
      <w:r>
        <w:rPr>
          <w:spacing w:val="-1"/>
          <w:w w:val="66"/>
        </w:rPr>
        <w:t>r</w:t>
      </w:r>
      <w:r>
        <w:rPr>
          <w:spacing w:val="-1"/>
          <w:w w:val="88"/>
        </w:rPr>
        <w:t>ec</w:t>
      </w:r>
      <w:r>
        <w:rPr>
          <w:spacing w:val="-1"/>
          <w:w w:val="55"/>
        </w:rPr>
        <w:t>ti</w:t>
      </w:r>
      <w:r>
        <w:rPr>
          <w:spacing w:val="-1"/>
          <w:w w:val="88"/>
        </w:rPr>
        <w:t>ve</w:t>
      </w:r>
      <w:r>
        <w:rPr>
          <w:w w:val="77"/>
        </w:rPr>
        <w:t>s</w:t>
      </w:r>
      <w:r>
        <w:rPr>
          <w:spacing w:val="-57"/>
        </w:rPr>
        <w:t xml:space="preserve"> </w:t>
      </w:r>
      <w:r>
        <w:rPr>
          <w:spacing w:val="-1"/>
          <w:w w:val="100"/>
        </w:rPr>
        <w:t>分</w:t>
      </w:r>
      <w:r>
        <w:rPr>
          <w:spacing w:val="-3"/>
          <w:w w:val="100"/>
        </w:rPr>
        <w:t>为</w:t>
      </w:r>
      <w:r>
        <w:rPr>
          <w:spacing w:val="-1"/>
          <w:w w:val="100"/>
        </w:rPr>
        <w:t>结构</w:t>
      </w:r>
      <w:r>
        <w:rPr>
          <w:spacing w:val="-3"/>
          <w:w w:val="100"/>
        </w:rPr>
        <w:t>性</w:t>
      </w:r>
      <w:r>
        <w:rPr>
          <w:spacing w:val="-1"/>
          <w:w w:val="100"/>
        </w:rPr>
        <w:t>和属</w:t>
      </w:r>
      <w:r>
        <w:rPr>
          <w:spacing w:val="-3"/>
          <w:w w:val="100"/>
        </w:rPr>
        <w:t>性</w:t>
      </w:r>
      <w:r>
        <w:rPr>
          <w:spacing w:val="-1"/>
          <w:w w:val="100"/>
        </w:rPr>
        <w:t>型指</w:t>
      </w:r>
      <w:r>
        <w:rPr>
          <w:spacing w:val="-3"/>
          <w:w w:val="100"/>
        </w:rPr>
        <w:t>令</w:t>
      </w:r>
      <w:r>
        <w:rPr>
          <w:spacing w:val="-1"/>
          <w:w w:val="100"/>
        </w:rPr>
        <w:t>还有</w:t>
      </w:r>
      <w:r>
        <w:rPr>
          <w:spacing w:val="-3"/>
          <w:w w:val="100"/>
        </w:rPr>
        <w:t>其</w:t>
      </w:r>
      <w:r>
        <w:rPr>
          <w:spacing w:val="-1"/>
          <w:w w:val="100"/>
        </w:rPr>
        <w:t>他模</w:t>
      </w:r>
      <w:r>
        <w:rPr>
          <w:spacing w:val="-3"/>
          <w:w w:val="100"/>
        </w:rPr>
        <w:t>块</w:t>
      </w:r>
      <w:r>
        <w:rPr>
          <w:spacing w:val="-1"/>
          <w:w w:val="100"/>
        </w:rPr>
        <w:t>中比</w:t>
      </w:r>
      <w:r>
        <w:rPr>
          <w:spacing w:val="-3"/>
          <w:w w:val="100"/>
        </w:rPr>
        <w:t>如</w:t>
      </w:r>
      <w:r>
        <w:rPr>
          <w:spacing w:val="-1"/>
          <w:w w:val="100"/>
        </w:rPr>
        <w:t>路由</w:t>
      </w:r>
      <w:r>
        <w:rPr>
          <w:spacing w:val="-3"/>
          <w:w w:val="100"/>
        </w:rPr>
        <w:t>模</w:t>
      </w:r>
      <w:r>
        <w:rPr>
          <w:spacing w:val="-1"/>
          <w:w w:val="100"/>
        </w:rPr>
        <w:t>块中</w:t>
      </w:r>
      <w:r>
        <w:rPr>
          <w:spacing w:val="-3"/>
          <w:w w:val="100"/>
        </w:rPr>
        <w:t>的</w:t>
      </w:r>
      <w:r>
        <w:rPr>
          <w:spacing w:val="-1"/>
          <w:w w:val="100"/>
        </w:rPr>
        <w:t>指令等</w:t>
      </w:r>
      <w:r>
        <w:rPr>
          <w:w w:val="50"/>
        </w:rPr>
        <w:t>,</w:t>
      </w:r>
      <w:r>
        <w:rPr>
          <w:spacing w:val="-1"/>
          <w:w w:val="100"/>
        </w:rPr>
        <w:t>主</w:t>
      </w:r>
      <w:r>
        <w:rPr>
          <w:spacing w:val="-3"/>
          <w:w w:val="100"/>
        </w:rPr>
        <w:t>要</w:t>
      </w:r>
      <w:r>
        <w:rPr>
          <w:spacing w:val="-1"/>
          <w:w w:val="100"/>
        </w:rPr>
        <w:t>是增</w:t>
      </w:r>
      <w:r>
        <w:rPr>
          <w:spacing w:val="52"/>
          <w:w w:val="100"/>
        </w:rPr>
        <w:t>强</w:t>
      </w:r>
      <w:r>
        <w:rPr>
          <w:spacing w:val="-1"/>
          <w:w w:val="100"/>
        </w:rPr>
        <w:t>h</w:t>
      </w:r>
      <w:r>
        <w:rPr>
          <w:spacing w:val="-1"/>
          <w:w w:val="55"/>
        </w:rPr>
        <w:t>t</w:t>
      </w:r>
      <w:r>
        <w:rPr>
          <w:spacing w:val="-1"/>
          <w:w w:val="144"/>
        </w:rPr>
        <w:t>m</w:t>
      </w:r>
      <w:r>
        <w:rPr>
          <w:spacing w:val="-1"/>
          <w:w w:val="55"/>
        </w:rPr>
        <w:t>l</w:t>
      </w:r>
      <w:r>
        <w:rPr>
          <w:w w:val="50"/>
        </w:rPr>
        <w:t>.</w:t>
      </w:r>
    </w:p>
    <w:p>
      <w:pPr>
        <w:pStyle w:val="7"/>
        <w:tabs>
          <w:tab w:val="left" w:pos="963"/>
        </w:tabs>
        <w:spacing w:line="279" w:lineRule="exact"/>
      </w:pPr>
      <w:r>
        <w:rPr>
          <w:spacing w:val="-1"/>
          <w:w w:val="111"/>
        </w:rPr>
        <w:t>P</w:t>
      </w:r>
      <w:r>
        <w:rPr>
          <w:spacing w:val="-1"/>
          <w:w w:val="55"/>
        </w:rPr>
        <w:t>i</w:t>
      </w:r>
      <w:r>
        <w:rPr>
          <w:spacing w:val="-1"/>
          <w:w w:val="100"/>
        </w:rPr>
        <w:t>p</w:t>
      </w:r>
      <w:r>
        <w:rPr>
          <w:spacing w:val="-1"/>
          <w:w w:val="88"/>
        </w:rPr>
        <w:t>e</w:t>
      </w:r>
      <w:r>
        <w:rPr>
          <w:w w:val="77"/>
        </w:rPr>
        <w:t>s</w:t>
      </w:r>
      <w:r>
        <w:tab/>
      </w:r>
      <w:r>
        <w:rPr>
          <w:spacing w:val="-3"/>
          <w:w w:val="100"/>
        </w:rPr>
        <w:t>可以对数据做一个筛选、过滤、格式化从而得到目的数据</w:t>
      </w:r>
    </w:p>
    <w:p>
      <w:pPr>
        <w:pStyle w:val="7"/>
        <w:spacing w:before="30" w:line="266" w:lineRule="auto"/>
        <w:ind w:right="368"/>
      </w:pPr>
      <w:r>
        <w:t>Service</w:t>
      </w:r>
      <w:r>
        <w:rPr>
          <w:spacing w:val="-6"/>
        </w:rPr>
        <w:t xml:space="preserve"> 将组件、应用中的可共用的部分</w:t>
      </w:r>
      <w:r>
        <w:rPr>
          <w:w w:val="90"/>
        </w:rPr>
        <w:t>,</w:t>
      </w:r>
      <w:r>
        <w:rPr>
          <w:spacing w:val="-6"/>
        </w:rPr>
        <w:t>比如数据或者方法等 封装成服务以方便服用</w:t>
      </w:r>
      <w:r>
        <w:rPr>
          <w:spacing w:val="-1"/>
          <w:w w:val="133"/>
        </w:rPr>
        <w:t>D</w:t>
      </w:r>
      <w:r>
        <w:rPr>
          <w:spacing w:val="-1"/>
          <w:w w:val="88"/>
        </w:rPr>
        <w:t>e</w:t>
      </w:r>
      <w:r>
        <w:rPr>
          <w:spacing w:val="-1"/>
          <w:w w:val="100"/>
        </w:rPr>
        <w:t>p</w:t>
      </w:r>
      <w:r>
        <w:rPr>
          <w:spacing w:val="-1"/>
          <w:w w:val="88"/>
        </w:rPr>
        <w:t>e</w:t>
      </w:r>
      <w:r>
        <w:rPr>
          <w:spacing w:val="-1"/>
          <w:w w:val="100"/>
        </w:rPr>
        <w:t>nd</w:t>
      </w:r>
      <w:r>
        <w:rPr>
          <w:spacing w:val="-1"/>
          <w:w w:val="88"/>
        </w:rPr>
        <w:t>e</w:t>
      </w:r>
      <w:r>
        <w:rPr>
          <w:spacing w:val="-1"/>
          <w:w w:val="100"/>
        </w:rPr>
        <w:t>n</w:t>
      </w:r>
      <w:r>
        <w:rPr>
          <w:spacing w:val="-1"/>
          <w:w w:val="88"/>
        </w:rPr>
        <w:t>cy</w:t>
      </w:r>
      <w:r>
        <w:rPr>
          <w:spacing w:val="-1"/>
          <w:w w:val="66"/>
        </w:rPr>
        <w:t>I</w:t>
      </w:r>
      <w:r>
        <w:rPr>
          <w:spacing w:val="-1"/>
          <w:w w:val="100"/>
        </w:rPr>
        <w:t>n</w:t>
      </w:r>
      <w:r>
        <w:rPr>
          <w:spacing w:val="-1"/>
          <w:w w:val="55"/>
        </w:rPr>
        <w:t>j</w:t>
      </w:r>
      <w:r>
        <w:rPr>
          <w:spacing w:val="-1"/>
          <w:w w:val="88"/>
        </w:rPr>
        <w:t>ec</w:t>
      </w:r>
      <w:r>
        <w:rPr>
          <w:spacing w:val="-1"/>
          <w:w w:val="55"/>
        </w:rPr>
        <w:t>ti</w:t>
      </w:r>
      <w:r>
        <w:rPr>
          <w:spacing w:val="-1"/>
          <w:w w:val="88"/>
        </w:rPr>
        <w:t>o</w:t>
      </w:r>
      <w:r>
        <w:rPr>
          <w:w w:val="100"/>
        </w:rPr>
        <w:t>n</w:t>
      </w:r>
      <w:r>
        <w:rPr>
          <w:spacing w:val="53"/>
        </w:rPr>
        <w:t xml:space="preserve"> </w:t>
      </w:r>
      <w:r>
        <w:rPr>
          <w:spacing w:val="-2"/>
          <w:w w:val="100"/>
        </w:rPr>
        <w:t>依赖注入</w:t>
      </w:r>
    </w:p>
    <w:p>
      <w:pPr>
        <w:pStyle w:val="7"/>
        <w:ind w:left="0"/>
      </w:pPr>
    </w:p>
    <w:p>
      <w:pPr>
        <w:pStyle w:val="7"/>
        <w:spacing w:before="10"/>
        <w:ind w:left="0"/>
        <w:rPr>
          <w:sz w:val="16"/>
        </w:rPr>
      </w:pPr>
    </w:p>
    <w:p>
      <w:pPr>
        <w:pStyle w:val="18"/>
        <w:numPr>
          <w:ilvl w:val="1"/>
          <w:numId w:val="88"/>
        </w:numPr>
        <w:tabs>
          <w:tab w:val="left" w:pos="879"/>
          <w:tab w:val="left" w:pos="880"/>
        </w:tabs>
        <w:spacing w:before="0" w:after="0" w:line="240" w:lineRule="auto"/>
        <w:ind w:left="880" w:right="0" w:hanging="360"/>
        <w:jc w:val="left"/>
        <w:rPr>
          <w:b/>
          <w:sz w:val="24"/>
        </w:rPr>
      </w:pPr>
      <w:r>
        <w:rPr>
          <w:b/>
          <w:sz w:val="24"/>
        </w:rPr>
        <w:t>Angular</w:t>
      </w:r>
      <w:r>
        <w:rPr>
          <w:b/>
          <w:spacing w:val="-2"/>
          <w:sz w:val="24"/>
        </w:rPr>
        <w:t xml:space="preserve"> 中常见的生命周期的钩子函数?</w:t>
      </w:r>
    </w:p>
    <w:p>
      <w:pPr>
        <w:pStyle w:val="6"/>
        <w:spacing w:before="173"/>
      </w:pPr>
      <w:r>
        <w:rPr>
          <w:color w:val="484848"/>
        </w:rPr>
        <w:t>参考回答：</w:t>
      </w:r>
    </w:p>
    <w:p>
      <w:pPr>
        <w:pStyle w:val="7"/>
        <w:spacing w:line="266" w:lineRule="auto"/>
        <w:ind w:right="870"/>
        <w:jc w:val="both"/>
      </w:pPr>
      <w:r>
        <w:rPr>
          <w:spacing w:val="-1"/>
          <w:w w:val="100"/>
        </w:rPr>
        <w:t>n</w:t>
      </w:r>
      <w:r>
        <w:rPr>
          <w:spacing w:val="-1"/>
          <w:w w:val="88"/>
        </w:rPr>
        <w:t>g</w:t>
      </w:r>
      <w:r>
        <w:rPr>
          <w:spacing w:val="-1"/>
          <w:w w:val="133"/>
        </w:rPr>
        <w:t>O</w:t>
      </w:r>
      <w:r>
        <w:rPr>
          <w:spacing w:val="-1"/>
          <w:w w:val="100"/>
        </w:rPr>
        <w:t>n</w:t>
      </w:r>
      <w:r>
        <w:rPr>
          <w:spacing w:val="-1"/>
          <w:w w:val="122"/>
        </w:rPr>
        <w:t>C</w:t>
      </w:r>
      <w:r>
        <w:rPr>
          <w:spacing w:val="-1"/>
          <w:w w:val="100"/>
        </w:rPr>
        <w:t>h</w:t>
      </w:r>
      <w:r>
        <w:rPr>
          <w:spacing w:val="-1"/>
          <w:w w:val="88"/>
        </w:rPr>
        <w:t>a</w:t>
      </w:r>
      <w:r>
        <w:rPr>
          <w:spacing w:val="-1"/>
          <w:w w:val="100"/>
        </w:rPr>
        <w:t>n</w:t>
      </w:r>
      <w:r>
        <w:rPr>
          <w:spacing w:val="-1"/>
          <w:w w:val="88"/>
        </w:rPr>
        <w:t>ge</w:t>
      </w:r>
      <w:r>
        <w:rPr>
          <w:spacing w:val="-1"/>
          <w:w w:val="77"/>
        </w:rPr>
        <w:t>s</w:t>
      </w:r>
      <w:r>
        <w:rPr>
          <w:spacing w:val="-1"/>
          <w:w w:val="50"/>
        </w:rPr>
        <w:t>:</w:t>
      </w:r>
      <w:r>
        <w:rPr>
          <w:spacing w:val="55"/>
          <w:w w:val="100"/>
        </w:rPr>
        <w:t>当</w:t>
      </w:r>
      <w:r>
        <w:rPr>
          <w:spacing w:val="-1"/>
          <w:w w:val="133"/>
        </w:rPr>
        <w:t>A</w:t>
      </w:r>
      <w:r>
        <w:rPr>
          <w:spacing w:val="-1"/>
          <w:w w:val="100"/>
        </w:rPr>
        <w:t>n</w:t>
      </w:r>
      <w:r>
        <w:rPr>
          <w:spacing w:val="-1"/>
          <w:w w:val="88"/>
        </w:rPr>
        <w:t>g</w:t>
      </w:r>
      <w:r>
        <w:rPr>
          <w:spacing w:val="-1"/>
          <w:w w:val="100"/>
        </w:rPr>
        <w:t>u</w:t>
      </w:r>
      <w:r>
        <w:rPr>
          <w:spacing w:val="-1"/>
          <w:w w:val="55"/>
        </w:rPr>
        <w:t>l</w:t>
      </w:r>
      <w:r>
        <w:rPr>
          <w:spacing w:val="-1"/>
          <w:w w:val="88"/>
        </w:rPr>
        <w:t>a</w:t>
      </w:r>
      <w:r>
        <w:rPr>
          <w:w w:val="66"/>
        </w:rPr>
        <w:t>r</w:t>
      </w:r>
      <w:r>
        <w:rPr>
          <w:spacing w:val="-56"/>
        </w:rPr>
        <w:t xml:space="preserve"> </w:t>
      </w:r>
      <w:r>
        <w:rPr>
          <w:spacing w:val="-3"/>
          <w:w w:val="100"/>
        </w:rPr>
        <w:t xml:space="preserve">设置其接收当前和上一个对象值的数据绑定属性时响应。 </w:t>
      </w:r>
      <w:r>
        <w:rPr>
          <w:spacing w:val="-1"/>
          <w:w w:val="100"/>
        </w:rPr>
        <w:t>n</w:t>
      </w:r>
      <w:r>
        <w:rPr>
          <w:spacing w:val="-1"/>
          <w:w w:val="88"/>
        </w:rPr>
        <w:t>g</w:t>
      </w:r>
      <w:r>
        <w:rPr>
          <w:spacing w:val="-1"/>
          <w:w w:val="133"/>
        </w:rPr>
        <w:t>O</w:t>
      </w:r>
      <w:r>
        <w:rPr>
          <w:spacing w:val="-1"/>
          <w:w w:val="100"/>
        </w:rPr>
        <w:t>n</w:t>
      </w:r>
      <w:r>
        <w:rPr>
          <w:spacing w:val="-1"/>
          <w:w w:val="66"/>
        </w:rPr>
        <w:t>I</w:t>
      </w:r>
      <w:r>
        <w:rPr>
          <w:spacing w:val="-1"/>
          <w:w w:val="100"/>
        </w:rPr>
        <w:t>n</w:t>
      </w:r>
      <w:r>
        <w:rPr>
          <w:spacing w:val="-1"/>
          <w:w w:val="55"/>
        </w:rPr>
        <w:t>it</w:t>
      </w:r>
      <w:r>
        <w:rPr>
          <w:spacing w:val="-1"/>
          <w:w w:val="50"/>
        </w:rPr>
        <w:t>:</w:t>
      </w:r>
      <w:r>
        <w:rPr>
          <w:spacing w:val="11"/>
          <w:w w:val="100"/>
        </w:rPr>
        <w:t>在第一个</w:t>
      </w:r>
      <w:r>
        <w:rPr>
          <w:spacing w:val="-1"/>
          <w:w w:val="100"/>
        </w:rPr>
        <w:t>n</w:t>
      </w:r>
      <w:r>
        <w:rPr>
          <w:spacing w:val="-1"/>
          <w:w w:val="88"/>
        </w:rPr>
        <w:t>g</w:t>
      </w:r>
      <w:r>
        <w:rPr>
          <w:spacing w:val="-1"/>
          <w:w w:val="133"/>
        </w:rPr>
        <w:t>O</w:t>
      </w:r>
      <w:r>
        <w:rPr>
          <w:spacing w:val="-1"/>
          <w:w w:val="100"/>
        </w:rPr>
        <w:t>n</w:t>
      </w:r>
      <w:r>
        <w:rPr>
          <w:spacing w:val="-1"/>
          <w:w w:val="122"/>
        </w:rPr>
        <w:t>C</w:t>
      </w:r>
      <w:r>
        <w:rPr>
          <w:spacing w:val="-1"/>
          <w:w w:val="100"/>
        </w:rPr>
        <w:t>h</w:t>
      </w:r>
      <w:r>
        <w:rPr>
          <w:spacing w:val="-1"/>
          <w:w w:val="88"/>
        </w:rPr>
        <w:t>a</w:t>
      </w:r>
      <w:r>
        <w:rPr>
          <w:spacing w:val="-1"/>
          <w:w w:val="100"/>
        </w:rPr>
        <w:t>n</w:t>
      </w:r>
      <w:r>
        <w:rPr>
          <w:spacing w:val="-1"/>
          <w:w w:val="88"/>
        </w:rPr>
        <w:t>g</w:t>
      </w:r>
      <w:r>
        <w:rPr>
          <w:w w:val="88"/>
        </w:rPr>
        <w:t>e</w:t>
      </w:r>
      <w:r>
        <w:rPr>
          <w:spacing w:val="-55"/>
        </w:rPr>
        <w:t xml:space="preserve"> </w:t>
      </w:r>
      <w:r>
        <w:rPr>
          <w:spacing w:val="-3"/>
          <w:w w:val="100"/>
        </w:rPr>
        <w:t>触发器之后</w:t>
      </w:r>
      <w:r>
        <w:rPr>
          <w:spacing w:val="-1"/>
          <w:w w:val="50"/>
        </w:rPr>
        <w:t>,</w:t>
      </w:r>
      <w:r>
        <w:rPr>
          <w:spacing w:val="-2"/>
          <w:w w:val="100"/>
        </w:rPr>
        <w:t>初始化组件</w:t>
      </w:r>
      <w:r>
        <w:rPr>
          <w:spacing w:val="-2"/>
          <w:w w:val="55"/>
        </w:rPr>
        <w:t>/</w:t>
      </w:r>
      <w:r>
        <w:rPr>
          <w:spacing w:val="-3"/>
          <w:w w:val="100"/>
        </w:rPr>
        <w:t>指令。这是最常用的方法</w:t>
      </w:r>
      <w:r>
        <w:rPr>
          <w:w w:val="50"/>
        </w:rPr>
        <w:t>,</w:t>
      </w:r>
      <w:r>
        <w:rPr>
          <w:spacing w:val="-3"/>
        </w:rPr>
        <w:t>用于从后端服务检索模板的数据。</w:t>
      </w:r>
    </w:p>
    <w:p>
      <w:pPr>
        <w:pStyle w:val="7"/>
        <w:spacing w:line="266" w:lineRule="auto"/>
        <w:ind w:right="3320"/>
      </w:pPr>
      <w:r>
        <w:rPr>
          <w:spacing w:val="-1"/>
          <w:w w:val="100"/>
        </w:rPr>
        <w:t>n</w:t>
      </w:r>
      <w:r>
        <w:rPr>
          <w:spacing w:val="-1"/>
          <w:w w:val="88"/>
        </w:rPr>
        <w:t>g</w:t>
      </w:r>
      <w:r>
        <w:rPr>
          <w:spacing w:val="-1"/>
          <w:w w:val="133"/>
        </w:rPr>
        <w:t>D</w:t>
      </w:r>
      <w:r>
        <w:rPr>
          <w:spacing w:val="-1"/>
          <w:w w:val="88"/>
        </w:rPr>
        <w:t>o</w:t>
      </w:r>
      <w:r>
        <w:rPr>
          <w:spacing w:val="-1"/>
          <w:w w:val="122"/>
        </w:rPr>
        <w:t>C</w:t>
      </w:r>
      <w:r>
        <w:rPr>
          <w:spacing w:val="-1"/>
          <w:w w:val="100"/>
        </w:rPr>
        <w:t>h</w:t>
      </w:r>
      <w:r>
        <w:rPr>
          <w:spacing w:val="-1"/>
          <w:w w:val="88"/>
        </w:rPr>
        <w:t>ec</w:t>
      </w:r>
      <w:r>
        <w:rPr>
          <w:spacing w:val="-1"/>
          <w:w w:val="100"/>
        </w:rPr>
        <w:t>k：</w:t>
      </w:r>
      <w:r>
        <w:rPr>
          <w:spacing w:val="11"/>
          <w:w w:val="100"/>
        </w:rPr>
        <w:t>检测并在</w:t>
      </w:r>
      <w:r>
        <w:rPr>
          <w:spacing w:val="-1"/>
          <w:w w:val="133"/>
        </w:rPr>
        <w:t>A</w:t>
      </w:r>
      <w:r>
        <w:rPr>
          <w:spacing w:val="-1"/>
          <w:w w:val="100"/>
        </w:rPr>
        <w:t>n</w:t>
      </w:r>
      <w:r>
        <w:rPr>
          <w:spacing w:val="-1"/>
          <w:w w:val="88"/>
        </w:rPr>
        <w:t>g</w:t>
      </w:r>
      <w:r>
        <w:rPr>
          <w:spacing w:val="-1"/>
          <w:w w:val="100"/>
        </w:rPr>
        <w:t>u</w:t>
      </w:r>
      <w:r>
        <w:rPr>
          <w:spacing w:val="-1"/>
          <w:w w:val="55"/>
        </w:rPr>
        <w:t>l</w:t>
      </w:r>
      <w:r>
        <w:rPr>
          <w:spacing w:val="-1"/>
          <w:w w:val="88"/>
        </w:rPr>
        <w:t>a</w:t>
      </w:r>
      <w:r>
        <w:rPr>
          <w:w w:val="66"/>
        </w:rPr>
        <w:t>r</w:t>
      </w:r>
      <w:r>
        <w:rPr>
          <w:spacing w:val="-56"/>
        </w:rPr>
        <w:t xml:space="preserve"> </w:t>
      </w:r>
      <w:r>
        <w:rPr>
          <w:spacing w:val="-3"/>
          <w:w w:val="100"/>
        </w:rPr>
        <w:t>上下文发生变化时执行。</w:t>
      </w:r>
      <w:r>
        <w:rPr>
          <w:spacing w:val="-3"/>
        </w:rPr>
        <w:t>每次更改检测运行时</w:t>
      </w:r>
      <w:r>
        <w:rPr>
          <w:w w:val="90"/>
        </w:rPr>
        <w:t>,</w:t>
      </w:r>
      <w:r>
        <w:rPr>
          <w:spacing w:val="-2"/>
        </w:rPr>
        <w:t>会被调用。</w:t>
      </w:r>
    </w:p>
    <w:p>
      <w:pPr>
        <w:pStyle w:val="7"/>
        <w:spacing w:line="266" w:lineRule="auto"/>
        <w:ind w:right="1103"/>
      </w:pPr>
      <w:r>
        <w:rPr>
          <w:spacing w:val="-1"/>
          <w:w w:val="100"/>
        </w:rPr>
        <w:t>n</w:t>
      </w:r>
      <w:r>
        <w:rPr>
          <w:spacing w:val="-1"/>
          <w:w w:val="88"/>
        </w:rPr>
        <w:t>g</w:t>
      </w:r>
      <w:r>
        <w:rPr>
          <w:spacing w:val="-1"/>
          <w:w w:val="133"/>
        </w:rPr>
        <w:t>O</w:t>
      </w:r>
      <w:r>
        <w:rPr>
          <w:spacing w:val="-1"/>
          <w:w w:val="100"/>
        </w:rPr>
        <w:t>n</w:t>
      </w:r>
      <w:r>
        <w:rPr>
          <w:spacing w:val="-1"/>
          <w:w w:val="133"/>
        </w:rPr>
        <w:t>D</w:t>
      </w:r>
      <w:r>
        <w:rPr>
          <w:spacing w:val="-1"/>
          <w:w w:val="88"/>
        </w:rPr>
        <w:t>e</w:t>
      </w:r>
      <w:r>
        <w:rPr>
          <w:spacing w:val="-1"/>
          <w:w w:val="77"/>
        </w:rPr>
        <w:t>s</w:t>
      </w:r>
      <w:r>
        <w:rPr>
          <w:spacing w:val="-1"/>
          <w:w w:val="55"/>
        </w:rPr>
        <w:t>t</w:t>
      </w:r>
      <w:r>
        <w:rPr>
          <w:spacing w:val="-1"/>
          <w:w w:val="66"/>
        </w:rPr>
        <w:t>r</w:t>
      </w:r>
      <w:r>
        <w:rPr>
          <w:spacing w:val="-1"/>
          <w:w w:val="88"/>
        </w:rPr>
        <w:t>oy</w:t>
      </w:r>
      <w:r>
        <w:rPr>
          <w:spacing w:val="-1"/>
          <w:w w:val="50"/>
        </w:rPr>
        <w:t>:</w:t>
      </w:r>
      <w:r>
        <w:rPr>
          <w:spacing w:val="55"/>
          <w:w w:val="100"/>
        </w:rPr>
        <w:t>在</w:t>
      </w:r>
      <w:r>
        <w:rPr>
          <w:spacing w:val="-1"/>
          <w:w w:val="133"/>
        </w:rPr>
        <w:t>A</w:t>
      </w:r>
      <w:r>
        <w:rPr>
          <w:spacing w:val="-1"/>
          <w:w w:val="100"/>
        </w:rPr>
        <w:t>n</w:t>
      </w:r>
      <w:r>
        <w:rPr>
          <w:spacing w:val="-1"/>
          <w:w w:val="88"/>
        </w:rPr>
        <w:t>g</w:t>
      </w:r>
      <w:r>
        <w:rPr>
          <w:spacing w:val="-1"/>
          <w:w w:val="100"/>
        </w:rPr>
        <w:t>u</w:t>
      </w:r>
      <w:r>
        <w:rPr>
          <w:spacing w:val="-1"/>
          <w:w w:val="55"/>
        </w:rPr>
        <w:t>l</w:t>
      </w:r>
      <w:r>
        <w:rPr>
          <w:spacing w:val="-1"/>
          <w:w w:val="88"/>
        </w:rPr>
        <w:t>a</w:t>
      </w:r>
      <w:r>
        <w:rPr>
          <w:w w:val="66"/>
        </w:rPr>
        <w:t>r</w:t>
      </w:r>
      <w:r>
        <w:rPr>
          <w:spacing w:val="-56"/>
        </w:rPr>
        <w:t xml:space="preserve"> </w:t>
      </w:r>
      <w:r>
        <w:rPr>
          <w:spacing w:val="-3"/>
          <w:w w:val="100"/>
        </w:rPr>
        <w:t>销毁指令</w:t>
      </w:r>
      <w:r>
        <w:rPr>
          <w:spacing w:val="1"/>
          <w:w w:val="55"/>
        </w:rPr>
        <w:t>/</w:t>
      </w:r>
      <w:r>
        <w:rPr>
          <w:spacing w:val="-3"/>
          <w:w w:val="100"/>
        </w:rPr>
        <w:t>组件之前消除。取消订阅可观察的对象并脱离</w:t>
      </w:r>
      <w:r>
        <w:rPr>
          <w:spacing w:val="-3"/>
        </w:rPr>
        <w:t>事件处理程序</w:t>
      </w:r>
      <w:r>
        <w:rPr>
          <w:w w:val="90"/>
        </w:rPr>
        <w:t>,</w:t>
      </w:r>
      <w:r>
        <w:rPr>
          <w:spacing w:val="-3"/>
        </w:rPr>
        <w:t>以避免内存泄漏。</w:t>
      </w:r>
    </w:p>
    <w:p>
      <w:pPr>
        <w:pStyle w:val="7"/>
        <w:spacing w:line="280" w:lineRule="exact"/>
      </w:pPr>
      <w:r>
        <w:rPr>
          <w:spacing w:val="8"/>
          <w:w w:val="100"/>
        </w:rPr>
        <w:t>组件特定的</w:t>
      </w:r>
      <w:r>
        <w:rPr>
          <w:spacing w:val="-1"/>
          <w:w w:val="100"/>
        </w:rPr>
        <w:t>h</w:t>
      </w:r>
      <w:r>
        <w:rPr>
          <w:spacing w:val="-1"/>
          <w:w w:val="88"/>
        </w:rPr>
        <w:t>oo</w:t>
      </w:r>
      <w:r>
        <w:rPr>
          <w:spacing w:val="-1"/>
          <w:w w:val="100"/>
        </w:rPr>
        <w:t>k</w:t>
      </w:r>
      <w:r>
        <w:rPr>
          <w:spacing w:val="-1"/>
          <w:w w:val="77"/>
        </w:rPr>
        <w:t>s</w:t>
      </w:r>
      <w:r>
        <w:rPr>
          <w:w w:val="50"/>
        </w:rPr>
        <w:t>:</w:t>
      </w:r>
    </w:p>
    <w:p>
      <w:pPr>
        <w:pStyle w:val="7"/>
        <w:spacing w:before="16"/>
      </w:pPr>
      <w:r>
        <w:rPr>
          <w:spacing w:val="-1"/>
          <w:w w:val="100"/>
        </w:rPr>
        <w:t>n</w:t>
      </w:r>
      <w:r>
        <w:rPr>
          <w:spacing w:val="-1"/>
          <w:w w:val="88"/>
        </w:rPr>
        <w:t>g</w:t>
      </w:r>
      <w:r>
        <w:rPr>
          <w:spacing w:val="-1"/>
          <w:w w:val="133"/>
        </w:rPr>
        <w:t>A</w:t>
      </w:r>
      <w:r>
        <w:rPr>
          <w:spacing w:val="-1"/>
          <w:w w:val="55"/>
        </w:rPr>
        <w:t>ft</w:t>
      </w:r>
      <w:r>
        <w:rPr>
          <w:spacing w:val="-1"/>
          <w:w w:val="88"/>
        </w:rPr>
        <w:t>e</w:t>
      </w:r>
      <w:r>
        <w:rPr>
          <w:spacing w:val="-1"/>
          <w:w w:val="66"/>
        </w:rPr>
        <w:t>r</w:t>
      </w:r>
      <w:r>
        <w:rPr>
          <w:spacing w:val="-1"/>
          <w:w w:val="122"/>
        </w:rPr>
        <w:t>C</w:t>
      </w:r>
      <w:r>
        <w:rPr>
          <w:spacing w:val="-1"/>
          <w:w w:val="88"/>
        </w:rPr>
        <w:t>o</w:t>
      </w:r>
      <w:r>
        <w:rPr>
          <w:spacing w:val="-1"/>
          <w:w w:val="100"/>
        </w:rPr>
        <w:t>n</w:t>
      </w:r>
      <w:r>
        <w:rPr>
          <w:spacing w:val="-1"/>
          <w:w w:val="55"/>
        </w:rPr>
        <w:t>t</w:t>
      </w:r>
      <w:r>
        <w:rPr>
          <w:spacing w:val="-1"/>
          <w:w w:val="88"/>
        </w:rPr>
        <w:t>e</w:t>
      </w:r>
      <w:r>
        <w:rPr>
          <w:spacing w:val="-1"/>
          <w:w w:val="100"/>
        </w:rPr>
        <w:t>n</w:t>
      </w:r>
      <w:r>
        <w:rPr>
          <w:spacing w:val="-1"/>
          <w:w w:val="55"/>
        </w:rPr>
        <w:t>t</w:t>
      </w:r>
      <w:r>
        <w:rPr>
          <w:spacing w:val="-1"/>
          <w:w w:val="66"/>
        </w:rPr>
        <w:t>I</w:t>
      </w:r>
      <w:r>
        <w:rPr>
          <w:spacing w:val="-1"/>
          <w:w w:val="100"/>
        </w:rPr>
        <w:t>n</w:t>
      </w:r>
      <w:r>
        <w:rPr>
          <w:spacing w:val="-1"/>
          <w:w w:val="55"/>
        </w:rPr>
        <w:t>it</w:t>
      </w:r>
      <w:r>
        <w:rPr>
          <w:spacing w:val="-3"/>
          <w:w w:val="50"/>
        </w:rPr>
        <w:t>:</w:t>
      </w:r>
      <w:r>
        <w:rPr>
          <w:spacing w:val="-3"/>
          <w:w w:val="100"/>
        </w:rPr>
        <w:t>组件内容已初始化完成</w:t>
      </w:r>
    </w:p>
    <w:p>
      <w:pPr>
        <w:pStyle w:val="7"/>
        <w:spacing w:before="30" w:line="266" w:lineRule="auto"/>
        <w:ind w:right="1093"/>
      </w:pPr>
      <w:r>
        <w:rPr>
          <w:spacing w:val="-1"/>
          <w:w w:val="100"/>
        </w:rPr>
        <w:t>n</w:t>
      </w:r>
      <w:r>
        <w:rPr>
          <w:spacing w:val="-1"/>
          <w:w w:val="88"/>
        </w:rPr>
        <w:t>g</w:t>
      </w:r>
      <w:r>
        <w:rPr>
          <w:spacing w:val="-1"/>
          <w:w w:val="133"/>
        </w:rPr>
        <w:t>A</w:t>
      </w:r>
      <w:r>
        <w:rPr>
          <w:spacing w:val="-1"/>
          <w:w w:val="55"/>
        </w:rPr>
        <w:t>ft</w:t>
      </w:r>
      <w:r>
        <w:rPr>
          <w:spacing w:val="-1"/>
          <w:w w:val="88"/>
        </w:rPr>
        <w:t>e</w:t>
      </w:r>
      <w:r>
        <w:rPr>
          <w:spacing w:val="-1"/>
          <w:w w:val="66"/>
        </w:rPr>
        <w:t>r</w:t>
      </w:r>
      <w:r>
        <w:rPr>
          <w:spacing w:val="-1"/>
          <w:w w:val="122"/>
        </w:rPr>
        <w:t>C</w:t>
      </w:r>
      <w:r>
        <w:rPr>
          <w:spacing w:val="-1"/>
          <w:w w:val="88"/>
        </w:rPr>
        <w:t>o</w:t>
      </w:r>
      <w:r>
        <w:rPr>
          <w:spacing w:val="-1"/>
          <w:w w:val="100"/>
        </w:rPr>
        <w:t>n</w:t>
      </w:r>
      <w:r>
        <w:rPr>
          <w:spacing w:val="-1"/>
          <w:w w:val="55"/>
        </w:rPr>
        <w:t>t</w:t>
      </w:r>
      <w:r>
        <w:rPr>
          <w:spacing w:val="-1"/>
          <w:w w:val="88"/>
        </w:rPr>
        <w:t>e</w:t>
      </w:r>
      <w:r>
        <w:rPr>
          <w:spacing w:val="-1"/>
          <w:w w:val="100"/>
        </w:rPr>
        <w:t>n</w:t>
      </w:r>
      <w:r>
        <w:rPr>
          <w:spacing w:val="-1"/>
          <w:w w:val="55"/>
        </w:rPr>
        <w:t>t</w:t>
      </w:r>
      <w:r>
        <w:rPr>
          <w:spacing w:val="-1"/>
          <w:w w:val="122"/>
        </w:rPr>
        <w:t>C</w:t>
      </w:r>
      <w:r>
        <w:rPr>
          <w:spacing w:val="-1"/>
          <w:w w:val="100"/>
        </w:rPr>
        <w:t>h</w:t>
      </w:r>
      <w:r>
        <w:rPr>
          <w:spacing w:val="-1"/>
          <w:w w:val="88"/>
        </w:rPr>
        <w:t>ec</w:t>
      </w:r>
      <w:r>
        <w:rPr>
          <w:spacing w:val="-1"/>
          <w:w w:val="100"/>
        </w:rPr>
        <w:t>k</w:t>
      </w:r>
      <w:r>
        <w:rPr>
          <w:spacing w:val="-1"/>
          <w:w w:val="88"/>
        </w:rPr>
        <w:t>e</w:t>
      </w:r>
      <w:r>
        <w:rPr>
          <w:spacing w:val="-1"/>
          <w:w w:val="100"/>
        </w:rPr>
        <w:t>d</w:t>
      </w:r>
      <w:r>
        <w:rPr>
          <w:spacing w:val="-2"/>
          <w:w w:val="50"/>
        </w:rPr>
        <w:t>:</w:t>
      </w:r>
      <w:r>
        <w:rPr>
          <w:spacing w:val="55"/>
          <w:w w:val="100"/>
        </w:rPr>
        <w:t>在</w:t>
      </w:r>
      <w:r>
        <w:rPr>
          <w:spacing w:val="-1"/>
          <w:w w:val="133"/>
        </w:rPr>
        <w:t>A</w:t>
      </w:r>
      <w:r>
        <w:rPr>
          <w:spacing w:val="-1"/>
          <w:w w:val="100"/>
        </w:rPr>
        <w:t>n</w:t>
      </w:r>
      <w:r>
        <w:rPr>
          <w:spacing w:val="-1"/>
          <w:w w:val="88"/>
        </w:rPr>
        <w:t>g</w:t>
      </w:r>
      <w:r>
        <w:rPr>
          <w:spacing w:val="-1"/>
          <w:w w:val="100"/>
        </w:rPr>
        <w:t>u</w:t>
      </w:r>
      <w:r>
        <w:rPr>
          <w:spacing w:val="-1"/>
          <w:w w:val="55"/>
        </w:rPr>
        <w:t>l</w:t>
      </w:r>
      <w:r>
        <w:rPr>
          <w:spacing w:val="-1"/>
          <w:w w:val="88"/>
        </w:rPr>
        <w:t>a</w:t>
      </w:r>
      <w:r>
        <w:rPr>
          <w:w w:val="66"/>
        </w:rPr>
        <w:t>r</w:t>
      </w:r>
      <w:r>
        <w:rPr>
          <w:spacing w:val="-56"/>
        </w:rPr>
        <w:t xml:space="preserve"> </w:t>
      </w:r>
      <w:r>
        <w:rPr>
          <w:spacing w:val="-3"/>
          <w:w w:val="100"/>
        </w:rPr>
        <w:t xml:space="preserve">检查投影到其视图中的绑定的外部内容之后。 </w:t>
      </w:r>
      <w:r>
        <w:rPr>
          <w:spacing w:val="-1"/>
          <w:w w:val="100"/>
        </w:rPr>
        <w:t>n</w:t>
      </w:r>
      <w:r>
        <w:rPr>
          <w:spacing w:val="-1"/>
          <w:w w:val="88"/>
        </w:rPr>
        <w:t>g</w:t>
      </w:r>
      <w:r>
        <w:rPr>
          <w:spacing w:val="-1"/>
          <w:w w:val="133"/>
        </w:rPr>
        <w:t>A</w:t>
      </w:r>
      <w:r>
        <w:rPr>
          <w:spacing w:val="-1"/>
          <w:w w:val="55"/>
        </w:rPr>
        <w:t>ft</w:t>
      </w:r>
      <w:r>
        <w:rPr>
          <w:spacing w:val="-1"/>
          <w:w w:val="88"/>
        </w:rPr>
        <w:t>e</w:t>
      </w:r>
      <w:r>
        <w:rPr>
          <w:spacing w:val="-1"/>
          <w:w w:val="66"/>
        </w:rPr>
        <w:t>r</w:t>
      </w:r>
      <w:r>
        <w:rPr>
          <w:spacing w:val="-1"/>
          <w:w w:val="133"/>
        </w:rPr>
        <w:t>V</w:t>
      </w:r>
      <w:r>
        <w:rPr>
          <w:spacing w:val="-1"/>
          <w:w w:val="55"/>
        </w:rPr>
        <w:t>i</w:t>
      </w:r>
      <w:r>
        <w:rPr>
          <w:spacing w:val="-1"/>
          <w:w w:val="88"/>
        </w:rPr>
        <w:t>e</w:t>
      </w:r>
      <w:r>
        <w:rPr>
          <w:spacing w:val="-1"/>
          <w:w w:val="122"/>
        </w:rPr>
        <w:t>w</w:t>
      </w:r>
      <w:r>
        <w:rPr>
          <w:spacing w:val="-1"/>
          <w:w w:val="66"/>
        </w:rPr>
        <w:t>I</w:t>
      </w:r>
      <w:r>
        <w:rPr>
          <w:spacing w:val="-1"/>
          <w:w w:val="100"/>
        </w:rPr>
        <w:t>n</w:t>
      </w:r>
      <w:r>
        <w:rPr>
          <w:spacing w:val="-1"/>
          <w:w w:val="55"/>
        </w:rPr>
        <w:t>it</w:t>
      </w:r>
      <w:r>
        <w:rPr>
          <w:spacing w:val="-1"/>
          <w:w w:val="50"/>
        </w:rPr>
        <w:t>:</w:t>
      </w:r>
      <w:r>
        <w:rPr>
          <w:spacing w:val="-1"/>
          <w:w w:val="133"/>
        </w:rPr>
        <w:t>A</w:t>
      </w:r>
      <w:r>
        <w:rPr>
          <w:spacing w:val="-1"/>
          <w:w w:val="100"/>
        </w:rPr>
        <w:t>n</w:t>
      </w:r>
      <w:r>
        <w:rPr>
          <w:spacing w:val="-1"/>
          <w:w w:val="88"/>
        </w:rPr>
        <w:t>g</w:t>
      </w:r>
      <w:r>
        <w:rPr>
          <w:spacing w:val="-1"/>
          <w:w w:val="100"/>
        </w:rPr>
        <w:t>u</w:t>
      </w:r>
      <w:r>
        <w:rPr>
          <w:spacing w:val="-1"/>
          <w:w w:val="55"/>
        </w:rPr>
        <w:t>l</w:t>
      </w:r>
      <w:r>
        <w:rPr>
          <w:spacing w:val="-1"/>
          <w:w w:val="88"/>
        </w:rPr>
        <w:t>a</w:t>
      </w:r>
      <w:r>
        <w:rPr>
          <w:w w:val="66"/>
        </w:rPr>
        <w:t>r</w:t>
      </w:r>
      <w:r>
        <w:rPr>
          <w:spacing w:val="-57"/>
        </w:rPr>
        <w:t xml:space="preserve"> </w:t>
      </w:r>
      <w:r>
        <w:rPr>
          <w:spacing w:val="-3"/>
          <w:w w:val="100"/>
        </w:rPr>
        <w:t>创建组件的视图后。</w:t>
      </w:r>
    </w:p>
    <w:p>
      <w:pPr>
        <w:pStyle w:val="7"/>
        <w:spacing w:line="280" w:lineRule="exact"/>
      </w:pPr>
      <w:r>
        <w:rPr>
          <w:spacing w:val="-1"/>
          <w:w w:val="100"/>
        </w:rPr>
        <w:t>n</w:t>
      </w:r>
      <w:r>
        <w:rPr>
          <w:spacing w:val="-1"/>
          <w:w w:val="88"/>
        </w:rPr>
        <w:t>g</w:t>
      </w:r>
      <w:r>
        <w:rPr>
          <w:spacing w:val="-1"/>
          <w:w w:val="133"/>
        </w:rPr>
        <w:t>A</w:t>
      </w:r>
      <w:r>
        <w:rPr>
          <w:spacing w:val="-1"/>
          <w:w w:val="55"/>
        </w:rPr>
        <w:t>ft</w:t>
      </w:r>
      <w:r>
        <w:rPr>
          <w:spacing w:val="-1"/>
          <w:w w:val="88"/>
        </w:rPr>
        <w:t>e</w:t>
      </w:r>
      <w:r>
        <w:rPr>
          <w:spacing w:val="-1"/>
          <w:w w:val="66"/>
        </w:rPr>
        <w:t>r</w:t>
      </w:r>
      <w:r>
        <w:rPr>
          <w:spacing w:val="-1"/>
          <w:w w:val="133"/>
        </w:rPr>
        <w:t>V</w:t>
      </w:r>
      <w:r>
        <w:rPr>
          <w:spacing w:val="-1"/>
          <w:w w:val="55"/>
        </w:rPr>
        <w:t>i</w:t>
      </w:r>
      <w:r>
        <w:rPr>
          <w:spacing w:val="-1"/>
          <w:w w:val="88"/>
        </w:rPr>
        <w:t>e</w:t>
      </w:r>
      <w:r>
        <w:rPr>
          <w:spacing w:val="-1"/>
          <w:w w:val="122"/>
        </w:rPr>
        <w:t>wC</w:t>
      </w:r>
      <w:r>
        <w:rPr>
          <w:spacing w:val="-1"/>
          <w:w w:val="100"/>
        </w:rPr>
        <w:t>h</w:t>
      </w:r>
      <w:r>
        <w:rPr>
          <w:spacing w:val="-1"/>
          <w:w w:val="88"/>
        </w:rPr>
        <w:t>ec</w:t>
      </w:r>
      <w:r>
        <w:rPr>
          <w:spacing w:val="-1"/>
          <w:w w:val="100"/>
        </w:rPr>
        <w:t>k</w:t>
      </w:r>
      <w:r>
        <w:rPr>
          <w:spacing w:val="-1"/>
          <w:w w:val="88"/>
        </w:rPr>
        <w:t>e</w:t>
      </w:r>
      <w:r>
        <w:rPr>
          <w:spacing w:val="-1"/>
          <w:w w:val="100"/>
        </w:rPr>
        <w:t>d：</w:t>
      </w:r>
      <w:r>
        <w:rPr>
          <w:spacing w:val="52"/>
          <w:w w:val="100"/>
        </w:rPr>
        <w:t>在</w:t>
      </w:r>
      <w:r>
        <w:rPr>
          <w:spacing w:val="-1"/>
          <w:w w:val="133"/>
        </w:rPr>
        <w:t>A</w:t>
      </w:r>
      <w:r>
        <w:rPr>
          <w:spacing w:val="-1"/>
          <w:w w:val="100"/>
        </w:rPr>
        <w:t>n</w:t>
      </w:r>
      <w:r>
        <w:rPr>
          <w:spacing w:val="-1"/>
          <w:w w:val="88"/>
        </w:rPr>
        <w:t>g</w:t>
      </w:r>
      <w:r>
        <w:rPr>
          <w:spacing w:val="-1"/>
          <w:w w:val="100"/>
        </w:rPr>
        <w:t>u</w:t>
      </w:r>
      <w:r>
        <w:rPr>
          <w:spacing w:val="-1"/>
          <w:w w:val="55"/>
        </w:rPr>
        <w:t>l</w:t>
      </w:r>
      <w:r>
        <w:rPr>
          <w:spacing w:val="-1"/>
          <w:w w:val="88"/>
        </w:rPr>
        <w:t>a</w:t>
      </w:r>
      <w:r>
        <w:rPr>
          <w:w w:val="66"/>
        </w:rPr>
        <w:t>r</w:t>
      </w:r>
      <w:r>
        <w:rPr>
          <w:spacing w:val="-56"/>
        </w:rPr>
        <w:t xml:space="preserve"> </w:t>
      </w:r>
      <w:r>
        <w:rPr>
          <w:spacing w:val="-3"/>
          <w:w w:val="100"/>
        </w:rPr>
        <w:t>检查组件视图的绑定之后</w:t>
      </w:r>
    </w:p>
    <w:p>
      <w:pPr>
        <w:spacing w:after="0" w:line="280" w:lineRule="exact"/>
        <w:sectPr>
          <w:pgSz w:w="11910" w:h="16840"/>
          <w:pgMar w:top="1520" w:right="1460" w:bottom="1500" w:left="1640" w:header="0" w:footer="963" w:gutter="0"/>
        </w:sectPr>
      </w:pPr>
    </w:p>
    <w:p>
      <w:pPr>
        <w:pStyle w:val="7"/>
        <w:spacing w:before="9"/>
        <w:ind w:left="0"/>
        <w:rPr>
          <w:sz w:val="28"/>
        </w:rPr>
      </w:pPr>
    </w:p>
    <w:p>
      <w:pPr>
        <w:pStyle w:val="18"/>
        <w:numPr>
          <w:ilvl w:val="1"/>
          <w:numId w:val="88"/>
        </w:numPr>
        <w:tabs>
          <w:tab w:val="left" w:pos="879"/>
          <w:tab w:val="left" w:pos="880"/>
        </w:tabs>
        <w:spacing w:before="0" w:after="0" w:line="423" w:lineRule="exact"/>
        <w:ind w:left="880" w:right="0" w:hanging="360"/>
        <w:jc w:val="left"/>
        <w:rPr>
          <w:b/>
          <w:sz w:val="24"/>
        </w:rPr>
      </w:pPr>
      <w:bookmarkStart w:id="113" w:name="_bookmark145"/>
      <w:bookmarkEnd w:id="113"/>
      <w:bookmarkStart w:id="114" w:name="_bookmark145"/>
      <w:bookmarkEnd w:id="114"/>
      <w:r>
        <w:rPr>
          <w:b/>
          <w:sz w:val="24"/>
        </w:rPr>
        <w:t>Angular</w:t>
      </w:r>
      <w:r>
        <w:rPr>
          <w:b/>
          <w:spacing w:val="-2"/>
          <w:sz w:val="24"/>
        </w:rPr>
        <w:t xml:space="preserve"> 中路由的工作原理</w:t>
      </w:r>
    </w:p>
    <w:p>
      <w:pPr>
        <w:pStyle w:val="6"/>
      </w:pPr>
      <w:r>
        <w:rPr>
          <w:color w:val="484848"/>
          <w:spacing w:val="-2"/>
        </w:rPr>
        <w:t>参考回答：</w:t>
      </w:r>
    </w:p>
    <w:p>
      <w:pPr>
        <w:pStyle w:val="7"/>
        <w:spacing w:line="266" w:lineRule="auto"/>
        <w:ind w:right="438"/>
      </w:pPr>
      <w:r>
        <w:rPr>
          <w:spacing w:val="-1"/>
          <w:w w:val="133"/>
        </w:rPr>
        <w:t>A</w:t>
      </w:r>
      <w:r>
        <w:rPr>
          <w:spacing w:val="-1"/>
          <w:w w:val="100"/>
        </w:rPr>
        <w:t>n</w:t>
      </w:r>
      <w:r>
        <w:rPr>
          <w:spacing w:val="-1"/>
          <w:w w:val="88"/>
        </w:rPr>
        <w:t>g</w:t>
      </w:r>
      <w:r>
        <w:rPr>
          <w:spacing w:val="-1"/>
          <w:w w:val="100"/>
        </w:rPr>
        <w:t>u</w:t>
      </w:r>
      <w:r>
        <w:rPr>
          <w:spacing w:val="-1"/>
          <w:w w:val="55"/>
        </w:rPr>
        <w:t>l</w:t>
      </w:r>
      <w:r>
        <w:rPr>
          <w:spacing w:val="-1"/>
          <w:w w:val="88"/>
        </w:rPr>
        <w:t>a</w:t>
      </w:r>
      <w:r>
        <w:rPr>
          <w:w w:val="66"/>
        </w:rPr>
        <w:t>r</w:t>
      </w:r>
      <w:r>
        <w:rPr>
          <w:spacing w:val="-56"/>
        </w:rPr>
        <w:t xml:space="preserve"> </w:t>
      </w:r>
      <w:r>
        <w:rPr>
          <w:spacing w:val="-3"/>
          <w:w w:val="100"/>
        </w:rPr>
        <w:t>应用程序具有路由器服务的单个实例</w:t>
      </w:r>
      <w:r>
        <w:rPr>
          <w:spacing w:val="-1"/>
          <w:w w:val="50"/>
        </w:rPr>
        <w:t>,</w:t>
      </w:r>
      <w:r>
        <w:rPr>
          <w:spacing w:val="11"/>
          <w:w w:val="100"/>
        </w:rPr>
        <w:t>并且每当</w:t>
      </w:r>
      <w:r>
        <w:rPr>
          <w:spacing w:val="-1"/>
          <w:w w:val="133"/>
        </w:rPr>
        <w:t>UR</w:t>
      </w:r>
      <w:r>
        <w:rPr>
          <w:w w:val="111"/>
        </w:rPr>
        <w:t>L</w:t>
      </w:r>
      <w:r>
        <w:rPr>
          <w:spacing w:val="-55"/>
        </w:rPr>
        <w:t xml:space="preserve"> </w:t>
      </w:r>
      <w:r>
        <w:rPr>
          <w:spacing w:val="-2"/>
          <w:w w:val="100"/>
        </w:rPr>
        <w:t>改变时</w:t>
      </w:r>
      <w:r>
        <w:rPr>
          <w:spacing w:val="-1"/>
          <w:w w:val="50"/>
        </w:rPr>
        <w:t>,</w:t>
      </w:r>
      <w:r>
        <w:rPr>
          <w:spacing w:val="-3"/>
          <w:w w:val="100"/>
        </w:rPr>
        <w:t>相应的路由就与路</w:t>
      </w:r>
      <w:r>
        <w:rPr>
          <w:spacing w:val="-2"/>
        </w:rPr>
        <w:t>由配置数组</w:t>
      </w:r>
    </w:p>
    <w:p>
      <w:pPr>
        <w:pStyle w:val="7"/>
        <w:spacing w:line="266" w:lineRule="auto"/>
        <w:ind w:right="431"/>
      </w:pPr>
      <w:r>
        <w:rPr>
          <w:spacing w:val="-3"/>
          <w:w w:val="100"/>
        </w:rPr>
        <w:t>进行匹配。在成功匹配时</w:t>
      </w:r>
      <w:r>
        <w:rPr>
          <w:spacing w:val="-1"/>
          <w:w w:val="50"/>
        </w:rPr>
        <w:t>,</w:t>
      </w:r>
      <w:r>
        <w:rPr>
          <w:spacing w:val="-3"/>
          <w:w w:val="100"/>
        </w:rPr>
        <w:t>它会应用重定向</w:t>
      </w:r>
      <w:r>
        <w:rPr>
          <w:spacing w:val="-1"/>
          <w:w w:val="50"/>
        </w:rPr>
        <w:t>,</w:t>
      </w:r>
      <w:r>
        <w:rPr>
          <w:spacing w:val="3"/>
          <w:w w:val="100"/>
        </w:rPr>
        <w:t>此时路由器会构建</w:t>
      </w:r>
      <w:r>
        <w:rPr>
          <w:spacing w:val="-1"/>
          <w:w w:val="133"/>
        </w:rPr>
        <w:t>A</w:t>
      </w:r>
      <w:r>
        <w:rPr>
          <w:spacing w:val="-1"/>
          <w:w w:val="88"/>
        </w:rPr>
        <w:t>c</w:t>
      </w:r>
      <w:r>
        <w:rPr>
          <w:spacing w:val="-1"/>
          <w:w w:val="55"/>
        </w:rPr>
        <w:t>ti</w:t>
      </w:r>
      <w:r>
        <w:rPr>
          <w:spacing w:val="-1"/>
          <w:w w:val="88"/>
        </w:rPr>
        <w:t>va</w:t>
      </w:r>
      <w:r>
        <w:rPr>
          <w:spacing w:val="-1"/>
          <w:w w:val="55"/>
        </w:rPr>
        <w:t>t</w:t>
      </w:r>
      <w:r>
        <w:rPr>
          <w:spacing w:val="-1"/>
          <w:w w:val="88"/>
        </w:rPr>
        <w:t>e</w:t>
      </w:r>
      <w:r>
        <w:rPr>
          <w:spacing w:val="-1"/>
          <w:w w:val="100"/>
        </w:rPr>
        <w:t>d</w:t>
      </w:r>
      <w:r>
        <w:rPr>
          <w:spacing w:val="-1"/>
          <w:w w:val="133"/>
        </w:rPr>
        <w:t>R</w:t>
      </w:r>
      <w:r>
        <w:rPr>
          <w:spacing w:val="-1"/>
          <w:w w:val="88"/>
        </w:rPr>
        <w:t>o</w:t>
      </w:r>
      <w:r>
        <w:rPr>
          <w:spacing w:val="-1"/>
          <w:w w:val="100"/>
        </w:rPr>
        <w:t>u</w:t>
      </w:r>
      <w:r>
        <w:rPr>
          <w:spacing w:val="-1"/>
          <w:w w:val="55"/>
        </w:rPr>
        <w:t>t</w:t>
      </w:r>
      <w:r>
        <w:rPr>
          <w:w w:val="88"/>
        </w:rPr>
        <w:t>e</w:t>
      </w:r>
      <w:r>
        <w:rPr>
          <w:spacing w:val="-57"/>
        </w:rPr>
        <w:t xml:space="preserve"> </w:t>
      </w:r>
      <w:r>
        <w:rPr>
          <w:spacing w:val="-2"/>
          <w:w w:val="100"/>
        </w:rPr>
        <w:t>对象的树</w:t>
      </w:r>
      <w:r>
        <w:rPr>
          <w:w w:val="50"/>
        </w:rPr>
        <w:t>,</w:t>
      </w:r>
      <w:r>
        <w:rPr>
          <w:spacing w:val="-3"/>
          <w:w w:val="100"/>
        </w:rPr>
        <w:t>同时包含路由器的当前状态。在重定向之前</w:t>
      </w:r>
      <w:r>
        <w:rPr>
          <w:spacing w:val="-1"/>
          <w:w w:val="50"/>
        </w:rPr>
        <w:t>,</w:t>
      </w:r>
      <w:r>
        <w:rPr>
          <w:spacing w:val="-3"/>
          <w:w w:val="100"/>
        </w:rPr>
        <w:t>路由器将通过运行保护</w:t>
      </w:r>
      <w:r>
        <w:rPr>
          <w:spacing w:val="-1"/>
          <w:w w:val="55"/>
        </w:rPr>
        <w:t>(</w:t>
      </w:r>
      <w:r>
        <w:rPr>
          <w:spacing w:val="-1"/>
          <w:w w:val="122"/>
        </w:rPr>
        <w:t>C</w:t>
      </w:r>
      <w:r>
        <w:rPr>
          <w:spacing w:val="-1"/>
          <w:w w:val="88"/>
        </w:rPr>
        <w:t>a</w:t>
      </w:r>
      <w:r>
        <w:rPr>
          <w:spacing w:val="-1"/>
          <w:w w:val="100"/>
        </w:rPr>
        <w:t>n</w:t>
      </w:r>
      <w:r>
        <w:rPr>
          <w:spacing w:val="-1"/>
          <w:w w:val="133"/>
        </w:rPr>
        <w:t>A</w:t>
      </w:r>
      <w:r>
        <w:rPr>
          <w:spacing w:val="-1"/>
          <w:w w:val="88"/>
        </w:rPr>
        <w:t>c</w:t>
      </w:r>
      <w:r>
        <w:rPr>
          <w:spacing w:val="-1"/>
          <w:w w:val="55"/>
        </w:rPr>
        <w:t>ti</w:t>
      </w:r>
      <w:r>
        <w:rPr>
          <w:spacing w:val="-1"/>
          <w:w w:val="88"/>
        </w:rPr>
        <w:t>va</w:t>
      </w:r>
      <w:r>
        <w:rPr>
          <w:spacing w:val="-1"/>
          <w:w w:val="55"/>
        </w:rPr>
        <w:t>t</w:t>
      </w:r>
      <w:r>
        <w:rPr>
          <w:spacing w:val="-1"/>
          <w:w w:val="88"/>
        </w:rPr>
        <w:t>e</w:t>
      </w:r>
      <w:r>
        <w:rPr>
          <w:w w:val="55"/>
        </w:rPr>
        <w:t>)</w:t>
      </w:r>
    </w:p>
    <w:p>
      <w:pPr>
        <w:pStyle w:val="7"/>
        <w:spacing w:line="266" w:lineRule="auto"/>
        <w:ind w:right="445"/>
      </w:pPr>
      <w:r>
        <w:rPr>
          <w:spacing w:val="-3"/>
          <w:w w:val="100"/>
        </w:rPr>
        <w:t>来检查是否允许新的状态。</w:t>
      </w:r>
      <w:r>
        <w:rPr>
          <w:spacing w:val="-1"/>
          <w:w w:val="133"/>
        </w:rPr>
        <w:t>R</w:t>
      </w:r>
      <w:r>
        <w:rPr>
          <w:spacing w:val="-1"/>
          <w:w w:val="88"/>
        </w:rPr>
        <w:t>o</w:t>
      </w:r>
      <w:r>
        <w:rPr>
          <w:spacing w:val="-1"/>
          <w:w w:val="100"/>
        </w:rPr>
        <w:t>u</w:t>
      </w:r>
      <w:r>
        <w:rPr>
          <w:spacing w:val="-1"/>
          <w:w w:val="55"/>
        </w:rPr>
        <w:t>t</w:t>
      </w:r>
      <w:r>
        <w:rPr>
          <w:w w:val="88"/>
        </w:rPr>
        <w:t>e</w:t>
      </w:r>
      <w:r>
        <w:rPr>
          <w:spacing w:val="-58"/>
        </w:rPr>
        <w:t xml:space="preserve"> </w:t>
      </w:r>
      <w:r>
        <w:rPr>
          <w:spacing w:val="-1"/>
          <w:w w:val="133"/>
        </w:rPr>
        <w:t>G</w:t>
      </w:r>
      <w:r>
        <w:rPr>
          <w:spacing w:val="-1"/>
          <w:w w:val="100"/>
        </w:rPr>
        <w:t>u</w:t>
      </w:r>
      <w:r>
        <w:rPr>
          <w:spacing w:val="-1"/>
          <w:w w:val="88"/>
        </w:rPr>
        <w:t>a</w:t>
      </w:r>
      <w:r>
        <w:rPr>
          <w:spacing w:val="-1"/>
          <w:w w:val="66"/>
        </w:rPr>
        <w:t>r</w:t>
      </w:r>
      <w:r>
        <w:rPr>
          <w:w w:val="100"/>
        </w:rPr>
        <w:t>d</w:t>
      </w:r>
      <w:r>
        <w:rPr>
          <w:spacing w:val="-54"/>
        </w:rPr>
        <w:t xml:space="preserve"> </w:t>
      </w:r>
      <w:r>
        <w:rPr>
          <w:spacing w:val="-3"/>
          <w:w w:val="100"/>
        </w:rPr>
        <w:t>只是路由器运行来检查路由授权的接口方法。</w:t>
      </w:r>
      <w:r>
        <w:rPr>
          <w:spacing w:val="-3"/>
        </w:rPr>
        <w:t>保护运行后</w:t>
      </w:r>
      <w:r>
        <w:rPr>
          <w:w w:val="90"/>
        </w:rPr>
        <w:t>,</w:t>
      </w:r>
      <w:r>
        <w:rPr>
          <w:spacing w:val="-3"/>
        </w:rPr>
        <w:t>它将解析路由数据并通过将所需的组件实例化到</w:t>
      </w:r>
    </w:p>
    <w:p>
      <w:pPr>
        <w:pStyle w:val="7"/>
        <w:spacing w:line="266" w:lineRule="auto"/>
        <w:ind w:right="5864"/>
      </w:pPr>
      <w:r>
        <w:rPr>
          <w:w w:val="80"/>
        </w:rPr>
        <w:t xml:space="preserve">&lt;router-outlet&gt;&lt;/router-outlet&gt; </w:t>
      </w:r>
      <w:r>
        <w:t>来激活路由器状态。</w:t>
      </w:r>
    </w:p>
    <w:p>
      <w:pPr>
        <w:pStyle w:val="7"/>
        <w:ind w:left="0"/>
      </w:pPr>
    </w:p>
    <w:p>
      <w:pPr>
        <w:pStyle w:val="7"/>
        <w:spacing w:before="7"/>
        <w:ind w:left="0"/>
        <w:rPr>
          <w:sz w:val="15"/>
        </w:rPr>
      </w:pPr>
    </w:p>
    <w:p>
      <w:pPr>
        <w:pStyle w:val="18"/>
        <w:numPr>
          <w:ilvl w:val="1"/>
          <w:numId w:val="88"/>
        </w:numPr>
        <w:tabs>
          <w:tab w:val="left" w:pos="879"/>
          <w:tab w:val="left" w:pos="880"/>
        </w:tabs>
        <w:spacing w:before="0" w:after="0" w:line="240" w:lineRule="auto"/>
        <w:ind w:left="880" w:right="0" w:hanging="360"/>
        <w:jc w:val="left"/>
        <w:rPr>
          <w:b/>
          <w:sz w:val="24"/>
        </w:rPr>
      </w:pPr>
      <w:r>
        <w:rPr>
          <w:b/>
          <w:spacing w:val="-1"/>
          <w:sz w:val="24"/>
        </w:rPr>
        <w:t xml:space="preserve">解释 </w:t>
      </w:r>
      <w:r>
        <w:rPr>
          <w:b/>
          <w:sz w:val="24"/>
        </w:rPr>
        <w:t>rjx</w:t>
      </w:r>
      <w:r>
        <w:rPr>
          <w:b/>
          <w:spacing w:val="-2"/>
          <w:sz w:val="24"/>
        </w:rPr>
        <w:t xml:space="preserve"> 在 </w:t>
      </w:r>
      <w:r>
        <w:rPr>
          <w:b/>
          <w:sz w:val="24"/>
        </w:rPr>
        <w:t>Angular</w:t>
      </w:r>
      <w:r>
        <w:rPr>
          <w:b/>
          <w:spacing w:val="-1"/>
          <w:sz w:val="24"/>
        </w:rPr>
        <w:t xml:space="preserve"> 中的使用场景</w:t>
      </w:r>
    </w:p>
    <w:p>
      <w:pPr>
        <w:pStyle w:val="6"/>
      </w:pPr>
      <w:r>
        <w:rPr>
          <w:color w:val="484848"/>
        </w:rPr>
        <w:t>参考回答：</w:t>
      </w:r>
    </w:p>
    <w:p>
      <w:pPr>
        <w:pStyle w:val="7"/>
        <w:spacing w:line="266" w:lineRule="auto"/>
        <w:ind w:right="119"/>
      </w:pPr>
      <w:r>
        <w:rPr>
          <w:spacing w:val="-1"/>
          <w:w w:val="133"/>
        </w:rPr>
        <w:t>R</w:t>
      </w:r>
      <w:r>
        <w:rPr>
          <w:spacing w:val="-1"/>
          <w:w w:val="88"/>
        </w:rPr>
        <w:t>x</w:t>
      </w:r>
      <w:r>
        <w:rPr>
          <w:w w:val="55"/>
        </w:rPr>
        <w:t>j</w:t>
      </w:r>
      <w:r>
        <w:rPr>
          <w:w w:val="77"/>
        </w:rPr>
        <w:t>s</w:t>
      </w:r>
      <w:r>
        <w:rPr>
          <w:spacing w:val="-69"/>
        </w:rPr>
        <w:t xml:space="preserve"> </w:t>
      </w:r>
      <w:r>
        <w:rPr>
          <w:spacing w:val="-3"/>
          <w:w w:val="100"/>
        </w:rPr>
        <w:t>是在微软所提供的一种的异步处理数据的方式</w:t>
      </w:r>
      <w:r>
        <w:rPr>
          <w:spacing w:val="-1"/>
          <w:w w:val="50"/>
        </w:rPr>
        <w:t>,</w:t>
      </w:r>
      <w:r>
        <w:rPr>
          <w:spacing w:val="40"/>
          <w:w w:val="100"/>
        </w:rPr>
        <w:t>在</w:t>
      </w:r>
      <w:r>
        <w:rPr>
          <w:spacing w:val="-1"/>
          <w:w w:val="133"/>
        </w:rPr>
        <w:t>A</w:t>
      </w:r>
      <w:r>
        <w:rPr>
          <w:spacing w:val="-1"/>
          <w:w w:val="100"/>
        </w:rPr>
        <w:t>n</w:t>
      </w:r>
      <w:r>
        <w:rPr>
          <w:spacing w:val="-1"/>
          <w:w w:val="88"/>
        </w:rPr>
        <w:t>g</w:t>
      </w:r>
      <w:r>
        <w:rPr>
          <w:spacing w:val="-1"/>
          <w:w w:val="100"/>
        </w:rPr>
        <w:t>u</w:t>
      </w:r>
      <w:r>
        <w:rPr>
          <w:spacing w:val="-1"/>
          <w:w w:val="55"/>
        </w:rPr>
        <w:t>l</w:t>
      </w:r>
      <w:r>
        <w:rPr>
          <w:w w:val="88"/>
        </w:rPr>
        <w:t>a</w:t>
      </w:r>
      <w:r>
        <w:rPr>
          <w:w w:val="66"/>
        </w:rPr>
        <w:t>r</w:t>
      </w:r>
      <w:r>
        <w:rPr>
          <w:spacing w:val="-69"/>
        </w:rPr>
        <w:t xml:space="preserve"> </w:t>
      </w:r>
      <w:r>
        <w:rPr>
          <w:spacing w:val="-3"/>
          <w:w w:val="100"/>
        </w:rPr>
        <w:t>中处理网络通信时用到了。</w:t>
      </w:r>
      <w:r>
        <w:rPr>
          <w:spacing w:val="12"/>
          <w:w w:val="100"/>
        </w:rPr>
        <w:t>创建一个</w:t>
      </w:r>
      <w:r>
        <w:rPr>
          <w:spacing w:val="-1"/>
          <w:w w:val="133"/>
        </w:rPr>
        <w:t>O</w:t>
      </w:r>
      <w:r>
        <w:rPr>
          <w:spacing w:val="-1"/>
          <w:w w:val="100"/>
        </w:rPr>
        <w:t>b</w:t>
      </w:r>
      <w:r>
        <w:rPr>
          <w:spacing w:val="-1"/>
          <w:w w:val="77"/>
        </w:rPr>
        <w:t>s</w:t>
      </w:r>
      <w:r>
        <w:rPr>
          <w:spacing w:val="-1"/>
          <w:w w:val="88"/>
        </w:rPr>
        <w:t>e</w:t>
      </w:r>
      <w:r>
        <w:rPr>
          <w:spacing w:val="-1"/>
          <w:w w:val="66"/>
        </w:rPr>
        <w:t>r</w:t>
      </w:r>
      <w:r>
        <w:rPr>
          <w:spacing w:val="-1"/>
          <w:w w:val="88"/>
        </w:rPr>
        <w:t>va</w:t>
      </w:r>
      <w:r>
        <w:rPr>
          <w:spacing w:val="-1"/>
          <w:w w:val="100"/>
        </w:rPr>
        <w:t>b</w:t>
      </w:r>
      <w:r>
        <w:rPr>
          <w:spacing w:val="-1"/>
          <w:w w:val="55"/>
        </w:rPr>
        <w:t>l</w:t>
      </w:r>
      <w:r>
        <w:rPr>
          <w:w w:val="88"/>
        </w:rPr>
        <w:t>e</w:t>
      </w:r>
      <w:r>
        <w:rPr>
          <w:spacing w:val="-57"/>
        </w:rPr>
        <w:t xml:space="preserve"> </w:t>
      </w:r>
      <w:r>
        <w:rPr>
          <w:spacing w:val="52"/>
          <w:w w:val="100"/>
        </w:rPr>
        <w:t>并</w:t>
      </w:r>
      <w:r>
        <w:rPr>
          <w:spacing w:val="-1"/>
          <w:w w:val="77"/>
        </w:rPr>
        <w:t>s</w:t>
      </w:r>
      <w:r>
        <w:rPr>
          <w:spacing w:val="-1"/>
          <w:w w:val="100"/>
        </w:rPr>
        <w:t>ub</w:t>
      </w:r>
      <w:r>
        <w:rPr>
          <w:spacing w:val="-1"/>
          <w:w w:val="77"/>
        </w:rPr>
        <w:t>s</w:t>
      </w:r>
      <w:r>
        <w:rPr>
          <w:spacing w:val="-1"/>
          <w:w w:val="66"/>
        </w:rPr>
        <w:t>r</w:t>
      </w:r>
      <w:r>
        <w:rPr>
          <w:spacing w:val="-1"/>
          <w:w w:val="55"/>
        </w:rPr>
        <w:t>i</w:t>
      </w:r>
      <w:r>
        <w:rPr>
          <w:spacing w:val="-1"/>
          <w:w w:val="100"/>
        </w:rPr>
        <w:t>b</w:t>
      </w:r>
      <w:r>
        <w:rPr>
          <w:w w:val="88"/>
        </w:rPr>
        <w:t>e</w:t>
      </w:r>
    </w:p>
    <w:p>
      <w:pPr>
        <w:pStyle w:val="7"/>
        <w:spacing w:line="280" w:lineRule="exact"/>
      </w:pPr>
      <w:r>
        <w:rPr>
          <w:spacing w:val="-2"/>
          <w:w w:val="100"/>
        </w:rPr>
        <w:t>比如</w:t>
      </w:r>
      <w:r>
        <w:rPr>
          <w:spacing w:val="-1"/>
          <w:w w:val="50"/>
        </w:rPr>
        <w:t>:</w:t>
      </w:r>
      <w:r>
        <w:rPr>
          <w:spacing w:val="-1"/>
          <w:w w:val="55"/>
        </w:rPr>
        <w:t>t</w:t>
      </w:r>
      <w:r>
        <w:rPr>
          <w:spacing w:val="-1"/>
          <w:w w:val="100"/>
        </w:rPr>
        <w:t>h</w:t>
      </w:r>
      <w:r>
        <w:rPr>
          <w:spacing w:val="-1"/>
          <w:w w:val="55"/>
        </w:rPr>
        <w:t>i</w:t>
      </w:r>
      <w:r>
        <w:rPr>
          <w:spacing w:val="-1"/>
          <w:w w:val="77"/>
        </w:rPr>
        <w:t>s</w:t>
      </w:r>
      <w:r>
        <w:rPr>
          <w:spacing w:val="-1"/>
          <w:w w:val="50"/>
        </w:rPr>
        <w:t>.</w:t>
      </w:r>
      <w:r>
        <w:rPr>
          <w:spacing w:val="-1"/>
          <w:w w:val="100"/>
        </w:rPr>
        <w:t>h</w:t>
      </w:r>
      <w:r>
        <w:rPr>
          <w:spacing w:val="-1"/>
          <w:w w:val="55"/>
        </w:rPr>
        <w:t>tt</w:t>
      </w:r>
      <w:r>
        <w:rPr>
          <w:spacing w:val="-1"/>
          <w:w w:val="100"/>
        </w:rPr>
        <w:t>p</w:t>
      </w:r>
      <w:r>
        <w:rPr>
          <w:spacing w:val="-1"/>
          <w:w w:val="50"/>
        </w:rPr>
        <w:t>.</w:t>
      </w:r>
      <w:r>
        <w:rPr>
          <w:spacing w:val="-1"/>
          <w:w w:val="88"/>
        </w:rPr>
        <w:t>ge</w:t>
      </w:r>
      <w:r>
        <w:rPr>
          <w:spacing w:val="-1"/>
          <w:w w:val="55"/>
        </w:rPr>
        <w:t>t(</w:t>
      </w:r>
      <w:r>
        <w:rPr>
          <w:spacing w:val="-1"/>
          <w:w w:val="43"/>
        </w:rPr>
        <w:t>''</w:t>
      </w:r>
      <w:r>
        <w:rPr>
          <w:spacing w:val="-1"/>
          <w:w w:val="55"/>
        </w:rPr>
        <w:t>)</w:t>
      </w:r>
      <w:r>
        <w:rPr>
          <w:spacing w:val="-1"/>
          <w:w w:val="50"/>
        </w:rPr>
        <w:t>.</w:t>
      </w:r>
      <w:r>
        <w:rPr>
          <w:spacing w:val="-1"/>
          <w:w w:val="77"/>
        </w:rPr>
        <w:t>s</w:t>
      </w:r>
      <w:r>
        <w:rPr>
          <w:spacing w:val="-1"/>
          <w:w w:val="100"/>
        </w:rPr>
        <w:t>ub</w:t>
      </w:r>
      <w:r>
        <w:rPr>
          <w:spacing w:val="-1"/>
          <w:w w:val="77"/>
        </w:rPr>
        <w:t>s</w:t>
      </w:r>
      <w:r>
        <w:rPr>
          <w:spacing w:val="-1"/>
          <w:w w:val="88"/>
        </w:rPr>
        <w:t>c</w:t>
      </w:r>
      <w:r>
        <w:rPr>
          <w:spacing w:val="-1"/>
          <w:w w:val="66"/>
        </w:rPr>
        <w:t>r</w:t>
      </w:r>
      <w:r>
        <w:rPr>
          <w:spacing w:val="-1"/>
          <w:w w:val="55"/>
        </w:rPr>
        <w:t>i</w:t>
      </w:r>
      <w:r>
        <w:rPr>
          <w:spacing w:val="-1"/>
          <w:w w:val="100"/>
        </w:rPr>
        <w:t>b</w:t>
      </w:r>
      <w:r>
        <w:rPr>
          <w:spacing w:val="-1"/>
          <w:w w:val="88"/>
        </w:rPr>
        <w:t>e</w:t>
      </w:r>
      <w:r>
        <w:rPr>
          <w:spacing w:val="-1"/>
          <w:w w:val="55"/>
        </w:rPr>
        <w:t>((</w:t>
      </w:r>
      <w:r>
        <w:rPr>
          <w:spacing w:val="-1"/>
          <w:w w:val="100"/>
        </w:rPr>
        <w:t>d</w:t>
      </w:r>
      <w:r>
        <w:rPr>
          <w:spacing w:val="-1"/>
          <w:w w:val="88"/>
        </w:rPr>
        <w:t>a</w:t>
      </w:r>
      <w:r>
        <w:rPr>
          <w:spacing w:val="-1"/>
          <w:w w:val="55"/>
        </w:rPr>
        <w:t>t</w:t>
      </w:r>
      <w:r>
        <w:rPr>
          <w:spacing w:val="-1"/>
          <w:w w:val="88"/>
        </w:rPr>
        <w:t>a</w:t>
      </w:r>
      <w:r>
        <w:rPr>
          <w:spacing w:val="-1"/>
          <w:w w:val="55"/>
        </w:rPr>
        <w:t>)</w:t>
      </w:r>
      <w:r>
        <w:rPr>
          <w:spacing w:val="-1"/>
          <w:w w:val="109"/>
        </w:rPr>
        <w:t>=&gt;</w:t>
      </w:r>
      <w:r>
        <w:rPr>
          <w:w w:val="66"/>
        </w:rPr>
        <w:t>{</w:t>
      </w:r>
      <w:r>
        <w:rPr>
          <w:spacing w:val="-57"/>
        </w:rPr>
        <w:t xml:space="preserve"> </w:t>
      </w:r>
      <w:r>
        <w:rPr>
          <w:spacing w:val="-1"/>
          <w:w w:val="66"/>
        </w:rPr>
        <w:t>}</w:t>
      </w:r>
      <w:r>
        <w:rPr>
          <w:w w:val="55"/>
        </w:rPr>
        <w:t>)</w:t>
      </w:r>
    </w:p>
    <w:p>
      <w:pPr>
        <w:pStyle w:val="7"/>
        <w:ind w:left="0"/>
        <w:rPr>
          <w:sz w:val="20"/>
        </w:rPr>
      </w:pPr>
    </w:p>
    <w:p>
      <w:pPr>
        <w:pStyle w:val="7"/>
        <w:ind w:left="0"/>
        <w:rPr>
          <w:sz w:val="20"/>
        </w:rPr>
      </w:pPr>
    </w:p>
    <w:p>
      <w:pPr>
        <w:pStyle w:val="7"/>
        <w:ind w:left="0"/>
        <w:rPr>
          <w:sz w:val="20"/>
        </w:rPr>
      </w:pPr>
    </w:p>
    <w:p>
      <w:pPr>
        <w:pStyle w:val="7"/>
        <w:ind w:left="0"/>
        <w:rPr>
          <w:sz w:val="20"/>
        </w:rPr>
      </w:pPr>
    </w:p>
    <w:p>
      <w:pPr>
        <w:pStyle w:val="7"/>
        <w:ind w:left="0"/>
        <w:rPr>
          <w:sz w:val="20"/>
        </w:rPr>
      </w:pPr>
    </w:p>
    <w:p>
      <w:pPr>
        <w:pStyle w:val="7"/>
        <w:ind w:left="0"/>
        <w:rPr>
          <w:sz w:val="20"/>
        </w:rPr>
      </w:pPr>
    </w:p>
    <w:p>
      <w:pPr>
        <w:pStyle w:val="7"/>
        <w:ind w:left="0"/>
        <w:rPr>
          <w:sz w:val="20"/>
        </w:rPr>
      </w:pPr>
    </w:p>
    <w:p>
      <w:pPr>
        <w:pStyle w:val="7"/>
        <w:ind w:left="0"/>
        <w:rPr>
          <w:sz w:val="20"/>
        </w:rPr>
      </w:pPr>
    </w:p>
    <w:p>
      <w:pPr>
        <w:pStyle w:val="7"/>
        <w:ind w:left="0"/>
        <w:rPr>
          <w:sz w:val="20"/>
        </w:rPr>
      </w:pPr>
    </w:p>
    <w:p>
      <w:pPr>
        <w:pStyle w:val="7"/>
        <w:ind w:left="0"/>
        <w:rPr>
          <w:sz w:val="20"/>
        </w:rPr>
      </w:pPr>
    </w:p>
    <w:p>
      <w:pPr>
        <w:pStyle w:val="7"/>
        <w:ind w:left="0"/>
        <w:rPr>
          <w:sz w:val="20"/>
        </w:rPr>
      </w:pPr>
    </w:p>
    <w:p>
      <w:pPr>
        <w:pStyle w:val="7"/>
        <w:ind w:left="0"/>
        <w:rPr>
          <w:sz w:val="20"/>
        </w:rPr>
      </w:pPr>
    </w:p>
    <w:p>
      <w:pPr>
        <w:pStyle w:val="7"/>
        <w:ind w:left="0"/>
        <w:rPr>
          <w:sz w:val="20"/>
        </w:rPr>
      </w:pPr>
    </w:p>
    <w:p>
      <w:pPr>
        <w:pStyle w:val="7"/>
        <w:spacing w:before="3"/>
        <w:ind w:left="0"/>
        <w:rPr>
          <w:sz w:val="16"/>
        </w:rPr>
      </w:pPr>
      <w:r>
        <w:pict>
          <v:shape id="_x0000_s1030" o:spid="_x0000_s1030" style="position:absolute;left:0pt;margin-left:89.6pt;margin-top:12.35pt;height:2.25pt;width:416.05pt;mso-position-horizontal-relative:page;mso-wrap-distance-bottom:0pt;mso-wrap-distance-top:0pt;z-index:-251630592;mso-width-relative:page;mso-height-relative:page;" fillcolor="#D0D0D0" filled="t" stroked="f" coordorigin="1793,247" coordsize="8321,45" path="m10106,292l1800,292,1798,292,1796,291,1794,289,1793,287,1793,285,1793,255,1793,252,1794,250,1796,249,1798,247,1800,247,10106,247,10108,247,10110,249,10112,250,10113,252,10114,255,1808,255,1800,262,1808,262,1808,277,1800,277,1808,285,10114,285,10113,287,10112,289,10110,291,10108,292,10106,292xm1808,262l1800,262,1808,255,1808,262xm10099,262l1808,262,1808,255,10099,255,10099,262xm10099,285l10099,255,10106,262,10114,262,10114,277,10106,277,10099,285xm10114,262l10106,262,10099,255,10114,255,10114,262xm1808,285l1800,277,1808,277,1808,285xm10099,285l1808,285,1808,277,10099,277,10099,285xm10114,285l10099,285,10106,277,10114,277,10114,285xe">
            <v:path arrowok="t"/>
            <v:fill on="t" focussize="0,0"/>
            <v:stroke on="f"/>
            <v:imagedata o:title=""/>
            <o:lock v:ext="edit"/>
            <w10:wrap type="topAndBottom"/>
          </v:shape>
        </w:pict>
      </w:r>
    </w:p>
    <w:sectPr>
      <w:pgSz w:w="11910" w:h="16840"/>
      <w:pgMar w:top="1580" w:right="1460" w:bottom="1720" w:left="1640" w:header="0" w:footer="963"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line="258" w:lineRule="exact"/>
      <w:ind w:left="20" w:right="0" w:firstLine="0"/>
      <w:jc w:val="left"/>
      <w:rPr>
        <w:sz w:val="20"/>
      </w:rPr>
    </w:pPr>
    <w:r>
      <w:pict>
        <v:shape id="_x0000_s2049" o:spid="_x0000_s2049" o:spt="202" type="#_x0000_t202" style="position:absolute;left:0pt;margin-left:89pt;margin-top:778.75pt;height:12.9pt;width:407.65pt;mso-position-horizontal-relative:page;mso-position-vertical-relative:page;z-index:-258033664;mso-width-relative:page;mso-height-relative:page;" filled="f" stroked="f" coordsize="21600,21600">
          <v:path/>
          <v:fill on="f" focussize="0,0"/>
          <v:stroke on="f" joinstyle="miter"/>
          <v:imagedata o:title=""/>
          <o:lock v:ext="edit"/>
          <v:textbox inset="0mm,0mm,0mm,0mm">
            <w:txbxContent>
              <w:p>
                <w:pPr>
                  <w:spacing w:before="0" w:line="258" w:lineRule="exact"/>
                  <w:ind w:left="20" w:right="0" w:firstLine="0"/>
                  <w:jc w:val="left"/>
                  <w:rPr>
                    <w:rFonts w:hint="eastAsia" w:ascii="Microsoft JhengHei" w:eastAsia="Microsoft JhengHei"/>
                    <w:b/>
                    <w:sz w:val="21"/>
                  </w:rPr>
                </w:pP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sz w:val="20"/>
      </w:rPr>
    </w:pPr>
    <w:r>
      <w:pict>
        <v:shape id="_x0000_s2050" o:spid="_x0000_s2050" o:spt="202" type="#_x0000_t202" style="position:absolute;left:0pt;margin-left:89pt;margin-top:778.75pt;height:12.9pt;width:407.65pt;mso-position-horizontal-relative:page;mso-position-vertical-relative:page;z-index:-258028544;mso-width-relative:page;mso-height-relative:page;" filled="f" stroked="f" coordsize="21600,21600">
          <v:path/>
          <v:fill on="f" focussize="0,0"/>
          <v:stroke on="f" joinstyle="miter"/>
          <v:imagedata o:title=""/>
          <o:lock v:ext="edit"/>
          <v:textbox inset="0mm,0mm,0mm,0mm">
            <w:txbxContent>
              <w:p>
                <w:pPr>
                  <w:spacing w:before="0" w:line="258" w:lineRule="exact"/>
                  <w:ind w:left="20" w:right="0" w:firstLine="0"/>
                  <w:jc w:val="left"/>
                  <w:rPr>
                    <w:rFonts w:hint="eastAsia" w:ascii="Microsoft JhengHei" w:eastAsia="Microsoft JhengHei"/>
                    <w:b/>
                    <w:sz w:val="21"/>
                  </w:rPr>
                </w:pP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tentative="0">
      <w:start w:val="1"/>
      <w:numFmt w:val="decimal"/>
      <w:lvlText w:val="%1."/>
      <w:lvlJc w:val="left"/>
      <w:pPr>
        <w:ind w:left="160" w:hanging="219"/>
        <w:jc w:val="left"/>
      </w:pPr>
      <w:rPr>
        <w:rFonts w:hint="default" w:ascii="宋体" w:hAnsi="宋体" w:eastAsia="宋体" w:cs="宋体"/>
        <w:color w:val="484848"/>
        <w:spacing w:val="-1"/>
        <w:w w:val="50"/>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1">
    <w:nsid w:val="845B5372"/>
    <w:multiLevelType w:val="multilevel"/>
    <w:tmpl w:val="845B5372"/>
    <w:lvl w:ilvl="0" w:tentative="0">
      <w:start w:val="1"/>
      <w:numFmt w:val="decimal"/>
      <w:lvlText w:val="(%1)"/>
      <w:lvlJc w:val="left"/>
      <w:pPr>
        <w:ind w:left="160" w:hanging="234"/>
        <w:jc w:val="left"/>
      </w:pPr>
      <w:rPr>
        <w:rFonts w:hint="default" w:ascii="宋体" w:hAnsi="宋体" w:eastAsia="宋体" w:cs="宋体"/>
        <w:color w:val="484848"/>
        <w:spacing w:val="-2"/>
        <w:w w:val="55"/>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2">
    <w:nsid w:val="8461FADE"/>
    <w:multiLevelType w:val="multilevel"/>
    <w:tmpl w:val="8461FADE"/>
    <w:lvl w:ilvl="0" w:tentative="0">
      <w:start w:val="4"/>
      <w:numFmt w:val="decimal"/>
      <w:lvlText w:val="(%1)"/>
      <w:lvlJc w:val="left"/>
      <w:pPr>
        <w:ind w:left="393" w:hanging="234"/>
        <w:jc w:val="left"/>
      </w:pPr>
      <w:rPr>
        <w:rFonts w:hint="default" w:ascii="宋体" w:hAnsi="宋体" w:eastAsia="宋体" w:cs="宋体"/>
        <w:color w:val="484848"/>
        <w:spacing w:val="-2"/>
        <w:w w:val="55"/>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3">
    <w:nsid w:val="8CAEB125"/>
    <w:multiLevelType w:val="multilevel"/>
    <w:tmpl w:val="8CAEB125"/>
    <w:lvl w:ilvl="0" w:tentative="0">
      <w:start w:val="2"/>
      <w:numFmt w:val="decimal"/>
      <w:lvlText w:val="（%1）"/>
      <w:lvlJc w:val="left"/>
      <w:pPr>
        <w:ind w:left="710" w:hanging="551"/>
        <w:jc w:val="left"/>
      </w:pPr>
      <w:rPr>
        <w:rFonts w:hint="default" w:ascii="宋体" w:hAnsi="宋体" w:eastAsia="宋体" w:cs="宋体"/>
        <w:color w:val="484848"/>
        <w:spacing w:val="-3"/>
        <w:w w:val="10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4">
    <w:nsid w:val="91995D4F"/>
    <w:multiLevelType w:val="multilevel"/>
    <w:tmpl w:val="91995D4F"/>
    <w:lvl w:ilvl="0" w:tentative="0">
      <w:start w:val="1"/>
      <w:numFmt w:val="decimal"/>
      <w:lvlText w:val="(%1)"/>
      <w:lvlJc w:val="left"/>
      <w:pPr>
        <w:ind w:left="393" w:hanging="234"/>
        <w:jc w:val="left"/>
      </w:pPr>
      <w:rPr>
        <w:rFonts w:hint="default" w:ascii="宋体" w:hAnsi="宋体" w:eastAsia="宋体" w:cs="宋体"/>
        <w:color w:val="484848"/>
        <w:spacing w:val="-2"/>
        <w:w w:val="55"/>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5">
    <w:nsid w:val="9239341B"/>
    <w:multiLevelType w:val="multilevel"/>
    <w:tmpl w:val="9239341B"/>
    <w:lvl w:ilvl="0" w:tentative="0">
      <w:start w:val="2"/>
      <w:numFmt w:val="decimal"/>
      <w:lvlText w:val="(%1)"/>
      <w:lvlJc w:val="left"/>
      <w:pPr>
        <w:ind w:left="393" w:hanging="234"/>
        <w:jc w:val="left"/>
      </w:pPr>
      <w:rPr>
        <w:rFonts w:hint="default" w:ascii="宋体" w:hAnsi="宋体" w:eastAsia="宋体" w:cs="宋体"/>
        <w:color w:val="484848"/>
        <w:spacing w:val="-1"/>
        <w:w w:val="55"/>
        <w:sz w:val="20"/>
        <w:szCs w:val="20"/>
        <w:lang w:val="zh-CN" w:eastAsia="zh-CN" w:bidi="zh-CN"/>
      </w:rPr>
    </w:lvl>
    <w:lvl w:ilvl="1" w:tentative="0">
      <w:start w:val="0"/>
      <w:numFmt w:val="bullet"/>
      <w:lvlText w:val="•"/>
      <w:lvlJc w:val="left"/>
      <w:pPr>
        <w:ind w:left="1240" w:hanging="234"/>
      </w:pPr>
      <w:rPr>
        <w:rFonts w:hint="default"/>
        <w:lang w:val="zh-CN" w:eastAsia="zh-CN" w:bidi="zh-CN"/>
      </w:rPr>
    </w:lvl>
    <w:lvl w:ilvl="2" w:tentative="0">
      <w:start w:val="0"/>
      <w:numFmt w:val="bullet"/>
      <w:lvlText w:val="•"/>
      <w:lvlJc w:val="left"/>
      <w:pPr>
        <w:ind w:left="2081" w:hanging="234"/>
      </w:pPr>
      <w:rPr>
        <w:rFonts w:hint="default"/>
        <w:lang w:val="zh-CN" w:eastAsia="zh-CN" w:bidi="zh-CN"/>
      </w:rPr>
    </w:lvl>
    <w:lvl w:ilvl="3" w:tentative="0">
      <w:start w:val="0"/>
      <w:numFmt w:val="bullet"/>
      <w:lvlText w:val="•"/>
      <w:lvlJc w:val="left"/>
      <w:pPr>
        <w:ind w:left="2921" w:hanging="234"/>
      </w:pPr>
      <w:rPr>
        <w:rFonts w:hint="default"/>
        <w:lang w:val="zh-CN" w:eastAsia="zh-CN" w:bidi="zh-CN"/>
      </w:rPr>
    </w:lvl>
    <w:lvl w:ilvl="4" w:tentative="0">
      <w:start w:val="0"/>
      <w:numFmt w:val="bullet"/>
      <w:lvlText w:val="•"/>
      <w:lvlJc w:val="left"/>
      <w:pPr>
        <w:ind w:left="3762" w:hanging="234"/>
      </w:pPr>
      <w:rPr>
        <w:rFonts w:hint="default"/>
        <w:lang w:val="zh-CN" w:eastAsia="zh-CN" w:bidi="zh-CN"/>
      </w:rPr>
    </w:lvl>
    <w:lvl w:ilvl="5" w:tentative="0">
      <w:start w:val="0"/>
      <w:numFmt w:val="bullet"/>
      <w:lvlText w:val="•"/>
      <w:lvlJc w:val="left"/>
      <w:pPr>
        <w:ind w:left="4603" w:hanging="234"/>
      </w:pPr>
      <w:rPr>
        <w:rFonts w:hint="default"/>
        <w:lang w:val="zh-CN" w:eastAsia="zh-CN" w:bidi="zh-CN"/>
      </w:rPr>
    </w:lvl>
    <w:lvl w:ilvl="6" w:tentative="0">
      <w:start w:val="0"/>
      <w:numFmt w:val="bullet"/>
      <w:lvlText w:val="•"/>
      <w:lvlJc w:val="left"/>
      <w:pPr>
        <w:ind w:left="5443" w:hanging="234"/>
      </w:pPr>
      <w:rPr>
        <w:rFonts w:hint="default"/>
        <w:lang w:val="zh-CN" w:eastAsia="zh-CN" w:bidi="zh-CN"/>
      </w:rPr>
    </w:lvl>
    <w:lvl w:ilvl="7" w:tentative="0">
      <w:start w:val="0"/>
      <w:numFmt w:val="bullet"/>
      <w:lvlText w:val="•"/>
      <w:lvlJc w:val="left"/>
      <w:pPr>
        <w:ind w:left="6284" w:hanging="234"/>
      </w:pPr>
      <w:rPr>
        <w:rFonts w:hint="default"/>
        <w:lang w:val="zh-CN" w:eastAsia="zh-CN" w:bidi="zh-CN"/>
      </w:rPr>
    </w:lvl>
    <w:lvl w:ilvl="8" w:tentative="0">
      <w:start w:val="0"/>
      <w:numFmt w:val="bullet"/>
      <w:lvlText w:val="•"/>
      <w:lvlJc w:val="left"/>
      <w:pPr>
        <w:ind w:left="7124" w:hanging="234"/>
      </w:pPr>
      <w:rPr>
        <w:rFonts w:hint="default"/>
        <w:lang w:val="zh-CN" w:eastAsia="zh-CN" w:bidi="zh-CN"/>
      </w:rPr>
    </w:lvl>
  </w:abstractNum>
  <w:abstractNum w:abstractNumId="6">
    <w:nsid w:val="9288B902"/>
    <w:multiLevelType w:val="multilevel"/>
    <w:tmpl w:val="9288B902"/>
    <w:lvl w:ilvl="0" w:tentative="0">
      <w:start w:val="301"/>
      <w:numFmt w:val="decimal"/>
      <w:lvlText w:val="%1"/>
      <w:lvlJc w:val="left"/>
      <w:pPr>
        <w:ind w:left="160" w:hanging="545"/>
        <w:jc w:val="left"/>
      </w:pPr>
      <w:rPr>
        <w:rFonts w:hint="default" w:ascii="宋体" w:hAnsi="宋体" w:eastAsia="宋体" w:cs="宋体"/>
        <w:color w:val="484848"/>
        <w:spacing w:val="-1"/>
        <w:w w:val="100"/>
        <w:sz w:val="22"/>
        <w:szCs w:val="22"/>
        <w:lang w:val="zh-CN" w:eastAsia="zh-CN" w:bidi="zh-CN"/>
      </w:rPr>
    </w:lvl>
    <w:lvl w:ilvl="1" w:tentative="0">
      <w:start w:val="0"/>
      <w:numFmt w:val="bullet"/>
      <w:lvlText w:val="•"/>
      <w:lvlJc w:val="left"/>
      <w:pPr>
        <w:ind w:left="1024" w:hanging="545"/>
      </w:pPr>
      <w:rPr>
        <w:rFonts w:hint="default"/>
        <w:lang w:val="zh-CN" w:eastAsia="zh-CN" w:bidi="zh-CN"/>
      </w:rPr>
    </w:lvl>
    <w:lvl w:ilvl="2" w:tentative="0">
      <w:start w:val="0"/>
      <w:numFmt w:val="bullet"/>
      <w:lvlText w:val="•"/>
      <w:lvlJc w:val="left"/>
      <w:pPr>
        <w:ind w:left="1889" w:hanging="545"/>
      </w:pPr>
      <w:rPr>
        <w:rFonts w:hint="default"/>
        <w:lang w:val="zh-CN" w:eastAsia="zh-CN" w:bidi="zh-CN"/>
      </w:rPr>
    </w:lvl>
    <w:lvl w:ilvl="3" w:tentative="0">
      <w:start w:val="0"/>
      <w:numFmt w:val="bullet"/>
      <w:lvlText w:val="•"/>
      <w:lvlJc w:val="left"/>
      <w:pPr>
        <w:ind w:left="2753" w:hanging="545"/>
      </w:pPr>
      <w:rPr>
        <w:rFonts w:hint="default"/>
        <w:lang w:val="zh-CN" w:eastAsia="zh-CN" w:bidi="zh-CN"/>
      </w:rPr>
    </w:lvl>
    <w:lvl w:ilvl="4" w:tentative="0">
      <w:start w:val="0"/>
      <w:numFmt w:val="bullet"/>
      <w:lvlText w:val="•"/>
      <w:lvlJc w:val="left"/>
      <w:pPr>
        <w:ind w:left="3618" w:hanging="545"/>
      </w:pPr>
      <w:rPr>
        <w:rFonts w:hint="default"/>
        <w:lang w:val="zh-CN" w:eastAsia="zh-CN" w:bidi="zh-CN"/>
      </w:rPr>
    </w:lvl>
    <w:lvl w:ilvl="5" w:tentative="0">
      <w:start w:val="0"/>
      <w:numFmt w:val="bullet"/>
      <w:lvlText w:val="•"/>
      <w:lvlJc w:val="left"/>
      <w:pPr>
        <w:ind w:left="4483" w:hanging="545"/>
      </w:pPr>
      <w:rPr>
        <w:rFonts w:hint="default"/>
        <w:lang w:val="zh-CN" w:eastAsia="zh-CN" w:bidi="zh-CN"/>
      </w:rPr>
    </w:lvl>
    <w:lvl w:ilvl="6" w:tentative="0">
      <w:start w:val="0"/>
      <w:numFmt w:val="bullet"/>
      <w:lvlText w:val="•"/>
      <w:lvlJc w:val="left"/>
      <w:pPr>
        <w:ind w:left="5347" w:hanging="545"/>
      </w:pPr>
      <w:rPr>
        <w:rFonts w:hint="default"/>
        <w:lang w:val="zh-CN" w:eastAsia="zh-CN" w:bidi="zh-CN"/>
      </w:rPr>
    </w:lvl>
    <w:lvl w:ilvl="7" w:tentative="0">
      <w:start w:val="0"/>
      <w:numFmt w:val="bullet"/>
      <w:lvlText w:val="•"/>
      <w:lvlJc w:val="left"/>
      <w:pPr>
        <w:ind w:left="6212" w:hanging="545"/>
      </w:pPr>
      <w:rPr>
        <w:rFonts w:hint="default"/>
        <w:lang w:val="zh-CN" w:eastAsia="zh-CN" w:bidi="zh-CN"/>
      </w:rPr>
    </w:lvl>
    <w:lvl w:ilvl="8" w:tentative="0">
      <w:start w:val="0"/>
      <w:numFmt w:val="bullet"/>
      <w:lvlText w:val="•"/>
      <w:lvlJc w:val="left"/>
      <w:pPr>
        <w:ind w:left="7076" w:hanging="545"/>
      </w:pPr>
      <w:rPr>
        <w:rFonts w:hint="default"/>
        <w:lang w:val="zh-CN" w:eastAsia="zh-CN" w:bidi="zh-CN"/>
      </w:rPr>
    </w:lvl>
  </w:abstractNum>
  <w:abstractNum w:abstractNumId="7">
    <w:nsid w:val="9377BC45"/>
    <w:multiLevelType w:val="multilevel"/>
    <w:tmpl w:val="9377BC45"/>
    <w:lvl w:ilvl="0" w:tentative="0">
      <w:start w:val="1"/>
      <w:numFmt w:val="decimal"/>
      <w:lvlText w:val="%1."/>
      <w:lvlJc w:val="left"/>
      <w:pPr>
        <w:ind w:left="326" w:hanging="167"/>
        <w:jc w:val="left"/>
      </w:pPr>
      <w:rPr>
        <w:rFonts w:hint="default" w:ascii="宋体" w:hAnsi="宋体" w:eastAsia="宋体" w:cs="宋体"/>
        <w:spacing w:val="-1"/>
        <w:w w:val="50"/>
        <w:sz w:val="20"/>
        <w:szCs w:val="20"/>
        <w:lang w:val="zh-CN" w:eastAsia="zh-CN" w:bidi="zh-CN"/>
      </w:rPr>
    </w:lvl>
    <w:lvl w:ilvl="1" w:tentative="0">
      <w:start w:val="0"/>
      <w:numFmt w:val="bullet"/>
      <w:lvlText w:val="•"/>
      <w:lvlJc w:val="left"/>
      <w:pPr>
        <w:ind w:left="1168" w:hanging="167"/>
      </w:pPr>
      <w:rPr>
        <w:rFonts w:hint="default"/>
        <w:lang w:val="zh-CN" w:eastAsia="zh-CN" w:bidi="zh-CN"/>
      </w:rPr>
    </w:lvl>
    <w:lvl w:ilvl="2" w:tentative="0">
      <w:start w:val="0"/>
      <w:numFmt w:val="bullet"/>
      <w:lvlText w:val="•"/>
      <w:lvlJc w:val="left"/>
      <w:pPr>
        <w:ind w:left="2017" w:hanging="167"/>
      </w:pPr>
      <w:rPr>
        <w:rFonts w:hint="default"/>
        <w:lang w:val="zh-CN" w:eastAsia="zh-CN" w:bidi="zh-CN"/>
      </w:rPr>
    </w:lvl>
    <w:lvl w:ilvl="3" w:tentative="0">
      <w:start w:val="0"/>
      <w:numFmt w:val="bullet"/>
      <w:lvlText w:val="•"/>
      <w:lvlJc w:val="left"/>
      <w:pPr>
        <w:ind w:left="2865" w:hanging="167"/>
      </w:pPr>
      <w:rPr>
        <w:rFonts w:hint="default"/>
        <w:lang w:val="zh-CN" w:eastAsia="zh-CN" w:bidi="zh-CN"/>
      </w:rPr>
    </w:lvl>
    <w:lvl w:ilvl="4" w:tentative="0">
      <w:start w:val="0"/>
      <w:numFmt w:val="bullet"/>
      <w:lvlText w:val="•"/>
      <w:lvlJc w:val="left"/>
      <w:pPr>
        <w:ind w:left="3714" w:hanging="167"/>
      </w:pPr>
      <w:rPr>
        <w:rFonts w:hint="default"/>
        <w:lang w:val="zh-CN" w:eastAsia="zh-CN" w:bidi="zh-CN"/>
      </w:rPr>
    </w:lvl>
    <w:lvl w:ilvl="5" w:tentative="0">
      <w:start w:val="0"/>
      <w:numFmt w:val="bullet"/>
      <w:lvlText w:val="•"/>
      <w:lvlJc w:val="left"/>
      <w:pPr>
        <w:ind w:left="4563" w:hanging="167"/>
      </w:pPr>
      <w:rPr>
        <w:rFonts w:hint="default"/>
        <w:lang w:val="zh-CN" w:eastAsia="zh-CN" w:bidi="zh-CN"/>
      </w:rPr>
    </w:lvl>
    <w:lvl w:ilvl="6" w:tentative="0">
      <w:start w:val="0"/>
      <w:numFmt w:val="bullet"/>
      <w:lvlText w:val="•"/>
      <w:lvlJc w:val="left"/>
      <w:pPr>
        <w:ind w:left="5411" w:hanging="167"/>
      </w:pPr>
      <w:rPr>
        <w:rFonts w:hint="default"/>
        <w:lang w:val="zh-CN" w:eastAsia="zh-CN" w:bidi="zh-CN"/>
      </w:rPr>
    </w:lvl>
    <w:lvl w:ilvl="7" w:tentative="0">
      <w:start w:val="0"/>
      <w:numFmt w:val="bullet"/>
      <w:lvlText w:val="•"/>
      <w:lvlJc w:val="left"/>
      <w:pPr>
        <w:ind w:left="6260" w:hanging="167"/>
      </w:pPr>
      <w:rPr>
        <w:rFonts w:hint="default"/>
        <w:lang w:val="zh-CN" w:eastAsia="zh-CN" w:bidi="zh-CN"/>
      </w:rPr>
    </w:lvl>
    <w:lvl w:ilvl="8" w:tentative="0">
      <w:start w:val="0"/>
      <w:numFmt w:val="bullet"/>
      <w:lvlText w:val="•"/>
      <w:lvlJc w:val="left"/>
      <w:pPr>
        <w:ind w:left="7108" w:hanging="167"/>
      </w:pPr>
      <w:rPr>
        <w:rFonts w:hint="default"/>
        <w:lang w:val="zh-CN" w:eastAsia="zh-CN" w:bidi="zh-CN"/>
      </w:rPr>
    </w:lvl>
  </w:abstractNum>
  <w:abstractNum w:abstractNumId="8">
    <w:nsid w:val="9ACF65A0"/>
    <w:multiLevelType w:val="multilevel"/>
    <w:tmpl w:val="9ACF65A0"/>
    <w:lvl w:ilvl="0" w:tentative="0">
      <w:start w:val="1"/>
      <w:numFmt w:val="decimal"/>
      <w:lvlText w:val="%1."/>
      <w:lvlJc w:val="left"/>
      <w:pPr>
        <w:ind w:left="160" w:hanging="167"/>
        <w:jc w:val="left"/>
      </w:pPr>
      <w:rPr>
        <w:rFonts w:hint="default" w:ascii="宋体" w:hAnsi="宋体" w:eastAsia="宋体" w:cs="宋体"/>
        <w:color w:val="484848"/>
        <w:spacing w:val="-1"/>
        <w:w w:val="5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9">
    <w:nsid w:val="9C8AC8EF"/>
    <w:multiLevelType w:val="multilevel"/>
    <w:tmpl w:val="9C8AC8EF"/>
    <w:lvl w:ilvl="0" w:tentative="0">
      <w:start w:val="200"/>
      <w:numFmt w:val="decimal"/>
      <w:lvlText w:val="%1"/>
      <w:lvlJc w:val="left"/>
      <w:pPr>
        <w:ind w:left="704" w:hanging="545"/>
        <w:jc w:val="left"/>
      </w:pPr>
      <w:rPr>
        <w:rFonts w:hint="default" w:ascii="宋体" w:hAnsi="宋体" w:eastAsia="宋体" w:cs="宋体"/>
        <w:color w:val="484848"/>
        <w:spacing w:val="-1"/>
        <w:w w:val="100"/>
        <w:sz w:val="22"/>
        <w:szCs w:val="22"/>
        <w:lang w:val="zh-CN" w:eastAsia="zh-CN" w:bidi="zh-CN"/>
      </w:rPr>
    </w:lvl>
    <w:lvl w:ilvl="1" w:tentative="0">
      <w:start w:val="0"/>
      <w:numFmt w:val="bullet"/>
      <w:lvlText w:val="•"/>
      <w:lvlJc w:val="left"/>
      <w:pPr>
        <w:ind w:left="1510" w:hanging="545"/>
      </w:pPr>
      <w:rPr>
        <w:rFonts w:hint="default"/>
        <w:lang w:val="zh-CN" w:eastAsia="zh-CN" w:bidi="zh-CN"/>
      </w:rPr>
    </w:lvl>
    <w:lvl w:ilvl="2" w:tentative="0">
      <w:start w:val="0"/>
      <w:numFmt w:val="bullet"/>
      <w:lvlText w:val="•"/>
      <w:lvlJc w:val="left"/>
      <w:pPr>
        <w:ind w:left="2321" w:hanging="545"/>
      </w:pPr>
      <w:rPr>
        <w:rFonts w:hint="default"/>
        <w:lang w:val="zh-CN" w:eastAsia="zh-CN" w:bidi="zh-CN"/>
      </w:rPr>
    </w:lvl>
    <w:lvl w:ilvl="3" w:tentative="0">
      <w:start w:val="0"/>
      <w:numFmt w:val="bullet"/>
      <w:lvlText w:val="•"/>
      <w:lvlJc w:val="left"/>
      <w:pPr>
        <w:ind w:left="3131" w:hanging="545"/>
      </w:pPr>
      <w:rPr>
        <w:rFonts w:hint="default"/>
        <w:lang w:val="zh-CN" w:eastAsia="zh-CN" w:bidi="zh-CN"/>
      </w:rPr>
    </w:lvl>
    <w:lvl w:ilvl="4" w:tentative="0">
      <w:start w:val="0"/>
      <w:numFmt w:val="bullet"/>
      <w:lvlText w:val="•"/>
      <w:lvlJc w:val="left"/>
      <w:pPr>
        <w:ind w:left="3942" w:hanging="545"/>
      </w:pPr>
      <w:rPr>
        <w:rFonts w:hint="default"/>
        <w:lang w:val="zh-CN" w:eastAsia="zh-CN" w:bidi="zh-CN"/>
      </w:rPr>
    </w:lvl>
    <w:lvl w:ilvl="5" w:tentative="0">
      <w:start w:val="0"/>
      <w:numFmt w:val="bullet"/>
      <w:lvlText w:val="•"/>
      <w:lvlJc w:val="left"/>
      <w:pPr>
        <w:ind w:left="4753" w:hanging="545"/>
      </w:pPr>
      <w:rPr>
        <w:rFonts w:hint="default"/>
        <w:lang w:val="zh-CN" w:eastAsia="zh-CN" w:bidi="zh-CN"/>
      </w:rPr>
    </w:lvl>
    <w:lvl w:ilvl="6" w:tentative="0">
      <w:start w:val="0"/>
      <w:numFmt w:val="bullet"/>
      <w:lvlText w:val="•"/>
      <w:lvlJc w:val="left"/>
      <w:pPr>
        <w:ind w:left="5563" w:hanging="545"/>
      </w:pPr>
      <w:rPr>
        <w:rFonts w:hint="default"/>
        <w:lang w:val="zh-CN" w:eastAsia="zh-CN" w:bidi="zh-CN"/>
      </w:rPr>
    </w:lvl>
    <w:lvl w:ilvl="7" w:tentative="0">
      <w:start w:val="0"/>
      <w:numFmt w:val="bullet"/>
      <w:lvlText w:val="•"/>
      <w:lvlJc w:val="left"/>
      <w:pPr>
        <w:ind w:left="6374" w:hanging="545"/>
      </w:pPr>
      <w:rPr>
        <w:rFonts w:hint="default"/>
        <w:lang w:val="zh-CN" w:eastAsia="zh-CN" w:bidi="zh-CN"/>
      </w:rPr>
    </w:lvl>
    <w:lvl w:ilvl="8" w:tentative="0">
      <w:start w:val="0"/>
      <w:numFmt w:val="bullet"/>
      <w:lvlText w:val="•"/>
      <w:lvlJc w:val="left"/>
      <w:pPr>
        <w:ind w:left="7184" w:hanging="545"/>
      </w:pPr>
      <w:rPr>
        <w:rFonts w:hint="default"/>
        <w:lang w:val="zh-CN" w:eastAsia="zh-CN" w:bidi="zh-CN"/>
      </w:rPr>
    </w:lvl>
  </w:abstractNum>
  <w:abstractNum w:abstractNumId="10">
    <w:nsid w:val="9D5D7490"/>
    <w:multiLevelType w:val="multilevel"/>
    <w:tmpl w:val="9D5D7490"/>
    <w:lvl w:ilvl="0" w:tentative="0">
      <w:start w:val="1"/>
      <w:numFmt w:val="decimal"/>
      <w:lvlText w:val="%1."/>
      <w:lvlJc w:val="left"/>
      <w:pPr>
        <w:ind w:left="326" w:hanging="167"/>
        <w:jc w:val="left"/>
      </w:pPr>
      <w:rPr>
        <w:rFonts w:hint="default" w:ascii="宋体" w:hAnsi="宋体" w:eastAsia="宋体" w:cs="宋体"/>
        <w:spacing w:val="-1"/>
        <w:w w:val="5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11">
    <w:nsid w:val="A0C93552"/>
    <w:multiLevelType w:val="multilevel"/>
    <w:tmpl w:val="A0C93552"/>
    <w:lvl w:ilvl="0" w:tentative="0">
      <w:start w:val="1"/>
      <w:numFmt w:val="decimal"/>
      <w:lvlText w:val="%1."/>
      <w:lvlJc w:val="left"/>
      <w:pPr>
        <w:ind w:left="326" w:hanging="167"/>
        <w:jc w:val="left"/>
      </w:pPr>
      <w:rPr>
        <w:rFonts w:hint="default" w:ascii="宋体" w:hAnsi="宋体" w:eastAsia="宋体" w:cs="宋体"/>
        <w:color w:val="484848"/>
        <w:spacing w:val="-1"/>
        <w:w w:val="50"/>
        <w:sz w:val="20"/>
        <w:szCs w:val="20"/>
        <w:lang w:val="zh-CN" w:eastAsia="zh-CN" w:bidi="zh-CN"/>
      </w:rPr>
    </w:lvl>
    <w:lvl w:ilvl="1" w:tentative="0">
      <w:start w:val="0"/>
      <w:numFmt w:val="bullet"/>
      <w:lvlText w:val="•"/>
      <w:lvlJc w:val="left"/>
      <w:pPr>
        <w:ind w:left="1168" w:hanging="167"/>
      </w:pPr>
      <w:rPr>
        <w:rFonts w:hint="default"/>
        <w:lang w:val="zh-CN" w:eastAsia="zh-CN" w:bidi="zh-CN"/>
      </w:rPr>
    </w:lvl>
    <w:lvl w:ilvl="2" w:tentative="0">
      <w:start w:val="0"/>
      <w:numFmt w:val="bullet"/>
      <w:lvlText w:val="•"/>
      <w:lvlJc w:val="left"/>
      <w:pPr>
        <w:ind w:left="2017" w:hanging="167"/>
      </w:pPr>
      <w:rPr>
        <w:rFonts w:hint="default"/>
        <w:lang w:val="zh-CN" w:eastAsia="zh-CN" w:bidi="zh-CN"/>
      </w:rPr>
    </w:lvl>
    <w:lvl w:ilvl="3" w:tentative="0">
      <w:start w:val="0"/>
      <w:numFmt w:val="bullet"/>
      <w:lvlText w:val="•"/>
      <w:lvlJc w:val="left"/>
      <w:pPr>
        <w:ind w:left="2865" w:hanging="167"/>
      </w:pPr>
      <w:rPr>
        <w:rFonts w:hint="default"/>
        <w:lang w:val="zh-CN" w:eastAsia="zh-CN" w:bidi="zh-CN"/>
      </w:rPr>
    </w:lvl>
    <w:lvl w:ilvl="4" w:tentative="0">
      <w:start w:val="0"/>
      <w:numFmt w:val="bullet"/>
      <w:lvlText w:val="•"/>
      <w:lvlJc w:val="left"/>
      <w:pPr>
        <w:ind w:left="3714" w:hanging="167"/>
      </w:pPr>
      <w:rPr>
        <w:rFonts w:hint="default"/>
        <w:lang w:val="zh-CN" w:eastAsia="zh-CN" w:bidi="zh-CN"/>
      </w:rPr>
    </w:lvl>
    <w:lvl w:ilvl="5" w:tentative="0">
      <w:start w:val="0"/>
      <w:numFmt w:val="bullet"/>
      <w:lvlText w:val="•"/>
      <w:lvlJc w:val="left"/>
      <w:pPr>
        <w:ind w:left="4563" w:hanging="167"/>
      </w:pPr>
      <w:rPr>
        <w:rFonts w:hint="default"/>
        <w:lang w:val="zh-CN" w:eastAsia="zh-CN" w:bidi="zh-CN"/>
      </w:rPr>
    </w:lvl>
    <w:lvl w:ilvl="6" w:tentative="0">
      <w:start w:val="0"/>
      <w:numFmt w:val="bullet"/>
      <w:lvlText w:val="•"/>
      <w:lvlJc w:val="left"/>
      <w:pPr>
        <w:ind w:left="5411" w:hanging="167"/>
      </w:pPr>
      <w:rPr>
        <w:rFonts w:hint="default"/>
        <w:lang w:val="zh-CN" w:eastAsia="zh-CN" w:bidi="zh-CN"/>
      </w:rPr>
    </w:lvl>
    <w:lvl w:ilvl="7" w:tentative="0">
      <w:start w:val="0"/>
      <w:numFmt w:val="bullet"/>
      <w:lvlText w:val="•"/>
      <w:lvlJc w:val="left"/>
      <w:pPr>
        <w:ind w:left="6260" w:hanging="167"/>
      </w:pPr>
      <w:rPr>
        <w:rFonts w:hint="default"/>
        <w:lang w:val="zh-CN" w:eastAsia="zh-CN" w:bidi="zh-CN"/>
      </w:rPr>
    </w:lvl>
    <w:lvl w:ilvl="8" w:tentative="0">
      <w:start w:val="0"/>
      <w:numFmt w:val="bullet"/>
      <w:lvlText w:val="•"/>
      <w:lvlJc w:val="left"/>
      <w:pPr>
        <w:ind w:left="7108" w:hanging="167"/>
      </w:pPr>
      <w:rPr>
        <w:rFonts w:hint="default"/>
        <w:lang w:val="zh-CN" w:eastAsia="zh-CN" w:bidi="zh-CN"/>
      </w:rPr>
    </w:lvl>
  </w:abstractNum>
  <w:abstractNum w:abstractNumId="12">
    <w:nsid w:val="A0F05207"/>
    <w:multiLevelType w:val="multilevel"/>
    <w:tmpl w:val="A0F05207"/>
    <w:lvl w:ilvl="0" w:tentative="0">
      <w:start w:val="5"/>
      <w:numFmt w:val="lowerRoman"/>
      <w:lvlText w:val="%1-"/>
      <w:lvlJc w:val="left"/>
      <w:pPr>
        <w:ind w:left="378" w:hanging="219"/>
        <w:jc w:val="left"/>
      </w:pPr>
      <w:rPr>
        <w:rFonts w:hint="default" w:ascii="宋体" w:hAnsi="宋体" w:eastAsia="宋体" w:cs="宋体"/>
        <w:color w:val="202429"/>
        <w:spacing w:val="-1"/>
        <w:w w:val="88"/>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13">
    <w:nsid w:val="B0ED9BEA"/>
    <w:multiLevelType w:val="multilevel"/>
    <w:tmpl w:val="B0ED9BEA"/>
    <w:lvl w:ilvl="0" w:tentative="0">
      <w:start w:val="1"/>
      <w:numFmt w:val="decimal"/>
      <w:lvlText w:val="%1."/>
      <w:lvlJc w:val="left"/>
      <w:pPr>
        <w:ind w:left="160" w:hanging="276"/>
        <w:jc w:val="left"/>
      </w:pPr>
      <w:rPr>
        <w:rFonts w:hint="default" w:ascii="宋体" w:hAnsi="宋体" w:eastAsia="宋体" w:cs="宋体"/>
        <w:color w:val="484848"/>
        <w:spacing w:val="-1"/>
        <w:w w:val="50"/>
        <w:sz w:val="22"/>
        <w:szCs w:val="22"/>
        <w:lang w:val="zh-CN" w:eastAsia="zh-CN" w:bidi="zh-CN"/>
      </w:rPr>
    </w:lvl>
    <w:lvl w:ilvl="1" w:tentative="0">
      <w:start w:val="0"/>
      <w:numFmt w:val="bullet"/>
      <w:lvlText w:val=""/>
      <w:lvlJc w:val="left"/>
      <w:pPr>
        <w:ind w:left="16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889" w:hanging="360"/>
      </w:pPr>
      <w:rPr>
        <w:rFonts w:hint="default"/>
        <w:lang w:val="zh-CN" w:eastAsia="zh-CN" w:bidi="zh-CN"/>
      </w:rPr>
    </w:lvl>
    <w:lvl w:ilvl="3" w:tentative="0">
      <w:start w:val="0"/>
      <w:numFmt w:val="bullet"/>
      <w:lvlText w:val="•"/>
      <w:lvlJc w:val="left"/>
      <w:pPr>
        <w:ind w:left="2753" w:hanging="360"/>
      </w:pPr>
      <w:rPr>
        <w:rFonts w:hint="default"/>
        <w:lang w:val="zh-CN" w:eastAsia="zh-CN" w:bidi="zh-CN"/>
      </w:rPr>
    </w:lvl>
    <w:lvl w:ilvl="4" w:tentative="0">
      <w:start w:val="0"/>
      <w:numFmt w:val="bullet"/>
      <w:lvlText w:val="•"/>
      <w:lvlJc w:val="left"/>
      <w:pPr>
        <w:ind w:left="3618" w:hanging="360"/>
      </w:pPr>
      <w:rPr>
        <w:rFonts w:hint="default"/>
        <w:lang w:val="zh-CN" w:eastAsia="zh-CN" w:bidi="zh-CN"/>
      </w:rPr>
    </w:lvl>
    <w:lvl w:ilvl="5" w:tentative="0">
      <w:start w:val="0"/>
      <w:numFmt w:val="bullet"/>
      <w:lvlText w:val="•"/>
      <w:lvlJc w:val="left"/>
      <w:pPr>
        <w:ind w:left="4483" w:hanging="360"/>
      </w:pPr>
      <w:rPr>
        <w:rFonts w:hint="default"/>
        <w:lang w:val="zh-CN" w:eastAsia="zh-CN" w:bidi="zh-CN"/>
      </w:rPr>
    </w:lvl>
    <w:lvl w:ilvl="6" w:tentative="0">
      <w:start w:val="0"/>
      <w:numFmt w:val="bullet"/>
      <w:lvlText w:val="•"/>
      <w:lvlJc w:val="left"/>
      <w:pPr>
        <w:ind w:left="5347" w:hanging="360"/>
      </w:pPr>
      <w:rPr>
        <w:rFonts w:hint="default"/>
        <w:lang w:val="zh-CN" w:eastAsia="zh-CN" w:bidi="zh-CN"/>
      </w:rPr>
    </w:lvl>
    <w:lvl w:ilvl="7" w:tentative="0">
      <w:start w:val="0"/>
      <w:numFmt w:val="bullet"/>
      <w:lvlText w:val="•"/>
      <w:lvlJc w:val="left"/>
      <w:pPr>
        <w:ind w:left="6212" w:hanging="360"/>
      </w:pPr>
      <w:rPr>
        <w:rFonts w:hint="default"/>
        <w:lang w:val="zh-CN" w:eastAsia="zh-CN" w:bidi="zh-CN"/>
      </w:rPr>
    </w:lvl>
    <w:lvl w:ilvl="8" w:tentative="0">
      <w:start w:val="0"/>
      <w:numFmt w:val="bullet"/>
      <w:lvlText w:val="•"/>
      <w:lvlJc w:val="left"/>
      <w:pPr>
        <w:ind w:left="7076" w:hanging="360"/>
      </w:pPr>
      <w:rPr>
        <w:rFonts w:hint="default"/>
        <w:lang w:val="zh-CN" w:eastAsia="zh-CN" w:bidi="zh-CN"/>
      </w:rPr>
    </w:lvl>
  </w:abstractNum>
  <w:abstractNum w:abstractNumId="14">
    <w:nsid w:val="B0F1ACD9"/>
    <w:multiLevelType w:val="multilevel"/>
    <w:tmpl w:val="B0F1ACD9"/>
    <w:lvl w:ilvl="0"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1" w:tentative="0">
      <w:start w:val="0"/>
      <w:numFmt w:val="bullet"/>
      <w:lvlText w:val="•"/>
      <w:lvlJc w:val="left"/>
      <w:pPr>
        <w:ind w:left="1672" w:hanging="360"/>
      </w:pPr>
      <w:rPr>
        <w:rFonts w:hint="default"/>
        <w:lang w:val="zh-CN" w:eastAsia="zh-CN" w:bidi="zh-CN"/>
      </w:rPr>
    </w:lvl>
    <w:lvl w:ilvl="2" w:tentative="0">
      <w:start w:val="0"/>
      <w:numFmt w:val="bullet"/>
      <w:lvlText w:val="•"/>
      <w:lvlJc w:val="left"/>
      <w:pPr>
        <w:ind w:left="2465" w:hanging="360"/>
      </w:pPr>
      <w:rPr>
        <w:rFonts w:hint="default"/>
        <w:lang w:val="zh-CN" w:eastAsia="zh-CN" w:bidi="zh-CN"/>
      </w:rPr>
    </w:lvl>
    <w:lvl w:ilvl="3" w:tentative="0">
      <w:start w:val="0"/>
      <w:numFmt w:val="bullet"/>
      <w:lvlText w:val="•"/>
      <w:lvlJc w:val="left"/>
      <w:pPr>
        <w:ind w:left="3257" w:hanging="360"/>
      </w:pPr>
      <w:rPr>
        <w:rFonts w:hint="default"/>
        <w:lang w:val="zh-CN" w:eastAsia="zh-CN" w:bidi="zh-CN"/>
      </w:rPr>
    </w:lvl>
    <w:lvl w:ilvl="4" w:tentative="0">
      <w:start w:val="0"/>
      <w:numFmt w:val="bullet"/>
      <w:lvlText w:val="•"/>
      <w:lvlJc w:val="left"/>
      <w:pPr>
        <w:ind w:left="4050" w:hanging="360"/>
      </w:pPr>
      <w:rPr>
        <w:rFonts w:hint="default"/>
        <w:lang w:val="zh-CN" w:eastAsia="zh-CN" w:bidi="zh-CN"/>
      </w:rPr>
    </w:lvl>
    <w:lvl w:ilvl="5" w:tentative="0">
      <w:start w:val="0"/>
      <w:numFmt w:val="bullet"/>
      <w:lvlText w:val="•"/>
      <w:lvlJc w:val="left"/>
      <w:pPr>
        <w:ind w:left="4843" w:hanging="360"/>
      </w:pPr>
      <w:rPr>
        <w:rFonts w:hint="default"/>
        <w:lang w:val="zh-CN" w:eastAsia="zh-CN" w:bidi="zh-CN"/>
      </w:rPr>
    </w:lvl>
    <w:lvl w:ilvl="6" w:tentative="0">
      <w:start w:val="0"/>
      <w:numFmt w:val="bullet"/>
      <w:lvlText w:val="•"/>
      <w:lvlJc w:val="left"/>
      <w:pPr>
        <w:ind w:left="5635" w:hanging="360"/>
      </w:pPr>
      <w:rPr>
        <w:rFonts w:hint="default"/>
        <w:lang w:val="zh-CN" w:eastAsia="zh-CN" w:bidi="zh-CN"/>
      </w:rPr>
    </w:lvl>
    <w:lvl w:ilvl="7" w:tentative="0">
      <w:start w:val="0"/>
      <w:numFmt w:val="bullet"/>
      <w:lvlText w:val="•"/>
      <w:lvlJc w:val="left"/>
      <w:pPr>
        <w:ind w:left="6428" w:hanging="360"/>
      </w:pPr>
      <w:rPr>
        <w:rFonts w:hint="default"/>
        <w:lang w:val="zh-CN" w:eastAsia="zh-CN" w:bidi="zh-CN"/>
      </w:rPr>
    </w:lvl>
    <w:lvl w:ilvl="8" w:tentative="0">
      <w:start w:val="0"/>
      <w:numFmt w:val="bullet"/>
      <w:lvlText w:val="•"/>
      <w:lvlJc w:val="left"/>
      <w:pPr>
        <w:ind w:left="7220" w:hanging="360"/>
      </w:pPr>
      <w:rPr>
        <w:rFonts w:hint="default"/>
        <w:lang w:val="zh-CN" w:eastAsia="zh-CN" w:bidi="zh-CN"/>
      </w:rPr>
    </w:lvl>
  </w:abstractNum>
  <w:abstractNum w:abstractNumId="15">
    <w:nsid w:val="B23A94A9"/>
    <w:multiLevelType w:val="multilevel"/>
    <w:tmpl w:val="B23A94A9"/>
    <w:lvl w:ilvl="0" w:tentative="0">
      <w:start w:val="0"/>
      <w:numFmt w:val="bullet"/>
      <w:lvlText w:val="o"/>
      <w:lvlJc w:val="left"/>
      <w:pPr>
        <w:ind w:left="1600" w:hanging="360"/>
      </w:pPr>
      <w:rPr>
        <w:rFonts w:hint="default" w:ascii="Courier New" w:hAnsi="Courier New" w:eastAsia="Courier New" w:cs="Courier New"/>
        <w:color w:val="484848"/>
        <w:w w:val="99"/>
        <w:sz w:val="20"/>
        <w:szCs w:val="20"/>
        <w:lang w:val="zh-CN" w:eastAsia="zh-CN" w:bidi="zh-CN"/>
      </w:rPr>
    </w:lvl>
    <w:lvl w:ilvl="1" w:tentative="0">
      <w:start w:val="0"/>
      <w:numFmt w:val="bullet"/>
      <w:lvlText w:val="•"/>
      <w:lvlJc w:val="left"/>
      <w:pPr>
        <w:ind w:left="2320" w:hanging="360"/>
      </w:pPr>
      <w:rPr>
        <w:rFonts w:hint="default"/>
        <w:lang w:val="zh-CN" w:eastAsia="zh-CN" w:bidi="zh-CN"/>
      </w:rPr>
    </w:lvl>
    <w:lvl w:ilvl="2" w:tentative="0">
      <w:start w:val="0"/>
      <w:numFmt w:val="bullet"/>
      <w:lvlText w:val="•"/>
      <w:lvlJc w:val="left"/>
      <w:pPr>
        <w:ind w:left="3041" w:hanging="360"/>
      </w:pPr>
      <w:rPr>
        <w:rFonts w:hint="default"/>
        <w:lang w:val="zh-CN" w:eastAsia="zh-CN" w:bidi="zh-CN"/>
      </w:rPr>
    </w:lvl>
    <w:lvl w:ilvl="3" w:tentative="0">
      <w:start w:val="0"/>
      <w:numFmt w:val="bullet"/>
      <w:lvlText w:val="•"/>
      <w:lvlJc w:val="left"/>
      <w:pPr>
        <w:ind w:left="3761" w:hanging="360"/>
      </w:pPr>
      <w:rPr>
        <w:rFonts w:hint="default"/>
        <w:lang w:val="zh-CN" w:eastAsia="zh-CN" w:bidi="zh-CN"/>
      </w:rPr>
    </w:lvl>
    <w:lvl w:ilvl="4" w:tentative="0">
      <w:start w:val="0"/>
      <w:numFmt w:val="bullet"/>
      <w:lvlText w:val="•"/>
      <w:lvlJc w:val="left"/>
      <w:pPr>
        <w:ind w:left="4482" w:hanging="360"/>
      </w:pPr>
      <w:rPr>
        <w:rFonts w:hint="default"/>
        <w:lang w:val="zh-CN" w:eastAsia="zh-CN" w:bidi="zh-CN"/>
      </w:rPr>
    </w:lvl>
    <w:lvl w:ilvl="5" w:tentative="0">
      <w:start w:val="0"/>
      <w:numFmt w:val="bullet"/>
      <w:lvlText w:val="•"/>
      <w:lvlJc w:val="left"/>
      <w:pPr>
        <w:ind w:left="5203" w:hanging="360"/>
      </w:pPr>
      <w:rPr>
        <w:rFonts w:hint="default"/>
        <w:lang w:val="zh-CN" w:eastAsia="zh-CN" w:bidi="zh-CN"/>
      </w:rPr>
    </w:lvl>
    <w:lvl w:ilvl="6" w:tentative="0">
      <w:start w:val="0"/>
      <w:numFmt w:val="bullet"/>
      <w:lvlText w:val="•"/>
      <w:lvlJc w:val="left"/>
      <w:pPr>
        <w:ind w:left="5923" w:hanging="360"/>
      </w:pPr>
      <w:rPr>
        <w:rFonts w:hint="default"/>
        <w:lang w:val="zh-CN" w:eastAsia="zh-CN" w:bidi="zh-CN"/>
      </w:rPr>
    </w:lvl>
    <w:lvl w:ilvl="7" w:tentative="0">
      <w:start w:val="0"/>
      <w:numFmt w:val="bullet"/>
      <w:lvlText w:val="•"/>
      <w:lvlJc w:val="left"/>
      <w:pPr>
        <w:ind w:left="6644" w:hanging="360"/>
      </w:pPr>
      <w:rPr>
        <w:rFonts w:hint="default"/>
        <w:lang w:val="zh-CN" w:eastAsia="zh-CN" w:bidi="zh-CN"/>
      </w:rPr>
    </w:lvl>
    <w:lvl w:ilvl="8" w:tentative="0">
      <w:start w:val="0"/>
      <w:numFmt w:val="bullet"/>
      <w:lvlText w:val="•"/>
      <w:lvlJc w:val="left"/>
      <w:pPr>
        <w:ind w:left="7364" w:hanging="360"/>
      </w:pPr>
      <w:rPr>
        <w:rFonts w:hint="default"/>
        <w:lang w:val="zh-CN" w:eastAsia="zh-CN" w:bidi="zh-CN"/>
      </w:rPr>
    </w:lvl>
  </w:abstractNum>
  <w:abstractNum w:abstractNumId="16">
    <w:nsid w:val="B53F3350"/>
    <w:multiLevelType w:val="multilevel"/>
    <w:tmpl w:val="B53F3350"/>
    <w:lvl w:ilvl="0"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1" w:tentative="0">
      <w:start w:val="0"/>
      <w:numFmt w:val="bullet"/>
      <w:lvlText w:val="•"/>
      <w:lvlJc w:val="left"/>
      <w:pPr>
        <w:ind w:left="1672" w:hanging="360"/>
      </w:pPr>
      <w:rPr>
        <w:rFonts w:hint="default"/>
        <w:lang w:val="zh-CN" w:eastAsia="zh-CN" w:bidi="zh-CN"/>
      </w:rPr>
    </w:lvl>
    <w:lvl w:ilvl="2" w:tentative="0">
      <w:start w:val="0"/>
      <w:numFmt w:val="bullet"/>
      <w:lvlText w:val="•"/>
      <w:lvlJc w:val="left"/>
      <w:pPr>
        <w:ind w:left="2465" w:hanging="360"/>
      </w:pPr>
      <w:rPr>
        <w:rFonts w:hint="default"/>
        <w:lang w:val="zh-CN" w:eastAsia="zh-CN" w:bidi="zh-CN"/>
      </w:rPr>
    </w:lvl>
    <w:lvl w:ilvl="3" w:tentative="0">
      <w:start w:val="0"/>
      <w:numFmt w:val="bullet"/>
      <w:lvlText w:val="•"/>
      <w:lvlJc w:val="left"/>
      <w:pPr>
        <w:ind w:left="3257" w:hanging="360"/>
      </w:pPr>
      <w:rPr>
        <w:rFonts w:hint="default"/>
        <w:lang w:val="zh-CN" w:eastAsia="zh-CN" w:bidi="zh-CN"/>
      </w:rPr>
    </w:lvl>
    <w:lvl w:ilvl="4" w:tentative="0">
      <w:start w:val="0"/>
      <w:numFmt w:val="bullet"/>
      <w:lvlText w:val="•"/>
      <w:lvlJc w:val="left"/>
      <w:pPr>
        <w:ind w:left="4050" w:hanging="360"/>
      </w:pPr>
      <w:rPr>
        <w:rFonts w:hint="default"/>
        <w:lang w:val="zh-CN" w:eastAsia="zh-CN" w:bidi="zh-CN"/>
      </w:rPr>
    </w:lvl>
    <w:lvl w:ilvl="5" w:tentative="0">
      <w:start w:val="0"/>
      <w:numFmt w:val="bullet"/>
      <w:lvlText w:val="•"/>
      <w:lvlJc w:val="left"/>
      <w:pPr>
        <w:ind w:left="4843" w:hanging="360"/>
      </w:pPr>
      <w:rPr>
        <w:rFonts w:hint="default"/>
        <w:lang w:val="zh-CN" w:eastAsia="zh-CN" w:bidi="zh-CN"/>
      </w:rPr>
    </w:lvl>
    <w:lvl w:ilvl="6" w:tentative="0">
      <w:start w:val="0"/>
      <w:numFmt w:val="bullet"/>
      <w:lvlText w:val="•"/>
      <w:lvlJc w:val="left"/>
      <w:pPr>
        <w:ind w:left="5635" w:hanging="360"/>
      </w:pPr>
      <w:rPr>
        <w:rFonts w:hint="default"/>
        <w:lang w:val="zh-CN" w:eastAsia="zh-CN" w:bidi="zh-CN"/>
      </w:rPr>
    </w:lvl>
    <w:lvl w:ilvl="7" w:tentative="0">
      <w:start w:val="0"/>
      <w:numFmt w:val="bullet"/>
      <w:lvlText w:val="•"/>
      <w:lvlJc w:val="left"/>
      <w:pPr>
        <w:ind w:left="6428" w:hanging="360"/>
      </w:pPr>
      <w:rPr>
        <w:rFonts w:hint="default"/>
        <w:lang w:val="zh-CN" w:eastAsia="zh-CN" w:bidi="zh-CN"/>
      </w:rPr>
    </w:lvl>
    <w:lvl w:ilvl="8" w:tentative="0">
      <w:start w:val="0"/>
      <w:numFmt w:val="bullet"/>
      <w:lvlText w:val="•"/>
      <w:lvlJc w:val="left"/>
      <w:pPr>
        <w:ind w:left="7220" w:hanging="360"/>
      </w:pPr>
      <w:rPr>
        <w:rFonts w:hint="default"/>
        <w:lang w:val="zh-CN" w:eastAsia="zh-CN" w:bidi="zh-CN"/>
      </w:rPr>
    </w:lvl>
  </w:abstractNum>
  <w:abstractNum w:abstractNumId="17">
    <w:nsid w:val="B5E306ED"/>
    <w:multiLevelType w:val="multilevel"/>
    <w:tmpl w:val="B5E306ED"/>
    <w:lvl w:ilvl="0" w:tentative="0">
      <w:start w:val="2"/>
      <w:numFmt w:val="decimal"/>
      <w:lvlText w:val="%1"/>
      <w:lvlJc w:val="left"/>
      <w:pPr>
        <w:ind w:left="930" w:hanging="332"/>
        <w:jc w:val="left"/>
      </w:pPr>
      <w:rPr>
        <w:rFonts w:hint="default"/>
        <w:lang w:val="zh-CN" w:eastAsia="zh-CN" w:bidi="zh-CN"/>
      </w:rPr>
    </w:lvl>
    <w:lvl w:ilvl="1" w:tentative="0">
      <w:start w:val="3"/>
      <w:numFmt w:val="decimal"/>
      <w:lvlText w:val="%1.%2"/>
      <w:lvlJc w:val="left"/>
      <w:pPr>
        <w:ind w:left="930" w:hanging="332"/>
        <w:jc w:val="left"/>
      </w:pPr>
      <w:rPr>
        <w:rFonts w:hint="default" w:ascii="Microsoft JhengHei" w:hAnsi="Microsoft JhengHei" w:eastAsia="Microsoft JhengHei" w:cs="Microsoft JhengHei"/>
        <w:b/>
        <w:bCs/>
        <w:color w:val="000007"/>
        <w:spacing w:val="-1"/>
        <w:w w:val="84"/>
        <w:sz w:val="22"/>
        <w:szCs w:val="22"/>
        <w:lang w:val="zh-CN" w:eastAsia="zh-CN" w:bidi="zh-CN"/>
      </w:rPr>
    </w:lvl>
    <w:lvl w:ilvl="2" w:tentative="0">
      <w:start w:val="0"/>
      <w:numFmt w:val="bullet"/>
      <w:lvlText w:val=""/>
      <w:lvlJc w:val="left"/>
      <w:pPr>
        <w:ind w:left="1840" w:hanging="420"/>
      </w:pPr>
      <w:rPr>
        <w:rFonts w:hint="default" w:ascii="Symbol" w:hAnsi="Symbol" w:eastAsia="Symbol" w:cs="Symbol"/>
        <w:color w:val="000007"/>
        <w:w w:val="99"/>
        <w:sz w:val="21"/>
        <w:szCs w:val="21"/>
        <w:lang w:val="zh-CN" w:eastAsia="zh-CN" w:bidi="zh-CN"/>
      </w:rPr>
    </w:lvl>
    <w:lvl w:ilvl="3" w:tentative="0">
      <w:start w:val="0"/>
      <w:numFmt w:val="bullet"/>
      <w:lvlText w:val="•"/>
      <w:lvlJc w:val="left"/>
      <w:pPr>
        <w:ind w:left="3388" w:hanging="420"/>
      </w:pPr>
      <w:rPr>
        <w:rFonts w:hint="default"/>
        <w:lang w:val="zh-CN" w:eastAsia="zh-CN" w:bidi="zh-CN"/>
      </w:rPr>
    </w:lvl>
    <w:lvl w:ilvl="4" w:tentative="0">
      <w:start w:val="0"/>
      <w:numFmt w:val="bullet"/>
      <w:lvlText w:val="•"/>
      <w:lvlJc w:val="left"/>
      <w:pPr>
        <w:ind w:left="4162" w:hanging="420"/>
      </w:pPr>
      <w:rPr>
        <w:rFonts w:hint="default"/>
        <w:lang w:val="zh-CN" w:eastAsia="zh-CN" w:bidi="zh-CN"/>
      </w:rPr>
    </w:lvl>
    <w:lvl w:ilvl="5" w:tentative="0">
      <w:start w:val="0"/>
      <w:numFmt w:val="bullet"/>
      <w:lvlText w:val="•"/>
      <w:lvlJc w:val="left"/>
      <w:pPr>
        <w:ind w:left="4936" w:hanging="420"/>
      </w:pPr>
      <w:rPr>
        <w:rFonts w:hint="default"/>
        <w:lang w:val="zh-CN" w:eastAsia="zh-CN" w:bidi="zh-CN"/>
      </w:rPr>
    </w:lvl>
    <w:lvl w:ilvl="6" w:tentative="0">
      <w:start w:val="0"/>
      <w:numFmt w:val="bullet"/>
      <w:lvlText w:val="•"/>
      <w:lvlJc w:val="left"/>
      <w:pPr>
        <w:ind w:left="5710" w:hanging="420"/>
      </w:pPr>
      <w:rPr>
        <w:rFonts w:hint="default"/>
        <w:lang w:val="zh-CN" w:eastAsia="zh-CN" w:bidi="zh-CN"/>
      </w:rPr>
    </w:lvl>
    <w:lvl w:ilvl="7" w:tentative="0">
      <w:start w:val="0"/>
      <w:numFmt w:val="bullet"/>
      <w:lvlText w:val="•"/>
      <w:lvlJc w:val="left"/>
      <w:pPr>
        <w:ind w:left="6484" w:hanging="420"/>
      </w:pPr>
      <w:rPr>
        <w:rFonts w:hint="default"/>
        <w:lang w:val="zh-CN" w:eastAsia="zh-CN" w:bidi="zh-CN"/>
      </w:rPr>
    </w:lvl>
    <w:lvl w:ilvl="8" w:tentative="0">
      <w:start w:val="0"/>
      <w:numFmt w:val="bullet"/>
      <w:lvlText w:val="•"/>
      <w:lvlJc w:val="left"/>
      <w:pPr>
        <w:ind w:left="7258" w:hanging="420"/>
      </w:pPr>
      <w:rPr>
        <w:rFonts w:hint="default"/>
        <w:lang w:val="zh-CN" w:eastAsia="zh-CN" w:bidi="zh-CN"/>
      </w:rPr>
    </w:lvl>
  </w:abstractNum>
  <w:abstractNum w:abstractNumId="18">
    <w:nsid w:val="B88D21A8"/>
    <w:multiLevelType w:val="multilevel"/>
    <w:tmpl w:val="B88D21A8"/>
    <w:lvl w:ilvl="0" w:tentative="0">
      <w:start w:val="2"/>
      <w:numFmt w:val="decimal"/>
      <w:lvlText w:val="%1."/>
      <w:lvlJc w:val="left"/>
      <w:pPr>
        <w:ind w:left="326" w:hanging="167"/>
        <w:jc w:val="left"/>
      </w:pPr>
      <w:rPr>
        <w:rFonts w:hint="default" w:ascii="宋体" w:hAnsi="宋体" w:eastAsia="宋体" w:cs="宋体"/>
        <w:color w:val="484848"/>
        <w:spacing w:val="-1"/>
        <w:w w:val="50"/>
        <w:sz w:val="20"/>
        <w:szCs w:val="20"/>
        <w:lang w:val="zh-CN" w:eastAsia="zh-CN" w:bidi="zh-CN"/>
      </w:rPr>
    </w:lvl>
    <w:lvl w:ilvl="1" w:tentative="0">
      <w:start w:val="0"/>
      <w:numFmt w:val="bullet"/>
      <w:lvlText w:val="•"/>
      <w:lvlJc w:val="left"/>
      <w:pPr>
        <w:ind w:left="1168" w:hanging="167"/>
      </w:pPr>
      <w:rPr>
        <w:rFonts w:hint="default"/>
        <w:lang w:val="zh-CN" w:eastAsia="zh-CN" w:bidi="zh-CN"/>
      </w:rPr>
    </w:lvl>
    <w:lvl w:ilvl="2" w:tentative="0">
      <w:start w:val="0"/>
      <w:numFmt w:val="bullet"/>
      <w:lvlText w:val="•"/>
      <w:lvlJc w:val="left"/>
      <w:pPr>
        <w:ind w:left="2017" w:hanging="167"/>
      </w:pPr>
      <w:rPr>
        <w:rFonts w:hint="default"/>
        <w:lang w:val="zh-CN" w:eastAsia="zh-CN" w:bidi="zh-CN"/>
      </w:rPr>
    </w:lvl>
    <w:lvl w:ilvl="3" w:tentative="0">
      <w:start w:val="0"/>
      <w:numFmt w:val="bullet"/>
      <w:lvlText w:val="•"/>
      <w:lvlJc w:val="left"/>
      <w:pPr>
        <w:ind w:left="2865" w:hanging="167"/>
      </w:pPr>
      <w:rPr>
        <w:rFonts w:hint="default"/>
        <w:lang w:val="zh-CN" w:eastAsia="zh-CN" w:bidi="zh-CN"/>
      </w:rPr>
    </w:lvl>
    <w:lvl w:ilvl="4" w:tentative="0">
      <w:start w:val="0"/>
      <w:numFmt w:val="bullet"/>
      <w:lvlText w:val="•"/>
      <w:lvlJc w:val="left"/>
      <w:pPr>
        <w:ind w:left="3714" w:hanging="167"/>
      </w:pPr>
      <w:rPr>
        <w:rFonts w:hint="default"/>
        <w:lang w:val="zh-CN" w:eastAsia="zh-CN" w:bidi="zh-CN"/>
      </w:rPr>
    </w:lvl>
    <w:lvl w:ilvl="5" w:tentative="0">
      <w:start w:val="0"/>
      <w:numFmt w:val="bullet"/>
      <w:lvlText w:val="•"/>
      <w:lvlJc w:val="left"/>
      <w:pPr>
        <w:ind w:left="4563" w:hanging="167"/>
      </w:pPr>
      <w:rPr>
        <w:rFonts w:hint="default"/>
        <w:lang w:val="zh-CN" w:eastAsia="zh-CN" w:bidi="zh-CN"/>
      </w:rPr>
    </w:lvl>
    <w:lvl w:ilvl="6" w:tentative="0">
      <w:start w:val="0"/>
      <w:numFmt w:val="bullet"/>
      <w:lvlText w:val="•"/>
      <w:lvlJc w:val="left"/>
      <w:pPr>
        <w:ind w:left="5411" w:hanging="167"/>
      </w:pPr>
      <w:rPr>
        <w:rFonts w:hint="default"/>
        <w:lang w:val="zh-CN" w:eastAsia="zh-CN" w:bidi="zh-CN"/>
      </w:rPr>
    </w:lvl>
    <w:lvl w:ilvl="7" w:tentative="0">
      <w:start w:val="0"/>
      <w:numFmt w:val="bullet"/>
      <w:lvlText w:val="•"/>
      <w:lvlJc w:val="left"/>
      <w:pPr>
        <w:ind w:left="6260" w:hanging="167"/>
      </w:pPr>
      <w:rPr>
        <w:rFonts w:hint="default"/>
        <w:lang w:val="zh-CN" w:eastAsia="zh-CN" w:bidi="zh-CN"/>
      </w:rPr>
    </w:lvl>
    <w:lvl w:ilvl="8" w:tentative="0">
      <w:start w:val="0"/>
      <w:numFmt w:val="bullet"/>
      <w:lvlText w:val="•"/>
      <w:lvlJc w:val="left"/>
      <w:pPr>
        <w:ind w:left="7108" w:hanging="167"/>
      </w:pPr>
      <w:rPr>
        <w:rFonts w:hint="default"/>
        <w:lang w:val="zh-CN" w:eastAsia="zh-CN" w:bidi="zh-CN"/>
      </w:rPr>
    </w:lvl>
  </w:abstractNum>
  <w:abstractNum w:abstractNumId="19">
    <w:nsid w:val="B8CEF35B"/>
    <w:multiLevelType w:val="multilevel"/>
    <w:tmpl w:val="B8CEF35B"/>
    <w:lvl w:ilvl="0" w:tentative="0">
      <w:start w:val="2"/>
      <w:numFmt w:val="decimal"/>
      <w:lvlText w:val="(%1)"/>
      <w:lvlJc w:val="left"/>
      <w:pPr>
        <w:ind w:left="393" w:hanging="234"/>
        <w:jc w:val="left"/>
      </w:pPr>
      <w:rPr>
        <w:rFonts w:hint="default" w:ascii="宋体" w:hAnsi="宋体" w:eastAsia="宋体" w:cs="宋体"/>
        <w:color w:val="484848"/>
        <w:spacing w:val="-2"/>
        <w:w w:val="55"/>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20">
    <w:nsid w:val="BB64CFA9"/>
    <w:multiLevelType w:val="multilevel"/>
    <w:tmpl w:val="BB64CFA9"/>
    <w:lvl w:ilvl="0" w:tentative="0">
      <w:start w:val="2"/>
      <w:numFmt w:val="decimal"/>
      <w:lvlText w:val="(%1)"/>
      <w:lvlJc w:val="left"/>
      <w:pPr>
        <w:ind w:left="500" w:hanging="341"/>
        <w:jc w:val="left"/>
      </w:pPr>
      <w:rPr>
        <w:rFonts w:hint="default" w:ascii="宋体" w:hAnsi="宋体" w:eastAsia="宋体" w:cs="宋体"/>
        <w:color w:val="484848"/>
        <w:spacing w:val="-1"/>
        <w:w w:val="55"/>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21">
    <w:nsid w:val="BDA1395C"/>
    <w:multiLevelType w:val="multilevel"/>
    <w:tmpl w:val="BDA1395C"/>
    <w:lvl w:ilvl="0" w:tentative="0">
      <w:start w:val="1"/>
      <w:numFmt w:val="decimal"/>
      <w:lvlText w:val="%1."/>
      <w:lvlJc w:val="left"/>
      <w:pPr>
        <w:ind w:left="160" w:hanging="219"/>
        <w:jc w:val="left"/>
      </w:pPr>
      <w:rPr>
        <w:rFonts w:hint="default" w:ascii="宋体" w:hAnsi="宋体" w:eastAsia="宋体" w:cs="宋体"/>
        <w:color w:val="484848"/>
        <w:spacing w:val="-1"/>
        <w:w w:val="50"/>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22">
    <w:nsid w:val="BE923771"/>
    <w:multiLevelType w:val="multilevel"/>
    <w:tmpl w:val="BE923771"/>
    <w:lvl w:ilvl="0" w:tentative="0">
      <w:start w:val="1"/>
      <w:numFmt w:val="decimal"/>
      <w:lvlText w:val="%1）"/>
      <w:lvlJc w:val="left"/>
      <w:pPr>
        <w:ind w:left="492" w:hanging="333"/>
        <w:jc w:val="left"/>
      </w:pPr>
      <w:rPr>
        <w:rFonts w:hint="default" w:ascii="宋体" w:hAnsi="宋体" w:eastAsia="宋体" w:cs="宋体"/>
        <w:color w:val="484848"/>
        <w:spacing w:val="-1"/>
        <w:w w:val="100"/>
        <w:sz w:val="20"/>
        <w:szCs w:val="20"/>
        <w:lang w:val="zh-CN" w:eastAsia="zh-CN" w:bidi="zh-CN"/>
      </w:rPr>
    </w:lvl>
    <w:lvl w:ilvl="1" w:tentative="0">
      <w:start w:val="0"/>
      <w:numFmt w:val="bullet"/>
      <w:lvlText w:val="•"/>
      <w:lvlJc w:val="left"/>
      <w:pPr>
        <w:ind w:left="1330" w:hanging="333"/>
      </w:pPr>
      <w:rPr>
        <w:rFonts w:hint="default"/>
        <w:lang w:val="zh-CN" w:eastAsia="zh-CN" w:bidi="zh-CN"/>
      </w:rPr>
    </w:lvl>
    <w:lvl w:ilvl="2" w:tentative="0">
      <w:start w:val="0"/>
      <w:numFmt w:val="bullet"/>
      <w:lvlText w:val="•"/>
      <w:lvlJc w:val="left"/>
      <w:pPr>
        <w:ind w:left="2161" w:hanging="333"/>
      </w:pPr>
      <w:rPr>
        <w:rFonts w:hint="default"/>
        <w:lang w:val="zh-CN" w:eastAsia="zh-CN" w:bidi="zh-CN"/>
      </w:rPr>
    </w:lvl>
    <w:lvl w:ilvl="3" w:tentative="0">
      <w:start w:val="0"/>
      <w:numFmt w:val="bullet"/>
      <w:lvlText w:val="•"/>
      <w:lvlJc w:val="left"/>
      <w:pPr>
        <w:ind w:left="2991" w:hanging="333"/>
      </w:pPr>
      <w:rPr>
        <w:rFonts w:hint="default"/>
        <w:lang w:val="zh-CN" w:eastAsia="zh-CN" w:bidi="zh-CN"/>
      </w:rPr>
    </w:lvl>
    <w:lvl w:ilvl="4" w:tentative="0">
      <w:start w:val="0"/>
      <w:numFmt w:val="bullet"/>
      <w:lvlText w:val="•"/>
      <w:lvlJc w:val="left"/>
      <w:pPr>
        <w:ind w:left="3822" w:hanging="333"/>
      </w:pPr>
      <w:rPr>
        <w:rFonts w:hint="default"/>
        <w:lang w:val="zh-CN" w:eastAsia="zh-CN" w:bidi="zh-CN"/>
      </w:rPr>
    </w:lvl>
    <w:lvl w:ilvl="5" w:tentative="0">
      <w:start w:val="0"/>
      <w:numFmt w:val="bullet"/>
      <w:lvlText w:val="•"/>
      <w:lvlJc w:val="left"/>
      <w:pPr>
        <w:ind w:left="4653" w:hanging="333"/>
      </w:pPr>
      <w:rPr>
        <w:rFonts w:hint="default"/>
        <w:lang w:val="zh-CN" w:eastAsia="zh-CN" w:bidi="zh-CN"/>
      </w:rPr>
    </w:lvl>
    <w:lvl w:ilvl="6" w:tentative="0">
      <w:start w:val="0"/>
      <w:numFmt w:val="bullet"/>
      <w:lvlText w:val="•"/>
      <w:lvlJc w:val="left"/>
      <w:pPr>
        <w:ind w:left="5483" w:hanging="333"/>
      </w:pPr>
      <w:rPr>
        <w:rFonts w:hint="default"/>
        <w:lang w:val="zh-CN" w:eastAsia="zh-CN" w:bidi="zh-CN"/>
      </w:rPr>
    </w:lvl>
    <w:lvl w:ilvl="7" w:tentative="0">
      <w:start w:val="0"/>
      <w:numFmt w:val="bullet"/>
      <w:lvlText w:val="•"/>
      <w:lvlJc w:val="left"/>
      <w:pPr>
        <w:ind w:left="6314" w:hanging="333"/>
      </w:pPr>
      <w:rPr>
        <w:rFonts w:hint="default"/>
        <w:lang w:val="zh-CN" w:eastAsia="zh-CN" w:bidi="zh-CN"/>
      </w:rPr>
    </w:lvl>
    <w:lvl w:ilvl="8" w:tentative="0">
      <w:start w:val="0"/>
      <w:numFmt w:val="bullet"/>
      <w:lvlText w:val="•"/>
      <w:lvlJc w:val="left"/>
      <w:pPr>
        <w:ind w:left="7144" w:hanging="333"/>
      </w:pPr>
      <w:rPr>
        <w:rFonts w:hint="default"/>
        <w:lang w:val="zh-CN" w:eastAsia="zh-CN" w:bidi="zh-CN"/>
      </w:rPr>
    </w:lvl>
  </w:abstractNum>
  <w:abstractNum w:abstractNumId="23">
    <w:nsid w:val="BF205925"/>
    <w:multiLevelType w:val="multilevel"/>
    <w:tmpl w:val="BF205925"/>
    <w:lvl w:ilvl="0" w:tentative="0">
      <w:start w:val="0"/>
      <w:numFmt w:val="bullet"/>
      <w:lvlText w:val=""/>
      <w:lvlJc w:val="left"/>
      <w:pPr>
        <w:ind w:left="1840" w:hanging="420"/>
      </w:pPr>
      <w:rPr>
        <w:rFonts w:hint="default" w:ascii="Symbol" w:hAnsi="Symbol" w:eastAsia="Symbol" w:cs="Symbol"/>
        <w:color w:val="000007"/>
        <w:w w:val="99"/>
        <w:sz w:val="21"/>
        <w:szCs w:val="21"/>
        <w:lang w:val="zh-CN" w:eastAsia="zh-CN" w:bidi="zh-CN"/>
      </w:rPr>
    </w:lvl>
    <w:lvl w:ilvl="1" w:tentative="0">
      <w:start w:val="0"/>
      <w:numFmt w:val="bullet"/>
      <w:lvlText w:val="•"/>
      <w:lvlJc w:val="left"/>
      <w:pPr>
        <w:ind w:left="2536" w:hanging="420"/>
      </w:pPr>
      <w:rPr>
        <w:rFonts w:hint="default"/>
        <w:lang w:val="zh-CN" w:eastAsia="zh-CN" w:bidi="zh-CN"/>
      </w:rPr>
    </w:lvl>
    <w:lvl w:ilvl="2" w:tentative="0">
      <w:start w:val="0"/>
      <w:numFmt w:val="bullet"/>
      <w:lvlText w:val="•"/>
      <w:lvlJc w:val="left"/>
      <w:pPr>
        <w:ind w:left="3233" w:hanging="420"/>
      </w:pPr>
      <w:rPr>
        <w:rFonts w:hint="default"/>
        <w:lang w:val="zh-CN" w:eastAsia="zh-CN" w:bidi="zh-CN"/>
      </w:rPr>
    </w:lvl>
    <w:lvl w:ilvl="3" w:tentative="0">
      <w:start w:val="0"/>
      <w:numFmt w:val="bullet"/>
      <w:lvlText w:val="•"/>
      <w:lvlJc w:val="left"/>
      <w:pPr>
        <w:ind w:left="3929" w:hanging="420"/>
      </w:pPr>
      <w:rPr>
        <w:rFonts w:hint="default"/>
        <w:lang w:val="zh-CN" w:eastAsia="zh-CN" w:bidi="zh-CN"/>
      </w:rPr>
    </w:lvl>
    <w:lvl w:ilvl="4" w:tentative="0">
      <w:start w:val="0"/>
      <w:numFmt w:val="bullet"/>
      <w:lvlText w:val="•"/>
      <w:lvlJc w:val="left"/>
      <w:pPr>
        <w:ind w:left="4626" w:hanging="420"/>
      </w:pPr>
      <w:rPr>
        <w:rFonts w:hint="default"/>
        <w:lang w:val="zh-CN" w:eastAsia="zh-CN" w:bidi="zh-CN"/>
      </w:rPr>
    </w:lvl>
    <w:lvl w:ilvl="5" w:tentative="0">
      <w:start w:val="0"/>
      <w:numFmt w:val="bullet"/>
      <w:lvlText w:val="•"/>
      <w:lvlJc w:val="left"/>
      <w:pPr>
        <w:ind w:left="5323" w:hanging="420"/>
      </w:pPr>
      <w:rPr>
        <w:rFonts w:hint="default"/>
        <w:lang w:val="zh-CN" w:eastAsia="zh-CN" w:bidi="zh-CN"/>
      </w:rPr>
    </w:lvl>
    <w:lvl w:ilvl="6" w:tentative="0">
      <w:start w:val="0"/>
      <w:numFmt w:val="bullet"/>
      <w:lvlText w:val="•"/>
      <w:lvlJc w:val="left"/>
      <w:pPr>
        <w:ind w:left="6019" w:hanging="420"/>
      </w:pPr>
      <w:rPr>
        <w:rFonts w:hint="default"/>
        <w:lang w:val="zh-CN" w:eastAsia="zh-CN" w:bidi="zh-CN"/>
      </w:rPr>
    </w:lvl>
    <w:lvl w:ilvl="7" w:tentative="0">
      <w:start w:val="0"/>
      <w:numFmt w:val="bullet"/>
      <w:lvlText w:val="•"/>
      <w:lvlJc w:val="left"/>
      <w:pPr>
        <w:ind w:left="6716" w:hanging="420"/>
      </w:pPr>
      <w:rPr>
        <w:rFonts w:hint="default"/>
        <w:lang w:val="zh-CN" w:eastAsia="zh-CN" w:bidi="zh-CN"/>
      </w:rPr>
    </w:lvl>
    <w:lvl w:ilvl="8" w:tentative="0">
      <w:start w:val="0"/>
      <w:numFmt w:val="bullet"/>
      <w:lvlText w:val="•"/>
      <w:lvlJc w:val="left"/>
      <w:pPr>
        <w:ind w:left="7412" w:hanging="420"/>
      </w:pPr>
      <w:rPr>
        <w:rFonts w:hint="default"/>
        <w:lang w:val="zh-CN" w:eastAsia="zh-CN" w:bidi="zh-CN"/>
      </w:rPr>
    </w:lvl>
  </w:abstractNum>
  <w:abstractNum w:abstractNumId="24">
    <w:nsid w:val="C0915F4F"/>
    <w:multiLevelType w:val="multilevel"/>
    <w:tmpl w:val="C0915F4F"/>
    <w:lvl w:ilvl="0" w:tentative="0">
      <w:start w:val="0"/>
      <w:numFmt w:val="bullet"/>
      <w:lvlText w:val="—"/>
      <w:lvlJc w:val="left"/>
      <w:pPr>
        <w:ind w:left="433" w:hanging="274"/>
      </w:pPr>
      <w:rPr>
        <w:rFonts w:hint="default" w:ascii="宋体" w:hAnsi="宋体" w:eastAsia="宋体" w:cs="宋体"/>
        <w:color w:val="484848"/>
        <w:w w:val="100"/>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25">
    <w:nsid w:val="C4E0D24A"/>
    <w:multiLevelType w:val="multilevel"/>
    <w:tmpl w:val="C4E0D24A"/>
    <w:lvl w:ilvl="0" w:tentative="0">
      <w:start w:val="1"/>
      <w:numFmt w:val="decimal"/>
      <w:lvlText w:val="%1."/>
      <w:lvlJc w:val="left"/>
      <w:pPr>
        <w:ind w:left="160" w:hanging="167"/>
        <w:jc w:val="left"/>
      </w:pPr>
      <w:rPr>
        <w:rFonts w:hint="default" w:ascii="宋体" w:hAnsi="宋体" w:eastAsia="宋体" w:cs="宋体"/>
        <w:color w:val="484848"/>
        <w:spacing w:val="-1"/>
        <w:w w:val="5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26">
    <w:nsid w:val="C8879AEF"/>
    <w:multiLevelType w:val="multilevel"/>
    <w:tmpl w:val="C8879AEF"/>
    <w:lvl w:ilvl="0" w:tentative="0">
      <w:start w:val="1"/>
      <w:numFmt w:val="decimal"/>
      <w:lvlText w:val="(%1)"/>
      <w:lvlJc w:val="left"/>
      <w:pPr>
        <w:ind w:left="393" w:hanging="234"/>
        <w:jc w:val="left"/>
      </w:pPr>
      <w:rPr>
        <w:rFonts w:hint="default" w:ascii="宋体" w:hAnsi="宋体" w:eastAsia="宋体" w:cs="宋体"/>
        <w:color w:val="484848"/>
        <w:spacing w:val="-2"/>
        <w:w w:val="55"/>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27">
    <w:nsid w:val="CF092B84"/>
    <w:multiLevelType w:val="multilevel"/>
    <w:tmpl w:val="CF092B84"/>
    <w:lvl w:ilvl="0" w:tentative="0">
      <w:start w:val="1"/>
      <w:numFmt w:val="decimal"/>
      <w:lvlText w:val="%1"/>
      <w:lvlJc w:val="left"/>
      <w:pPr>
        <w:ind w:left="930" w:hanging="332"/>
        <w:jc w:val="left"/>
      </w:pPr>
      <w:rPr>
        <w:rFonts w:hint="default"/>
        <w:lang w:val="zh-CN" w:eastAsia="zh-CN" w:bidi="zh-CN"/>
      </w:rPr>
    </w:lvl>
    <w:lvl w:ilvl="1" w:tentative="0">
      <w:start w:val="3"/>
      <w:numFmt w:val="decimal"/>
      <w:lvlText w:val="%1.%2"/>
      <w:lvlJc w:val="left"/>
      <w:pPr>
        <w:ind w:left="930" w:hanging="332"/>
        <w:jc w:val="left"/>
      </w:pPr>
      <w:rPr>
        <w:rFonts w:hint="default" w:ascii="Microsoft JhengHei" w:hAnsi="Microsoft JhengHei" w:eastAsia="Microsoft JhengHei" w:cs="Microsoft JhengHei"/>
        <w:b/>
        <w:bCs/>
        <w:color w:val="000007"/>
        <w:spacing w:val="-1"/>
        <w:w w:val="84"/>
        <w:sz w:val="22"/>
        <w:szCs w:val="22"/>
        <w:lang w:val="zh-CN" w:eastAsia="zh-CN" w:bidi="zh-CN"/>
      </w:rPr>
    </w:lvl>
    <w:lvl w:ilvl="2" w:tentative="0">
      <w:start w:val="0"/>
      <w:numFmt w:val="bullet"/>
      <w:lvlText w:val=""/>
      <w:lvlJc w:val="left"/>
      <w:pPr>
        <w:ind w:left="1420" w:hanging="420"/>
      </w:pPr>
      <w:rPr>
        <w:rFonts w:hint="default" w:ascii="Symbol" w:hAnsi="Symbol" w:eastAsia="Symbol" w:cs="Symbol"/>
        <w:color w:val="000007"/>
        <w:w w:val="99"/>
        <w:sz w:val="21"/>
        <w:szCs w:val="21"/>
        <w:lang w:val="zh-CN" w:eastAsia="zh-CN" w:bidi="zh-CN"/>
      </w:rPr>
    </w:lvl>
    <w:lvl w:ilvl="3" w:tentative="0">
      <w:start w:val="0"/>
      <w:numFmt w:val="bullet"/>
      <w:lvlText w:val="•"/>
      <w:lvlJc w:val="left"/>
      <w:pPr>
        <w:ind w:left="3061" w:hanging="420"/>
      </w:pPr>
      <w:rPr>
        <w:rFonts w:hint="default"/>
        <w:lang w:val="zh-CN" w:eastAsia="zh-CN" w:bidi="zh-CN"/>
      </w:rPr>
    </w:lvl>
    <w:lvl w:ilvl="4" w:tentative="0">
      <w:start w:val="0"/>
      <w:numFmt w:val="bullet"/>
      <w:lvlText w:val="•"/>
      <w:lvlJc w:val="left"/>
      <w:pPr>
        <w:ind w:left="3882" w:hanging="420"/>
      </w:pPr>
      <w:rPr>
        <w:rFonts w:hint="default"/>
        <w:lang w:val="zh-CN" w:eastAsia="zh-CN" w:bidi="zh-CN"/>
      </w:rPr>
    </w:lvl>
    <w:lvl w:ilvl="5" w:tentative="0">
      <w:start w:val="0"/>
      <w:numFmt w:val="bullet"/>
      <w:lvlText w:val="•"/>
      <w:lvlJc w:val="left"/>
      <w:pPr>
        <w:ind w:left="4702" w:hanging="420"/>
      </w:pPr>
      <w:rPr>
        <w:rFonts w:hint="default"/>
        <w:lang w:val="zh-CN" w:eastAsia="zh-CN" w:bidi="zh-CN"/>
      </w:rPr>
    </w:lvl>
    <w:lvl w:ilvl="6" w:tentative="0">
      <w:start w:val="0"/>
      <w:numFmt w:val="bullet"/>
      <w:lvlText w:val="•"/>
      <w:lvlJc w:val="left"/>
      <w:pPr>
        <w:ind w:left="5523" w:hanging="420"/>
      </w:pPr>
      <w:rPr>
        <w:rFonts w:hint="default"/>
        <w:lang w:val="zh-CN" w:eastAsia="zh-CN" w:bidi="zh-CN"/>
      </w:rPr>
    </w:lvl>
    <w:lvl w:ilvl="7" w:tentative="0">
      <w:start w:val="0"/>
      <w:numFmt w:val="bullet"/>
      <w:lvlText w:val="•"/>
      <w:lvlJc w:val="left"/>
      <w:pPr>
        <w:ind w:left="6344" w:hanging="420"/>
      </w:pPr>
      <w:rPr>
        <w:rFonts w:hint="default"/>
        <w:lang w:val="zh-CN" w:eastAsia="zh-CN" w:bidi="zh-CN"/>
      </w:rPr>
    </w:lvl>
    <w:lvl w:ilvl="8" w:tentative="0">
      <w:start w:val="0"/>
      <w:numFmt w:val="bullet"/>
      <w:lvlText w:val="•"/>
      <w:lvlJc w:val="left"/>
      <w:pPr>
        <w:ind w:left="7164" w:hanging="420"/>
      </w:pPr>
      <w:rPr>
        <w:rFonts w:hint="default"/>
        <w:lang w:val="zh-CN" w:eastAsia="zh-CN" w:bidi="zh-CN"/>
      </w:rPr>
    </w:lvl>
  </w:abstractNum>
  <w:abstractNum w:abstractNumId="28">
    <w:nsid w:val="D7D140E4"/>
    <w:multiLevelType w:val="multilevel"/>
    <w:tmpl w:val="D7D140E4"/>
    <w:lvl w:ilvl="0" w:tentative="0">
      <w:start w:val="0"/>
      <w:numFmt w:val="decimal"/>
      <w:lvlText w:val="%1"/>
      <w:lvlJc w:val="left"/>
      <w:pPr>
        <w:ind w:left="380" w:hanging="221"/>
        <w:jc w:val="left"/>
      </w:pPr>
      <w:rPr>
        <w:rFonts w:hint="default" w:ascii="宋体" w:hAnsi="宋体" w:eastAsia="宋体" w:cs="宋体"/>
        <w:color w:val="484848"/>
        <w:w w:val="100"/>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29">
    <w:nsid w:val="D7F9FE59"/>
    <w:multiLevelType w:val="multilevel"/>
    <w:tmpl w:val="D7F9FE59"/>
    <w:lvl w:ilvl="0" w:tentative="0">
      <w:start w:val="100"/>
      <w:numFmt w:val="decimal"/>
      <w:lvlText w:val="%1"/>
      <w:lvlJc w:val="left"/>
      <w:pPr>
        <w:ind w:left="704" w:hanging="545"/>
        <w:jc w:val="left"/>
      </w:pPr>
      <w:rPr>
        <w:rFonts w:hint="default" w:ascii="宋体" w:hAnsi="宋体" w:eastAsia="宋体" w:cs="宋体"/>
        <w:color w:val="484848"/>
        <w:spacing w:val="-1"/>
        <w:w w:val="100"/>
        <w:sz w:val="22"/>
        <w:szCs w:val="22"/>
        <w:lang w:val="zh-CN" w:eastAsia="zh-CN" w:bidi="zh-CN"/>
      </w:rPr>
    </w:lvl>
    <w:lvl w:ilvl="1" w:tentative="0">
      <w:start w:val="0"/>
      <w:numFmt w:val="bullet"/>
      <w:lvlText w:val="•"/>
      <w:lvlJc w:val="left"/>
      <w:pPr>
        <w:ind w:left="1510" w:hanging="545"/>
      </w:pPr>
      <w:rPr>
        <w:rFonts w:hint="default"/>
        <w:lang w:val="zh-CN" w:eastAsia="zh-CN" w:bidi="zh-CN"/>
      </w:rPr>
    </w:lvl>
    <w:lvl w:ilvl="2" w:tentative="0">
      <w:start w:val="0"/>
      <w:numFmt w:val="bullet"/>
      <w:lvlText w:val="•"/>
      <w:lvlJc w:val="left"/>
      <w:pPr>
        <w:ind w:left="2321" w:hanging="545"/>
      </w:pPr>
      <w:rPr>
        <w:rFonts w:hint="default"/>
        <w:lang w:val="zh-CN" w:eastAsia="zh-CN" w:bidi="zh-CN"/>
      </w:rPr>
    </w:lvl>
    <w:lvl w:ilvl="3" w:tentative="0">
      <w:start w:val="0"/>
      <w:numFmt w:val="bullet"/>
      <w:lvlText w:val="•"/>
      <w:lvlJc w:val="left"/>
      <w:pPr>
        <w:ind w:left="3131" w:hanging="545"/>
      </w:pPr>
      <w:rPr>
        <w:rFonts w:hint="default"/>
        <w:lang w:val="zh-CN" w:eastAsia="zh-CN" w:bidi="zh-CN"/>
      </w:rPr>
    </w:lvl>
    <w:lvl w:ilvl="4" w:tentative="0">
      <w:start w:val="0"/>
      <w:numFmt w:val="bullet"/>
      <w:lvlText w:val="•"/>
      <w:lvlJc w:val="left"/>
      <w:pPr>
        <w:ind w:left="3942" w:hanging="545"/>
      </w:pPr>
      <w:rPr>
        <w:rFonts w:hint="default"/>
        <w:lang w:val="zh-CN" w:eastAsia="zh-CN" w:bidi="zh-CN"/>
      </w:rPr>
    </w:lvl>
    <w:lvl w:ilvl="5" w:tentative="0">
      <w:start w:val="0"/>
      <w:numFmt w:val="bullet"/>
      <w:lvlText w:val="•"/>
      <w:lvlJc w:val="left"/>
      <w:pPr>
        <w:ind w:left="4753" w:hanging="545"/>
      </w:pPr>
      <w:rPr>
        <w:rFonts w:hint="default"/>
        <w:lang w:val="zh-CN" w:eastAsia="zh-CN" w:bidi="zh-CN"/>
      </w:rPr>
    </w:lvl>
    <w:lvl w:ilvl="6" w:tentative="0">
      <w:start w:val="0"/>
      <w:numFmt w:val="bullet"/>
      <w:lvlText w:val="•"/>
      <w:lvlJc w:val="left"/>
      <w:pPr>
        <w:ind w:left="5563" w:hanging="545"/>
      </w:pPr>
      <w:rPr>
        <w:rFonts w:hint="default"/>
        <w:lang w:val="zh-CN" w:eastAsia="zh-CN" w:bidi="zh-CN"/>
      </w:rPr>
    </w:lvl>
    <w:lvl w:ilvl="7" w:tentative="0">
      <w:start w:val="0"/>
      <w:numFmt w:val="bullet"/>
      <w:lvlText w:val="•"/>
      <w:lvlJc w:val="left"/>
      <w:pPr>
        <w:ind w:left="6374" w:hanging="545"/>
      </w:pPr>
      <w:rPr>
        <w:rFonts w:hint="default"/>
        <w:lang w:val="zh-CN" w:eastAsia="zh-CN" w:bidi="zh-CN"/>
      </w:rPr>
    </w:lvl>
    <w:lvl w:ilvl="8" w:tentative="0">
      <w:start w:val="0"/>
      <w:numFmt w:val="bullet"/>
      <w:lvlText w:val="•"/>
      <w:lvlJc w:val="left"/>
      <w:pPr>
        <w:ind w:left="7184" w:hanging="545"/>
      </w:pPr>
      <w:rPr>
        <w:rFonts w:hint="default"/>
        <w:lang w:val="zh-CN" w:eastAsia="zh-CN" w:bidi="zh-CN"/>
      </w:rPr>
    </w:lvl>
  </w:abstractNum>
  <w:abstractNum w:abstractNumId="30">
    <w:nsid w:val="DAD3A854"/>
    <w:multiLevelType w:val="multilevel"/>
    <w:tmpl w:val="DAD3A854"/>
    <w:lvl w:ilvl="0" w:tentative="0">
      <w:start w:val="3"/>
      <w:numFmt w:val="decimal"/>
      <w:lvlText w:val="%1）"/>
      <w:lvlJc w:val="left"/>
      <w:pPr>
        <w:ind w:left="492" w:hanging="333"/>
        <w:jc w:val="left"/>
      </w:pPr>
      <w:rPr>
        <w:rFonts w:hint="default" w:ascii="宋体" w:hAnsi="宋体" w:eastAsia="宋体" w:cs="宋体"/>
        <w:color w:val="484848"/>
        <w:spacing w:val="-1"/>
        <w:w w:val="10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31">
    <w:nsid w:val="DCBA6B53"/>
    <w:multiLevelType w:val="multilevel"/>
    <w:tmpl w:val="DCBA6B53"/>
    <w:lvl w:ilvl="0" w:tentative="0">
      <w:start w:val="1"/>
      <w:numFmt w:val="decimal"/>
      <w:lvlText w:val="%1."/>
      <w:lvlJc w:val="left"/>
      <w:pPr>
        <w:ind w:left="541" w:hanging="382"/>
        <w:jc w:val="left"/>
      </w:pPr>
      <w:rPr>
        <w:rFonts w:hint="default" w:ascii="宋体" w:hAnsi="宋体" w:eastAsia="宋体" w:cs="宋体"/>
        <w:color w:val="484848"/>
        <w:spacing w:val="-1"/>
        <w:w w:val="50"/>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32">
    <w:nsid w:val="E093A4B0"/>
    <w:multiLevelType w:val="multilevel"/>
    <w:tmpl w:val="E093A4B0"/>
    <w:lvl w:ilvl="0" w:tentative="0">
      <w:start w:val="1"/>
      <w:numFmt w:val="decimal"/>
      <w:lvlText w:val="(%1)"/>
      <w:lvlJc w:val="left"/>
      <w:pPr>
        <w:ind w:left="393" w:hanging="234"/>
        <w:jc w:val="left"/>
      </w:pPr>
      <w:rPr>
        <w:rFonts w:hint="default" w:ascii="宋体" w:hAnsi="宋体" w:eastAsia="宋体" w:cs="宋体"/>
        <w:color w:val="484848"/>
        <w:spacing w:val="-2"/>
        <w:w w:val="55"/>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33">
    <w:nsid w:val="E504947C"/>
    <w:multiLevelType w:val="multilevel"/>
    <w:tmpl w:val="E504947C"/>
    <w:lvl w:ilvl="0" w:tentative="0">
      <w:start w:val="1"/>
      <w:numFmt w:val="decimal"/>
      <w:lvlText w:val="%1."/>
      <w:lvlJc w:val="left"/>
      <w:pPr>
        <w:ind w:left="326" w:hanging="167"/>
        <w:jc w:val="left"/>
      </w:pPr>
      <w:rPr>
        <w:rFonts w:hint="default" w:ascii="宋体" w:hAnsi="宋体" w:eastAsia="宋体" w:cs="宋体"/>
        <w:color w:val="484848"/>
        <w:spacing w:val="-1"/>
        <w:w w:val="5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34">
    <w:nsid w:val="E7B27C5B"/>
    <w:multiLevelType w:val="multilevel"/>
    <w:tmpl w:val="E7B27C5B"/>
    <w:lvl w:ilvl="0" w:tentative="0">
      <w:start w:val="1"/>
      <w:numFmt w:val="decimal"/>
      <w:lvlText w:val="%1."/>
      <w:lvlJc w:val="left"/>
      <w:pPr>
        <w:ind w:left="326" w:hanging="167"/>
        <w:jc w:val="left"/>
      </w:pPr>
      <w:rPr>
        <w:rFonts w:hint="default" w:ascii="宋体" w:hAnsi="宋体" w:eastAsia="宋体" w:cs="宋体"/>
        <w:color w:val="484848"/>
        <w:spacing w:val="-1"/>
        <w:w w:val="5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35">
    <w:nsid w:val="F0E89278"/>
    <w:multiLevelType w:val="multilevel"/>
    <w:tmpl w:val="F0E89278"/>
    <w:lvl w:ilvl="0" w:tentative="0">
      <w:start w:val="1"/>
      <w:numFmt w:val="decimal"/>
      <w:lvlText w:val="（%1）"/>
      <w:lvlJc w:val="left"/>
      <w:pPr>
        <w:ind w:left="710" w:hanging="551"/>
        <w:jc w:val="left"/>
      </w:pPr>
      <w:rPr>
        <w:rFonts w:hint="default" w:ascii="宋体" w:hAnsi="宋体" w:eastAsia="宋体" w:cs="宋体"/>
        <w:color w:val="484848"/>
        <w:spacing w:val="-3"/>
        <w:w w:val="100"/>
        <w:sz w:val="20"/>
        <w:szCs w:val="20"/>
        <w:lang w:val="zh-CN" w:eastAsia="zh-CN" w:bidi="zh-CN"/>
      </w:rPr>
    </w:lvl>
    <w:lvl w:ilvl="1" w:tentative="0">
      <w:start w:val="0"/>
      <w:numFmt w:val="bullet"/>
      <w:lvlText w:val="•"/>
      <w:lvlJc w:val="left"/>
      <w:pPr>
        <w:ind w:left="1528" w:hanging="551"/>
      </w:pPr>
      <w:rPr>
        <w:rFonts w:hint="default"/>
        <w:lang w:val="zh-CN" w:eastAsia="zh-CN" w:bidi="zh-CN"/>
      </w:rPr>
    </w:lvl>
    <w:lvl w:ilvl="2" w:tentative="0">
      <w:start w:val="0"/>
      <w:numFmt w:val="bullet"/>
      <w:lvlText w:val="•"/>
      <w:lvlJc w:val="left"/>
      <w:pPr>
        <w:ind w:left="2337" w:hanging="551"/>
      </w:pPr>
      <w:rPr>
        <w:rFonts w:hint="default"/>
        <w:lang w:val="zh-CN" w:eastAsia="zh-CN" w:bidi="zh-CN"/>
      </w:rPr>
    </w:lvl>
    <w:lvl w:ilvl="3" w:tentative="0">
      <w:start w:val="0"/>
      <w:numFmt w:val="bullet"/>
      <w:lvlText w:val="•"/>
      <w:lvlJc w:val="left"/>
      <w:pPr>
        <w:ind w:left="3145" w:hanging="551"/>
      </w:pPr>
      <w:rPr>
        <w:rFonts w:hint="default"/>
        <w:lang w:val="zh-CN" w:eastAsia="zh-CN" w:bidi="zh-CN"/>
      </w:rPr>
    </w:lvl>
    <w:lvl w:ilvl="4" w:tentative="0">
      <w:start w:val="0"/>
      <w:numFmt w:val="bullet"/>
      <w:lvlText w:val="•"/>
      <w:lvlJc w:val="left"/>
      <w:pPr>
        <w:ind w:left="3954" w:hanging="551"/>
      </w:pPr>
      <w:rPr>
        <w:rFonts w:hint="default"/>
        <w:lang w:val="zh-CN" w:eastAsia="zh-CN" w:bidi="zh-CN"/>
      </w:rPr>
    </w:lvl>
    <w:lvl w:ilvl="5" w:tentative="0">
      <w:start w:val="0"/>
      <w:numFmt w:val="bullet"/>
      <w:lvlText w:val="•"/>
      <w:lvlJc w:val="left"/>
      <w:pPr>
        <w:ind w:left="4763" w:hanging="551"/>
      </w:pPr>
      <w:rPr>
        <w:rFonts w:hint="default"/>
        <w:lang w:val="zh-CN" w:eastAsia="zh-CN" w:bidi="zh-CN"/>
      </w:rPr>
    </w:lvl>
    <w:lvl w:ilvl="6" w:tentative="0">
      <w:start w:val="0"/>
      <w:numFmt w:val="bullet"/>
      <w:lvlText w:val="•"/>
      <w:lvlJc w:val="left"/>
      <w:pPr>
        <w:ind w:left="5571" w:hanging="551"/>
      </w:pPr>
      <w:rPr>
        <w:rFonts w:hint="default"/>
        <w:lang w:val="zh-CN" w:eastAsia="zh-CN" w:bidi="zh-CN"/>
      </w:rPr>
    </w:lvl>
    <w:lvl w:ilvl="7" w:tentative="0">
      <w:start w:val="0"/>
      <w:numFmt w:val="bullet"/>
      <w:lvlText w:val="•"/>
      <w:lvlJc w:val="left"/>
      <w:pPr>
        <w:ind w:left="6380" w:hanging="551"/>
      </w:pPr>
      <w:rPr>
        <w:rFonts w:hint="default"/>
        <w:lang w:val="zh-CN" w:eastAsia="zh-CN" w:bidi="zh-CN"/>
      </w:rPr>
    </w:lvl>
    <w:lvl w:ilvl="8" w:tentative="0">
      <w:start w:val="0"/>
      <w:numFmt w:val="bullet"/>
      <w:lvlText w:val="•"/>
      <w:lvlJc w:val="left"/>
      <w:pPr>
        <w:ind w:left="7188" w:hanging="551"/>
      </w:pPr>
      <w:rPr>
        <w:rFonts w:hint="default"/>
        <w:lang w:val="zh-CN" w:eastAsia="zh-CN" w:bidi="zh-CN"/>
      </w:rPr>
    </w:lvl>
  </w:abstractNum>
  <w:abstractNum w:abstractNumId="36">
    <w:nsid w:val="F4B5D9F5"/>
    <w:multiLevelType w:val="multilevel"/>
    <w:tmpl w:val="F4B5D9F5"/>
    <w:lvl w:ilvl="0" w:tentative="0">
      <w:start w:val="3"/>
      <w:numFmt w:val="decimal"/>
      <w:lvlText w:val="(%1)"/>
      <w:lvlJc w:val="left"/>
      <w:pPr>
        <w:ind w:left="393" w:hanging="234"/>
        <w:jc w:val="left"/>
      </w:pPr>
      <w:rPr>
        <w:rFonts w:hint="default" w:ascii="宋体" w:hAnsi="宋体" w:eastAsia="宋体" w:cs="宋体"/>
        <w:color w:val="484848"/>
        <w:spacing w:val="-1"/>
        <w:w w:val="55"/>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37">
    <w:nsid w:val="F689643B"/>
    <w:multiLevelType w:val="multilevel"/>
    <w:tmpl w:val="F689643B"/>
    <w:lvl w:ilvl="0" w:tentative="0">
      <w:start w:val="0"/>
      <w:numFmt w:val="bullet"/>
      <w:lvlText w:val=""/>
      <w:lvlJc w:val="left"/>
      <w:pPr>
        <w:ind w:left="160" w:hanging="360"/>
      </w:pPr>
      <w:rPr>
        <w:rFonts w:hint="default" w:ascii="Symbol" w:hAnsi="Symbol" w:eastAsia="Symbol" w:cs="Symbol"/>
        <w:color w:val="484848"/>
        <w:w w:val="99"/>
        <w:sz w:val="20"/>
        <w:szCs w:val="20"/>
        <w:lang w:val="zh-CN" w:eastAsia="zh-CN" w:bidi="zh-CN"/>
      </w:rPr>
    </w:lvl>
    <w:lvl w:ilvl="1" w:tentative="0">
      <w:start w:val="0"/>
      <w:numFmt w:val="bullet"/>
      <w:lvlText w:val="•"/>
      <w:lvlJc w:val="left"/>
      <w:pPr>
        <w:ind w:left="1024" w:hanging="360"/>
      </w:pPr>
      <w:rPr>
        <w:rFonts w:hint="default"/>
        <w:lang w:val="zh-CN" w:eastAsia="zh-CN" w:bidi="zh-CN"/>
      </w:rPr>
    </w:lvl>
    <w:lvl w:ilvl="2" w:tentative="0">
      <w:start w:val="0"/>
      <w:numFmt w:val="bullet"/>
      <w:lvlText w:val="•"/>
      <w:lvlJc w:val="left"/>
      <w:pPr>
        <w:ind w:left="1889" w:hanging="360"/>
      </w:pPr>
      <w:rPr>
        <w:rFonts w:hint="default"/>
        <w:lang w:val="zh-CN" w:eastAsia="zh-CN" w:bidi="zh-CN"/>
      </w:rPr>
    </w:lvl>
    <w:lvl w:ilvl="3" w:tentative="0">
      <w:start w:val="0"/>
      <w:numFmt w:val="bullet"/>
      <w:lvlText w:val="•"/>
      <w:lvlJc w:val="left"/>
      <w:pPr>
        <w:ind w:left="2753" w:hanging="360"/>
      </w:pPr>
      <w:rPr>
        <w:rFonts w:hint="default"/>
        <w:lang w:val="zh-CN" w:eastAsia="zh-CN" w:bidi="zh-CN"/>
      </w:rPr>
    </w:lvl>
    <w:lvl w:ilvl="4" w:tentative="0">
      <w:start w:val="0"/>
      <w:numFmt w:val="bullet"/>
      <w:lvlText w:val="•"/>
      <w:lvlJc w:val="left"/>
      <w:pPr>
        <w:ind w:left="3618" w:hanging="360"/>
      </w:pPr>
      <w:rPr>
        <w:rFonts w:hint="default"/>
        <w:lang w:val="zh-CN" w:eastAsia="zh-CN" w:bidi="zh-CN"/>
      </w:rPr>
    </w:lvl>
    <w:lvl w:ilvl="5" w:tentative="0">
      <w:start w:val="0"/>
      <w:numFmt w:val="bullet"/>
      <w:lvlText w:val="•"/>
      <w:lvlJc w:val="left"/>
      <w:pPr>
        <w:ind w:left="4483" w:hanging="360"/>
      </w:pPr>
      <w:rPr>
        <w:rFonts w:hint="default"/>
        <w:lang w:val="zh-CN" w:eastAsia="zh-CN" w:bidi="zh-CN"/>
      </w:rPr>
    </w:lvl>
    <w:lvl w:ilvl="6" w:tentative="0">
      <w:start w:val="0"/>
      <w:numFmt w:val="bullet"/>
      <w:lvlText w:val="•"/>
      <w:lvlJc w:val="left"/>
      <w:pPr>
        <w:ind w:left="5347" w:hanging="360"/>
      </w:pPr>
      <w:rPr>
        <w:rFonts w:hint="default"/>
        <w:lang w:val="zh-CN" w:eastAsia="zh-CN" w:bidi="zh-CN"/>
      </w:rPr>
    </w:lvl>
    <w:lvl w:ilvl="7" w:tentative="0">
      <w:start w:val="0"/>
      <w:numFmt w:val="bullet"/>
      <w:lvlText w:val="•"/>
      <w:lvlJc w:val="left"/>
      <w:pPr>
        <w:ind w:left="6212" w:hanging="360"/>
      </w:pPr>
      <w:rPr>
        <w:rFonts w:hint="default"/>
        <w:lang w:val="zh-CN" w:eastAsia="zh-CN" w:bidi="zh-CN"/>
      </w:rPr>
    </w:lvl>
    <w:lvl w:ilvl="8" w:tentative="0">
      <w:start w:val="0"/>
      <w:numFmt w:val="bullet"/>
      <w:lvlText w:val="•"/>
      <w:lvlJc w:val="left"/>
      <w:pPr>
        <w:ind w:left="7076" w:hanging="360"/>
      </w:pPr>
      <w:rPr>
        <w:rFonts w:hint="default"/>
        <w:lang w:val="zh-CN" w:eastAsia="zh-CN" w:bidi="zh-CN"/>
      </w:rPr>
    </w:lvl>
  </w:abstractNum>
  <w:abstractNum w:abstractNumId="38">
    <w:nsid w:val="F7735DC9"/>
    <w:multiLevelType w:val="multilevel"/>
    <w:tmpl w:val="F7735DC9"/>
    <w:lvl w:ilvl="0" w:tentative="0">
      <w:start w:val="1"/>
      <w:numFmt w:val="decimal"/>
      <w:lvlText w:val="%1."/>
      <w:lvlJc w:val="left"/>
      <w:pPr>
        <w:ind w:left="326" w:hanging="167"/>
        <w:jc w:val="left"/>
      </w:pPr>
      <w:rPr>
        <w:rFonts w:hint="default" w:ascii="宋体" w:hAnsi="宋体" w:eastAsia="宋体" w:cs="宋体"/>
        <w:color w:val="484848"/>
        <w:spacing w:val="-1"/>
        <w:w w:val="5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39">
    <w:nsid w:val="FEC2EA36"/>
    <w:multiLevelType w:val="multilevel"/>
    <w:tmpl w:val="FEC2EA36"/>
    <w:lvl w:ilvl="0" w:tentative="0">
      <w:start w:val="1"/>
      <w:numFmt w:val="lowerLetter"/>
      <w:lvlText w:val="%1."/>
      <w:lvlJc w:val="left"/>
      <w:pPr>
        <w:ind w:left="421" w:hanging="262"/>
        <w:jc w:val="left"/>
      </w:pPr>
      <w:rPr>
        <w:rFonts w:hint="default" w:ascii="Microsoft JhengHei" w:hAnsi="Microsoft JhengHei" w:eastAsia="Microsoft JhengHei" w:cs="Microsoft JhengHei"/>
        <w:b/>
        <w:bCs/>
        <w:color w:val="484848"/>
        <w:spacing w:val="-1"/>
        <w:w w:val="79"/>
        <w:sz w:val="22"/>
        <w:szCs w:val="22"/>
        <w:lang w:val="zh-CN" w:eastAsia="zh-CN" w:bidi="zh-CN"/>
      </w:rPr>
    </w:lvl>
    <w:lvl w:ilvl="1" w:tentative="0">
      <w:start w:val="0"/>
      <w:numFmt w:val="bullet"/>
      <w:lvlText w:val=""/>
      <w:lvlJc w:val="left"/>
      <w:pPr>
        <w:ind w:left="16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351" w:hanging="360"/>
      </w:pPr>
      <w:rPr>
        <w:rFonts w:hint="default"/>
        <w:lang w:val="zh-CN" w:eastAsia="zh-CN" w:bidi="zh-CN"/>
      </w:rPr>
    </w:lvl>
    <w:lvl w:ilvl="3" w:tentative="0">
      <w:start w:val="0"/>
      <w:numFmt w:val="bullet"/>
      <w:lvlText w:val="•"/>
      <w:lvlJc w:val="left"/>
      <w:pPr>
        <w:ind w:left="2283" w:hanging="360"/>
      </w:pPr>
      <w:rPr>
        <w:rFonts w:hint="default"/>
        <w:lang w:val="zh-CN" w:eastAsia="zh-CN" w:bidi="zh-CN"/>
      </w:rPr>
    </w:lvl>
    <w:lvl w:ilvl="4" w:tentative="0">
      <w:start w:val="0"/>
      <w:numFmt w:val="bullet"/>
      <w:lvlText w:val="•"/>
      <w:lvlJc w:val="left"/>
      <w:pPr>
        <w:ind w:left="3215" w:hanging="360"/>
      </w:pPr>
      <w:rPr>
        <w:rFonts w:hint="default"/>
        <w:lang w:val="zh-CN" w:eastAsia="zh-CN" w:bidi="zh-CN"/>
      </w:rPr>
    </w:lvl>
    <w:lvl w:ilvl="5" w:tentative="0">
      <w:start w:val="0"/>
      <w:numFmt w:val="bullet"/>
      <w:lvlText w:val="•"/>
      <w:lvlJc w:val="left"/>
      <w:pPr>
        <w:ind w:left="4147" w:hanging="360"/>
      </w:pPr>
      <w:rPr>
        <w:rFonts w:hint="default"/>
        <w:lang w:val="zh-CN" w:eastAsia="zh-CN" w:bidi="zh-CN"/>
      </w:rPr>
    </w:lvl>
    <w:lvl w:ilvl="6" w:tentative="0">
      <w:start w:val="0"/>
      <w:numFmt w:val="bullet"/>
      <w:lvlText w:val="•"/>
      <w:lvlJc w:val="left"/>
      <w:pPr>
        <w:ind w:left="5078" w:hanging="360"/>
      </w:pPr>
      <w:rPr>
        <w:rFonts w:hint="default"/>
        <w:lang w:val="zh-CN" w:eastAsia="zh-CN" w:bidi="zh-CN"/>
      </w:rPr>
    </w:lvl>
    <w:lvl w:ilvl="7" w:tentative="0">
      <w:start w:val="0"/>
      <w:numFmt w:val="bullet"/>
      <w:lvlText w:val="•"/>
      <w:lvlJc w:val="left"/>
      <w:pPr>
        <w:ind w:left="6010" w:hanging="360"/>
      </w:pPr>
      <w:rPr>
        <w:rFonts w:hint="default"/>
        <w:lang w:val="zh-CN" w:eastAsia="zh-CN" w:bidi="zh-CN"/>
      </w:rPr>
    </w:lvl>
    <w:lvl w:ilvl="8" w:tentative="0">
      <w:start w:val="0"/>
      <w:numFmt w:val="bullet"/>
      <w:lvlText w:val="•"/>
      <w:lvlJc w:val="left"/>
      <w:pPr>
        <w:ind w:left="6942" w:hanging="360"/>
      </w:pPr>
      <w:rPr>
        <w:rFonts w:hint="default"/>
        <w:lang w:val="zh-CN" w:eastAsia="zh-CN" w:bidi="zh-CN"/>
      </w:rPr>
    </w:lvl>
  </w:abstractNum>
  <w:abstractNum w:abstractNumId="40">
    <w:nsid w:val="0053208E"/>
    <w:multiLevelType w:val="multilevel"/>
    <w:tmpl w:val="0053208E"/>
    <w:lvl w:ilvl="0" w:tentative="0">
      <w:start w:val="1"/>
      <w:numFmt w:val="decimal"/>
      <w:lvlText w:val="%1"/>
      <w:lvlJc w:val="left"/>
      <w:pPr>
        <w:ind w:left="544" w:hanging="164"/>
        <w:jc w:val="left"/>
      </w:pPr>
      <w:rPr>
        <w:rFonts w:hint="default" w:ascii="Microsoft JhengHei" w:hAnsi="Microsoft JhengHei" w:eastAsia="Microsoft JhengHei" w:cs="Microsoft JhengHei"/>
        <w:b/>
        <w:bCs/>
        <w:color w:val="000007"/>
        <w:w w:val="84"/>
        <w:sz w:val="22"/>
        <w:szCs w:val="22"/>
        <w:lang w:val="zh-CN" w:eastAsia="zh-CN" w:bidi="zh-CN"/>
      </w:rPr>
    </w:lvl>
    <w:lvl w:ilvl="1" w:tentative="0">
      <w:start w:val="1"/>
      <w:numFmt w:val="decimal"/>
      <w:lvlText w:val="%1.%2"/>
      <w:lvlJc w:val="left"/>
      <w:pPr>
        <w:ind w:left="930" w:hanging="332"/>
        <w:jc w:val="left"/>
      </w:pPr>
      <w:rPr>
        <w:rFonts w:hint="default" w:ascii="Microsoft JhengHei" w:hAnsi="Microsoft JhengHei" w:eastAsia="Microsoft JhengHei" w:cs="Microsoft JhengHei"/>
        <w:b/>
        <w:bCs/>
        <w:color w:val="000007"/>
        <w:spacing w:val="-1"/>
        <w:w w:val="84"/>
        <w:sz w:val="22"/>
        <w:szCs w:val="22"/>
        <w:lang w:val="zh-CN" w:eastAsia="zh-CN" w:bidi="zh-CN"/>
      </w:rPr>
    </w:lvl>
    <w:lvl w:ilvl="2" w:tentative="0">
      <w:start w:val="0"/>
      <w:numFmt w:val="bullet"/>
      <w:lvlText w:val=""/>
      <w:lvlJc w:val="left"/>
      <w:pPr>
        <w:ind w:left="1420" w:hanging="420"/>
      </w:pPr>
      <w:rPr>
        <w:rFonts w:hint="default" w:ascii="Symbol" w:hAnsi="Symbol" w:eastAsia="Symbol" w:cs="Symbol"/>
        <w:color w:val="000007"/>
        <w:w w:val="99"/>
        <w:sz w:val="21"/>
        <w:szCs w:val="21"/>
        <w:lang w:val="zh-CN" w:eastAsia="zh-CN" w:bidi="zh-CN"/>
      </w:rPr>
    </w:lvl>
    <w:lvl w:ilvl="3" w:tentative="0">
      <w:start w:val="0"/>
      <w:numFmt w:val="bullet"/>
      <w:lvlText w:val="•"/>
      <w:lvlJc w:val="left"/>
      <w:pPr>
        <w:ind w:left="2343" w:hanging="420"/>
      </w:pPr>
      <w:rPr>
        <w:rFonts w:hint="default"/>
        <w:lang w:val="zh-CN" w:eastAsia="zh-CN" w:bidi="zh-CN"/>
      </w:rPr>
    </w:lvl>
    <w:lvl w:ilvl="4" w:tentative="0">
      <w:start w:val="0"/>
      <w:numFmt w:val="bullet"/>
      <w:lvlText w:val="•"/>
      <w:lvlJc w:val="left"/>
      <w:pPr>
        <w:ind w:left="3266" w:hanging="420"/>
      </w:pPr>
      <w:rPr>
        <w:rFonts w:hint="default"/>
        <w:lang w:val="zh-CN" w:eastAsia="zh-CN" w:bidi="zh-CN"/>
      </w:rPr>
    </w:lvl>
    <w:lvl w:ilvl="5" w:tentative="0">
      <w:start w:val="0"/>
      <w:numFmt w:val="bullet"/>
      <w:lvlText w:val="•"/>
      <w:lvlJc w:val="left"/>
      <w:pPr>
        <w:ind w:left="4189" w:hanging="420"/>
      </w:pPr>
      <w:rPr>
        <w:rFonts w:hint="default"/>
        <w:lang w:val="zh-CN" w:eastAsia="zh-CN" w:bidi="zh-CN"/>
      </w:rPr>
    </w:lvl>
    <w:lvl w:ilvl="6" w:tentative="0">
      <w:start w:val="0"/>
      <w:numFmt w:val="bullet"/>
      <w:lvlText w:val="•"/>
      <w:lvlJc w:val="left"/>
      <w:pPr>
        <w:ind w:left="5113" w:hanging="420"/>
      </w:pPr>
      <w:rPr>
        <w:rFonts w:hint="default"/>
        <w:lang w:val="zh-CN" w:eastAsia="zh-CN" w:bidi="zh-CN"/>
      </w:rPr>
    </w:lvl>
    <w:lvl w:ilvl="7" w:tentative="0">
      <w:start w:val="0"/>
      <w:numFmt w:val="bullet"/>
      <w:lvlText w:val="•"/>
      <w:lvlJc w:val="left"/>
      <w:pPr>
        <w:ind w:left="6036" w:hanging="420"/>
      </w:pPr>
      <w:rPr>
        <w:rFonts w:hint="default"/>
        <w:lang w:val="zh-CN" w:eastAsia="zh-CN" w:bidi="zh-CN"/>
      </w:rPr>
    </w:lvl>
    <w:lvl w:ilvl="8" w:tentative="0">
      <w:start w:val="0"/>
      <w:numFmt w:val="bullet"/>
      <w:lvlText w:val="•"/>
      <w:lvlJc w:val="left"/>
      <w:pPr>
        <w:ind w:left="6959" w:hanging="420"/>
      </w:pPr>
      <w:rPr>
        <w:rFonts w:hint="default"/>
        <w:lang w:val="zh-CN" w:eastAsia="zh-CN" w:bidi="zh-CN"/>
      </w:rPr>
    </w:lvl>
  </w:abstractNum>
  <w:abstractNum w:abstractNumId="41">
    <w:nsid w:val="0248C179"/>
    <w:multiLevelType w:val="multilevel"/>
    <w:tmpl w:val="0248C179"/>
    <w:lvl w:ilvl="0" w:tentative="0">
      <w:start w:val="1"/>
      <w:numFmt w:val="decimal"/>
      <w:lvlText w:val="%1"/>
      <w:lvlJc w:val="left"/>
      <w:pPr>
        <w:ind w:left="368" w:hanging="209"/>
        <w:jc w:val="left"/>
      </w:pPr>
      <w:rPr>
        <w:rFonts w:hint="default" w:ascii="Microsoft JhengHei" w:hAnsi="Microsoft JhengHei" w:eastAsia="Microsoft JhengHei" w:cs="Microsoft JhengHei"/>
        <w:b/>
        <w:bCs/>
        <w:color w:val="000007"/>
        <w:w w:val="84"/>
        <w:sz w:val="28"/>
        <w:szCs w:val="28"/>
        <w:lang w:val="zh-CN" w:eastAsia="zh-CN" w:bidi="zh-CN"/>
      </w:rPr>
    </w:lvl>
    <w:lvl w:ilvl="1" w:tentative="0">
      <w:start w:val="1"/>
      <w:numFmt w:val="decimal"/>
      <w:lvlText w:val="%1.%2"/>
      <w:lvlJc w:val="left"/>
      <w:pPr>
        <w:ind w:left="548" w:hanging="389"/>
        <w:jc w:val="left"/>
      </w:pPr>
      <w:rPr>
        <w:rFonts w:hint="default" w:ascii="Microsoft JhengHei" w:hAnsi="Microsoft JhengHei" w:eastAsia="Microsoft JhengHei" w:cs="Microsoft JhengHei"/>
        <w:b/>
        <w:bCs/>
        <w:color w:val="000007"/>
        <w:w w:val="83"/>
        <w:sz w:val="26"/>
        <w:szCs w:val="26"/>
        <w:lang w:val="zh-CN" w:eastAsia="zh-CN" w:bidi="zh-CN"/>
      </w:rPr>
    </w:lvl>
    <w:lvl w:ilvl="2"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3" w:tentative="0">
      <w:start w:val="0"/>
      <w:numFmt w:val="bullet"/>
      <w:lvlText w:val="•"/>
      <w:lvlJc w:val="left"/>
      <w:pPr>
        <w:ind w:left="1870" w:hanging="360"/>
      </w:pPr>
      <w:rPr>
        <w:rFonts w:hint="default"/>
        <w:lang w:val="zh-CN" w:eastAsia="zh-CN" w:bidi="zh-CN"/>
      </w:rPr>
    </w:lvl>
    <w:lvl w:ilvl="4" w:tentative="0">
      <w:start w:val="0"/>
      <w:numFmt w:val="bullet"/>
      <w:lvlText w:val="•"/>
      <w:lvlJc w:val="left"/>
      <w:pPr>
        <w:ind w:left="2861" w:hanging="360"/>
      </w:pPr>
      <w:rPr>
        <w:rFonts w:hint="default"/>
        <w:lang w:val="zh-CN" w:eastAsia="zh-CN" w:bidi="zh-CN"/>
      </w:rPr>
    </w:lvl>
    <w:lvl w:ilvl="5" w:tentative="0">
      <w:start w:val="0"/>
      <w:numFmt w:val="bullet"/>
      <w:lvlText w:val="•"/>
      <w:lvlJc w:val="left"/>
      <w:pPr>
        <w:ind w:left="3852" w:hanging="360"/>
      </w:pPr>
      <w:rPr>
        <w:rFonts w:hint="default"/>
        <w:lang w:val="zh-CN" w:eastAsia="zh-CN" w:bidi="zh-CN"/>
      </w:rPr>
    </w:lvl>
    <w:lvl w:ilvl="6" w:tentative="0">
      <w:start w:val="0"/>
      <w:numFmt w:val="bullet"/>
      <w:lvlText w:val="•"/>
      <w:lvlJc w:val="left"/>
      <w:pPr>
        <w:ind w:left="4843" w:hanging="360"/>
      </w:pPr>
      <w:rPr>
        <w:rFonts w:hint="default"/>
        <w:lang w:val="zh-CN" w:eastAsia="zh-CN" w:bidi="zh-CN"/>
      </w:rPr>
    </w:lvl>
    <w:lvl w:ilvl="7" w:tentative="0">
      <w:start w:val="0"/>
      <w:numFmt w:val="bullet"/>
      <w:lvlText w:val="•"/>
      <w:lvlJc w:val="left"/>
      <w:pPr>
        <w:ind w:left="5833" w:hanging="360"/>
      </w:pPr>
      <w:rPr>
        <w:rFonts w:hint="default"/>
        <w:lang w:val="zh-CN" w:eastAsia="zh-CN" w:bidi="zh-CN"/>
      </w:rPr>
    </w:lvl>
    <w:lvl w:ilvl="8" w:tentative="0">
      <w:start w:val="0"/>
      <w:numFmt w:val="bullet"/>
      <w:lvlText w:val="•"/>
      <w:lvlJc w:val="left"/>
      <w:pPr>
        <w:ind w:left="6824" w:hanging="360"/>
      </w:pPr>
      <w:rPr>
        <w:rFonts w:hint="default"/>
        <w:lang w:val="zh-CN" w:eastAsia="zh-CN" w:bidi="zh-CN"/>
      </w:rPr>
    </w:lvl>
  </w:abstractNum>
  <w:abstractNum w:abstractNumId="42">
    <w:nsid w:val="03A63A41"/>
    <w:multiLevelType w:val="multilevel"/>
    <w:tmpl w:val="03A63A41"/>
    <w:lvl w:ilvl="0" w:tentative="0">
      <w:start w:val="9"/>
      <w:numFmt w:val="decimal"/>
      <w:lvlText w:val="%1."/>
      <w:lvlJc w:val="left"/>
      <w:pPr>
        <w:ind w:left="326" w:hanging="167"/>
        <w:jc w:val="left"/>
      </w:pPr>
      <w:rPr>
        <w:rFonts w:hint="default" w:ascii="宋体" w:hAnsi="宋体" w:eastAsia="宋体" w:cs="宋体"/>
        <w:color w:val="484848"/>
        <w:spacing w:val="-1"/>
        <w:w w:val="5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43">
    <w:nsid w:val="03D62ECE"/>
    <w:multiLevelType w:val="multilevel"/>
    <w:tmpl w:val="03D62ECE"/>
    <w:lvl w:ilvl="0" w:tentative="0">
      <w:start w:val="3"/>
      <w:numFmt w:val="decimal"/>
      <w:lvlText w:val="%1"/>
      <w:lvlJc w:val="left"/>
      <w:pPr>
        <w:ind w:left="930" w:hanging="332"/>
        <w:jc w:val="left"/>
      </w:pPr>
      <w:rPr>
        <w:rFonts w:hint="default"/>
        <w:lang w:val="zh-CN" w:eastAsia="zh-CN" w:bidi="zh-CN"/>
      </w:rPr>
    </w:lvl>
    <w:lvl w:ilvl="1" w:tentative="0">
      <w:start w:val="1"/>
      <w:numFmt w:val="decimal"/>
      <w:lvlText w:val="%1.%2"/>
      <w:lvlJc w:val="left"/>
      <w:pPr>
        <w:ind w:left="930" w:hanging="332"/>
        <w:jc w:val="left"/>
      </w:pPr>
      <w:rPr>
        <w:rFonts w:hint="default" w:ascii="Microsoft JhengHei" w:hAnsi="Microsoft JhengHei" w:eastAsia="Microsoft JhengHei" w:cs="Microsoft JhengHei"/>
        <w:b/>
        <w:bCs/>
        <w:color w:val="000007"/>
        <w:spacing w:val="-1"/>
        <w:w w:val="84"/>
        <w:sz w:val="22"/>
        <w:szCs w:val="22"/>
        <w:lang w:val="zh-CN" w:eastAsia="zh-CN" w:bidi="zh-CN"/>
      </w:rPr>
    </w:lvl>
    <w:lvl w:ilvl="2" w:tentative="0">
      <w:start w:val="0"/>
      <w:numFmt w:val="bullet"/>
      <w:lvlText w:val=""/>
      <w:lvlJc w:val="left"/>
      <w:pPr>
        <w:ind w:left="1840" w:hanging="420"/>
      </w:pPr>
      <w:rPr>
        <w:rFonts w:hint="default" w:ascii="Symbol" w:hAnsi="Symbol" w:eastAsia="Symbol" w:cs="Symbol"/>
        <w:color w:val="000007"/>
        <w:w w:val="99"/>
        <w:sz w:val="21"/>
        <w:szCs w:val="21"/>
        <w:lang w:val="zh-CN" w:eastAsia="zh-CN" w:bidi="zh-CN"/>
      </w:rPr>
    </w:lvl>
    <w:lvl w:ilvl="3" w:tentative="0">
      <w:start w:val="0"/>
      <w:numFmt w:val="bullet"/>
      <w:lvlText w:val="•"/>
      <w:lvlJc w:val="left"/>
      <w:pPr>
        <w:ind w:left="2710" w:hanging="420"/>
      </w:pPr>
      <w:rPr>
        <w:rFonts w:hint="default"/>
        <w:lang w:val="zh-CN" w:eastAsia="zh-CN" w:bidi="zh-CN"/>
      </w:rPr>
    </w:lvl>
    <w:lvl w:ilvl="4" w:tentative="0">
      <w:start w:val="0"/>
      <w:numFmt w:val="bullet"/>
      <w:lvlText w:val="•"/>
      <w:lvlJc w:val="left"/>
      <w:pPr>
        <w:ind w:left="3581" w:hanging="420"/>
      </w:pPr>
      <w:rPr>
        <w:rFonts w:hint="default"/>
        <w:lang w:val="zh-CN" w:eastAsia="zh-CN" w:bidi="zh-CN"/>
      </w:rPr>
    </w:lvl>
    <w:lvl w:ilvl="5" w:tentative="0">
      <w:start w:val="0"/>
      <w:numFmt w:val="bullet"/>
      <w:lvlText w:val="•"/>
      <w:lvlJc w:val="left"/>
      <w:pPr>
        <w:ind w:left="4452" w:hanging="420"/>
      </w:pPr>
      <w:rPr>
        <w:rFonts w:hint="default"/>
        <w:lang w:val="zh-CN" w:eastAsia="zh-CN" w:bidi="zh-CN"/>
      </w:rPr>
    </w:lvl>
    <w:lvl w:ilvl="6" w:tentative="0">
      <w:start w:val="0"/>
      <w:numFmt w:val="bullet"/>
      <w:lvlText w:val="•"/>
      <w:lvlJc w:val="left"/>
      <w:pPr>
        <w:ind w:left="5323" w:hanging="420"/>
      </w:pPr>
      <w:rPr>
        <w:rFonts w:hint="default"/>
        <w:lang w:val="zh-CN" w:eastAsia="zh-CN" w:bidi="zh-CN"/>
      </w:rPr>
    </w:lvl>
    <w:lvl w:ilvl="7" w:tentative="0">
      <w:start w:val="0"/>
      <w:numFmt w:val="bullet"/>
      <w:lvlText w:val="•"/>
      <w:lvlJc w:val="left"/>
      <w:pPr>
        <w:ind w:left="6193" w:hanging="420"/>
      </w:pPr>
      <w:rPr>
        <w:rFonts w:hint="default"/>
        <w:lang w:val="zh-CN" w:eastAsia="zh-CN" w:bidi="zh-CN"/>
      </w:rPr>
    </w:lvl>
    <w:lvl w:ilvl="8" w:tentative="0">
      <w:start w:val="0"/>
      <w:numFmt w:val="bullet"/>
      <w:lvlText w:val="•"/>
      <w:lvlJc w:val="left"/>
      <w:pPr>
        <w:ind w:left="7064" w:hanging="420"/>
      </w:pPr>
      <w:rPr>
        <w:rFonts w:hint="default"/>
        <w:lang w:val="zh-CN" w:eastAsia="zh-CN" w:bidi="zh-CN"/>
      </w:rPr>
    </w:lvl>
  </w:abstractNum>
  <w:abstractNum w:abstractNumId="44">
    <w:nsid w:val="0709FD3E"/>
    <w:multiLevelType w:val="multilevel"/>
    <w:tmpl w:val="0709FD3E"/>
    <w:lvl w:ilvl="0" w:tentative="0">
      <w:start w:val="1"/>
      <w:numFmt w:val="decimal"/>
      <w:lvlText w:val="（%1）"/>
      <w:lvlJc w:val="left"/>
      <w:pPr>
        <w:ind w:left="710" w:hanging="551"/>
        <w:jc w:val="left"/>
      </w:pPr>
      <w:rPr>
        <w:rFonts w:hint="default" w:ascii="宋体" w:hAnsi="宋体" w:eastAsia="宋体" w:cs="宋体"/>
        <w:color w:val="484848"/>
        <w:spacing w:val="-3"/>
        <w:w w:val="10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45">
    <w:nsid w:val="0CEF100B"/>
    <w:multiLevelType w:val="multilevel"/>
    <w:tmpl w:val="0CEF100B"/>
    <w:lvl w:ilvl="0" w:tentative="0">
      <w:start w:val="2"/>
      <w:numFmt w:val="decimal"/>
      <w:lvlText w:val="%1"/>
      <w:lvlJc w:val="left"/>
      <w:pPr>
        <w:ind w:left="368" w:hanging="209"/>
        <w:jc w:val="left"/>
      </w:pPr>
      <w:rPr>
        <w:rFonts w:hint="default" w:ascii="Microsoft JhengHei" w:hAnsi="Microsoft JhengHei" w:eastAsia="Microsoft JhengHei" w:cs="Microsoft JhengHei"/>
        <w:b/>
        <w:bCs/>
        <w:color w:val="000007"/>
        <w:w w:val="84"/>
        <w:sz w:val="28"/>
        <w:szCs w:val="28"/>
        <w:lang w:val="zh-CN" w:eastAsia="zh-CN" w:bidi="zh-CN"/>
      </w:rPr>
    </w:lvl>
    <w:lvl w:ilvl="1" w:tentative="0">
      <w:start w:val="1"/>
      <w:numFmt w:val="decimal"/>
      <w:lvlText w:val="%1.%2"/>
      <w:lvlJc w:val="left"/>
      <w:pPr>
        <w:ind w:left="486" w:hanging="326"/>
        <w:jc w:val="left"/>
      </w:pPr>
      <w:rPr>
        <w:rFonts w:hint="default" w:ascii="Microsoft JhengHei" w:hAnsi="Microsoft JhengHei" w:eastAsia="Microsoft JhengHei" w:cs="Microsoft JhengHei"/>
        <w:b/>
        <w:bCs/>
        <w:color w:val="000007"/>
        <w:w w:val="83"/>
        <w:sz w:val="24"/>
        <w:szCs w:val="24"/>
        <w:lang w:val="zh-CN" w:eastAsia="zh-CN" w:bidi="zh-CN"/>
      </w:rPr>
    </w:lvl>
    <w:lvl w:ilvl="2"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3" w:tentative="0">
      <w:start w:val="0"/>
      <w:numFmt w:val="bullet"/>
      <w:lvlText w:val="•"/>
      <w:lvlJc w:val="left"/>
      <w:pPr>
        <w:ind w:left="1870" w:hanging="360"/>
      </w:pPr>
      <w:rPr>
        <w:rFonts w:hint="default"/>
        <w:lang w:val="zh-CN" w:eastAsia="zh-CN" w:bidi="zh-CN"/>
      </w:rPr>
    </w:lvl>
    <w:lvl w:ilvl="4" w:tentative="0">
      <w:start w:val="0"/>
      <w:numFmt w:val="bullet"/>
      <w:lvlText w:val="•"/>
      <w:lvlJc w:val="left"/>
      <w:pPr>
        <w:ind w:left="2861" w:hanging="360"/>
      </w:pPr>
      <w:rPr>
        <w:rFonts w:hint="default"/>
        <w:lang w:val="zh-CN" w:eastAsia="zh-CN" w:bidi="zh-CN"/>
      </w:rPr>
    </w:lvl>
    <w:lvl w:ilvl="5" w:tentative="0">
      <w:start w:val="0"/>
      <w:numFmt w:val="bullet"/>
      <w:lvlText w:val="•"/>
      <w:lvlJc w:val="left"/>
      <w:pPr>
        <w:ind w:left="3852" w:hanging="360"/>
      </w:pPr>
      <w:rPr>
        <w:rFonts w:hint="default"/>
        <w:lang w:val="zh-CN" w:eastAsia="zh-CN" w:bidi="zh-CN"/>
      </w:rPr>
    </w:lvl>
    <w:lvl w:ilvl="6" w:tentative="0">
      <w:start w:val="0"/>
      <w:numFmt w:val="bullet"/>
      <w:lvlText w:val="•"/>
      <w:lvlJc w:val="left"/>
      <w:pPr>
        <w:ind w:left="4843" w:hanging="360"/>
      </w:pPr>
      <w:rPr>
        <w:rFonts w:hint="default"/>
        <w:lang w:val="zh-CN" w:eastAsia="zh-CN" w:bidi="zh-CN"/>
      </w:rPr>
    </w:lvl>
    <w:lvl w:ilvl="7" w:tentative="0">
      <w:start w:val="0"/>
      <w:numFmt w:val="bullet"/>
      <w:lvlText w:val="•"/>
      <w:lvlJc w:val="left"/>
      <w:pPr>
        <w:ind w:left="5833" w:hanging="360"/>
      </w:pPr>
      <w:rPr>
        <w:rFonts w:hint="default"/>
        <w:lang w:val="zh-CN" w:eastAsia="zh-CN" w:bidi="zh-CN"/>
      </w:rPr>
    </w:lvl>
    <w:lvl w:ilvl="8" w:tentative="0">
      <w:start w:val="0"/>
      <w:numFmt w:val="bullet"/>
      <w:lvlText w:val="•"/>
      <w:lvlJc w:val="left"/>
      <w:pPr>
        <w:ind w:left="6824" w:hanging="360"/>
      </w:pPr>
      <w:rPr>
        <w:rFonts w:hint="default"/>
        <w:lang w:val="zh-CN" w:eastAsia="zh-CN" w:bidi="zh-CN"/>
      </w:rPr>
    </w:lvl>
  </w:abstractNum>
  <w:abstractNum w:abstractNumId="46">
    <w:nsid w:val="0E640482"/>
    <w:multiLevelType w:val="multilevel"/>
    <w:tmpl w:val="0E640482"/>
    <w:lvl w:ilvl="0"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1" w:tentative="0">
      <w:start w:val="0"/>
      <w:numFmt w:val="bullet"/>
      <w:lvlText w:val="•"/>
      <w:lvlJc w:val="left"/>
      <w:pPr>
        <w:ind w:left="1672" w:hanging="360"/>
      </w:pPr>
      <w:rPr>
        <w:rFonts w:hint="default"/>
        <w:lang w:val="zh-CN" w:eastAsia="zh-CN" w:bidi="zh-CN"/>
      </w:rPr>
    </w:lvl>
    <w:lvl w:ilvl="2" w:tentative="0">
      <w:start w:val="0"/>
      <w:numFmt w:val="bullet"/>
      <w:lvlText w:val="•"/>
      <w:lvlJc w:val="left"/>
      <w:pPr>
        <w:ind w:left="2465" w:hanging="360"/>
      </w:pPr>
      <w:rPr>
        <w:rFonts w:hint="default"/>
        <w:lang w:val="zh-CN" w:eastAsia="zh-CN" w:bidi="zh-CN"/>
      </w:rPr>
    </w:lvl>
    <w:lvl w:ilvl="3" w:tentative="0">
      <w:start w:val="0"/>
      <w:numFmt w:val="bullet"/>
      <w:lvlText w:val="•"/>
      <w:lvlJc w:val="left"/>
      <w:pPr>
        <w:ind w:left="3257" w:hanging="360"/>
      </w:pPr>
      <w:rPr>
        <w:rFonts w:hint="default"/>
        <w:lang w:val="zh-CN" w:eastAsia="zh-CN" w:bidi="zh-CN"/>
      </w:rPr>
    </w:lvl>
    <w:lvl w:ilvl="4" w:tentative="0">
      <w:start w:val="0"/>
      <w:numFmt w:val="bullet"/>
      <w:lvlText w:val="•"/>
      <w:lvlJc w:val="left"/>
      <w:pPr>
        <w:ind w:left="4050" w:hanging="360"/>
      </w:pPr>
      <w:rPr>
        <w:rFonts w:hint="default"/>
        <w:lang w:val="zh-CN" w:eastAsia="zh-CN" w:bidi="zh-CN"/>
      </w:rPr>
    </w:lvl>
    <w:lvl w:ilvl="5" w:tentative="0">
      <w:start w:val="0"/>
      <w:numFmt w:val="bullet"/>
      <w:lvlText w:val="•"/>
      <w:lvlJc w:val="left"/>
      <w:pPr>
        <w:ind w:left="4843" w:hanging="360"/>
      </w:pPr>
      <w:rPr>
        <w:rFonts w:hint="default"/>
        <w:lang w:val="zh-CN" w:eastAsia="zh-CN" w:bidi="zh-CN"/>
      </w:rPr>
    </w:lvl>
    <w:lvl w:ilvl="6" w:tentative="0">
      <w:start w:val="0"/>
      <w:numFmt w:val="bullet"/>
      <w:lvlText w:val="•"/>
      <w:lvlJc w:val="left"/>
      <w:pPr>
        <w:ind w:left="5635" w:hanging="360"/>
      </w:pPr>
      <w:rPr>
        <w:rFonts w:hint="default"/>
        <w:lang w:val="zh-CN" w:eastAsia="zh-CN" w:bidi="zh-CN"/>
      </w:rPr>
    </w:lvl>
    <w:lvl w:ilvl="7" w:tentative="0">
      <w:start w:val="0"/>
      <w:numFmt w:val="bullet"/>
      <w:lvlText w:val="•"/>
      <w:lvlJc w:val="left"/>
      <w:pPr>
        <w:ind w:left="6428" w:hanging="360"/>
      </w:pPr>
      <w:rPr>
        <w:rFonts w:hint="default"/>
        <w:lang w:val="zh-CN" w:eastAsia="zh-CN" w:bidi="zh-CN"/>
      </w:rPr>
    </w:lvl>
    <w:lvl w:ilvl="8" w:tentative="0">
      <w:start w:val="0"/>
      <w:numFmt w:val="bullet"/>
      <w:lvlText w:val="•"/>
      <w:lvlJc w:val="left"/>
      <w:pPr>
        <w:ind w:left="7220" w:hanging="360"/>
      </w:pPr>
      <w:rPr>
        <w:rFonts w:hint="default"/>
        <w:lang w:val="zh-CN" w:eastAsia="zh-CN" w:bidi="zh-CN"/>
      </w:rPr>
    </w:lvl>
  </w:abstractNum>
  <w:abstractNum w:abstractNumId="47">
    <w:nsid w:val="0F9F9CCA"/>
    <w:multiLevelType w:val="multilevel"/>
    <w:tmpl w:val="0F9F9CCA"/>
    <w:lvl w:ilvl="0" w:tentative="0">
      <w:start w:val="1"/>
      <w:numFmt w:val="decimal"/>
      <w:lvlText w:val="%1."/>
      <w:lvlJc w:val="left"/>
      <w:pPr>
        <w:ind w:left="326" w:hanging="167"/>
        <w:jc w:val="left"/>
      </w:pPr>
      <w:rPr>
        <w:rFonts w:hint="default" w:ascii="Microsoft JhengHei" w:hAnsi="Microsoft JhengHei" w:eastAsia="Microsoft JhengHei" w:cs="Microsoft JhengHei"/>
        <w:b/>
        <w:bCs/>
        <w:color w:val="484848"/>
        <w:spacing w:val="-1"/>
        <w:w w:val="84"/>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48">
    <w:nsid w:val="12EADF99"/>
    <w:multiLevelType w:val="multilevel"/>
    <w:tmpl w:val="12EADF99"/>
    <w:lvl w:ilvl="0" w:tentative="0">
      <w:start w:val="3"/>
      <w:numFmt w:val="decimal"/>
      <w:lvlText w:val="%1"/>
      <w:lvlJc w:val="left"/>
      <w:pPr>
        <w:ind w:left="368" w:hanging="209"/>
        <w:jc w:val="left"/>
      </w:pPr>
      <w:rPr>
        <w:rFonts w:hint="default" w:ascii="Microsoft JhengHei" w:hAnsi="Microsoft JhengHei" w:eastAsia="Microsoft JhengHei" w:cs="Microsoft JhengHei"/>
        <w:b/>
        <w:bCs/>
        <w:color w:val="000007"/>
        <w:w w:val="84"/>
        <w:sz w:val="28"/>
        <w:szCs w:val="28"/>
        <w:lang w:val="zh-CN" w:eastAsia="zh-CN" w:bidi="zh-CN"/>
      </w:rPr>
    </w:lvl>
    <w:lvl w:ilvl="1" w:tentative="0">
      <w:start w:val="1"/>
      <w:numFmt w:val="decimal"/>
      <w:lvlText w:val="%1.%2"/>
      <w:lvlJc w:val="left"/>
      <w:pPr>
        <w:ind w:left="548" w:hanging="389"/>
        <w:jc w:val="left"/>
      </w:pPr>
      <w:rPr>
        <w:rFonts w:hint="default" w:ascii="Microsoft JhengHei" w:hAnsi="Microsoft JhengHei" w:eastAsia="Microsoft JhengHei" w:cs="Microsoft JhengHei"/>
        <w:b/>
        <w:bCs/>
        <w:color w:val="000007"/>
        <w:w w:val="83"/>
        <w:sz w:val="26"/>
        <w:szCs w:val="26"/>
        <w:lang w:val="zh-CN" w:eastAsia="zh-CN" w:bidi="zh-CN"/>
      </w:rPr>
    </w:lvl>
    <w:lvl w:ilvl="2"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3" w:tentative="0">
      <w:start w:val="0"/>
      <w:numFmt w:val="bullet"/>
      <w:lvlText w:val="o"/>
      <w:lvlJc w:val="left"/>
      <w:pPr>
        <w:ind w:left="1600" w:hanging="360"/>
      </w:pPr>
      <w:rPr>
        <w:rFonts w:hint="default" w:ascii="Courier New" w:hAnsi="Courier New" w:eastAsia="Courier New" w:cs="Courier New"/>
        <w:color w:val="484848"/>
        <w:w w:val="99"/>
        <w:sz w:val="20"/>
        <w:szCs w:val="20"/>
        <w:lang w:val="zh-CN" w:eastAsia="zh-CN" w:bidi="zh-CN"/>
      </w:rPr>
    </w:lvl>
    <w:lvl w:ilvl="4" w:tentative="0">
      <w:start w:val="0"/>
      <w:numFmt w:val="bullet"/>
      <w:lvlText w:val=""/>
      <w:lvlJc w:val="left"/>
      <w:pPr>
        <w:ind w:left="2320" w:hanging="360"/>
      </w:pPr>
      <w:rPr>
        <w:rFonts w:hint="default" w:ascii="Wingdings" w:hAnsi="Wingdings" w:eastAsia="Wingdings" w:cs="Wingdings"/>
        <w:color w:val="484848"/>
        <w:w w:val="99"/>
        <w:sz w:val="20"/>
        <w:szCs w:val="20"/>
        <w:lang w:val="zh-CN" w:eastAsia="zh-CN" w:bidi="zh-CN"/>
      </w:rPr>
    </w:lvl>
    <w:lvl w:ilvl="5" w:tentative="0">
      <w:start w:val="0"/>
      <w:numFmt w:val="bullet"/>
      <w:lvlText w:val="•"/>
      <w:lvlJc w:val="left"/>
      <w:pPr>
        <w:ind w:left="3401" w:hanging="360"/>
      </w:pPr>
      <w:rPr>
        <w:rFonts w:hint="default"/>
        <w:lang w:val="zh-CN" w:eastAsia="zh-CN" w:bidi="zh-CN"/>
      </w:rPr>
    </w:lvl>
    <w:lvl w:ilvl="6" w:tentative="0">
      <w:start w:val="0"/>
      <w:numFmt w:val="bullet"/>
      <w:lvlText w:val="•"/>
      <w:lvlJc w:val="left"/>
      <w:pPr>
        <w:ind w:left="4482" w:hanging="360"/>
      </w:pPr>
      <w:rPr>
        <w:rFonts w:hint="default"/>
        <w:lang w:val="zh-CN" w:eastAsia="zh-CN" w:bidi="zh-CN"/>
      </w:rPr>
    </w:lvl>
    <w:lvl w:ilvl="7" w:tentative="0">
      <w:start w:val="0"/>
      <w:numFmt w:val="bullet"/>
      <w:lvlText w:val="•"/>
      <w:lvlJc w:val="left"/>
      <w:pPr>
        <w:ind w:left="5563" w:hanging="360"/>
      </w:pPr>
      <w:rPr>
        <w:rFonts w:hint="default"/>
        <w:lang w:val="zh-CN" w:eastAsia="zh-CN" w:bidi="zh-CN"/>
      </w:rPr>
    </w:lvl>
    <w:lvl w:ilvl="8" w:tentative="0">
      <w:start w:val="0"/>
      <w:numFmt w:val="bullet"/>
      <w:lvlText w:val="•"/>
      <w:lvlJc w:val="left"/>
      <w:pPr>
        <w:ind w:left="6644" w:hanging="360"/>
      </w:pPr>
      <w:rPr>
        <w:rFonts w:hint="default"/>
        <w:lang w:val="zh-CN" w:eastAsia="zh-CN" w:bidi="zh-CN"/>
      </w:rPr>
    </w:lvl>
  </w:abstractNum>
  <w:abstractNum w:abstractNumId="49">
    <w:nsid w:val="18F74015"/>
    <w:multiLevelType w:val="multilevel"/>
    <w:tmpl w:val="18F74015"/>
    <w:lvl w:ilvl="0" w:tentative="0">
      <w:start w:val="1"/>
      <w:numFmt w:val="lowerLetter"/>
      <w:lvlText w:val="%1."/>
      <w:lvlJc w:val="left"/>
      <w:pPr>
        <w:ind w:left="366" w:hanging="207"/>
        <w:jc w:val="left"/>
      </w:pPr>
      <w:rPr>
        <w:rFonts w:hint="default" w:ascii="Microsoft JhengHei" w:hAnsi="Microsoft JhengHei" w:eastAsia="Microsoft JhengHei" w:cs="Microsoft JhengHei"/>
        <w:b/>
        <w:bCs/>
        <w:color w:val="484848"/>
        <w:spacing w:val="-1"/>
        <w:w w:val="79"/>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50">
    <w:nsid w:val="1ACDE60F"/>
    <w:multiLevelType w:val="multilevel"/>
    <w:tmpl w:val="1ACDE60F"/>
    <w:lvl w:ilvl="0" w:tentative="0">
      <w:start w:val="1"/>
      <w:numFmt w:val="decimal"/>
      <w:lvlText w:val="（%1）"/>
      <w:lvlJc w:val="left"/>
      <w:pPr>
        <w:ind w:left="710" w:hanging="551"/>
        <w:jc w:val="left"/>
      </w:pPr>
      <w:rPr>
        <w:rFonts w:hint="default" w:ascii="宋体" w:hAnsi="宋体" w:eastAsia="宋体" w:cs="宋体"/>
        <w:color w:val="484848"/>
        <w:spacing w:val="-3"/>
        <w:w w:val="10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51">
    <w:nsid w:val="1C257C7B"/>
    <w:multiLevelType w:val="multilevel"/>
    <w:tmpl w:val="1C257C7B"/>
    <w:lvl w:ilvl="0" w:tentative="0">
      <w:start w:val="1"/>
      <w:numFmt w:val="decimal"/>
      <w:lvlText w:val="（%1）"/>
      <w:lvlJc w:val="left"/>
      <w:pPr>
        <w:ind w:left="710" w:hanging="551"/>
        <w:jc w:val="left"/>
      </w:pPr>
      <w:rPr>
        <w:rFonts w:hint="default" w:ascii="宋体" w:hAnsi="宋体" w:eastAsia="宋体" w:cs="宋体"/>
        <w:color w:val="484848"/>
        <w:spacing w:val="-3"/>
        <w:w w:val="10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52">
    <w:nsid w:val="23E97754"/>
    <w:multiLevelType w:val="multilevel"/>
    <w:tmpl w:val="23E97754"/>
    <w:lvl w:ilvl="0" w:tentative="0">
      <w:start w:val="1"/>
      <w:numFmt w:val="decimal"/>
      <w:lvlText w:val="%1."/>
      <w:lvlJc w:val="left"/>
      <w:pPr>
        <w:ind w:left="160" w:hanging="167"/>
        <w:jc w:val="left"/>
      </w:pPr>
      <w:rPr>
        <w:rFonts w:hint="default" w:ascii="宋体" w:hAnsi="宋体" w:eastAsia="宋体" w:cs="宋体"/>
        <w:color w:val="484848"/>
        <w:spacing w:val="-1"/>
        <w:w w:val="50"/>
        <w:sz w:val="20"/>
        <w:szCs w:val="20"/>
        <w:lang w:val="zh-CN" w:eastAsia="zh-CN" w:bidi="zh-CN"/>
      </w:rPr>
    </w:lvl>
    <w:lvl w:ilvl="1" w:tentative="0">
      <w:start w:val="1"/>
      <w:numFmt w:val="decimal"/>
      <w:lvlText w:val="%2."/>
      <w:lvlJc w:val="left"/>
      <w:pPr>
        <w:ind w:left="880" w:hanging="360"/>
        <w:jc w:val="right"/>
      </w:pPr>
      <w:rPr>
        <w:rFonts w:hint="default" w:ascii="宋体" w:hAnsi="宋体" w:eastAsia="宋体" w:cs="宋体"/>
        <w:color w:val="484848"/>
        <w:spacing w:val="-1"/>
        <w:w w:val="50"/>
        <w:sz w:val="22"/>
        <w:szCs w:val="22"/>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53">
    <w:nsid w:val="243FCF68"/>
    <w:multiLevelType w:val="multilevel"/>
    <w:tmpl w:val="243FCF68"/>
    <w:lvl w:ilvl="0" w:tentative="0">
      <w:start w:val="1"/>
      <w:numFmt w:val="decimal"/>
      <w:lvlText w:val="%1."/>
      <w:lvlJc w:val="left"/>
      <w:pPr>
        <w:ind w:left="160" w:hanging="219"/>
        <w:jc w:val="left"/>
      </w:pPr>
      <w:rPr>
        <w:rFonts w:hint="default" w:ascii="宋体" w:hAnsi="宋体" w:eastAsia="宋体" w:cs="宋体"/>
        <w:color w:val="484848"/>
        <w:spacing w:val="-1"/>
        <w:w w:val="50"/>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54">
    <w:nsid w:val="2470EC97"/>
    <w:multiLevelType w:val="multilevel"/>
    <w:tmpl w:val="2470EC97"/>
    <w:lvl w:ilvl="0" w:tentative="0">
      <w:start w:val="1"/>
      <w:numFmt w:val="decimal"/>
      <w:lvlText w:val="(%1)"/>
      <w:lvlJc w:val="left"/>
      <w:pPr>
        <w:ind w:left="393" w:hanging="234"/>
        <w:jc w:val="left"/>
      </w:pPr>
      <w:rPr>
        <w:rFonts w:hint="default" w:ascii="宋体" w:hAnsi="宋体" w:eastAsia="宋体" w:cs="宋体"/>
        <w:color w:val="484848"/>
        <w:spacing w:val="-2"/>
        <w:w w:val="55"/>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55">
    <w:nsid w:val="25B654F3"/>
    <w:multiLevelType w:val="multilevel"/>
    <w:tmpl w:val="25B654F3"/>
    <w:lvl w:ilvl="0" w:tentative="0">
      <w:start w:val="0"/>
      <w:numFmt w:val="bullet"/>
      <w:lvlText w:val=""/>
      <w:lvlJc w:val="left"/>
      <w:pPr>
        <w:ind w:left="1840" w:hanging="420"/>
      </w:pPr>
      <w:rPr>
        <w:rFonts w:hint="default" w:ascii="Symbol" w:hAnsi="Symbol" w:eastAsia="Symbol" w:cs="Symbol"/>
        <w:color w:val="000007"/>
        <w:w w:val="99"/>
        <w:sz w:val="21"/>
        <w:szCs w:val="21"/>
        <w:lang w:val="zh-CN" w:eastAsia="zh-CN" w:bidi="zh-CN"/>
      </w:rPr>
    </w:lvl>
    <w:lvl w:ilvl="1" w:tentative="0">
      <w:start w:val="0"/>
      <w:numFmt w:val="bullet"/>
      <w:lvlText w:val="•"/>
      <w:lvlJc w:val="left"/>
      <w:pPr>
        <w:ind w:left="2536" w:hanging="420"/>
      </w:pPr>
      <w:rPr>
        <w:rFonts w:hint="default"/>
        <w:lang w:val="zh-CN" w:eastAsia="zh-CN" w:bidi="zh-CN"/>
      </w:rPr>
    </w:lvl>
    <w:lvl w:ilvl="2" w:tentative="0">
      <w:start w:val="0"/>
      <w:numFmt w:val="bullet"/>
      <w:lvlText w:val="•"/>
      <w:lvlJc w:val="left"/>
      <w:pPr>
        <w:ind w:left="3233" w:hanging="420"/>
      </w:pPr>
      <w:rPr>
        <w:rFonts w:hint="default"/>
        <w:lang w:val="zh-CN" w:eastAsia="zh-CN" w:bidi="zh-CN"/>
      </w:rPr>
    </w:lvl>
    <w:lvl w:ilvl="3" w:tentative="0">
      <w:start w:val="0"/>
      <w:numFmt w:val="bullet"/>
      <w:lvlText w:val="•"/>
      <w:lvlJc w:val="left"/>
      <w:pPr>
        <w:ind w:left="3929" w:hanging="420"/>
      </w:pPr>
      <w:rPr>
        <w:rFonts w:hint="default"/>
        <w:lang w:val="zh-CN" w:eastAsia="zh-CN" w:bidi="zh-CN"/>
      </w:rPr>
    </w:lvl>
    <w:lvl w:ilvl="4" w:tentative="0">
      <w:start w:val="0"/>
      <w:numFmt w:val="bullet"/>
      <w:lvlText w:val="•"/>
      <w:lvlJc w:val="left"/>
      <w:pPr>
        <w:ind w:left="4626" w:hanging="420"/>
      </w:pPr>
      <w:rPr>
        <w:rFonts w:hint="default"/>
        <w:lang w:val="zh-CN" w:eastAsia="zh-CN" w:bidi="zh-CN"/>
      </w:rPr>
    </w:lvl>
    <w:lvl w:ilvl="5" w:tentative="0">
      <w:start w:val="0"/>
      <w:numFmt w:val="bullet"/>
      <w:lvlText w:val="•"/>
      <w:lvlJc w:val="left"/>
      <w:pPr>
        <w:ind w:left="5323" w:hanging="420"/>
      </w:pPr>
      <w:rPr>
        <w:rFonts w:hint="default"/>
        <w:lang w:val="zh-CN" w:eastAsia="zh-CN" w:bidi="zh-CN"/>
      </w:rPr>
    </w:lvl>
    <w:lvl w:ilvl="6" w:tentative="0">
      <w:start w:val="0"/>
      <w:numFmt w:val="bullet"/>
      <w:lvlText w:val="•"/>
      <w:lvlJc w:val="left"/>
      <w:pPr>
        <w:ind w:left="6019" w:hanging="420"/>
      </w:pPr>
      <w:rPr>
        <w:rFonts w:hint="default"/>
        <w:lang w:val="zh-CN" w:eastAsia="zh-CN" w:bidi="zh-CN"/>
      </w:rPr>
    </w:lvl>
    <w:lvl w:ilvl="7" w:tentative="0">
      <w:start w:val="0"/>
      <w:numFmt w:val="bullet"/>
      <w:lvlText w:val="•"/>
      <w:lvlJc w:val="left"/>
      <w:pPr>
        <w:ind w:left="6716" w:hanging="420"/>
      </w:pPr>
      <w:rPr>
        <w:rFonts w:hint="default"/>
        <w:lang w:val="zh-CN" w:eastAsia="zh-CN" w:bidi="zh-CN"/>
      </w:rPr>
    </w:lvl>
    <w:lvl w:ilvl="8" w:tentative="0">
      <w:start w:val="0"/>
      <w:numFmt w:val="bullet"/>
      <w:lvlText w:val="•"/>
      <w:lvlJc w:val="left"/>
      <w:pPr>
        <w:ind w:left="7412" w:hanging="420"/>
      </w:pPr>
      <w:rPr>
        <w:rFonts w:hint="default"/>
        <w:lang w:val="zh-CN" w:eastAsia="zh-CN" w:bidi="zh-CN"/>
      </w:rPr>
    </w:lvl>
  </w:abstractNum>
  <w:abstractNum w:abstractNumId="56">
    <w:nsid w:val="2A8F537B"/>
    <w:multiLevelType w:val="multilevel"/>
    <w:tmpl w:val="2A8F537B"/>
    <w:lvl w:ilvl="0" w:tentative="0">
      <w:start w:val="5"/>
      <w:numFmt w:val="decimal"/>
      <w:lvlText w:val="(%1)"/>
      <w:lvlJc w:val="left"/>
      <w:pPr>
        <w:ind w:left="393" w:hanging="234"/>
        <w:jc w:val="left"/>
      </w:pPr>
      <w:rPr>
        <w:rFonts w:hint="default" w:ascii="宋体" w:hAnsi="宋体" w:eastAsia="宋体" w:cs="宋体"/>
        <w:color w:val="484848"/>
        <w:spacing w:val="-1"/>
        <w:w w:val="55"/>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57">
    <w:nsid w:val="2F2D79CE"/>
    <w:multiLevelType w:val="multilevel"/>
    <w:tmpl w:val="2F2D79CE"/>
    <w:lvl w:ilvl="0" w:tentative="0">
      <w:start w:val="5"/>
      <w:numFmt w:val="decimal"/>
      <w:lvlText w:val="%1."/>
      <w:lvlJc w:val="left"/>
      <w:pPr>
        <w:ind w:left="326" w:hanging="167"/>
        <w:jc w:val="left"/>
      </w:pPr>
      <w:rPr>
        <w:rFonts w:hint="default" w:ascii="宋体" w:hAnsi="宋体" w:eastAsia="宋体" w:cs="宋体"/>
        <w:color w:val="484848"/>
        <w:spacing w:val="-1"/>
        <w:w w:val="5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58">
    <w:nsid w:val="30A0AC00"/>
    <w:multiLevelType w:val="multilevel"/>
    <w:tmpl w:val="30A0AC00"/>
    <w:lvl w:ilvl="0" w:tentative="0">
      <w:start w:val="1"/>
      <w:numFmt w:val="lowerLetter"/>
      <w:lvlText w:val="%1."/>
      <w:lvlJc w:val="left"/>
      <w:pPr>
        <w:ind w:left="366" w:hanging="207"/>
        <w:jc w:val="left"/>
      </w:pPr>
      <w:rPr>
        <w:rFonts w:hint="default"/>
        <w:spacing w:val="-1"/>
        <w:w w:val="50"/>
        <w:lang w:val="zh-CN" w:eastAsia="zh-CN" w:bidi="zh-CN"/>
      </w:rPr>
    </w:lvl>
    <w:lvl w:ilvl="1" w:tentative="0">
      <w:start w:val="0"/>
      <w:numFmt w:val="bullet"/>
      <w:lvlText w:val=""/>
      <w:lvlJc w:val="left"/>
      <w:pPr>
        <w:ind w:left="16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298" w:hanging="360"/>
      </w:pPr>
      <w:rPr>
        <w:rFonts w:hint="default"/>
        <w:lang w:val="zh-CN" w:eastAsia="zh-CN" w:bidi="zh-CN"/>
      </w:rPr>
    </w:lvl>
    <w:lvl w:ilvl="3" w:tentative="0">
      <w:start w:val="0"/>
      <w:numFmt w:val="bullet"/>
      <w:lvlText w:val="•"/>
      <w:lvlJc w:val="left"/>
      <w:pPr>
        <w:ind w:left="2236" w:hanging="360"/>
      </w:pPr>
      <w:rPr>
        <w:rFonts w:hint="default"/>
        <w:lang w:val="zh-CN" w:eastAsia="zh-CN" w:bidi="zh-CN"/>
      </w:rPr>
    </w:lvl>
    <w:lvl w:ilvl="4" w:tentative="0">
      <w:start w:val="0"/>
      <w:numFmt w:val="bullet"/>
      <w:lvlText w:val="•"/>
      <w:lvlJc w:val="left"/>
      <w:pPr>
        <w:ind w:left="3175" w:hanging="360"/>
      </w:pPr>
      <w:rPr>
        <w:rFonts w:hint="default"/>
        <w:lang w:val="zh-CN" w:eastAsia="zh-CN" w:bidi="zh-CN"/>
      </w:rPr>
    </w:lvl>
    <w:lvl w:ilvl="5" w:tentative="0">
      <w:start w:val="0"/>
      <w:numFmt w:val="bullet"/>
      <w:lvlText w:val="•"/>
      <w:lvlJc w:val="left"/>
      <w:pPr>
        <w:ind w:left="4113" w:hanging="360"/>
      </w:pPr>
      <w:rPr>
        <w:rFonts w:hint="default"/>
        <w:lang w:val="zh-CN" w:eastAsia="zh-CN" w:bidi="zh-CN"/>
      </w:rPr>
    </w:lvl>
    <w:lvl w:ilvl="6" w:tentative="0">
      <w:start w:val="0"/>
      <w:numFmt w:val="bullet"/>
      <w:lvlText w:val="•"/>
      <w:lvlJc w:val="left"/>
      <w:pPr>
        <w:ind w:left="5052" w:hanging="360"/>
      </w:pPr>
      <w:rPr>
        <w:rFonts w:hint="default"/>
        <w:lang w:val="zh-CN" w:eastAsia="zh-CN" w:bidi="zh-CN"/>
      </w:rPr>
    </w:lvl>
    <w:lvl w:ilvl="7" w:tentative="0">
      <w:start w:val="0"/>
      <w:numFmt w:val="bullet"/>
      <w:lvlText w:val="•"/>
      <w:lvlJc w:val="left"/>
      <w:pPr>
        <w:ind w:left="5990" w:hanging="360"/>
      </w:pPr>
      <w:rPr>
        <w:rFonts w:hint="default"/>
        <w:lang w:val="zh-CN" w:eastAsia="zh-CN" w:bidi="zh-CN"/>
      </w:rPr>
    </w:lvl>
    <w:lvl w:ilvl="8" w:tentative="0">
      <w:start w:val="0"/>
      <w:numFmt w:val="bullet"/>
      <w:lvlText w:val="•"/>
      <w:lvlJc w:val="left"/>
      <w:pPr>
        <w:ind w:left="6929" w:hanging="360"/>
      </w:pPr>
      <w:rPr>
        <w:rFonts w:hint="default"/>
        <w:lang w:val="zh-CN" w:eastAsia="zh-CN" w:bidi="zh-CN"/>
      </w:rPr>
    </w:lvl>
  </w:abstractNum>
  <w:abstractNum w:abstractNumId="59">
    <w:nsid w:val="30FC5B15"/>
    <w:multiLevelType w:val="multilevel"/>
    <w:tmpl w:val="30FC5B15"/>
    <w:lvl w:ilvl="0" w:tentative="0">
      <w:start w:val="1"/>
      <w:numFmt w:val="decimal"/>
      <w:lvlText w:val="(%1)"/>
      <w:lvlJc w:val="left"/>
      <w:pPr>
        <w:ind w:left="393" w:hanging="234"/>
        <w:jc w:val="left"/>
      </w:pPr>
      <w:rPr>
        <w:rFonts w:hint="default" w:ascii="宋体" w:hAnsi="宋体" w:eastAsia="宋体" w:cs="宋体"/>
        <w:color w:val="484848"/>
        <w:spacing w:val="-2"/>
        <w:w w:val="55"/>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60">
    <w:nsid w:val="322D85CA"/>
    <w:multiLevelType w:val="multilevel"/>
    <w:tmpl w:val="322D85CA"/>
    <w:lvl w:ilvl="0"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1" w:tentative="0">
      <w:start w:val="0"/>
      <w:numFmt w:val="bullet"/>
      <w:lvlText w:val="•"/>
      <w:lvlJc w:val="left"/>
      <w:pPr>
        <w:ind w:left="880" w:hanging="360"/>
      </w:pPr>
      <w:rPr>
        <w:rFonts w:hint="default"/>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61">
    <w:nsid w:val="32A7AF2D"/>
    <w:multiLevelType w:val="multilevel"/>
    <w:tmpl w:val="32A7AF2D"/>
    <w:lvl w:ilvl="0" w:tentative="0">
      <w:start w:val="1"/>
      <w:numFmt w:val="decimal"/>
      <w:lvlText w:val="（%1）"/>
      <w:lvlJc w:val="left"/>
      <w:pPr>
        <w:ind w:left="710" w:hanging="551"/>
        <w:jc w:val="left"/>
      </w:pPr>
      <w:rPr>
        <w:rFonts w:hint="default" w:ascii="宋体" w:hAnsi="宋体" w:eastAsia="宋体" w:cs="宋体"/>
        <w:color w:val="484848"/>
        <w:spacing w:val="-3"/>
        <w:w w:val="10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62">
    <w:nsid w:val="35E83B33"/>
    <w:multiLevelType w:val="multilevel"/>
    <w:tmpl w:val="35E83B33"/>
    <w:lvl w:ilvl="0" w:tentative="0">
      <w:start w:val="1"/>
      <w:numFmt w:val="decimal"/>
      <w:lvlText w:val="%1."/>
      <w:lvlJc w:val="left"/>
      <w:pPr>
        <w:ind w:left="160" w:hanging="181"/>
        <w:jc w:val="left"/>
      </w:pPr>
      <w:rPr>
        <w:rFonts w:hint="default" w:ascii="宋体" w:hAnsi="宋体" w:eastAsia="宋体" w:cs="宋体"/>
        <w:color w:val="000007"/>
        <w:w w:val="50"/>
        <w:sz w:val="22"/>
        <w:szCs w:val="22"/>
        <w:lang w:val="zh-CN" w:eastAsia="zh-CN" w:bidi="zh-CN"/>
      </w:rPr>
    </w:lvl>
    <w:lvl w:ilvl="1" w:tentative="0">
      <w:start w:val="0"/>
      <w:numFmt w:val="bullet"/>
      <w:lvlText w:val="•"/>
      <w:lvlJc w:val="left"/>
      <w:pPr>
        <w:ind w:left="1024" w:hanging="181"/>
      </w:pPr>
      <w:rPr>
        <w:rFonts w:hint="default"/>
        <w:lang w:val="zh-CN" w:eastAsia="zh-CN" w:bidi="zh-CN"/>
      </w:rPr>
    </w:lvl>
    <w:lvl w:ilvl="2" w:tentative="0">
      <w:start w:val="0"/>
      <w:numFmt w:val="bullet"/>
      <w:lvlText w:val="•"/>
      <w:lvlJc w:val="left"/>
      <w:pPr>
        <w:ind w:left="1889" w:hanging="181"/>
      </w:pPr>
      <w:rPr>
        <w:rFonts w:hint="default"/>
        <w:lang w:val="zh-CN" w:eastAsia="zh-CN" w:bidi="zh-CN"/>
      </w:rPr>
    </w:lvl>
    <w:lvl w:ilvl="3" w:tentative="0">
      <w:start w:val="0"/>
      <w:numFmt w:val="bullet"/>
      <w:lvlText w:val="•"/>
      <w:lvlJc w:val="left"/>
      <w:pPr>
        <w:ind w:left="2753" w:hanging="181"/>
      </w:pPr>
      <w:rPr>
        <w:rFonts w:hint="default"/>
        <w:lang w:val="zh-CN" w:eastAsia="zh-CN" w:bidi="zh-CN"/>
      </w:rPr>
    </w:lvl>
    <w:lvl w:ilvl="4" w:tentative="0">
      <w:start w:val="0"/>
      <w:numFmt w:val="bullet"/>
      <w:lvlText w:val="•"/>
      <w:lvlJc w:val="left"/>
      <w:pPr>
        <w:ind w:left="3618" w:hanging="181"/>
      </w:pPr>
      <w:rPr>
        <w:rFonts w:hint="default"/>
        <w:lang w:val="zh-CN" w:eastAsia="zh-CN" w:bidi="zh-CN"/>
      </w:rPr>
    </w:lvl>
    <w:lvl w:ilvl="5" w:tentative="0">
      <w:start w:val="0"/>
      <w:numFmt w:val="bullet"/>
      <w:lvlText w:val="•"/>
      <w:lvlJc w:val="left"/>
      <w:pPr>
        <w:ind w:left="4483" w:hanging="181"/>
      </w:pPr>
      <w:rPr>
        <w:rFonts w:hint="default"/>
        <w:lang w:val="zh-CN" w:eastAsia="zh-CN" w:bidi="zh-CN"/>
      </w:rPr>
    </w:lvl>
    <w:lvl w:ilvl="6" w:tentative="0">
      <w:start w:val="0"/>
      <w:numFmt w:val="bullet"/>
      <w:lvlText w:val="•"/>
      <w:lvlJc w:val="left"/>
      <w:pPr>
        <w:ind w:left="5347" w:hanging="181"/>
      </w:pPr>
      <w:rPr>
        <w:rFonts w:hint="default"/>
        <w:lang w:val="zh-CN" w:eastAsia="zh-CN" w:bidi="zh-CN"/>
      </w:rPr>
    </w:lvl>
    <w:lvl w:ilvl="7" w:tentative="0">
      <w:start w:val="0"/>
      <w:numFmt w:val="bullet"/>
      <w:lvlText w:val="•"/>
      <w:lvlJc w:val="left"/>
      <w:pPr>
        <w:ind w:left="6212" w:hanging="181"/>
      </w:pPr>
      <w:rPr>
        <w:rFonts w:hint="default"/>
        <w:lang w:val="zh-CN" w:eastAsia="zh-CN" w:bidi="zh-CN"/>
      </w:rPr>
    </w:lvl>
    <w:lvl w:ilvl="8" w:tentative="0">
      <w:start w:val="0"/>
      <w:numFmt w:val="bullet"/>
      <w:lvlText w:val="•"/>
      <w:lvlJc w:val="left"/>
      <w:pPr>
        <w:ind w:left="7076" w:hanging="181"/>
      </w:pPr>
      <w:rPr>
        <w:rFonts w:hint="default"/>
        <w:lang w:val="zh-CN" w:eastAsia="zh-CN" w:bidi="zh-CN"/>
      </w:rPr>
    </w:lvl>
  </w:abstractNum>
  <w:abstractNum w:abstractNumId="63">
    <w:nsid w:val="39A0D9AC"/>
    <w:multiLevelType w:val="multilevel"/>
    <w:tmpl w:val="39A0D9AC"/>
    <w:lvl w:ilvl="0"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1" w:tentative="0">
      <w:start w:val="0"/>
      <w:numFmt w:val="bullet"/>
      <w:lvlText w:val="•"/>
      <w:lvlJc w:val="left"/>
      <w:pPr>
        <w:ind w:left="1672" w:hanging="360"/>
      </w:pPr>
      <w:rPr>
        <w:rFonts w:hint="default"/>
        <w:lang w:val="zh-CN" w:eastAsia="zh-CN" w:bidi="zh-CN"/>
      </w:rPr>
    </w:lvl>
    <w:lvl w:ilvl="2" w:tentative="0">
      <w:start w:val="0"/>
      <w:numFmt w:val="bullet"/>
      <w:lvlText w:val="•"/>
      <w:lvlJc w:val="left"/>
      <w:pPr>
        <w:ind w:left="2465" w:hanging="360"/>
      </w:pPr>
      <w:rPr>
        <w:rFonts w:hint="default"/>
        <w:lang w:val="zh-CN" w:eastAsia="zh-CN" w:bidi="zh-CN"/>
      </w:rPr>
    </w:lvl>
    <w:lvl w:ilvl="3" w:tentative="0">
      <w:start w:val="0"/>
      <w:numFmt w:val="bullet"/>
      <w:lvlText w:val="•"/>
      <w:lvlJc w:val="left"/>
      <w:pPr>
        <w:ind w:left="3257" w:hanging="360"/>
      </w:pPr>
      <w:rPr>
        <w:rFonts w:hint="default"/>
        <w:lang w:val="zh-CN" w:eastAsia="zh-CN" w:bidi="zh-CN"/>
      </w:rPr>
    </w:lvl>
    <w:lvl w:ilvl="4" w:tentative="0">
      <w:start w:val="0"/>
      <w:numFmt w:val="bullet"/>
      <w:lvlText w:val="•"/>
      <w:lvlJc w:val="left"/>
      <w:pPr>
        <w:ind w:left="4050" w:hanging="360"/>
      </w:pPr>
      <w:rPr>
        <w:rFonts w:hint="default"/>
        <w:lang w:val="zh-CN" w:eastAsia="zh-CN" w:bidi="zh-CN"/>
      </w:rPr>
    </w:lvl>
    <w:lvl w:ilvl="5" w:tentative="0">
      <w:start w:val="0"/>
      <w:numFmt w:val="bullet"/>
      <w:lvlText w:val="•"/>
      <w:lvlJc w:val="left"/>
      <w:pPr>
        <w:ind w:left="4843" w:hanging="360"/>
      </w:pPr>
      <w:rPr>
        <w:rFonts w:hint="default"/>
        <w:lang w:val="zh-CN" w:eastAsia="zh-CN" w:bidi="zh-CN"/>
      </w:rPr>
    </w:lvl>
    <w:lvl w:ilvl="6" w:tentative="0">
      <w:start w:val="0"/>
      <w:numFmt w:val="bullet"/>
      <w:lvlText w:val="•"/>
      <w:lvlJc w:val="left"/>
      <w:pPr>
        <w:ind w:left="5635" w:hanging="360"/>
      </w:pPr>
      <w:rPr>
        <w:rFonts w:hint="default"/>
        <w:lang w:val="zh-CN" w:eastAsia="zh-CN" w:bidi="zh-CN"/>
      </w:rPr>
    </w:lvl>
    <w:lvl w:ilvl="7" w:tentative="0">
      <w:start w:val="0"/>
      <w:numFmt w:val="bullet"/>
      <w:lvlText w:val="•"/>
      <w:lvlJc w:val="left"/>
      <w:pPr>
        <w:ind w:left="6428" w:hanging="360"/>
      </w:pPr>
      <w:rPr>
        <w:rFonts w:hint="default"/>
        <w:lang w:val="zh-CN" w:eastAsia="zh-CN" w:bidi="zh-CN"/>
      </w:rPr>
    </w:lvl>
    <w:lvl w:ilvl="8" w:tentative="0">
      <w:start w:val="0"/>
      <w:numFmt w:val="bullet"/>
      <w:lvlText w:val="•"/>
      <w:lvlJc w:val="left"/>
      <w:pPr>
        <w:ind w:left="7220" w:hanging="360"/>
      </w:pPr>
      <w:rPr>
        <w:rFonts w:hint="default"/>
        <w:lang w:val="zh-CN" w:eastAsia="zh-CN" w:bidi="zh-CN"/>
      </w:rPr>
    </w:lvl>
  </w:abstractNum>
  <w:abstractNum w:abstractNumId="64">
    <w:nsid w:val="3B8127DF"/>
    <w:multiLevelType w:val="multilevel"/>
    <w:tmpl w:val="3B8127DF"/>
    <w:lvl w:ilvl="0" w:tentative="0">
      <w:start w:val="1"/>
      <w:numFmt w:val="decimal"/>
      <w:lvlText w:val="%1."/>
      <w:lvlJc w:val="left"/>
      <w:pPr>
        <w:ind w:left="880" w:hanging="360"/>
        <w:jc w:val="right"/>
      </w:pPr>
      <w:rPr>
        <w:rFonts w:hint="default" w:ascii="宋体" w:hAnsi="宋体" w:eastAsia="宋体" w:cs="宋体"/>
        <w:color w:val="484848"/>
        <w:spacing w:val="-1"/>
        <w:w w:val="50"/>
        <w:sz w:val="22"/>
        <w:szCs w:val="22"/>
        <w:lang w:val="zh-CN" w:eastAsia="zh-CN" w:bidi="zh-CN"/>
      </w:rPr>
    </w:lvl>
    <w:lvl w:ilvl="1" w:tentative="0">
      <w:start w:val="0"/>
      <w:numFmt w:val="bullet"/>
      <w:lvlText w:val="•"/>
      <w:lvlJc w:val="left"/>
      <w:pPr>
        <w:ind w:left="1672" w:hanging="360"/>
      </w:pPr>
      <w:rPr>
        <w:rFonts w:hint="default"/>
        <w:lang w:val="zh-CN" w:eastAsia="zh-CN" w:bidi="zh-CN"/>
      </w:rPr>
    </w:lvl>
    <w:lvl w:ilvl="2" w:tentative="0">
      <w:start w:val="0"/>
      <w:numFmt w:val="bullet"/>
      <w:lvlText w:val="•"/>
      <w:lvlJc w:val="left"/>
      <w:pPr>
        <w:ind w:left="2465" w:hanging="360"/>
      </w:pPr>
      <w:rPr>
        <w:rFonts w:hint="default"/>
        <w:lang w:val="zh-CN" w:eastAsia="zh-CN" w:bidi="zh-CN"/>
      </w:rPr>
    </w:lvl>
    <w:lvl w:ilvl="3" w:tentative="0">
      <w:start w:val="0"/>
      <w:numFmt w:val="bullet"/>
      <w:lvlText w:val="•"/>
      <w:lvlJc w:val="left"/>
      <w:pPr>
        <w:ind w:left="3257" w:hanging="360"/>
      </w:pPr>
      <w:rPr>
        <w:rFonts w:hint="default"/>
        <w:lang w:val="zh-CN" w:eastAsia="zh-CN" w:bidi="zh-CN"/>
      </w:rPr>
    </w:lvl>
    <w:lvl w:ilvl="4" w:tentative="0">
      <w:start w:val="0"/>
      <w:numFmt w:val="bullet"/>
      <w:lvlText w:val="•"/>
      <w:lvlJc w:val="left"/>
      <w:pPr>
        <w:ind w:left="4050" w:hanging="360"/>
      </w:pPr>
      <w:rPr>
        <w:rFonts w:hint="default"/>
        <w:lang w:val="zh-CN" w:eastAsia="zh-CN" w:bidi="zh-CN"/>
      </w:rPr>
    </w:lvl>
    <w:lvl w:ilvl="5" w:tentative="0">
      <w:start w:val="0"/>
      <w:numFmt w:val="bullet"/>
      <w:lvlText w:val="•"/>
      <w:lvlJc w:val="left"/>
      <w:pPr>
        <w:ind w:left="4843" w:hanging="360"/>
      </w:pPr>
      <w:rPr>
        <w:rFonts w:hint="default"/>
        <w:lang w:val="zh-CN" w:eastAsia="zh-CN" w:bidi="zh-CN"/>
      </w:rPr>
    </w:lvl>
    <w:lvl w:ilvl="6" w:tentative="0">
      <w:start w:val="0"/>
      <w:numFmt w:val="bullet"/>
      <w:lvlText w:val="•"/>
      <w:lvlJc w:val="left"/>
      <w:pPr>
        <w:ind w:left="5635" w:hanging="360"/>
      </w:pPr>
      <w:rPr>
        <w:rFonts w:hint="default"/>
        <w:lang w:val="zh-CN" w:eastAsia="zh-CN" w:bidi="zh-CN"/>
      </w:rPr>
    </w:lvl>
    <w:lvl w:ilvl="7" w:tentative="0">
      <w:start w:val="0"/>
      <w:numFmt w:val="bullet"/>
      <w:lvlText w:val="•"/>
      <w:lvlJc w:val="left"/>
      <w:pPr>
        <w:ind w:left="6428" w:hanging="360"/>
      </w:pPr>
      <w:rPr>
        <w:rFonts w:hint="default"/>
        <w:lang w:val="zh-CN" w:eastAsia="zh-CN" w:bidi="zh-CN"/>
      </w:rPr>
    </w:lvl>
    <w:lvl w:ilvl="8" w:tentative="0">
      <w:start w:val="0"/>
      <w:numFmt w:val="bullet"/>
      <w:lvlText w:val="•"/>
      <w:lvlJc w:val="left"/>
      <w:pPr>
        <w:ind w:left="7220" w:hanging="360"/>
      </w:pPr>
      <w:rPr>
        <w:rFonts w:hint="default"/>
        <w:lang w:val="zh-CN" w:eastAsia="zh-CN" w:bidi="zh-CN"/>
      </w:rPr>
    </w:lvl>
  </w:abstractNum>
  <w:abstractNum w:abstractNumId="65">
    <w:nsid w:val="40B249F9"/>
    <w:multiLevelType w:val="multilevel"/>
    <w:tmpl w:val="40B249F9"/>
    <w:lvl w:ilvl="0" w:tentative="0">
      <w:start w:val="1"/>
      <w:numFmt w:val="decimal"/>
      <w:lvlText w:val="（%1）"/>
      <w:lvlJc w:val="left"/>
      <w:pPr>
        <w:ind w:left="160" w:hanging="551"/>
        <w:jc w:val="left"/>
      </w:pPr>
      <w:rPr>
        <w:rFonts w:hint="default" w:ascii="宋体" w:hAnsi="宋体" w:eastAsia="宋体" w:cs="宋体"/>
        <w:color w:val="484848"/>
        <w:spacing w:val="-3"/>
        <w:w w:val="10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66">
    <w:nsid w:val="46A08BB8"/>
    <w:multiLevelType w:val="multilevel"/>
    <w:tmpl w:val="46A08BB8"/>
    <w:lvl w:ilvl="0" w:tentative="0">
      <w:start w:val="301"/>
      <w:numFmt w:val="decimal"/>
      <w:lvlText w:val="%1"/>
      <w:lvlJc w:val="left"/>
      <w:pPr>
        <w:ind w:left="160" w:hanging="384"/>
        <w:jc w:val="left"/>
      </w:pPr>
      <w:rPr>
        <w:rFonts w:hint="default" w:ascii="宋体" w:hAnsi="宋体" w:eastAsia="宋体" w:cs="宋体"/>
        <w:color w:val="484848"/>
        <w:spacing w:val="-1"/>
        <w:w w:val="100"/>
        <w:sz w:val="22"/>
        <w:szCs w:val="22"/>
        <w:lang w:val="zh-CN" w:eastAsia="zh-CN" w:bidi="zh-CN"/>
      </w:rPr>
    </w:lvl>
    <w:lvl w:ilvl="1" w:tentative="0">
      <w:start w:val="0"/>
      <w:numFmt w:val="bullet"/>
      <w:lvlText w:val="•"/>
      <w:lvlJc w:val="left"/>
      <w:pPr>
        <w:ind w:left="1024" w:hanging="384"/>
      </w:pPr>
      <w:rPr>
        <w:rFonts w:hint="default"/>
        <w:lang w:val="zh-CN" w:eastAsia="zh-CN" w:bidi="zh-CN"/>
      </w:rPr>
    </w:lvl>
    <w:lvl w:ilvl="2" w:tentative="0">
      <w:start w:val="0"/>
      <w:numFmt w:val="bullet"/>
      <w:lvlText w:val="•"/>
      <w:lvlJc w:val="left"/>
      <w:pPr>
        <w:ind w:left="1889" w:hanging="384"/>
      </w:pPr>
      <w:rPr>
        <w:rFonts w:hint="default"/>
        <w:lang w:val="zh-CN" w:eastAsia="zh-CN" w:bidi="zh-CN"/>
      </w:rPr>
    </w:lvl>
    <w:lvl w:ilvl="3" w:tentative="0">
      <w:start w:val="0"/>
      <w:numFmt w:val="bullet"/>
      <w:lvlText w:val="•"/>
      <w:lvlJc w:val="left"/>
      <w:pPr>
        <w:ind w:left="2753" w:hanging="384"/>
      </w:pPr>
      <w:rPr>
        <w:rFonts w:hint="default"/>
        <w:lang w:val="zh-CN" w:eastAsia="zh-CN" w:bidi="zh-CN"/>
      </w:rPr>
    </w:lvl>
    <w:lvl w:ilvl="4" w:tentative="0">
      <w:start w:val="0"/>
      <w:numFmt w:val="bullet"/>
      <w:lvlText w:val="•"/>
      <w:lvlJc w:val="left"/>
      <w:pPr>
        <w:ind w:left="3618" w:hanging="384"/>
      </w:pPr>
      <w:rPr>
        <w:rFonts w:hint="default"/>
        <w:lang w:val="zh-CN" w:eastAsia="zh-CN" w:bidi="zh-CN"/>
      </w:rPr>
    </w:lvl>
    <w:lvl w:ilvl="5" w:tentative="0">
      <w:start w:val="0"/>
      <w:numFmt w:val="bullet"/>
      <w:lvlText w:val="•"/>
      <w:lvlJc w:val="left"/>
      <w:pPr>
        <w:ind w:left="4483" w:hanging="384"/>
      </w:pPr>
      <w:rPr>
        <w:rFonts w:hint="default"/>
        <w:lang w:val="zh-CN" w:eastAsia="zh-CN" w:bidi="zh-CN"/>
      </w:rPr>
    </w:lvl>
    <w:lvl w:ilvl="6" w:tentative="0">
      <w:start w:val="0"/>
      <w:numFmt w:val="bullet"/>
      <w:lvlText w:val="•"/>
      <w:lvlJc w:val="left"/>
      <w:pPr>
        <w:ind w:left="5347" w:hanging="384"/>
      </w:pPr>
      <w:rPr>
        <w:rFonts w:hint="default"/>
        <w:lang w:val="zh-CN" w:eastAsia="zh-CN" w:bidi="zh-CN"/>
      </w:rPr>
    </w:lvl>
    <w:lvl w:ilvl="7" w:tentative="0">
      <w:start w:val="0"/>
      <w:numFmt w:val="bullet"/>
      <w:lvlText w:val="•"/>
      <w:lvlJc w:val="left"/>
      <w:pPr>
        <w:ind w:left="6212" w:hanging="384"/>
      </w:pPr>
      <w:rPr>
        <w:rFonts w:hint="default"/>
        <w:lang w:val="zh-CN" w:eastAsia="zh-CN" w:bidi="zh-CN"/>
      </w:rPr>
    </w:lvl>
    <w:lvl w:ilvl="8" w:tentative="0">
      <w:start w:val="0"/>
      <w:numFmt w:val="bullet"/>
      <w:lvlText w:val="•"/>
      <w:lvlJc w:val="left"/>
      <w:pPr>
        <w:ind w:left="7076" w:hanging="384"/>
      </w:pPr>
      <w:rPr>
        <w:rFonts w:hint="default"/>
        <w:lang w:val="zh-CN" w:eastAsia="zh-CN" w:bidi="zh-CN"/>
      </w:rPr>
    </w:lvl>
  </w:abstractNum>
  <w:abstractNum w:abstractNumId="67">
    <w:nsid w:val="4C1BAE26"/>
    <w:multiLevelType w:val="multilevel"/>
    <w:tmpl w:val="4C1BAE26"/>
    <w:lvl w:ilvl="0" w:tentative="0">
      <w:start w:val="300"/>
      <w:numFmt w:val="decimal"/>
      <w:lvlText w:val="%1"/>
      <w:lvlJc w:val="left"/>
      <w:pPr>
        <w:ind w:left="160" w:hanging="545"/>
        <w:jc w:val="left"/>
      </w:pPr>
      <w:rPr>
        <w:rFonts w:hint="default" w:ascii="宋体" w:hAnsi="宋体" w:eastAsia="宋体" w:cs="宋体"/>
        <w:color w:val="484848"/>
        <w:spacing w:val="-1"/>
        <w:w w:val="100"/>
        <w:sz w:val="22"/>
        <w:szCs w:val="22"/>
        <w:lang w:val="zh-CN" w:eastAsia="zh-CN" w:bidi="zh-CN"/>
      </w:rPr>
    </w:lvl>
    <w:lvl w:ilvl="1" w:tentative="0">
      <w:start w:val="0"/>
      <w:numFmt w:val="bullet"/>
      <w:lvlText w:val="•"/>
      <w:lvlJc w:val="left"/>
      <w:pPr>
        <w:ind w:left="1024" w:hanging="545"/>
      </w:pPr>
      <w:rPr>
        <w:rFonts w:hint="default"/>
        <w:lang w:val="zh-CN" w:eastAsia="zh-CN" w:bidi="zh-CN"/>
      </w:rPr>
    </w:lvl>
    <w:lvl w:ilvl="2" w:tentative="0">
      <w:start w:val="0"/>
      <w:numFmt w:val="bullet"/>
      <w:lvlText w:val="•"/>
      <w:lvlJc w:val="left"/>
      <w:pPr>
        <w:ind w:left="1889" w:hanging="545"/>
      </w:pPr>
      <w:rPr>
        <w:rFonts w:hint="default"/>
        <w:lang w:val="zh-CN" w:eastAsia="zh-CN" w:bidi="zh-CN"/>
      </w:rPr>
    </w:lvl>
    <w:lvl w:ilvl="3" w:tentative="0">
      <w:start w:val="0"/>
      <w:numFmt w:val="bullet"/>
      <w:lvlText w:val="•"/>
      <w:lvlJc w:val="left"/>
      <w:pPr>
        <w:ind w:left="2753" w:hanging="545"/>
      </w:pPr>
      <w:rPr>
        <w:rFonts w:hint="default"/>
        <w:lang w:val="zh-CN" w:eastAsia="zh-CN" w:bidi="zh-CN"/>
      </w:rPr>
    </w:lvl>
    <w:lvl w:ilvl="4" w:tentative="0">
      <w:start w:val="0"/>
      <w:numFmt w:val="bullet"/>
      <w:lvlText w:val="•"/>
      <w:lvlJc w:val="left"/>
      <w:pPr>
        <w:ind w:left="3618" w:hanging="545"/>
      </w:pPr>
      <w:rPr>
        <w:rFonts w:hint="default"/>
        <w:lang w:val="zh-CN" w:eastAsia="zh-CN" w:bidi="zh-CN"/>
      </w:rPr>
    </w:lvl>
    <w:lvl w:ilvl="5" w:tentative="0">
      <w:start w:val="0"/>
      <w:numFmt w:val="bullet"/>
      <w:lvlText w:val="•"/>
      <w:lvlJc w:val="left"/>
      <w:pPr>
        <w:ind w:left="4483" w:hanging="545"/>
      </w:pPr>
      <w:rPr>
        <w:rFonts w:hint="default"/>
        <w:lang w:val="zh-CN" w:eastAsia="zh-CN" w:bidi="zh-CN"/>
      </w:rPr>
    </w:lvl>
    <w:lvl w:ilvl="6" w:tentative="0">
      <w:start w:val="0"/>
      <w:numFmt w:val="bullet"/>
      <w:lvlText w:val="•"/>
      <w:lvlJc w:val="left"/>
      <w:pPr>
        <w:ind w:left="5347" w:hanging="545"/>
      </w:pPr>
      <w:rPr>
        <w:rFonts w:hint="default"/>
        <w:lang w:val="zh-CN" w:eastAsia="zh-CN" w:bidi="zh-CN"/>
      </w:rPr>
    </w:lvl>
    <w:lvl w:ilvl="7" w:tentative="0">
      <w:start w:val="0"/>
      <w:numFmt w:val="bullet"/>
      <w:lvlText w:val="•"/>
      <w:lvlJc w:val="left"/>
      <w:pPr>
        <w:ind w:left="6212" w:hanging="545"/>
      </w:pPr>
      <w:rPr>
        <w:rFonts w:hint="default"/>
        <w:lang w:val="zh-CN" w:eastAsia="zh-CN" w:bidi="zh-CN"/>
      </w:rPr>
    </w:lvl>
    <w:lvl w:ilvl="8" w:tentative="0">
      <w:start w:val="0"/>
      <w:numFmt w:val="bullet"/>
      <w:lvlText w:val="•"/>
      <w:lvlJc w:val="left"/>
      <w:pPr>
        <w:ind w:left="7076" w:hanging="545"/>
      </w:pPr>
      <w:rPr>
        <w:rFonts w:hint="default"/>
        <w:lang w:val="zh-CN" w:eastAsia="zh-CN" w:bidi="zh-CN"/>
      </w:rPr>
    </w:lvl>
  </w:abstractNum>
  <w:abstractNum w:abstractNumId="68">
    <w:nsid w:val="4C3D7A74"/>
    <w:multiLevelType w:val="multilevel"/>
    <w:tmpl w:val="4C3D7A74"/>
    <w:lvl w:ilvl="0" w:tentative="0">
      <w:start w:val="15"/>
      <w:numFmt w:val="lowerLetter"/>
      <w:lvlText w:val="%1"/>
      <w:lvlJc w:val="left"/>
      <w:pPr>
        <w:ind w:left="160" w:hanging="247"/>
        <w:jc w:val="left"/>
      </w:pPr>
      <w:rPr>
        <w:rFonts w:hint="default"/>
        <w:lang w:val="zh-CN" w:eastAsia="zh-CN" w:bidi="zh-CN"/>
      </w:rPr>
    </w:lvl>
    <w:lvl w:ilvl="1" w:tentative="0">
      <w:start w:val="18"/>
      <w:numFmt w:val="lowerLetter"/>
      <w:lvlText w:val="%1.%2"/>
      <w:lvlJc w:val="left"/>
      <w:pPr>
        <w:ind w:left="160" w:hanging="247"/>
        <w:jc w:val="left"/>
      </w:pPr>
      <w:rPr>
        <w:rFonts w:hint="default" w:ascii="宋体" w:hAnsi="宋体" w:eastAsia="宋体" w:cs="宋体"/>
        <w:color w:val="000007"/>
        <w:spacing w:val="-1"/>
        <w:w w:val="50"/>
        <w:sz w:val="22"/>
        <w:szCs w:val="22"/>
        <w:lang w:val="zh-CN" w:eastAsia="zh-CN" w:bidi="zh-CN"/>
      </w:rPr>
    </w:lvl>
    <w:lvl w:ilvl="2"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69">
    <w:nsid w:val="4D4DC07F"/>
    <w:multiLevelType w:val="multilevel"/>
    <w:tmpl w:val="4D4DC07F"/>
    <w:lvl w:ilvl="0" w:tentative="0">
      <w:start w:val="1"/>
      <w:numFmt w:val="decimal"/>
      <w:lvlText w:val="%1."/>
      <w:lvlJc w:val="left"/>
      <w:pPr>
        <w:ind w:left="378" w:hanging="219"/>
        <w:jc w:val="left"/>
      </w:pPr>
      <w:rPr>
        <w:rFonts w:hint="default" w:ascii="宋体" w:hAnsi="宋体" w:eastAsia="宋体" w:cs="宋体"/>
        <w:color w:val="484848"/>
        <w:spacing w:val="-1"/>
        <w:w w:val="50"/>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70">
    <w:nsid w:val="4D94DA66"/>
    <w:multiLevelType w:val="multilevel"/>
    <w:tmpl w:val="4D94DA66"/>
    <w:lvl w:ilvl="0" w:tentative="0">
      <w:start w:val="1"/>
      <w:numFmt w:val="decimal"/>
      <w:lvlText w:val="（%1）"/>
      <w:lvlJc w:val="left"/>
      <w:pPr>
        <w:ind w:left="160" w:hanging="551"/>
        <w:jc w:val="left"/>
      </w:pPr>
      <w:rPr>
        <w:rFonts w:hint="default" w:ascii="宋体" w:hAnsi="宋体" w:eastAsia="宋体" w:cs="宋体"/>
        <w:color w:val="484848"/>
        <w:spacing w:val="-10"/>
        <w:w w:val="10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71">
    <w:nsid w:val="58765686"/>
    <w:multiLevelType w:val="multilevel"/>
    <w:tmpl w:val="58765686"/>
    <w:lvl w:ilvl="0" w:tentative="0">
      <w:start w:val="26"/>
      <w:numFmt w:val="lowerLetter"/>
      <w:lvlText w:val="%1-"/>
      <w:lvlJc w:val="left"/>
      <w:pPr>
        <w:ind w:left="160" w:hanging="208"/>
        <w:jc w:val="left"/>
      </w:pPr>
      <w:rPr>
        <w:rFonts w:hint="default" w:ascii="宋体" w:hAnsi="宋体" w:eastAsia="宋体" w:cs="宋体"/>
        <w:color w:val="484848"/>
        <w:spacing w:val="-1"/>
        <w:w w:val="77"/>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72">
    <w:nsid w:val="59ADCABA"/>
    <w:multiLevelType w:val="multilevel"/>
    <w:tmpl w:val="59ADCABA"/>
    <w:lvl w:ilvl="0" w:tentative="0">
      <w:start w:val="2"/>
      <w:numFmt w:val="decimal"/>
      <w:lvlText w:val="%1"/>
      <w:lvlJc w:val="left"/>
      <w:pPr>
        <w:ind w:left="876" w:hanging="277"/>
        <w:jc w:val="left"/>
      </w:pPr>
      <w:rPr>
        <w:rFonts w:hint="default"/>
        <w:lang w:val="zh-CN" w:eastAsia="zh-CN" w:bidi="zh-CN"/>
      </w:rPr>
    </w:lvl>
    <w:lvl w:ilvl="1" w:tentative="0">
      <w:start w:val="1"/>
      <w:numFmt w:val="decimal"/>
      <w:lvlText w:val="%1.%2"/>
      <w:lvlJc w:val="left"/>
      <w:pPr>
        <w:ind w:left="876" w:hanging="277"/>
        <w:jc w:val="left"/>
      </w:pPr>
      <w:rPr>
        <w:rFonts w:hint="default" w:ascii="Microsoft JhengHei" w:hAnsi="Microsoft JhengHei" w:eastAsia="Microsoft JhengHei" w:cs="Microsoft JhengHei"/>
        <w:b/>
        <w:bCs/>
        <w:color w:val="000007"/>
        <w:spacing w:val="-1"/>
        <w:w w:val="84"/>
        <w:sz w:val="20"/>
        <w:szCs w:val="20"/>
        <w:lang w:val="zh-CN" w:eastAsia="zh-CN" w:bidi="zh-CN"/>
      </w:rPr>
    </w:lvl>
    <w:lvl w:ilvl="2" w:tentative="0">
      <w:start w:val="0"/>
      <w:numFmt w:val="bullet"/>
      <w:lvlText w:val=""/>
      <w:lvlJc w:val="left"/>
      <w:pPr>
        <w:ind w:left="1420" w:hanging="420"/>
      </w:pPr>
      <w:rPr>
        <w:rFonts w:hint="default" w:ascii="Symbol" w:hAnsi="Symbol" w:eastAsia="Symbol" w:cs="Symbol"/>
        <w:color w:val="000007"/>
        <w:w w:val="99"/>
        <w:sz w:val="21"/>
        <w:szCs w:val="21"/>
        <w:lang w:val="zh-CN" w:eastAsia="zh-CN" w:bidi="zh-CN"/>
      </w:rPr>
    </w:lvl>
    <w:lvl w:ilvl="3" w:tentative="0">
      <w:start w:val="0"/>
      <w:numFmt w:val="bullet"/>
      <w:lvlText w:val="•"/>
      <w:lvlJc w:val="left"/>
      <w:pPr>
        <w:ind w:left="3061" w:hanging="420"/>
      </w:pPr>
      <w:rPr>
        <w:rFonts w:hint="default"/>
        <w:lang w:val="zh-CN" w:eastAsia="zh-CN" w:bidi="zh-CN"/>
      </w:rPr>
    </w:lvl>
    <w:lvl w:ilvl="4" w:tentative="0">
      <w:start w:val="0"/>
      <w:numFmt w:val="bullet"/>
      <w:lvlText w:val="•"/>
      <w:lvlJc w:val="left"/>
      <w:pPr>
        <w:ind w:left="3882" w:hanging="420"/>
      </w:pPr>
      <w:rPr>
        <w:rFonts w:hint="default"/>
        <w:lang w:val="zh-CN" w:eastAsia="zh-CN" w:bidi="zh-CN"/>
      </w:rPr>
    </w:lvl>
    <w:lvl w:ilvl="5" w:tentative="0">
      <w:start w:val="0"/>
      <w:numFmt w:val="bullet"/>
      <w:lvlText w:val="•"/>
      <w:lvlJc w:val="left"/>
      <w:pPr>
        <w:ind w:left="4702" w:hanging="420"/>
      </w:pPr>
      <w:rPr>
        <w:rFonts w:hint="default"/>
        <w:lang w:val="zh-CN" w:eastAsia="zh-CN" w:bidi="zh-CN"/>
      </w:rPr>
    </w:lvl>
    <w:lvl w:ilvl="6" w:tentative="0">
      <w:start w:val="0"/>
      <w:numFmt w:val="bullet"/>
      <w:lvlText w:val="•"/>
      <w:lvlJc w:val="left"/>
      <w:pPr>
        <w:ind w:left="5523" w:hanging="420"/>
      </w:pPr>
      <w:rPr>
        <w:rFonts w:hint="default"/>
        <w:lang w:val="zh-CN" w:eastAsia="zh-CN" w:bidi="zh-CN"/>
      </w:rPr>
    </w:lvl>
    <w:lvl w:ilvl="7" w:tentative="0">
      <w:start w:val="0"/>
      <w:numFmt w:val="bullet"/>
      <w:lvlText w:val="•"/>
      <w:lvlJc w:val="left"/>
      <w:pPr>
        <w:ind w:left="6344" w:hanging="420"/>
      </w:pPr>
      <w:rPr>
        <w:rFonts w:hint="default"/>
        <w:lang w:val="zh-CN" w:eastAsia="zh-CN" w:bidi="zh-CN"/>
      </w:rPr>
    </w:lvl>
    <w:lvl w:ilvl="8" w:tentative="0">
      <w:start w:val="0"/>
      <w:numFmt w:val="bullet"/>
      <w:lvlText w:val="•"/>
      <w:lvlJc w:val="left"/>
      <w:pPr>
        <w:ind w:left="7164" w:hanging="420"/>
      </w:pPr>
      <w:rPr>
        <w:rFonts w:hint="default"/>
        <w:lang w:val="zh-CN" w:eastAsia="zh-CN" w:bidi="zh-CN"/>
      </w:rPr>
    </w:lvl>
  </w:abstractNum>
  <w:abstractNum w:abstractNumId="73">
    <w:nsid w:val="59EEFD2A"/>
    <w:multiLevelType w:val="multilevel"/>
    <w:tmpl w:val="59EEFD2A"/>
    <w:lvl w:ilvl="0" w:tentative="0">
      <w:start w:val="1"/>
      <w:numFmt w:val="decimal"/>
      <w:lvlText w:val="%1."/>
      <w:lvlJc w:val="left"/>
      <w:pPr>
        <w:ind w:left="160" w:hanging="167"/>
        <w:jc w:val="left"/>
      </w:pPr>
      <w:rPr>
        <w:rFonts w:hint="default" w:ascii="宋体" w:hAnsi="宋体" w:eastAsia="宋体" w:cs="宋体"/>
        <w:color w:val="484848"/>
        <w:spacing w:val="-1"/>
        <w:w w:val="5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74">
    <w:nsid w:val="5A241D34"/>
    <w:multiLevelType w:val="multilevel"/>
    <w:tmpl w:val="5A241D34"/>
    <w:lvl w:ilvl="0" w:tentative="0">
      <w:start w:val="1"/>
      <w:numFmt w:val="decimal"/>
      <w:lvlText w:val="（%1）"/>
      <w:lvlJc w:val="left"/>
      <w:pPr>
        <w:ind w:left="710" w:hanging="551"/>
        <w:jc w:val="left"/>
      </w:pPr>
      <w:rPr>
        <w:rFonts w:hint="default" w:ascii="宋体" w:hAnsi="宋体" w:eastAsia="宋体" w:cs="宋体"/>
        <w:color w:val="484848"/>
        <w:spacing w:val="-3"/>
        <w:w w:val="10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75">
    <w:nsid w:val="5E29AB5A"/>
    <w:multiLevelType w:val="multilevel"/>
    <w:tmpl w:val="5E29AB5A"/>
    <w:lvl w:ilvl="0" w:tentative="0">
      <w:start w:val="1"/>
      <w:numFmt w:val="decimal"/>
      <w:lvlText w:val="(%1)"/>
      <w:lvlJc w:val="left"/>
      <w:pPr>
        <w:ind w:left="393" w:hanging="234"/>
        <w:jc w:val="left"/>
      </w:pPr>
      <w:rPr>
        <w:rFonts w:hint="default" w:ascii="宋体" w:hAnsi="宋体" w:eastAsia="宋体" w:cs="宋体"/>
        <w:color w:val="484848"/>
        <w:spacing w:val="-2"/>
        <w:w w:val="55"/>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76">
    <w:nsid w:val="5FFFB1A7"/>
    <w:multiLevelType w:val="multilevel"/>
    <w:tmpl w:val="5FFFB1A7"/>
    <w:lvl w:ilvl="0" w:tentative="0">
      <w:start w:val="1"/>
      <w:numFmt w:val="decimal"/>
      <w:lvlText w:val="%1."/>
      <w:lvlJc w:val="left"/>
      <w:pPr>
        <w:ind w:left="326" w:hanging="167"/>
        <w:jc w:val="left"/>
      </w:pPr>
      <w:rPr>
        <w:rFonts w:hint="default" w:ascii="宋体" w:hAnsi="宋体" w:eastAsia="宋体" w:cs="宋体"/>
        <w:color w:val="484848"/>
        <w:spacing w:val="-1"/>
        <w:w w:val="50"/>
        <w:sz w:val="20"/>
        <w:szCs w:val="20"/>
        <w:lang w:val="zh-CN" w:eastAsia="zh-CN" w:bidi="zh-CN"/>
      </w:rPr>
    </w:lvl>
    <w:lvl w:ilvl="1" w:tentative="0">
      <w:start w:val="0"/>
      <w:numFmt w:val="bullet"/>
      <w:lvlText w:val="•"/>
      <w:lvlJc w:val="left"/>
      <w:pPr>
        <w:ind w:left="1168" w:hanging="167"/>
      </w:pPr>
      <w:rPr>
        <w:rFonts w:hint="default"/>
        <w:lang w:val="zh-CN" w:eastAsia="zh-CN" w:bidi="zh-CN"/>
      </w:rPr>
    </w:lvl>
    <w:lvl w:ilvl="2" w:tentative="0">
      <w:start w:val="0"/>
      <w:numFmt w:val="bullet"/>
      <w:lvlText w:val="•"/>
      <w:lvlJc w:val="left"/>
      <w:pPr>
        <w:ind w:left="2017" w:hanging="167"/>
      </w:pPr>
      <w:rPr>
        <w:rFonts w:hint="default"/>
        <w:lang w:val="zh-CN" w:eastAsia="zh-CN" w:bidi="zh-CN"/>
      </w:rPr>
    </w:lvl>
    <w:lvl w:ilvl="3" w:tentative="0">
      <w:start w:val="0"/>
      <w:numFmt w:val="bullet"/>
      <w:lvlText w:val="•"/>
      <w:lvlJc w:val="left"/>
      <w:pPr>
        <w:ind w:left="2865" w:hanging="167"/>
      </w:pPr>
      <w:rPr>
        <w:rFonts w:hint="default"/>
        <w:lang w:val="zh-CN" w:eastAsia="zh-CN" w:bidi="zh-CN"/>
      </w:rPr>
    </w:lvl>
    <w:lvl w:ilvl="4" w:tentative="0">
      <w:start w:val="0"/>
      <w:numFmt w:val="bullet"/>
      <w:lvlText w:val="•"/>
      <w:lvlJc w:val="left"/>
      <w:pPr>
        <w:ind w:left="3714" w:hanging="167"/>
      </w:pPr>
      <w:rPr>
        <w:rFonts w:hint="default"/>
        <w:lang w:val="zh-CN" w:eastAsia="zh-CN" w:bidi="zh-CN"/>
      </w:rPr>
    </w:lvl>
    <w:lvl w:ilvl="5" w:tentative="0">
      <w:start w:val="0"/>
      <w:numFmt w:val="bullet"/>
      <w:lvlText w:val="•"/>
      <w:lvlJc w:val="left"/>
      <w:pPr>
        <w:ind w:left="4563" w:hanging="167"/>
      </w:pPr>
      <w:rPr>
        <w:rFonts w:hint="default"/>
        <w:lang w:val="zh-CN" w:eastAsia="zh-CN" w:bidi="zh-CN"/>
      </w:rPr>
    </w:lvl>
    <w:lvl w:ilvl="6" w:tentative="0">
      <w:start w:val="0"/>
      <w:numFmt w:val="bullet"/>
      <w:lvlText w:val="•"/>
      <w:lvlJc w:val="left"/>
      <w:pPr>
        <w:ind w:left="5411" w:hanging="167"/>
      </w:pPr>
      <w:rPr>
        <w:rFonts w:hint="default"/>
        <w:lang w:val="zh-CN" w:eastAsia="zh-CN" w:bidi="zh-CN"/>
      </w:rPr>
    </w:lvl>
    <w:lvl w:ilvl="7" w:tentative="0">
      <w:start w:val="0"/>
      <w:numFmt w:val="bullet"/>
      <w:lvlText w:val="•"/>
      <w:lvlJc w:val="left"/>
      <w:pPr>
        <w:ind w:left="6260" w:hanging="167"/>
      </w:pPr>
      <w:rPr>
        <w:rFonts w:hint="default"/>
        <w:lang w:val="zh-CN" w:eastAsia="zh-CN" w:bidi="zh-CN"/>
      </w:rPr>
    </w:lvl>
    <w:lvl w:ilvl="8" w:tentative="0">
      <w:start w:val="0"/>
      <w:numFmt w:val="bullet"/>
      <w:lvlText w:val="•"/>
      <w:lvlJc w:val="left"/>
      <w:pPr>
        <w:ind w:left="7108" w:hanging="167"/>
      </w:pPr>
      <w:rPr>
        <w:rFonts w:hint="default"/>
        <w:lang w:val="zh-CN" w:eastAsia="zh-CN" w:bidi="zh-CN"/>
      </w:rPr>
    </w:lvl>
  </w:abstractNum>
  <w:abstractNum w:abstractNumId="77">
    <w:nsid w:val="60382F6E"/>
    <w:multiLevelType w:val="multilevel"/>
    <w:tmpl w:val="60382F6E"/>
    <w:lvl w:ilvl="0" w:tentative="0">
      <w:start w:val="405"/>
      <w:numFmt w:val="decimal"/>
      <w:lvlText w:val="%1"/>
      <w:lvlJc w:val="left"/>
      <w:pPr>
        <w:ind w:left="704" w:hanging="545"/>
        <w:jc w:val="left"/>
      </w:pPr>
      <w:rPr>
        <w:rFonts w:hint="default" w:ascii="宋体" w:hAnsi="宋体" w:eastAsia="宋体" w:cs="宋体"/>
        <w:color w:val="484848"/>
        <w:spacing w:val="-1"/>
        <w:w w:val="100"/>
        <w:sz w:val="22"/>
        <w:szCs w:val="22"/>
        <w:lang w:val="zh-CN" w:eastAsia="zh-CN" w:bidi="zh-CN"/>
      </w:rPr>
    </w:lvl>
    <w:lvl w:ilvl="1" w:tentative="0">
      <w:start w:val="0"/>
      <w:numFmt w:val="bullet"/>
      <w:lvlText w:val="•"/>
      <w:lvlJc w:val="left"/>
      <w:pPr>
        <w:ind w:left="1510" w:hanging="545"/>
      </w:pPr>
      <w:rPr>
        <w:rFonts w:hint="default"/>
        <w:lang w:val="zh-CN" w:eastAsia="zh-CN" w:bidi="zh-CN"/>
      </w:rPr>
    </w:lvl>
    <w:lvl w:ilvl="2" w:tentative="0">
      <w:start w:val="0"/>
      <w:numFmt w:val="bullet"/>
      <w:lvlText w:val="•"/>
      <w:lvlJc w:val="left"/>
      <w:pPr>
        <w:ind w:left="2321" w:hanging="545"/>
      </w:pPr>
      <w:rPr>
        <w:rFonts w:hint="default"/>
        <w:lang w:val="zh-CN" w:eastAsia="zh-CN" w:bidi="zh-CN"/>
      </w:rPr>
    </w:lvl>
    <w:lvl w:ilvl="3" w:tentative="0">
      <w:start w:val="0"/>
      <w:numFmt w:val="bullet"/>
      <w:lvlText w:val="•"/>
      <w:lvlJc w:val="left"/>
      <w:pPr>
        <w:ind w:left="3131" w:hanging="545"/>
      </w:pPr>
      <w:rPr>
        <w:rFonts w:hint="default"/>
        <w:lang w:val="zh-CN" w:eastAsia="zh-CN" w:bidi="zh-CN"/>
      </w:rPr>
    </w:lvl>
    <w:lvl w:ilvl="4" w:tentative="0">
      <w:start w:val="0"/>
      <w:numFmt w:val="bullet"/>
      <w:lvlText w:val="•"/>
      <w:lvlJc w:val="left"/>
      <w:pPr>
        <w:ind w:left="3942" w:hanging="545"/>
      </w:pPr>
      <w:rPr>
        <w:rFonts w:hint="default"/>
        <w:lang w:val="zh-CN" w:eastAsia="zh-CN" w:bidi="zh-CN"/>
      </w:rPr>
    </w:lvl>
    <w:lvl w:ilvl="5" w:tentative="0">
      <w:start w:val="0"/>
      <w:numFmt w:val="bullet"/>
      <w:lvlText w:val="•"/>
      <w:lvlJc w:val="left"/>
      <w:pPr>
        <w:ind w:left="4753" w:hanging="545"/>
      </w:pPr>
      <w:rPr>
        <w:rFonts w:hint="default"/>
        <w:lang w:val="zh-CN" w:eastAsia="zh-CN" w:bidi="zh-CN"/>
      </w:rPr>
    </w:lvl>
    <w:lvl w:ilvl="6" w:tentative="0">
      <w:start w:val="0"/>
      <w:numFmt w:val="bullet"/>
      <w:lvlText w:val="•"/>
      <w:lvlJc w:val="left"/>
      <w:pPr>
        <w:ind w:left="5563" w:hanging="545"/>
      </w:pPr>
      <w:rPr>
        <w:rFonts w:hint="default"/>
        <w:lang w:val="zh-CN" w:eastAsia="zh-CN" w:bidi="zh-CN"/>
      </w:rPr>
    </w:lvl>
    <w:lvl w:ilvl="7" w:tentative="0">
      <w:start w:val="0"/>
      <w:numFmt w:val="bullet"/>
      <w:lvlText w:val="•"/>
      <w:lvlJc w:val="left"/>
      <w:pPr>
        <w:ind w:left="6374" w:hanging="545"/>
      </w:pPr>
      <w:rPr>
        <w:rFonts w:hint="default"/>
        <w:lang w:val="zh-CN" w:eastAsia="zh-CN" w:bidi="zh-CN"/>
      </w:rPr>
    </w:lvl>
    <w:lvl w:ilvl="8" w:tentative="0">
      <w:start w:val="0"/>
      <w:numFmt w:val="bullet"/>
      <w:lvlText w:val="•"/>
      <w:lvlJc w:val="left"/>
      <w:pPr>
        <w:ind w:left="7184" w:hanging="545"/>
      </w:pPr>
      <w:rPr>
        <w:rFonts w:hint="default"/>
        <w:lang w:val="zh-CN" w:eastAsia="zh-CN" w:bidi="zh-CN"/>
      </w:rPr>
    </w:lvl>
  </w:abstractNum>
  <w:abstractNum w:abstractNumId="78">
    <w:nsid w:val="629F7852"/>
    <w:multiLevelType w:val="multilevel"/>
    <w:tmpl w:val="629F7852"/>
    <w:lvl w:ilvl="0" w:tentative="0">
      <w:start w:val="4"/>
      <w:numFmt w:val="decimal"/>
      <w:lvlText w:val="%1）"/>
      <w:lvlJc w:val="left"/>
      <w:pPr>
        <w:ind w:left="160" w:hanging="333"/>
        <w:jc w:val="left"/>
      </w:pPr>
      <w:rPr>
        <w:rFonts w:hint="default" w:ascii="宋体" w:hAnsi="宋体" w:eastAsia="宋体" w:cs="宋体"/>
        <w:color w:val="484848"/>
        <w:spacing w:val="-1"/>
        <w:w w:val="10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79">
    <w:nsid w:val="65CD0074"/>
    <w:multiLevelType w:val="multilevel"/>
    <w:tmpl w:val="65CD0074"/>
    <w:lvl w:ilvl="0" w:tentative="0">
      <w:start w:val="1"/>
      <w:numFmt w:val="decimal"/>
      <w:lvlText w:val="%1."/>
      <w:lvlJc w:val="left"/>
      <w:pPr>
        <w:ind w:left="160" w:hanging="276"/>
        <w:jc w:val="left"/>
      </w:pPr>
      <w:rPr>
        <w:rFonts w:hint="default" w:ascii="宋体" w:hAnsi="宋体" w:eastAsia="宋体" w:cs="宋体"/>
        <w:color w:val="484848"/>
        <w:spacing w:val="-1"/>
        <w:w w:val="50"/>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80">
    <w:nsid w:val="700FDCEF"/>
    <w:multiLevelType w:val="multilevel"/>
    <w:tmpl w:val="700FDCEF"/>
    <w:lvl w:ilvl="0" w:tentative="0">
      <w:start w:val="1"/>
      <w:numFmt w:val="lowerLetter"/>
      <w:lvlText w:val="%1."/>
      <w:lvlJc w:val="left"/>
      <w:pPr>
        <w:ind w:left="366" w:hanging="207"/>
        <w:jc w:val="left"/>
      </w:pPr>
      <w:rPr>
        <w:rFonts w:hint="default" w:ascii="Microsoft JhengHei" w:hAnsi="Microsoft JhengHei" w:eastAsia="Microsoft JhengHei" w:cs="Microsoft JhengHei"/>
        <w:b/>
        <w:bCs/>
        <w:color w:val="484848"/>
        <w:spacing w:val="-1"/>
        <w:w w:val="79"/>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81">
    <w:nsid w:val="72183CF9"/>
    <w:multiLevelType w:val="multilevel"/>
    <w:tmpl w:val="72183CF9"/>
    <w:lvl w:ilvl="0" w:tentative="0">
      <w:start w:val="0"/>
      <w:numFmt w:val="bullet"/>
      <w:lvlText w:val=""/>
      <w:lvlJc w:val="left"/>
      <w:pPr>
        <w:ind w:left="1840" w:hanging="420"/>
      </w:pPr>
      <w:rPr>
        <w:rFonts w:hint="default" w:ascii="Symbol" w:hAnsi="Symbol" w:eastAsia="Symbol" w:cs="Symbol"/>
        <w:color w:val="000007"/>
        <w:w w:val="99"/>
        <w:sz w:val="21"/>
        <w:szCs w:val="21"/>
        <w:lang w:val="zh-CN" w:eastAsia="zh-CN" w:bidi="zh-CN"/>
      </w:rPr>
    </w:lvl>
    <w:lvl w:ilvl="1" w:tentative="0">
      <w:start w:val="0"/>
      <w:numFmt w:val="bullet"/>
      <w:lvlText w:val="•"/>
      <w:lvlJc w:val="left"/>
      <w:pPr>
        <w:ind w:left="2536" w:hanging="420"/>
      </w:pPr>
      <w:rPr>
        <w:rFonts w:hint="default"/>
        <w:lang w:val="zh-CN" w:eastAsia="zh-CN" w:bidi="zh-CN"/>
      </w:rPr>
    </w:lvl>
    <w:lvl w:ilvl="2" w:tentative="0">
      <w:start w:val="0"/>
      <w:numFmt w:val="bullet"/>
      <w:lvlText w:val="•"/>
      <w:lvlJc w:val="left"/>
      <w:pPr>
        <w:ind w:left="3233" w:hanging="420"/>
      </w:pPr>
      <w:rPr>
        <w:rFonts w:hint="default"/>
        <w:lang w:val="zh-CN" w:eastAsia="zh-CN" w:bidi="zh-CN"/>
      </w:rPr>
    </w:lvl>
    <w:lvl w:ilvl="3" w:tentative="0">
      <w:start w:val="0"/>
      <w:numFmt w:val="bullet"/>
      <w:lvlText w:val="•"/>
      <w:lvlJc w:val="left"/>
      <w:pPr>
        <w:ind w:left="3929" w:hanging="420"/>
      </w:pPr>
      <w:rPr>
        <w:rFonts w:hint="default"/>
        <w:lang w:val="zh-CN" w:eastAsia="zh-CN" w:bidi="zh-CN"/>
      </w:rPr>
    </w:lvl>
    <w:lvl w:ilvl="4" w:tentative="0">
      <w:start w:val="0"/>
      <w:numFmt w:val="bullet"/>
      <w:lvlText w:val="•"/>
      <w:lvlJc w:val="left"/>
      <w:pPr>
        <w:ind w:left="4626" w:hanging="420"/>
      </w:pPr>
      <w:rPr>
        <w:rFonts w:hint="default"/>
        <w:lang w:val="zh-CN" w:eastAsia="zh-CN" w:bidi="zh-CN"/>
      </w:rPr>
    </w:lvl>
    <w:lvl w:ilvl="5" w:tentative="0">
      <w:start w:val="0"/>
      <w:numFmt w:val="bullet"/>
      <w:lvlText w:val="•"/>
      <w:lvlJc w:val="left"/>
      <w:pPr>
        <w:ind w:left="5323" w:hanging="420"/>
      </w:pPr>
      <w:rPr>
        <w:rFonts w:hint="default"/>
        <w:lang w:val="zh-CN" w:eastAsia="zh-CN" w:bidi="zh-CN"/>
      </w:rPr>
    </w:lvl>
    <w:lvl w:ilvl="6" w:tentative="0">
      <w:start w:val="0"/>
      <w:numFmt w:val="bullet"/>
      <w:lvlText w:val="•"/>
      <w:lvlJc w:val="left"/>
      <w:pPr>
        <w:ind w:left="6019" w:hanging="420"/>
      </w:pPr>
      <w:rPr>
        <w:rFonts w:hint="default"/>
        <w:lang w:val="zh-CN" w:eastAsia="zh-CN" w:bidi="zh-CN"/>
      </w:rPr>
    </w:lvl>
    <w:lvl w:ilvl="7" w:tentative="0">
      <w:start w:val="0"/>
      <w:numFmt w:val="bullet"/>
      <w:lvlText w:val="•"/>
      <w:lvlJc w:val="left"/>
      <w:pPr>
        <w:ind w:left="6716" w:hanging="420"/>
      </w:pPr>
      <w:rPr>
        <w:rFonts w:hint="default"/>
        <w:lang w:val="zh-CN" w:eastAsia="zh-CN" w:bidi="zh-CN"/>
      </w:rPr>
    </w:lvl>
    <w:lvl w:ilvl="8" w:tentative="0">
      <w:start w:val="0"/>
      <w:numFmt w:val="bullet"/>
      <w:lvlText w:val="•"/>
      <w:lvlJc w:val="left"/>
      <w:pPr>
        <w:ind w:left="7412" w:hanging="420"/>
      </w:pPr>
      <w:rPr>
        <w:rFonts w:hint="default"/>
        <w:lang w:val="zh-CN" w:eastAsia="zh-CN" w:bidi="zh-CN"/>
      </w:rPr>
    </w:lvl>
  </w:abstractNum>
  <w:abstractNum w:abstractNumId="82">
    <w:nsid w:val="74C28B35"/>
    <w:multiLevelType w:val="multilevel"/>
    <w:tmpl w:val="74C28B35"/>
    <w:lvl w:ilvl="0" w:tentative="0">
      <w:start w:val="1"/>
      <w:numFmt w:val="decimal"/>
      <w:lvlText w:val="%1."/>
      <w:lvlJc w:val="left"/>
      <w:pPr>
        <w:ind w:left="160" w:hanging="167"/>
        <w:jc w:val="left"/>
      </w:pPr>
      <w:rPr>
        <w:rFonts w:hint="default" w:ascii="宋体" w:hAnsi="宋体" w:eastAsia="宋体" w:cs="宋体"/>
        <w:color w:val="484848"/>
        <w:spacing w:val="-1"/>
        <w:w w:val="5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83">
    <w:nsid w:val="77633216"/>
    <w:multiLevelType w:val="multilevel"/>
    <w:tmpl w:val="77633216"/>
    <w:lvl w:ilvl="0" w:tentative="0">
      <w:start w:val="6"/>
      <w:numFmt w:val="decimal"/>
      <w:lvlText w:val="%1."/>
      <w:lvlJc w:val="left"/>
      <w:pPr>
        <w:ind w:left="492" w:hanging="333"/>
        <w:jc w:val="left"/>
      </w:pPr>
      <w:rPr>
        <w:rFonts w:hint="default" w:ascii="宋体" w:hAnsi="宋体" w:eastAsia="宋体" w:cs="宋体"/>
        <w:color w:val="484848"/>
        <w:spacing w:val="-1"/>
        <w:w w:val="10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84">
    <w:nsid w:val="77ECEA79"/>
    <w:multiLevelType w:val="multilevel"/>
    <w:tmpl w:val="77ECEA79"/>
    <w:lvl w:ilvl="0" w:tentative="0">
      <w:start w:val="1"/>
      <w:numFmt w:val="decimal"/>
      <w:lvlText w:val="%1."/>
      <w:lvlJc w:val="left"/>
      <w:pPr>
        <w:ind w:left="541" w:hanging="382"/>
        <w:jc w:val="left"/>
      </w:pPr>
      <w:rPr>
        <w:rFonts w:hint="default" w:ascii="宋体" w:hAnsi="宋体" w:eastAsia="宋体" w:cs="宋体"/>
        <w:color w:val="484848"/>
        <w:spacing w:val="-1"/>
        <w:w w:val="50"/>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85">
    <w:nsid w:val="79AA4FA4"/>
    <w:multiLevelType w:val="multilevel"/>
    <w:tmpl w:val="79AA4FA4"/>
    <w:lvl w:ilvl="0" w:tentative="0">
      <w:start w:val="1"/>
      <w:numFmt w:val="decimal"/>
      <w:lvlText w:val="（%1）"/>
      <w:lvlJc w:val="left"/>
      <w:pPr>
        <w:ind w:left="160" w:hanging="551"/>
        <w:jc w:val="left"/>
      </w:pPr>
      <w:rPr>
        <w:rFonts w:hint="default" w:ascii="宋体" w:hAnsi="宋体" w:eastAsia="宋体" w:cs="宋体"/>
        <w:color w:val="484848"/>
        <w:spacing w:val="-8"/>
        <w:w w:val="100"/>
        <w:sz w:val="20"/>
        <w:szCs w:val="20"/>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86">
    <w:nsid w:val="7C246926"/>
    <w:multiLevelType w:val="multilevel"/>
    <w:tmpl w:val="7C246926"/>
    <w:lvl w:ilvl="0" w:tentative="0">
      <w:start w:val="1"/>
      <w:numFmt w:val="decimal"/>
      <w:lvlText w:val="%1."/>
      <w:lvlJc w:val="left"/>
      <w:pPr>
        <w:ind w:left="541" w:hanging="382"/>
        <w:jc w:val="left"/>
      </w:pPr>
      <w:rPr>
        <w:rFonts w:hint="default" w:ascii="宋体" w:hAnsi="宋体" w:eastAsia="宋体" w:cs="宋体"/>
        <w:color w:val="484848"/>
        <w:spacing w:val="-1"/>
        <w:w w:val="50"/>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abstractNum w:abstractNumId="87">
    <w:nsid w:val="7DEC2089"/>
    <w:multiLevelType w:val="multilevel"/>
    <w:tmpl w:val="7DEC2089"/>
    <w:lvl w:ilvl="0" w:tentative="0">
      <w:start w:val="1"/>
      <w:numFmt w:val="decimal"/>
      <w:lvlText w:val="%1."/>
      <w:lvlJc w:val="left"/>
      <w:pPr>
        <w:ind w:left="160" w:hanging="219"/>
        <w:jc w:val="left"/>
      </w:pPr>
      <w:rPr>
        <w:rFonts w:hint="default" w:ascii="宋体" w:hAnsi="宋体" w:eastAsia="宋体" w:cs="宋体"/>
        <w:color w:val="484848"/>
        <w:spacing w:val="-1"/>
        <w:w w:val="50"/>
        <w:sz w:val="22"/>
        <w:szCs w:val="22"/>
        <w:lang w:val="zh-CN" w:eastAsia="zh-CN" w:bidi="zh-CN"/>
      </w:rPr>
    </w:lvl>
    <w:lvl w:ilvl="1" w:tentative="0">
      <w:start w:val="0"/>
      <w:numFmt w:val="bullet"/>
      <w:lvlText w:val=""/>
      <w:lvlJc w:val="left"/>
      <w:pPr>
        <w:ind w:left="880" w:hanging="360"/>
      </w:pPr>
      <w:rPr>
        <w:rFonts w:hint="default" w:ascii="Symbol" w:hAnsi="Symbol" w:eastAsia="Symbol" w:cs="Symbol"/>
        <w:color w:val="484848"/>
        <w:w w:val="99"/>
        <w:sz w:val="20"/>
        <w:szCs w:val="20"/>
        <w:lang w:val="zh-CN" w:eastAsia="zh-CN" w:bidi="zh-CN"/>
      </w:rPr>
    </w:lvl>
    <w:lvl w:ilvl="2" w:tentative="0">
      <w:start w:val="0"/>
      <w:numFmt w:val="bullet"/>
      <w:lvlText w:val="•"/>
      <w:lvlJc w:val="left"/>
      <w:pPr>
        <w:ind w:left="1760" w:hanging="360"/>
      </w:pPr>
      <w:rPr>
        <w:rFonts w:hint="default"/>
        <w:lang w:val="zh-CN" w:eastAsia="zh-CN" w:bidi="zh-CN"/>
      </w:rPr>
    </w:lvl>
    <w:lvl w:ilvl="3" w:tentative="0">
      <w:start w:val="0"/>
      <w:numFmt w:val="bullet"/>
      <w:lvlText w:val="•"/>
      <w:lvlJc w:val="left"/>
      <w:pPr>
        <w:ind w:left="2641" w:hanging="360"/>
      </w:pPr>
      <w:rPr>
        <w:rFonts w:hint="default"/>
        <w:lang w:val="zh-CN" w:eastAsia="zh-CN" w:bidi="zh-CN"/>
      </w:rPr>
    </w:lvl>
    <w:lvl w:ilvl="4" w:tentative="0">
      <w:start w:val="0"/>
      <w:numFmt w:val="bullet"/>
      <w:lvlText w:val="•"/>
      <w:lvlJc w:val="left"/>
      <w:pPr>
        <w:ind w:left="3522" w:hanging="360"/>
      </w:pPr>
      <w:rPr>
        <w:rFonts w:hint="default"/>
        <w:lang w:val="zh-CN" w:eastAsia="zh-CN" w:bidi="zh-CN"/>
      </w:rPr>
    </w:lvl>
    <w:lvl w:ilvl="5" w:tentative="0">
      <w:start w:val="0"/>
      <w:numFmt w:val="bullet"/>
      <w:lvlText w:val="•"/>
      <w:lvlJc w:val="left"/>
      <w:pPr>
        <w:ind w:left="4402" w:hanging="360"/>
      </w:pPr>
      <w:rPr>
        <w:rFonts w:hint="default"/>
        <w:lang w:val="zh-CN" w:eastAsia="zh-CN" w:bidi="zh-CN"/>
      </w:rPr>
    </w:lvl>
    <w:lvl w:ilvl="6" w:tentative="0">
      <w:start w:val="0"/>
      <w:numFmt w:val="bullet"/>
      <w:lvlText w:val="•"/>
      <w:lvlJc w:val="left"/>
      <w:pPr>
        <w:ind w:left="5283" w:hanging="360"/>
      </w:pPr>
      <w:rPr>
        <w:rFonts w:hint="default"/>
        <w:lang w:val="zh-CN" w:eastAsia="zh-CN" w:bidi="zh-CN"/>
      </w:rPr>
    </w:lvl>
    <w:lvl w:ilvl="7" w:tentative="0">
      <w:start w:val="0"/>
      <w:numFmt w:val="bullet"/>
      <w:lvlText w:val="•"/>
      <w:lvlJc w:val="left"/>
      <w:pPr>
        <w:ind w:left="6164" w:hanging="360"/>
      </w:pPr>
      <w:rPr>
        <w:rFonts w:hint="default"/>
        <w:lang w:val="zh-CN" w:eastAsia="zh-CN" w:bidi="zh-CN"/>
      </w:rPr>
    </w:lvl>
    <w:lvl w:ilvl="8" w:tentative="0">
      <w:start w:val="0"/>
      <w:numFmt w:val="bullet"/>
      <w:lvlText w:val="•"/>
      <w:lvlJc w:val="left"/>
      <w:pPr>
        <w:ind w:left="7044" w:hanging="360"/>
      </w:pPr>
      <w:rPr>
        <w:rFonts w:hint="default"/>
        <w:lang w:val="zh-CN" w:eastAsia="zh-CN" w:bidi="zh-CN"/>
      </w:rPr>
    </w:lvl>
  </w:abstractNum>
  <w:num w:numId="1">
    <w:abstractNumId w:val="40"/>
  </w:num>
  <w:num w:numId="2">
    <w:abstractNumId w:val="27"/>
  </w:num>
  <w:num w:numId="3">
    <w:abstractNumId w:val="72"/>
  </w:num>
  <w:num w:numId="4">
    <w:abstractNumId w:val="23"/>
  </w:num>
  <w:num w:numId="5">
    <w:abstractNumId w:val="17"/>
  </w:num>
  <w:num w:numId="6">
    <w:abstractNumId w:val="43"/>
  </w:num>
  <w:num w:numId="7">
    <w:abstractNumId w:val="55"/>
  </w:num>
  <w:num w:numId="8">
    <w:abstractNumId w:val="81"/>
  </w:num>
  <w:num w:numId="9">
    <w:abstractNumId w:val="41"/>
  </w:num>
  <w:num w:numId="10">
    <w:abstractNumId w:val="5"/>
  </w:num>
  <w:num w:numId="11">
    <w:abstractNumId w:val="56"/>
  </w:num>
  <w:num w:numId="12">
    <w:abstractNumId w:val="74"/>
  </w:num>
  <w:num w:numId="13">
    <w:abstractNumId w:val="26"/>
  </w:num>
  <w:num w:numId="14">
    <w:abstractNumId w:val="69"/>
  </w:num>
  <w:num w:numId="15">
    <w:abstractNumId w:val="36"/>
  </w:num>
  <w:num w:numId="16">
    <w:abstractNumId w:val="54"/>
  </w:num>
  <w:num w:numId="17">
    <w:abstractNumId w:val="31"/>
  </w:num>
  <w:num w:numId="18">
    <w:abstractNumId w:val="29"/>
  </w:num>
  <w:num w:numId="19">
    <w:abstractNumId w:val="9"/>
  </w:num>
  <w:num w:numId="20">
    <w:abstractNumId w:val="67"/>
  </w:num>
  <w:num w:numId="21">
    <w:abstractNumId w:val="77"/>
  </w:num>
  <w:num w:numId="22">
    <w:abstractNumId w:val="46"/>
  </w:num>
  <w:num w:numId="23">
    <w:abstractNumId w:val="66"/>
  </w:num>
  <w:num w:numId="24">
    <w:abstractNumId w:val="14"/>
  </w:num>
  <w:num w:numId="25">
    <w:abstractNumId w:val="86"/>
  </w:num>
  <w:num w:numId="26">
    <w:abstractNumId w:val="84"/>
  </w:num>
  <w:num w:numId="27">
    <w:abstractNumId w:val="22"/>
  </w:num>
  <w:num w:numId="28">
    <w:abstractNumId w:val="78"/>
  </w:num>
  <w:num w:numId="29">
    <w:abstractNumId w:val="6"/>
  </w:num>
  <w:num w:numId="30">
    <w:abstractNumId w:val="63"/>
  </w:num>
  <w:num w:numId="31">
    <w:abstractNumId w:val="2"/>
  </w:num>
  <w:num w:numId="32">
    <w:abstractNumId w:val="71"/>
  </w:num>
  <w:num w:numId="33">
    <w:abstractNumId w:val="87"/>
  </w:num>
  <w:num w:numId="34">
    <w:abstractNumId w:val="0"/>
  </w:num>
  <w:num w:numId="35">
    <w:abstractNumId w:val="53"/>
  </w:num>
  <w:num w:numId="36">
    <w:abstractNumId w:val="70"/>
  </w:num>
  <w:num w:numId="37">
    <w:abstractNumId w:val="38"/>
  </w:num>
  <w:num w:numId="38">
    <w:abstractNumId w:val="32"/>
  </w:num>
  <w:num w:numId="39">
    <w:abstractNumId w:val="59"/>
  </w:num>
  <w:num w:numId="40">
    <w:abstractNumId w:val="85"/>
  </w:num>
  <w:num w:numId="41">
    <w:abstractNumId w:val="20"/>
  </w:num>
  <w:num w:numId="42">
    <w:abstractNumId w:val="4"/>
  </w:num>
  <w:num w:numId="43">
    <w:abstractNumId w:val="19"/>
  </w:num>
  <w:num w:numId="44">
    <w:abstractNumId w:val="75"/>
  </w:num>
  <w:num w:numId="45">
    <w:abstractNumId w:val="1"/>
  </w:num>
  <w:num w:numId="46">
    <w:abstractNumId w:val="50"/>
  </w:num>
  <w:num w:numId="47">
    <w:abstractNumId w:val="3"/>
  </w:num>
  <w:num w:numId="48">
    <w:abstractNumId w:val="76"/>
  </w:num>
  <w:num w:numId="49">
    <w:abstractNumId w:val="82"/>
  </w:num>
  <w:num w:numId="50">
    <w:abstractNumId w:val="68"/>
  </w:num>
  <w:num w:numId="51">
    <w:abstractNumId w:val="60"/>
  </w:num>
  <w:num w:numId="52">
    <w:abstractNumId w:val="79"/>
  </w:num>
  <w:num w:numId="53">
    <w:abstractNumId w:val="44"/>
  </w:num>
  <w:num w:numId="54">
    <w:abstractNumId w:val="45"/>
  </w:num>
  <w:num w:numId="55">
    <w:abstractNumId w:val="28"/>
  </w:num>
  <w:num w:numId="56">
    <w:abstractNumId w:val="61"/>
  </w:num>
  <w:num w:numId="57">
    <w:abstractNumId w:val="51"/>
  </w:num>
  <w:num w:numId="58">
    <w:abstractNumId w:val="35"/>
  </w:num>
  <w:num w:numId="59">
    <w:abstractNumId w:val="52"/>
  </w:num>
  <w:num w:numId="60">
    <w:abstractNumId w:val="16"/>
  </w:num>
  <w:num w:numId="61">
    <w:abstractNumId w:val="65"/>
  </w:num>
  <w:num w:numId="62">
    <w:abstractNumId w:val="47"/>
  </w:num>
  <w:num w:numId="63">
    <w:abstractNumId w:val="62"/>
  </w:num>
  <w:num w:numId="64">
    <w:abstractNumId w:val="42"/>
  </w:num>
  <w:num w:numId="65">
    <w:abstractNumId w:val="24"/>
  </w:num>
  <w:num w:numId="66">
    <w:abstractNumId w:val="48"/>
  </w:num>
  <w:num w:numId="67">
    <w:abstractNumId w:val="15"/>
  </w:num>
  <w:num w:numId="68">
    <w:abstractNumId w:val="64"/>
  </w:num>
  <w:num w:numId="69">
    <w:abstractNumId w:val="12"/>
  </w:num>
  <w:num w:numId="70">
    <w:abstractNumId w:val="37"/>
  </w:num>
  <w:num w:numId="71">
    <w:abstractNumId w:val="58"/>
  </w:num>
  <w:num w:numId="72">
    <w:abstractNumId w:val="39"/>
  </w:num>
  <w:num w:numId="73">
    <w:abstractNumId w:val="49"/>
  </w:num>
  <w:num w:numId="74">
    <w:abstractNumId w:val="80"/>
  </w:num>
  <w:num w:numId="75">
    <w:abstractNumId w:val="33"/>
  </w:num>
  <w:num w:numId="76">
    <w:abstractNumId w:val="25"/>
  </w:num>
  <w:num w:numId="77">
    <w:abstractNumId w:val="11"/>
  </w:num>
  <w:num w:numId="78">
    <w:abstractNumId w:val="83"/>
  </w:num>
  <w:num w:numId="79">
    <w:abstractNumId w:val="30"/>
  </w:num>
  <w:num w:numId="80">
    <w:abstractNumId w:val="18"/>
  </w:num>
  <w:num w:numId="81">
    <w:abstractNumId w:val="57"/>
  </w:num>
  <w:num w:numId="82">
    <w:abstractNumId w:val="34"/>
  </w:num>
  <w:num w:numId="83">
    <w:abstractNumId w:val="8"/>
  </w:num>
  <w:num w:numId="84">
    <w:abstractNumId w:val="73"/>
  </w:num>
  <w:num w:numId="85">
    <w:abstractNumId w:val="21"/>
  </w:num>
  <w:num w:numId="86">
    <w:abstractNumId w:val="13"/>
  </w:num>
  <w:num w:numId="87">
    <w:abstractNumId w:val="7"/>
  </w:num>
  <w:num w:numId="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useFELayout/>
    <w:compatSetting w:name="compatibilityMode" w:uri="http://schemas.microsoft.com/office/word" w:val="12"/>
  </w:compat>
  <w:rsids>
    <w:rsidRoot w:val="00000000"/>
    <w:rsid w:val="05160F22"/>
    <w:rsid w:val="30FA100B"/>
    <w:rsid w:val="4EB95FE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line="475" w:lineRule="exact"/>
      <w:ind w:left="368" w:hanging="209"/>
      <w:outlineLvl w:val="1"/>
    </w:pPr>
    <w:rPr>
      <w:rFonts w:ascii="Microsoft JhengHei" w:hAnsi="Microsoft JhengHei" w:eastAsia="Microsoft JhengHei" w:cs="Microsoft JhengHei"/>
      <w:b/>
      <w:bCs/>
      <w:sz w:val="28"/>
      <w:szCs w:val="28"/>
      <w:lang w:val="zh-CN" w:eastAsia="zh-CN" w:bidi="zh-CN"/>
    </w:rPr>
  </w:style>
  <w:style w:type="paragraph" w:styleId="3">
    <w:name w:val="heading 2"/>
    <w:basedOn w:val="1"/>
    <w:next w:val="1"/>
    <w:qFormat/>
    <w:uiPriority w:val="1"/>
    <w:pPr>
      <w:ind w:left="548" w:hanging="389"/>
      <w:outlineLvl w:val="2"/>
    </w:pPr>
    <w:rPr>
      <w:rFonts w:ascii="Microsoft JhengHei" w:hAnsi="Microsoft JhengHei" w:eastAsia="Microsoft JhengHei" w:cs="Microsoft JhengHei"/>
      <w:b/>
      <w:bCs/>
      <w:sz w:val="26"/>
      <w:szCs w:val="26"/>
      <w:lang w:val="zh-CN" w:eastAsia="zh-CN" w:bidi="zh-CN"/>
    </w:rPr>
  </w:style>
  <w:style w:type="paragraph" w:styleId="4">
    <w:name w:val="heading 3"/>
    <w:basedOn w:val="1"/>
    <w:next w:val="1"/>
    <w:qFormat/>
    <w:uiPriority w:val="1"/>
    <w:pPr>
      <w:ind w:left="880" w:hanging="360"/>
      <w:outlineLvl w:val="3"/>
    </w:pPr>
    <w:rPr>
      <w:rFonts w:ascii="Microsoft JhengHei" w:hAnsi="Microsoft JhengHei" w:eastAsia="Microsoft JhengHei" w:cs="Microsoft JhengHei"/>
      <w:b/>
      <w:bCs/>
      <w:sz w:val="24"/>
      <w:szCs w:val="24"/>
      <w:lang w:val="zh-CN" w:eastAsia="zh-CN" w:bidi="zh-CN"/>
    </w:rPr>
  </w:style>
  <w:style w:type="paragraph" w:styleId="5">
    <w:name w:val="heading 4"/>
    <w:basedOn w:val="1"/>
    <w:next w:val="1"/>
    <w:qFormat/>
    <w:uiPriority w:val="1"/>
    <w:pPr>
      <w:spacing w:before="4"/>
      <w:ind w:left="160"/>
      <w:outlineLvl w:val="4"/>
    </w:pPr>
    <w:rPr>
      <w:rFonts w:ascii="宋体" w:hAnsi="宋体" w:eastAsia="宋体" w:cs="宋体"/>
      <w:sz w:val="24"/>
      <w:szCs w:val="24"/>
      <w:lang w:val="zh-CN" w:eastAsia="zh-CN" w:bidi="zh-CN"/>
    </w:rPr>
  </w:style>
  <w:style w:type="paragraph" w:styleId="6">
    <w:name w:val="heading 5"/>
    <w:basedOn w:val="1"/>
    <w:next w:val="1"/>
    <w:qFormat/>
    <w:uiPriority w:val="1"/>
    <w:pPr>
      <w:spacing w:before="171" w:line="395" w:lineRule="exact"/>
      <w:ind w:left="160"/>
      <w:outlineLvl w:val="5"/>
    </w:pPr>
    <w:rPr>
      <w:rFonts w:ascii="Microsoft JhengHei" w:hAnsi="Microsoft JhengHei" w:eastAsia="Microsoft JhengHei" w:cs="Microsoft JhengHei"/>
      <w:b/>
      <w:bCs/>
      <w:sz w:val="22"/>
      <w:szCs w:val="22"/>
      <w:lang w:val="zh-CN" w:eastAsia="zh-CN" w:bidi="zh-CN"/>
    </w:rPr>
  </w:style>
  <w:style w:type="character" w:default="1" w:styleId="16">
    <w:name w:val="Default Paragraph Font"/>
    <w:semiHidden/>
    <w:unhideWhenUsed/>
    <w:qFormat/>
    <w:uiPriority w:val="1"/>
  </w:style>
  <w:style w:type="table" w:default="1" w:styleId="15">
    <w:name w:val="Normal Table"/>
    <w:semiHidden/>
    <w:uiPriority w:val="0"/>
    <w:tblPr>
      <w:tblCellMar>
        <w:top w:w="0" w:type="dxa"/>
        <w:left w:w="108" w:type="dxa"/>
        <w:bottom w:w="0" w:type="dxa"/>
        <w:right w:w="108" w:type="dxa"/>
      </w:tblCellMar>
    </w:tblPr>
  </w:style>
  <w:style w:type="paragraph" w:styleId="7">
    <w:name w:val="Body Text"/>
    <w:basedOn w:val="1"/>
    <w:qFormat/>
    <w:uiPriority w:val="1"/>
    <w:pPr>
      <w:ind w:left="160"/>
    </w:pPr>
    <w:rPr>
      <w:rFonts w:ascii="宋体" w:hAnsi="宋体" w:eastAsia="宋体" w:cs="宋体"/>
      <w:sz w:val="22"/>
      <w:szCs w:val="22"/>
      <w:lang w:val="zh-CN" w:eastAsia="zh-CN" w:bidi="zh-CN"/>
    </w:rPr>
  </w:style>
  <w:style w:type="paragraph" w:styleId="8">
    <w:name w:val="toc 5"/>
    <w:basedOn w:val="1"/>
    <w:next w:val="1"/>
    <w:qFormat/>
    <w:uiPriority w:val="1"/>
    <w:pPr>
      <w:spacing w:line="312" w:lineRule="exact"/>
      <w:ind w:left="1840" w:hanging="420"/>
    </w:pPr>
    <w:rPr>
      <w:rFonts w:ascii="Microsoft JhengHei" w:hAnsi="Microsoft JhengHei" w:eastAsia="Microsoft JhengHei" w:cs="Microsoft JhengHei"/>
      <w:b/>
      <w:bCs/>
      <w:i/>
      <w:lang w:val="zh-CN" w:eastAsia="zh-CN" w:bidi="zh-CN"/>
    </w:rPr>
  </w:style>
  <w:style w:type="paragraph" w:styleId="9">
    <w:name w:val="toc 3"/>
    <w:basedOn w:val="1"/>
    <w:next w:val="1"/>
    <w:qFormat/>
    <w:uiPriority w:val="1"/>
    <w:pPr>
      <w:spacing w:line="312" w:lineRule="exact"/>
      <w:ind w:left="1840" w:right="348" w:hanging="1840"/>
      <w:jc w:val="right"/>
    </w:pPr>
    <w:rPr>
      <w:rFonts w:ascii="Microsoft JhengHei" w:hAnsi="Microsoft JhengHei" w:eastAsia="Microsoft JhengHei" w:cs="Microsoft JhengHei"/>
      <w:b/>
      <w:bCs/>
      <w:i/>
      <w:lang w:val="zh-CN" w:eastAsia="zh-CN" w:bidi="zh-CN"/>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1"/>
    <w:pPr>
      <w:spacing w:line="367" w:lineRule="exact"/>
      <w:ind w:right="347" w:hanging="931"/>
      <w:jc w:val="right"/>
    </w:pPr>
    <w:rPr>
      <w:rFonts w:ascii="Microsoft JhengHei" w:hAnsi="Microsoft JhengHei" w:eastAsia="Microsoft JhengHei" w:cs="Microsoft JhengHei"/>
      <w:b/>
      <w:bCs/>
      <w:sz w:val="22"/>
      <w:szCs w:val="22"/>
      <w:lang w:val="zh-CN" w:eastAsia="zh-CN" w:bidi="zh-CN"/>
    </w:rPr>
  </w:style>
  <w:style w:type="paragraph" w:styleId="12">
    <w:name w:val="toc 4"/>
    <w:basedOn w:val="1"/>
    <w:next w:val="1"/>
    <w:qFormat/>
    <w:uiPriority w:val="1"/>
    <w:pPr>
      <w:spacing w:line="312" w:lineRule="exact"/>
      <w:ind w:left="1840" w:hanging="420"/>
    </w:pPr>
    <w:rPr>
      <w:rFonts w:ascii="Microsoft JhengHei" w:hAnsi="Microsoft JhengHei" w:eastAsia="Microsoft JhengHei" w:cs="Microsoft JhengHei"/>
      <w:b/>
      <w:bCs/>
      <w:sz w:val="21"/>
      <w:szCs w:val="21"/>
      <w:lang w:val="zh-CN" w:eastAsia="zh-CN" w:bidi="zh-CN"/>
    </w:rPr>
  </w:style>
  <w:style w:type="paragraph" w:styleId="13">
    <w:name w:val="toc 6"/>
    <w:basedOn w:val="1"/>
    <w:next w:val="1"/>
    <w:qFormat/>
    <w:uiPriority w:val="1"/>
    <w:pPr>
      <w:spacing w:line="252" w:lineRule="exact"/>
      <w:ind w:left="1840"/>
    </w:pPr>
    <w:rPr>
      <w:rFonts w:ascii="宋体" w:hAnsi="宋体" w:eastAsia="宋体" w:cs="宋体"/>
      <w:sz w:val="21"/>
      <w:szCs w:val="21"/>
      <w:lang w:val="zh-CN" w:eastAsia="zh-CN" w:bidi="zh-CN"/>
    </w:rPr>
  </w:style>
  <w:style w:type="paragraph" w:styleId="14">
    <w:name w:val="toc 2"/>
    <w:basedOn w:val="1"/>
    <w:next w:val="1"/>
    <w:qFormat/>
    <w:uiPriority w:val="1"/>
    <w:pPr>
      <w:spacing w:line="312" w:lineRule="exact"/>
      <w:ind w:left="1840" w:right="348" w:hanging="1840"/>
      <w:jc w:val="right"/>
    </w:pPr>
    <w:rPr>
      <w:rFonts w:ascii="Microsoft JhengHei" w:hAnsi="Microsoft JhengHei" w:eastAsia="Microsoft JhengHei" w:cs="Microsoft JhengHei"/>
      <w:b/>
      <w:bCs/>
      <w:sz w:val="21"/>
      <w:szCs w:val="21"/>
      <w:lang w:val="zh-CN" w:eastAsia="zh-CN" w:bidi="zh-CN"/>
    </w:r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pPr>
      <w:ind w:left="880" w:hanging="360"/>
    </w:pPr>
    <w:rPr>
      <w:rFonts w:ascii="Microsoft JhengHei" w:hAnsi="Microsoft JhengHei" w:eastAsia="Microsoft JhengHei" w:cs="Microsoft JhengHei"/>
      <w:lang w:val="zh-CN" w:eastAsia="zh-CN" w:bidi="zh-CN"/>
    </w:rPr>
  </w:style>
  <w:style w:type="paragraph" w:customStyle="1" w:styleId="19">
    <w:name w:val="Table Paragraph"/>
    <w:basedOn w:val="1"/>
    <w:qFormat/>
    <w:uiPriority w:val="1"/>
    <w:pPr>
      <w:spacing w:before="21"/>
      <w:jc w:val="center"/>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2.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6"/>
    <customShpInfo spid="_x0000_s1027"/>
    <customShpInfo spid="_x0000_s1028"/>
    <customShpInfo spid="_x0000_s1029"/>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2021-03-10T12:02:00Z</dcterms:created>
  <dc:creator>麦 永顺</dc:creator>
  <cp:lastModifiedBy>婷</cp:lastModifiedBy>
  <dcterms:modified xsi:type="dcterms:W3CDTF">2021-03-10T12:12:34Z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2021-03-08T00:00:00Z</vt:filetime>
  </property>
  <property fmtid="{D5CDD505-2E9C-101B-9397-08002B2CF9AE}" pid="3" name="Creator">
    <vt:lpwstr>WPS 文字</vt:lpwstr>
  </property>
  <property fmtid="{D5CDD505-2E9C-101B-9397-08002B2CF9AE}" pid="4" name="LastSaved">
    <vt:filetime>2021-03-10T00:00:00Z</vt:filetime>
  </property>
  <property fmtid="{D5CDD505-2E9C-101B-9397-08002B2CF9AE}" pid="5" name="KSOProductBuildVer">
    <vt:lpwstr>2052-11.1.0.10314</vt:lpwstr>
  </property>
</Properties>
</file>